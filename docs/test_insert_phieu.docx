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42CE"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5C2F0B">
        <w:rPr>
          <w:rFonts w:cs="Times New Roman"/>
          <w:b/>
          <w:noProof/>
          <w:color w:val="auto"/>
          <w:sz w:val="28"/>
          <w:szCs w:val="28"/>
        </w:rPr>
        <w:t>CÔNG</w:t>
      </w:r>
      <w:r w:rsidR="005C2F0B">
        <w:rPr>
          <w:rFonts w:cs="Times New Roman"/>
          <w:b/>
          <w:noProof/>
          <w:color w:val="auto"/>
          <w:sz w:val="28"/>
          <w:szCs w:val="28"/>
          <w:lang w:val="vi-VN"/>
        </w:rPr>
        <w:t xml:space="preserve"> NGHỆ </w:t>
      </w:r>
      <w:r w:rsidRPr="00971E10">
        <w:rPr>
          <w:rFonts w:cs="Times New Roman"/>
          <w:b/>
          <w:noProof/>
          <w:color w:val="auto"/>
          <w:sz w:val="28"/>
          <w:szCs w:val="28"/>
        </w:rPr>
        <w:t>SỐ</w:t>
      </w:r>
    </w:p>
    <w:p w14:paraId="49FA9A79" w14:textId="77777777" w:rsidR="00946797" w:rsidRPr="00971E10" w:rsidRDefault="00946797">
      <w:pPr>
        <w:spacing w:after="40"/>
        <w:jc w:val="center"/>
        <w:rPr>
          <w:rFonts w:cs="Times New Roman"/>
          <w:b/>
          <w:noProof/>
          <w:color w:val="auto"/>
          <w:sz w:val="28"/>
        </w:rPr>
      </w:pPr>
    </w:p>
    <w:p w14:paraId="2E04F24B" w14:textId="77777777" w:rsidR="00946797" w:rsidRPr="00971E10" w:rsidRDefault="00946797">
      <w:pPr>
        <w:spacing w:after="40"/>
        <w:jc w:val="center"/>
        <w:rPr>
          <w:rFonts w:cs="Times New Roman"/>
          <w:noProof/>
          <w:color w:val="auto"/>
        </w:rPr>
      </w:pPr>
    </w:p>
    <w:p w14:paraId="0ECFF506"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3ED7C3DE">
            <wp:extent cx="2263140" cy="843069"/>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03007" cy="857920"/>
                    </a:xfrm>
                    <a:prstGeom prst="rect">
                      <a:avLst/>
                    </a:prstGeom>
                    <a:noFill/>
                    <a:ln>
                      <a:noFill/>
                    </a:ln>
                  </pic:spPr>
                </pic:pic>
              </a:graphicData>
            </a:graphic>
          </wp:inline>
        </w:drawing>
      </w:r>
    </w:p>
    <w:p w14:paraId="5AF7AF7C" w14:textId="77777777" w:rsidR="00946797" w:rsidRPr="00971E10" w:rsidRDefault="00946797">
      <w:pPr>
        <w:spacing w:after="300"/>
        <w:jc w:val="center"/>
        <w:rPr>
          <w:rFonts w:cs="Times New Roman"/>
          <w:noProof/>
          <w:color w:val="auto"/>
          <w:sz w:val="32"/>
          <w:szCs w:val="32"/>
        </w:rPr>
      </w:pPr>
    </w:p>
    <w:p w14:paraId="6B140CC0"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7B3A0062"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7B2D9952" w14:textId="77777777" w:rsidR="00FC1AC4" w:rsidRDefault="00FC1AC4" w:rsidP="00FC1AC4">
      <w:pPr>
        <w:spacing w:after="300"/>
        <w:rPr>
          <w:rFonts w:cs="Times New Roman"/>
          <w:b/>
          <w:noProof/>
          <w:color w:val="auto"/>
          <w:sz w:val="32"/>
          <w:szCs w:val="32"/>
        </w:rPr>
      </w:pPr>
    </w:p>
    <w:p w14:paraId="1732FCFC" w14:textId="77777777" w:rsidR="003E568F" w:rsidRPr="00971E10" w:rsidRDefault="003E568F" w:rsidP="00FC1AC4">
      <w:pPr>
        <w:spacing w:after="300"/>
        <w:rPr>
          <w:rFonts w:cs="Times New Roman"/>
          <w:b/>
          <w:noProof/>
          <w:color w:val="auto"/>
          <w:sz w:val="32"/>
          <w:szCs w:val="32"/>
        </w:rPr>
      </w:pPr>
    </w:p>
    <w:p w14:paraId="3DAF745D" w14:textId="1A201515" w:rsidR="00946797" w:rsidRPr="003E568F" w:rsidRDefault="003E568F" w:rsidP="003E568F">
      <w:pPr>
        <w:spacing w:after="120" w:line="312" w:lineRule="auto"/>
        <w:ind w:left="720"/>
        <w:rPr>
          <w:rFonts w:cs="Times New Roman"/>
          <w:b/>
          <w:noProof/>
          <w:color w:val="auto"/>
          <w:sz w:val="28"/>
          <w:szCs w:val="28"/>
        </w:rPr>
      </w:pPr>
      <w:r>
        <w:rPr>
          <w:rFonts w:cs="Times New Roman"/>
          <w:b/>
          <w:noProof/>
          <w:color w:val="auto"/>
          <w:sz w:val="28"/>
          <w:szCs w:val="28"/>
        </w:rPr>
        <w:t>Gvhd</w:t>
      </w:r>
      <w:r w:rsidR="000807CD" w:rsidRPr="00971E10">
        <w:rPr>
          <w:rFonts w:cs="Times New Roman"/>
          <w:b/>
          <w:noProof/>
          <w:color w:val="auto"/>
          <w:sz w:val="28"/>
          <w:szCs w:val="28"/>
        </w:rPr>
        <w:t>:  ThS. Võ Quốc Lương</w:t>
      </w:r>
      <w:r w:rsidR="000807CD" w:rsidRPr="00971E10">
        <w:rPr>
          <w:rFonts w:cs="Times New Roman"/>
          <w:b/>
          <w:noProof/>
          <w:color w:val="auto"/>
          <w:sz w:val="28"/>
          <w:szCs w:val="28"/>
        </w:rPr>
        <w:br/>
      </w:r>
      <w:r w:rsidR="000807CD" w:rsidRPr="00971E10">
        <w:rPr>
          <w:rFonts w:cs="Times New Roman"/>
          <w:b/>
          <w:noProof/>
          <w:color w:val="auto"/>
          <w:sz w:val="28"/>
          <w:szCs w:val="28"/>
        </w:rPr>
        <w:br/>
      </w:r>
      <w:r>
        <w:rPr>
          <w:rFonts w:cs="Times New Roman"/>
          <w:b/>
          <w:noProof/>
          <w:color w:val="auto"/>
          <w:sz w:val="28"/>
          <w:szCs w:val="28"/>
        </w:rPr>
        <w:t>Nhóm thực hiện</w:t>
      </w:r>
      <w:r w:rsidR="000807CD" w:rsidRPr="00971E10">
        <w:rPr>
          <w:rFonts w:cs="Times New Roman"/>
          <w:b/>
          <w:noProof/>
          <w:color w:val="auto"/>
          <w:sz w:val="28"/>
          <w:szCs w:val="28"/>
        </w:rPr>
        <w:t>:    Nhóm 2</w:t>
      </w:r>
      <w:r w:rsidR="000807CD" w:rsidRPr="00971E10">
        <w:rPr>
          <w:rFonts w:cs="Times New Roman"/>
          <w:b/>
          <w:noProof/>
          <w:color w:val="auto"/>
          <w:sz w:val="28"/>
          <w:szCs w:val="28"/>
        </w:rPr>
        <w:br/>
      </w:r>
      <w:r w:rsidR="000807CD" w:rsidRPr="00971E10">
        <w:rPr>
          <w:rFonts w:cs="Times New Roman"/>
          <w:noProof/>
        </w:rPr>
        <w:t>1. Nguyễn Bình Dương - MSSV: 2424802010319 - Lớp: D24CNTT05</w:t>
      </w:r>
      <w:r w:rsidR="000807CD" w:rsidRPr="00971E10">
        <w:rPr>
          <w:rFonts w:cs="Times New Roman"/>
          <w:noProof/>
        </w:rPr>
        <w:br/>
        <w:t>2. Trần Hồng Thanh - MSSV: 2424802010439 - Lớp: D24CNTT03</w:t>
      </w:r>
      <w:r w:rsidR="000807CD" w:rsidRPr="00971E10">
        <w:rPr>
          <w:rFonts w:cs="Times New Roman"/>
          <w:noProof/>
        </w:rPr>
        <w:br/>
        <w:t>3. Phạm Anh Tuấn      -  MSSV: 2324802010393 - Lớp: D23CNTT03</w:t>
      </w:r>
    </w:p>
    <w:p w14:paraId="55E07AC9" w14:textId="77777777" w:rsidR="003E568F" w:rsidRDefault="003E568F" w:rsidP="00592617">
      <w:pPr>
        <w:spacing w:after="120" w:line="312" w:lineRule="auto"/>
        <w:rPr>
          <w:rFonts w:cs="Times New Roman"/>
          <w:noProof/>
          <w:color w:val="auto"/>
          <w:sz w:val="28"/>
          <w:szCs w:val="28"/>
        </w:rPr>
      </w:pPr>
    </w:p>
    <w:p w14:paraId="54318BD5" w14:textId="77777777" w:rsidR="003E568F" w:rsidRPr="00971E10" w:rsidRDefault="003E568F" w:rsidP="00592617">
      <w:pPr>
        <w:spacing w:after="120" w:line="312" w:lineRule="auto"/>
        <w:rPr>
          <w:rFonts w:cs="Times New Roman"/>
          <w:noProof/>
          <w:color w:val="auto"/>
          <w:sz w:val="28"/>
          <w:szCs w:val="28"/>
        </w:rPr>
      </w:pPr>
    </w:p>
    <w:p w14:paraId="0F0FE78F" w14:textId="3537B8FF"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DA4D1C">
        <w:rPr>
          <w:rFonts w:cs="Times New Roman"/>
          <w:b/>
          <w:noProof/>
          <w:color w:val="auto"/>
          <w:sz w:val="28"/>
          <w:szCs w:val="28"/>
        </w:rPr>
        <w:t>10</w:t>
      </w:r>
      <w:r w:rsidRPr="00971E10">
        <w:rPr>
          <w:rFonts w:cs="Times New Roman"/>
          <w:b/>
          <w:noProof/>
          <w:color w:val="auto"/>
          <w:sz w:val="28"/>
          <w:szCs w:val="28"/>
        </w:rPr>
        <w:t>/2026</w:t>
      </w:r>
    </w:p>
    <w:p w14:paraId="70330F45" w14:textId="77777777" w:rsidR="00BC4A85" w:rsidRDefault="00BC4A85" w:rsidP="00BC4A85">
      <w:pPr>
        <w:tabs>
          <w:tab w:val="left" w:pos="2535"/>
        </w:tabs>
        <w:spacing w:before="1600"/>
        <w:rPr>
          <w:rFonts w:cs="Times New Roman"/>
          <w:i/>
          <w:noProof/>
          <w:color w:val="auto"/>
          <w:sz w:val="20"/>
        </w:rPr>
        <w:sectPr w:rsidR="00BC4A85"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71DDBE5A" w14:textId="77777777" w:rsidR="004F5BFF" w:rsidRDefault="004F5BFF" w:rsidP="004F5BFF">
      <w:pPr>
        <w:spacing w:after="40"/>
        <w:jc w:val="center"/>
        <w:rPr>
          <w:rFonts w:cs="Times New Roman"/>
          <w:b/>
          <w:noProof/>
          <w:color w:val="auto"/>
          <w:sz w:val="28"/>
          <w:szCs w:val="28"/>
        </w:rPr>
      </w:pPr>
    </w:p>
    <w:p w14:paraId="62DC7F4D" w14:textId="77777777"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w:t>
      </w:r>
      <w:r w:rsidR="005C2F0B">
        <w:rPr>
          <w:rFonts w:cs="Times New Roman"/>
          <w:b/>
          <w:noProof/>
          <w:color w:val="auto"/>
          <w:sz w:val="28"/>
          <w:szCs w:val="28"/>
          <w:lang w:val="vi-VN"/>
        </w:rPr>
        <w:t xml:space="preserve"> CÔNG NGHỆ </w:t>
      </w:r>
      <w:r w:rsidRPr="00971E10">
        <w:rPr>
          <w:rFonts w:cs="Times New Roman"/>
          <w:b/>
          <w:noProof/>
          <w:color w:val="auto"/>
          <w:sz w:val="28"/>
          <w:szCs w:val="28"/>
        </w:rPr>
        <w:t>SỐ</w:t>
      </w:r>
    </w:p>
    <w:p w14:paraId="400C8982" w14:textId="77777777" w:rsidR="00946797" w:rsidRPr="00971E10" w:rsidRDefault="00946797">
      <w:pPr>
        <w:spacing w:after="40"/>
        <w:jc w:val="center"/>
        <w:rPr>
          <w:rFonts w:cs="Times New Roman"/>
          <w:b/>
          <w:noProof/>
          <w:color w:val="auto"/>
          <w:sz w:val="28"/>
        </w:rPr>
      </w:pPr>
    </w:p>
    <w:p w14:paraId="3C042694" w14:textId="77777777" w:rsidR="00946797" w:rsidRPr="00971E10" w:rsidRDefault="00946797">
      <w:pPr>
        <w:spacing w:after="40"/>
        <w:jc w:val="center"/>
        <w:rPr>
          <w:rFonts w:cs="Times New Roman"/>
          <w:noProof/>
          <w:color w:val="auto"/>
        </w:rPr>
      </w:pPr>
    </w:p>
    <w:p w14:paraId="0648DA41"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03F11227">
            <wp:extent cx="2369820" cy="8828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5363" cy="896049"/>
                    </a:xfrm>
                    <a:prstGeom prst="rect">
                      <a:avLst/>
                    </a:prstGeom>
                    <a:noFill/>
                    <a:ln>
                      <a:noFill/>
                    </a:ln>
                  </pic:spPr>
                </pic:pic>
              </a:graphicData>
            </a:graphic>
          </wp:inline>
        </w:drawing>
      </w:r>
    </w:p>
    <w:p w14:paraId="33E9A4F7" w14:textId="77777777" w:rsidR="00946797" w:rsidRPr="00971E10" w:rsidRDefault="00946797">
      <w:pPr>
        <w:spacing w:after="300"/>
        <w:jc w:val="center"/>
        <w:rPr>
          <w:rFonts w:cs="Times New Roman"/>
          <w:noProof/>
          <w:color w:val="auto"/>
          <w:sz w:val="32"/>
          <w:szCs w:val="32"/>
        </w:rPr>
      </w:pPr>
    </w:p>
    <w:p w14:paraId="256A57CC"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7BB6EC32"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3390381F" w14:textId="77777777" w:rsidR="00BA5AD5" w:rsidRPr="00971E10" w:rsidRDefault="00BA5AD5">
      <w:pPr>
        <w:spacing w:after="120" w:line="312" w:lineRule="auto"/>
        <w:ind w:left="1440"/>
        <w:rPr>
          <w:rFonts w:cs="Times New Roman"/>
          <w:b/>
          <w:noProof/>
          <w:color w:val="auto"/>
          <w:sz w:val="32"/>
          <w:szCs w:val="32"/>
        </w:rPr>
      </w:pPr>
    </w:p>
    <w:p w14:paraId="3EC5BDC6" w14:textId="77777777" w:rsidR="00BA5AD5" w:rsidRPr="00971E10" w:rsidRDefault="00BA5AD5">
      <w:pPr>
        <w:spacing w:after="120" w:line="312" w:lineRule="auto"/>
        <w:ind w:left="1440"/>
        <w:rPr>
          <w:rFonts w:cs="Times New Roman"/>
          <w:b/>
          <w:noProof/>
          <w:color w:val="auto"/>
          <w:sz w:val="32"/>
          <w:szCs w:val="32"/>
        </w:rPr>
      </w:pPr>
    </w:p>
    <w:p w14:paraId="1466D33F" w14:textId="0BCE3FE0" w:rsidR="00BC4A85" w:rsidRDefault="000807CD" w:rsidP="003E568F">
      <w:pPr>
        <w:spacing w:after="120" w:line="312" w:lineRule="auto"/>
        <w:ind w:left="720"/>
        <w:rPr>
          <w:rFonts w:cs="Times New Roman"/>
          <w:noProof/>
        </w:rPr>
      </w:pPr>
      <w:r w:rsidRPr="00971E10">
        <w:rPr>
          <w:rFonts w:cs="Times New Roman"/>
          <w:b/>
          <w:noProof/>
          <w:color w:val="auto"/>
          <w:sz w:val="28"/>
          <w:szCs w:val="28"/>
        </w:rPr>
        <w:t>G</w:t>
      </w:r>
      <w:r w:rsidR="003E568F">
        <w:rPr>
          <w:rFonts w:cs="Times New Roman"/>
          <w:b/>
          <w:noProof/>
          <w:color w:val="auto"/>
          <w:sz w:val="28"/>
          <w:szCs w:val="28"/>
        </w:rPr>
        <w:t>vhd</w:t>
      </w:r>
      <w:r w:rsidRPr="00971E10">
        <w:rPr>
          <w:rFonts w:cs="Times New Roman"/>
          <w:b/>
          <w:noProof/>
          <w:color w:val="auto"/>
          <w:sz w:val="28"/>
          <w:szCs w:val="28"/>
        </w:rPr>
        <w:t>:  ThS. Võ Quốc Lương</w:t>
      </w:r>
      <w:r w:rsidRPr="00971E10">
        <w:rPr>
          <w:rFonts w:cs="Times New Roman"/>
          <w:b/>
          <w:noProof/>
          <w:color w:val="auto"/>
          <w:sz w:val="28"/>
          <w:szCs w:val="28"/>
        </w:rPr>
        <w:br/>
      </w:r>
      <w:r w:rsidRPr="00971E10">
        <w:rPr>
          <w:rFonts w:cs="Times New Roman"/>
          <w:b/>
          <w:noProof/>
          <w:color w:val="auto"/>
          <w:sz w:val="28"/>
          <w:szCs w:val="28"/>
        </w:rPr>
        <w:br/>
        <w:t>N</w:t>
      </w:r>
      <w:r w:rsidR="003E568F">
        <w:rPr>
          <w:rFonts w:cs="Times New Roman"/>
          <w:b/>
          <w:noProof/>
          <w:color w:val="auto"/>
          <w:sz w:val="28"/>
          <w:szCs w:val="28"/>
        </w:rPr>
        <w:t>hóm thực hiện</w:t>
      </w:r>
      <w:r w:rsidRPr="00971E10">
        <w:rPr>
          <w:rFonts w:cs="Times New Roman"/>
          <w:b/>
          <w:noProof/>
          <w:color w:val="auto"/>
          <w:sz w:val="28"/>
          <w:szCs w:val="28"/>
        </w:rPr>
        <w:t>: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64F9772F" w14:textId="77777777" w:rsidR="003E568F" w:rsidRPr="003E568F" w:rsidRDefault="003E568F" w:rsidP="003E568F">
      <w:pPr>
        <w:spacing w:after="120" w:line="312" w:lineRule="auto"/>
        <w:ind w:left="720"/>
        <w:rPr>
          <w:rFonts w:cs="Times New Roman"/>
          <w:b/>
          <w:noProof/>
          <w:color w:val="auto"/>
          <w:sz w:val="28"/>
          <w:szCs w:val="28"/>
        </w:rPr>
      </w:pPr>
    </w:p>
    <w:p w14:paraId="47C2DA93" w14:textId="77777777" w:rsidR="00BC4A85" w:rsidRDefault="00BC4A85" w:rsidP="00BC4A85">
      <w:pPr>
        <w:spacing w:after="120" w:line="312" w:lineRule="auto"/>
        <w:rPr>
          <w:rFonts w:cs="Times New Roman"/>
          <w:noProof/>
        </w:rPr>
      </w:pPr>
    </w:p>
    <w:p w14:paraId="5F1B3A35" w14:textId="77777777" w:rsidR="003E568F" w:rsidRDefault="003E568F" w:rsidP="00BC4A85">
      <w:pPr>
        <w:spacing w:after="120" w:line="312" w:lineRule="auto"/>
        <w:rPr>
          <w:rFonts w:cs="Times New Roman"/>
          <w:noProof/>
        </w:rPr>
      </w:pPr>
    </w:p>
    <w:p w14:paraId="1670D6AF" w14:textId="77777777" w:rsidR="003E568F" w:rsidRDefault="003E568F" w:rsidP="00BC4A85">
      <w:pPr>
        <w:spacing w:after="120" w:line="312" w:lineRule="auto"/>
        <w:rPr>
          <w:rFonts w:cs="Times New Roman"/>
          <w:noProof/>
        </w:rPr>
      </w:pPr>
    </w:p>
    <w:p w14:paraId="69571EF2" w14:textId="77777777" w:rsidR="003E568F" w:rsidRDefault="003E568F" w:rsidP="00BC4A85">
      <w:pPr>
        <w:spacing w:after="120" w:line="312" w:lineRule="auto"/>
        <w:rPr>
          <w:rFonts w:cs="Times New Roman"/>
          <w:noProof/>
        </w:rPr>
      </w:pPr>
    </w:p>
    <w:p w14:paraId="29D9889B" w14:textId="42AC58A0" w:rsidR="005C2F0B" w:rsidRPr="003E568F" w:rsidRDefault="00194873" w:rsidP="003E568F">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w:t>
      </w:r>
      <w:r w:rsidR="00DA4D1C">
        <w:rPr>
          <w:rFonts w:cs="Times New Roman"/>
          <w:b/>
          <w:noProof/>
          <w:color w:val="auto"/>
          <w:sz w:val="28"/>
          <w:szCs w:val="28"/>
        </w:rPr>
        <w:t>0</w:t>
      </w:r>
      <w:r w:rsidRPr="00971E10">
        <w:rPr>
          <w:rFonts w:cs="Times New Roman"/>
          <w:b/>
          <w:noProof/>
          <w:color w:val="auto"/>
          <w:sz w:val="28"/>
          <w:szCs w:val="28"/>
        </w:rPr>
        <w:t>/2026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9B5D7E" w14:paraId="6060555B" w14:textId="77777777" w:rsidTr="00B361D5">
        <w:trPr>
          <w:jc w:val="center"/>
        </w:trPr>
        <w:tc>
          <w:tcPr>
            <w:tcW w:w="2948" w:type="dxa"/>
          </w:tcPr>
          <w:p w14:paraId="3905881E" w14:textId="77777777" w:rsidR="009B5D7E" w:rsidRDefault="009B5D7E" w:rsidP="00B361D5">
            <w:bookmarkStart w:id="0" w:name="_Toc240272968"/>
            <w:r>
              <w:rPr>
                <w:noProof/>
              </w:rPr>
              <w:lastRenderedPageBreak/>
              <w:drawing>
                <wp:inline distT="0" distB="0" distL="0" distR="0" wp14:anchorId="5C3AA89C" wp14:editId="5163558B">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2443B666" w14:textId="77777777" w:rsidR="009B5D7E" w:rsidRDefault="009B5D7E" w:rsidP="008B06AB">
            <w:pPr>
              <w:jc w:val="center"/>
              <w:rPr>
                <w:b/>
              </w:rPr>
            </w:pPr>
            <w:r>
              <w:rPr>
                <w:b/>
              </w:rPr>
              <w:t>TRƯỜNG ĐẠI HỌC THỦ DẦU MỘT</w:t>
            </w:r>
          </w:p>
          <w:p w14:paraId="54B9362E" w14:textId="77777777" w:rsidR="009B5D7E" w:rsidRPr="008B06AB" w:rsidRDefault="009B5D7E" w:rsidP="008B06AB">
            <w:pPr>
              <w:jc w:val="center"/>
              <w:rPr>
                <w:b/>
              </w:rPr>
            </w:pPr>
            <w:r>
              <w:rPr>
                <w:b/>
              </w:rPr>
              <w:t>VIỆN CÔNG NGHỆ SỐ</w:t>
            </w:r>
          </w:p>
        </w:tc>
      </w:tr>
    </w:tbl>
    <w:p w14:paraId="6AB76B4F" w14:textId="77777777" w:rsidR="009B5D7E" w:rsidRPr="0002647D" w:rsidRDefault="009B5D7E" w:rsidP="00DC6456">
      <w:pPr>
        <w:spacing w:before="60" w:after="80"/>
        <w:jc w:val="center"/>
        <w:rPr>
          <w:b/>
          <w:sz w:val="20"/>
          <w:szCs w:val="18"/>
        </w:rPr>
      </w:pPr>
    </w:p>
    <w:p w14:paraId="199C9B14" w14:textId="77777777" w:rsidR="009B5D7E" w:rsidRDefault="009B5D7E" w:rsidP="00DC6456">
      <w:pPr>
        <w:spacing w:before="60" w:after="80"/>
        <w:jc w:val="center"/>
      </w:pPr>
      <w:r>
        <w:rPr>
          <w:b/>
          <w:sz w:val="30"/>
        </w:rPr>
        <w:t>PHIẾU ĐÁNH GIÁ ĐỒ ÁN/TIỂU LUẬN HỌC PHẦN</w:t>
      </w:r>
    </w:p>
    <w:p w14:paraId="27F61EE4" w14:textId="77777777" w:rsidR="009B5D7E" w:rsidRDefault="009B5D7E" w:rsidP="002E3BC8">
      <w:pPr>
        <w:ind w:left="6" w:hanging="6"/>
        <w:rPr>
          <w:b/>
        </w:rPr>
      </w:pPr>
      <w:r>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9B5D7E" w:rsidRPr="00C35885" w14:paraId="75EAC481"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280BD564" w14:textId="77777777" w:rsidR="009B5D7E" w:rsidRPr="00FC7B02" w:rsidRDefault="009B5D7E" w:rsidP="00A423C7">
            <w:pPr>
              <w:spacing w:line="240" w:lineRule="auto"/>
              <w:rPr>
                <w:b/>
                <w:sz w:val="24"/>
                <w:szCs w:val="24"/>
              </w:rPr>
            </w:pPr>
            <w:r w:rsidRPr="00FC7B02">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69061885" w14:textId="77777777" w:rsidR="009B5D7E" w:rsidRPr="00FC7B02" w:rsidRDefault="009B5D7E" w:rsidP="00A423C7">
            <w:pPr>
              <w:spacing w:line="240" w:lineRule="auto"/>
              <w:rPr>
                <w:sz w:val="24"/>
                <w:szCs w:val="24"/>
              </w:rPr>
            </w:pPr>
            <w:r w:rsidRPr="00652919">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29E79330" w14:textId="77777777" w:rsidR="009B5D7E" w:rsidRPr="00FC7B02" w:rsidRDefault="009B5D7E" w:rsidP="00A423C7">
            <w:pPr>
              <w:spacing w:line="240" w:lineRule="auto"/>
              <w:rPr>
                <w:b/>
                <w:sz w:val="24"/>
                <w:szCs w:val="24"/>
              </w:rPr>
            </w:pPr>
            <w:r w:rsidRPr="00FC7B02">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34066F5B" w14:textId="77777777" w:rsidR="009B5D7E" w:rsidRPr="00FC7B02" w:rsidRDefault="009B5D7E" w:rsidP="00A423C7">
            <w:pPr>
              <w:spacing w:line="240" w:lineRule="auto"/>
              <w:rPr>
                <w:sz w:val="24"/>
                <w:szCs w:val="24"/>
              </w:rPr>
            </w:pPr>
            <w:r w:rsidRPr="00FC7B02">
              <w:rPr>
                <w:sz w:val="24"/>
                <w:szCs w:val="24"/>
              </w:rPr>
              <w:t>202</w:t>
            </w:r>
            <w:r>
              <w:rPr>
                <w:sz w:val="24"/>
                <w:szCs w:val="24"/>
              </w:rPr>
              <w:t>4</w:t>
            </w:r>
            <w:r w:rsidRPr="00FC7B02">
              <w:rPr>
                <w:sz w:val="24"/>
                <w:szCs w:val="24"/>
              </w:rPr>
              <w:t xml:space="preserve"> - 202</w:t>
            </w:r>
            <w:r>
              <w:rPr>
                <w:sz w:val="24"/>
                <w:szCs w:val="24"/>
              </w:rPr>
              <w:t>8</w:t>
            </w:r>
          </w:p>
        </w:tc>
      </w:tr>
      <w:tr w:rsidR="009B5D7E" w:rsidRPr="00C35885" w14:paraId="36A03B90"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A818FE2" w14:textId="77777777" w:rsidR="009B5D7E" w:rsidRPr="00FC7B02" w:rsidRDefault="009B5D7E" w:rsidP="00A423C7">
            <w:pPr>
              <w:spacing w:line="240" w:lineRule="auto"/>
              <w:rPr>
                <w:sz w:val="24"/>
                <w:szCs w:val="24"/>
              </w:rPr>
            </w:pPr>
            <w:r w:rsidRPr="00FC7B02">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6779B73A" w14:textId="77777777" w:rsidR="009B5D7E" w:rsidRPr="00FC7B02" w:rsidRDefault="009B5D7E" w:rsidP="00A423C7">
            <w:pPr>
              <w:spacing w:line="240" w:lineRule="auto"/>
              <w:rPr>
                <w:sz w:val="24"/>
                <w:szCs w:val="24"/>
              </w:rPr>
            </w:pPr>
            <w:r>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43771C03" w14:textId="77777777" w:rsidR="009B5D7E" w:rsidRPr="00FC7B02" w:rsidRDefault="009B5D7E" w:rsidP="00A423C7">
            <w:pPr>
              <w:spacing w:line="240" w:lineRule="auto"/>
              <w:rPr>
                <w:sz w:val="24"/>
                <w:szCs w:val="24"/>
              </w:rPr>
            </w:pPr>
            <w:r w:rsidRPr="00FC7B02">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4B7A872A" w14:textId="77777777" w:rsidR="009B5D7E" w:rsidRPr="00FC7B02" w:rsidRDefault="009B5D7E" w:rsidP="00A423C7">
            <w:pPr>
              <w:spacing w:line="240" w:lineRule="auto"/>
              <w:rPr>
                <w:sz w:val="24"/>
                <w:szCs w:val="24"/>
              </w:rPr>
            </w:pPr>
            <w:r>
              <w:rPr>
                <w:sz w:val="24"/>
                <w:szCs w:val="24"/>
              </w:rPr>
              <w:t>CNTT044</w:t>
            </w:r>
          </w:p>
        </w:tc>
      </w:tr>
      <w:tr w:rsidR="009B5D7E" w:rsidRPr="00C35885" w14:paraId="6216D4D5"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3C19CCF8" w14:textId="77777777" w:rsidR="009B5D7E" w:rsidRPr="00FC7B02" w:rsidRDefault="009B5D7E" w:rsidP="00A423C7">
            <w:pPr>
              <w:spacing w:line="240" w:lineRule="auto"/>
              <w:rPr>
                <w:sz w:val="24"/>
                <w:szCs w:val="24"/>
              </w:rPr>
            </w:pPr>
            <w:r w:rsidRPr="00FC7B02">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44D90EC6" w14:textId="77777777" w:rsidR="009B5D7E" w:rsidRPr="00FC7B02" w:rsidRDefault="009B5D7E" w:rsidP="00A423C7">
            <w:pPr>
              <w:spacing w:line="240" w:lineRule="auto"/>
              <w:rPr>
                <w:sz w:val="24"/>
                <w:szCs w:val="24"/>
              </w:rPr>
            </w:pPr>
            <w:r>
              <w:rPr>
                <w:sz w:val="24"/>
                <w:szCs w:val="24"/>
              </w:rPr>
              <w:t>2</w:t>
            </w:r>
          </w:p>
        </w:tc>
        <w:tc>
          <w:tcPr>
            <w:tcW w:w="1985" w:type="dxa"/>
            <w:shd w:val="clear" w:color="auto" w:fill="FFFFFF" w:themeFill="background1"/>
            <w:tcMar>
              <w:top w:w="60" w:type="dxa"/>
              <w:left w:w="65" w:type="dxa"/>
              <w:bottom w:w="60" w:type="dxa"/>
              <w:right w:w="65" w:type="dxa"/>
            </w:tcMar>
            <w:vAlign w:val="center"/>
          </w:tcPr>
          <w:p w14:paraId="5618A31C" w14:textId="77777777" w:rsidR="009B5D7E" w:rsidRPr="00FC7B02" w:rsidRDefault="009B5D7E" w:rsidP="00A423C7">
            <w:pPr>
              <w:spacing w:line="240" w:lineRule="auto"/>
              <w:rPr>
                <w:sz w:val="24"/>
                <w:szCs w:val="24"/>
              </w:rPr>
            </w:pPr>
            <w:r w:rsidRPr="00FC7B02">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0A365991" w14:textId="77777777" w:rsidR="009B5D7E" w:rsidRPr="00FC7B02" w:rsidRDefault="009B5D7E" w:rsidP="00A423C7">
            <w:pPr>
              <w:spacing w:line="240" w:lineRule="auto"/>
              <w:rPr>
                <w:sz w:val="24"/>
                <w:szCs w:val="24"/>
              </w:rPr>
            </w:pPr>
            <w:r>
              <w:rPr>
                <w:sz w:val="24"/>
                <w:szCs w:val="24"/>
              </w:rPr>
              <w:t>VCNS.CQ.T105</w:t>
            </w:r>
          </w:p>
        </w:tc>
      </w:tr>
      <w:tr w:rsidR="009B5D7E" w:rsidRPr="00C35885" w14:paraId="2D86F208"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0EFE252" w14:textId="77777777" w:rsidR="009B5D7E" w:rsidRPr="00FC7B02" w:rsidRDefault="009B5D7E" w:rsidP="00A423C7">
            <w:pPr>
              <w:spacing w:line="240" w:lineRule="auto"/>
              <w:rPr>
                <w:sz w:val="24"/>
                <w:szCs w:val="24"/>
              </w:rPr>
            </w:pPr>
            <w:r w:rsidRPr="00FC7B02">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2DCA2FB1" w14:textId="77777777" w:rsidR="009B5D7E" w:rsidRPr="00FC7B02" w:rsidRDefault="009B5D7E" w:rsidP="00A423C7">
            <w:pPr>
              <w:spacing w:line="240" w:lineRule="auto"/>
              <w:rPr>
                <w:sz w:val="24"/>
                <w:szCs w:val="24"/>
              </w:rPr>
            </w:pPr>
            <w:r w:rsidRPr="00FC7B02">
              <w:rPr>
                <w:sz w:val="24"/>
                <w:szCs w:val="24"/>
              </w:rPr>
              <w:t>I</w:t>
            </w:r>
          </w:p>
        </w:tc>
        <w:tc>
          <w:tcPr>
            <w:tcW w:w="1985" w:type="dxa"/>
            <w:shd w:val="clear" w:color="auto" w:fill="FFFFFF" w:themeFill="background1"/>
            <w:tcMar>
              <w:top w:w="60" w:type="dxa"/>
              <w:left w:w="65" w:type="dxa"/>
              <w:bottom w:w="60" w:type="dxa"/>
              <w:right w:w="65" w:type="dxa"/>
            </w:tcMar>
            <w:vAlign w:val="center"/>
          </w:tcPr>
          <w:p w14:paraId="40947337" w14:textId="77777777" w:rsidR="009B5D7E" w:rsidRPr="00FC7B02" w:rsidRDefault="009B5D7E" w:rsidP="00A423C7">
            <w:pPr>
              <w:spacing w:line="240" w:lineRule="auto"/>
              <w:rPr>
                <w:sz w:val="24"/>
                <w:szCs w:val="24"/>
              </w:rPr>
            </w:pPr>
            <w:r w:rsidRPr="00FC7B02">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1A14DDA0" w14:textId="77777777" w:rsidR="009B5D7E" w:rsidRPr="00FC7B02" w:rsidRDefault="009B5D7E" w:rsidP="00A423C7">
            <w:pPr>
              <w:spacing w:line="240" w:lineRule="auto"/>
              <w:rPr>
                <w:sz w:val="24"/>
                <w:szCs w:val="24"/>
              </w:rPr>
            </w:pPr>
            <w:r w:rsidRPr="00FC7B02">
              <w:rPr>
                <w:sz w:val="24"/>
                <w:szCs w:val="24"/>
              </w:rPr>
              <w:t>202</w:t>
            </w:r>
            <w:r>
              <w:rPr>
                <w:sz w:val="24"/>
                <w:szCs w:val="24"/>
              </w:rPr>
              <w:t>6</w:t>
            </w:r>
            <w:r w:rsidRPr="00FC7B02">
              <w:rPr>
                <w:sz w:val="24"/>
                <w:szCs w:val="24"/>
              </w:rPr>
              <w:t xml:space="preserve"> - 202</w:t>
            </w:r>
            <w:r>
              <w:rPr>
                <w:sz w:val="24"/>
                <w:szCs w:val="24"/>
              </w:rPr>
              <w:t>7</w:t>
            </w:r>
          </w:p>
        </w:tc>
      </w:tr>
      <w:tr w:rsidR="009B5D7E" w:rsidRPr="00C35885" w14:paraId="16B84828"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CFFEB82" w14:textId="77777777" w:rsidR="009B5D7E" w:rsidRPr="00FC7B02" w:rsidRDefault="009B5D7E" w:rsidP="00A423C7">
            <w:pPr>
              <w:spacing w:line="240" w:lineRule="auto"/>
              <w:rPr>
                <w:sz w:val="24"/>
                <w:szCs w:val="24"/>
              </w:rPr>
            </w:pPr>
            <w:r w:rsidRPr="00FC7B02">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70FAA274" w14:textId="77777777" w:rsidR="009B5D7E" w:rsidRPr="00FC7B02" w:rsidRDefault="009B5D7E" w:rsidP="00A423C7">
            <w:pPr>
              <w:spacing w:line="240" w:lineRule="auto"/>
              <w:rPr>
                <w:sz w:val="24"/>
                <w:szCs w:val="24"/>
              </w:rPr>
            </w:pPr>
            <w:r>
              <w:rPr>
                <w:rFonts w:ascii="Segoe UI Symbol" w:hAnsi="Segoe UI Symbol" w:cs="Segoe UI Symbol"/>
                <w:sz w:val="24"/>
                <w:szCs w:val="24"/>
              </w:rPr>
              <w:t>☒</w:t>
            </w:r>
            <w:r w:rsidRPr="00FC7B02">
              <w:rPr>
                <w:sz w:val="24"/>
                <w:szCs w:val="24"/>
              </w:rPr>
              <w:t xml:space="preserve">  Đồ án    </w:t>
            </w:r>
            <w:r w:rsidRPr="00FC7B02">
              <w:rPr>
                <w:rFonts w:ascii="Segoe UI Symbol" w:hAnsi="Segoe UI Symbol" w:cs="Segoe UI Symbol"/>
                <w:sz w:val="24"/>
                <w:szCs w:val="24"/>
              </w:rPr>
              <w:t>☐</w:t>
            </w:r>
            <w:r w:rsidRPr="00FC7B02">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5A37403D" w14:textId="77777777" w:rsidR="009B5D7E" w:rsidRPr="00FC7B02" w:rsidRDefault="009B5D7E" w:rsidP="00A423C7">
            <w:pPr>
              <w:spacing w:line="240" w:lineRule="auto"/>
              <w:rPr>
                <w:sz w:val="24"/>
                <w:szCs w:val="24"/>
              </w:rPr>
            </w:pPr>
            <w:r w:rsidRPr="00FC7B02">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14A846FE" w14:textId="77777777" w:rsidR="009B5D7E" w:rsidRPr="00FC7B02" w:rsidRDefault="009B5D7E" w:rsidP="00A423C7">
            <w:pPr>
              <w:spacing w:line="240" w:lineRule="auto"/>
              <w:rPr>
                <w:sz w:val="24"/>
                <w:szCs w:val="24"/>
              </w:rPr>
            </w:pPr>
            <w:r>
              <w:rPr>
                <w:sz w:val="24"/>
                <w:szCs w:val="24"/>
              </w:rPr>
              <w:t>Cơ sở ngành</w:t>
            </w:r>
          </w:p>
        </w:tc>
      </w:tr>
      <w:tr w:rsidR="009B5D7E" w:rsidRPr="00C35885" w14:paraId="0A05E0FB"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36B4DDC1" w14:textId="77777777" w:rsidR="009B5D7E" w:rsidRPr="00FC7B02" w:rsidRDefault="009B5D7E" w:rsidP="00A423C7">
            <w:pPr>
              <w:spacing w:line="240" w:lineRule="auto"/>
              <w:rPr>
                <w:sz w:val="24"/>
                <w:szCs w:val="24"/>
              </w:rPr>
            </w:pPr>
            <w:r w:rsidRPr="00FC7B02">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53AC09EE" w14:textId="77777777" w:rsidR="009B5D7E" w:rsidRDefault="009B5D7E">
            <w:r>
              <w:rPr>
                <w:b/>
                <w:sz w:val="22"/>
              </w:rPr>
              <w:t>XÂY DỰNG WEBSITE TRUYỀN THÔNG CÔNG ĐOÀN TDMU TÍCH HỢP AI HỖ TRỢ TẠO VÀ ĐĂNG TẢI NỘI DUNG</w:t>
            </w:r>
          </w:p>
        </w:tc>
      </w:tr>
    </w:tbl>
    <w:p w14:paraId="1E94B7C8" w14:textId="77777777" w:rsidR="009B5D7E" w:rsidRPr="00A423C7" w:rsidRDefault="009B5D7E" w:rsidP="002E3BC8">
      <w:pPr>
        <w:tabs>
          <w:tab w:val="right" w:pos="9071"/>
        </w:tabs>
        <w:ind w:left="1" w:hanging="3"/>
        <w:rPr>
          <w:i/>
          <w:iCs/>
          <w:sz w:val="24"/>
          <w:szCs w:val="24"/>
        </w:rPr>
      </w:pPr>
      <w:r w:rsidRPr="00A423C7">
        <w:rPr>
          <w:i/>
          <w:iCs/>
          <w:sz w:val="24"/>
          <w:szCs w:val="24"/>
        </w:rPr>
        <w:t>Lưu ý: Chương trình đào tạo là chương trình quản lý học phần đó của lớp.</w:t>
      </w:r>
    </w:p>
    <w:p w14:paraId="4A5B28C8" w14:textId="77777777" w:rsidR="009B5D7E" w:rsidRDefault="009B5D7E" w:rsidP="002E3BC8">
      <w:pPr>
        <w:ind w:left="6" w:hanging="6"/>
        <w:rPr>
          <w:b/>
        </w:rPr>
      </w:pPr>
      <w:r>
        <w:rPr>
          <w:b/>
        </w:rPr>
        <w:t>II. KẾT QUẢ ĐÁNH GIÁ</w:t>
      </w:r>
    </w:p>
    <w:p w14:paraId="2638522E" w14:textId="77777777" w:rsidR="009B5D7E" w:rsidRDefault="009B5D7E" w:rsidP="002E3BC8">
      <w:pPr>
        <w:rPr>
          <w:b/>
        </w:rPr>
      </w:pPr>
      <w:r w:rsidRPr="00000A84">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9B5D7E" w14:paraId="4ABBF27A" w14:textId="77777777" w:rsidTr="008B06AB">
        <w:trPr>
          <w:tblHeader/>
        </w:trPr>
        <w:tc>
          <w:tcPr>
            <w:tcW w:w="1696" w:type="dxa"/>
            <w:shd w:val="clear" w:color="auto" w:fill="FFFFFF"/>
            <w:vAlign w:val="center"/>
          </w:tcPr>
          <w:p w14:paraId="59B57A2A" w14:textId="77777777" w:rsidR="009B5D7E" w:rsidRDefault="009B5D7E">
            <w:pPr>
              <w:jc w:val="center"/>
              <w:rPr>
                <w:rFonts w:eastAsia="Times New Roman" w:cs="Times New Roman"/>
                <w:b/>
                <w:sz w:val="20"/>
                <w:szCs w:val="20"/>
              </w:rPr>
            </w:pPr>
            <w:r>
              <w:rPr>
                <w:rFonts w:eastAsia="Times New Roman" w:cs="Times New Roman"/>
                <w:b/>
                <w:sz w:val="20"/>
                <w:szCs w:val="20"/>
              </w:rPr>
              <w:t>MSSV</w:t>
            </w:r>
          </w:p>
        </w:tc>
        <w:tc>
          <w:tcPr>
            <w:tcW w:w="2114" w:type="dxa"/>
            <w:shd w:val="clear" w:color="auto" w:fill="FFFFFF"/>
            <w:vAlign w:val="center"/>
          </w:tcPr>
          <w:p w14:paraId="221C73BA" w14:textId="77777777" w:rsidR="009B5D7E" w:rsidRDefault="009B5D7E">
            <w:pPr>
              <w:jc w:val="center"/>
              <w:rPr>
                <w:rFonts w:eastAsia="Times New Roman" w:cs="Times New Roman"/>
                <w:b/>
                <w:sz w:val="20"/>
                <w:szCs w:val="20"/>
              </w:rPr>
            </w:pPr>
            <w:r>
              <w:rPr>
                <w:rFonts w:eastAsia="Times New Roman" w:cs="Times New Roman"/>
                <w:b/>
                <w:sz w:val="20"/>
                <w:szCs w:val="20"/>
              </w:rPr>
              <w:t>Họ và tên</w:t>
            </w:r>
          </w:p>
        </w:tc>
        <w:tc>
          <w:tcPr>
            <w:tcW w:w="1147" w:type="dxa"/>
            <w:shd w:val="clear" w:color="auto" w:fill="FFFFFF"/>
            <w:vAlign w:val="center"/>
          </w:tcPr>
          <w:p w14:paraId="38907193" w14:textId="77777777" w:rsidR="009B5D7E" w:rsidRDefault="009B5D7E">
            <w:pPr>
              <w:jc w:val="center"/>
              <w:rPr>
                <w:rFonts w:eastAsia="Times New Roman" w:cs="Times New Roman"/>
                <w:b/>
                <w:sz w:val="20"/>
                <w:szCs w:val="20"/>
              </w:rPr>
            </w:pPr>
            <w:r>
              <w:rPr>
                <w:rFonts w:eastAsia="Times New Roman" w:cs="Times New Roman"/>
                <w:b/>
                <w:sz w:val="20"/>
                <w:szCs w:val="20"/>
              </w:rPr>
              <w:t>Lớp</w:t>
            </w:r>
          </w:p>
        </w:tc>
        <w:tc>
          <w:tcPr>
            <w:tcW w:w="1134" w:type="dxa"/>
            <w:shd w:val="clear" w:color="auto" w:fill="FFFFFF"/>
            <w:vAlign w:val="center"/>
          </w:tcPr>
          <w:p w14:paraId="1861E76D" w14:textId="77777777" w:rsidR="009B5D7E" w:rsidRDefault="009B5D7E">
            <w:pPr>
              <w:jc w:val="center"/>
              <w:rPr>
                <w:rFonts w:eastAsia="Times New Roman" w:cs="Times New Roman"/>
                <w:b/>
                <w:sz w:val="20"/>
                <w:szCs w:val="20"/>
              </w:rPr>
            </w:pPr>
            <w:r>
              <w:rPr>
                <w:rFonts w:eastAsia="Times New Roman" w:cs="Times New Roman"/>
                <w:b/>
                <w:sz w:val="20"/>
                <w:szCs w:val="20"/>
              </w:rPr>
              <w:t>Ngành</w:t>
            </w:r>
          </w:p>
        </w:tc>
        <w:tc>
          <w:tcPr>
            <w:tcW w:w="1169" w:type="dxa"/>
            <w:shd w:val="clear" w:color="auto" w:fill="FFFFFF"/>
            <w:vAlign w:val="center"/>
          </w:tcPr>
          <w:p w14:paraId="7EF7FDF6" w14:textId="77777777" w:rsidR="009B5D7E" w:rsidRPr="00DF3368" w:rsidRDefault="009B5D7E">
            <w:pPr>
              <w:jc w:val="center"/>
              <w:rPr>
                <w:rFonts w:eastAsia="Times New Roman" w:cs="Times New Roman"/>
                <w:b/>
                <w:sz w:val="20"/>
                <w:szCs w:val="20"/>
              </w:rPr>
            </w:pPr>
            <w:r w:rsidRPr="00BC7082">
              <w:rPr>
                <w:rFonts w:eastAsia="Times New Roman" w:cs="Times New Roman"/>
                <w:b/>
                <w:sz w:val="20"/>
                <w:szCs w:val="20"/>
              </w:rPr>
              <w:t>Phần 1: Mức độ hoàn thành cá nhân (%)</w:t>
            </w:r>
          </w:p>
        </w:tc>
        <w:tc>
          <w:tcPr>
            <w:tcW w:w="885" w:type="dxa"/>
            <w:shd w:val="clear" w:color="auto" w:fill="FFFFFF"/>
            <w:vAlign w:val="center"/>
          </w:tcPr>
          <w:p w14:paraId="0AD6BD82" w14:textId="77777777" w:rsidR="009B5D7E" w:rsidRPr="00DF3368" w:rsidRDefault="009B5D7E">
            <w:pPr>
              <w:jc w:val="center"/>
              <w:rPr>
                <w:rFonts w:eastAsia="Times New Roman" w:cs="Times New Roman"/>
                <w:b/>
                <w:sz w:val="20"/>
                <w:szCs w:val="20"/>
              </w:rPr>
            </w:pPr>
            <w:r w:rsidRPr="00BC7082">
              <w:rPr>
                <w:rFonts w:eastAsia="Times New Roman" w:cs="Times New Roman"/>
                <w:b/>
                <w:sz w:val="20"/>
                <w:szCs w:val="20"/>
              </w:rPr>
              <w:t>Phần 2: Điểm bài làm/sản phẩm</w:t>
            </w:r>
          </w:p>
        </w:tc>
        <w:tc>
          <w:tcPr>
            <w:tcW w:w="930" w:type="dxa"/>
            <w:shd w:val="clear" w:color="auto" w:fill="FFFFFF"/>
            <w:vAlign w:val="center"/>
          </w:tcPr>
          <w:p w14:paraId="6B30D082" w14:textId="77777777" w:rsidR="009B5D7E" w:rsidRPr="00DF3368" w:rsidRDefault="009B5D7E">
            <w:pPr>
              <w:jc w:val="center"/>
              <w:rPr>
                <w:rFonts w:eastAsia="Times New Roman" w:cs="Times New Roman"/>
                <w:b/>
                <w:sz w:val="20"/>
                <w:szCs w:val="20"/>
              </w:rPr>
            </w:pPr>
            <w:r w:rsidRPr="00DF3368">
              <w:rPr>
                <w:rFonts w:eastAsia="Times New Roman"/>
                <w:b/>
                <w:sz w:val="20"/>
                <w:szCs w:val="20"/>
              </w:rPr>
              <w:t>Điểm cá nhân</w:t>
            </w:r>
            <w:r w:rsidRPr="00DF3368">
              <w:rPr>
                <w:rFonts w:eastAsia="Times New Roman" w:cs="Times New Roman"/>
                <w:b/>
                <w:sz w:val="20"/>
                <w:szCs w:val="20"/>
              </w:rPr>
              <w:t xml:space="preserve"> = Phần 1 * Phần 2</w:t>
            </w:r>
          </w:p>
        </w:tc>
      </w:tr>
      <w:tr w:rsidR="009B5D7E" w14:paraId="487933C6" w14:textId="77777777" w:rsidTr="008B06AB">
        <w:tc>
          <w:tcPr>
            <w:tcW w:w="1696" w:type="dxa"/>
            <w:shd w:val="clear" w:color="auto" w:fill="FFFFFF"/>
            <w:vAlign w:val="center"/>
          </w:tcPr>
          <w:p w14:paraId="275217DA" w14:textId="77777777" w:rsidR="009B5D7E" w:rsidRDefault="009B5D7E">
            <w:pPr>
              <w:jc w:val="center"/>
              <w:rPr>
                <w:rFonts w:eastAsia="Times New Roman" w:cs="Times New Roman"/>
                <w:sz w:val="20"/>
                <w:szCs w:val="20"/>
              </w:rPr>
            </w:pPr>
            <w:r>
              <w:rPr>
                <w:rFonts w:eastAsia="Times New Roman" w:cs="Times New Roman"/>
                <w:sz w:val="20"/>
                <w:szCs w:val="20"/>
              </w:rPr>
              <w:t>(1)</w:t>
            </w:r>
          </w:p>
        </w:tc>
        <w:tc>
          <w:tcPr>
            <w:tcW w:w="2114" w:type="dxa"/>
            <w:shd w:val="clear" w:color="auto" w:fill="FFFFFF"/>
            <w:vAlign w:val="center"/>
          </w:tcPr>
          <w:p w14:paraId="1369BE65" w14:textId="77777777" w:rsidR="009B5D7E" w:rsidRDefault="009B5D7E">
            <w:pPr>
              <w:jc w:val="center"/>
              <w:rPr>
                <w:rFonts w:eastAsia="Times New Roman" w:cs="Times New Roman"/>
                <w:sz w:val="20"/>
                <w:szCs w:val="20"/>
              </w:rPr>
            </w:pPr>
            <w:r>
              <w:rPr>
                <w:rFonts w:eastAsia="Times New Roman" w:cs="Times New Roman"/>
                <w:sz w:val="20"/>
                <w:szCs w:val="20"/>
              </w:rPr>
              <w:t>(2)</w:t>
            </w:r>
          </w:p>
        </w:tc>
        <w:tc>
          <w:tcPr>
            <w:tcW w:w="1147" w:type="dxa"/>
            <w:shd w:val="clear" w:color="auto" w:fill="FFFFFF"/>
            <w:vAlign w:val="center"/>
          </w:tcPr>
          <w:p w14:paraId="5AB9E502" w14:textId="77777777" w:rsidR="009B5D7E" w:rsidRDefault="009B5D7E">
            <w:pPr>
              <w:jc w:val="center"/>
              <w:rPr>
                <w:rFonts w:eastAsia="Times New Roman" w:cs="Times New Roman"/>
                <w:sz w:val="20"/>
                <w:szCs w:val="20"/>
              </w:rPr>
            </w:pPr>
            <w:r>
              <w:rPr>
                <w:rFonts w:eastAsia="Times New Roman" w:cs="Times New Roman"/>
                <w:sz w:val="20"/>
                <w:szCs w:val="20"/>
              </w:rPr>
              <w:t>(3)</w:t>
            </w:r>
          </w:p>
        </w:tc>
        <w:tc>
          <w:tcPr>
            <w:tcW w:w="1134" w:type="dxa"/>
            <w:shd w:val="clear" w:color="auto" w:fill="FFFFFF"/>
            <w:vAlign w:val="center"/>
          </w:tcPr>
          <w:p w14:paraId="28936009" w14:textId="77777777" w:rsidR="009B5D7E" w:rsidRDefault="009B5D7E">
            <w:pPr>
              <w:jc w:val="center"/>
              <w:rPr>
                <w:rFonts w:eastAsia="Times New Roman" w:cs="Times New Roman"/>
                <w:sz w:val="20"/>
                <w:szCs w:val="20"/>
              </w:rPr>
            </w:pPr>
            <w:r>
              <w:rPr>
                <w:rFonts w:eastAsia="Times New Roman" w:cs="Times New Roman"/>
                <w:sz w:val="20"/>
                <w:szCs w:val="20"/>
              </w:rPr>
              <w:t>(4)</w:t>
            </w:r>
          </w:p>
        </w:tc>
        <w:tc>
          <w:tcPr>
            <w:tcW w:w="1169" w:type="dxa"/>
            <w:shd w:val="clear" w:color="auto" w:fill="FFFFFF"/>
          </w:tcPr>
          <w:p w14:paraId="38D7F8BC" w14:textId="77777777" w:rsidR="009B5D7E" w:rsidRDefault="009B5D7E">
            <w:pPr>
              <w:jc w:val="center"/>
              <w:rPr>
                <w:rFonts w:eastAsia="Times New Roman" w:cs="Times New Roman"/>
                <w:sz w:val="20"/>
                <w:szCs w:val="20"/>
              </w:rPr>
            </w:pPr>
            <w:r>
              <w:rPr>
                <w:rFonts w:eastAsia="Times New Roman" w:cs="Times New Roman"/>
                <w:sz w:val="20"/>
                <w:szCs w:val="20"/>
              </w:rPr>
              <w:t>(5)</w:t>
            </w:r>
          </w:p>
        </w:tc>
        <w:tc>
          <w:tcPr>
            <w:tcW w:w="885" w:type="dxa"/>
            <w:shd w:val="clear" w:color="auto" w:fill="FFFFFF"/>
          </w:tcPr>
          <w:p w14:paraId="506E185E" w14:textId="77777777" w:rsidR="009B5D7E" w:rsidRDefault="009B5D7E">
            <w:pPr>
              <w:jc w:val="center"/>
              <w:rPr>
                <w:rFonts w:eastAsia="Times New Roman" w:cs="Times New Roman"/>
                <w:sz w:val="20"/>
                <w:szCs w:val="20"/>
              </w:rPr>
            </w:pPr>
            <w:r>
              <w:rPr>
                <w:rFonts w:eastAsia="Times New Roman" w:cs="Times New Roman"/>
                <w:sz w:val="20"/>
                <w:szCs w:val="20"/>
              </w:rPr>
              <w:t>(6)</w:t>
            </w:r>
          </w:p>
        </w:tc>
        <w:tc>
          <w:tcPr>
            <w:tcW w:w="930" w:type="dxa"/>
            <w:shd w:val="clear" w:color="auto" w:fill="FFFFFF"/>
          </w:tcPr>
          <w:p w14:paraId="2AA9A059" w14:textId="77777777" w:rsidR="009B5D7E" w:rsidRDefault="009B5D7E">
            <w:pPr>
              <w:jc w:val="center"/>
              <w:rPr>
                <w:rFonts w:eastAsia="Times New Roman" w:cs="Times New Roman"/>
                <w:sz w:val="20"/>
                <w:szCs w:val="20"/>
              </w:rPr>
            </w:pPr>
            <w:r>
              <w:rPr>
                <w:rFonts w:eastAsia="Times New Roman" w:cs="Times New Roman"/>
                <w:sz w:val="20"/>
                <w:szCs w:val="20"/>
              </w:rPr>
              <w:t>(7)</w:t>
            </w:r>
          </w:p>
        </w:tc>
      </w:tr>
      <w:tr w:rsidR="009B5D7E" w:rsidRPr="008B06AB" w14:paraId="108BA089" w14:textId="77777777" w:rsidTr="008B06AB">
        <w:trPr>
          <w:trHeight w:val="423"/>
        </w:trPr>
        <w:tc>
          <w:tcPr>
            <w:tcW w:w="1696" w:type="dxa"/>
            <w:shd w:val="clear" w:color="auto" w:fill="FFFFFF"/>
            <w:vAlign w:val="center"/>
          </w:tcPr>
          <w:p w14:paraId="6CC40AAB" w14:textId="77777777" w:rsidR="009B5D7E" w:rsidRDefault="009B5D7E">
            <w:pPr>
              <w:jc w:val="center"/>
            </w:pPr>
            <w:r>
              <w:rPr>
                <w:sz w:val="22"/>
              </w:rPr>
              <w:t>2424802010319</w:t>
            </w:r>
          </w:p>
        </w:tc>
        <w:tc>
          <w:tcPr>
            <w:tcW w:w="2114" w:type="dxa"/>
            <w:shd w:val="clear" w:color="auto" w:fill="FFFFFF"/>
            <w:vAlign w:val="center"/>
          </w:tcPr>
          <w:p w14:paraId="37DA36DC" w14:textId="77777777" w:rsidR="009B5D7E" w:rsidRDefault="009B5D7E">
            <w:r>
              <w:rPr>
                <w:b/>
                <w:sz w:val="22"/>
              </w:rPr>
              <w:t>Nguyễn Bình Dương</w:t>
            </w:r>
          </w:p>
        </w:tc>
        <w:tc>
          <w:tcPr>
            <w:tcW w:w="1147" w:type="dxa"/>
            <w:shd w:val="clear" w:color="auto" w:fill="FFFFFF"/>
            <w:vAlign w:val="center"/>
          </w:tcPr>
          <w:p w14:paraId="49776FC3" w14:textId="77777777" w:rsidR="009B5D7E" w:rsidRDefault="009B5D7E">
            <w:pPr>
              <w:jc w:val="center"/>
            </w:pPr>
            <w:r>
              <w:rPr>
                <w:sz w:val="22"/>
              </w:rPr>
              <w:t>D24CNTT05</w:t>
            </w:r>
          </w:p>
        </w:tc>
        <w:tc>
          <w:tcPr>
            <w:tcW w:w="1134" w:type="dxa"/>
            <w:shd w:val="clear" w:color="auto" w:fill="FFFFFF"/>
            <w:vAlign w:val="center"/>
          </w:tcPr>
          <w:p w14:paraId="06075D84" w14:textId="77777777" w:rsidR="009B5D7E" w:rsidRDefault="009B5D7E">
            <w:pPr>
              <w:jc w:val="center"/>
            </w:pPr>
            <w:r>
              <w:rPr>
                <w:sz w:val="22"/>
              </w:rPr>
              <w:t>Công nghệ thông tin</w:t>
            </w:r>
          </w:p>
        </w:tc>
        <w:tc>
          <w:tcPr>
            <w:tcW w:w="1169" w:type="dxa"/>
            <w:shd w:val="clear" w:color="auto" w:fill="FFFFFF"/>
          </w:tcPr>
          <w:p w14:paraId="639B43FA" w14:textId="77777777" w:rsidR="009B5D7E" w:rsidRPr="008B06AB" w:rsidRDefault="009B5D7E" w:rsidP="00813446">
            <w:pPr>
              <w:jc w:val="center"/>
              <w:rPr>
                <w:rFonts w:eastAsia="Times New Roman" w:cs="Times New Roman"/>
                <w:color w:val="EE0000"/>
                <w:sz w:val="24"/>
                <w:szCs w:val="24"/>
              </w:rPr>
            </w:pPr>
          </w:p>
        </w:tc>
        <w:tc>
          <w:tcPr>
            <w:tcW w:w="885" w:type="dxa"/>
            <w:shd w:val="clear" w:color="auto" w:fill="FFFFFF"/>
          </w:tcPr>
          <w:p w14:paraId="568BC268" w14:textId="77777777" w:rsidR="009B5D7E" w:rsidRPr="008B06AB" w:rsidRDefault="009B5D7E" w:rsidP="00813446">
            <w:pPr>
              <w:jc w:val="center"/>
              <w:rPr>
                <w:rFonts w:eastAsia="Times New Roman" w:cs="Times New Roman"/>
                <w:sz w:val="24"/>
                <w:szCs w:val="24"/>
                <w:highlight w:val="yellow"/>
              </w:rPr>
            </w:pPr>
          </w:p>
        </w:tc>
        <w:tc>
          <w:tcPr>
            <w:tcW w:w="930" w:type="dxa"/>
            <w:shd w:val="clear" w:color="auto" w:fill="FFFFFF"/>
          </w:tcPr>
          <w:p w14:paraId="4AAE01E6" w14:textId="77777777" w:rsidR="009B5D7E" w:rsidRPr="008B06AB" w:rsidRDefault="009B5D7E" w:rsidP="00813446">
            <w:pPr>
              <w:jc w:val="center"/>
              <w:rPr>
                <w:rFonts w:eastAsia="Times New Roman" w:cs="Times New Roman"/>
                <w:sz w:val="24"/>
                <w:szCs w:val="24"/>
                <w:highlight w:val="yellow"/>
              </w:rPr>
            </w:pPr>
          </w:p>
        </w:tc>
      </w:tr>
      <w:tr w:rsidR="009B5D7E" w:rsidRPr="008B06AB" w14:paraId="757611CA" w14:textId="77777777" w:rsidTr="008B06AB">
        <w:trPr>
          <w:trHeight w:val="413"/>
        </w:trPr>
        <w:tc>
          <w:tcPr>
            <w:tcW w:w="1696" w:type="dxa"/>
            <w:shd w:val="clear" w:color="auto" w:fill="FFFFFF"/>
            <w:vAlign w:val="center"/>
          </w:tcPr>
          <w:p w14:paraId="579A624A" w14:textId="77777777" w:rsidR="009B5D7E" w:rsidRDefault="009B5D7E">
            <w:pPr>
              <w:jc w:val="center"/>
            </w:pPr>
            <w:r>
              <w:rPr>
                <w:sz w:val="22"/>
              </w:rPr>
              <w:t>2424802010439</w:t>
            </w:r>
          </w:p>
        </w:tc>
        <w:tc>
          <w:tcPr>
            <w:tcW w:w="2114" w:type="dxa"/>
            <w:shd w:val="clear" w:color="auto" w:fill="FFFFFF"/>
            <w:vAlign w:val="center"/>
          </w:tcPr>
          <w:p w14:paraId="58B98567" w14:textId="77777777" w:rsidR="009B5D7E" w:rsidRDefault="009B5D7E">
            <w:r>
              <w:rPr>
                <w:sz w:val="22"/>
              </w:rPr>
              <w:t>Trần Hồng Thanh</w:t>
            </w:r>
          </w:p>
        </w:tc>
        <w:tc>
          <w:tcPr>
            <w:tcW w:w="1147" w:type="dxa"/>
            <w:shd w:val="clear" w:color="auto" w:fill="FFFFFF"/>
            <w:vAlign w:val="center"/>
          </w:tcPr>
          <w:p w14:paraId="603F960F" w14:textId="77777777" w:rsidR="009B5D7E" w:rsidRDefault="009B5D7E">
            <w:pPr>
              <w:jc w:val="center"/>
            </w:pPr>
            <w:r>
              <w:rPr>
                <w:sz w:val="22"/>
              </w:rPr>
              <w:t>D24CNTT03</w:t>
            </w:r>
          </w:p>
        </w:tc>
        <w:tc>
          <w:tcPr>
            <w:tcW w:w="1134" w:type="dxa"/>
            <w:shd w:val="clear" w:color="auto" w:fill="FFFFFF"/>
            <w:vAlign w:val="center"/>
          </w:tcPr>
          <w:p w14:paraId="026CAEE5" w14:textId="77777777" w:rsidR="009B5D7E" w:rsidRDefault="009B5D7E">
            <w:pPr>
              <w:jc w:val="center"/>
            </w:pPr>
            <w:r>
              <w:rPr>
                <w:sz w:val="22"/>
              </w:rPr>
              <w:t>Công nghệ thông tin</w:t>
            </w:r>
          </w:p>
        </w:tc>
        <w:tc>
          <w:tcPr>
            <w:tcW w:w="1169" w:type="dxa"/>
            <w:shd w:val="clear" w:color="auto" w:fill="FFFFFF"/>
          </w:tcPr>
          <w:p w14:paraId="1E7E3AD2" w14:textId="77777777" w:rsidR="009B5D7E" w:rsidRPr="008B06AB" w:rsidRDefault="009B5D7E" w:rsidP="00813446">
            <w:pPr>
              <w:jc w:val="center"/>
              <w:rPr>
                <w:rFonts w:eastAsia="Times New Roman" w:cs="Times New Roman"/>
                <w:color w:val="EE0000"/>
                <w:sz w:val="24"/>
                <w:szCs w:val="24"/>
              </w:rPr>
            </w:pPr>
          </w:p>
        </w:tc>
        <w:tc>
          <w:tcPr>
            <w:tcW w:w="885" w:type="dxa"/>
            <w:shd w:val="clear" w:color="auto" w:fill="FFFFFF"/>
          </w:tcPr>
          <w:p w14:paraId="6BA34389" w14:textId="77777777" w:rsidR="009B5D7E" w:rsidRPr="008B06AB" w:rsidRDefault="009B5D7E" w:rsidP="00813446">
            <w:pPr>
              <w:jc w:val="center"/>
              <w:rPr>
                <w:rFonts w:eastAsia="Times New Roman" w:cs="Times New Roman"/>
                <w:sz w:val="24"/>
                <w:szCs w:val="24"/>
                <w:highlight w:val="yellow"/>
              </w:rPr>
            </w:pPr>
          </w:p>
        </w:tc>
        <w:tc>
          <w:tcPr>
            <w:tcW w:w="930" w:type="dxa"/>
            <w:shd w:val="clear" w:color="auto" w:fill="FFFFFF"/>
          </w:tcPr>
          <w:p w14:paraId="7162C6EB" w14:textId="77777777" w:rsidR="009B5D7E" w:rsidRPr="008B06AB" w:rsidRDefault="009B5D7E" w:rsidP="00813446">
            <w:pPr>
              <w:jc w:val="center"/>
              <w:rPr>
                <w:rFonts w:eastAsia="Times New Roman" w:cs="Times New Roman"/>
                <w:sz w:val="24"/>
                <w:szCs w:val="24"/>
                <w:highlight w:val="yellow"/>
              </w:rPr>
            </w:pPr>
          </w:p>
        </w:tc>
      </w:tr>
      <w:tr w:rsidR="009B5D7E" w:rsidRPr="008B06AB" w14:paraId="6A4D62D7" w14:textId="77777777" w:rsidTr="008B06AB">
        <w:trPr>
          <w:trHeight w:val="421"/>
        </w:trPr>
        <w:tc>
          <w:tcPr>
            <w:tcW w:w="1696" w:type="dxa"/>
            <w:shd w:val="clear" w:color="auto" w:fill="FFFFFF"/>
            <w:vAlign w:val="center"/>
          </w:tcPr>
          <w:p w14:paraId="4D956C4A" w14:textId="77777777" w:rsidR="009B5D7E" w:rsidRDefault="009B5D7E">
            <w:pPr>
              <w:jc w:val="center"/>
            </w:pPr>
            <w:r>
              <w:rPr>
                <w:sz w:val="22"/>
              </w:rPr>
              <w:t>2324802010393</w:t>
            </w:r>
          </w:p>
        </w:tc>
        <w:tc>
          <w:tcPr>
            <w:tcW w:w="2114" w:type="dxa"/>
            <w:shd w:val="clear" w:color="auto" w:fill="FFFFFF"/>
            <w:vAlign w:val="center"/>
          </w:tcPr>
          <w:p w14:paraId="78684119" w14:textId="77777777" w:rsidR="009B5D7E" w:rsidRDefault="009B5D7E">
            <w:r>
              <w:rPr>
                <w:sz w:val="22"/>
              </w:rPr>
              <w:t>Phạm Anh Tuấn</w:t>
            </w:r>
          </w:p>
        </w:tc>
        <w:tc>
          <w:tcPr>
            <w:tcW w:w="1147" w:type="dxa"/>
            <w:shd w:val="clear" w:color="auto" w:fill="FFFFFF"/>
            <w:vAlign w:val="center"/>
          </w:tcPr>
          <w:p w14:paraId="529663B4" w14:textId="77777777" w:rsidR="009B5D7E" w:rsidRDefault="009B5D7E">
            <w:pPr>
              <w:jc w:val="center"/>
            </w:pPr>
            <w:r>
              <w:rPr>
                <w:sz w:val="22"/>
              </w:rPr>
              <w:t>D23CNTT03</w:t>
            </w:r>
          </w:p>
        </w:tc>
        <w:tc>
          <w:tcPr>
            <w:tcW w:w="1134" w:type="dxa"/>
            <w:shd w:val="clear" w:color="auto" w:fill="FFFFFF"/>
            <w:vAlign w:val="center"/>
          </w:tcPr>
          <w:p w14:paraId="6E7BC189" w14:textId="77777777" w:rsidR="009B5D7E" w:rsidRDefault="009B5D7E">
            <w:pPr>
              <w:jc w:val="center"/>
            </w:pPr>
            <w:r>
              <w:rPr>
                <w:sz w:val="22"/>
              </w:rPr>
              <w:t>Công nghệ thông tin</w:t>
            </w:r>
          </w:p>
        </w:tc>
        <w:tc>
          <w:tcPr>
            <w:tcW w:w="1169" w:type="dxa"/>
            <w:shd w:val="clear" w:color="auto" w:fill="FFFFFF"/>
          </w:tcPr>
          <w:p w14:paraId="1CBC9A1C" w14:textId="77777777" w:rsidR="009B5D7E" w:rsidRPr="008B06AB" w:rsidRDefault="009B5D7E" w:rsidP="00813446">
            <w:pPr>
              <w:jc w:val="center"/>
              <w:rPr>
                <w:rFonts w:eastAsia="Times New Roman" w:cs="Times New Roman"/>
                <w:color w:val="EE0000"/>
                <w:sz w:val="24"/>
                <w:szCs w:val="24"/>
              </w:rPr>
            </w:pPr>
          </w:p>
        </w:tc>
        <w:tc>
          <w:tcPr>
            <w:tcW w:w="885" w:type="dxa"/>
            <w:shd w:val="clear" w:color="auto" w:fill="FFFFFF"/>
          </w:tcPr>
          <w:p w14:paraId="0A70E909" w14:textId="77777777" w:rsidR="009B5D7E" w:rsidRPr="008B06AB" w:rsidRDefault="009B5D7E" w:rsidP="00813446">
            <w:pPr>
              <w:jc w:val="center"/>
              <w:rPr>
                <w:rFonts w:eastAsia="Times New Roman" w:cs="Times New Roman"/>
                <w:sz w:val="24"/>
                <w:szCs w:val="24"/>
                <w:highlight w:val="yellow"/>
              </w:rPr>
            </w:pPr>
          </w:p>
        </w:tc>
        <w:tc>
          <w:tcPr>
            <w:tcW w:w="930" w:type="dxa"/>
            <w:shd w:val="clear" w:color="auto" w:fill="FFFFFF"/>
          </w:tcPr>
          <w:p w14:paraId="28A8AEFA" w14:textId="77777777" w:rsidR="009B5D7E" w:rsidRPr="008B06AB" w:rsidRDefault="009B5D7E" w:rsidP="00813446">
            <w:pPr>
              <w:jc w:val="center"/>
              <w:rPr>
                <w:rFonts w:eastAsia="Times New Roman" w:cs="Times New Roman"/>
                <w:sz w:val="24"/>
                <w:szCs w:val="24"/>
                <w:highlight w:val="yellow"/>
              </w:rPr>
            </w:pPr>
          </w:p>
        </w:tc>
      </w:tr>
    </w:tbl>
    <w:p w14:paraId="35D5D0E3" w14:textId="77777777" w:rsidR="009B5D7E" w:rsidRDefault="009B5D7E" w:rsidP="007607EE">
      <w:pPr>
        <w:tabs>
          <w:tab w:val="right" w:pos="6521"/>
          <w:tab w:val="right" w:pos="9355"/>
        </w:tabs>
        <w:spacing w:before="120" w:after="120" w:line="300" w:lineRule="auto"/>
        <w:ind w:firstLine="567"/>
        <w:rPr>
          <w:sz w:val="24"/>
          <w:szCs w:val="24"/>
        </w:rPr>
      </w:pPr>
      <w:r w:rsidRPr="00BC7082">
        <w:rPr>
          <w:sz w:val="24"/>
          <w:szCs w:val="24"/>
          <w:lang w:val="vi-VN"/>
        </w:rPr>
        <w:lastRenderedPageBreak/>
        <w:t>Đối với bài làm cá nhân, mức độ hoàn thành cá nhân được xác định là 100%.</w:t>
      </w:r>
    </w:p>
    <w:p w14:paraId="66BB54D4" w14:textId="77777777" w:rsidR="009B5D7E" w:rsidRPr="008B06AB" w:rsidRDefault="009B5D7E" w:rsidP="007607EE">
      <w:pPr>
        <w:tabs>
          <w:tab w:val="right" w:pos="6521"/>
          <w:tab w:val="right" w:pos="9355"/>
        </w:tabs>
        <w:spacing w:before="120" w:after="120" w:line="300" w:lineRule="auto"/>
        <w:rPr>
          <w:b/>
          <w:sz w:val="24"/>
          <w:szCs w:val="24"/>
          <w:lang w:val="vi-VN"/>
        </w:rPr>
      </w:pPr>
      <w:r w:rsidRPr="008B06AB">
        <w:rPr>
          <w:b/>
          <w:sz w:val="24"/>
          <w:szCs w:val="24"/>
          <w:lang w:val="vi-VN"/>
        </w:rPr>
        <w:t xml:space="preserve">Phần 1 ĐÁNH GIÁ MỨC ĐỘ HOÀN THÀNH CÁ NHÂN </w:t>
      </w:r>
    </w:p>
    <w:p w14:paraId="3BB223FB" w14:textId="77777777" w:rsidR="009B5D7E" w:rsidRPr="0014665D" w:rsidRDefault="009B5D7E" w:rsidP="007607EE">
      <w:pPr>
        <w:tabs>
          <w:tab w:val="right" w:pos="6521"/>
          <w:tab w:val="right" w:pos="9355"/>
        </w:tabs>
        <w:spacing w:before="120" w:after="120" w:line="300" w:lineRule="auto"/>
        <w:ind w:firstLine="567"/>
        <w:rPr>
          <w:i/>
          <w:iCs/>
          <w:sz w:val="24"/>
          <w:szCs w:val="24"/>
          <w:lang w:val="vi-VN"/>
        </w:rPr>
      </w:pPr>
      <w:r w:rsidRPr="002D2201">
        <w:rPr>
          <w:i/>
          <w:iCs/>
          <w:sz w:val="24"/>
          <w:szCs w:val="24"/>
          <w:lang w:val="vi-VN"/>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0E154E">
        <w:rPr>
          <w:b/>
          <w:bCs/>
          <w:i/>
          <w:iCs/>
          <w:sz w:val="24"/>
          <w:szCs w:val="24"/>
          <w:lang w:val="vi-VN"/>
        </w:rPr>
        <w:t>(5)</w:t>
      </w:r>
      <w:r w:rsidRPr="002D2201">
        <w:rPr>
          <w:i/>
          <w:iCs/>
          <w:sz w:val="24"/>
          <w:szCs w:val="24"/>
          <w:lang w:val="vi-VN"/>
        </w:rPr>
        <w:t xml:space="preserve"> </w:t>
      </w:r>
      <w:r w:rsidRPr="002D2201">
        <w:rPr>
          <w:b/>
          <w:bCs/>
          <w:i/>
          <w:iCs/>
          <w:sz w:val="24"/>
          <w:szCs w:val="24"/>
          <w:lang w:val="vi-VN"/>
        </w:rPr>
        <w:t>“Mức độ hoàn thành cá nhân”</w:t>
      </w:r>
      <w:r w:rsidRPr="002D2201">
        <w:rPr>
          <w:i/>
          <w:iCs/>
          <w:sz w:val="24"/>
          <w:szCs w:val="24"/>
          <w:lang w:val="vi-VN"/>
        </w:rPr>
        <w:t xml:space="preserve"> ở Phần II.</w:t>
      </w:r>
      <w:r w:rsidRPr="0014665D">
        <w:rPr>
          <w:i/>
          <w:iCs/>
          <w:sz w:val="24"/>
          <w:szCs w:val="24"/>
          <w:lang w:val="vi-VN"/>
        </w:rPr>
        <w:t xml:space="preserve"> </w:t>
      </w:r>
      <w:r w:rsidRPr="00EB7F04">
        <w:rPr>
          <w:i/>
          <w:sz w:val="22"/>
          <w:szCs w:val="32"/>
          <w:lang w:val="vi-VN"/>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9B5D7E" w:rsidRPr="00066051" w14:paraId="5DB3A65D" w14:textId="77777777" w:rsidTr="000E154E">
        <w:trPr>
          <w:trHeight w:val="446"/>
        </w:trPr>
        <w:tc>
          <w:tcPr>
            <w:tcW w:w="2972" w:type="dxa"/>
            <w:shd w:val="clear" w:color="auto" w:fill="FFFFFF"/>
            <w:vAlign w:val="center"/>
          </w:tcPr>
          <w:p w14:paraId="3C1B1B4B" w14:textId="77777777" w:rsidR="009B5D7E" w:rsidRPr="00EB3AE5" w:rsidRDefault="009B5D7E" w:rsidP="000E154E">
            <w:pPr>
              <w:jc w:val="center"/>
              <w:rPr>
                <w:iCs/>
                <w:sz w:val="24"/>
                <w:szCs w:val="24"/>
                <w:lang w:val="vi-VN"/>
              </w:rPr>
            </w:pPr>
            <w:r w:rsidRPr="00EB3AE5">
              <w:rPr>
                <w:rFonts w:eastAsia="Times New Roman" w:cs="Times New Roman"/>
                <w:b/>
                <w:sz w:val="24"/>
                <w:szCs w:val="24"/>
                <w:lang w:val="vi-VN"/>
              </w:rPr>
              <w:t>Họ và tên sinh viên</w:t>
            </w:r>
          </w:p>
        </w:tc>
        <w:tc>
          <w:tcPr>
            <w:tcW w:w="992" w:type="dxa"/>
            <w:shd w:val="clear" w:color="auto" w:fill="FFFFFF"/>
            <w:vAlign w:val="center"/>
          </w:tcPr>
          <w:p w14:paraId="76F2CE2E" w14:textId="77777777" w:rsidR="009B5D7E" w:rsidRPr="004D3749" w:rsidRDefault="009B5D7E" w:rsidP="000E154E">
            <w:pPr>
              <w:jc w:val="center"/>
              <w:rPr>
                <w:rFonts w:eastAsia="Times New Roman" w:cs="Times New Roman"/>
                <w:b/>
                <w:sz w:val="24"/>
                <w:szCs w:val="24"/>
              </w:rPr>
            </w:pPr>
            <w:r w:rsidRPr="004D3749">
              <w:rPr>
                <w:rFonts w:eastAsia="Times New Roman" w:cs="Times New Roman"/>
                <w:b/>
                <w:sz w:val="24"/>
                <w:szCs w:val="24"/>
              </w:rPr>
              <w:t>Tham gia và</w:t>
            </w:r>
            <w:r w:rsidRPr="004D3749">
              <w:rPr>
                <w:rFonts w:eastAsia="Times New Roman" w:cs="Times New Roman"/>
                <w:b/>
                <w:sz w:val="24"/>
                <w:szCs w:val="24"/>
              </w:rPr>
              <w:br/>
              <w:t>phối hợp</w:t>
            </w:r>
            <w:r w:rsidRPr="004D3749">
              <w:rPr>
                <w:rFonts w:eastAsia="Times New Roman" w:cs="Times New Roman"/>
                <w:b/>
                <w:sz w:val="24"/>
                <w:szCs w:val="24"/>
              </w:rPr>
              <w:br/>
              <w:t>20%</w:t>
            </w:r>
          </w:p>
        </w:tc>
        <w:tc>
          <w:tcPr>
            <w:tcW w:w="1276" w:type="dxa"/>
            <w:shd w:val="clear" w:color="auto" w:fill="FFFFFF"/>
            <w:vAlign w:val="center"/>
          </w:tcPr>
          <w:p w14:paraId="5BDCB4EB" w14:textId="77777777" w:rsidR="009B5D7E" w:rsidRPr="004D3749" w:rsidRDefault="009B5D7E" w:rsidP="000E154E">
            <w:pPr>
              <w:jc w:val="center"/>
              <w:rPr>
                <w:rFonts w:eastAsia="Times New Roman" w:cs="Times New Roman"/>
                <w:b/>
                <w:sz w:val="24"/>
                <w:szCs w:val="24"/>
              </w:rPr>
            </w:pPr>
            <w:r w:rsidRPr="004D3749">
              <w:rPr>
                <w:rFonts w:eastAsia="Times New Roman" w:cs="Times New Roman"/>
                <w:b/>
                <w:sz w:val="24"/>
                <w:szCs w:val="24"/>
              </w:rPr>
              <w:t>Thực hiện nhiệm vụ</w:t>
            </w:r>
            <w:r w:rsidRPr="004D3749">
              <w:rPr>
                <w:rFonts w:eastAsia="Times New Roman" w:cs="Times New Roman"/>
                <w:b/>
                <w:sz w:val="24"/>
                <w:szCs w:val="24"/>
              </w:rPr>
              <w:br/>
              <w:t>được giao</w:t>
            </w:r>
            <w:r w:rsidRPr="004D3749">
              <w:rPr>
                <w:rFonts w:eastAsia="Times New Roman" w:cs="Times New Roman"/>
                <w:b/>
                <w:sz w:val="24"/>
                <w:szCs w:val="24"/>
              </w:rPr>
              <w:br/>
              <w:t>30%</w:t>
            </w:r>
          </w:p>
        </w:tc>
        <w:tc>
          <w:tcPr>
            <w:tcW w:w="992" w:type="dxa"/>
            <w:shd w:val="clear" w:color="auto" w:fill="FFFFFF"/>
            <w:vAlign w:val="center"/>
          </w:tcPr>
          <w:p w14:paraId="3D157F1A" w14:textId="77777777" w:rsidR="009B5D7E" w:rsidRPr="004D3749" w:rsidRDefault="009B5D7E" w:rsidP="000E154E">
            <w:pPr>
              <w:jc w:val="center"/>
              <w:rPr>
                <w:rFonts w:eastAsia="Times New Roman" w:cs="Times New Roman"/>
                <w:b/>
                <w:sz w:val="24"/>
                <w:szCs w:val="24"/>
              </w:rPr>
            </w:pPr>
            <w:r w:rsidRPr="004D3749">
              <w:rPr>
                <w:rFonts w:eastAsia="Times New Roman" w:cs="Times New Roman"/>
                <w:b/>
                <w:sz w:val="24"/>
                <w:szCs w:val="24"/>
              </w:rPr>
              <w:t>Tiến độ và</w:t>
            </w:r>
            <w:r w:rsidRPr="004D3749">
              <w:rPr>
                <w:rFonts w:eastAsia="Times New Roman" w:cs="Times New Roman"/>
                <w:b/>
                <w:sz w:val="24"/>
                <w:szCs w:val="24"/>
              </w:rPr>
              <w:br/>
              <w:t>trách nhiệm</w:t>
            </w:r>
            <w:r w:rsidRPr="004D3749">
              <w:rPr>
                <w:rFonts w:eastAsia="Times New Roman" w:cs="Times New Roman"/>
                <w:b/>
                <w:sz w:val="24"/>
                <w:szCs w:val="24"/>
              </w:rPr>
              <w:br/>
              <w:t>20%</w:t>
            </w:r>
          </w:p>
        </w:tc>
        <w:tc>
          <w:tcPr>
            <w:tcW w:w="993" w:type="dxa"/>
            <w:shd w:val="clear" w:color="auto" w:fill="FFFFFF"/>
            <w:vAlign w:val="center"/>
          </w:tcPr>
          <w:p w14:paraId="7CB9D937" w14:textId="77777777" w:rsidR="009B5D7E" w:rsidRPr="004D3749" w:rsidRDefault="009B5D7E" w:rsidP="000E154E">
            <w:pPr>
              <w:jc w:val="center"/>
              <w:rPr>
                <w:rFonts w:eastAsia="Times New Roman" w:cs="Times New Roman"/>
                <w:b/>
                <w:sz w:val="24"/>
                <w:szCs w:val="24"/>
              </w:rPr>
            </w:pPr>
            <w:r w:rsidRPr="004D3749">
              <w:rPr>
                <w:rFonts w:eastAsia="Times New Roman" w:cs="Times New Roman"/>
                <w:b/>
                <w:sz w:val="24"/>
                <w:szCs w:val="24"/>
              </w:rPr>
              <w:t>Chất lượng</w:t>
            </w:r>
            <w:r w:rsidRPr="004D3749">
              <w:rPr>
                <w:rFonts w:eastAsia="Times New Roman" w:cs="Times New Roman"/>
                <w:b/>
                <w:sz w:val="24"/>
                <w:szCs w:val="24"/>
              </w:rPr>
              <w:br/>
              <w:t>phần việc</w:t>
            </w:r>
            <w:r w:rsidRPr="004D3749">
              <w:rPr>
                <w:rFonts w:eastAsia="Times New Roman" w:cs="Times New Roman"/>
                <w:b/>
                <w:sz w:val="24"/>
                <w:szCs w:val="24"/>
              </w:rPr>
              <w:br/>
              <w:t>30%</w:t>
            </w:r>
          </w:p>
        </w:tc>
        <w:tc>
          <w:tcPr>
            <w:tcW w:w="850" w:type="dxa"/>
            <w:shd w:val="clear" w:color="auto" w:fill="FFFFFF"/>
            <w:vAlign w:val="center"/>
          </w:tcPr>
          <w:p w14:paraId="00CF0BD8" w14:textId="77777777" w:rsidR="009B5D7E" w:rsidRPr="004D3749" w:rsidRDefault="009B5D7E" w:rsidP="000E154E">
            <w:pPr>
              <w:jc w:val="center"/>
              <w:rPr>
                <w:rFonts w:eastAsia="Times New Roman" w:cs="Times New Roman"/>
                <w:b/>
                <w:sz w:val="24"/>
                <w:szCs w:val="24"/>
              </w:rPr>
            </w:pPr>
            <w:r w:rsidRPr="004D3749">
              <w:rPr>
                <w:rFonts w:eastAsia="Times New Roman" w:cs="Times New Roman"/>
                <w:b/>
                <w:sz w:val="24"/>
                <w:szCs w:val="24"/>
              </w:rPr>
              <w:t>Tổng</w:t>
            </w:r>
            <w:r w:rsidRPr="004D3749">
              <w:rPr>
                <w:rFonts w:eastAsia="Times New Roman" w:cs="Times New Roman"/>
                <w:b/>
                <w:sz w:val="24"/>
                <w:szCs w:val="24"/>
              </w:rPr>
              <w:br/>
              <w:t>100%</w:t>
            </w:r>
          </w:p>
        </w:tc>
        <w:tc>
          <w:tcPr>
            <w:tcW w:w="1104" w:type="dxa"/>
            <w:shd w:val="clear" w:color="auto" w:fill="FFFFFF"/>
            <w:vAlign w:val="center"/>
          </w:tcPr>
          <w:p w14:paraId="2206107F" w14:textId="77777777" w:rsidR="009B5D7E" w:rsidRPr="004D3749" w:rsidRDefault="009B5D7E" w:rsidP="000E154E">
            <w:pPr>
              <w:jc w:val="center"/>
              <w:rPr>
                <w:rFonts w:eastAsia="Times New Roman" w:cs="Times New Roman"/>
                <w:b/>
                <w:sz w:val="24"/>
                <w:szCs w:val="24"/>
              </w:rPr>
            </w:pPr>
            <w:r w:rsidRPr="00652919">
              <w:rPr>
                <w:rFonts w:eastAsia="Times New Roman" w:cs="Times New Roman"/>
                <w:b/>
                <w:sz w:val="24"/>
                <w:szCs w:val="24"/>
              </w:rPr>
              <w:t>SV Ký tên</w:t>
            </w:r>
          </w:p>
        </w:tc>
      </w:tr>
      <w:tr w:rsidR="009B5D7E" w:rsidRPr="00066051" w14:paraId="65F4E721" w14:textId="77777777" w:rsidTr="000E154E">
        <w:trPr>
          <w:trHeight w:val="446"/>
        </w:trPr>
        <w:tc>
          <w:tcPr>
            <w:tcW w:w="2972" w:type="dxa"/>
            <w:shd w:val="clear" w:color="auto" w:fill="FFFFFF"/>
            <w:vAlign w:val="center"/>
          </w:tcPr>
          <w:p w14:paraId="5002150A" w14:textId="77777777" w:rsidR="009B5D7E" w:rsidRDefault="009B5D7E">
            <w:r>
              <w:rPr>
                <w:b/>
                <w:sz w:val="22"/>
              </w:rPr>
              <w:t>Nguyễn Bình Dương</w:t>
            </w:r>
          </w:p>
        </w:tc>
        <w:tc>
          <w:tcPr>
            <w:tcW w:w="992" w:type="dxa"/>
            <w:shd w:val="clear" w:color="auto" w:fill="FFFFFF"/>
            <w:vAlign w:val="center"/>
          </w:tcPr>
          <w:p w14:paraId="7AEDFB4B" w14:textId="77777777" w:rsidR="009B5D7E" w:rsidRPr="004D3749" w:rsidRDefault="009B5D7E" w:rsidP="00E92554">
            <w:pPr>
              <w:rPr>
                <w:rFonts w:eastAsia="Times New Roman" w:cs="Times New Roman"/>
                <w:color w:val="EE0000"/>
                <w:sz w:val="24"/>
                <w:szCs w:val="24"/>
              </w:rPr>
            </w:pPr>
          </w:p>
        </w:tc>
        <w:tc>
          <w:tcPr>
            <w:tcW w:w="1276" w:type="dxa"/>
            <w:shd w:val="clear" w:color="auto" w:fill="FFFFFF"/>
            <w:vAlign w:val="center"/>
          </w:tcPr>
          <w:p w14:paraId="16CE6436" w14:textId="77777777" w:rsidR="009B5D7E" w:rsidRPr="004D3749" w:rsidRDefault="009B5D7E" w:rsidP="00E92554">
            <w:pPr>
              <w:rPr>
                <w:rFonts w:eastAsia="Times New Roman" w:cs="Times New Roman"/>
                <w:color w:val="EE0000"/>
                <w:sz w:val="24"/>
                <w:szCs w:val="24"/>
              </w:rPr>
            </w:pPr>
          </w:p>
        </w:tc>
        <w:tc>
          <w:tcPr>
            <w:tcW w:w="992" w:type="dxa"/>
            <w:shd w:val="clear" w:color="auto" w:fill="FFFFFF"/>
            <w:vAlign w:val="center"/>
          </w:tcPr>
          <w:p w14:paraId="06E717C1" w14:textId="77777777" w:rsidR="009B5D7E" w:rsidRPr="004D3749" w:rsidRDefault="009B5D7E" w:rsidP="00E92554">
            <w:pPr>
              <w:rPr>
                <w:rFonts w:eastAsia="Times New Roman" w:cs="Times New Roman"/>
                <w:color w:val="EE0000"/>
                <w:sz w:val="24"/>
                <w:szCs w:val="24"/>
              </w:rPr>
            </w:pPr>
          </w:p>
        </w:tc>
        <w:tc>
          <w:tcPr>
            <w:tcW w:w="993" w:type="dxa"/>
            <w:shd w:val="clear" w:color="auto" w:fill="FFFFFF"/>
            <w:vAlign w:val="center"/>
          </w:tcPr>
          <w:p w14:paraId="6A86FA10" w14:textId="77777777" w:rsidR="009B5D7E" w:rsidRPr="004D3749" w:rsidRDefault="009B5D7E" w:rsidP="00E92554">
            <w:pPr>
              <w:rPr>
                <w:rFonts w:eastAsia="Times New Roman" w:cs="Times New Roman"/>
                <w:color w:val="EE0000"/>
                <w:sz w:val="24"/>
                <w:szCs w:val="24"/>
              </w:rPr>
            </w:pPr>
          </w:p>
        </w:tc>
        <w:tc>
          <w:tcPr>
            <w:tcW w:w="850" w:type="dxa"/>
            <w:shd w:val="clear" w:color="auto" w:fill="FFFFFF"/>
            <w:vAlign w:val="center"/>
          </w:tcPr>
          <w:p w14:paraId="5734256E" w14:textId="77777777" w:rsidR="009B5D7E" w:rsidRPr="004D3749" w:rsidRDefault="009B5D7E" w:rsidP="00E92554">
            <w:pPr>
              <w:rPr>
                <w:rFonts w:eastAsia="Times New Roman" w:cs="Times New Roman"/>
                <w:color w:val="EE0000"/>
                <w:sz w:val="24"/>
                <w:szCs w:val="24"/>
              </w:rPr>
            </w:pPr>
          </w:p>
        </w:tc>
        <w:tc>
          <w:tcPr>
            <w:tcW w:w="1104" w:type="dxa"/>
            <w:shd w:val="clear" w:color="auto" w:fill="FFFFFF"/>
            <w:vAlign w:val="center"/>
          </w:tcPr>
          <w:p w14:paraId="068CE334" w14:textId="77777777" w:rsidR="009B5D7E" w:rsidRPr="004D3749" w:rsidRDefault="009B5D7E" w:rsidP="00E92554">
            <w:pPr>
              <w:rPr>
                <w:rFonts w:eastAsia="Times New Roman" w:cs="Times New Roman"/>
                <w:color w:val="EE0000"/>
                <w:sz w:val="24"/>
                <w:szCs w:val="24"/>
              </w:rPr>
            </w:pPr>
          </w:p>
        </w:tc>
      </w:tr>
      <w:tr w:rsidR="009B5D7E" w:rsidRPr="00066051" w14:paraId="1F4219DD" w14:textId="77777777" w:rsidTr="000E154E">
        <w:trPr>
          <w:trHeight w:val="439"/>
        </w:trPr>
        <w:tc>
          <w:tcPr>
            <w:tcW w:w="2972" w:type="dxa"/>
            <w:shd w:val="clear" w:color="auto" w:fill="FFFFFF"/>
          </w:tcPr>
          <w:p w14:paraId="7F53C163" w14:textId="77777777" w:rsidR="009B5D7E" w:rsidRDefault="009B5D7E">
            <w:r>
              <w:rPr>
                <w:sz w:val="22"/>
              </w:rPr>
              <w:t>Trần Hồng Thanh</w:t>
            </w:r>
          </w:p>
        </w:tc>
        <w:tc>
          <w:tcPr>
            <w:tcW w:w="992" w:type="dxa"/>
            <w:shd w:val="clear" w:color="auto" w:fill="FFFFFF"/>
            <w:vAlign w:val="center"/>
          </w:tcPr>
          <w:p w14:paraId="4B2F0274" w14:textId="77777777" w:rsidR="009B5D7E" w:rsidRPr="004D3749" w:rsidRDefault="009B5D7E" w:rsidP="00E92554">
            <w:pPr>
              <w:rPr>
                <w:rFonts w:eastAsia="Times New Roman" w:cs="Times New Roman"/>
                <w:color w:val="EE0000"/>
                <w:sz w:val="24"/>
                <w:szCs w:val="24"/>
              </w:rPr>
            </w:pPr>
          </w:p>
        </w:tc>
        <w:tc>
          <w:tcPr>
            <w:tcW w:w="1276" w:type="dxa"/>
            <w:shd w:val="clear" w:color="auto" w:fill="FFFFFF"/>
            <w:vAlign w:val="center"/>
          </w:tcPr>
          <w:p w14:paraId="657DEFFC" w14:textId="77777777" w:rsidR="009B5D7E" w:rsidRPr="004D3749" w:rsidRDefault="009B5D7E" w:rsidP="00E92554">
            <w:pPr>
              <w:rPr>
                <w:rFonts w:eastAsia="Times New Roman" w:cs="Times New Roman"/>
                <w:color w:val="EE0000"/>
                <w:sz w:val="24"/>
                <w:szCs w:val="24"/>
              </w:rPr>
            </w:pPr>
          </w:p>
        </w:tc>
        <w:tc>
          <w:tcPr>
            <w:tcW w:w="992" w:type="dxa"/>
            <w:shd w:val="clear" w:color="auto" w:fill="FFFFFF"/>
            <w:vAlign w:val="center"/>
          </w:tcPr>
          <w:p w14:paraId="2B6C7A34" w14:textId="77777777" w:rsidR="009B5D7E" w:rsidRPr="004D3749" w:rsidRDefault="009B5D7E" w:rsidP="00E92554">
            <w:pPr>
              <w:rPr>
                <w:rFonts w:eastAsia="Times New Roman" w:cs="Times New Roman"/>
                <w:color w:val="EE0000"/>
                <w:sz w:val="24"/>
                <w:szCs w:val="24"/>
              </w:rPr>
            </w:pPr>
          </w:p>
        </w:tc>
        <w:tc>
          <w:tcPr>
            <w:tcW w:w="993" w:type="dxa"/>
            <w:shd w:val="clear" w:color="auto" w:fill="FFFFFF"/>
            <w:vAlign w:val="center"/>
          </w:tcPr>
          <w:p w14:paraId="7B98E6B1" w14:textId="77777777" w:rsidR="009B5D7E" w:rsidRPr="004D3749" w:rsidRDefault="009B5D7E" w:rsidP="00E92554">
            <w:pPr>
              <w:rPr>
                <w:rFonts w:eastAsia="Times New Roman" w:cs="Times New Roman"/>
                <w:color w:val="EE0000"/>
                <w:sz w:val="24"/>
                <w:szCs w:val="24"/>
              </w:rPr>
            </w:pPr>
          </w:p>
        </w:tc>
        <w:tc>
          <w:tcPr>
            <w:tcW w:w="850" w:type="dxa"/>
            <w:shd w:val="clear" w:color="auto" w:fill="FFFFFF"/>
            <w:vAlign w:val="center"/>
          </w:tcPr>
          <w:p w14:paraId="33D71148" w14:textId="77777777" w:rsidR="009B5D7E" w:rsidRPr="004D3749" w:rsidRDefault="009B5D7E" w:rsidP="00E92554">
            <w:pPr>
              <w:rPr>
                <w:rFonts w:eastAsia="Times New Roman" w:cs="Times New Roman"/>
                <w:color w:val="EE0000"/>
                <w:sz w:val="24"/>
                <w:szCs w:val="24"/>
              </w:rPr>
            </w:pPr>
          </w:p>
        </w:tc>
        <w:tc>
          <w:tcPr>
            <w:tcW w:w="1104" w:type="dxa"/>
            <w:shd w:val="clear" w:color="auto" w:fill="FFFFFF"/>
            <w:vAlign w:val="center"/>
          </w:tcPr>
          <w:p w14:paraId="5CBED018" w14:textId="77777777" w:rsidR="009B5D7E" w:rsidRPr="004D3749" w:rsidRDefault="009B5D7E" w:rsidP="00E92554">
            <w:pPr>
              <w:rPr>
                <w:rFonts w:eastAsia="Times New Roman" w:cs="Times New Roman"/>
                <w:color w:val="EE0000"/>
                <w:sz w:val="24"/>
                <w:szCs w:val="24"/>
              </w:rPr>
            </w:pPr>
          </w:p>
        </w:tc>
      </w:tr>
      <w:tr w:rsidR="009B5D7E" w:rsidRPr="00066051" w14:paraId="1649337C" w14:textId="77777777" w:rsidTr="000E154E">
        <w:trPr>
          <w:trHeight w:val="431"/>
        </w:trPr>
        <w:tc>
          <w:tcPr>
            <w:tcW w:w="2972" w:type="dxa"/>
            <w:shd w:val="clear" w:color="auto" w:fill="FFFFFF"/>
          </w:tcPr>
          <w:p w14:paraId="45E6F167" w14:textId="77777777" w:rsidR="009B5D7E" w:rsidRDefault="009B5D7E">
            <w:r>
              <w:rPr>
                <w:sz w:val="22"/>
              </w:rPr>
              <w:t>Phạm Anh Tuấn</w:t>
            </w:r>
          </w:p>
        </w:tc>
        <w:tc>
          <w:tcPr>
            <w:tcW w:w="992" w:type="dxa"/>
            <w:shd w:val="clear" w:color="auto" w:fill="FFFFFF"/>
            <w:vAlign w:val="center"/>
          </w:tcPr>
          <w:p w14:paraId="47C7C626" w14:textId="77777777" w:rsidR="009B5D7E" w:rsidRPr="004D3749" w:rsidRDefault="009B5D7E" w:rsidP="00E92554">
            <w:pPr>
              <w:rPr>
                <w:rFonts w:eastAsia="Times New Roman" w:cs="Times New Roman"/>
                <w:color w:val="EE0000"/>
                <w:sz w:val="24"/>
                <w:szCs w:val="24"/>
              </w:rPr>
            </w:pPr>
          </w:p>
        </w:tc>
        <w:tc>
          <w:tcPr>
            <w:tcW w:w="1276" w:type="dxa"/>
            <w:shd w:val="clear" w:color="auto" w:fill="FFFFFF"/>
            <w:vAlign w:val="center"/>
          </w:tcPr>
          <w:p w14:paraId="56096F74" w14:textId="77777777" w:rsidR="009B5D7E" w:rsidRPr="004D3749" w:rsidRDefault="009B5D7E" w:rsidP="00E92554">
            <w:pPr>
              <w:rPr>
                <w:rFonts w:eastAsia="Times New Roman" w:cs="Times New Roman"/>
                <w:color w:val="EE0000"/>
                <w:sz w:val="24"/>
                <w:szCs w:val="24"/>
              </w:rPr>
            </w:pPr>
          </w:p>
        </w:tc>
        <w:tc>
          <w:tcPr>
            <w:tcW w:w="992" w:type="dxa"/>
            <w:shd w:val="clear" w:color="auto" w:fill="FFFFFF"/>
            <w:vAlign w:val="center"/>
          </w:tcPr>
          <w:p w14:paraId="43059234" w14:textId="77777777" w:rsidR="009B5D7E" w:rsidRPr="004D3749" w:rsidRDefault="009B5D7E" w:rsidP="00E92554">
            <w:pPr>
              <w:rPr>
                <w:rFonts w:eastAsia="Times New Roman" w:cs="Times New Roman"/>
                <w:color w:val="EE0000"/>
                <w:sz w:val="24"/>
                <w:szCs w:val="24"/>
              </w:rPr>
            </w:pPr>
          </w:p>
        </w:tc>
        <w:tc>
          <w:tcPr>
            <w:tcW w:w="993" w:type="dxa"/>
            <w:shd w:val="clear" w:color="auto" w:fill="FFFFFF"/>
            <w:vAlign w:val="center"/>
          </w:tcPr>
          <w:p w14:paraId="47C69F4B" w14:textId="77777777" w:rsidR="009B5D7E" w:rsidRPr="004D3749" w:rsidRDefault="009B5D7E" w:rsidP="00E92554">
            <w:pPr>
              <w:rPr>
                <w:rFonts w:eastAsia="Times New Roman" w:cs="Times New Roman"/>
                <w:color w:val="EE0000"/>
                <w:sz w:val="24"/>
                <w:szCs w:val="24"/>
              </w:rPr>
            </w:pPr>
          </w:p>
        </w:tc>
        <w:tc>
          <w:tcPr>
            <w:tcW w:w="850" w:type="dxa"/>
            <w:shd w:val="clear" w:color="auto" w:fill="FFFFFF"/>
            <w:vAlign w:val="center"/>
          </w:tcPr>
          <w:p w14:paraId="29D9E840" w14:textId="77777777" w:rsidR="009B5D7E" w:rsidRPr="004D3749" w:rsidRDefault="009B5D7E" w:rsidP="00E92554">
            <w:pPr>
              <w:rPr>
                <w:rFonts w:eastAsia="Times New Roman" w:cs="Times New Roman"/>
                <w:color w:val="EE0000"/>
                <w:sz w:val="24"/>
                <w:szCs w:val="24"/>
              </w:rPr>
            </w:pPr>
          </w:p>
        </w:tc>
        <w:tc>
          <w:tcPr>
            <w:tcW w:w="1104" w:type="dxa"/>
            <w:shd w:val="clear" w:color="auto" w:fill="FFFFFF"/>
            <w:vAlign w:val="center"/>
          </w:tcPr>
          <w:p w14:paraId="27AF9739" w14:textId="77777777" w:rsidR="009B5D7E" w:rsidRPr="004D3749" w:rsidRDefault="009B5D7E" w:rsidP="00E92554">
            <w:pPr>
              <w:rPr>
                <w:rFonts w:eastAsia="Times New Roman" w:cs="Times New Roman"/>
                <w:color w:val="EE0000"/>
                <w:sz w:val="24"/>
                <w:szCs w:val="24"/>
              </w:rPr>
            </w:pPr>
          </w:p>
        </w:tc>
      </w:tr>
    </w:tbl>
    <w:p w14:paraId="1148E45B" w14:textId="77777777" w:rsidR="009B5D7E" w:rsidRDefault="009B5D7E" w:rsidP="00AA099C">
      <w:pPr>
        <w:spacing w:before="120"/>
        <w:rPr>
          <w:b/>
        </w:rPr>
      </w:pPr>
    </w:p>
    <w:p w14:paraId="346D3566" w14:textId="77777777" w:rsidR="009B5D7E" w:rsidRPr="008B06AB" w:rsidRDefault="009B5D7E" w:rsidP="00AA099C">
      <w:pPr>
        <w:spacing w:before="120"/>
      </w:pPr>
      <w:r w:rsidRPr="008B06AB">
        <w:rPr>
          <w:b/>
        </w:rPr>
        <w:t>Phần 2:</w:t>
      </w:r>
      <w:r w:rsidRPr="008B06AB">
        <w:t xml:space="preserve"> </w:t>
      </w:r>
      <w:r w:rsidRPr="008B06AB">
        <w:rPr>
          <w:b/>
        </w:rPr>
        <w:t>ĐÁNH GIÁ BÀI LÀM/SẢN PHẨM THEO RUBRIC CỦA HỌC PHẦN</w:t>
      </w:r>
      <w:r w:rsidRPr="008B06AB">
        <w:t xml:space="preserve"> </w:t>
      </w:r>
    </w:p>
    <w:p w14:paraId="5CA668B0" w14:textId="77777777" w:rsidR="009B5D7E" w:rsidRDefault="009B5D7E" w:rsidP="0002647D">
      <w:pPr>
        <w:tabs>
          <w:tab w:val="right" w:pos="6521"/>
          <w:tab w:val="right" w:pos="9355"/>
        </w:tabs>
        <w:spacing w:before="120" w:after="120" w:line="300" w:lineRule="auto"/>
        <w:ind w:firstLine="567"/>
        <w:rPr>
          <w:i/>
          <w:sz w:val="22"/>
          <w:szCs w:val="32"/>
        </w:rPr>
      </w:pPr>
      <w:r w:rsidRPr="0059336A">
        <w:rPr>
          <w:i/>
          <w:sz w:val="22"/>
          <w:szCs w:val="32"/>
        </w:rPr>
        <w:t xml:space="preserve">Các tiêu chí đánh giá, điểm tối đa, CELO và chỉ báo thực hiện được xác định theo rubric đã được phê duyệt của học </w:t>
      </w:r>
      <w:r w:rsidRPr="0002647D">
        <w:rPr>
          <w:i/>
          <w:iCs/>
          <w:sz w:val="24"/>
          <w:szCs w:val="24"/>
          <w:lang w:val="vi-VN"/>
        </w:rPr>
        <w:t>phần</w:t>
      </w:r>
      <w:r w:rsidRPr="0059336A">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0E154E">
        <w:rPr>
          <w:b/>
          <w:bCs/>
          <w:i/>
          <w:sz w:val="22"/>
          <w:szCs w:val="32"/>
        </w:rPr>
        <w:t>(6)</w:t>
      </w:r>
      <w:r w:rsidRPr="0059336A">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9B5D7E" w14:paraId="72D65CC8"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770B1195" w14:textId="77777777" w:rsidR="009B5D7E" w:rsidRDefault="009B5D7E" w:rsidP="009F0FFE">
            <w:pPr>
              <w:ind w:left="168"/>
              <w:jc w:val="center"/>
            </w:pPr>
            <w:r>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7EAE85AC" w14:textId="77777777" w:rsidR="009B5D7E" w:rsidRDefault="009B5D7E" w:rsidP="009F0FFE">
            <w:pPr>
              <w:ind w:left="37"/>
              <w:jc w:val="center"/>
            </w:pPr>
            <w:r>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084B2421" w14:textId="77777777" w:rsidR="009B5D7E" w:rsidRDefault="009B5D7E" w:rsidP="009F0FFE">
            <w:pPr>
              <w:jc w:val="center"/>
              <w:rPr>
                <w:b/>
              </w:rPr>
            </w:pPr>
            <w:r>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45B5B737" w14:textId="77777777" w:rsidR="009B5D7E" w:rsidRDefault="009B5D7E" w:rsidP="009F0FFE">
            <w:pPr>
              <w:jc w:val="center"/>
            </w:pPr>
            <w:r>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67429FC8" w14:textId="77777777" w:rsidR="009B5D7E" w:rsidRDefault="009B5D7E" w:rsidP="009F0FFE">
            <w:pPr>
              <w:jc w:val="center"/>
              <w:rPr>
                <w:b/>
              </w:rPr>
            </w:pPr>
            <w:r>
              <w:rPr>
                <w:b/>
              </w:rPr>
              <w:t>CELOx</w:t>
            </w:r>
          </w:p>
        </w:tc>
        <w:tc>
          <w:tcPr>
            <w:tcW w:w="825" w:type="dxa"/>
            <w:tcBorders>
              <w:top w:val="single" w:sz="4" w:space="0" w:color="000000"/>
              <w:left w:val="single" w:sz="4" w:space="0" w:color="000000"/>
              <w:bottom w:val="single" w:sz="4" w:space="0" w:color="000000"/>
              <w:right w:val="nil"/>
            </w:tcBorders>
            <w:vAlign w:val="center"/>
          </w:tcPr>
          <w:p w14:paraId="01F89D97" w14:textId="77777777" w:rsidR="009B5D7E" w:rsidRDefault="009B5D7E"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39C26CD8" w14:textId="77777777" w:rsidR="009B5D7E" w:rsidRDefault="009B5D7E" w:rsidP="009F0FFE">
            <w:pPr>
              <w:ind w:left="-31"/>
              <w:jc w:val="center"/>
            </w:pPr>
            <w:r>
              <w:rPr>
                <w:b/>
              </w:rPr>
              <w:t>Điểm đánh giá</w:t>
            </w:r>
          </w:p>
        </w:tc>
      </w:tr>
      <w:tr w:rsidR="009B5D7E" w14:paraId="5CADE4B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24B24BFC" w14:textId="77777777" w:rsidR="009B5D7E" w:rsidRDefault="009B5D7E"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6719C89A" w14:textId="77777777" w:rsidR="009B5D7E" w:rsidRDefault="009B5D7E"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6331B5C7" w14:textId="77777777" w:rsidR="009B5D7E" w:rsidRDefault="009B5D7E"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05177A79" w14:textId="77777777" w:rsidR="009B5D7E" w:rsidRDefault="009B5D7E"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70C22C00" w14:textId="77777777" w:rsidR="009B5D7E" w:rsidRDefault="009B5D7E"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641EF71B" w14:textId="77777777" w:rsidR="009B5D7E" w:rsidRDefault="009B5D7E" w:rsidP="009F0FFE">
            <w:pPr>
              <w:jc w:val="center"/>
              <w:rPr>
                <w:b/>
              </w:rPr>
            </w:pPr>
            <w:r>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12FAB16F" w14:textId="77777777" w:rsidR="009B5D7E" w:rsidRDefault="009B5D7E" w:rsidP="009F0FFE">
            <w:pPr>
              <w:ind w:left="122"/>
              <w:jc w:val="center"/>
              <w:rPr>
                <w:b/>
              </w:rPr>
            </w:pPr>
            <w:r>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3675B502" w14:textId="77777777" w:rsidR="009B5D7E" w:rsidRDefault="009B5D7E" w:rsidP="009F0FFE">
            <w:pPr>
              <w:ind w:left="137" w:right="34"/>
              <w:jc w:val="center"/>
            </w:pPr>
            <w:r>
              <w:rPr>
                <w:b/>
              </w:rPr>
              <w:t>Điểm thống nhất</w:t>
            </w:r>
          </w:p>
        </w:tc>
      </w:tr>
      <w:tr w:rsidR="009B5D7E" w14:paraId="46E1247C"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162C3C44" w14:textId="77777777" w:rsidR="009B5D7E" w:rsidRDefault="009B5D7E" w:rsidP="009F0FFE">
            <w:pPr>
              <w:pBdr>
                <w:top w:val="nil"/>
                <w:left w:val="nil"/>
                <w:bottom w:val="nil"/>
                <w:right w:val="nil"/>
                <w:between w:val="nil"/>
              </w:pBdr>
              <w:jc w:val="center"/>
            </w:pPr>
            <w:r>
              <w:t>1</w:t>
            </w:r>
          </w:p>
        </w:tc>
        <w:tc>
          <w:tcPr>
            <w:tcW w:w="1421" w:type="dxa"/>
            <w:vMerge w:val="restart"/>
            <w:tcBorders>
              <w:top w:val="single" w:sz="4" w:space="0" w:color="000000"/>
              <w:left w:val="single" w:sz="4" w:space="0" w:color="000000"/>
              <w:right w:val="single" w:sz="4" w:space="0" w:color="auto"/>
            </w:tcBorders>
            <w:vAlign w:val="center"/>
          </w:tcPr>
          <w:p w14:paraId="3A10B2E1" w14:textId="77777777" w:rsidR="009B5D7E" w:rsidRPr="00B4143B" w:rsidRDefault="009B5D7E" w:rsidP="009F0FFE">
            <w:pPr>
              <w:ind w:left="150"/>
            </w:pPr>
            <w:r w:rsidRPr="00B4143B">
              <w:t>Phân tích, thiết kế hệ thống</w:t>
            </w:r>
            <w:r w:rsidRPr="00B4143B">
              <w:br/>
            </w:r>
          </w:p>
        </w:tc>
        <w:tc>
          <w:tcPr>
            <w:tcW w:w="2409" w:type="dxa"/>
            <w:tcBorders>
              <w:top w:val="single" w:sz="4" w:space="0" w:color="auto"/>
              <w:left w:val="single" w:sz="4" w:space="0" w:color="auto"/>
              <w:bottom w:val="single" w:sz="4" w:space="0" w:color="auto"/>
              <w:right w:val="single" w:sz="4" w:space="0" w:color="auto"/>
            </w:tcBorders>
            <w:vAlign w:val="center"/>
          </w:tcPr>
          <w:p w14:paraId="2DAB21BA" w14:textId="77777777" w:rsidR="009B5D7E" w:rsidRPr="002D7E22" w:rsidRDefault="009B5D7E" w:rsidP="009F0FFE">
            <w:pPr>
              <w:pStyle w:val="ThngthngWeb"/>
            </w:pPr>
            <w:r>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1939BB0F" w14:textId="77777777" w:rsidR="009B5D7E" w:rsidRPr="00B4143B" w:rsidRDefault="009B5D7E" w:rsidP="009F0FFE">
            <w:pPr>
              <w:jc w:val="center"/>
            </w:pPr>
            <w:r w:rsidRPr="00B4143B">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56C9E3CC" w14:textId="77777777" w:rsidR="009B5D7E" w:rsidRPr="005D462A" w:rsidRDefault="009B5D7E" w:rsidP="009F0FFE">
            <w:pPr>
              <w:jc w:val="center"/>
              <w:rPr>
                <w:color w:val="000000" w:themeColor="text1"/>
              </w:rPr>
            </w:pPr>
            <w:r w:rsidRPr="005D462A">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1A34EF8A"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BD64038"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56AA24C" w14:textId="77777777" w:rsidR="009B5D7E" w:rsidRDefault="009B5D7E" w:rsidP="009F0FFE">
            <w:pPr>
              <w:ind w:left="104"/>
              <w:jc w:val="center"/>
            </w:pPr>
          </w:p>
        </w:tc>
      </w:tr>
      <w:tr w:rsidR="009B5D7E" w14:paraId="028ECA4C"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64191F2" w14:textId="77777777" w:rsidR="009B5D7E" w:rsidRDefault="009B5D7E"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5C88D624" w14:textId="77777777" w:rsidR="009B5D7E" w:rsidRPr="00B4143B" w:rsidRDefault="009B5D7E"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088C0C22" w14:textId="77777777" w:rsidR="009B5D7E" w:rsidRPr="00B4143B" w:rsidRDefault="009B5D7E" w:rsidP="009F0FFE">
            <w:pPr>
              <w:rPr>
                <w:b/>
                <w:bCs/>
              </w:rPr>
            </w:pPr>
            <w:r w:rsidRPr="002D7E22">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7FBA1AC9" w14:textId="77777777" w:rsidR="009B5D7E" w:rsidRPr="00B4143B" w:rsidRDefault="009B5D7E" w:rsidP="009F0FFE">
            <w:pPr>
              <w:jc w:val="center"/>
            </w:pPr>
            <w:r w:rsidRPr="00B4143B">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1A29831" w14:textId="77777777" w:rsidR="009B5D7E" w:rsidRPr="005D462A" w:rsidRDefault="009B5D7E" w:rsidP="009F0FFE">
            <w:pPr>
              <w:jc w:val="center"/>
              <w:rPr>
                <w:color w:val="000000" w:themeColor="text1"/>
              </w:rPr>
            </w:pPr>
            <w:r w:rsidRPr="005D462A">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75B55D59"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9CB1F76"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082BCB9" w14:textId="77777777" w:rsidR="009B5D7E" w:rsidRDefault="009B5D7E" w:rsidP="009F0FFE">
            <w:pPr>
              <w:ind w:left="104"/>
              <w:jc w:val="center"/>
            </w:pPr>
          </w:p>
        </w:tc>
      </w:tr>
      <w:tr w:rsidR="009B5D7E" w14:paraId="19E28D4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3AF364DB" w14:textId="77777777" w:rsidR="009B5D7E" w:rsidRDefault="009B5D7E" w:rsidP="009F0FFE">
            <w:pPr>
              <w:pBdr>
                <w:top w:val="nil"/>
                <w:left w:val="nil"/>
                <w:bottom w:val="nil"/>
                <w:right w:val="nil"/>
                <w:between w:val="nil"/>
              </w:pBdr>
              <w:jc w:val="center"/>
            </w:pPr>
            <w:r>
              <w:t>2</w:t>
            </w:r>
          </w:p>
        </w:tc>
        <w:tc>
          <w:tcPr>
            <w:tcW w:w="1421" w:type="dxa"/>
            <w:vMerge w:val="restart"/>
            <w:tcBorders>
              <w:top w:val="single" w:sz="4" w:space="0" w:color="000000"/>
              <w:left w:val="single" w:sz="4" w:space="0" w:color="000000"/>
              <w:right w:val="single" w:sz="4" w:space="0" w:color="auto"/>
            </w:tcBorders>
            <w:vAlign w:val="center"/>
          </w:tcPr>
          <w:p w14:paraId="2670F596" w14:textId="77777777" w:rsidR="009B5D7E" w:rsidRPr="00B4143B" w:rsidRDefault="009B5D7E" w:rsidP="009F0FFE">
            <w:pPr>
              <w:ind w:left="150"/>
            </w:pPr>
            <w:r w:rsidRPr="00B4143B">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568A45AC" w14:textId="77777777" w:rsidR="009B5D7E" w:rsidRPr="00B4143B" w:rsidRDefault="009B5D7E" w:rsidP="009F0FFE">
            <w:pPr>
              <w:rPr>
                <w:b/>
                <w:bCs/>
              </w:rPr>
            </w:pPr>
            <w:r w:rsidRPr="002D7E22">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119FAA95" w14:textId="77777777" w:rsidR="009B5D7E" w:rsidRPr="00B4143B" w:rsidRDefault="009B5D7E" w:rsidP="009F0FFE">
            <w:pPr>
              <w:jc w:val="center"/>
            </w:pPr>
            <w:r w:rsidRPr="00B4143B">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355FDA77" w14:textId="77777777" w:rsidR="009B5D7E" w:rsidRPr="005D462A" w:rsidRDefault="009B5D7E" w:rsidP="009F0FFE">
            <w:pPr>
              <w:jc w:val="center"/>
              <w:rPr>
                <w:color w:val="000000" w:themeColor="text1"/>
              </w:rPr>
            </w:pPr>
            <w:r w:rsidRPr="005D462A">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394CD3E2"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36957F9"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B60C141" w14:textId="77777777" w:rsidR="009B5D7E" w:rsidRDefault="009B5D7E" w:rsidP="009F0FFE">
            <w:pPr>
              <w:ind w:left="104"/>
              <w:jc w:val="center"/>
            </w:pPr>
          </w:p>
        </w:tc>
      </w:tr>
      <w:tr w:rsidR="009B5D7E" w14:paraId="1A590CFA"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23523B74" w14:textId="77777777" w:rsidR="009B5D7E" w:rsidRDefault="009B5D7E"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24BF8B23" w14:textId="77777777" w:rsidR="009B5D7E" w:rsidRPr="00B4143B" w:rsidRDefault="009B5D7E"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634987D1" w14:textId="77777777" w:rsidR="009B5D7E" w:rsidRPr="00B4143B" w:rsidRDefault="009B5D7E" w:rsidP="009F0FFE">
            <w:pPr>
              <w:rPr>
                <w:b/>
                <w:bCs/>
              </w:rPr>
            </w:pPr>
            <w:r w:rsidRPr="002D7E22">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16EC4F6B" w14:textId="77777777" w:rsidR="009B5D7E" w:rsidRPr="00B4143B" w:rsidRDefault="009B5D7E" w:rsidP="009F0FFE">
            <w:pPr>
              <w:jc w:val="center"/>
            </w:pPr>
            <w:r>
              <w:t>2</w:t>
            </w:r>
            <w:r w:rsidRPr="00B4143B">
              <w:t>.0</w:t>
            </w:r>
          </w:p>
        </w:tc>
        <w:tc>
          <w:tcPr>
            <w:tcW w:w="839" w:type="dxa"/>
            <w:tcBorders>
              <w:top w:val="single" w:sz="4" w:space="0" w:color="000000"/>
              <w:left w:val="single" w:sz="4" w:space="0" w:color="000000"/>
              <w:bottom w:val="single" w:sz="4" w:space="0" w:color="000000"/>
              <w:right w:val="single" w:sz="4" w:space="0" w:color="000000"/>
            </w:tcBorders>
            <w:vAlign w:val="center"/>
          </w:tcPr>
          <w:p w14:paraId="02AF8455" w14:textId="77777777" w:rsidR="009B5D7E" w:rsidRPr="005D462A" w:rsidRDefault="009B5D7E" w:rsidP="009F0FFE">
            <w:pPr>
              <w:jc w:val="center"/>
              <w:rPr>
                <w:color w:val="000000" w:themeColor="text1"/>
              </w:rPr>
            </w:pPr>
            <w:r w:rsidRPr="005D462A">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227456CB"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4328024"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06AC01F" w14:textId="77777777" w:rsidR="009B5D7E" w:rsidRDefault="009B5D7E" w:rsidP="009F0FFE">
            <w:pPr>
              <w:ind w:left="104"/>
              <w:jc w:val="center"/>
            </w:pPr>
          </w:p>
        </w:tc>
      </w:tr>
      <w:tr w:rsidR="009B5D7E" w14:paraId="2BBE09F2"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655390A3" w14:textId="77777777" w:rsidR="009B5D7E" w:rsidRDefault="009B5D7E" w:rsidP="009F0FFE">
            <w:pPr>
              <w:pBdr>
                <w:top w:val="nil"/>
                <w:left w:val="nil"/>
                <w:bottom w:val="nil"/>
                <w:right w:val="nil"/>
                <w:between w:val="nil"/>
              </w:pBdr>
              <w:jc w:val="center"/>
            </w:pPr>
            <w:r>
              <w:t>3</w:t>
            </w:r>
          </w:p>
        </w:tc>
        <w:tc>
          <w:tcPr>
            <w:tcW w:w="1421" w:type="dxa"/>
            <w:vMerge/>
            <w:tcBorders>
              <w:left w:val="single" w:sz="4" w:space="0" w:color="000000"/>
              <w:bottom w:val="single" w:sz="4" w:space="0" w:color="000000"/>
              <w:right w:val="single" w:sz="4" w:space="0" w:color="auto"/>
            </w:tcBorders>
            <w:vAlign w:val="center"/>
          </w:tcPr>
          <w:p w14:paraId="51E09CEF" w14:textId="77777777" w:rsidR="009B5D7E" w:rsidRPr="00B4143B" w:rsidRDefault="009B5D7E"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30F16B92" w14:textId="77777777" w:rsidR="009B5D7E" w:rsidRPr="00B4143B" w:rsidRDefault="009B5D7E" w:rsidP="009F0FFE">
            <w:r w:rsidRPr="002D7E22">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38B88559" w14:textId="77777777" w:rsidR="009B5D7E" w:rsidRPr="00B4143B" w:rsidRDefault="009B5D7E" w:rsidP="009F0FFE">
            <w:pPr>
              <w:jc w:val="center"/>
            </w:pPr>
            <w: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19E081D9" w14:textId="77777777" w:rsidR="009B5D7E" w:rsidRPr="005D462A" w:rsidRDefault="009B5D7E" w:rsidP="009F0FFE">
            <w:pPr>
              <w:jc w:val="center"/>
              <w:rPr>
                <w:color w:val="000000" w:themeColor="text1"/>
              </w:rPr>
            </w:pPr>
            <w:r w:rsidRPr="005D462A">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54E2257E"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2C52D71"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16CF348" w14:textId="77777777" w:rsidR="009B5D7E" w:rsidRDefault="009B5D7E" w:rsidP="009F0FFE">
            <w:pPr>
              <w:ind w:left="104"/>
              <w:jc w:val="center"/>
            </w:pPr>
          </w:p>
        </w:tc>
      </w:tr>
      <w:tr w:rsidR="009B5D7E" w14:paraId="7D96EF76"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4904BE7" w14:textId="77777777" w:rsidR="009B5D7E" w:rsidRDefault="009B5D7E" w:rsidP="009F0FFE">
            <w:pPr>
              <w:pBdr>
                <w:top w:val="nil"/>
                <w:left w:val="nil"/>
                <w:bottom w:val="nil"/>
                <w:right w:val="nil"/>
                <w:between w:val="nil"/>
              </w:pBdr>
              <w:jc w:val="center"/>
            </w:pPr>
            <w:r>
              <w:t>4</w:t>
            </w:r>
          </w:p>
        </w:tc>
        <w:tc>
          <w:tcPr>
            <w:tcW w:w="1421" w:type="dxa"/>
            <w:tcBorders>
              <w:top w:val="single" w:sz="4" w:space="0" w:color="000000"/>
              <w:left w:val="single" w:sz="4" w:space="0" w:color="000000"/>
              <w:bottom w:val="single" w:sz="4" w:space="0" w:color="000000"/>
              <w:right w:val="single" w:sz="4" w:space="0" w:color="auto"/>
            </w:tcBorders>
            <w:vAlign w:val="center"/>
          </w:tcPr>
          <w:p w14:paraId="1EBC9F3B" w14:textId="77777777" w:rsidR="009B5D7E" w:rsidRPr="00B4143B" w:rsidRDefault="009B5D7E" w:rsidP="009F0FFE">
            <w:pPr>
              <w:ind w:left="150"/>
            </w:pPr>
            <w:r w:rsidRPr="00B4143B">
              <w:t xml:space="preserve">Báo cáo </w:t>
            </w:r>
            <w:r>
              <w:t>đồ án</w:t>
            </w:r>
          </w:p>
        </w:tc>
        <w:tc>
          <w:tcPr>
            <w:tcW w:w="2409" w:type="dxa"/>
            <w:tcBorders>
              <w:top w:val="single" w:sz="4" w:space="0" w:color="auto"/>
              <w:left w:val="single" w:sz="4" w:space="0" w:color="auto"/>
              <w:bottom w:val="single" w:sz="4" w:space="0" w:color="auto"/>
              <w:right w:val="single" w:sz="4" w:space="0" w:color="auto"/>
            </w:tcBorders>
          </w:tcPr>
          <w:p w14:paraId="45356AC2" w14:textId="77777777" w:rsidR="009B5D7E" w:rsidRPr="00B4143B" w:rsidRDefault="009B5D7E" w:rsidP="009F0FFE">
            <w:pPr>
              <w:rPr>
                <w:b/>
                <w:bCs/>
              </w:rPr>
            </w:pPr>
            <w:r w:rsidRPr="002D7E22">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2D4D6387" w14:textId="77777777" w:rsidR="009B5D7E" w:rsidRPr="00B4143B" w:rsidRDefault="009B5D7E" w:rsidP="009F0FFE">
            <w:pPr>
              <w:jc w:val="center"/>
            </w:pPr>
            <w:r w:rsidRPr="00B4143B">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CEFFDB9" w14:textId="77777777" w:rsidR="009B5D7E" w:rsidRPr="005D462A" w:rsidRDefault="009B5D7E" w:rsidP="009F0FFE">
            <w:pPr>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DE56737"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4B58DFD"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414D0B2" w14:textId="77777777" w:rsidR="009B5D7E" w:rsidRDefault="009B5D7E" w:rsidP="009F0FFE">
            <w:pPr>
              <w:ind w:left="104"/>
              <w:jc w:val="center"/>
            </w:pPr>
          </w:p>
        </w:tc>
      </w:tr>
      <w:tr w:rsidR="009B5D7E" w14:paraId="1C35A52D"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26D87EB" w14:textId="77777777" w:rsidR="009B5D7E" w:rsidRDefault="009B5D7E" w:rsidP="009F0FFE">
            <w:pPr>
              <w:pBdr>
                <w:top w:val="nil"/>
                <w:left w:val="nil"/>
                <w:bottom w:val="nil"/>
                <w:right w:val="nil"/>
                <w:between w:val="nil"/>
              </w:pBdr>
              <w:jc w:val="center"/>
            </w:pPr>
            <w:r>
              <w:t>5</w:t>
            </w:r>
          </w:p>
        </w:tc>
        <w:tc>
          <w:tcPr>
            <w:tcW w:w="1421" w:type="dxa"/>
            <w:tcBorders>
              <w:top w:val="single" w:sz="4" w:space="0" w:color="000000"/>
              <w:left w:val="single" w:sz="4" w:space="0" w:color="000000"/>
              <w:bottom w:val="single" w:sz="4" w:space="0" w:color="000000"/>
              <w:right w:val="single" w:sz="4" w:space="0" w:color="auto"/>
            </w:tcBorders>
            <w:vAlign w:val="center"/>
          </w:tcPr>
          <w:p w14:paraId="5F03F432" w14:textId="77777777" w:rsidR="009B5D7E" w:rsidRPr="00B4143B" w:rsidRDefault="009B5D7E" w:rsidP="009F0FFE">
            <w:pPr>
              <w:ind w:left="150"/>
            </w:pPr>
            <w:r w:rsidRPr="00B4143B">
              <w:rPr>
                <w:lang w:val="fr-FR"/>
              </w:rPr>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35BC1A5A" w14:textId="77777777" w:rsidR="009B5D7E" w:rsidRPr="00B4143B" w:rsidRDefault="009B5D7E" w:rsidP="009F0FFE">
            <w:pPr>
              <w:pStyle w:val="ThngthngWeb"/>
              <w:spacing w:before="0" w:beforeAutospacing="0" w:after="0" w:afterAutospacing="0"/>
              <w:textAlignment w:val="baseline"/>
              <w:rPr>
                <w:color w:val="000000"/>
                <w:sz w:val="26"/>
                <w:szCs w:val="26"/>
              </w:rPr>
            </w:pPr>
            <w:r w:rsidRPr="00B4143B">
              <w:rPr>
                <w:color w:val="000000"/>
                <w:sz w:val="26"/>
                <w:szCs w:val="26"/>
              </w:rPr>
              <w:t>Phong cách trình bày</w:t>
            </w:r>
          </w:p>
          <w:p w14:paraId="0C4BAFA9" w14:textId="77777777" w:rsidR="009B5D7E" w:rsidRPr="00B4143B" w:rsidRDefault="009B5D7E" w:rsidP="009F0FFE">
            <w:pPr>
              <w:pStyle w:val="ThngthngWeb"/>
              <w:spacing w:before="0" w:beforeAutospacing="0" w:after="0" w:afterAutospacing="0"/>
              <w:textAlignment w:val="baseline"/>
              <w:rPr>
                <w:color w:val="000000"/>
                <w:sz w:val="26"/>
                <w:szCs w:val="26"/>
              </w:rPr>
            </w:pPr>
            <w:r w:rsidRPr="00B4143B">
              <w:rPr>
                <w:color w:val="000000"/>
                <w:sz w:val="26"/>
                <w:szCs w:val="26"/>
              </w:rPr>
              <w:t>Giọng nói</w:t>
            </w:r>
          </w:p>
          <w:p w14:paraId="4E9EAC61" w14:textId="77777777" w:rsidR="009B5D7E" w:rsidRPr="00B4143B" w:rsidRDefault="009B5D7E" w:rsidP="009F0FFE">
            <w:pPr>
              <w:rPr>
                <w:b/>
                <w:bCs/>
              </w:rPr>
            </w:pPr>
            <w:r w:rsidRPr="00B4143B">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3847D1BE" w14:textId="77777777" w:rsidR="009B5D7E" w:rsidRPr="00B4143B" w:rsidRDefault="009B5D7E" w:rsidP="009F0FFE">
            <w:pPr>
              <w:jc w:val="center"/>
            </w:pPr>
            <w:r w:rsidRPr="00B4143B">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6462AF5" w14:textId="77777777" w:rsidR="009B5D7E" w:rsidRPr="005D462A" w:rsidRDefault="009B5D7E" w:rsidP="009F0FFE">
            <w:pPr>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3CEAD70A"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84872E7"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E6CBA59" w14:textId="77777777" w:rsidR="009B5D7E" w:rsidRDefault="009B5D7E" w:rsidP="009F0FFE">
            <w:pPr>
              <w:ind w:left="104"/>
              <w:jc w:val="center"/>
            </w:pPr>
          </w:p>
        </w:tc>
      </w:tr>
      <w:tr w:rsidR="009B5D7E" w14:paraId="443090B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10E75B4" w14:textId="77777777" w:rsidR="009B5D7E" w:rsidRDefault="009B5D7E" w:rsidP="009F0FFE">
            <w:pPr>
              <w:pBdr>
                <w:top w:val="nil"/>
                <w:left w:val="nil"/>
                <w:bottom w:val="nil"/>
                <w:right w:val="nil"/>
                <w:between w:val="nil"/>
              </w:pBdr>
              <w:jc w:val="center"/>
            </w:pPr>
            <w:r>
              <w:t>6</w:t>
            </w:r>
          </w:p>
        </w:tc>
        <w:tc>
          <w:tcPr>
            <w:tcW w:w="1421" w:type="dxa"/>
            <w:tcBorders>
              <w:top w:val="single" w:sz="4" w:space="0" w:color="000000"/>
              <w:left w:val="single" w:sz="4" w:space="0" w:color="000000"/>
              <w:bottom w:val="single" w:sz="4" w:space="0" w:color="000000"/>
              <w:right w:val="single" w:sz="4" w:space="0" w:color="auto"/>
            </w:tcBorders>
            <w:vAlign w:val="center"/>
          </w:tcPr>
          <w:p w14:paraId="32C669BC" w14:textId="77777777" w:rsidR="009B5D7E" w:rsidRPr="00B4143B" w:rsidRDefault="009B5D7E" w:rsidP="009F0FFE">
            <w:pPr>
              <w:ind w:left="150"/>
            </w:pPr>
            <w:r w:rsidRPr="00B4143B">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00D327FE" w14:textId="77777777" w:rsidR="009B5D7E" w:rsidRPr="00B4143B" w:rsidRDefault="009B5D7E" w:rsidP="009F0FFE">
            <w:pPr>
              <w:pStyle w:val="ThngthngWeb"/>
              <w:spacing w:before="0" w:beforeAutospacing="0" w:after="0" w:afterAutospacing="0"/>
              <w:textAlignment w:val="baseline"/>
              <w:rPr>
                <w:color w:val="000000"/>
                <w:sz w:val="26"/>
                <w:szCs w:val="26"/>
              </w:rPr>
            </w:pPr>
            <w:r w:rsidRPr="00B4143B">
              <w:rPr>
                <w:color w:val="000000"/>
                <w:sz w:val="26"/>
                <w:szCs w:val="26"/>
              </w:rPr>
              <w:t>Tham gia tích cực các buổi họp nhóm</w:t>
            </w:r>
          </w:p>
          <w:p w14:paraId="3FB1F4D2" w14:textId="77777777" w:rsidR="009B5D7E" w:rsidRPr="00B4143B" w:rsidRDefault="009B5D7E" w:rsidP="009F0FFE">
            <w:pPr>
              <w:rPr>
                <w:b/>
                <w:bCs/>
              </w:rPr>
            </w:pPr>
            <w:r w:rsidRPr="00B4143B">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2909E2F3" w14:textId="77777777" w:rsidR="009B5D7E" w:rsidRPr="00B4143B" w:rsidRDefault="009B5D7E" w:rsidP="009F0FFE">
            <w:pPr>
              <w:jc w:val="center"/>
            </w:pPr>
            <w:r w:rsidRPr="00B4143B">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7B544E3A" w14:textId="77777777" w:rsidR="009B5D7E" w:rsidRPr="005D462A" w:rsidRDefault="009B5D7E" w:rsidP="009F0FFE">
            <w:pPr>
              <w:ind w:left="105"/>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C4A11FC" w14:textId="77777777" w:rsidR="009B5D7E" w:rsidRPr="005D462A" w:rsidRDefault="009B5D7E"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0A0E7C1" w14:textId="77777777" w:rsidR="009B5D7E" w:rsidRPr="005D462A" w:rsidRDefault="009B5D7E"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7E7D704" w14:textId="77777777" w:rsidR="009B5D7E" w:rsidRDefault="009B5D7E" w:rsidP="009F0FFE">
            <w:pPr>
              <w:ind w:left="104"/>
              <w:jc w:val="center"/>
            </w:pPr>
          </w:p>
        </w:tc>
      </w:tr>
      <w:tr w:rsidR="009B5D7E" w14:paraId="784A9C2B"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162BA0C8" w14:textId="77777777" w:rsidR="009B5D7E" w:rsidRDefault="009B5D7E" w:rsidP="009F0FFE">
            <w:pPr>
              <w:jc w:val="center"/>
              <w:rPr>
                <w:b/>
              </w:rPr>
            </w:pPr>
            <w:r>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22C3E144" w14:textId="77777777" w:rsidR="009B5D7E" w:rsidRDefault="009B5D7E" w:rsidP="009F0FFE">
            <w:pPr>
              <w:ind w:left="43"/>
              <w:jc w:val="center"/>
            </w:pPr>
            <w:r>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FA5A18E" w14:textId="77777777" w:rsidR="009B5D7E" w:rsidRDefault="009B5D7E"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203392BD" w14:textId="77777777" w:rsidR="009B5D7E" w:rsidRDefault="009B5D7E"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75912171" w14:textId="77777777" w:rsidR="009B5D7E" w:rsidRDefault="009B5D7E"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5BBCE283" w14:textId="77777777" w:rsidR="009B5D7E" w:rsidRDefault="009B5D7E" w:rsidP="009F0FFE">
            <w:pPr>
              <w:ind w:left="104"/>
              <w:jc w:val="center"/>
            </w:pPr>
          </w:p>
        </w:tc>
      </w:tr>
    </w:tbl>
    <w:p w14:paraId="615622FE" w14:textId="77777777" w:rsidR="009B5D7E" w:rsidRDefault="009B5D7E" w:rsidP="003E4043">
      <w:pPr>
        <w:tabs>
          <w:tab w:val="center" w:pos="566"/>
          <w:tab w:val="center" w:pos="6945"/>
        </w:tabs>
        <w:spacing w:after="16"/>
        <w:jc w:val="right"/>
        <w:rPr>
          <w:i/>
        </w:rPr>
      </w:pPr>
    </w:p>
    <w:p w14:paraId="40895067" w14:textId="77777777" w:rsidR="009B5D7E" w:rsidRDefault="009B5D7E" w:rsidP="003E4043">
      <w:pPr>
        <w:tabs>
          <w:tab w:val="center" w:pos="566"/>
          <w:tab w:val="center" w:pos="6945"/>
        </w:tabs>
        <w:spacing w:after="16"/>
        <w:jc w:val="right"/>
        <w:rPr>
          <w:i/>
        </w:rPr>
      </w:pPr>
      <w:r>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9B5D7E" w14:paraId="72DC997E" w14:textId="77777777" w:rsidTr="009F0FFE">
        <w:trPr>
          <w:jc w:val="center"/>
        </w:trPr>
        <w:tc>
          <w:tcPr>
            <w:tcW w:w="4535" w:type="dxa"/>
            <w:vAlign w:val="center"/>
          </w:tcPr>
          <w:p w14:paraId="6EDE48FF" w14:textId="77777777" w:rsidR="009B5D7E" w:rsidRDefault="009B5D7E" w:rsidP="009F0FFE">
            <w:pPr>
              <w:tabs>
                <w:tab w:val="center" w:pos="566"/>
                <w:tab w:val="center" w:pos="6945"/>
              </w:tabs>
              <w:spacing w:after="16"/>
              <w:jc w:val="center"/>
              <w:rPr>
                <w:rFonts w:eastAsia="Times New Roman" w:cs="Times New Roman"/>
              </w:rPr>
            </w:pPr>
            <w:r>
              <w:rPr>
                <w:rFonts w:eastAsia="Times New Roman" w:cs="Times New Roman"/>
                <w:b/>
              </w:rPr>
              <w:t>CÁN BỘ CHẤM 1</w:t>
            </w:r>
          </w:p>
        </w:tc>
        <w:tc>
          <w:tcPr>
            <w:tcW w:w="4536" w:type="dxa"/>
            <w:vAlign w:val="center"/>
          </w:tcPr>
          <w:p w14:paraId="60A346B6" w14:textId="77777777" w:rsidR="009B5D7E" w:rsidRDefault="009B5D7E" w:rsidP="009F0FFE">
            <w:pPr>
              <w:tabs>
                <w:tab w:val="center" w:pos="6945"/>
              </w:tabs>
              <w:spacing w:after="16"/>
              <w:jc w:val="center"/>
              <w:rPr>
                <w:rFonts w:eastAsia="Times New Roman" w:cs="Times New Roman"/>
              </w:rPr>
            </w:pPr>
            <w:r>
              <w:rPr>
                <w:rFonts w:eastAsia="Times New Roman" w:cs="Times New Roman"/>
                <w:b/>
              </w:rPr>
              <w:t>CÁN BỘ CHẤM 2</w:t>
            </w:r>
          </w:p>
        </w:tc>
      </w:tr>
    </w:tbl>
    <w:p w14:paraId="13F96DC3" w14:textId="77777777" w:rsidR="009B5D7E" w:rsidRPr="002063F3" w:rsidRDefault="009B5D7E" w:rsidP="002063F3">
      <w:pPr>
        <w:tabs>
          <w:tab w:val="center" w:pos="566"/>
          <w:tab w:val="center" w:pos="6945"/>
        </w:tabs>
        <w:spacing w:after="16"/>
      </w:pPr>
      <w:r>
        <w:t xml:space="preserve">                    </w:t>
      </w:r>
      <w:r>
        <w:rPr>
          <w:i/>
        </w:rPr>
        <w:t>(Ký, ghi rõ họ tên)                                        (Ký, ghi rõ họ tên)</w:t>
      </w:r>
    </w:p>
    <w:p w14:paraId="62F49666" w14:textId="77777777" w:rsidR="009B5D7E" w:rsidRPr="002063F3" w:rsidRDefault="009B5D7E" w:rsidP="002063F3">
      <w:pPr>
        <w:tabs>
          <w:tab w:val="center" w:pos="566"/>
          <w:tab w:val="center" w:pos="6945"/>
          <w:tab w:val="right" w:pos="9071"/>
        </w:tabs>
        <w:spacing w:after="16"/>
      </w:pPr>
      <w:r>
        <w:t xml:space="preserve">                     </w:t>
      </w:r>
      <w:r>
        <w:tab/>
        <w:t>Võ Quốc Lương</w:t>
      </w:r>
    </w:p>
    <w:p w14:paraId="3E205494" w14:textId="77777777" w:rsidR="00194873" w:rsidRPr="0062652C" w:rsidRDefault="00194873" w:rsidP="005412DF">
      <w:pPr>
        <w:jc w:val="center"/>
        <w:rPr>
          <w:rFonts w:cs="Times New Roman"/>
          <w:noProof/>
          <w:szCs w:val="26"/>
          <w:lang w:val="vi-VN"/>
        </w:rPr>
      </w:pPr>
      <w:r w:rsidRPr="0062652C">
        <w:rPr>
          <w:rFonts w:cs="Times New Roman"/>
          <w:noProof/>
          <w:szCs w:val="26"/>
          <w:lang w:val="vi-VN"/>
        </w:rPr>
        <w:t>TRƯỜNG ĐẠI HỌC THỦ DẦU MỘT</w:t>
      </w:r>
    </w:p>
    <w:p w14:paraId="795976EC" w14:textId="77777777" w:rsidR="00194873" w:rsidRPr="0062652C" w:rsidRDefault="00194873" w:rsidP="005412DF">
      <w:pPr>
        <w:jc w:val="center"/>
        <w:rPr>
          <w:rFonts w:cs="Times New Roman"/>
          <w:b/>
          <w:bCs/>
          <w:noProof/>
          <w:szCs w:val="26"/>
          <w:lang w:val="vi-VN"/>
        </w:rPr>
      </w:pPr>
      <w:r w:rsidRPr="0062652C">
        <w:rPr>
          <w:rFonts w:cs="Times New Roman"/>
          <w:b/>
          <w:bCs/>
          <w:noProof/>
          <w:szCs w:val="26"/>
          <w:lang w:val="vi-VN"/>
        </w:rPr>
        <w:t xml:space="preserve">VIỆN </w:t>
      </w:r>
      <w:r w:rsidR="005C2F0B" w:rsidRPr="0062652C">
        <w:rPr>
          <w:rFonts w:cs="Times New Roman"/>
          <w:b/>
          <w:bCs/>
          <w:noProof/>
          <w:szCs w:val="26"/>
          <w:lang w:val="vi-VN"/>
        </w:rPr>
        <w:t>CÔNG</w:t>
      </w:r>
      <w:r w:rsidR="005C2F0B">
        <w:rPr>
          <w:rFonts w:cs="Times New Roman"/>
          <w:b/>
          <w:bCs/>
          <w:noProof/>
          <w:szCs w:val="26"/>
          <w:lang w:val="vi-VN"/>
        </w:rPr>
        <w:t xml:space="preserve"> NGHỆ </w:t>
      </w:r>
      <w:r w:rsidRPr="0062652C">
        <w:rPr>
          <w:rFonts w:cs="Times New Roman"/>
          <w:b/>
          <w:bCs/>
          <w:noProof/>
          <w:szCs w:val="26"/>
          <w:lang w:val="vi-VN"/>
        </w:rPr>
        <w:t>SỐ</w:t>
      </w:r>
    </w:p>
    <w:p w14:paraId="78342EAC" w14:textId="77777777" w:rsidR="00194873" w:rsidRPr="0062652C" w:rsidRDefault="00194873" w:rsidP="00194873">
      <w:pPr>
        <w:jc w:val="center"/>
        <w:rPr>
          <w:noProof/>
          <w:lang w:val="vi-VN"/>
        </w:rPr>
      </w:pPr>
    </w:p>
    <w:p w14:paraId="04EF6EE7" w14:textId="77777777" w:rsidR="00194873" w:rsidRPr="0062652C" w:rsidRDefault="00194873" w:rsidP="00194873">
      <w:pPr>
        <w:jc w:val="center"/>
        <w:rPr>
          <w:rFonts w:cs="Times New Roman"/>
          <w:b/>
          <w:bCs/>
          <w:noProof/>
          <w:szCs w:val="26"/>
          <w:lang w:val="vi-VN"/>
        </w:rPr>
      </w:pPr>
      <w:r w:rsidRPr="0062652C">
        <w:rPr>
          <w:rFonts w:cs="Times New Roman"/>
          <w:b/>
          <w:bCs/>
          <w:noProof/>
          <w:szCs w:val="26"/>
          <w:lang w:val="vi-VN"/>
        </w:rPr>
        <w:lastRenderedPageBreak/>
        <w:t>KẾ HOẠCH LÀM VIỆC NHÓM 2</w:t>
      </w:r>
    </w:p>
    <w:p w14:paraId="707E557A" w14:textId="77777777" w:rsidR="00194873" w:rsidRPr="0062652C" w:rsidRDefault="00194873" w:rsidP="00C0593D">
      <w:pPr>
        <w:jc w:val="center"/>
        <w:rPr>
          <w:rFonts w:cs="Times New Roman"/>
          <w:b/>
          <w:bCs/>
          <w:i/>
          <w:iCs/>
          <w:noProof/>
          <w:sz w:val="22"/>
          <w:lang w:val="vi-VN"/>
        </w:rPr>
      </w:pPr>
      <w:r w:rsidRPr="0062652C">
        <w:rPr>
          <w:rFonts w:cs="Times New Roman"/>
          <w:b/>
          <w:bCs/>
          <w:i/>
          <w:iCs/>
          <w:noProof/>
          <w:sz w:val="22"/>
          <w:lang w:val="vi-VN"/>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1CC0EFC6"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39A2270D" w14:textId="77777777" w:rsidR="00194873" w:rsidRPr="00971E10" w:rsidRDefault="00194873" w:rsidP="000E1BF3">
            <w:pPr>
              <w:jc w:val="center"/>
              <w:rPr>
                <w:rFonts w:cs="Times New Roman"/>
                <w:b/>
                <w:bCs/>
                <w:noProof/>
                <w:color w:val="EE0000"/>
                <w:szCs w:val="26"/>
              </w:rPr>
            </w:pPr>
            <w:r w:rsidRPr="00971E10">
              <w:rPr>
                <w:rFonts w:cs="Times New Roman"/>
                <w:b/>
                <w:bCs/>
                <w:noProof/>
                <w:szCs w:val="26"/>
              </w:rPr>
              <w:t>THÔNG TIN NHÓM</w:t>
            </w:r>
          </w:p>
        </w:tc>
      </w:tr>
      <w:tr w:rsidR="00194873" w:rsidRPr="00971E10" w14:paraId="1C09FC54" w14:textId="77777777" w:rsidTr="000E1BF3">
        <w:trPr>
          <w:trHeight w:val="429"/>
        </w:trPr>
        <w:tc>
          <w:tcPr>
            <w:tcW w:w="1249" w:type="pct"/>
            <w:shd w:val="clear" w:color="auto" w:fill="F2F2F2" w:themeFill="background1" w:themeFillShade="F2"/>
            <w:tcMar>
              <w:left w:w="288" w:type="dxa"/>
              <w:right w:w="288" w:type="dxa"/>
            </w:tcMar>
            <w:vAlign w:val="center"/>
          </w:tcPr>
          <w:p w14:paraId="30BB2E6F"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17F1384F" w14:textId="77777777" w:rsidR="00194873" w:rsidRPr="00971E10" w:rsidRDefault="00194873" w:rsidP="000E1BF3">
            <w:pPr>
              <w:rPr>
                <w:rFonts w:cs="Times New Roman"/>
                <w:noProof/>
                <w:color w:val="EE0000"/>
                <w:szCs w:val="26"/>
              </w:rPr>
            </w:pPr>
            <w:r w:rsidRPr="00971E10">
              <w:rPr>
                <w:rFonts w:cs="Times New Roman"/>
                <w:noProof/>
                <w:color w:val="EE0000"/>
                <w:szCs w:val="26"/>
              </w:rPr>
              <w:t>…</w:t>
            </w:r>
          </w:p>
        </w:tc>
      </w:tr>
      <w:tr w:rsidR="00194873" w:rsidRPr="00971E10" w14:paraId="2132253F"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4621DCE2"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1C23B70D" w14:textId="77777777" w:rsidR="00194873" w:rsidRPr="00971E10" w:rsidRDefault="00E049AA" w:rsidP="000E1BF3">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EndPr/>
              <w:sdtContent>
                <w:r w:rsidR="00194873" w:rsidRPr="00971E10">
                  <w:rPr>
                    <w:rFonts w:cs="Times New Roman"/>
                    <w:noProof/>
                    <w:color w:val="EE0000"/>
                    <w:szCs w:val="26"/>
                  </w:rPr>
                  <w:t>Họ và tên sinh viên 1</w:t>
                </w:r>
              </w:sdtContent>
            </w:sdt>
          </w:p>
        </w:tc>
      </w:tr>
      <w:tr w:rsidR="00194873" w:rsidRPr="00971E10" w14:paraId="1939A48C" w14:textId="77777777" w:rsidTr="000E1BF3">
        <w:trPr>
          <w:trHeight w:val="429"/>
        </w:trPr>
        <w:tc>
          <w:tcPr>
            <w:tcW w:w="1249" w:type="pct"/>
            <w:vMerge/>
            <w:shd w:val="clear" w:color="auto" w:fill="F2F2F2" w:themeFill="background1" w:themeFillShade="F2"/>
            <w:tcMar>
              <w:left w:w="288" w:type="dxa"/>
              <w:right w:w="288" w:type="dxa"/>
            </w:tcMar>
            <w:vAlign w:val="center"/>
          </w:tcPr>
          <w:p w14:paraId="1BCBAC38" w14:textId="77777777" w:rsidR="00194873" w:rsidRPr="00971E10" w:rsidRDefault="00194873" w:rsidP="002F52F2">
            <w:pPr>
              <w:rPr>
                <w:b/>
                <w:bCs/>
                <w:noProof/>
              </w:rPr>
            </w:pPr>
          </w:p>
        </w:tc>
        <w:tc>
          <w:tcPr>
            <w:tcW w:w="3751" w:type="pct"/>
            <w:tcMar>
              <w:left w:w="288" w:type="dxa"/>
            </w:tcMar>
          </w:tcPr>
          <w:p w14:paraId="6F9A9B03" w14:textId="77777777" w:rsidR="00194873" w:rsidRPr="00971E10" w:rsidRDefault="00E049AA" w:rsidP="000E1BF3">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EndPr/>
              <w:sdtContent>
                <w:r w:rsidR="00194873" w:rsidRPr="00971E10">
                  <w:rPr>
                    <w:rFonts w:cs="Times New Roman"/>
                    <w:noProof/>
                    <w:color w:val="EE0000"/>
                    <w:szCs w:val="26"/>
                  </w:rPr>
                  <w:t>Họ và tên sinh viên 2</w:t>
                </w:r>
              </w:sdtContent>
            </w:sdt>
          </w:p>
        </w:tc>
      </w:tr>
      <w:tr w:rsidR="00194873" w:rsidRPr="00971E10" w14:paraId="5B1E1259" w14:textId="77777777" w:rsidTr="000E1BF3">
        <w:trPr>
          <w:trHeight w:val="429"/>
        </w:trPr>
        <w:tc>
          <w:tcPr>
            <w:tcW w:w="1249" w:type="pct"/>
            <w:vMerge/>
            <w:shd w:val="clear" w:color="auto" w:fill="F2F2F2" w:themeFill="background1" w:themeFillShade="F2"/>
            <w:tcMar>
              <w:left w:w="288" w:type="dxa"/>
              <w:right w:w="288" w:type="dxa"/>
            </w:tcMar>
            <w:vAlign w:val="center"/>
          </w:tcPr>
          <w:p w14:paraId="536A5C69" w14:textId="77777777" w:rsidR="00194873" w:rsidRPr="00971E10" w:rsidRDefault="00194873" w:rsidP="002F52F2">
            <w:pPr>
              <w:rPr>
                <w:b/>
                <w:bCs/>
                <w:noProof/>
              </w:rPr>
            </w:pPr>
          </w:p>
        </w:tc>
        <w:tc>
          <w:tcPr>
            <w:tcW w:w="3751" w:type="pct"/>
            <w:tcMar>
              <w:left w:w="288" w:type="dxa"/>
            </w:tcMar>
          </w:tcPr>
          <w:p w14:paraId="326801E9" w14:textId="77777777" w:rsidR="00194873" w:rsidRPr="00971E10" w:rsidRDefault="00E049AA" w:rsidP="000E1BF3">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EndPr/>
              <w:sdtContent>
                <w:r w:rsidR="00194873" w:rsidRPr="00971E10">
                  <w:rPr>
                    <w:rFonts w:cs="Times New Roman"/>
                    <w:noProof/>
                    <w:color w:val="EE0000"/>
                    <w:szCs w:val="26"/>
                  </w:rPr>
                  <w:t>Họ và tên sinh viên 3</w:t>
                </w:r>
              </w:sdtContent>
            </w:sdt>
          </w:p>
        </w:tc>
      </w:tr>
      <w:tr w:rsidR="00194873" w:rsidRPr="00971E10" w14:paraId="76E97A0F" w14:textId="77777777" w:rsidTr="000E1BF3">
        <w:trPr>
          <w:trHeight w:val="429"/>
        </w:trPr>
        <w:tc>
          <w:tcPr>
            <w:tcW w:w="1249" w:type="pct"/>
            <w:shd w:val="clear" w:color="auto" w:fill="F2F2F2" w:themeFill="background1" w:themeFillShade="F2"/>
            <w:tcMar>
              <w:left w:w="288" w:type="dxa"/>
              <w:right w:w="288" w:type="dxa"/>
            </w:tcMar>
            <w:vAlign w:val="center"/>
          </w:tcPr>
          <w:p w14:paraId="2BB2BDD8"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0329D553" w14:textId="77777777" w:rsidR="00194873" w:rsidRPr="00971E10" w:rsidRDefault="00E049AA" w:rsidP="000E1BF3">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EndPr/>
              <w:sdtContent>
                <w:r w:rsidR="00194873" w:rsidRPr="00971E10">
                  <w:rPr>
                    <w:rFonts w:cs="Times New Roman"/>
                    <w:noProof/>
                    <w:color w:val="EE0000"/>
                    <w:szCs w:val="26"/>
                  </w:rPr>
                  <w:t>VCNS.CQ.T105</w:t>
                </w:r>
              </w:sdtContent>
            </w:sdt>
          </w:p>
        </w:tc>
      </w:tr>
    </w:tbl>
    <w:p w14:paraId="75FC9865"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2777E68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766F50B3" w14:textId="77777777" w:rsidR="00194873" w:rsidRPr="00971E10" w:rsidRDefault="00194873" w:rsidP="000E1BF3">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79DA9841"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3DD39A7E" w14:textId="77777777" w:rsidR="00194873" w:rsidRPr="00971E10" w:rsidRDefault="00194873" w:rsidP="000E1BF3">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0B77CF39"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20FF690" w14:textId="77777777" w:rsidR="00194873" w:rsidRPr="00971E10" w:rsidRDefault="00E049AA" w:rsidP="000E1BF3">
            <w:pPr>
              <w:rPr>
                <w:rFonts w:cs="Times New Roman"/>
                <w:noProof/>
                <w:szCs w:val="26"/>
              </w:rPr>
            </w:pPr>
            <w:sdt>
              <w:sdtPr>
                <w:rPr>
                  <w:rFonts w:cs="Times New Roman"/>
                  <w:noProof/>
                  <w:szCs w:val="26"/>
                </w:rPr>
                <w:id w:val="973333608"/>
                <w:placeholder>
                  <w:docPart w:val="0F24E00BD70A4D77A44DE17CF1911691"/>
                </w:placeholder>
                <w15:appearance w15:val="hidden"/>
              </w:sdtPr>
              <w:sdtEnd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4972E361"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5789DDBF"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5F0CDC99"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0E5577EE"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4D4C57EF" w14:textId="77777777" w:rsidTr="000E1BF3">
        <w:trPr>
          <w:trHeight w:val="571"/>
        </w:trPr>
        <w:tc>
          <w:tcPr>
            <w:tcW w:w="9066" w:type="dxa"/>
            <w:gridSpan w:val="4"/>
            <w:shd w:val="clear" w:color="auto" w:fill="F2F2F2" w:themeFill="background1" w:themeFillShade="F2"/>
            <w:vAlign w:val="center"/>
          </w:tcPr>
          <w:p w14:paraId="7FE69E1A" w14:textId="77777777" w:rsidR="00194873" w:rsidRPr="00971E10" w:rsidRDefault="00194873" w:rsidP="000E1BF3">
            <w:pPr>
              <w:jc w:val="center"/>
              <w:rPr>
                <w:rFonts w:cs="Times New Roman"/>
                <w:b/>
                <w:bCs/>
                <w:noProof/>
                <w:szCs w:val="26"/>
              </w:rPr>
            </w:pPr>
            <w:r w:rsidRPr="00971E10">
              <w:rPr>
                <w:rFonts w:cs="Times New Roman"/>
                <w:b/>
                <w:noProof/>
                <w:szCs w:val="26"/>
              </w:rPr>
              <w:t>NỘI DUNG – KẾ HOẠCH THỰC HIỆN</w:t>
            </w:r>
          </w:p>
        </w:tc>
      </w:tr>
      <w:tr w:rsidR="00194873" w:rsidRPr="00971E10" w14:paraId="6D8399B5" w14:textId="77777777" w:rsidTr="000E1BF3">
        <w:tc>
          <w:tcPr>
            <w:tcW w:w="712" w:type="dxa"/>
          </w:tcPr>
          <w:p w14:paraId="04D65BD9" w14:textId="77777777" w:rsidR="00194873" w:rsidRPr="00971E10" w:rsidRDefault="00194873" w:rsidP="000E1BF3">
            <w:pPr>
              <w:rPr>
                <w:rFonts w:cs="Times New Roman"/>
                <w:noProof/>
                <w:szCs w:val="26"/>
              </w:rPr>
            </w:pPr>
            <w:r w:rsidRPr="00971E10">
              <w:rPr>
                <w:rFonts w:cs="Times New Roman"/>
                <w:b/>
                <w:bCs/>
                <w:noProof/>
                <w:szCs w:val="26"/>
              </w:rPr>
              <w:t>STT</w:t>
            </w:r>
          </w:p>
        </w:tc>
        <w:tc>
          <w:tcPr>
            <w:tcW w:w="2689" w:type="dxa"/>
          </w:tcPr>
          <w:p w14:paraId="2E8E3627" w14:textId="77777777" w:rsidR="00194873" w:rsidRPr="00971E10" w:rsidRDefault="00194873" w:rsidP="000E1BF3">
            <w:pPr>
              <w:rPr>
                <w:rFonts w:cs="Times New Roman"/>
                <w:noProof/>
                <w:szCs w:val="26"/>
              </w:rPr>
            </w:pPr>
            <w:r w:rsidRPr="00971E10">
              <w:rPr>
                <w:rFonts w:cs="Times New Roman"/>
                <w:b/>
                <w:bCs/>
                <w:noProof/>
                <w:szCs w:val="26"/>
              </w:rPr>
              <w:t>Tên thành viên</w:t>
            </w:r>
          </w:p>
        </w:tc>
        <w:tc>
          <w:tcPr>
            <w:tcW w:w="3400" w:type="dxa"/>
          </w:tcPr>
          <w:p w14:paraId="20C030FD" w14:textId="77777777" w:rsidR="00194873" w:rsidRPr="00971E10" w:rsidRDefault="00194873" w:rsidP="000E1BF3">
            <w:pPr>
              <w:rPr>
                <w:rFonts w:cs="Times New Roman"/>
                <w:noProof/>
                <w:szCs w:val="26"/>
              </w:rPr>
            </w:pPr>
            <w:r w:rsidRPr="00971E10">
              <w:rPr>
                <w:rFonts w:cs="Times New Roman"/>
                <w:b/>
                <w:bCs/>
                <w:noProof/>
                <w:szCs w:val="26"/>
              </w:rPr>
              <w:t>Nội dung thực hiện</w:t>
            </w:r>
          </w:p>
        </w:tc>
        <w:tc>
          <w:tcPr>
            <w:tcW w:w="2265" w:type="dxa"/>
          </w:tcPr>
          <w:p w14:paraId="082423F1" w14:textId="77777777" w:rsidR="00194873" w:rsidRPr="00971E10" w:rsidRDefault="00194873" w:rsidP="000E1BF3">
            <w:pPr>
              <w:jc w:val="center"/>
              <w:rPr>
                <w:rFonts w:cs="Times New Roman"/>
                <w:noProof/>
                <w:szCs w:val="26"/>
              </w:rPr>
            </w:pPr>
            <w:r w:rsidRPr="00971E10">
              <w:rPr>
                <w:rFonts w:cs="Times New Roman"/>
                <w:b/>
                <w:bCs/>
                <w:noProof/>
                <w:szCs w:val="26"/>
              </w:rPr>
              <w:t>Ghi chú</w:t>
            </w:r>
          </w:p>
        </w:tc>
      </w:tr>
      <w:tr w:rsidR="00194873" w:rsidRPr="00971E10" w14:paraId="36AA23B8" w14:textId="77777777" w:rsidTr="000E1BF3">
        <w:tc>
          <w:tcPr>
            <w:tcW w:w="9066" w:type="dxa"/>
            <w:gridSpan w:val="4"/>
          </w:tcPr>
          <w:p w14:paraId="6CACA7B1" w14:textId="77777777" w:rsidR="00194873" w:rsidRPr="00971E10" w:rsidRDefault="00E049AA" w:rsidP="000E1BF3">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EndPr/>
              <w:sdtContent>
                <w:r w:rsidR="00194873" w:rsidRPr="00971E10">
                  <w:rPr>
                    <w:rFonts w:cs="Times New Roman"/>
                    <w:b/>
                    <w:bCs/>
                    <w:noProof/>
                    <w:szCs w:val="26"/>
                  </w:rPr>
                  <w:t>Giai đoạn 1 (19/08/2026 – …/…/…)</w:t>
                </w:r>
              </w:sdtContent>
            </w:sdt>
          </w:p>
        </w:tc>
      </w:tr>
      <w:tr w:rsidR="00194873" w:rsidRPr="00971E10" w14:paraId="4C7D824A" w14:textId="77777777" w:rsidTr="000E1BF3">
        <w:tc>
          <w:tcPr>
            <w:tcW w:w="6801" w:type="dxa"/>
            <w:gridSpan w:val="3"/>
          </w:tcPr>
          <w:p w14:paraId="38290B68"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19A76C26" w14:textId="77777777" w:rsidR="00194873" w:rsidRPr="00971E10" w:rsidRDefault="00194873" w:rsidP="000E1BF3">
            <w:pPr>
              <w:rPr>
                <w:rFonts w:cs="Times New Roman"/>
                <w:noProof/>
                <w:szCs w:val="26"/>
              </w:rPr>
            </w:pPr>
            <w:r w:rsidRPr="00971E10">
              <w:rPr>
                <w:rFonts w:cs="Times New Roman"/>
                <w:noProof/>
                <w:szCs w:val="26"/>
              </w:rPr>
              <w:t>- Phân nhóm; Thảo luận chọn đề tài, đặt tên đề tài</w:t>
            </w:r>
          </w:p>
          <w:p w14:paraId="46ECBFB4" w14:textId="77777777" w:rsidR="00194873" w:rsidRPr="00971E10" w:rsidRDefault="00194873" w:rsidP="000E1BF3">
            <w:pPr>
              <w:rPr>
                <w:rFonts w:cs="Times New Roman"/>
                <w:noProof/>
                <w:szCs w:val="26"/>
              </w:rPr>
            </w:pPr>
            <w:r w:rsidRPr="00971E10">
              <w:rPr>
                <w:rFonts w:cs="Times New Roman"/>
                <w:noProof/>
                <w:szCs w:val="26"/>
              </w:rPr>
              <w:t>- Xây dựng kế hoạch làm việc, phân chia công việc</w:t>
            </w:r>
          </w:p>
          <w:p w14:paraId="03832453" w14:textId="77777777" w:rsidR="00194873" w:rsidRPr="00971E10" w:rsidRDefault="00194873" w:rsidP="000E1BF3">
            <w:pPr>
              <w:rPr>
                <w:rFonts w:cs="Times New Roman"/>
                <w:noProof/>
                <w:szCs w:val="26"/>
              </w:rPr>
            </w:pPr>
            <w:r w:rsidRPr="00971E10">
              <w:rPr>
                <w:rFonts w:cs="Times New Roman"/>
                <w:noProof/>
                <w:szCs w:val="26"/>
              </w:rPr>
              <w:t>- Phân tích yêu cầu</w:t>
            </w:r>
          </w:p>
          <w:p w14:paraId="59154603" w14:textId="77777777" w:rsidR="00194873" w:rsidRPr="00971E10" w:rsidRDefault="00194873" w:rsidP="000E1BF3">
            <w:pPr>
              <w:rPr>
                <w:rFonts w:cs="Times New Roman"/>
                <w:noProof/>
                <w:szCs w:val="26"/>
              </w:rPr>
            </w:pPr>
            <w:r w:rsidRPr="00971E10">
              <w:rPr>
                <w:rFonts w:cs="Times New Roman"/>
                <w:noProof/>
                <w:szCs w:val="26"/>
              </w:rPr>
              <w:t>- Thiết kế các chức năng chính</w:t>
            </w:r>
          </w:p>
        </w:tc>
        <w:tc>
          <w:tcPr>
            <w:tcW w:w="2265" w:type="dxa"/>
          </w:tcPr>
          <w:p w14:paraId="202BD455" w14:textId="77777777" w:rsidR="00194873" w:rsidRPr="00971E10" w:rsidRDefault="00194873" w:rsidP="000E1BF3">
            <w:pPr>
              <w:rPr>
                <w:rFonts w:cs="Times New Roman"/>
                <w:noProof/>
                <w:szCs w:val="26"/>
              </w:rPr>
            </w:pPr>
          </w:p>
        </w:tc>
      </w:tr>
      <w:tr w:rsidR="00194873" w:rsidRPr="00971E10" w14:paraId="1A1A1DDA" w14:textId="77777777" w:rsidTr="000E1BF3">
        <w:tc>
          <w:tcPr>
            <w:tcW w:w="712" w:type="dxa"/>
          </w:tcPr>
          <w:p w14:paraId="05FC40AE" w14:textId="77777777" w:rsidR="00194873" w:rsidRPr="00971E10" w:rsidRDefault="00194873" w:rsidP="000E1BF3">
            <w:pPr>
              <w:jc w:val="center"/>
              <w:rPr>
                <w:rFonts w:cs="Times New Roman"/>
                <w:noProof/>
                <w:szCs w:val="26"/>
              </w:rPr>
            </w:pPr>
            <w:r w:rsidRPr="00971E10">
              <w:rPr>
                <w:rFonts w:cs="Times New Roman"/>
                <w:noProof/>
                <w:szCs w:val="26"/>
              </w:rPr>
              <w:lastRenderedPageBreak/>
              <w:t>1</w:t>
            </w:r>
          </w:p>
        </w:tc>
        <w:tc>
          <w:tcPr>
            <w:tcW w:w="2689" w:type="dxa"/>
            <w:vAlign w:val="center"/>
          </w:tcPr>
          <w:p w14:paraId="394A06FD" w14:textId="77777777" w:rsidR="00194873" w:rsidRPr="00971E10" w:rsidRDefault="00E049AA" w:rsidP="000E1BF3">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EndPr/>
              <w:sdtContent>
                <w:r w:rsidR="00194873" w:rsidRPr="00971E10">
                  <w:rPr>
                    <w:rFonts w:cs="Times New Roman"/>
                    <w:noProof/>
                    <w:color w:val="EE0000"/>
                    <w:szCs w:val="26"/>
                  </w:rPr>
                  <w:t>Họ và tên sinh viên 1</w:t>
                </w:r>
              </w:sdtContent>
            </w:sdt>
          </w:p>
        </w:tc>
        <w:tc>
          <w:tcPr>
            <w:tcW w:w="3400" w:type="dxa"/>
          </w:tcPr>
          <w:p w14:paraId="67FADF17"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1E4D64A0" w14:textId="77777777" w:rsidR="00194873" w:rsidRPr="00971E10" w:rsidRDefault="00194873" w:rsidP="000E1BF3">
            <w:pPr>
              <w:rPr>
                <w:rFonts w:cs="Times New Roman"/>
                <w:noProof/>
                <w:szCs w:val="26"/>
              </w:rPr>
            </w:pPr>
          </w:p>
        </w:tc>
      </w:tr>
      <w:tr w:rsidR="00194873" w:rsidRPr="00971E10" w14:paraId="4C6DE416" w14:textId="77777777" w:rsidTr="000E1BF3">
        <w:tc>
          <w:tcPr>
            <w:tcW w:w="712" w:type="dxa"/>
          </w:tcPr>
          <w:p w14:paraId="76F7F1DC"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21067192" w14:textId="77777777" w:rsidR="00194873" w:rsidRPr="00971E10" w:rsidRDefault="00E049AA" w:rsidP="000E1BF3">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EndPr/>
              <w:sdtContent>
                <w:r w:rsidR="00194873" w:rsidRPr="00971E10">
                  <w:rPr>
                    <w:rFonts w:cs="Times New Roman"/>
                    <w:noProof/>
                    <w:color w:val="EE0000"/>
                    <w:szCs w:val="26"/>
                  </w:rPr>
                  <w:t>Họ và tên sinh viên 2</w:t>
                </w:r>
              </w:sdtContent>
            </w:sdt>
          </w:p>
        </w:tc>
        <w:tc>
          <w:tcPr>
            <w:tcW w:w="3400" w:type="dxa"/>
          </w:tcPr>
          <w:p w14:paraId="0F3FB034"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19577D48" w14:textId="77777777" w:rsidR="00194873" w:rsidRPr="00971E10" w:rsidRDefault="00194873" w:rsidP="000E1BF3">
            <w:pPr>
              <w:rPr>
                <w:rFonts w:cs="Times New Roman"/>
                <w:noProof/>
                <w:szCs w:val="26"/>
              </w:rPr>
            </w:pPr>
          </w:p>
        </w:tc>
      </w:tr>
      <w:tr w:rsidR="00194873" w:rsidRPr="00971E10" w14:paraId="1B008E3D" w14:textId="77777777" w:rsidTr="000E1BF3">
        <w:tc>
          <w:tcPr>
            <w:tcW w:w="712" w:type="dxa"/>
          </w:tcPr>
          <w:p w14:paraId="2ED3EAEC"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12E82BCA" w14:textId="77777777" w:rsidR="00194873" w:rsidRPr="00971E10" w:rsidRDefault="00E049AA" w:rsidP="000E1BF3">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EndPr/>
              <w:sdtContent>
                <w:r w:rsidR="00194873" w:rsidRPr="00971E10">
                  <w:rPr>
                    <w:rFonts w:cs="Times New Roman"/>
                    <w:noProof/>
                    <w:color w:val="EE0000"/>
                    <w:szCs w:val="26"/>
                  </w:rPr>
                  <w:t>Họ và tên sinh viên 3</w:t>
                </w:r>
              </w:sdtContent>
            </w:sdt>
          </w:p>
        </w:tc>
        <w:tc>
          <w:tcPr>
            <w:tcW w:w="3400" w:type="dxa"/>
          </w:tcPr>
          <w:p w14:paraId="6FE4A5DE" w14:textId="77777777" w:rsidR="00194873" w:rsidRPr="00971E10" w:rsidRDefault="00194873" w:rsidP="000E1BF3">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31BC2C69" w14:textId="77777777" w:rsidR="00194873" w:rsidRPr="00971E10" w:rsidRDefault="00194873" w:rsidP="000E1BF3">
            <w:pPr>
              <w:rPr>
                <w:rFonts w:cs="Times New Roman"/>
                <w:noProof/>
                <w:szCs w:val="26"/>
              </w:rPr>
            </w:pPr>
          </w:p>
        </w:tc>
      </w:tr>
      <w:tr w:rsidR="00194873" w:rsidRPr="00971E10" w14:paraId="42518933" w14:textId="77777777" w:rsidTr="000E1BF3">
        <w:tc>
          <w:tcPr>
            <w:tcW w:w="9066" w:type="dxa"/>
            <w:gridSpan w:val="4"/>
          </w:tcPr>
          <w:p w14:paraId="7F5D88AE" w14:textId="77777777" w:rsidR="00194873" w:rsidRPr="00971E10" w:rsidRDefault="00E049AA" w:rsidP="000E1BF3">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EndPr/>
              <w:sdtContent>
                <w:r w:rsidR="00194873" w:rsidRPr="00971E10">
                  <w:rPr>
                    <w:rFonts w:cs="Times New Roman"/>
                    <w:b/>
                    <w:bCs/>
                    <w:noProof/>
                    <w:szCs w:val="26"/>
                  </w:rPr>
                  <w:t>Giai đoạn 2 (…/…/…– …/…/…)</w:t>
                </w:r>
              </w:sdtContent>
            </w:sdt>
          </w:p>
        </w:tc>
      </w:tr>
      <w:tr w:rsidR="00194873" w:rsidRPr="00971E10" w14:paraId="759CDC29" w14:textId="77777777" w:rsidTr="000E1BF3">
        <w:tc>
          <w:tcPr>
            <w:tcW w:w="6801" w:type="dxa"/>
            <w:gridSpan w:val="3"/>
          </w:tcPr>
          <w:p w14:paraId="4D094B75"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78A0B0DA" w14:textId="77777777" w:rsidR="00194873" w:rsidRPr="00971E10" w:rsidRDefault="00194873" w:rsidP="000E1BF3">
            <w:pPr>
              <w:rPr>
                <w:rFonts w:cs="Times New Roman"/>
                <w:noProof/>
                <w:szCs w:val="26"/>
              </w:rPr>
            </w:pPr>
            <w:r w:rsidRPr="00971E10">
              <w:rPr>
                <w:rFonts w:cs="Times New Roman"/>
                <w:noProof/>
                <w:szCs w:val="26"/>
              </w:rPr>
              <w:t>- ….</w:t>
            </w:r>
          </w:p>
          <w:p w14:paraId="47AD83DF" w14:textId="77777777" w:rsidR="00194873" w:rsidRPr="00971E10" w:rsidRDefault="00194873" w:rsidP="000E1BF3">
            <w:pPr>
              <w:rPr>
                <w:rFonts w:cs="Times New Roman"/>
                <w:noProof/>
                <w:szCs w:val="26"/>
              </w:rPr>
            </w:pPr>
            <w:r w:rsidRPr="00971E10">
              <w:rPr>
                <w:rFonts w:cs="Times New Roman"/>
                <w:noProof/>
                <w:szCs w:val="26"/>
              </w:rPr>
              <w:t>- ….</w:t>
            </w:r>
          </w:p>
        </w:tc>
        <w:tc>
          <w:tcPr>
            <w:tcW w:w="2265" w:type="dxa"/>
          </w:tcPr>
          <w:p w14:paraId="66A8D268" w14:textId="77777777" w:rsidR="00194873" w:rsidRPr="00971E10" w:rsidRDefault="00194873" w:rsidP="000E1BF3">
            <w:pPr>
              <w:rPr>
                <w:rFonts w:cs="Times New Roman"/>
                <w:noProof/>
                <w:szCs w:val="26"/>
              </w:rPr>
            </w:pPr>
          </w:p>
        </w:tc>
      </w:tr>
      <w:tr w:rsidR="00194873" w:rsidRPr="00971E10" w14:paraId="44495D5A" w14:textId="77777777" w:rsidTr="000E1BF3">
        <w:tc>
          <w:tcPr>
            <w:tcW w:w="712" w:type="dxa"/>
          </w:tcPr>
          <w:p w14:paraId="1DB6FED1"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tcPr>
          <w:p w14:paraId="105A5D63" w14:textId="77777777" w:rsidR="00194873" w:rsidRPr="00971E10" w:rsidRDefault="00194873" w:rsidP="000E1BF3">
            <w:pPr>
              <w:rPr>
                <w:rFonts w:cs="Times New Roman"/>
                <w:noProof/>
                <w:szCs w:val="26"/>
              </w:rPr>
            </w:pPr>
          </w:p>
        </w:tc>
        <w:tc>
          <w:tcPr>
            <w:tcW w:w="3400" w:type="dxa"/>
          </w:tcPr>
          <w:p w14:paraId="75BD610C" w14:textId="77777777" w:rsidR="00194873" w:rsidRPr="00971E10" w:rsidRDefault="00194873" w:rsidP="000E1BF3">
            <w:pPr>
              <w:spacing w:after="120" w:line="324" w:lineRule="auto"/>
              <w:rPr>
                <w:rFonts w:cs="Times New Roman"/>
                <w:noProof/>
                <w:szCs w:val="26"/>
              </w:rPr>
            </w:pPr>
          </w:p>
        </w:tc>
        <w:tc>
          <w:tcPr>
            <w:tcW w:w="2265" w:type="dxa"/>
          </w:tcPr>
          <w:p w14:paraId="7D411180" w14:textId="77777777" w:rsidR="00194873" w:rsidRPr="00971E10" w:rsidRDefault="00194873" w:rsidP="000E1BF3">
            <w:pPr>
              <w:rPr>
                <w:rFonts w:cs="Times New Roman"/>
                <w:noProof/>
                <w:szCs w:val="26"/>
              </w:rPr>
            </w:pPr>
          </w:p>
        </w:tc>
      </w:tr>
      <w:tr w:rsidR="00194873" w:rsidRPr="00971E10" w14:paraId="3C60A1F5" w14:textId="77777777" w:rsidTr="000E1BF3">
        <w:tc>
          <w:tcPr>
            <w:tcW w:w="712" w:type="dxa"/>
          </w:tcPr>
          <w:p w14:paraId="4D8F174B"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057D6AAC" w14:textId="77777777" w:rsidR="00194873" w:rsidRPr="00971E10" w:rsidRDefault="00194873" w:rsidP="000E1BF3">
            <w:pPr>
              <w:rPr>
                <w:rFonts w:cs="Times New Roman"/>
                <w:noProof/>
                <w:szCs w:val="26"/>
              </w:rPr>
            </w:pPr>
          </w:p>
        </w:tc>
        <w:tc>
          <w:tcPr>
            <w:tcW w:w="3400" w:type="dxa"/>
          </w:tcPr>
          <w:p w14:paraId="3771F478" w14:textId="77777777" w:rsidR="00194873" w:rsidRPr="00971E10" w:rsidRDefault="00194873" w:rsidP="000E1BF3">
            <w:pPr>
              <w:spacing w:after="120" w:line="324" w:lineRule="auto"/>
              <w:rPr>
                <w:rFonts w:cs="Times New Roman"/>
                <w:noProof/>
                <w:szCs w:val="26"/>
              </w:rPr>
            </w:pPr>
          </w:p>
        </w:tc>
        <w:tc>
          <w:tcPr>
            <w:tcW w:w="2265" w:type="dxa"/>
          </w:tcPr>
          <w:p w14:paraId="29BC6AF9" w14:textId="77777777" w:rsidR="00194873" w:rsidRPr="00971E10" w:rsidRDefault="00194873" w:rsidP="000E1BF3">
            <w:pPr>
              <w:rPr>
                <w:rFonts w:cs="Times New Roman"/>
                <w:noProof/>
                <w:szCs w:val="26"/>
              </w:rPr>
            </w:pPr>
          </w:p>
        </w:tc>
      </w:tr>
      <w:tr w:rsidR="00194873" w:rsidRPr="00971E10" w14:paraId="21EB3647" w14:textId="77777777" w:rsidTr="000E1BF3">
        <w:tc>
          <w:tcPr>
            <w:tcW w:w="712" w:type="dxa"/>
          </w:tcPr>
          <w:p w14:paraId="62320320"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33AEDBA3" w14:textId="77777777" w:rsidR="00194873" w:rsidRPr="00971E10" w:rsidRDefault="00194873" w:rsidP="000E1BF3">
            <w:pPr>
              <w:rPr>
                <w:rFonts w:cs="Times New Roman"/>
                <w:noProof/>
                <w:szCs w:val="26"/>
              </w:rPr>
            </w:pPr>
          </w:p>
        </w:tc>
        <w:tc>
          <w:tcPr>
            <w:tcW w:w="3400" w:type="dxa"/>
          </w:tcPr>
          <w:p w14:paraId="562CBD1A" w14:textId="77777777" w:rsidR="00194873" w:rsidRPr="00971E10" w:rsidRDefault="00194873" w:rsidP="000E1BF3">
            <w:pPr>
              <w:spacing w:after="120" w:line="324" w:lineRule="auto"/>
              <w:rPr>
                <w:rFonts w:cs="Times New Roman"/>
                <w:noProof/>
                <w:szCs w:val="26"/>
              </w:rPr>
            </w:pPr>
          </w:p>
        </w:tc>
        <w:tc>
          <w:tcPr>
            <w:tcW w:w="2265" w:type="dxa"/>
          </w:tcPr>
          <w:p w14:paraId="0D5F73D4" w14:textId="77777777" w:rsidR="00194873" w:rsidRPr="00971E10" w:rsidRDefault="00194873" w:rsidP="000E1BF3">
            <w:pPr>
              <w:rPr>
                <w:rFonts w:cs="Times New Roman"/>
                <w:noProof/>
                <w:szCs w:val="26"/>
              </w:rPr>
            </w:pPr>
          </w:p>
        </w:tc>
      </w:tr>
      <w:tr w:rsidR="00194873" w:rsidRPr="00971E10" w14:paraId="7E968C40" w14:textId="77777777" w:rsidTr="000E1BF3">
        <w:trPr>
          <w:trHeight w:val="419"/>
        </w:trPr>
        <w:tc>
          <w:tcPr>
            <w:tcW w:w="9066" w:type="dxa"/>
            <w:gridSpan w:val="4"/>
          </w:tcPr>
          <w:p w14:paraId="578E065A" w14:textId="77777777" w:rsidR="00194873" w:rsidRPr="00971E10" w:rsidRDefault="00E049AA" w:rsidP="000E1BF3">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EndPr/>
              <w:sdtContent>
                <w:r w:rsidR="00194873" w:rsidRPr="00971E10">
                  <w:rPr>
                    <w:rFonts w:cs="Times New Roman"/>
                    <w:b/>
                    <w:bCs/>
                    <w:noProof/>
                    <w:szCs w:val="26"/>
                  </w:rPr>
                  <w:t>Giai đoạn 3 (…/…/…– …/…/…)</w:t>
                </w:r>
              </w:sdtContent>
            </w:sdt>
          </w:p>
        </w:tc>
      </w:tr>
      <w:tr w:rsidR="00194873" w:rsidRPr="00971E10" w14:paraId="08DEE94C" w14:textId="77777777" w:rsidTr="000E1BF3">
        <w:tc>
          <w:tcPr>
            <w:tcW w:w="6801" w:type="dxa"/>
            <w:gridSpan w:val="3"/>
          </w:tcPr>
          <w:p w14:paraId="708F601E"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47675C41" w14:textId="77777777" w:rsidR="00194873" w:rsidRPr="00971E10" w:rsidRDefault="00194873" w:rsidP="000E1BF3">
            <w:pPr>
              <w:rPr>
                <w:rFonts w:cs="Times New Roman"/>
                <w:noProof/>
                <w:szCs w:val="26"/>
              </w:rPr>
            </w:pPr>
            <w:r w:rsidRPr="00971E10">
              <w:rPr>
                <w:rFonts w:cs="Times New Roman"/>
                <w:noProof/>
                <w:szCs w:val="26"/>
              </w:rPr>
              <w:t>- ….</w:t>
            </w:r>
          </w:p>
          <w:p w14:paraId="634AFF1B" w14:textId="77777777" w:rsidR="00194873" w:rsidRPr="00971E10" w:rsidRDefault="00194873" w:rsidP="000E1BF3">
            <w:pPr>
              <w:spacing w:after="120" w:line="324" w:lineRule="auto"/>
              <w:rPr>
                <w:rFonts w:cs="Times New Roman"/>
                <w:noProof/>
                <w:szCs w:val="26"/>
              </w:rPr>
            </w:pPr>
            <w:r w:rsidRPr="00971E10">
              <w:rPr>
                <w:rFonts w:cs="Times New Roman"/>
                <w:noProof/>
                <w:szCs w:val="26"/>
              </w:rPr>
              <w:t>- ….</w:t>
            </w:r>
          </w:p>
        </w:tc>
        <w:tc>
          <w:tcPr>
            <w:tcW w:w="2265" w:type="dxa"/>
          </w:tcPr>
          <w:p w14:paraId="4F299250" w14:textId="77777777" w:rsidR="00194873" w:rsidRPr="00971E10" w:rsidRDefault="00194873" w:rsidP="000E1BF3">
            <w:pPr>
              <w:rPr>
                <w:rFonts w:cs="Times New Roman"/>
                <w:noProof/>
                <w:szCs w:val="26"/>
              </w:rPr>
            </w:pPr>
          </w:p>
        </w:tc>
      </w:tr>
      <w:tr w:rsidR="00194873" w:rsidRPr="00971E10" w14:paraId="719B1461" w14:textId="77777777" w:rsidTr="000E1BF3">
        <w:tc>
          <w:tcPr>
            <w:tcW w:w="712" w:type="dxa"/>
          </w:tcPr>
          <w:p w14:paraId="6AA8C11A" w14:textId="77777777" w:rsidR="00194873" w:rsidRPr="00971E10" w:rsidRDefault="00194873" w:rsidP="000E1BF3">
            <w:pPr>
              <w:jc w:val="center"/>
              <w:rPr>
                <w:rFonts w:cs="Times New Roman"/>
                <w:noProof/>
                <w:szCs w:val="26"/>
              </w:rPr>
            </w:pPr>
          </w:p>
        </w:tc>
        <w:tc>
          <w:tcPr>
            <w:tcW w:w="2689" w:type="dxa"/>
          </w:tcPr>
          <w:p w14:paraId="670500FF" w14:textId="77777777" w:rsidR="00194873" w:rsidRPr="00971E10" w:rsidRDefault="00194873" w:rsidP="000E1BF3">
            <w:pPr>
              <w:rPr>
                <w:rFonts w:cs="Times New Roman"/>
                <w:noProof/>
                <w:szCs w:val="26"/>
              </w:rPr>
            </w:pPr>
          </w:p>
        </w:tc>
        <w:tc>
          <w:tcPr>
            <w:tcW w:w="3400" w:type="dxa"/>
          </w:tcPr>
          <w:p w14:paraId="46042ED2" w14:textId="77777777" w:rsidR="00194873" w:rsidRPr="00971E10" w:rsidRDefault="00194873" w:rsidP="000E1BF3">
            <w:pPr>
              <w:spacing w:after="120" w:line="324" w:lineRule="auto"/>
              <w:rPr>
                <w:rFonts w:cs="Times New Roman"/>
                <w:noProof/>
                <w:szCs w:val="26"/>
              </w:rPr>
            </w:pPr>
          </w:p>
        </w:tc>
        <w:tc>
          <w:tcPr>
            <w:tcW w:w="2265" w:type="dxa"/>
          </w:tcPr>
          <w:p w14:paraId="2985159E" w14:textId="77777777" w:rsidR="00194873" w:rsidRPr="00971E10" w:rsidRDefault="00194873" w:rsidP="000E1BF3">
            <w:pPr>
              <w:rPr>
                <w:rFonts w:cs="Times New Roman"/>
                <w:noProof/>
                <w:szCs w:val="26"/>
              </w:rPr>
            </w:pPr>
          </w:p>
        </w:tc>
      </w:tr>
      <w:tr w:rsidR="00194873" w:rsidRPr="00971E10" w14:paraId="63740F79" w14:textId="77777777" w:rsidTr="000E1BF3">
        <w:tc>
          <w:tcPr>
            <w:tcW w:w="712" w:type="dxa"/>
          </w:tcPr>
          <w:p w14:paraId="6569C01A" w14:textId="77777777" w:rsidR="00194873" w:rsidRPr="00971E10" w:rsidRDefault="00194873" w:rsidP="000E1BF3">
            <w:pPr>
              <w:jc w:val="center"/>
              <w:rPr>
                <w:rFonts w:cs="Times New Roman"/>
                <w:noProof/>
                <w:szCs w:val="26"/>
              </w:rPr>
            </w:pPr>
          </w:p>
        </w:tc>
        <w:tc>
          <w:tcPr>
            <w:tcW w:w="2689" w:type="dxa"/>
          </w:tcPr>
          <w:p w14:paraId="24FB90D2" w14:textId="77777777" w:rsidR="00194873" w:rsidRPr="00971E10" w:rsidRDefault="00194873" w:rsidP="000E1BF3">
            <w:pPr>
              <w:rPr>
                <w:rFonts w:cs="Times New Roman"/>
                <w:noProof/>
                <w:szCs w:val="26"/>
              </w:rPr>
            </w:pPr>
          </w:p>
        </w:tc>
        <w:tc>
          <w:tcPr>
            <w:tcW w:w="3400" w:type="dxa"/>
          </w:tcPr>
          <w:p w14:paraId="61EF86ED" w14:textId="77777777" w:rsidR="00194873" w:rsidRPr="00971E10" w:rsidRDefault="00194873" w:rsidP="000E1BF3">
            <w:pPr>
              <w:spacing w:after="120" w:line="324" w:lineRule="auto"/>
              <w:rPr>
                <w:rFonts w:cs="Times New Roman"/>
                <w:noProof/>
                <w:szCs w:val="26"/>
              </w:rPr>
            </w:pPr>
          </w:p>
        </w:tc>
        <w:tc>
          <w:tcPr>
            <w:tcW w:w="2265" w:type="dxa"/>
          </w:tcPr>
          <w:p w14:paraId="3D182C9B" w14:textId="77777777" w:rsidR="00194873" w:rsidRPr="00971E10" w:rsidRDefault="00194873" w:rsidP="000E1BF3">
            <w:pPr>
              <w:rPr>
                <w:rFonts w:cs="Times New Roman"/>
                <w:noProof/>
                <w:szCs w:val="26"/>
              </w:rPr>
            </w:pPr>
          </w:p>
        </w:tc>
      </w:tr>
      <w:tr w:rsidR="00194873" w:rsidRPr="00971E10" w14:paraId="3FE6762D" w14:textId="77777777" w:rsidTr="000E1BF3">
        <w:tc>
          <w:tcPr>
            <w:tcW w:w="712" w:type="dxa"/>
          </w:tcPr>
          <w:p w14:paraId="768274A3" w14:textId="77777777" w:rsidR="00194873" w:rsidRPr="00971E10" w:rsidRDefault="00194873" w:rsidP="000E1BF3">
            <w:pPr>
              <w:jc w:val="center"/>
              <w:rPr>
                <w:rFonts w:cs="Times New Roman"/>
                <w:noProof/>
                <w:szCs w:val="26"/>
              </w:rPr>
            </w:pPr>
          </w:p>
        </w:tc>
        <w:tc>
          <w:tcPr>
            <w:tcW w:w="2689" w:type="dxa"/>
          </w:tcPr>
          <w:p w14:paraId="05C18FB3" w14:textId="77777777" w:rsidR="00194873" w:rsidRPr="00971E10" w:rsidRDefault="00194873" w:rsidP="000E1BF3">
            <w:pPr>
              <w:rPr>
                <w:rFonts w:cs="Times New Roman"/>
                <w:noProof/>
                <w:szCs w:val="26"/>
              </w:rPr>
            </w:pPr>
          </w:p>
        </w:tc>
        <w:tc>
          <w:tcPr>
            <w:tcW w:w="3400" w:type="dxa"/>
          </w:tcPr>
          <w:p w14:paraId="6DB26A84" w14:textId="77777777" w:rsidR="00194873" w:rsidRPr="00971E10" w:rsidRDefault="00194873" w:rsidP="000E1BF3">
            <w:pPr>
              <w:spacing w:after="120" w:line="324" w:lineRule="auto"/>
              <w:rPr>
                <w:rFonts w:cs="Times New Roman"/>
                <w:noProof/>
                <w:szCs w:val="26"/>
              </w:rPr>
            </w:pPr>
          </w:p>
        </w:tc>
        <w:tc>
          <w:tcPr>
            <w:tcW w:w="2265" w:type="dxa"/>
          </w:tcPr>
          <w:p w14:paraId="70AD3566" w14:textId="77777777" w:rsidR="00194873" w:rsidRPr="00971E10" w:rsidRDefault="00194873" w:rsidP="000E1BF3">
            <w:pPr>
              <w:rPr>
                <w:rFonts w:cs="Times New Roman"/>
                <w:noProof/>
                <w:szCs w:val="26"/>
              </w:rPr>
            </w:pPr>
          </w:p>
        </w:tc>
      </w:tr>
      <w:tr w:rsidR="00194873" w:rsidRPr="00971E10" w14:paraId="49C1388C" w14:textId="77777777" w:rsidTr="000E1BF3">
        <w:tc>
          <w:tcPr>
            <w:tcW w:w="712" w:type="dxa"/>
          </w:tcPr>
          <w:p w14:paraId="07507A63" w14:textId="77777777" w:rsidR="00194873" w:rsidRPr="00971E10" w:rsidRDefault="00194873" w:rsidP="000E1BF3">
            <w:pPr>
              <w:jc w:val="center"/>
              <w:rPr>
                <w:rFonts w:cs="Times New Roman"/>
                <w:noProof/>
                <w:szCs w:val="26"/>
              </w:rPr>
            </w:pPr>
            <w:r w:rsidRPr="00971E10">
              <w:rPr>
                <w:rFonts w:cs="Times New Roman"/>
                <w:noProof/>
                <w:szCs w:val="26"/>
              </w:rPr>
              <w:t>…</w:t>
            </w:r>
          </w:p>
        </w:tc>
        <w:tc>
          <w:tcPr>
            <w:tcW w:w="2689" w:type="dxa"/>
          </w:tcPr>
          <w:p w14:paraId="3573D9DE" w14:textId="77777777" w:rsidR="00194873" w:rsidRPr="00971E10" w:rsidRDefault="00194873" w:rsidP="000E1BF3">
            <w:pPr>
              <w:rPr>
                <w:rFonts w:cs="Times New Roman"/>
                <w:noProof/>
                <w:szCs w:val="26"/>
              </w:rPr>
            </w:pPr>
          </w:p>
        </w:tc>
        <w:tc>
          <w:tcPr>
            <w:tcW w:w="3400" w:type="dxa"/>
          </w:tcPr>
          <w:p w14:paraId="3879F270" w14:textId="77777777" w:rsidR="00194873" w:rsidRPr="00971E10" w:rsidRDefault="00194873" w:rsidP="000E1BF3">
            <w:pPr>
              <w:spacing w:after="120" w:line="324" w:lineRule="auto"/>
              <w:rPr>
                <w:rFonts w:cs="Times New Roman"/>
                <w:noProof/>
                <w:szCs w:val="26"/>
              </w:rPr>
            </w:pPr>
          </w:p>
        </w:tc>
        <w:tc>
          <w:tcPr>
            <w:tcW w:w="2265" w:type="dxa"/>
          </w:tcPr>
          <w:p w14:paraId="395695E5" w14:textId="77777777" w:rsidR="00194873" w:rsidRPr="00971E10" w:rsidRDefault="00194873" w:rsidP="000E1BF3">
            <w:pPr>
              <w:rPr>
                <w:rFonts w:cs="Times New Roman"/>
                <w:noProof/>
                <w:szCs w:val="26"/>
              </w:rPr>
            </w:pPr>
          </w:p>
        </w:tc>
      </w:tr>
    </w:tbl>
    <w:p w14:paraId="14A34235"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7B708309"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62F9B95" w14:textId="77777777" w:rsidR="00194873" w:rsidRPr="00971E10" w:rsidRDefault="00194873" w:rsidP="000E1BF3">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t>báo cáo TÓM TẮT</w:t>
            </w:r>
          </w:p>
        </w:tc>
      </w:tr>
      <w:tr w:rsidR="00194873" w:rsidRPr="00971E10" w14:paraId="46B944D0"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65FDD4B"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0B9CABF3"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C91ACBD"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2462605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47D423A"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lastRenderedPageBreak/>
              <w:t>Hướng phát triển:</w:t>
            </w:r>
          </w:p>
        </w:tc>
      </w:tr>
    </w:tbl>
    <w:p w14:paraId="6D16EF6D" w14:textId="77777777" w:rsidR="00194873" w:rsidRPr="00971E10" w:rsidRDefault="00194873" w:rsidP="006C26C0">
      <w:pPr>
        <w:rPr>
          <w:noProof/>
        </w:rPr>
      </w:pPr>
    </w:p>
    <w:p w14:paraId="23EC122C"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3281F947" w14:textId="77777777" w:rsidR="003E568F" w:rsidRDefault="00DC5D02" w:rsidP="00DC5D02">
      <w:pPr>
        <w:pStyle w:val="m1b"/>
      </w:pPr>
      <w:bookmarkStart w:id="1" w:name="_Toc240897690"/>
      <w:bookmarkStart w:id="2" w:name="_Toc242698946"/>
      <w:bookmarkStart w:id="3" w:name="_Toc242703567"/>
      <w:bookmarkStart w:id="4" w:name="_Toc242707360"/>
      <w:r w:rsidRPr="00971E10">
        <w:lastRenderedPageBreak/>
        <w:t>MỤC LỤC</w:t>
      </w:r>
      <w:bookmarkEnd w:id="1"/>
      <w:bookmarkEnd w:id="2"/>
      <w:bookmarkEnd w:id="3"/>
      <w:bookmarkEnd w:id="4"/>
      <w:r>
        <w:fldChar w:fldCharType="begin"/>
      </w:r>
      <w:r>
        <w:instrText xml:space="preserve"> TOC \h \z \t ".m1b,1,.m1a,1,.m2,2,.m3,3" </w:instrText>
      </w:r>
      <w:r>
        <w:fldChar w:fldCharType="separate"/>
      </w:r>
    </w:p>
    <w:p w14:paraId="3F44E3B9" w14:textId="77777777" w:rsidR="003E568F" w:rsidRDefault="003E568F">
      <w:pPr>
        <w:pStyle w:val="Mucluc1"/>
        <w:rPr>
          <w:rFonts w:asciiTheme="minorHAnsi" w:hAnsiTheme="minorHAnsi"/>
          <w:b w:val="0"/>
          <w:color w:val="auto"/>
          <w:kern w:val="2"/>
          <w:sz w:val="24"/>
          <w:szCs w:val="24"/>
          <w14:ligatures w14:val="standardContextual"/>
        </w:rPr>
      </w:pPr>
      <w:hyperlink w:anchor="_Toc242707360" w:history="1">
        <w:r w:rsidRPr="00475816">
          <w:rPr>
            <w:rStyle w:val="Siuktni"/>
          </w:rPr>
          <w:t>MỤC LỤC</w:t>
        </w:r>
        <w:r>
          <w:rPr>
            <w:webHidden/>
          </w:rPr>
          <w:tab/>
        </w:r>
        <w:r>
          <w:rPr>
            <w:webHidden/>
          </w:rPr>
          <w:fldChar w:fldCharType="begin"/>
        </w:r>
        <w:r>
          <w:rPr>
            <w:webHidden/>
          </w:rPr>
          <w:instrText xml:space="preserve"> PAGEREF _Toc242707360 \h </w:instrText>
        </w:r>
        <w:r>
          <w:rPr>
            <w:webHidden/>
          </w:rPr>
        </w:r>
        <w:r>
          <w:rPr>
            <w:webHidden/>
          </w:rPr>
          <w:fldChar w:fldCharType="separate"/>
        </w:r>
        <w:r>
          <w:rPr>
            <w:webHidden/>
          </w:rPr>
          <w:t>vi</w:t>
        </w:r>
        <w:r>
          <w:rPr>
            <w:webHidden/>
          </w:rPr>
          <w:fldChar w:fldCharType="end"/>
        </w:r>
      </w:hyperlink>
    </w:p>
    <w:p w14:paraId="50E0FC42" w14:textId="77777777" w:rsidR="003E568F" w:rsidRDefault="003E568F">
      <w:pPr>
        <w:pStyle w:val="Mucluc1"/>
        <w:rPr>
          <w:rFonts w:asciiTheme="minorHAnsi" w:hAnsiTheme="minorHAnsi"/>
          <w:b w:val="0"/>
          <w:color w:val="auto"/>
          <w:kern w:val="2"/>
          <w:sz w:val="24"/>
          <w:szCs w:val="24"/>
          <w14:ligatures w14:val="standardContextual"/>
        </w:rPr>
      </w:pPr>
      <w:hyperlink w:anchor="_Toc242707361" w:history="1">
        <w:r w:rsidRPr="00475816">
          <w:rPr>
            <w:rStyle w:val="Siuktni"/>
          </w:rPr>
          <w:t>DANH MỤC HÌNH</w:t>
        </w:r>
        <w:r>
          <w:rPr>
            <w:webHidden/>
          </w:rPr>
          <w:tab/>
        </w:r>
        <w:r>
          <w:rPr>
            <w:webHidden/>
          </w:rPr>
          <w:fldChar w:fldCharType="begin"/>
        </w:r>
        <w:r>
          <w:rPr>
            <w:webHidden/>
          </w:rPr>
          <w:instrText xml:space="preserve"> PAGEREF _Toc242707361 \h </w:instrText>
        </w:r>
        <w:r>
          <w:rPr>
            <w:webHidden/>
          </w:rPr>
        </w:r>
        <w:r>
          <w:rPr>
            <w:webHidden/>
          </w:rPr>
          <w:fldChar w:fldCharType="separate"/>
        </w:r>
        <w:r>
          <w:rPr>
            <w:webHidden/>
          </w:rPr>
          <w:t>ix</w:t>
        </w:r>
        <w:r>
          <w:rPr>
            <w:webHidden/>
          </w:rPr>
          <w:fldChar w:fldCharType="end"/>
        </w:r>
      </w:hyperlink>
    </w:p>
    <w:p w14:paraId="623A57D3" w14:textId="77777777" w:rsidR="003E568F" w:rsidRDefault="003E568F">
      <w:pPr>
        <w:pStyle w:val="Mucluc1"/>
        <w:rPr>
          <w:rFonts w:asciiTheme="minorHAnsi" w:hAnsiTheme="minorHAnsi"/>
          <w:b w:val="0"/>
          <w:color w:val="auto"/>
          <w:kern w:val="2"/>
          <w:sz w:val="24"/>
          <w:szCs w:val="24"/>
          <w14:ligatures w14:val="standardContextual"/>
        </w:rPr>
      </w:pPr>
      <w:hyperlink w:anchor="_Toc242707362" w:history="1">
        <w:r w:rsidRPr="00475816">
          <w:rPr>
            <w:rStyle w:val="Siuktni"/>
          </w:rPr>
          <w:t>DANH MỤC BẢNG</w:t>
        </w:r>
        <w:r>
          <w:rPr>
            <w:webHidden/>
          </w:rPr>
          <w:tab/>
        </w:r>
        <w:r>
          <w:rPr>
            <w:webHidden/>
          </w:rPr>
          <w:fldChar w:fldCharType="begin"/>
        </w:r>
        <w:r>
          <w:rPr>
            <w:webHidden/>
          </w:rPr>
          <w:instrText xml:space="preserve"> PAGEREF _Toc242707362 \h </w:instrText>
        </w:r>
        <w:r>
          <w:rPr>
            <w:webHidden/>
          </w:rPr>
        </w:r>
        <w:r>
          <w:rPr>
            <w:webHidden/>
          </w:rPr>
          <w:fldChar w:fldCharType="separate"/>
        </w:r>
        <w:r>
          <w:rPr>
            <w:webHidden/>
          </w:rPr>
          <w:t>xii</w:t>
        </w:r>
        <w:r>
          <w:rPr>
            <w:webHidden/>
          </w:rPr>
          <w:fldChar w:fldCharType="end"/>
        </w:r>
      </w:hyperlink>
    </w:p>
    <w:p w14:paraId="73483069" w14:textId="77777777" w:rsidR="003E568F" w:rsidRDefault="003E568F">
      <w:pPr>
        <w:pStyle w:val="Mucluc1"/>
        <w:rPr>
          <w:rFonts w:asciiTheme="minorHAnsi" w:hAnsiTheme="minorHAnsi"/>
          <w:b w:val="0"/>
          <w:color w:val="auto"/>
          <w:kern w:val="2"/>
          <w:sz w:val="24"/>
          <w:szCs w:val="24"/>
          <w14:ligatures w14:val="standardContextual"/>
        </w:rPr>
      </w:pPr>
      <w:hyperlink w:anchor="_Toc242707363" w:history="1">
        <w:r w:rsidRPr="00475816">
          <w:rPr>
            <w:rStyle w:val="Siuktni"/>
          </w:rPr>
          <w:t>MỞ ĐẦU</w:t>
        </w:r>
        <w:r>
          <w:rPr>
            <w:webHidden/>
          </w:rPr>
          <w:tab/>
        </w:r>
        <w:r>
          <w:rPr>
            <w:webHidden/>
          </w:rPr>
          <w:fldChar w:fldCharType="begin"/>
        </w:r>
        <w:r>
          <w:rPr>
            <w:webHidden/>
          </w:rPr>
          <w:instrText xml:space="preserve"> PAGEREF _Toc242707363 \h </w:instrText>
        </w:r>
        <w:r>
          <w:rPr>
            <w:webHidden/>
          </w:rPr>
        </w:r>
        <w:r>
          <w:rPr>
            <w:webHidden/>
          </w:rPr>
          <w:fldChar w:fldCharType="separate"/>
        </w:r>
        <w:r>
          <w:rPr>
            <w:webHidden/>
          </w:rPr>
          <w:t>xiii</w:t>
        </w:r>
        <w:r>
          <w:rPr>
            <w:webHidden/>
          </w:rPr>
          <w:fldChar w:fldCharType="end"/>
        </w:r>
      </w:hyperlink>
    </w:p>
    <w:p w14:paraId="33762887" w14:textId="77777777" w:rsidR="003E568F" w:rsidRDefault="003E568F">
      <w:pPr>
        <w:pStyle w:val="Mucluc1"/>
        <w:rPr>
          <w:rFonts w:asciiTheme="minorHAnsi" w:hAnsiTheme="minorHAnsi"/>
          <w:b w:val="0"/>
          <w:color w:val="auto"/>
          <w:kern w:val="2"/>
          <w:sz w:val="24"/>
          <w:szCs w:val="24"/>
          <w14:ligatures w14:val="standardContextual"/>
        </w:rPr>
      </w:pPr>
      <w:hyperlink w:anchor="_Toc242707364" w:history="1">
        <w:r w:rsidRPr="00475816">
          <w:rPr>
            <w:rStyle w:val="Siuktni"/>
          </w:rPr>
          <w:t>CHƯƠNG 1: TỔNG QUAN</w:t>
        </w:r>
        <w:r>
          <w:rPr>
            <w:webHidden/>
          </w:rPr>
          <w:tab/>
        </w:r>
        <w:r>
          <w:rPr>
            <w:webHidden/>
          </w:rPr>
          <w:fldChar w:fldCharType="begin"/>
        </w:r>
        <w:r>
          <w:rPr>
            <w:webHidden/>
          </w:rPr>
          <w:instrText xml:space="preserve"> PAGEREF _Toc242707364 \h </w:instrText>
        </w:r>
        <w:r>
          <w:rPr>
            <w:webHidden/>
          </w:rPr>
        </w:r>
        <w:r>
          <w:rPr>
            <w:webHidden/>
          </w:rPr>
          <w:fldChar w:fldCharType="separate"/>
        </w:r>
        <w:r>
          <w:rPr>
            <w:webHidden/>
          </w:rPr>
          <w:t>1</w:t>
        </w:r>
        <w:r>
          <w:rPr>
            <w:webHidden/>
          </w:rPr>
          <w:fldChar w:fldCharType="end"/>
        </w:r>
      </w:hyperlink>
    </w:p>
    <w:p w14:paraId="56FD8A99"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65" w:history="1">
        <w:r w:rsidRPr="00475816">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_Toc242707365 \h </w:instrText>
        </w:r>
        <w:r>
          <w:rPr>
            <w:noProof/>
            <w:webHidden/>
          </w:rPr>
        </w:r>
        <w:r>
          <w:rPr>
            <w:noProof/>
            <w:webHidden/>
          </w:rPr>
          <w:fldChar w:fldCharType="separate"/>
        </w:r>
        <w:r>
          <w:rPr>
            <w:noProof/>
            <w:webHidden/>
          </w:rPr>
          <w:t>1</w:t>
        </w:r>
        <w:r>
          <w:rPr>
            <w:noProof/>
            <w:webHidden/>
          </w:rPr>
          <w:fldChar w:fldCharType="end"/>
        </w:r>
      </w:hyperlink>
    </w:p>
    <w:p w14:paraId="57BAFB54"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66" w:history="1">
        <w:r w:rsidRPr="00475816">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_Toc242707366 \h </w:instrText>
        </w:r>
        <w:r>
          <w:rPr>
            <w:noProof/>
            <w:webHidden/>
          </w:rPr>
        </w:r>
        <w:r>
          <w:rPr>
            <w:noProof/>
            <w:webHidden/>
          </w:rPr>
          <w:fldChar w:fldCharType="separate"/>
        </w:r>
        <w:r>
          <w:rPr>
            <w:noProof/>
            <w:webHidden/>
          </w:rPr>
          <w:t>2</w:t>
        </w:r>
        <w:r>
          <w:rPr>
            <w:noProof/>
            <w:webHidden/>
          </w:rPr>
          <w:fldChar w:fldCharType="end"/>
        </w:r>
      </w:hyperlink>
    </w:p>
    <w:p w14:paraId="3B48A6FF"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67" w:history="1">
        <w:r w:rsidRPr="00475816">
          <w:rPr>
            <w:rStyle w:val="Siuktni"/>
            <w:noProof/>
          </w:rPr>
          <w:t>1.3. Khảo sát nhu cầu</w:t>
        </w:r>
        <w:r>
          <w:rPr>
            <w:noProof/>
            <w:webHidden/>
          </w:rPr>
          <w:tab/>
        </w:r>
        <w:r>
          <w:rPr>
            <w:noProof/>
            <w:webHidden/>
          </w:rPr>
          <w:fldChar w:fldCharType="begin"/>
        </w:r>
        <w:r>
          <w:rPr>
            <w:noProof/>
            <w:webHidden/>
          </w:rPr>
          <w:instrText xml:space="preserve"> PAGEREF _Toc242707367 \h </w:instrText>
        </w:r>
        <w:r>
          <w:rPr>
            <w:noProof/>
            <w:webHidden/>
          </w:rPr>
        </w:r>
        <w:r>
          <w:rPr>
            <w:noProof/>
            <w:webHidden/>
          </w:rPr>
          <w:fldChar w:fldCharType="separate"/>
        </w:r>
        <w:r>
          <w:rPr>
            <w:noProof/>
            <w:webHidden/>
          </w:rPr>
          <w:t>3</w:t>
        </w:r>
        <w:r>
          <w:rPr>
            <w:noProof/>
            <w:webHidden/>
          </w:rPr>
          <w:fldChar w:fldCharType="end"/>
        </w:r>
      </w:hyperlink>
    </w:p>
    <w:p w14:paraId="6D3B6A89"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68" w:history="1">
        <w:r w:rsidRPr="00475816">
          <w:rPr>
            <w:rStyle w:val="Siuktni"/>
            <w:noProof/>
          </w:rPr>
          <w:t>1.3.1. Kế hoạch khảo sát</w:t>
        </w:r>
        <w:r>
          <w:rPr>
            <w:noProof/>
            <w:webHidden/>
          </w:rPr>
          <w:tab/>
        </w:r>
        <w:r>
          <w:rPr>
            <w:noProof/>
            <w:webHidden/>
          </w:rPr>
          <w:fldChar w:fldCharType="begin"/>
        </w:r>
        <w:r>
          <w:rPr>
            <w:noProof/>
            <w:webHidden/>
          </w:rPr>
          <w:instrText xml:space="preserve"> PAGEREF _Toc242707368 \h </w:instrText>
        </w:r>
        <w:r>
          <w:rPr>
            <w:noProof/>
            <w:webHidden/>
          </w:rPr>
        </w:r>
        <w:r>
          <w:rPr>
            <w:noProof/>
            <w:webHidden/>
          </w:rPr>
          <w:fldChar w:fldCharType="separate"/>
        </w:r>
        <w:r>
          <w:rPr>
            <w:noProof/>
            <w:webHidden/>
          </w:rPr>
          <w:t>3</w:t>
        </w:r>
        <w:r>
          <w:rPr>
            <w:noProof/>
            <w:webHidden/>
          </w:rPr>
          <w:fldChar w:fldCharType="end"/>
        </w:r>
      </w:hyperlink>
    </w:p>
    <w:p w14:paraId="1B730B2C"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69" w:history="1">
        <w:r w:rsidRPr="00475816">
          <w:rPr>
            <w:rStyle w:val="Siuktni"/>
            <w:noProof/>
          </w:rPr>
          <w:t>1.3.2. Phỏng vấn</w:t>
        </w:r>
        <w:r>
          <w:rPr>
            <w:noProof/>
            <w:webHidden/>
          </w:rPr>
          <w:tab/>
        </w:r>
        <w:r>
          <w:rPr>
            <w:noProof/>
            <w:webHidden/>
          </w:rPr>
          <w:fldChar w:fldCharType="begin"/>
        </w:r>
        <w:r>
          <w:rPr>
            <w:noProof/>
            <w:webHidden/>
          </w:rPr>
          <w:instrText xml:space="preserve"> PAGEREF _Toc242707369 \h </w:instrText>
        </w:r>
        <w:r>
          <w:rPr>
            <w:noProof/>
            <w:webHidden/>
          </w:rPr>
        </w:r>
        <w:r>
          <w:rPr>
            <w:noProof/>
            <w:webHidden/>
          </w:rPr>
          <w:fldChar w:fldCharType="separate"/>
        </w:r>
        <w:r>
          <w:rPr>
            <w:noProof/>
            <w:webHidden/>
          </w:rPr>
          <w:t>4</w:t>
        </w:r>
        <w:r>
          <w:rPr>
            <w:noProof/>
            <w:webHidden/>
          </w:rPr>
          <w:fldChar w:fldCharType="end"/>
        </w:r>
      </w:hyperlink>
    </w:p>
    <w:p w14:paraId="27806523"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70" w:history="1">
        <w:r w:rsidRPr="00475816">
          <w:rPr>
            <w:rStyle w:val="Siuktni"/>
            <w:noProof/>
          </w:rPr>
          <w:t>1.4. Phân tích yêu cầu</w:t>
        </w:r>
        <w:r>
          <w:rPr>
            <w:noProof/>
            <w:webHidden/>
          </w:rPr>
          <w:tab/>
        </w:r>
        <w:r>
          <w:rPr>
            <w:noProof/>
            <w:webHidden/>
          </w:rPr>
          <w:fldChar w:fldCharType="begin"/>
        </w:r>
        <w:r>
          <w:rPr>
            <w:noProof/>
            <w:webHidden/>
          </w:rPr>
          <w:instrText xml:space="preserve"> PAGEREF _Toc242707370 \h </w:instrText>
        </w:r>
        <w:r>
          <w:rPr>
            <w:noProof/>
            <w:webHidden/>
          </w:rPr>
        </w:r>
        <w:r>
          <w:rPr>
            <w:noProof/>
            <w:webHidden/>
          </w:rPr>
          <w:fldChar w:fldCharType="separate"/>
        </w:r>
        <w:r>
          <w:rPr>
            <w:noProof/>
            <w:webHidden/>
          </w:rPr>
          <w:t>7</w:t>
        </w:r>
        <w:r>
          <w:rPr>
            <w:noProof/>
            <w:webHidden/>
          </w:rPr>
          <w:fldChar w:fldCharType="end"/>
        </w:r>
      </w:hyperlink>
    </w:p>
    <w:p w14:paraId="03B4B481"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1" w:history="1">
        <w:r w:rsidRPr="00475816">
          <w:rPr>
            <w:rStyle w:val="Siuktni"/>
            <w:noProof/>
          </w:rPr>
          <w:t>1.4.1. Yêu cầu của người dùng</w:t>
        </w:r>
        <w:r>
          <w:rPr>
            <w:noProof/>
            <w:webHidden/>
          </w:rPr>
          <w:tab/>
        </w:r>
        <w:r>
          <w:rPr>
            <w:noProof/>
            <w:webHidden/>
          </w:rPr>
          <w:fldChar w:fldCharType="begin"/>
        </w:r>
        <w:r>
          <w:rPr>
            <w:noProof/>
            <w:webHidden/>
          </w:rPr>
          <w:instrText xml:space="preserve"> PAGEREF _Toc242707371 \h </w:instrText>
        </w:r>
        <w:r>
          <w:rPr>
            <w:noProof/>
            <w:webHidden/>
          </w:rPr>
        </w:r>
        <w:r>
          <w:rPr>
            <w:noProof/>
            <w:webHidden/>
          </w:rPr>
          <w:fldChar w:fldCharType="separate"/>
        </w:r>
        <w:r>
          <w:rPr>
            <w:noProof/>
            <w:webHidden/>
          </w:rPr>
          <w:t>7</w:t>
        </w:r>
        <w:r>
          <w:rPr>
            <w:noProof/>
            <w:webHidden/>
          </w:rPr>
          <w:fldChar w:fldCharType="end"/>
        </w:r>
      </w:hyperlink>
    </w:p>
    <w:p w14:paraId="467D6299"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2" w:history="1">
        <w:r w:rsidRPr="00475816">
          <w:rPr>
            <w:rStyle w:val="Siuktni"/>
            <w:noProof/>
          </w:rPr>
          <w:t>1.4.2. Yêu cầu của quản lý</w:t>
        </w:r>
        <w:r>
          <w:rPr>
            <w:noProof/>
            <w:webHidden/>
          </w:rPr>
          <w:tab/>
        </w:r>
        <w:r>
          <w:rPr>
            <w:noProof/>
            <w:webHidden/>
          </w:rPr>
          <w:fldChar w:fldCharType="begin"/>
        </w:r>
        <w:r>
          <w:rPr>
            <w:noProof/>
            <w:webHidden/>
          </w:rPr>
          <w:instrText xml:space="preserve"> PAGEREF _Toc242707372 \h </w:instrText>
        </w:r>
        <w:r>
          <w:rPr>
            <w:noProof/>
            <w:webHidden/>
          </w:rPr>
        </w:r>
        <w:r>
          <w:rPr>
            <w:noProof/>
            <w:webHidden/>
          </w:rPr>
          <w:fldChar w:fldCharType="separate"/>
        </w:r>
        <w:r>
          <w:rPr>
            <w:noProof/>
            <w:webHidden/>
          </w:rPr>
          <w:t>7</w:t>
        </w:r>
        <w:r>
          <w:rPr>
            <w:noProof/>
            <w:webHidden/>
          </w:rPr>
          <w:fldChar w:fldCharType="end"/>
        </w:r>
      </w:hyperlink>
    </w:p>
    <w:p w14:paraId="533C6817"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73" w:history="1">
        <w:r w:rsidRPr="00475816">
          <w:rPr>
            <w:rStyle w:val="Siuktni"/>
            <w:noProof/>
          </w:rPr>
          <w:t>1.5. Phân tích chức năng</w:t>
        </w:r>
        <w:r>
          <w:rPr>
            <w:noProof/>
            <w:webHidden/>
          </w:rPr>
          <w:tab/>
        </w:r>
        <w:r>
          <w:rPr>
            <w:noProof/>
            <w:webHidden/>
          </w:rPr>
          <w:fldChar w:fldCharType="begin"/>
        </w:r>
        <w:r>
          <w:rPr>
            <w:noProof/>
            <w:webHidden/>
          </w:rPr>
          <w:instrText xml:space="preserve"> PAGEREF _Toc242707373 \h </w:instrText>
        </w:r>
        <w:r>
          <w:rPr>
            <w:noProof/>
            <w:webHidden/>
          </w:rPr>
        </w:r>
        <w:r>
          <w:rPr>
            <w:noProof/>
            <w:webHidden/>
          </w:rPr>
          <w:fldChar w:fldCharType="separate"/>
        </w:r>
        <w:r>
          <w:rPr>
            <w:noProof/>
            <w:webHidden/>
          </w:rPr>
          <w:t>8</w:t>
        </w:r>
        <w:r>
          <w:rPr>
            <w:noProof/>
            <w:webHidden/>
          </w:rPr>
          <w:fldChar w:fldCharType="end"/>
        </w:r>
      </w:hyperlink>
    </w:p>
    <w:p w14:paraId="4F721265"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4" w:history="1">
        <w:r w:rsidRPr="00475816">
          <w:rPr>
            <w:rStyle w:val="Siuktni"/>
            <w:noProof/>
          </w:rPr>
          <w:t>1.5.1. Chức năng người dùng</w:t>
        </w:r>
        <w:r>
          <w:rPr>
            <w:noProof/>
            <w:webHidden/>
          </w:rPr>
          <w:tab/>
        </w:r>
        <w:r>
          <w:rPr>
            <w:noProof/>
            <w:webHidden/>
          </w:rPr>
          <w:fldChar w:fldCharType="begin"/>
        </w:r>
        <w:r>
          <w:rPr>
            <w:noProof/>
            <w:webHidden/>
          </w:rPr>
          <w:instrText xml:space="preserve"> PAGEREF _Toc242707374 \h </w:instrText>
        </w:r>
        <w:r>
          <w:rPr>
            <w:noProof/>
            <w:webHidden/>
          </w:rPr>
        </w:r>
        <w:r>
          <w:rPr>
            <w:noProof/>
            <w:webHidden/>
          </w:rPr>
          <w:fldChar w:fldCharType="separate"/>
        </w:r>
        <w:r>
          <w:rPr>
            <w:noProof/>
            <w:webHidden/>
          </w:rPr>
          <w:t>8</w:t>
        </w:r>
        <w:r>
          <w:rPr>
            <w:noProof/>
            <w:webHidden/>
          </w:rPr>
          <w:fldChar w:fldCharType="end"/>
        </w:r>
      </w:hyperlink>
    </w:p>
    <w:p w14:paraId="663896F0"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5" w:history="1">
        <w:r w:rsidRPr="00475816">
          <w:rPr>
            <w:rStyle w:val="Siuktni"/>
            <w:noProof/>
          </w:rPr>
          <w:t>1.5.2. Chức năng phía người quản trị</w:t>
        </w:r>
        <w:r>
          <w:rPr>
            <w:noProof/>
            <w:webHidden/>
          </w:rPr>
          <w:tab/>
        </w:r>
        <w:r>
          <w:rPr>
            <w:noProof/>
            <w:webHidden/>
          </w:rPr>
          <w:fldChar w:fldCharType="begin"/>
        </w:r>
        <w:r>
          <w:rPr>
            <w:noProof/>
            <w:webHidden/>
          </w:rPr>
          <w:instrText xml:space="preserve"> PAGEREF _Toc242707375 \h </w:instrText>
        </w:r>
        <w:r>
          <w:rPr>
            <w:noProof/>
            <w:webHidden/>
          </w:rPr>
        </w:r>
        <w:r>
          <w:rPr>
            <w:noProof/>
            <w:webHidden/>
          </w:rPr>
          <w:fldChar w:fldCharType="separate"/>
        </w:r>
        <w:r>
          <w:rPr>
            <w:noProof/>
            <w:webHidden/>
          </w:rPr>
          <w:t>9</w:t>
        </w:r>
        <w:r>
          <w:rPr>
            <w:noProof/>
            <w:webHidden/>
          </w:rPr>
          <w:fldChar w:fldCharType="end"/>
        </w:r>
      </w:hyperlink>
    </w:p>
    <w:p w14:paraId="240364C2"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76" w:history="1">
        <w:r w:rsidRPr="00475816">
          <w:rPr>
            <w:rStyle w:val="Siuktni"/>
            <w:noProof/>
          </w:rPr>
          <w:t>1.6. Công nghệ sử dụng trong đề tài</w:t>
        </w:r>
        <w:r>
          <w:rPr>
            <w:noProof/>
            <w:webHidden/>
          </w:rPr>
          <w:tab/>
        </w:r>
        <w:r>
          <w:rPr>
            <w:noProof/>
            <w:webHidden/>
          </w:rPr>
          <w:fldChar w:fldCharType="begin"/>
        </w:r>
        <w:r>
          <w:rPr>
            <w:noProof/>
            <w:webHidden/>
          </w:rPr>
          <w:instrText xml:space="preserve"> PAGEREF _Toc242707376 \h </w:instrText>
        </w:r>
        <w:r>
          <w:rPr>
            <w:noProof/>
            <w:webHidden/>
          </w:rPr>
        </w:r>
        <w:r>
          <w:rPr>
            <w:noProof/>
            <w:webHidden/>
          </w:rPr>
          <w:fldChar w:fldCharType="separate"/>
        </w:r>
        <w:r>
          <w:rPr>
            <w:noProof/>
            <w:webHidden/>
          </w:rPr>
          <w:t>11</w:t>
        </w:r>
        <w:r>
          <w:rPr>
            <w:noProof/>
            <w:webHidden/>
          </w:rPr>
          <w:fldChar w:fldCharType="end"/>
        </w:r>
      </w:hyperlink>
    </w:p>
    <w:p w14:paraId="313D2BB6"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7" w:history="1">
        <w:r w:rsidRPr="00475816">
          <w:rPr>
            <w:rStyle w:val="Siuktni"/>
            <w:noProof/>
          </w:rPr>
          <w:t>1.6.1. Công nghệ Frontend (Giao diện người dùng)</w:t>
        </w:r>
        <w:r>
          <w:rPr>
            <w:noProof/>
            <w:webHidden/>
          </w:rPr>
          <w:tab/>
        </w:r>
        <w:r>
          <w:rPr>
            <w:noProof/>
            <w:webHidden/>
          </w:rPr>
          <w:fldChar w:fldCharType="begin"/>
        </w:r>
        <w:r>
          <w:rPr>
            <w:noProof/>
            <w:webHidden/>
          </w:rPr>
          <w:instrText xml:space="preserve"> PAGEREF _Toc242707377 \h </w:instrText>
        </w:r>
        <w:r>
          <w:rPr>
            <w:noProof/>
            <w:webHidden/>
          </w:rPr>
        </w:r>
        <w:r>
          <w:rPr>
            <w:noProof/>
            <w:webHidden/>
          </w:rPr>
          <w:fldChar w:fldCharType="separate"/>
        </w:r>
        <w:r>
          <w:rPr>
            <w:noProof/>
            <w:webHidden/>
          </w:rPr>
          <w:t>11</w:t>
        </w:r>
        <w:r>
          <w:rPr>
            <w:noProof/>
            <w:webHidden/>
          </w:rPr>
          <w:fldChar w:fldCharType="end"/>
        </w:r>
      </w:hyperlink>
    </w:p>
    <w:p w14:paraId="12C2B8AA"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8" w:history="1">
        <w:r w:rsidRPr="00475816">
          <w:rPr>
            <w:rStyle w:val="Siuktni"/>
            <w:noProof/>
          </w:rPr>
          <w:t>1.6.2. Công nghệ Backend (Máy chủ ứng dụng &amp; Xử lý nghiệp vụ)</w:t>
        </w:r>
        <w:r>
          <w:rPr>
            <w:noProof/>
            <w:webHidden/>
          </w:rPr>
          <w:tab/>
        </w:r>
        <w:r>
          <w:rPr>
            <w:noProof/>
            <w:webHidden/>
          </w:rPr>
          <w:fldChar w:fldCharType="begin"/>
        </w:r>
        <w:r>
          <w:rPr>
            <w:noProof/>
            <w:webHidden/>
          </w:rPr>
          <w:instrText xml:space="preserve"> PAGEREF _Toc242707378 \h </w:instrText>
        </w:r>
        <w:r>
          <w:rPr>
            <w:noProof/>
            <w:webHidden/>
          </w:rPr>
        </w:r>
        <w:r>
          <w:rPr>
            <w:noProof/>
            <w:webHidden/>
          </w:rPr>
          <w:fldChar w:fldCharType="separate"/>
        </w:r>
        <w:r>
          <w:rPr>
            <w:noProof/>
            <w:webHidden/>
          </w:rPr>
          <w:t>11</w:t>
        </w:r>
        <w:r>
          <w:rPr>
            <w:noProof/>
            <w:webHidden/>
          </w:rPr>
          <w:fldChar w:fldCharType="end"/>
        </w:r>
      </w:hyperlink>
    </w:p>
    <w:p w14:paraId="5333198A"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79" w:history="1">
        <w:r w:rsidRPr="00475816">
          <w:rPr>
            <w:rStyle w:val="Siuktni"/>
            <w:noProof/>
          </w:rPr>
          <w:t>1.6.3. Công nghệ Cơ sở dữ liệu (Database Management System)</w:t>
        </w:r>
        <w:r>
          <w:rPr>
            <w:noProof/>
            <w:webHidden/>
          </w:rPr>
          <w:tab/>
        </w:r>
        <w:r>
          <w:rPr>
            <w:noProof/>
            <w:webHidden/>
          </w:rPr>
          <w:fldChar w:fldCharType="begin"/>
        </w:r>
        <w:r>
          <w:rPr>
            <w:noProof/>
            <w:webHidden/>
          </w:rPr>
          <w:instrText xml:space="preserve"> PAGEREF _Toc242707379 \h </w:instrText>
        </w:r>
        <w:r>
          <w:rPr>
            <w:noProof/>
            <w:webHidden/>
          </w:rPr>
        </w:r>
        <w:r>
          <w:rPr>
            <w:noProof/>
            <w:webHidden/>
          </w:rPr>
          <w:fldChar w:fldCharType="separate"/>
        </w:r>
        <w:r>
          <w:rPr>
            <w:noProof/>
            <w:webHidden/>
          </w:rPr>
          <w:t>11</w:t>
        </w:r>
        <w:r>
          <w:rPr>
            <w:noProof/>
            <w:webHidden/>
          </w:rPr>
          <w:fldChar w:fldCharType="end"/>
        </w:r>
      </w:hyperlink>
    </w:p>
    <w:p w14:paraId="6A679D6B"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80" w:history="1">
        <w:r w:rsidRPr="00475816">
          <w:rPr>
            <w:rStyle w:val="Siuktni"/>
            <w:noProof/>
          </w:rPr>
          <w:t>1.6.4. Công nghệ Trí tuệ nhân tạo (AI - Artificial Intelligence)</w:t>
        </w:r>
        <w:r>
          <w:rPr>
            <w:noProof/>
            <w:webHidden/>
          </w:rPr>
          <w:tab/>
        </w:r>
        <w:r>
          <w:rPr>
            <w:noProof/>
            <w:webHidden/>
          </w:rPr>
          <w:fldChar w:fldCharType="begin"/>
        </w:r>
        <w:r>
          <w:rPr>
            <w:noProof/>
            <w:webHidden/>
          </w:rPr>
          <w:instrText xml:space="preserve"> PAGEREF _Toc242707380 \h </w:instrText>
        </w:r>
        <w:r>
          <w:rPr>
            <w:noProof/>
            <w:webHidden/>
          </w:rPr>
        </w:r>
        <w:r>
          <w:rPr>
            <w:noProof/>
            <w:webHidden/>
          </w:rPr>
          <w:fldChar w:fldCharType="separate"/>
        </w:r>
        <w:r>
          <w:rPr>
            <w:noProof/>
            <w:webHidden/>
          </w:rPr>
          <w:t>12</w:t>
        </w:r>
        <w:r>
          <w:rPr>
            <w:noProof/>
            <w:webHidden/>
          </w:rPr>
          <w:fldChar w:fldCharType="end"/>
        </w:r>
      </w:hyperlink>
    </w:p>
    <w:p w14:paraId="240F0D5B" w14:textId="77777777" w:rsidR="003E568F" w:rsidRDefault="003E568F">
      <w:pPr>
        <w:pStyle w:val="Mucluc1"/>
        <w:rPr>
          <w:rFonts w:asciiTheme="minorHAnsi" w:hAnsiTheme="minorHAnsi"/>
          <w:b w:val="0"/>
          <w:color w:val="auto"/>
          <w:kern w:val="2"/>
          <w:sz w:val="24"/>
          <w:szCs w:val="24"/>
          <w14:ligatures w14:val="standardContextual"/>
        </w:rPr>
      </w:pPr>
      <w:hyperlink w:anchor="_Toc242707381" w:history="1">
        <w:r w:rsidRPr="00475816">
          <w:rPr>
            <w:rStyle w:val="Siuktni"/>
          </w:rPr>
          <w:t>CHƯƠNG 2: PHÂN TÍCH HỆ THỐNG</w:t>
        </w:r>
        <w:r>
          <w:rPr>
            <w:webHidden/>
          </w:rPr>
          <w:tab/>
        </w:r>
        <w:r>
          <w:rPr>
            <w:webHidden/>
          </w:rPr>
          <w:fldChar w:fldCharType="begin"/>
        </w:r>
        <w:r>
          <w:rPr>
            <w:webHidden/>
          </w:rPr>
          <w:instrText xml:space="preserve"> PAGEREF _Toc242707381 \h </w:instrText>
        </w:r>
        <w:r>
          <w:rPr>
            <w:webHidden/>
          </w:rPr>
        </w:r>
        <w:r>
          <w:rPr>
            <w:webHidden/>
          </w:rPr>
          <w:fldChar w:fldCharType="separate"/>
        </w:r>
        <w:r>
          <w:rPr>
            <w:webHidden/>
          </w:rPr>
          <w:t>12</w:t>
        </w:r>
        <w:r>
          <w:rPr>
            <w:webHidden/>
          </w:rPr>
          <w:fldChar w:fldCharType="end"/>
        </w:r>
      </w:hyperlink>
    </w:p>
    <w:p w14:paraId="70801CB8"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82" w:history="1">
        <w:r w:rsidRPr="00475816">
          <w:rPr>
            <w:rStyle w:val="Siuktni"/>
            <w:noProof/>
          </w:rPr>
          <w:t>2.1. Danh sách các Actor</w:t>
        </w:r>
        <w:r>
          <w:rPr>
            <w:noProof/>
            <w:webHidden/>
          </w:rPr>
          <w:tab/>
        </w:r>
        <w:r>
          <w:rPr>
            <w:noProof/>
            <w:webHidden/>
          </w:rPr>
          <w:fldChar w:fldCharType="begin"/>
        </w:r>
        <w:r>
          <w:rPr>
            <w:noProof/>
            <w:webHidden/>
          </w:rPr>
          <w:instrText xml:space="preserve"> PAGEREF _Toc242707382 \h </w:instrText>
        </w:r>
        <w:r>
          <w:rPr>
            <w:noProof/>
            <w:webHidden/>
          </w:rPr>
        </w:r>
        <w:r>
          <w:rPr>
            <w:noProof/>
            <w:webHidden/>
          </w:rPr>
          <w:fldChar w:fldCharType="separate"/>
        </w:r>
        <w:r>
          <w:rPr>
            <w:noProof/>
            <w:webHidden/>
          </w:rPr>
          <w:t>12</w:t>
        </w:r>
        <w:r>
          <w:rPr>
            <w:noProof/>
            <w:webHidden/>
          </w:rPr>
          <w:fldChar w:fldCharType="end"/>
        </w:r>
      </w:hyperlink>
    </w:p>
    <w:p w14:paraId="7DDAB5AD"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83" w:history="1">
        <w:r w:rsidRPr="00475816">
          <w:rPr>
            <w:rStyle w:val="Siuktni"/>
            <w:noProof/>
          </w:rPr>
          <w:t>2.2. Danh sách Use Case</w:t>
        </w:r>
        <w:r>
          <w:rPr>
            <w:noProof/>
            <w:webHidden/>
          </w:rPr>
          <w:tab/>
        </w:r>
        <w:r>
          <w:rPr>
            <w:noProof/>
            <w:webHidden/>
          </w:rPr>
          <w:fldChar w:fldCharType="begin"/>
        </w:r>
        <w:r>
          <w:rPr>
            <w:noProof/>
            <w:webHidden/>
          </w:rPr>
          <w:instrText xml:space="preserve"> PAGEREF _Toc242707383 \h </w:instrText>
        </w:r>
        <w:r>
          <w:rPr>
            <w:noProof/>
            <w:webHidden/>
          </w:rPr>
        </w:r>
        <w:r>
          <w:rPr>
            <w:noProof/>
            <w:webHidden/>
          </w:rPr>
          <w:fldChar w:fldCharType="separate"/>
        </w:r>
        <w:r>
          <w:rPr>
            <w:noProof/>
            <w:webHidden/>
          </w:rPr>
          <w:t>13</w:t>
        </w:r>
        <w:r>
          <w:rPr>
            <w:noProof/>
            <w:webHidden/>
          </w:rPr>
          <w:fldChar w:fldCharType="end"/>
        </w:r>
      </w:hyperlink>
    </w:p>
    <w:p w14:paraId="4A78B159"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84" w:history="1">
        <w:r w:rsidRPr="00475816">
          <w:rPr>
            <w:rStyle w:val="Siuktni"/>
            <w:noProof/>
          </w:rPr>
          <w:t>2.3. Biểu đồ Use Case</w:t>
        </w:r>
        <w:r>
          <w:rPr>
            <w:noProof/>
            <w:webHidden/>
          </w:rPr>
          <w:tab/>
        </w:r>
        <w:r>
          <w:rPr>
            <w:noProof/>
            <w:webHidden/>
          </w:rPr>
          <w:fldChar w:fldCharType="begin"/>
        </w:r>
        <w:r>
          <w:rPr>
            <w:noProof/>
            <w:webHidden/>
          </w:rPr>
          <w:instrText xml:space="preserve"> PAGEREF _Toc242707384 \h </w:instrText>
        </w:r>
        <w:r>
          <w:rPr>
            <w:noProof/>
            <w:webHidden/>
          </w:rPr>
        </w:r>
        <w:r>
          <w:rPr>
            <w:noProof/>
            <w:webHidden/>
          </w:rPr>
          <w:fldChar w:fldCharType="separate"/>
        </w:r>
        <w:r>
          <w:rPr>
            <w:noProof/>
            <w:webHidden/>
          </w:rPr>
          <w:t>16</w:t>
        </w:r>
        <w:r>
          <w:rPr>
            <w:noProof/>
            <w:webHidden/>
          </w:rPr>
          <w:fldChar w:fldCharType="end"/>
        </w:r>
      </w:hyperlink>
    </w:p>
    <w:p w14:paraId="133874C8"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85" w:history="1">
        <w:r w:rsidRPr="00475816">
          <w:rPr>
            <w:rStyle w:val="Siuktni"/>
            <w:noProof/>
          </w:rPr>
          <w:t>2.3.1. Use case Tổng quát</w:t>
        </w:r>
        <w:r>
          <w:rPr>
            <w:noProof/>
            <w:webHidden/>
          </w:rPr>
          <w:tab/>
        </w:r>
        <w:r>
          <w:rPr>
            <w:noProof/>
            <w:webHidden/>
          </w:rPr>
          <w:fldChar w:fldCharType="begin"/>
        </w:r>
        <w:r>
          <w:rPr>
            <w:noProof/>
            <w:webHidden/>
          </w:rPr>
          <w:instrText xml:space="preserve"> PAGEREF _Toc242707385 \h </w:instrText>
        </w:r>
        <w:r>
          <w:rPr>
            <w:noProof/>
            <w:webHidden/>
          </w:rPr>
        </w:r>
        <w:r>
          <w:rPr>
            <w:noProof/>
            <w:webHidden/>
          </w:rPr>
          <w:fldChar w:fldCharType="separate"/>
        </w:r>
        <w:r>
          <w:rPr>
            <w:noProof/>
            <w:webHidden/>
          </w:rPr>
          <w:t>16</w:t>
        </w:r>
        <w:r>
          <w:rPr>
            <w:noProof/>
            <w:webHidden/>
          </w:rPr>
          <w:fldChar w:fldCharType="end"/>
        </w:r>
      </w:hyperlink>
    </w:p>
    <w:p w14:paraId="77E4E123"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86" w:history="1">
        <w:r w:rsidRPr="00475816">
          <w:rPr>
            <w:rStyle w:val="Siuktni"/>
            <w:noProof/>
          </w:rPr>
          <w:t>2.3.2. Use case Quản Lý Bài Viết &amp; Nội Dung</w:t>
        </w:r>
        <w:r>
          <w:rPr>
            <w:noProof/>
            <w:webHidden/>
          </w:rPr>
          <w:tab/>
        </w:r>
        <w:r>
          <w:rPr>
            <w:noProof/>
            <w:webHidden/>
          </w:rPr>
          <w:fldChar w:fldCharType="begin"/>
        </w:r>
        <w:r>
          <w:rPr>
            <w:noProof/>
            <w:webHidden/>
          </w:rPr>
          <w:instrText xml:space="preserve"> PAGEREF _Toc242707386 \h </w:instrText>
        </w:r>
        <w:r>
          <w:rPr>
            <w:noProof/>
            <w:webHidden/>
          </w:rPr>
        </w:r>
        <w:r>
          <w:rPr>
            <w:noProof/>
            <w:webHidden/>
          </w:rPr>
          <w:fldChar w:fldCharType="separate"/>
        </w:r>
        <w:r>
          <w:rPr>
            <w:noProof/>
            <w:webHidden/>
          </w:rPr>
          <w:t>18</w:t>
        </w:r>
        <w:r>
          <w:rPr>
            <w:noProof/>
            <w:webHidden/>
          </w:rPr>
          <w:fldChar w:fldCharType="end"/>
        </w:r>
      </w:hyperlink>
    </w:p>
    <w:p w14:paraId="229DFCAB"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87" w:history="1">
        <w:r w:rsidRPr="00475816">
          <w:rPr>
            <w:rStyle w:val="Siuktni"/>
            <w:noProof/>
          </w:rPr>
          <w:t>2.3.3. Use case Trợ Lý AI Copilot</w:t>
        </w:r>
        <w:r>
          <w:rPr>
            <w:noProof/>
            <w:webHidden/>
          </w:rPr>
          <w:tab/>
        </w:r>
        <w:r>
          <w:rPr>
            <w:noProof/>
            <w:webHidden/>
          </w:rPr>
          <w:fldChar w:fldCharType="begin"/>
        </w:r>
        <w:r>
          <w:rPr>
            <w:noProof/>
            <w:webHidden/>
          </w:rPr>
          <w:instrText xml:space="preserve"> PAGEREF _Toc242707387 \h </w:instrText>
        </w:r>
        <w:r>
          <w:rPr>
            <w:noProof/>
            <w:webHidden/>
          </w:rPr>
        </w:r>
        <w:r>
          <w:rPr>
            <w:noProof/>
            <w:webHidden/>
          </w:rPr>
          <w:fldChar w:fldCharType="separate"/>
        </w:r>
        <w:r>
          <w:rPr>
            <w:noProof/>
            <w:webHidden/>
          </w:rPr>
          <w:t>20</w:t>
        </w:r>
        <w:r>
          <w:rPr>
            <w:noProof/>
            <w:webHidden/>
          </w:rPr>
          <w:fldChar w:fldCharType="end"/>
        </w:r>
      </w:hyperlink>
    </w:p>
    <w:p w14:paraId="21F2F6D4"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88" w:history="1">
        <w:r w:rsidRPr="00475816">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_Toc242707388 \h </w:instrText>
        </w:r>
        <w:r>
          <w:rPr>
            <w:noProof/>
            <w:webHidden/>
          </w:rPr>
        </w:r>
        <w:r>
          <w:rPr>
            <w:noProof/>
            <w:webHidden/>
          </w:rPr>
          <w:fldChar w:fldCharType="separate"/>
        </w:r>
        <w:r>
          <w:rPr>
            <w:noProof/>
            <w:webHidden/>
          </w:rPr>
          <w:t>22</w:t>
        </w:r>
        <w:r>
          <w:rPr>
            <w:noProof/>
            <w:webHidden/>
          </w:rPr>
          <w:fldChar w:fldCharType="end"/>
        </w:r>
      </w:hyperlink>
    </w:p>
    <w:p w14:paraId="00F3DA2B"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89" w:history="1">
        <w:r w:rsidRPr="00475816">
          <w:rPr>
            <w:rStyle w:val="Siuktni"/>
            <w:noProof/>
          </w:rPr>
          <w:t>2.3.5. Use case Phong Trào &amp; Thi Đua các Tổ Công Đoàn</w:t>
        </w:r>
        <w:r>
          <w:rPr>
            <w:noProof/>
            <w:webHidden/>
          </w:rPr>
          <w:tab/>
        </w:r>
        <w:r>
          <w:rPr>
            <w:noProof/>
            <w:webHidden/>
          </w:rPr>
          <w:fldChar w:fldCharType="begin"/>
        </w:r>
        <w:r>
          <w:rPr>
            <w:noProof/>
            <w:webHidden/>
          </w:rPr>
          <w:instrText xml:space="preserve"> PAGEREF _Toc242707389 \h </w:instrText>
        </w:r>
        <w:r>
          <w:rPr>
            <w:noProof/>
            <w:webHidden/>
          </w:rPr>
        </w:r>
        <w:r>
          <w:rPr>
            <w:noProof/>
            <w:webHidden/>
          </w:rPr>
          <w:fldChar w:fldCharType="separate"/>
        </w:r>
        <w:r>
          <w:rPr>
            <w:noProof/>
            <w:webHidden/>
          </w:rPr>
          <w:t>24</w:t>
        </w:r>
        <w:r>
          <w:rPr>
            <w:noProof/>
            <w:webHidden/>
          </w:rPr>
          <w:fldChar w:fldCharType="end"/>
        </w:r>
      </w:hyperlink>
    </w:p>
    <w:p w14:paraId="26054B1C"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0" w:history="1">
        <w:r w:rsidRPr="00475816">
          <w:rPr>
            <w:rStyle w:val="Siuktni"/>
            <w:noProof/>
          </w:rPr>
          <w:t>2.3.6. Use case Tra Cứu Thông Tin &amp; Tương Tác</w:t>
        </w:r>
        <w:r>
          <w:rPr>
            <w:noProof/>
            <w:webHidden/>
          </w:rPr>
          <w:tab/>
        </w:r>
        <w:r>
          <w:rPr>
            <w:noProof/>
            <w:webHidden/>
          </w:rPr>
          <w:fldChar w:fldCharType="begin"/>
        </w:r>
        <w:r>
          <w:rPr>
            <w:noProof/>
            <w:webHidden/>
          </w:rPr>
          <w:instrText xml:space="preserve"> PAGEREF _Toc242707390 \h </w:instrText>
        </w:r>
        <w:r>
          <w:rPr>
            <w:noProof/>
            <w:webHidden/>
          </w:rPr>
        </w:r>
        <w:r>
          <w:rPr>
            <w:noProof/>
            <w:webHidden/>
          </w:rPr>
          <w:fldChar w:fldCharType="separate"/>
        </w:r>
        <w:r>
          <w:rPr>
            <w:noProof/>
            <w:webHidden/>
          </w:rPr>
          <w:t>26</w:t>
        </w:r>
        <w:r>
          <w:rPr>
            <w:noProof/>
            <w:webHidden/>
          </w:rPr>
          <w:fldChar w:fldCharType="end"/>
        </w:r>
      </w:hyperlink>
    </w:p>
    <w:p w14:paraId="341F4073"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1" w:history="1">
        <w:r w:rsidRPr="00475816">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_Toc242707391 \h </w:instrText>
        </w:r>
        <w:r>
          <w:rPr>
            <w:noProof/>
            <w:webHidden/>
          </w:rPr>
        </w:r>
        <w:r>
          <w:rPr>
            <w:noProof/>
            <w:webHidden/>
          </w:rPr>
          <w:fldChar w:fldCharType="separate"/>
        </w:r>
        <w:r>
          <w:rPr>
            <w:noProof/>
            <w:webHidden/>
          </w:rPr>
          <w:t>28</w:t>
        </w:r>
        <w:r>
          <w:rPr>
            <w:noProof/>
            <w:webHidden/>
          </w:rPr>
          <w:fldChar w:fldCharType="end"/>
        </w:r>
      </w:hyperlink>
    </w:p>
    <w:p w14:paraId="2DF84180"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92" w:history="1">
        <w:r w:rsidRPr="00475816">
          <w:rPr>
            <w:rStyle w:val="Siuktni"/>
            <w:noProof/>
          </w:rPr>
          <w:t>2.4. Biểu đồ tuần tự (Sequence Diagram)</w:t>
        </w:r>
        <w:r>
          <w:rPr>
            <w:noProof/>
            <w:webHidden/>
          </w:rPr>
          <w:tab/>
        </w:r>
        <w:r>
          <w:rPr>
            <w:noProof/>
            <w:webHidden/>
          </w:rPr>
          <w:fldChar w:fldCharType="begin"/>
        </w:r>
        <w:r>
          <w:rPr>
            <w:noProof/>
            <w:webHidden/>
          </w:rPr>
          <w:instrText xml:space="preserve"> PAGEREF _Toc242707392 \h </w:instrText>
        </w:r>
        <w:r>
          <w:rPr>
            <w:noProof/>
            <w:webHidden/>
          </w:rPr>
        </w:r>
        <w:r>
          <w:rPr>
            <w:noProof/>
            <w:webHidden/>
          </w:rPr>
          <w:fldChar w:fldCharType="separate"/>
        </w:r>
        <w:r>
          <w:rPr>
            <w:noProof/>
            <w:webHidden/>
          </w:rPr>
          <w:t>29</w:t>
        </w:r>
        <w:r>
          <w:rPr>
            <w:noProof/>
            <w:webHidden/>
          </w:rPr>
          <w:fldChar w:fldCharType="end"/>
        </w:r>
      </w:hyperlink>
    </w:p>
    <w:p w14:paraId="27F592CC"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3" w:history="1">
        <w:r w:rsidRPr="00475816">
          <w:rPr>
            <w:rStyle w:val="Siuktni"/>
            <w:noProof/>
          </w:rPr>
          <w:t>2.4.1. Sơ đồ tuần tự Đăng nhập hệ thống</w:t>
        </w:r>
        <w:r>
          <w:rPr>
            <w:noProof/>
            <w:webHidden/>
          </w:rPr>
          <w:tab/>
        </w:r>
        <w:r>
          <w:rPr>
            <w:noProof/>
            <w:webHidden/>
          </w:rPr>
          <w:fldChar w:fldCharType="begin"/>
        </w:r>
        <w:r>
          <w:rPr>
            <w:noProof/>
            <w:webHidden/>
          </w:rPr>
          <w:instrText xml:space="preserve"> PAGEREF _Toc242707393 \h </w:instrText>
        </w:r>
        <w:r>
          <w:rPr>
            <w:noProof/>
            <w:webHidden/>
          </w:rPr>
        </w:r>
        <w:r>
          <w:rPr>
            <w:noProof/>
            <w:webHidden/>
          </w:rPr>
          <w:fldChar w:fldCharType="separate"/>
        </w:r>
        <w:r>
          <w:rPr>
            <w:noProof/>
            <w:webHidden/>
          </w:rPr>
          <w:t>30</w:t>
        </w:r>
        <w:r>
          <w:rPr>
            <w:noProof/>
            <w:webHidden/>
          </w:rPr>
          <w:fldChar w:fldCharType="end"/>
        </w:r>
      </w:hyperlink>
    </w:p>
    <w:p w14:paraId="130D5C4A"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4" w:history="1">
        <w:r w:rsidRPr="00475816">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_Toc242707394 \h </w:instrText>
        </w:r>
        <w:r>
          <w:rPr>
            <w:noProof/>
            <w:webHidden/>
          </w:rPr>
        </w:r>
        <w:r>
          <w:rPr>
            <w:noProof/>
            <w:webHidden/>
          </w:rPr>
          <w:fldChar w:fldCharType="separate"/>
        </w:r>
        <w:r>
          <w:rPr>
            <w:noProof/>
            <w:webHidden/>
          </w:rPr>
          <w:t>31</w:t>
        </w:r>
        <w:r>
          <w:rPr>
            <w:noProof/>
            <w:webHidden/>
          </w:rPr>
          <w:fldChar w:fldCharType="end"/>
        </w:r>
      </w:hyperlink>
    </w:p>
    <w:p w14:paraId="029A393F"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5" w:history="1">
        <w:r w:rsidRPr="00475816">
          <w:rPr>
            <w:rStyle w:val="Siuktni"/>
            <w:noProof/>
          </w:rPr>
          <w:t>2.4.3. Sơ đồ tuần tự Nộp báo cáo &amp; Xếp hạng thi đua các Tổ công đoàn</w:t>
        </w:r>
        <w:r>
          <w:rPr>
            <w:noProof/>
            <w:webHidden/>
          </w:rPr>
          <w:tab/>
        </w:r>
        <w:r>
          <w:rPr>
            <w:noProof/>
            <w:webHidden/>
          </w:rPr>
          <w:fldChar w:fldCharType="begin"/>
        </w:r>
        <w:r>
          <w:rPr>
            <w:noProof/>
            <w:webHidden/>
          </w:rPr>
          <w:instrText xml:space="preserve"> PAGEREF _Toc242707395 \h </w:instrText>
        </w:r>
        <w:r>
          <w:rPr>
            <w:noProof/>
            <w:webHidden/>
          </w:rPr>
        </w:r>
        <w:r>
          <w:rPr>
            <w:noProof/>
            <w:webHidden/>
          </w:rPr>
          <w:fldChar w:fldCharType="separate"/>
        </w:r>
        <w:r>
          <w:rPr>
            <w:noProof/>
            <w:webHidden/>
          </w:rPr>
          <w:t>32</w:t>
        </w:r>
        <w:r>
          <w:rPr>
            <w:noProof/>
            <w:webHidden/>
          </w:rPr>
          <w:fldChar w:fldCharType="end"/>
        </w:r>
      </w:hyperlink>
    </w:p>
    <w:p w14:paraId="7192E41D"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6" w:history="1">
        <w:r w:rsidRPr="00475816">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_Toc242707396 \h </w:instrText>
        </w:r>
        <w:r>
          <w:rPr>
            <w:noProof/>
            <w:webHidden/>
          </w:rPr>
        </w:r>
        <w:r>
          <w:rPr>
            <w:noProof/>
            <w:webHidden/>
          </w:rPr>
          <w:fldChar w:fldCharType="separate"/>
        </w:r>
        <w:r>
          <w:rPr>
            <w:noProof/>
            <w:webHidden/>
          </w:rPr>
          <w:t>33</w:t>
        </w:r>
        <w:r>
          <w:rPr>
            <w:noProof/>
            <w:webHidden/>
          </w:rPr>
          <w:fldChar w:fldCharType="end"/>
        </w:r>
      </w:hyperlink>
    </w:p>
    <w:p w14:paraId="2B4613E7"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397" w:history="1">
        <w:r w:rsidRPr="00475816">
          <w:rPr>
            <w:rStyle w:val="Siuktni"/>
            <w:noProof/>
          </w:rPr>
          <w:t>2.5. Biểu đồ hoạt động (Activity Diagram)</w:t>
        </w:r>
        <w:r>
          <w:rPr>
            <w:noProof/>
            <w:webHidden/>
          </w:rPr>
          <w:tab/>
        </w:r>
        <w:r>
          <w:rPr>
            <w:noProof/>
            <w:webHidden/>
          </w:rPr>
          <w:fldChar w:fldCharType="begin"/>
        </w:r>
        <w:r>
          <w:rPr>
            <w:noProof/>
            <w:webHidden/>
          </w:rPr>
          <w:instrText xml:space="preserve"> PAGEREF _Toc242707397 \h </w:instrText>
        </w:r>
        <w:r>
          <w:rPr>
            <w:noProof/>
            <w:webHidden/>
          </w:rPr>
        </w:r>
        <w:r>
          <w:rPr>
            <w:noProof/>
            <w:webHidden/>
          </w:rPr>
          <w:fldChar w:fldCharType="separate"/>
        </w:r>
        <w:r>
          <w:rPr>
            <w:noProof/>
            <w:webHidden/>
          </w:rPr>
          <w:t>33</w:t>
        </w:r>
        <w:r>
          <w:rPr>
            <w:noProof/>
            <w:webHidden/>
          </w:rPr>
          <w:fldChar w:fldCharType="end"/>
        </w:r>
      </w:hyperlink>
    </w:p>
    <w:p w14:paraId="3A765252"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8" w:history="1">
        <w:r w:rsidRPr="00475816">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_Toc242707398 \h </w:instrText>
        </w:r>
        <w:r>
          <w:rPr>
            <w:noProof/>
            <w:webHidden/>
          </w:rPr>
        </w:r>
        <w:r>
          <w:rPr>
            <w:noProof/>
            <w:webHidden/>
          </w:rPr>
          <w:fldChar w:fldCharType="separate"/>
        </w:r>
        <w:r>
          <w:rPr>
            <w:noProof/>
            <w:webHidden/>
          </w:rPr>
          <w:t>34</w:t>
        </w:r>
        <w:r>
          <w:rPr>
            <w:noProof/>
            <w:webHidden/>
          </w:rPr>
          <w:fldChar w:fldCharType="end"/>
        </w:r>
      </w:hyperlink>
    </w:p>
    <w:p w14:paraId="6840DF9D"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399" w:history="1">
        <w:r w:rsidRPr="00475816">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_Toc242707399 \h </w:instrText>
        </w:r>
        <w:r>
          <w:rPr>
            <w:noProof/>
            <w:webHidden/>
          </w:rPr>
        </w:r>
        <w:r>
          <w:rPr>
            <w:noProof/>
            <w:webHidden/>
          </w:rPr>
          <w:fldChar w:fldCharType="separate"/>
        </w:r>
        <w:r>
          <w:rPr>
            <w:noProof/>
            <w:webHidden/>
          </w:rPr>
          <w:t>35</w:t>
        </w:r>
        <w:r>
          <w:rPr>
            <w:noProof/>
            <w:webHidden/>
          </w:rPr>
          <w:fldChar w:fldCharType="end"/>
        </w:r>
      </w:hyperlink>
    </w:p>
    <w:p w14:paraId="1BCF8359"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00" w:history="1">
        <w:r w:rsidRPr="00475816">
          <w:rPr>
            <w:rStyle w:val="Siuktni"/>
            <w:noProof/>
          </w:rPr>
          <w:t>2.5.3. Sơ đồ hoạt động Quy trình Báo cáo hoạt động và Đánh giá thi đua các Tổ công đoàn</w:t>
        </w:r>
        <w:r>
          <w:rPr>
            <w:noProof/>
            <w:webHidden/>
          </w:rPr>
          <w:tab/>
        </w:r>
        <w:r>
          <w:rPr>
            <w:noProof/>
            <w:webHidden/>
          </w:rPr>
          <w:fldChar w:fldCharType="begin"/>
        </w:r>
        <w:r>
          <w:rPr>
            <w:noProof/>
            <w:webHidden/>
          </w:rPr>
          <w:instrText xml:space="preserve"> PAGEREF _Toc242707400 \h </w:instrText>
        </w:r>
        <w:r>
          <w:rPr>
            <w:noProof/>
            <w:webHidden/>
          </w:rPr>
        </w:r>
        <w:r>
          <w:rPr>
            <w:noProof/>
            <w:webHidden/>
          </w:rPr>
          <w:fldChar w:fldCharType="separate"/>
        </w:r>
        <w:r>
          <w:rPr>
            <w:noProof/>
            <w:webHidden/>
          </w:rPr>
          <w:t>36</w:t>
        </w:r>
        <w:r>
          <w:rPr>
            <w:noProof/>
            <w:webHidden/>
          </w:rPr>
          <w:fldChar w:fldCharType="end"/>
        </w:r>
      </w:hyperlink>
    </w:p>
    <w:p w14:paraId="02EEA3BC"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01" w:history="1">
        <w:r w:rsidRPr="00475816">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_Toc242707401 \h </w:instrText>
        </w:r>
        <w:r>
          <w:rPr>
            <w:noProof/>
            <w:webHidden/>
          </w:rPr>
        </w:r>
        <w:r>
          <w:rPr>
            <w:noProof/>
            <w:webHidden/>
          </w:rPr>
          <w:fldChar w:fldCharType="separate"/>
        </w:r>
        <w:r>
          <w:rPr>
            <w:noProof/>
            <w:webHidden/>
          </w:rPr>
          <w:t>37</w:t>
        </w:r>
        <w:r>
          <w:rPr>
            <w:noProof/>
            <w:webHidden/>
          </w:rPr>
          <w:fldChar w:fldCharType="end"/>
        </w:r>
      </w:hyperlink>
    </w:p>
    <w:p w14:paraId="180C11D5"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402" w:history="1">
        <w:r w:rsidRPr="00475816">
          <w:rPr>
            <w:rStyle w:val="Siuktni"/>
            <w:noProof/>
          </w:rPr>
          <w:t>2.6. Biểu đồ lớp (Class Diagram)</w:t>
        </w:r>
        <w:r>
          <w:rPr>
            <w:noProof/>
            <w:webHidden/>
          </w:rPr>
          <w:tab/>
        </w:r>
        <w:r>
          <w:rPr>
            <w:noProof/>
            <w:webHidden/>
          </w:rPr>
          <w:fldChar w:fldCharType="begin"/>
        </w:r>
        <w:r>
          <w:rPr>
            <w:noProof/>
            <w:webHidden/>
          </w:rPr>
          <w:instrText xml:space="preserve"> PAGEREF _Toc242707402 \h </w:instrText>
        </w:r>
        <w:r>
          <w:rPr>
            <w:noProof/>
            <w:webHidden/>
          </w:rPr>
        </w:r>
        <w:r>
          <w:rPr>
            <w:noProof/>
            <w:webHidden/>
          </w:rPr>
          <w:fldChar w:fldCharType="separate"/>
        </w:r>
        <w:r>
          <w:rPr>
            <w:noProof/>
            <w:webHidden/>
          </w:rPr>
          <w:t>38</w:t>
        </w:r>
        <w:r>
          <w:rPr>
            <w:noProof/>
            <w:webHidden/>
          </w:rPr>
          <w:fldChar w:fldCharType="end"/>
        </w:r>
      </w:hyperlink>
    </w:p>
    <w:p w14:paraId="2214C424"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03" w:history="1">
        <w:r w:rsidRPr="00475816">
          <w:rPr>
            <w:rStyle w:val="Siuktni"/>
            <w:noProof/>
          </w:rPr>
          <w:t>2.6.1. Sơ đồ lớp Quản lý Người dùng &amp; Phân quyền</w:t>
        </w:r>
        <w:r>
          <w:rPr>
            <w:noProof/>
            <w:webHidden/>
          </w:rPr>
          <w:tab/>
        </w:r>
        <w:r>
          <w:rPr>
            <w:noProof/>
            <w:webHidden/>
          </w:rPr>
          <w:fldChar w:fldCharType="begin"/>
        </w:r>
        <w:r>
          <w:rPr>
            <w:noProof/>
            <w:webHidden/>
          </w:rPr>
          <w:instrText xml:space="preserve"> PAGEREF _Toc242707403 \h </w:instrText>
        </w:r>
        <w:r>
          <w:rPr>
            <w:noProof/>
            <w:webHidden/>
          </w:rPr>
        </w:r>
        <w:r>
          <w:rPr>
            <w:noProof/>
            <w:webHidden/>
          </w:rPr>
          <w:fldChar w:fldCharType="separate"/>
        </w:r>
        <w:r>
          <w:rPr>
            <w:noProof/>
            <w:webHidden/>
          </w:rPr>
          <w:t>38</w:t>
        </w:r>
        <w:r>
          <w:rPr>
            <w:noProof/>
            <w:webHidden/>
          </w:rPr>
          <w:fldChar w:fldCharType="end"/>
        </w:r>
      </w:hyperlink>
    </w:p>
    <w:p w14:paraId="11B5668F"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04" w:history="1">
        <w:r w:rsidRPr="00475816">
          <w:rPr>
            <w:rStyle w:val="Siuktni"/>
            <w:noProof/>
          </w:rPr>
          <w:t>2.6.2. Sơ đồ lớp Quản lý Bài viết &amp; Xuất bản Đa kênh</w:t>
        </w:r>
        <w:r>
          <w:rPr>
            <w:noProof/>
            <w:webHidden/>
          </w:rPr>
          <w:tab/>
        </w:r>
        <w:r>
          <w:rPr>
            <w:noProof/>
            <w:webHidden/>
          </w:rPr>
          <w:fldChar w:fldCharType="begin"/>
        </w:r>
        <w:r>
          <w:rPr>
            <w:noProof/>
            <w:webHidden/>
          </w:rPr>
          <w:instrText xml:space="preserve"> PAGEREF _Toc242707404 \h </w:instrText>
        </w:r>
        <w:r>
          <w:rPr>
            <w:noProof/>
            <w:webHidden/>
          </w:rPr>
        </w:r>
        <w:r>
          <w:rPr>
            <w:noProof/>
            <w:webHidden/>
          </w:rPr>
          <w:fldChar w:fldCharType="separate"/>
        </w:r>
        <w:r>
          <w:rPr>
            <w:noProof/>
            <w:webHidden/>
          </w:rPr>
          <w:t>40</w:t>
        </w:r>
        <w:r>
          <w:rPr>
            <w:noProof/>
            <w:webHidden/>
          </w:rPr>
          <w:fldChar w:fldCharType="end"/>
        </w:r>
      </w:hyperlink>
    </w:p>
    <w:p w14:paraId="772C2861"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05" w:history="1">
        <w:r w:rsidRPr="00475816">
          <w:rPr>
            <w:rStyle w:val="Siuktni"/>
            <w:noProof/>
          </w:rPr>
          <w:t>2.6.3. Sơ đồ lớp Nộp Báo cáo &amp; Đánh giá Thi đua Tổ Công đoàn</w:t>
        </w:r>
        <w:r>
          <w:rPr>
            <w:noProof/>
            <w:webHidden/>
          </w:rPr>
          <w:tab/>
        </w:r>
        <w:r>
          <w:rPr>
            <w:noProof/>
            <w:webHidden/>
          </w:rPr>
          <w:fldChar w:fldCharType="begin"/>
        </w:r>
        <w:r>
          <w:rPr>
            <w:noProof/>
            <w:webHidden/>
          </w:rPr>
          <w:instrText xml:space="preserve"> PAGEREF _Toc242707405 \h </w:instrText>
        </w:r>
        <w:r>
          <w:rPr>
            <w:noProof/>
            <w:webHidden/>
          </w:rPr>
        </w:r>
        <w:r>
          <w:rPr>
            <w:noProof/>
            <w:webHidden/>
          </w:rPr>
          <w:fldChar w:fldCharType="separate"/>
        </w:r>
        <w:r>
          <w:rPr>
            <w:noProof/>
            <w:webHidden/>
          </w:rPr>
          <w:t>41</w:t>
        </w:r>
        <w:r>
          <w:rPr>
            <w:noProof/>
            <w:webHidden/>
          </w:rPr>
          <w:fldChar w:fldCharType="end"/>
        </w:r>
      </w:hyperlink>
    </w:p>
    <w:p w14:paraId="7416066C"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06" w:history="1">
        <w:r w:rsidRPr="00475816">
          <w:rPr>
            <w:rStyle w:val="Siuktni"/>
            <w:noProof/>
          </w:rPr>
          <w:t>2.6.4. Sơ đồ lớp Chăm lo Phúc lợi &amp; Xét duyệt Đơn Trợ cấp Khó khăn</w:t>
        </w:r>
        <w:r>
          <w:rPr>
            <w:noProof/>
            <w:webHidden/>
          </w:rPr>
          <w:tab/>
        </w:r>
        <w:r>
          <w:rPr>
            <w:noProof/>
            <w:webHidden/>
          </w:rPr>
          <w:fldChar w:fldCharType="begin"/>
        </w:r>
        <w:r>
          <w:rPr>
            <w:noProof/>
            <w:webHidden/>
          </w:rPr>
          <w:instrText xml:space="preserve"> PAGEREF _Toc242707406 \h </w:instrText>
        </w:r>
        <w:r>
          <w:rPr>
            <w:noProof/>
            <w:webHidden/>
          </w:rPr>
        </w:r>
        <w:r>
          <w:rPr>
            <w:noProof/>
            <w:webHidden/>
          </w:rPr>
          <w:fldChar w:fldCharType="separate"/>
        </w:r>
        <w:r>
          <w:rPr>
            <w:noProof/>
            <w:webHidden/>
          </w:rPr>
          <w:t>42</w:t>
        </w:r>
        <w:r>
          <w:rPr>
            <w:noProof/>
            <w:webHidden/>
          </w:rPr>
          <w:fldChar w:fldCharType="end"/>
        </w:r>
      </w:hyperlink>
    </w:p>
    <w:p w14:paraId="0C0160BD" w14:textId="77777777" w:rsidR="003E568F" w:rsidRDefault="003E568F">
      <w:pPr>
        <w:pStyle w:val="Mucluc1"/>
        <w:rPr>
          <w:rFonts w:asciiTheme="minorHAnsi" w:hAnsiTheme="minorHAnsi"/>
          <w:b w:val="0"/>
          <w:color w:val="auto"/>
          <w:kern w:val="2"/>
          <w:sz w:val="24"/>
          <w:szCs w:val="24"/>
          <w14:ligatures w14:val="standardContextual"/>
        </w:rPr>
      </w:pPr>
      <w:hyperlink w:anchor="_Toc242707407" w:history="1">
        <w:r w:rsidRPr="00475816">
          <w:rPr>
            <w:rStyle w:val="Siuktni"/>
          </w:rPr>
          <w:t>CHƯƠNG 3: CƠ SỞ DỮ LIỆU</w:t>
        </w:r>
        <w:r>
          <w:rPr>
            <w:webHidden/>
          </w:rPr>
          <w:tab/>
        </w:r>
        <w:r>
          <w:rPr>
            <w:webHidden/>
          </w:rPr>
          <w:fldChar w:fldCharType="begin"/>
        </w:r>
        <w:r>
          <w:rPr>
            <w:webHidden/>
          </w:rPr>
          <w:instrText xml:space="preserve"> PAGEREF _Toc242707407 \h </w:instrText>
        </w:r>
        <w:r>
          <w:rPr>
            <w:webHidden/>
          </w:rPr>
        </w:r>
        <w:r>
          <w:rPr>
            <w:webHidden/>
          </w:rPr>
          <w:fldChar w:fldCharType="separate"/>
        </w:r>
        <w:r>
          <w:rPr>
            <w:webHidden/>
          </w:rPr>
          <w:t>44</w:t>
        </w:r>
        <w:r>
          <w:rPr>
            <w:webHidden/>
          </w:rPr>
          <w:fldChar w:fldCharType="end"/>
        </w:r>
      </w:hyperlink>
    </w:p>
    <w:p w14:paraId="2BE8DDBF"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408" w:history="1">
        <w:r w:rsidRPr="00475816">
          <w:rPr>
            <w:rStyle w:val="Siuktni"/>
            <w:noProof/>
          </w:rPr>
          <w:t>3.1. Sơ đồ quan hệ trong cơ sở dữ liệu</w:t>
        </w:r>
        <w:r>
          <w:rPr>
            <w:noProof/>
            <w:webHidden/>
          </w:rPr>
          <w:tab/>
        </w:r>
        <w:r>
          <w:rPr>
            <w:noProof/>
            <w:webHidden/>
          </w:rPr>
          <w:fldChar w:fldCharType="begin"/>
        </w:r>
        <w:r>
          <w:rPr>
            <w:noProof/>
            <w:webHidden/>
          </w:rPr>
          <w:instrText xml:space="preserve"> PAGEREF _Toc242707408 \h </w:instrText>
        </w:r>
        <w:r>
          <w:rPr>
            <w:noProof/>
            <w:webHidden/>
          </w:rPr>
        </w:r>
        <w:r>
          <w:rPr>
            <w:noProof/>
            <w:webHidden/>
          </w:rPr>
          <w:fldChar w:fldCharType="separate"/>
        </w:r>
        <w:r>
          <w:rPr>
            <w:noProof/>
            <w:webHidden/>
          </w:rPr>
          <w:t>44</w:t>
        </w:r>
        <w:r>
          <w:rPr>
            <w:noProof/>
            <w:webHidden/>
          </w:rPr>
          <w:fldChar w:fldCharType="end"/>
        </w:r>
      </w:hyperlink>
    </w:p>
    <w:p w14:paraId="1F8FACE0"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409" w:history="1">
        <w:r w:rsidRPr="00475816">
          <w:rPr>
            <w:rStyle w:val="Siuktni"/>
            <w:noProof/>
          </w:rPr>
          <w:t>3.2. Mô tả bảng</w:t>
        </w:r>
        <w:r>
          <w:rPr>
            <w:noProof/>
            <w:webHidden/>
          </w:rPr>
          <w:tab/>
        </w:r>
        <w:r>
          <w:rPr>
            <w:noProof/>
            <w:webHidden/>
          </w:rPr>
          <w:fldChar w:fldCharType="begin"/>
        </w:r>
        <w:r>
          <w:rPr>
            <w:noProof/>
            <w:webHidden/>
          </w:rPr>
          <w:instrText xml:space="preserve"> PAGEREF _Toc242707409 \h </w:instrText>
        </w:r>
        <w:r>
          <w:rPr>
            <w:noProof/>
            <w:webHidden/>
          </w:rPr>
        </w:r>
        <w:r>
          <w:rPr>
            <w:noProof/>
            <w:webHidden/>
          </w:rPr>
          <w:fldChar w:fldCharType="separate"/>
        </w:r>
        <w:r>
          <w:rPr>
            <w:noProof/>
            <w:webHidden/>
          </w:rPr>
          <w:t>44</w:t>
        </w:r>
        <w:r>
          <w:rPr>
            <w:noProof/>
            <w:webHidden/>
          </w:rPr>
          <w:fldChar w:fldCharType="end"/>
        </w:r>
      </w:hyperlink>
    </w:p>
    <w:p w14:paraId="65E7C199" w14:textId="77777777" w:rsidR="003E568F" w:rsidRDefault="003E568F">
      <w:pPr>
        <w:pStyle w:val="Mucluc1"/>
        <w:rPr>
          <w:rFonts w:asciiTheme="minorHAnsi" w:hAnsiTheme="minorHAnsi"/>
          <w:b w:val="0"/>
          <w:color w:val="auto"/>
          <w:kern w:val="2"/>
          <w:sz w:val="24"/>
          <w:szCs w:val="24"/>
          <w14:ligatures w14:val="standardContextual"/>
        </w:rPr>
      </w:pPr>
      <w:hyperlink w:anchor="_Toc242707410" w:history="1">
        <w:r w:rsidRPr="00475816">
          <w:rPr>
            <w:rStyle w:val="Siuktni"/>
          </w:rPr>
          <w:t>CHƯƠNG 4: CÀI ĐẶT, THỰC NGHIỆM VÀ DEMO KẾT QUẢ HỆ THỐNG</w:t>
        </w:r>
        <w:r>
          <w:rPr>
            <w:webHidden/>
          </w:rPr>
          <w:tab/>
        </w:r>
        <w:r>
          <w:rPr>
            <w:webHidden/>
          </w:rPr>
          <w:fldChar w:fldCharType="begin"/>
        </w:r>
        <w:r>
          <w:rPr>
            <w:webHidden/>
          </w:rPr>
          <w:instrText xml:space="preserve"> PAGEREF _Toc242707410 \h </w:instrText>
        </w:r>
        <w:r>
          <w:rPr>
            <w:webHidden/>
          </w:rPr>
        </w:r>
        <w:r>
          <w:rPr>
            <w:webHidden/>
          </w:rPr>
          <w:fldChar w:fldCharType="separate"/>
        </w:r>
        <w:r>
          <w:rPr>
            <w:webHidden/>
          </w:rPr>
          <w:t>57</w:t>
        </w:r>
        <w:r>
          <w:rPr>
            <w:webHidden/>
          </w:rPr>
          <w:fldChar w:fldCharType="end"/>
        </w:r>
      </w:hyperlink>
    </w:p>
    <w:p w14:paraId="06FAFB94"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411" w:history="1">
        <w:r w:rsidRPr="00475816">
          <w:rPr>
            <w:rStyle w:val="Siuktni"/>
            <w:noProof/>
          </w:rPr>
          <w:t>4.1. Demo Chức năng Cổng Thông Tin Công Chúng &amp; Đoàn Viên (Public Portal)</w:t>
        </w:r>
        <w:r>
          <w:rPr>
            <w:noProof/>
            <w:webHidden/>
          </w:rPr>
          <w:tab/>
        </w:r>
        <w:r>
          <w:rPr>
            <w:noProof/>
            <w:webHidden/>
          </w:rPr>
          <w:fldChar w:fldCharType="begin"/>
        </w:r>
        <w:r>
          <w:rPr>
            <w:noProof/>
            <w:webHidden/>
          </w:rPr>
          <w:instrText xml:space="preserve"> PAGEREF _Toc242707411 \h </w:instrText>
        </w:r>
        <w:r>
          <w:rPr>
            <w:noProof/>
            <w:webHidden/>
          </w:rPr>
        </w:r>
        <w:r>
          <w:rPr>
            <w:noProof/>
            <w:webHidden/>
          </w:rPr>
          <w:fldChar w:fldCharType="separate"/>
        </w:r>
        <w:r>
          <w:rPr>
            <w:noProof/>
            <w:webHidden/>
          </w:rPr>
          <w:t>57</w:t>
        </w:r>
        <w:r>
          <w:rPr>
            <w:noProof/>
            <w:webHidden/>
          </w:rPr>
          <w:fldChar w:fldCharType="end"/>
        </w:r>
      </w:hyperlink>
    </w:p>
    <w:p w14:paraId="65920CF1"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2" w:history="1">
        <w:r w:rsidRPr="00475816">
          <w:rPr>
            <w:rStyle w:val="Siuktni"/>
            <w:noProof/>
          </w:rPr>
          <w:t>4.1.1. Trang chủ Cổng thông tin Công đoàn TDMU</w:t>
        </w:r>
        <w:r>
          <w:rPr>
            <w:noProof/>
            <w:webHidden/>
          </w:rPr>
          <w:tab/>
        </w:r>
        <w:r>
          <w:rPr>
            <w:noProof/>
            <w:webHidden/>
          </w:rPr>
          <w:fldChar w:fldCharType="begin"/>
        </w:r>
        <w:r>
          <w:rPr>
            <w:noProof/>
            <w:webHidden/>
          </w:rPr>
          <w:instrText xml:space="preserve"> PAGEREF _Toc242707412 \h </w:instrText>
        </w:r>
        <w:r>
          <w:rPr>
            <w:noProof/>
            <w:webHidden/>
          </w:rPr>
        </w:r>
        <w:r>
          <w:rPr>
            <w:noProof/>
            <w:webHidden/>
          </w:rPr>
          <w:fldChar w:fldCharType="separate"/>
        </w:r>
        <w:r>
          <w:rPr>
            <w:noProof/>
            <w:webHidden/>
          </w:rPr>
          <w:t>57</w:t>
        </w:r>
        <w:r>
          <w:rPr>
            <w:noProof/>
            <w:webHidden/>
          </w:rPr>
          <w:fldChar w:fldCharType="end"/>
        </w:r>
      </w:hyperlink>
    </w:p>
    <w:p w14:paraId="2F0771E3"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3" w:history="1">
        <w:r w:rsidRPr="00475816">
          <w:rPr>
            <w:rStyle w:val="Siuktni"/>
            <w:noProof/>
          </w:rPr>
          <w:t>4.1.2. Trang Giới thiệu &amp; Cơ cấu tổ chức các Tổ Công đoàn</w:t>
        </w:r>
        <w:r>
          <w:rPr>
            <w:noProof/>
            <w:webHidden/>
          </w:rPr>
          <w:tab/>
        </w:r>
        <w:r>
          <w:rPr>
            <w:noProof/>
            <w:webHidden/>
          </w:rPr>
          <w:fldChar w:fldCharType="begin"/>
        </w:r>
        <w:r>
          <w:rPr>
            <w:noProof/>
            <w:webHidden/>
          </w:rPr>
          <w:instrText xml:space="preserve"> PAGEREF _Toc242707413 \h </w:instrText>
        </w:r>
        <w:r>
          <w:rPr>
            <w:noProof/>
            <w:webHidden/>
          </w:rPr>
        </w:r>
        <w:r>
          <w:rPr>
            <w:noProof/>
            <w:webHidden/>
          </w:rPr>
          <w:fldChar w:fldCharType="separate"/>
        </w:r>
        <w:r>
          <w:rPr>
            <w:noProof/>
            <w:webHidden/>
          </w:rPr>
          <w:t>57</w:t>
        </w:r>
        <w:r>
          <w:rPr>
            <w:noProof/>
            <w:webHidden/>
          </w:rPr>
          <w:fldChar w:fldCharType="end"/>
        </w:r>
      </w:hyperlink>
    </w:p>
    <w:p w14:paraId="4BA8E05D"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4" w:history="1">
        <w:r w:rsidRPr="00475816">
          <w:rPr>
            <w:rStyle w:val="Siuktni"/>
            <w:noProof/>
          </w:rPr>
          <w:t>4.1.3. Phân hệ Tin tức &amp; Sự kiện phong trào</w:t>
        </w:r>
        <w:r>
          <w:rPr>
            <w:noProof/>
            <w:webHidden/>
          </w:rPr>
          <w:tab/>
        </w:r>
        <w:r>
          <w:rPr>
            <w:noProof/>
            <w:webHidden/>
          </w:rPr>
          <w:fldChar w:fldCharType="begin"/>
        </w:r>
        <w:r>
          <w:rPr>
            <w:noProof/>
            <w:webHidden/>
          </w:rPr>
          <w:instrText xml:space="preserve"> PAGEREF _Toc242707414 \h </w:instrText>
        </w:r>
        <w:r>
          <w:rPr>
            <w:noProof/>
            <w:webHidden/>
          </w:rPr>
        </w:r>
        <w:r>
          <w:rPr>
            <w:noProof/>
            <w:webHidden/>
          </w:rPr>
          <w:fldChar w:fldCharType="separate"/>
        </w:r>
        <w:r>
          <w:rPr>
            <w:noProof/>
            <w:webHidden/>
          </w:rPr>
          <w:t>58</w:t>
        </w:r>
        <w:r>
          <w:rPr>
            <w:noProof/>
            <w:webHidden/>
          </w:rPr>
          <w:fldChar w:fldCharType="end"/>
        </w:r>
      </w:hyperlink>
    </w:p>
    <w:p w14:paraId="28B433E4"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5" w:history="1">
        <w:r w:rsidRPr="00475816">
          <w:rPr>
            <w:rStyle w:val="Siuktni"/>
            <w:noProof/>
          </w:rPr>
          <w:t>4.1.4. Trang Chi tiết bài viết &amp; Tương tác độc giả</w:t>
        </w:r>
        <w:r>
          <w:rPr>
            <w:noProof/>
            <w:webHidden/>
          </w:rPr>
          <w:tab/>
        </w:r>
        <w:r>
          <w:rPr>
            <w:noProof/>
            <w:webHidden/>
          </w:rPr>
          <w:fldChar w:fldCharType="begin"/>
        </w:r>
        <w:r>
          <w:rPr>
            <w:noProof/>
            <w:webHidden/>
          </w:rPr>
          <w:instrText xml:space="preserve"> PAGEREF _Toc242707415 \h </w:instrText>
        </w:r>
        <w:r>
          <w:rPr>
            <w:noProof/>
            <w:webHidden/>
          </w:rPr>
        </w:r>
        <w:r>
          <w:rPr>
            <w:noProof/>
            <w:webHidden/>
          </w:rPr>
          <w:fldChar w:fldCharType="separate"/>
        </w:r>
        <w:r>
          <w:rPr>
            <w:noProof/>
            <w:webHidden/>
          </w:rPr>
          <w:t>59</w:t>
        </w:r>
        <w:r>
          <w:rPr>
            <w:noProof/>
            <w:webHidden/>
          </w:rPr>
          <w:fldChar w:fldCharType="end"/>
        </w:r>
      </w:hyperlink>
    </w:p>
    <w:p w14:paraId="24377F15"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6" w:history="1">
        <w:r w:rsidRPr="00475816">
          <w:rPr>
            <w:rStyle w:val="Siuktni"/>
            <w:noProof/>
          </w:rPr>
          <w:t>4.1.5. Kho Văn bản pháp quy &amp; Kho Biểu mẫu điện tử</w:t>
        </w:r>
        <w:r>
          <w:rPr>
            <w:noProof/>
            <w:webHidden/>
          </w:rPr>
          <w:tab/>
        </w:r>
        <w:r>
          <w:rPr>
            <w:noProof/>
            <w:webHidden/>
          </w:rPr>
          <w:fldChar w:fldCharType="begin"/>
        </w:r>
        <w:r>
          <w:rPr>
            <w:noProof/>
            <w:webHidden/>
          </w:rPr>
          <w:instrText xml:space="preserve"> PAGEREF _Toc242707416 \h </w:instrText>
        </w:r>
        <w:r>
          <w:rPr>
            <w:noProof/>
            <w:webHidden/>
          </w:rPr>
        </w:r>
        <w:r>
          <w:rPr>
            <w:noProof/>
            <w:webHidden/>
          </w:rPr>
          <w:fldChar w:fldCharType="separate"/>
        </w:r>
        <w:r>
          <w:rPr>
            <w:noProof/>
            <w:webHidden/>
          </w:rPr>
          <w:t>59</w:t>
        </w:r>
        <w:r>
          <w:rPr>
            <w:noProof/>
            <w:webHidden/>
          </w:rPr>
          <w:fldChar w:fldCharType="end"/>
        </w:r>
      </w:hyperlink>
    </w:p>
    <w:p w14:paraId="00130686"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7" w:history="1">
        <w:r w:rsidRPr="00475816">
          <w:rPr>
            <w:rStyle w:val="Siuktni"/>
            <w:noProof/>
          </w:rPr>
          <w:t>4.1.6. Phân hệ Chính sách Chăm lo &amp; Đơn Đề Nghị Trợ Cấp Khó Khăn</w:t>
        </w:r>
        <w:r>
          <w:rPr>
            <w:noProof/>
            <w:webHidden/>
          </w:rPr>
          <w:tab/>
        </w:r>
        <w:r>
          <w:rPr>
            <w:noProof/>
            <w:webHidden/>
          </w:rPr>
          <w:fldChar w:fldCharType="begin"/>
        </w:r>
        <w:r>
          <w:rPr>
            <w:noProof/>
            <w:webHidden/>
          </w:rPr>
          <w:instrText xml:space="preserve"> PAGEREF _Toc242707417 \h </w:instrText>
        </w:r>
        <w:r>
          <w:rPr>
            <w:noProof/>
            <w:webHidden/>
          </w:rPr>
        </w:r>
        <w:r>
          <w:rPr>
            <w:noProof/>
            <w:webHidden/>
          </w:rPr>
          <w:fldChar w:fldCharType="separate"/>
        </w:r>
        <w:r>
          <w:rPr>
            <w:noProof/>
            <w:webHidden/>
          </w:rPr>
          <w:t>60</w:t>
        </w:r>
        <w:r>
          <w:rPr>
            <w:noProof/>
            <w:webHidden/>
          </w:rPr>
          <w:fldChar w:fldCharType="end"/>
        </w:r>
      </w:hyperlink>
    </w:p>
    <w:p w14:paraId="74EDF780"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18" w:history="1">
        <w:r w:rsidRPr="00475816">
          <w:rPr>
            <w:rStyle w:val="Siuktni"/>
            <w:noProof/>
          </w:rPr>
          <w:t>4.1.7. Trang Liên hệ &amp; Hòm thư Góp ý Đoàn viên</w:t>
        </w:r>
        <w:r>
          <w:rPr>
            <w:noProof/>
            <w:webHidden/>
          </w:rPr>
          <w:tab/>
        </w:r>
        <w:r>
          <w:rPr>
            <w:noProof/>
            <w:webHidden/>
          </w:rPr>
          <w:fldChar w:fldCharType="begin"/>
        </w:r>
        <w:r>
          <w:rPr>
            <w:noProof/>
            <w:webHidden/>
          </w:rPr>
          <w:instrText xml:space="preserve"> PAGEREF _Toc242707418 \h </w:instrText>
        </w:r>
        <w:r>
          <w:rPr>
            <w:noProof/>
            <w:webHidden/>
          </w:rPr>
        </w:r>
        <w:r>
          <w:rPr>
            <w:noProof/>
            <w:webHidden/>
          </w:rPr>
          <w:fldChar w:fldCharType="separate"/>
        </w:r>
        <w:r>
          <w:rPr>
            <w:noProof/>
            <w:webHidden/>
          </w:rPr>
          <w:t>61</w:t>
        </w:r>
        <w:r>
          <w:rPr>
            <w:noProof/>
            <w:webHidden/>
          </w:rPr>
          <w:fldChar w:fldCharType="end"/>
        </w:r>
      </w:hyperlink>
    </w:p>
    <w:p w14:paraId="683CEBE0" w14:textId="77777777" w:rsidR="003E568F" w:rsidRDefault="003E568F">
      <w:pPr>
        <w:pStyle w:val="Mucluc2"/>
        <w:tabs>
          <w:tab w:val="right" w:leader="dot" w:pos="9064"/>
        </w:tabs>
        <w:rPr>
          <w:rFonts w:asciiTheme="minorHAnsi" w:hAnsiTheme="minorHAnsi"/>
          <w:noProof/>
          <w:color w:val="auto"/>
          <w:kern w:val="2"/>
          <w:sz w:val="24"/>
          <w:szCs w:val="24"/>
          <w14:ligatures w14:val="standardContextual"/>
        </w:rPr>
      </w:pPr>
      <w:hyperlink w:anchor="_Toc242707419" w:history="1">
        <w:r w:rsidRPr="00475816">
          <w:rPr>
            <w:rStyle w:val="Siuktni"/>
            <w:noProof/>
          </w:rPr>
          <w:t>4.2. Demo Chức năng Phân hệ Quản Trị Hệ Thống (Admin CMS &amp; AI Studio)</w:t>
        </w:r>
        <w:r>
          <w:rPr>
            <w:noProof/>
            <w:webHidden/>
          </w:rPr>
          <w:tab/>
        </w:r>
        <w:r>
          <w:rPr>
            <w:noProof/>
            <w:webHidden/>
          </w:rPr>
          <w:fldChar w:fldCharType="begin"/>
        </w:r>
        <w:r>
          <w:rPr>
            <w:noProof/>
            <w:webHidden/>
          </w:rPr>
          <w:instrText xml:space="preserve"> PAGEREF _Toc242707419 \h </w:instrText>
        </w:r>
        <w:r>
          <w:rPr>
            <w:noProof/>
            <w:webHidden/>
          </w:rPr>
        </w:r>
        <w:r>
          <w:rPr>
            <w:noProof/>
            <w:webHidden/>
          </w:rPr>
          <w:fldChar w:fldCharType="separate"/>
        </w:r>
        <w:r>
          <w:rPr>
            <w:noProof/>
            <w:webHidden/>
          </w:rPr>
          <w:t>62</w:t>
        </w:r>
        <w:r>
          <w:rPr>
            <w:noProof/>
            <w:webHidden/>
          </w:rPr>
          <w:fldChar w:fldCharType="end"/>
        </w:r>
      </w:hyperlink>
    </w:p>
    <w:p w14:paraId="0431DA1A"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0" w:history="1">
        <w:r w:rsidRPr="00475816">
          <w:rPr>
            <w:rStyle w:val="Siuktni"/>
            <w:noProof/>
          </w:rPr>
          <w:t>4.2.1. Bảng Điều Hành Tổng Quan (Admin Dashboard)</w:t>
        </w:r>
        <w:r>
          <w:rPr>
            <w:noProof/>
            <w:webHidden/>
          </w:rPr>
          <w:tab/>
        </w:r>
        <w:r>
          <w:rPr>
            <w:noProof/>
            <w:webHidden/>
          </w:rPr>
          <w:fldChar w:fldCharType="begin"/>
        </w:r>
        <w:r>
          <w:rPr>
            <w:noProof/>
            <w:webHidden/>
          </w:rPr>
          <w:instrText xml:space="preserve"> PAGEREF _Toc242707420 \h </w:instrText>
        </w:r>
        <w:r>
          <w:rPr>
            <w:noProof/>
            <w:webHidden/>
          </w:rPr>
        </w:r>
        <w:r>
          <w:rPr>
            <w:noProof/>
            <w:webHidden/>
          </w:rPr>
          <w:fldChar w:fldCharType="separate"/>
        </w:r>
        <w:r>
          <w:rPr>
            <w:noProof/>
            <w:webHidden/>
          </w:rPr>
          <w:t>62</w:t>
        </w:r>
        <w:r>
          <w:rPr>
            <w:noProof/>
            <w:webHidden/>
          </w:rPr>
          <w:fldChar w:fldCharType="end"/>
        </w:r>
      </w:hyperlink>
    </w:p>
    <w:p w14:paraId="0788D63D"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1" w:history="1">
        <w:r w:rsidRPr="00475816">
          <w:rPr>
            <w:rStyle w:val="Siuktni"/>
            <w:noProof/>
          </w:rPr>
          <w:t>4.2.2. Quản Lý Tin Tức &amp; Hàng Đợi Kiểm Duyệt Bài Viết</w:t>
        </w:r>
        <w:r>
          <w:rPr>
            <w:noProof/>
            <w:webHidden/>
          </w:rPr>
          <w:tab/>
        </w:r>
        <w:r>
          <w:rPr>
            <w:noProof/>
            <w:webHidden/>
          </w:rPr>
          <w:fldChar w:fldCharType="begin"/>
        </w:r>
        <w:r>
          <w:rPr>
            <w:noProof/>
            <w:webHidden/>
          </w:rPr>
          <w:instrText xml:space="preserve"> PAGEREF _Toc242707421 \h </w:instrText>
        </w:r>
        <w:r>
          <w:rPr>
            <w:noProof/>
            <w:webHidden/>
          </w:rPr>
        </w:r>
        <w:r>
          <w:rPr>
            <w:noProof/>
            <w:webHidden/>
          </w:rPr>
          <w:fldChar w:fldCharType="separate"/>
        </w:r>
        <w:r>
          <w:rPr>
            <w:noProof/>
            <w:webHidden/>
          </w:rPr>
          <w:t>63</w:t>
        </w:r>
        <w:r>
          <w:rPr>
            <w:noProof/>
            <w:webHidden/>
          </w:rPr>
          <w:fldChar w:fldCharType="end"/>
        </w:r>
      </w:hyperlink>
    </w:p>
    <w:p w14:paraId="278F9DE1"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2" w:history="1">
        <w:r w:rsidRPr="00475816">
          <w:rPr>
            <w:rStyle w:val="Siuktni"/>
            <w:noProof/>
          </w:rPr>
          <w:t>4.2.3. Phòng Biên Tập Đa Kênh AI Studio &amp; Trợ Lý AI Copilot</w:t>
        </w:r>
        <w:r>
          <w:rPr>
            <w:noProof/>
            <w:webHidden/>
          </w:rPr>
          <w:tab/>
        </w:r>
        <w:r>
          <w:rPr>
            <w:noProof/>
            <w:webHidden/>
          </w:rPr>
          <w:fldChar w:fldCharType="begin"/>
        </w:r>
        <w:r>
          <w:rPr>
            <w:noProof/>
            <w:webHidden/>
          </w:rPr>
          <w:instrText xml:space="preserve"> PAGEREF _Toc242707422 \h </w:instrText>
        </w:r>
        <w:r>
          <w:rPr>
            <w:noProof/>
            <w:webHidden/>
          </w:rPr>
        </w:r>
        <w:r>
          <w:rPr>
            <w:noProof/>
            <w:webHidden/>
          </w:rPr>
          <w:fldChar w:fldCharType="separate"/>
        </w:r>
        <w:r>
          <w:rPr>
            <w:noProof/>
            <w:webHidden/>
          </w:rPr>
          <w:t>63</w:t>
        </w:r>
        <w:r>
          <w:rPr>
            <w:noProof/>
            <w:webHidden/>
          </w:rPr>
          <w:fldChar w:fldCharType="end"/>
        </w:r>
      </w:hyperlink>
    </w:p>
    <w:p w14:paraId="4BA891A9"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3" w:history="1">
        <w:r w:rsidRPr="00475816">
          <w:rPr>
            <w:rStyle w:val="Siuktni"/>
            <w:noProof/>
          </w:rPr>
          <w:t>4.2.4. Xuất bản Đa Kênh Tự Động và Kết Quả Đăng Bài Thực Tế Lên Fanpage Facebook</w:t>
        </w:r>
        <w:r>
          <w:rPr>
            <w:noProof/>
            <w:webHidden/>
          </w:rPr>
          <w:tab/>
        </w:r>
        <w:r>
          <w:rPr>
            <w:noProof/>
            <w:webHidden/>
          </w:rPr>
          <w:fldChar w:fldCharType="begin"/>
        </w:r>
        <w:r>
          <w:rPr>
            <w:noProof/>
            <w:webHidden/>
          </w:rPr>
          <w:instrText xml:space="preserve"> PAGEREF _Toc242707423 \h </w:instrText>
        </w:r>
        <w:r>
          <w:rPr>
            <w:noProof/>
            <w:webHidden/>
          </w:rPr>
        </w:r>
        <w:r>
          <w:rPr>
            <w:noProof/>
            <w:webHidden/>
          </w:rPr>
          <w:fldChar w:fldCharType="separate"/>
        </w:r>
        <w:r>
          <w:rPr>
            <w:noProof/>
            <w:webHidden/>
          </w:rPr>
          <w:t>66</w:t>
        </w:r>
        <w:r>
          <w:rPr>
            <w:noProof/>
            <w:webHidden/>
          </w:rPr>
          <w:fldChar w:fldCharType="end"/>
        </w:r>
      </w:hyperlink>
    </w:p>
    <w:p w14:paraId="1CE8E0D4"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4" w:history="1">
        <w:r w:rsidRPr="00475816">
          <w:rPr>
            <w:rStyle w:val="Siuktni"/>
            <w:noProof/>
          </w:rPr>
          <w:t>4.2.5. Quản Lý Lịch Xuất Bản Tự Động (Background Scheduler)</w:t>
        </w:r>
        <w:r>
          <w:rPr>
            <w:noProof/>
            <w:webHidden/>
          </w:rPr>
          <w:tab/>
        </w:r>
        <w:r>
          <w:rPr>
            <w:noProof/>
            <w:webHidden/>
          </w:rPr>
          <w:fldChar w:fldCharType="begin"/>
        </w:r>
        <w:r>
          <w:rPr>
            <w:noProof/>
            <w:webHidden/>
          </w:rPr>
          <w:instrText xml:space="preserve"> PAGEREF _Toc242707424 \h </w:instrText>
        </w:r>
        <w:r>
          <w:rPr>
            <w:noProof/>
            <w:webHidden/>
          </w:rPr>
        </w:r>
        <w:r>
          <w:rPr>
            <w:noProof/>
            <w:webHidden/>
          </w:rPr>
          <w:fldChar w:fldCharType="separate"/>
        </w:r>
        <w:r>
          <w:rPr>
            <w:noProof/>
            <w:webHidden/>
          </w:rPr>
          <w:t>66</w:t>
        </w:r>
        <w:r>
          <w:rPr>
            <w:noProof/>
            <w:webHidden/>
          </w:rPr>
          <w:fldChar w:fldCharType="end"/>
        </w:r>
      </w:hyperlink>
    </w:p>
    <w:p w14:paraId="2D05F617"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5" w:history="1">
        <w:r w:rsidRPr="00475816">
          <w:rPr>
            <w:rStyle w:val="Siuktni"/>
            <w:noProof/>
          </w:rPr>
          <w:t>4.2.6. Quản Lý Kho Văn Bản &amp; Kho Biểu Mẫu (Admin)</w:t>
        </w:r>
        <w:r>
          <w:rPr>
            <w:noProof/>
            <w:webHidden/>
          </w:rPr>
          <w:tab/>
        </w:r>
        <w:r>
          <w:rPr>
            <w:noProof/>
            <w:webHidden/>
          </w:rPr>
          <w:fldChar w:fldCharType="begin"/>
        </w:r>
        <w:r>
          <w:rPr>
            <w:noProof/>
            <w:webHidden/>
          </w:rPr>
          <w:instrText xml:space="preserve"> PAGEREF _Toc242707425 \h </w:instrText>
        </w:r>
        <w:r>
          <w:rPr>
            <w:noProof/>
            <w:webHidden/>
          </w:rPr>
        </w:r>
        <w:r>
          <w:rPr>
            <w:noProof/>
            <w:webHidden/>
          </w:rPr>
          <w:fldChar w:fldCharType="separate"/>
        </w:r>
        <w:r>
          <w:rPr>
            <w:noProof/>
            <w:webHidden/>
          </w:rPr>
          <w:t>67</w:t>
        </w:r>
        <w:r>
          <w:rPr>
            <w:noProof/>
            <w:webHidden/>
          </w:rPr>
          <w:fldChar w:fldCharType="end"/>
        </w:r>
      </w:hyperlink>
    </w:p>
    <w:p w14:paraId="58BE985C"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6" w:history="1">
        <w:r w:rsidRPr="00475816">
          <w:rPr>
            <w:rStyle w:val="Siuktni"/>
            <w:noProof/>
          </w:rPr>
          <w:t>4.2.7. Quản Lý Hòm Thư Góp Ý &amp; Phản Hồi Đoàn Viên</w:t>
        </w:r>
        <w:r>
          <w:rPr>
            <w:noProof/>
            <w:webHidden/>
          </w:rPr>
          <w:tab/>
        </w:r>
        <w:r>
          <w:rPr>
            <w:noProof/>
            <w:webHidden/>
          </w:rPr>
          <w:fldChar w:fldCharType="begin"/>
        </w:r>
        <w:r>
          <w:rPr>
            <w:noProof/>
            <w:webHidden/>
          </w:rPr>
          <w:instrText xml:space="preserve"> PAGEREF _Toc242707426 \h </w:instrText>
        </w:r>
        <w:r>
          <w:rPr>
            <w:noProof/>
            <w:webHidden/>
          </w:rPr>
        </w:r>
        <w:r>
          <w:rPr>
            <w:noProof/>
            <w:webHidden/>
          </w:rPr>
          <w:fldChar w:fldCharType="separate"/>
        </w:r>
        <w:r>
          <w:rPr>
            <w:noProof/>
            <w:webHidden/>
          </w:rPr>
          <w:t>68</w:t>
        </w:r>
        <w:r>
          <w:rPr>
            <w:noProof/>
            <w:webHidden/>
          </w:rPr>
          <w:fldChar w:fldCharType="end"/>
        </w:r>
      </w:hyperlink>
    </w:p>
    <w:p w14:paraId="22E7F09E"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7" w:history="1">
        <w:r w:rsidRPr="00475816">
          <w:rPr>
            <w:rStyle w:val="Siuktni"/>
            <w:noProof/>
          </w:rPr>
          <w:t>4.2.8. Quản Lý &amp; Xét Duyệt Đơn Trợ Cấp Khó Khăn Đoàn Viên</w:t>
        </w:r>
        <w:r>
          <w:rPr>
            <w:noProof/>
            <w:webHidden/>
          </w:rPr>
          <w:tab/>
        </w:r>
        <w:r>
          <w:rPr>
            <w:noProof/>
            <w:webHidden/>
          </w:rPr>
          <w:fldChar w:fldCharType="begin"/>
        </w:r>
        <w:r>
          <w:rPr>
            <w:noProof/>
            <w:webHidden/>
          </w:rPr>
          <w:instrText xml:space="preserve"> PAGEREF _Toc242707427 \h </w:instrText>
        </w:r>
        <w:r>
          <w:rPr>
            <w:noProof/>
            <w:webHidden/>
          </w:rPr>
        </w:r>
        <w:r>
          <w:rPr>
            <w:noProof/>
            <w:webHidden/>
          </w:rPr>
          <w:fldChar w:fldCharType="separate"/>
        </w:r>
        <w:r>
          <w:rPr>
            <w:noProof/>
            <w:webHidden/>
          </w:rPr>
          <w:t>69</w:t>
        </w:r>
        <w:r>
          <w:rPr>
            <w:noProof/>
            <w:webHidden/>
          </w:rPr>
          <w:fldChar w:fldCharType="end"/>
        </w:r>
      </w:hyperlink>
    </w:p>
    <w:p w14:paraId="3706A628"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8" w:history="1">
        <w:r w:rsidRPr="00475816">
          <w:rPr>
            <w:rStyle w:val="Siuktni"/>
            <w:noProof/>
          </w:rPr>
          <w:t>4.2.9. Thẩm Định Báo Cáo &amp; Chấm Điểm Thi Đua Tổ Công Đoàn</w:t>
        </w:r>
        <w:r>
          <w:rPr>
            <w:noProof/>
            <w:webHidden/>
          </w:rPr>
          <w:tab/>
        </w:r>
        <w:r>
          <w:rPr>
            <w:noProof/>
            <w:webHidden/>
          </w:rPr>
          <w:fldChar w:fldCharType="begin"/>
        </w:r>
        <w:r>
          <w:rPr>
            <w:noProof/>
            <w:webHidden/>
          </w:rPr>
          <w:instrText xml:space="preserve"> PAGEREF _Toc242707428 \h </w:instrText>
        </w:r>
        <w:r>
          <w:rPr>
            <w:noProof/>
            <w:webHidden/>
          </w:rPr>
        </w:r>
        <w:r>
          <w:rPr>
            <w:noProof/>
            <w:webHidden/>
          </w:rPr>
          <w:fldChar w:fldCharType="separate"/>
        </w:r>
        <w:r>
          <w:rPr>
            <w:noProof/>
            <w:webHidden/>
          </w:rPr>
          <w:t>69</w:t>
        </w:r>
        <w:r>
          <w:rPr>
            <w:noProof/>
            <w:webHidden/>
          </w:rPr>
          <w:fldChar w:fldCharType="end"/>
        </w:r>
      </w:hyperlink>
    </w:p>
    <w:p w14:paraId="15210E52" w14:textId="77777777" w:rsidR="003E568F" w:rsidRDefault="003E568F">
      <w:pPr>
        <w:pStyle w:val="Mucluc3"/>
        <w:tabs>
          <w:tab w:val="right" w:leader="dot" w:pos="9064"/>
        </w:tabs>
        <w:rPr>
          <w:rFonts w:asciiTheme="minorHAnsi" w:hAnsiTheme="minorHAnsi"/>
          <w:i w:val="0"/>
          <w:noProof/>
          <w:color w:val="auto"/>
          <w:kern w:val="2"/>
          <w:sz w:val="24"/>
          <w:szCs w:val="24"/>
          <w14:ligatures w14:val="standardContextual"/>
        </w:rPr>
      </w:pPr>
      <w:hyperlink w:anchor="_Toc242707429" w:history="1">
        <w:r w:rsidRPr="00475816">
          <w:rPr>
            <w:rStyle w:val="Siuktni"/>
            <w:noProof/>
          </w:rPr>
          <w:t>4.2.10. Quản Lý Người Dùng &amp; Phân Quyền Truy Cập (RBAC)</w:t>
        </w:r>
        <w:r>
          <w:rPr>
            <w:noProof/>
            <w:webHidden/>
          </w:rPr>
          <w:tab/>
        </w:r>
        <w:r>
          <w:rPr>
            <w:noProof/>
            <w:webHidden/>
          </w:rPr>
          <w:fldChar w:fldCharType="begin"/>
        </w:r>
        <w:r>
          <w:rPr>
            <w:noProof/>
            <w:webHidden/>
          </w:rPr>
          <w:instrText xml:space="preserve"> PAGEREF _Toc242707429 \h </w:instrText>
        </w:r>
        <w:r>
          <w:rPr>
            <w:noProof/>
            <w:webHidden/>
          </w:rPr>
        </w:r>
        <w:r>
          <w:rPr>
            <w:noProof/>
            <w:webHidden/>
          </w:rPr>
          <w:fldChar w:fldCharType="separate"/>
        </w:r>
        <w:r>
          <w:rPr>
            <w:noProof/>
            <w:webHidden/>
          </w:rPr>
          <w:t>70</w:t>
        </w:r>
        <w:r>
          <w:rPr>
            <w:noProof/>
            <w:webHidden/>
          </w:rPr>
          <w:fldChar w:fldCharType="end"/>
        </w:r>
      </w:hyperlink>
    </w:p>
    <w:p w14:paraId="302F25B3" w14:textId="77777777" w:rsidR="003E568F" w:rsidRDefault="003E568F">
      <w:pPr>
        <w:pStyle w:val="Mucluc1"/>
        <w:rPr>
          <w:rFonts w:asciiTheme="minorHAnsi" w:hAnsiTheme="minorHAnsi"/>
          <w:b w:val="0"/>
          <w:color w:val="auto"/>
          <w:kern w:val="2"/>
          <w:sz w:val="24"/>
          <w:szCs w:val="24"/>
          <w14:ligatures w14:val="standardContextual"/>
        </w:rPr>
      </w:pPr>
      <w:hyperlink w:anchor="_Toc242707430" w:history="1">
        <w:r w:rsidRPr="00475816">
          <w:rPr>
            <w:rStyle w:val="Siuktni"/>
          </w:rPr>
          <w:t>KẾT LUẬN</w:t>
        </w:r>
        <w:r>
          <w:rPr>
            <w:webHidden/>
          </w:rPr>
          <w:tab/>
        </w:r>
        <w:r>
          <w:rPr>
            <w:webHidden/>
          </w:rPr>
          <w:fldChar w:fldCharType="begin"/>
        </w:r>
        <w:r>
          <w:rPr>
            <w:webHidden/>
          </w:rPr>
          <w:instrText xml:space="preserve"> PAGEREF _Toc242707430 \h </w:instrText>
        </w:r>
        <w:r>
          <w:rPr>
            <w:webHidden/>
          </w:rPr>
        </w:r>
        <w:r>
          <w:rPr>
            <w:webHidden/>
          </w:rPr>
          <w:fldChar w:fldCharType="separate"/>
        </w:r>
        <w:r>
          <w:rPr>
            <w:webHidden/>
          </w:rPr>
          <w:t>71</w:t>
        </w:r>
        <w:r>
          <w:rPr>
            <w:webHidden/>
          </w:rPr>
          <w:fldChar w:fldCharType="end"/>
        </w:r>
      </w:hyperlink>
    </w:p>
    <w:p w14:paraId="1BC60990" w14:textId="77777777" w:rsidR="003E568F" w:rsidRDefault="003E568F">
      <w:pPr>
        <w:pStyle w:val="Mucluc1"/>
        <w:rPr>
          <w:rFonts w:asciiTheme="minorHAnsi" w:hAnsiTheme="minorHAnsi"/>
          <w:b w:val="0"/>
          <w:color w:val="auto"/>
          <w:kern w:val="2"/>
          <w:sz w:val="24"/>
          <w:szCs w:val="24"/>
          <w14:ligatures w14:val="standardContextual"/>
        </w:rPr>
      </w:pPr>
      <w:hyperlink w:anchor="_Toc242707431" w:history="1">
        <w:r w:rsidRPr="00475816">
          <w:rPr>
            <w:rStyle w:val="Siuktni"/>
          </w:rPr>
          <w:t>TÀI LIỆU THAM KHẢO</w:t>
        </w:r>
        <w:r>
          <w:rPr>
            <w:webHidden/>
          </w:rPr>
          <w:tab/>
        </w:r>
        <w:r>
          <w:rPr>
            <w:webHidden/>
          </w:rPr>
          <w:fldChar w:fldCharType="begin"/>
        </w:r>
        <w:r>
          <w:rPr>
            <w:webHidden/>
          </w:rPr>
          <w:instrText xml:space="preserve"> PAGEREF _Toc242707431 \h </w:instrText>
        </w:r>
        <w:r>
          <w:rPr>
            <w:webHidden/>
          </w:rPr>
        </w:r>
        <w:r>
          <w:rPr>
            <w:webHidden/>
          </w:rPr>
          <w:fldChar w:fldCharType="separate"/>
        </w:r>
        <w:r>
          <w:rPr>
            <w:webHidden/>
          </w:rPr>
          <w:t>72</w:t>
        </w:r>
        <w:r>
          <w:rPr>
            <w:webHidden/>
          </w:rPr>
          <w:fldChar w:fldCharType="end"/>
        </w:r>
      </w:hyperlink>
    </w:p>
    <w:p w14:paraId="1769A25F" w14:textId="77777777" w:rsidR="00AA4ADD" w:rsidRPr="00971E10" w:rsidRDefault="00DC5D02" w:rsidP="00DC5D02">
      <w:pPr>
        <w:pStyle w:val="m1b"/>
      </w:pPr>
      <w:r>
        <w:fldChar w:fldCharType="end"/>
      </w:r>
    </w:p>
    <w:p w14:paraId="4A86CDCF" w14:textId="77777777" w:rsidR="004F5BFF" w:rsidRDefault="004F5BFF" w:rsidP="00AA4ADD">
      <w:pPr>
        <w:pStyle w:val="m1b"/>
        <w:rPr>
          <w:lang w:val="en-US"/>
        </w:rPr>
      </w:pPr>
      <w:bookmarkStart w:id="5" w:name="_Toc240897691"/>
      <w:r>
        <w:rPr>
          <w:lang w:val="en-US"/>
        </w:rPr>
        <w:br w:type="page"/>
      </w:r>
    </w:p>
    <w:p w14:paraId="309259FD" w14:textId="77777777" w:rsidR="002F52F2" w:rsidRPr="004449A5" w:rsidRDefault="004449A5" w:rsidP="004449A5">
      <w:pPr>
        <w:pStyle w:val="m1b"/>
      </w:pPr>
      <w:bookmarkStart w:id="6" w:name="_Toc242707361"/>
      <w:bookmarkEnd w:id="5"/>
      <w:r w:rsidRPr="004449A5">
        <w:lastRenderedPageBreak/>
        <w:t>DANH MỤC HÌNH</w:t>
      </w:r>
      <w:bookmarkEnd w:id="6"/>
    </w:p>
    <w:p w14:paraId="799305F0" w14:textId="77777777" w:rsidR="003E568F" w:rsidRDefault="00EF7407">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2707432" w:history="1">
        <w:r w:rsidR="003E568F" w:rsidRPr="00AB231D">
          <w:rPr>
            <w:rStyle w:val="Siuktni"/>
            <w:b/>
            <w:noProof/>
          </w:rPr>
          <w:t>Hình 2.1:</w:t>
        </w:r>
        <w:r w:rsidR="003E568F" w:rsidRPr="00AB231D">
          <w:rPr>
            <w:rStyle w:val="Siuktni"/>
            <w:noProof/>
          </w:rPr>
          <w:t xml:space="preserve"> Use case Tổng quát</w:t>
        </w:r>
        <w:r w:rsidR="003E568F">
          <w:rPr>
            <w:noProof/>
            <w:webHidden/>
          </w:rPr>
          <w:tab/>
        </w:r>
        <w:r w:rsidR="003E568F">
          <w:rPr>
            <w:noProof/>
            <w:webHidden/>
          </w:rPr>
          <w:fldChar w:fldCharType="begin"/>
        </w:r>
        <w:r w:rsidR="003E568F">
          <w:rPr>
            <w:noProof/>
            <w:webHidden/>
          </w:rPr>
          <w:instrText xml:space="preserve"> PAGEREF _Toc242707432 \h </w:instrText>
        </w:r>
        <w:r w:rsidR="003E568F">
          <w:rPr>
            <w:noProof/>
            <w:webHidden/>
          </w:rPr>
        </w:r>
        <w:r w:rsidR="003E568F">
          <w:rPr>
            <w:noProof/>
            <w:webHidden/>
          </w:rPr>
          <w:fldChar w:fldCharType="separate"/>
        </w:r>
        <w:r w:rsidR="003E568F">
          <w:rPr>
            <w:noProof/>
            <w:webHidden/>
          </w:rPr>
          <w:t>17</w:t>
        </w:r>
        <w:r w:rsidR="003E568F">
          <w:rPr>
            <w:noProof/>
            <w:webHidden/>
          </w:rPr>
          <w:fldChar w:fldCharType="end"/>
        </w:r>
      </w:hyperlink>
    </w:p>
    <w:p w14:paraId="1857CFE3" w14:textId="77777777" w:rsidR="003E568F" w:rsidRDefault="003E568F">
      <w:pPr>
        <w:pStyle w:val="Mucluc4"/>
        <w:rPr>
          <w:rFonts w:asciiTheme="minorHAnsi" w:hAnsiTheme="minorHAnsi"/>
          <w:noProof/>
          <w:color w:val="auto"/>
          <w:kern w:val="2"/>
          <w:sz w:val="24"/>
          <w:szCs w:val="24"/>
          <w14:ligatures w14:val="standardContextual"/>
        </w:rPr>
      </w:pPr>
      <w:hyperlink w:anchor="_Toc242707433" w:history="1">
        <w:r w:rsidRPr="00AB231D">
          <w:rPr>
            <w:rStyle w:val="Siuktni"/>
            <w:b/>
            <w:noProof/>
          </w:rPr>
          <w:t>Hình 2.2:</w:t>
        </w:r>
        <w:r w:rsidRPr="00AB231D">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_Toc242707433 \h </w:instrText>
        </w:r>
        <w:r>
          <w:rPr>
            <w:noProof/>
            <w:webHidden/>
          </w:rPr>
        </w:r>
        <w:r>
          <w:rPr>
            <w:noProof/>
            <w:webHidden/>
          </w:rPr>
          <w:fldChar w:fldCharType="separate"/>
        </w:r>
        <w:r>
          <w:rPr>
            <w:noProof/>
            <w:webHidden/>
          </w:rPr>
          <w:t>18</w:t>
        </w:r>
        <w:r>
          <w:rPr>
            <w:noProof/>
            <w:webHidden/>
          </w:rPr>
          <w:fldChar w:fldCharType="end"/>
        </w:r>
      </w:hyperlink>
    </w:p>
    <w:p w14:paraId="7BCEE924" w14:textId="77777777" w:rsidR="003E568F" w:rsidRDefault="003E568F">
      <w:pPr>
        <w:pStyle w:val="Mucluc4"/>
        <w:rPr>
          <w:rFonts w:asciiTheme="minorHAnsi" w:hAnsiTheme="minorHAnsi"/>
          <w:noProof/>
          <w:color w:val="auto"/>
          <w:kern w:val="2"/>
          <w:sz w:val="24"/>
          <w:szCs w:val="24"/>
          <w14:ligatures w14:val="standardContextual"/>
        </w:rPr>
      </w:pPr>
      <w:hyperlink w:anchor="_Toc242707434" w:history="1">
        <w:r w:rsidRPr="00AB231D">
          <w:rPr>
            <w:rStyle w:val="Siuktni"/>
            <w:b/>
            <w:noProof/>
          </w:rPr>
          <w:t>Hình 2.3:</w:t>
        </w:r>
        <w:r w:rsidRPr="00AB231D">
          <w:rPr>
            <w:rStyle w:val="Siuktni"/>
            <w:noProof/>
          </w:rPr>
          <w:t xml:space="preserve"> Use case Trợ Lý AI Copilot</w:t>
        </w:r>
        <w:r>
          <w:rPr>
            <w:noProof/>
            <w:webHidden/>
          </w:rPr>
          <w:tab/>
        </w:r>
        <w:r>
          <w:rPr>
            <w:noProof/>
            <w:webHidden/>
          </w:rPr>
          <w:fldChar w:fldCharType="begin"/>
        </w:r>
        <w:r>
          <w:rPr>
            <w:noProof/>
            <w:webHidden/>
          </w:rPr>
          <w:instrText xml:space="preserve"> PAGEREF _Toc242707434 \h </w:instrText>
        </w:r>
        <w:r>
          <w:rPr>
            <w:noProof/>
            <w:webHidden/>
          </w:rPr>
        </w:r>
        <w:r>
          <w:rPr>
            <w:noProof/>
            <w:webHidden/>
          </w:rPr>
          <w:fldChar w:fldCharType="separate"/>
        </w:r>
        <w:r>
          <w:rPr>
            <w:noProof/>
            <w:webHidden/>
          </w:rPr>
          <w:t>20</w:t>
        </w:r>
        <w:r>
          <w:rPr>
            <w:noProof/>
            <w:webHidden/>
          </w:rPr>
          <w:fldChar w:fldCharType="end"/>
        </w:r>
      </w:hyperlink>
    </w:p>
    <w:p w14:paraId="4BD2F453" w14:textId="77777777" w:rsidR="003E568F" w:rsidRDefault="003E568F">
      <w:pPr>
        <w:pStyle w:val="Mucluc4"/>
        <w:rPr>
          <w:rFonts w:asciiTheme="minorHAnsi" w:hAnsiTheme="minorHAnsi"/>
          <w:noProof/>
          <w:color w:val="auto"/>
          <w:kern w:val="2"/>
          <w:sz w:val="24"/>
          <w:szCs w:val="24"/>
          <w14:ligatures w14:val="standardContextual"/>
        </w:rPr>
      </w:pPr>
      <w:hyperlink w:anchor="_Toc242707435" w:history="1">
        <w:r w:rsidRPr="00AB231D">
          <w:rPr>
            <w:rStyle w:val="Siuktni"/>
            <w:b/>
            <w:noProof/>
          </w:rPr>
          <w:t>Hình 2.4:</w:t>
        </w:r>
        <w:r w:rsidRPr="00AB231D">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_Toc242707435 \h </w:instrText>
        </w:r>
        <w:r>
          <w:rPr>
            <w:noProof/>
            <w:webHidden/>
          </w:rPr>
        </w:r>
        <w:r>
          <w:rPr>
            <w:noProof/>
            <w:webHidden/>
          </w:rPr>
          <w:fldChar w:fldCharType="separate"/>
        </w:r>
        <w:r>
          <w:rPr>
            <w:noProof/>
            <w:webHidden/>
          </w:rPr>
          <w:t>22</w:t>
        </w:r>
        <w:r>
          <w:rPr>
            <w:noProof/>
            <w:webHidden/>
          </w:rPr>
          <w:fldChar w:fldCharType="end"/>
        </w:r>
      </w:hyperlink>
    </w:p>
    <w:p w14:paraId="76F403DE" w14:textId="77777777" w:rsidR="003E568F" w:rsidRDefault="003E568F">
      <w:pPr>
        <w:pStyle w:val="Mucluc4"/>
        <w:rPr>
          <w:rFonts w:asciiTheme="minorHAnsi" w:hAnsiTheme="minorHAnsi"/>
          <w:noProof/>
          <w:color w:val="auto"/>
          <w:kern w:val="2"/>
          <w:sz w:val="24"/>
          <w:szCs w:val="24"/>
          <w14:ligatures w14:val="standardContextual"/>
        </w:rPr>
      </w:pPr>
      <w:hyperlink w:anchor="_Toc242707436" w:history="1">
        <w:r w:rsidRPr="00AB231D">
          <w:rPr>
            <w:rStyle w:val="Siuktni"/>
            <w:b/>
            <w:noProof/>
          </w:rPr>
          <w:t>Hình 2.5:</w:t>
        </w:r>
        <w:r w:rsidRPr="00AB231D">
          <w:rPr>
            <w:rStyle w:val="Siuktni"/>
            <w:noProof/>
          </w:rPr>
          <w:t xml:space="preserve"> Use case Phong Trào &amp; Thi Đua các Tổ Công Đoàn</w:t>
        </w:r>
        <w:r>
          <w:rPr>
            <w:noProof/>
            <w:webHidden/>
          </w:rPr>
          <w:tab/>
        </w:r>
        <w:r>
          <w:rPr>
            <w:noProof/>
            <w:webHidden/>
          </w:rPr>
          <w:fldChar w:fldCharType="begin"/>
        </w:r>
        <w:r>
          <w:rPr>
            <w:noProof/>
            <w:webHidden/>
          </w:rPr>
          <w:instrText xml:space="preserve"> PAGEREF _Toc242707436 \h </w:instrText>
        </w:r>
        <w:r>
          <w:rPr>
            <w:noProof/>
            <w:webHidden/>
          </w:rPr>
        </w:r>
        <w:r>
          <w:rPr>
            <w:noProof/>
            <w:webHidden/>
          </w:rPr>
          <w:fldChar w:fldCharType="separate"/>
        </w:r>
        <w:r>
          <w:rPr>
            <w:noProof/>
            <w:webHidden/>
          </w:rPr>
          <w:t>24</w:t>
        </w:r>
        <w:r>
          <w:rPr>
            <w:noProof/>
            <w:webHidden/>
          </w:rPr>
          <w:fldChar w:fldCharType="end"/>
        </w:r>
      </w:hyperlink>
    </w:p>
    <w:p w14:paraId="0A455530" w14:textId="77777777" w:rsidR="003E568F" w:rsidRDefault="003E568F">
      <w:pPr>
        <w:pStyle w:val="Mucluc4"/>
        <w:rPr>
          <w:rFonts w:asciiTheme="minorHAnsi" w:hAnsiTheme="minorHAnsi"/>
          <w:noProof/>
          <w:color w:val="auto"/>
          <w:kern w:val="2"/>
          <w:sz w:val="24"/>
          <w:szCs w:val="24"/>
          <w14:ligatures w14:val="standardContextual"/>
        </w:rPr>
      </w:pPr>
      <w:hyperlink w:anchor="_Toc242707437" w:history="1">
        <w:r w:rsidRPr="00AB231D">
          <w:rPr>
            <w:rStyle w:val="Siuktni"/>
            <w:b/>
            <w:noProof/>
          </w:rPr>
          <w:t>Hình 2.6:</w:t>
        </w:r>
        <w:r w:rsidRPr="00AB231D">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_Toc242707437 \h </w:instrText>
        </w:r>
        <w:r>
          <w:rPr>
            <w:noProof/>
            <w:webHidden/>
          </w:rPr>
        </w:r>
        <w:r>
          <w:rPr>
            <w:noProof/>
            <w:webHidden/>
          </w:rPr>
          <w:fldChar w:fldCharType="separate"/>
        </w:r>
        <w:r>
          <w:rPr>
            <w:noProof/>
            <w:webHidden/>
          </w:rPr>
          <w:t>26</w:t>
        </w:r>
        <w:r>
          <w:rPr>
            <w:noProof/>
            <w:webHidden/>
          </w:rPr>
          <w:fldChar w:fldCharType="end"/>
        </w:r>
      </w:hyperlink>
    </w:p>
    <w:p w14:paraId="20E1B787" w14:textId="77777777" w:rsidR="003E568F" w:rsidRDefault="003E568F">
      <w:pPr>
        <w:pStyle w:val="Mucluc4"/>
        <w:rPr>
          <w:rFonts w:asciiTheme="minorHAnsi" w:hAnsiTheme="minorHAnsi"/>
          <w:noProof/>
          <w:color w:val="auto"/>
          <w:kern w:val="2"/>
          <w:sz w:val="24"/>
          <w:szCs w:val="24"/>
          <w14:ligatures w14:val="standardContextual"/>
        </w:rPr>
      </w:pPr>
      <w:hyperlink w:anchor="_Toc242707438" w:history="1">
        <w:r w:rsidRPr="00AB231D">
          <w:rPr>
            <w:rStyle w:val="Siuktni"/>
            <w:b/>
            <w:noProof/>
          </w:rPr>
          <w:t>Hình 2.7:</w:t>
        </w:r>
        <w:r w:rsidRPr="00AB231D">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_Toc242707438 \h </w:instrText>
        </w:r>
        <w:r>
          <w:rPr>
            <w:noProof/>
            <w:webHidden/>
          </w:rPr>
        </w:r>
        <w:r>
          <w:rPr>
            <w:noProof/>
            <w:webHidden/>
          </w:rPr>
          <w:fldChar w:fldCharType="separate"/>
        </w:r>
        <w:r>
          <w:rPr>
            <w:noProof/>
            <w:webHidden/>
          </w:rPr>
          <w:t>28</w:t>
        </w:r>
        <w:r>
          <w:rPr>
            <w:noProof/>
            <w:webHidden/>
          </w:rPr>
          <w:fldChar w:fldCharType="end"/>
        </w:r>
      </w:hyperlink>
    </w:p>
    <w:p w14:paraId="0E4A8C83" w14:textId="77777777" w:rsidR="003E568F" w:rsidRDefault="003E568F">
      <w:pPr>
        <w:pStyle w:val="Mucluc4"/>
        <w:rPr>
          <w:rFonts w:asciiTheme="minorHAnsi" w:hAnsiTheme="minorHAnsi"/>
          <w:noProof/>
          <w:color w:val="auto"/>
          <w:kern w:val="2"/>
          <w:sz w:val="24"/>
          <w:szCs w:val="24"/>
          <w14:ligatures w14:val="standardContextual"/>
        </w:rPr>
      </w:pPr>
      <w:hyperlink w:anchor="_Toc242707439" w:history="1">
        <w:r w:rsidRPr="00AB231D">
          <w:rPr>
            <w:rStyle w:val="Siuktni"/>
            <w:b/>
            <w:noProof/>
          </w:rPr>
          <w:t>Hình 2.8:</w:t>
        </w:r>
        <w:r w:rsidRPr="00AB231D">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_Toc242707439 \h </w:instrText>
        </w:r>
        <w:r>
          <w:rPr>
            <w:noProof/>
            <w:webHidden/>
          </w:rPr>
        </w:r>
        <w:r>
          <w:rPr>
            <w:noProof/>
            <w:webHidden/>
          </w:rPr>
          <w:fldChar w:fldCharType="separate"/>
        </w:r>
        <w:r>
          <w:rPr>
            <w:noProof/>
            <w:webHidden/>
          </w:rPr>
          <w:t>30</w:t>
        </w:r>
        <w:r>
          <w:rPr>
            <w:noProof/>
            <w:webHidden/>
          </w:rPr>
          <w:fldChar w:fldCharType="end"/>
        </w:r>
      </w:hyperlink>
    </w:p>
    <w:p w14:paraId="5CFD4897" w14:textId="77777777" w:rsidR="003E568F" w:rsidRDefault="003E568F">
      <w:pPr>
        <w:pStyle w:val="Mucluc4"/>
        <w:rPr>
          <w:rFonts w:asciiTheme="minorHAnsi" w:hAnsiTheme="minorHAnsi"/>
          <w:noProof/>
          <w:color w:val="auto"/>
          <w:kern w:val="2"/>
          <w:sz w:val="24"/>
          <w:szCs w:val="24"/>
          <w14:ligatures w14:val="standardContextual"/>
        </w:rPr>
      </w:pPr>
      <w:hyperlink w:anchor="_Toc242707440" w:history="1">
        <w:r w:rsidRPr="00AB231D">
          <w:rPr>
            <w:rStyle w:val="Siuktni"/>
            <w:b/>
            <w:noProof/>
          </w:rPr>
          <w:t>Hình 2.9:</w:t>
        </w:r>
        <w:r w:rsidRPr="00AB231D">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_Toc242707440 \h </w:instrText>
        </w:r>
        <w:r>
          <w:rPr>
            <w:noProof/>
            <w:webHidden/>
          </w:rPr>
        </w:r>
        <w:r>
          <w:rPr>
            <w:noProof/>
            <w:webHidden/>
          </w:rPr>
          <w:fldChar w:fldCharType="separate"/>
        </w:r>
        <w:r>
          <w:rPr>
            <w:noProof/>
            <w:webHidden/>
          </w:rPr>
          <w:t>31</w:t>
        </w:r>
        <w:r>
          <w:rPr>
            <w:noProof/>
            <w:webHidden/>
          </w:rPr>
          <w:fldChar w:fldCharType="end"/>
        </w:r>
      </w:hyperlink>
    </w:p>
    <w:p w14:paraId="7BD6C23C" w14:textId="77777777" w:rsidR="003E568F" w:rsidRDefault="003E568F">
      <w:pPr>
        <w:pStyle w:val="Mucluc4"/>
        <w:rPr>
          <w:rFonts w:asciiTheme="minorHAnsi" w:hAnsiTheme="minorHAnsi"/>
          <w:noProof/>
          <w:color w:val="auto"/>
          <w:kern w:val="2"/>
          <w:sz w:val="24"/>
          <w:szCs w:val="24"/>
          <w14:ligatures w14:val="standardContextual"/>
        </w:rPr>
      </w:pPr>
      <w:hyperlink w:anchor="_Toc242707441" w:history="1">
        <w:r w:rsidRPr="00AB231D">
          <w:rPr>
            <w:rStyle w:val="Siuktni"/>
            <w:b/>
            <w:noProof/>
          </w:rPr>
          <w:t>Hình 2.10:</w:t>
        </w:r>
        <w:r w:rsidRPr="00AB231D">
          <w:rPr>
            <w:rStyle w:val="Siuktni"/>
            <w:noProof/>
          </w:rPr>
          <w:t xml:space="preserve"> Sơ đồ tuần tự Nộp báo cáo &amp; Xếp hạng thi đua các Tổ công đoàn</w:t>
        </w:r>
        <w:r>
          <w:rPr>
            <w:noProof/>
            <w:webHidden/>
          </w:rPr>
          <w:tab/>
        </w:r>
        <w:r>
          <w:rPr>
            <w:noProof/>
            <w:webHidden/>
          </w:rPr>
          <w:fldChar w:fldCharType="begin"/>
        </w:r>
        <w:r>
          <w:rPr>
            <w:noProof/>
            <w:webHidden/>
          </w:rPr>
          <w:instrText xml:space="preserve"> PAGEREF _Toc242707441 \h </w:instrText>
        </w:r>
        <w:r>
          <w:rPr>
            <w:noProof/>
            <w:webHidden/>
          </w:rPr>
        </w:r>
        <w:r>
          <w:rPr>
            <w:noProof/>
            <w:webHidden/>
          </w:rPr>
          <w:fldChar w:fldCharType="separate"/>
        </w:r>
        <w:r>
          <w:rPr>
            <w:noProof/>
            <w:webHidden/>
          </w:rPr>
          <w:t>32</w:t>
        </w:r>
        <w:r>
          <w:rPr>
            <w:noProof/>
            <w:webHidden/>
          </w:rPr>
          <w:fldChar w:fldCharType="end"/>
        </w:r>
      </w:hyperlink>
    </w:p>
    <w:p w14:paraId="78E681E3" w14:textId="77777777" w:rsidR="003E568F" w:rsidRDefault="003E568F">
      <w:pPr>
        <w:pStyle w:val="Mucluc4"/>
        <w:rPr>
          <w:rFonts w:asciiTheme="minorHAnsi" w:hAnsiTheme="minorHAnsi"/>
          <w:noProof/>
          <w:color w:val="auto"/>
          <w:kern w:val="2"/>
          <w:sz w:val="24"/>
          <w:szCs w:val="24"/>
          <w14:ligatures w14:val="standardContextual"/>
        </w:rPr>
      </w:pPr>
      <w:hyperlink w:anchor="_Toc242707442" w:history="1">
        <w:r w:rsidRPr="00AB231D">
          <w:rPr>
            <w:rStyle w:val="Siuktni"/>
            <w:b/>
            <w:noProof/>
          </w:rPr>
          <w:t>Hình 2.11:</w:t>
        </w:r>
        <w:r w:rsidRPr="00AB231D">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_Toc242707442 \h </w:instrText>
        </w:r>
        <w:r>
          <w:rPr>
            <w:noProof/>
            <w:webHidden/>
          </w:rPr>
        </w:r>
        <w:r>
          <w:rPr>
            <w:noProof/>
            <w:webHidden/>
          </w:rPr>
          <w:fldChar w:fldCharType="separate"/>
        </w:r>
        <w:r>
          <w:rPr>
            <w:noProof/>
            <w:webHidden/>
          </w:rPr>
          <w:t>33</w:t>
        </w:r>
        <w:r>
          <w:rPr>
            <w:noProof/>
            <w:webHidden/>
          </w:rPr>
          <w:fldChar w:fldCharType="end"/>
        </w:r>
      </w:hyperlink>
    </w:p>
    <w:p w14:paraId="3E11D8AD" w14:textId="77777777" w:rsidR="003E568F" w:rsidRDefault="003E568F">
      <w:pPr>
        <w:pStyle w:val="Mucluc4"/>
        <w:rPr>
          <w:rFonts w:asciiTheme="minorHAnsi" w:hAnsiTheme="minorHAnsi"/>
          <w:noProof/>
          <w:color w:val="auto"/>
          <w:kern w:val="2"/>
          <w:sz w:val="24"/>
          <w:szCs w:val="24"/>
          <w14:ligatures w14:val="standardContextual"/>
        </w:rPr>
      </w:pPr>
      <w:hyperlink w:anchor="_Toc242707443" w:history="1">
        <w:r w:rsidRPr="00AB231D">
          <w:rPr>
            <w:rStyle w:val="Siuktni"/>
            <w:b/>
            <w:noProof/>
          </w:rPr>
          <w:t>Hình 2.12:</w:t>
        </w:r>
        <w:r w:rsidRPr="00AB231D">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_Toc242707443 \h </w:instrText>
        </w:r>
        <w:r>
          <w:rPr>
            <w:noProof/>
            <w:webHidden/>
          </w:rPr>
        </w:r>
        <w:r>
          <w:rPr>
            <w:noProof/>
            <w:webHidden/>
          </w:rPr>
          <w:fldChar w:fldCharType="separate"/>
        </w:r>
        <w:r>
          <w:rPr>
            <w:noProof/>
            <w:webHidden/>
          </w:rPr>
          <w:t>34</w:t>
        </w:r>
        <w:r>
          <w:rPr>
            <w:noProof/>
            <w:webHidden/>
          </w:rPr>
          <w:fldChar w:fldCharType="end"/>
        </w:r>
      </w:hyperlink>
    </w:p>
    <w:p w14:paraId="4DB23E63" w14:textId="77777777" w:rsidR="003E568F" w:rsidRDefault="003E568F">
      <w:pPr>
        <w:pStyle w:val="Mucluc4"/>
        <w:rPr>
          <w:rFonts w:asciiTheme="minorHAnsi" w:hAnsiTheme="minorHAnsi"/>
          <w:noProof/>
          <w:color w:val="auto"/>
          <w:kern w:val="2"/>
          <w:sz w:val="24"/>
          <w:szCs w:val="24"/>
          <w14:ligatures w14:val="standardContextual"/>
        </w:rPr>
      </w:pPr>
      <w:hyperlink w:anchor="_Toc242707444" w:history="1">
        <w:r w:rsidRPr="00AB231D">
          <w:rPr>
            <w:rStyle w:val="Siuktni"/>
            <w:b/>
            <w:noProof/>
          </w:rPr>
          <w:t>Hình 2.13:</w:t>
        </w:r>
        <w:r w:rsidRPr="00AB231D">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_Toc242707444 \h </w:instrText>
        </w:r>
        <w:r>
          <w:rPr>
            <w:noProof/>
            <w:webHidden/>
          </w:rPr>
        </w:r>
        <w:r>
          <w:rPr>
            <w:noProof/>
            <w:webHidden/>
          </w:rPr>
          <w:fldChar w:fldCharType="separate"/>
        </w:r>
        <w:r>
          <w:rPr>
            <w:noProof/>
            <w:webHidden/>
          </w:rPr>
          <w:t>35</w:t>
        </w:r>
        <w:r>
          <w:rPr>
            <w:noProof/>
            <w:webHidden/>
          </w:rPr>
          <w:fldChar w:fldCharType="end"/>
        </w:r>
      </w:hyperlink>
    </w:p>
    <w:p w14:paraId="4A103820" w14:textId="77777777" w:rsidR="003E568F" w:rsidRDefault="003E568F">
      <w:pPr>
        <w:pStyle w:val="Mucluc4"/>
        <w:rPr>
          <w:rFonts w:asciiTheme="minorHAnsi" w:hAnsiTheme="minorHAnsi"/>
          <w:noProof/>
          <w:color w:val="auto"/>
          <w:kern w:val="2"/>
          <w:sz w:val="24"/>
          <w:szCs w:val="24"/>
          <w14:ligatures w14:val="standardContextual"/>
        </w:rPr>
      </w:pPr>
      <w:hyperlink w:anchor="_Toc242707445" w:history="1">
        <w:r w:rsidRPr="00AB231D">
          <w:rPr>
            <w:rStyle w:val="Siuktni"/>
            <w:b/>
            <w:noProof/>
          </w:rPr>
          <w:t>Hình 2.14:</w:t>
        </w:r>
        <w:r w:rsidRPr="00AB231D">
          <w:rPr>
            <w:rStyle w:val="Siuktni"/>
            <w:noProof/>
          </w:rPr>
          <w:t xml:space="preserve"> Sơ đồ hoạt động Quy trình Báo cáo hoạt động và Đánh giá thi đua Tổ công đoàn</w:t>
        </w:r>
        <w:r>
          <w:rPr>
            <w:noProof/>
            <w:webHidden/>
          </w:rPr>
          <w:tab/>
        </w:r>
        <w:r>
          <w:rPr>
            <w:noProof/>
            <w:webHidden/>
          </w:rPr>
          <w:fldChar w:fldCharType="begin"/>
        </w:r>
        <w:r>
          <w:rPr>
            <w:noProof/>
            <w:webHidden/>
          </w:rPr>
          <w:instrText xml:space="preserve"> PAGEREF _Toc242707445 \h </w:instrText>
        </w:r>
        <w:r>
          <w:rPr>
            <w:noProof/>
            <w:webHidden/>
          </w:rPr>
        </w:r>
        <w:r>
          <w:rPr>
            <w:noProof/>
            <w:webHidden/>
          </w:rPr>
          <w:fldChar w:fldCharType="separate"/>
        </w:r>
        <w:r>
          <w:rPr>
            <w:noProof/>
            <w:webHidden/>
          </w:rPr>
          <w:t>36</w:t>
        </w:r>
        <w:r>
          <w:rPr>
            <w:noProof/>
            <w:webHidden/>
          </w:rPr>
          <w:fldChar w:fldCharType="end"/>
        </w:r>
      </w:hyperlink>
    </w:p>
    <w:p w14:paraId="6B460D7F" w14:textId="77777777" w:rsidR="003E568F" w:rsidRDefault="003E568F">
      <w:pPr>
        <w:pStyle w:val="Mucluc4"/>
        <w:rPr>
          <w:rFonts w:asciiTheme="minorHAnsi" w:hAnsiTheme="minorHAnsi"/>
          <w:noProof/>
          <w:color w:val="auto"/>
          <w:kern w:val="2"/>
          <w:sz w:val="24"/>
          <w:szCs w:val="24"/>
          <w14:ligatures w14:val="standardContextual"/>
        </w:rPr>
      </w:pPr>
      <w:hyperlink w:anchor="_Toc242707446" w:history="1">
        <w:r w:rsidRPr="00AB231D">
          <w:rPr>
            <w:rStyle w:val="Siuktni"/>
            <w:b/>
            <w:noProof/>
          </w:rPr>
          <w:t>Hình 2.15:</w:t>
        </w:r>
        <w:r w:rsidRPr="00AB231D">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_Toc242707446 \h </w:instrText>
        </w:r>
        <w:r>
          <w:rPr>
            <w:noProof/>
            <w:webHidden/>
          </w:rPr>
        </w:r>
        <w:r>
          <w:rPr>
            <w:noProof/>
            <w:webHidden/>
          </w:rPr>
          <w:fldChar w:fldCharType="separate"/>
        </w:r>
        <w:r>
          <w:rPr>
            <w:noProof/>
            <w:webHidden/>
          </w:rPr>
          <w:t>37</w:t>
        </w:r>
        <w:r>
          <w:rPr>
            <w:noProof/>
            <w:webHidden/>
          </w:rPr>
          <w:fldChar w:fldCharType="end"/>
        </w:r>
      </w:hyperlink>
    </w:p>
    <w:p w14:paraId="7980B439" w14:textId="77777777" w:rsidR="003E568F" w:rsidRDefault="003E568F">
      <w:pPr>
        <w:pStyle w:val="Mucluc4"/>
        <w:rPr>
          <w:rFonts w:asciiTheme="minorHAnsi" w:hAnsiTheme="minorHAnsi"/>
          <w:noProof/>
          <w:color w:val="auto"/>
          <w:kern w:val="2"/>
          <w:sz w:val="24"/>
          <w:szCs w:val="24"/>
          <w14:ligatures w14:val="standardContextual"/>
        </w:rPr>
      </w:pPr>
      <w:hyperlink w:anchor="_Toc242707447" w:history="1">
        <w:r w:rsidRPr="00AB231D">
          <w:rPr>
            <w:rStyle w:val="Siuktni"/>
            <w:b/>
            <w:noProof/>
          </w:rPr>
          <w:t>Hình 2.16:</w:t>
        </w:r>
        <w:r w:rsidRPr="00AB231D">
          <w:rPr>
            <w:rStyle w:val="Siuktni"/>
            <w:noProof/>
          </w:rPr>
          <w:t xml:space="preserve"> Sơ đồ lớp Quản lý Người dùng &amp; Phân quyền</w:t>
        </w:r>
        <w:r>
          <w:rPr>
            <w:noProof/>
            <w:webHidden/>
          </w:rPr>
          <w:tab/>
        </w:r>
        <w:r>
          <w:rPr>
            <w:noProof/>
            <w:webHidden/>
          </w:rPr>
          <w:fldChar w:fldCharType="begin"/>
        </w:r>
        <w:r>
          <w:rPr>
            <w:noProof/>
            <w:webHidden/>
          </w:rPr>
          <w:instrText xml:space="preserve"> PAGEREF _Toc242707447 \h </w:instrText>
        </w:r>
        <w:r>
          <w:rPr>
            <w:noProof/>
            <w:webHidden/>
          </w:rPr>
        </w:r>
        <w:r>
          <w:rPr>
            <w:noProof/>
            <w:webHidden/>
          </w:rPr>
          <w:fldChar w:fldCharType="separate"/>
        </w:r>
        <w:r>
          <w:rPr>
            <w:noProof/>
            <w:webHidden/>
          </w:rPr>
          <w:t>38</w:t>
        </w:r>
        <w:r>
          <w:rPr>
            <w:noProof/>
            <w:webHidden/>
          </w:rPr>
          <w:fldChar w:fldCharType="end"/>
        </w:r>
      </w:hyperlink>
    </w:p>
    <w:p w14:paraId="598EEEE8" w14:textId="77777777" w:rsidR="003E568F" w:rsidRDefault="003E568F">
      <w:pPr>
        <w:pStyle w:val="Mucluc4"/>
        <w:rPr>
          <w:rFonts w:asciiTheme="minorHAnsi" w:hAnsiTheme="minorHAnsi"/>
          <w:noProof/>
          <w:color w:val="auto"/>
          <w:kern w:val="2"/>
          <w:sz w:val="24"/>
          <w:szCs w:val="24"/>
          <w14:ligatures w14:val="standardContextual"/>
        </w:rPr>
      </w:pPr>
      <w:hyperlink w:anchor="_Toc242707448" w:history="1">
        <w:r w:rsidRPr="00AB231D">
          <w:rPr>
            <w:rStyle w:val="Siuktni"/>
            <w:b/>
            <w:noProof/>
          </w:rPr>
          <w:t>Hình 2.17:</w:t>
        </w:r>
        <w:r w:rsidRPr="00AB231D">
          <w:rPr>
            <w:rStyle w:val="Siuktni"/>
            <w:noProof/>
          </w:rPr>
          <w:t xml:space="preserve"> Sơ đồ lớp Quản lý Bài viết &amp; Xuất bản Đa kênh</w:t>
        </w:r>
        <w:r>
          <w:rPr>
            <w:noProof/>
            <w:webHidden/>
          </w:rPr>
          <w:tab/>
        </w:r>
        <w:r>
          <w:rPr>
            <w:noProof/>
            <w:webHidden/>
          </w:rPr>
          <w:fldChar w:fldCharType="begin"/>
        </w:r>
        <w:r>
          <w:rPr>
            <w:noProof/>
            <w:webHidden/>
          </w:rPr>
          <w:instrText xml:space="preserve"> PAGEREF _Toc242707448 \h </w:instrText>
        </w:r>
        <w:r>
          <w:rPr>
            <w:noProof/>
            <w:webHidden/>
          </w:rPr>
        </w:r>
        <w:r>
          <w:rPr>
            <w:noProof/>
            <w:webHidden/>
          </w:rPr>
          <w:fldChar w:fldCharType="separate"/>
        </w:r>
        <w:r>
          <w:rPr>
            <w:noProof/>
            <w:webHidden/>
          </w:rPr>
          <w:t>40</w:t>
        </w:r>
        <w:r>
          <w:rPr>
            <w:noProof/>
            <w:webHidden/>
          </w:rPr>
          <w:fldChar w:fldCharType="end"/>
        </w:r>
      </w:hyperlink>
    </w:p>
    <w:p w14:paraId="5B703264" w14:textId="77777777" w:rsidR="003E568F" w:rsidRDefault="003E568F">
      <w:pPr>
        <w:pStyle w:val="Mucluc4"/>
        <w:rPr>
          <w:rFonts w:asciiTheme="minorHAnsi" w:hAnsiTheme="minorHAnsi"/>
          <w:noProof/>
          <w:color w:val="auto"/>
          <w:kern w:val="2"/>
          <w:sz w:val="24"/>
          <w:szCs w:val="24"/>
          <w14:ligatures w14:val="standardContextual"/>
        </w:rPr>
      </w:pPr>
      <w:hyperlink w:anchor="_Toc242707449" w:history="1">
        <w:r w:rsidRPr="00AB231D">
          <w:rPr>
            <w:rStyle w:val="Siuktni"/>
            <w:b/>
            <w:noProof/>
          </w:rPr>
          <w:t>Hình 2.18:</w:t>
        </w:r>
        <w:r w:rsidRPr="00AB231D">
          <w:rPr>
            <w:rStyle w:val="Siuktni"/>
            <w:noProof/>
          </w:rPr>
          <w:t xml:space="preserve"> Sơ đồ lớp Nộp Báo cáo &amp; Đánh giá Thi đua Tổ Công đoàn</w:t>
        </w:r>
        <w:r>
          <w:rPr>
            <w:noProof/>
            <w:webHidden/>
          </w:rPr>
          <w:tab/>
        </w:r>
        <w:r>
          <w:rPr>
            <w:noProof/>
            <w:webHidden/>
          </w:rPr>
          <w:fldChar w:fldCharType="begin"/>
        </w:r>
        <w:r>
          <w:rPr>
            <w:noProof/>
            <w:webHidden/>
          </w:rPr>
          <w:instrText xml:space="preserve"> PAGEREF _Toc242707449 \h </w:instrText>
        </w:r>
        <w:r>
          <w:rPr>
            <w:noProof/>
            <w:webHidden/>
          </w:rPr>
        </w:r>
        <w:r>
          <w:rPr>
            <w:noProof/>
            <w:webHidden/>
          </w:rPr>
          <w:fldChar w:fldCharType="separate"/>
        </w:r>
        <w:r>
          <w:rPr>
            <w:noProof/>
            <w:webHidden/>
          </w:rPr>
          <w:t>41</w:t>
        </w:r>
        <w:r>
          <w:rPr>
            <w:noProof/>
            <w:webHidden/>
          </w:rPr>
          <w:fldChar w:fldCharType="end"/>
        </w:r>
      </w:hyperlink>
    </w:p>
    <w:p w14:paraId="7A4A06AF" w14:textId="77777777" w:rsidR="003E568F" w:rsidRDefault="003E568F">
      <w:pPr>
        <w:pStyle w:val="Mucluc4"/>
        <w:rPr>
          <w:rFonts w:asciiTheme="minorHAnsi" w:hAnsiTheme="minorHAnsi"/>
          <w:noProof/>
          <w:color w:val="auto"/>
          <w:kern w:val="2"/>
          <w:sz w:val="24"/>
          <w:szCs w:val="24"/>
          <w14:ligatures w14:val="standardContextual"/>
        </w:rPr>
      </w:pPr>
      <w:hyperlink w:anchor="_Toc242707450" w:history="1">
        <w:r w:rsidRPr="00AB231D">
          <w:rPr>
            <w:rStyle w:val="Siuktni"/>
            <w:b/>
            <w:noProof/>
          </w:rPr>
          <w:t>Hình 2.19:</w:t>
        </w:r>
        <w:r w:rsidRPr="00AB231D">
          <w:rPr>
            <w:rStyle w:val="Siuktni"/>
            <w:noProof/>
          </w:rPr>
          <w:t xml:space="preserve"> Sơ đồ lớp Chăm lo Phúc lợi &amp; Xét duyệt Đơn Trợ cấp Khó khăn</w:t>
        </w:r>
        <w:r>
          <w:rPr>
            <w:noProof/>
            <w:webHidden/>
          </w:rPr>
          <w:tab/>
        </w:r>
        <w:r>
          <w:rPr>
            <w:noProof/>
            <w:webHidden/>
          </w:rPr>
          <w:fldChar w:fldCharType="begin"/>
        </w:r>
        <w:r>
          <w:rPr>
            <w:noProof/>
            <w:webHidden/>
          </w:rPr>
          <w:instrText xml:space="preserve"> PAGEREF _Toc242707450 \h </w:instrText>
        </w:r>
        <w:r>
          <w:rPr>
            <w:noProof/>
            <w:webHidden/>
          </w:rPr>
        </w:r>
        <w:r>
          <w:rPr>
            <w:noProof/>
            <w:webHidden/>
          </w:rPr>
          <w:fldChar w:fldCharType="separate"/>
        </w:r>
        <w:r>
          <w:rPr>
            <w:noProof/>
            <w:webHidden/>
          </w:rPr>
          <w:t>42</w:t>
        </w:r>
        <w:r>
          <w:rPr>
            <w:noProof/>
            <w:webHidden/>
          </w:rPr>
          <w:fldChar w:fldCharType="end"/>
        </w:r>
      </w:hyperlink>
    </w:p>
    <w:p w14:paraId="04EF580C" w14:textId="77777777" w:rsidR="003E568F" w:rsidRDefault="003E568F">
      <w:pPr>
        <w:pStyle w:val="Mucluc4"/>
        <w:rPr>
          <w:rFonts w:asciiTheme="minorHAnsi" w:hAnsiTheme="minorHAnsi"/>
          <w:noProof/>
          <w:color w:val="auto"/>
          <w:kern w:val="2"/>
          <w:sz w:val="24"/>
          <w:szCs w:val="24"/>
          <w14:ligatures w14:val="standardContextual"/>
        </w:rPr>
      </w:pPr>
      <w:hyperlink w:anchor="_Toc242707451" w:history="1">
        <w:r w:rsidRPr="00AB231D">
          <w:rPr>
            <w:rStyle w:val="Siuktni"/>
            <w:b/>
            <w:noProof/>
          </w:rPr>
          <w:t>Hình 3.1:</w:t>
        </w:r>
        <w:r w:rsidRPr="00AB231D">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_Toc242707451 \h </w:instrText>
        </w:r>
        <w:r>
          <w:rPr>
            <w:noProof/>
            <w:webHidden/>
          </w:rPr>
        </w:r>
        <w:r>
          <w:rPr>
            <w:noProof/>
            <w:webHidden/>
          </w:rPr>
          <w:fldChar w:fldCharType="separate"/>
        </w:r>
        <w:r>
          <w:rPr>
            <w:noProof/>
            <w:webHidden/>
          </w:rPr>
          <w:t>44</w:t>
        </w:r>
        <w:r>
          <w:rPr>
            <w:noProof/>
            <w:webHidden/>
          </w:rPr>
          <w:fldChar w:fldCharType="end"/>
        </w:r>
      </w:hyperlink>
    </w:p>
    <w:p w14:paraId="6D116A32" w14:textId="77777777" w:rsidR="003E568F" w:rsidRDefault="003E568F">
      <w:pPr>
        <w:pStyle w:val="Mucluc4"/>
        <w:rPr>
          <w:rFonts w:asciiTheme="minorHAnsi" w:hAnsiTheme="minorHAnsi"/>
          <w:noProof/>
          <w:color w:val="auto"/>
          <w:kern w:val="2"/>
          <w:sz w:val="24"/>
          <w:szCs w:val="24"/>
          <w14:ligatures w14:val="standardContextual"/>
        </w:rPr>
      </w:pPr>
      <w:hyperlink w:anchor="_Toc242707452" w:history="1">
        <w:r w:rsidRPr="00AB231D">
          <w:rPr>
            <w:rStyle w:val="Siuktni"/>
            <w:b/>
            <w:noProof/>
          </w:rPr>
          <w:t>Hình 4.1:</w:t>
        </w:r>
        <w:r w:rsidRPr="00AB231D">
          <w:rPr>
            <w:rStyle w:val="Siuktni"/>
            <w:noProof/>
          </w:rPr>
          <w:t xml:space="preserve"> Trang chủ – Header nhận diện thương hiệu TDMU, Menu điều hướng và Banner sự kiện</w:t>
        </w:r>
        <w:r>
          <w:rPr>
            <w:noProof/>
            <w:webHidden/>
          </w:rPr>
          <w:tab/>
        </w:r>
        <w:r>
          <w:rPr>
            <w:noProof/>
            <w:webHidden/>
          </w:rPr>
          <w:fldChar w:fldCharType="begin"/>
        </w:r>
        <w:r>
          <w:rPr>
            <w:noProof/>
            <w:webHidden/>
          </w:rPr>
          <w:instrText xml:space="preserve"> PAGEREF _Toc242707452 \h </w:instrText>
        </w:r>
        <w:r>
          <w:rPr>
            <w:noProof/>
            <w:webHidden/>
          </w:rPr>
        </w:r>
        <w:r>
          <w:rPr>
            <w:noProof/>
            <w:webHidden/>
          </w:rPr>
          <w:fldChar w:fldCharType="separate"/>
        </w:r>
        <w:r>
          <w:rPr>
            <w:noProof/>
            <w:webHidden/>
          </w:rPr>
          <w:t>57</w:t>
        </w:r>
        <w:r>
          <w:rPr>
            <w:noProof/>
            <w:webHidden/>
          </w:rPr>
          <w:fldChar w:fldCharType="end"/>
        </w:r>
      </w:hyperlink>
    </w:p>
    <w:p w14:paraId="5023F5F3" w14:textId="77777777" w:rsidR="003E568F" w:rsidRDefault="003E568F">
      <w:pPr>
        <w:pStyle w:val="Mucluc4"/>
        <w:rPr>
          <w:rFonts w:asciiTheme="minorHAnsi" w:hAnsiTheme="minorHAnsi"/>
          <w:noProof/>
          <w:color w:val="auto"/>
          <w:kern w:val="2"/>
          <w:sz w:val="24"/>
          <w:szCs w:val="24"/>
          <w14:ligatures w14:val="standardContextual"/>
        </w:rPr>
      </w:pPr>
      <w:hyperlink w:anchor="_Toc242707453" w:history="1">
        <w:r w:rsidRPr="00AB231D">
          <w:rPr>
            <w:rStyle w:val="Siuktni"/>
            <w:b/>
            <w:noProof/>
          </w:rPr>
          <w:t>Hình 4.2:</w:t>
        </w:r>
        <w:r w:rsidRPr="00AB231D">
          <w:rPr>
            <w:rStyle w:val="Siuktni"/>
            <w:noProof/>
          </w:rPr>
          <w:t xml:space="preserve"> Trang Giới thiệu – Lịch sử hình thành, sứ mệnh và thành tựu của Công đoàn TDMU</w:t>
        </w:r>
        <w:r>
          <w:rPr>
            <w:noProof/>
            <w:webHidden/>
          </w:rPr>
          <w:tab/>
        </w:r>
        <w:r>
          <w:rPr>
            <w:noProof/>
            <w:webHidden/>
          </w:rPr>
          <w:fldChar w:fldCharType="begin"/>
        </w:r>
        <w:r>
          <w:rPr>
            <w:noProof/>
            <w:webHidden/>
          </w:rPr>
          <w:instrText xml:space="preserve"> PAGEREF _Toc242707453 \h </w:instrText>
        </w:r>
        <w:r>
          <w:rPr>
            <w:noProof/>
            <w:webHidden/>
          </w:rPr>
        </w:r>
        <w:r>
          <w:rPr>
            <w:noProof/>
            <w:webHidden/>
          </w:rPr>
          <w:fldChar w:fldCharType="separate"/>
        </w:r>
        <w:r>
          <w:rPr>
            <w:noProof/>
            <w:webHidden/>
          </w:rPr>
          <w:t>58</w:t>
        </w:r>
        <w:r>
          <w:rPr>
            <w:noProof/>
            <w:webHidden/>
          </w:rPr>
          <w:fldChar w:fldCharType="end"/>
        </w:r>
      </w:hyperlink>
    </w:p>
    <w:p w14:paraId="0E9F59CD" w14:textId="77777777" w:rsidR="003E568F" w:rsidRDefault="003E568F">
      <w:pPr>
        <w:pStyle w:val="Mucluc4"/>
        <w:rPr>
          <w:rFonts w:asciiTheme="minorHAnsi" w:hAnsiTheme="minorHAnsi"/>
          <w:noProof/>
          <w:color w:val="auto"/>
          <w:kern w:val="2"/>
          <w:sz w:val="24"/>
          <w:szCs w:val="24"/>
          <w14:ligatures w14:val="standardContextual"/>
        </w:rPr>
      </w:pPr>
      <w:hyperlink w:anchor="_Toc242707454" w:history="1">
        <w:r w:rsidRPr="00AB231D">
          <w:rPr>
            <w:rStyle w:val="Siuktni"/>
            <w:b/>
            <w:noProof/>
          </w:rPr>
          <w:t>Hình 4.3:</w:t>
        </w:r>
        <w:r w:rsidRPr="00AB231D">
          <w:rPr>
            <w:rStyle w:val="Siuktni"/>
            <w:noProof/>
          </w:rPr>
          <w:t xml:space="preserve"> Trang Cơ cấu tổ chức – Sơ đồ Ban Chấp hành và danh mục các Tổ công đoàn cơ sở</w:t>
        </w:r>
        <w:r>
          <w:rPr>
            <w:noProof/>
            <w:webHidden/>
          </w:rPr>
          <w:tab/>
        </w:r>
        <w:r>
          <w:rPr>
            <w:noProof/>
            <w:webHidden/>
          </w:rPr>
          <w:fldChar w:fldCharType="begin"/>
        </w:r>
        <w:r>
          <w:rPr>
            <w:noProof/>
            <w:webHidden/>
          </w:rPr>
          <w:instrText xml:space="preserve"> PAGEREF _Toc242707454 \h </w:instrText>
        </w:r>
        <w:r>
          <w:rPr>
            <w:noProof/>
            <w:webHidden/>
          </w:rPr>
        </w:r>
        <w:r>
          <w:rPr>
            <w:noProof/>
            <w:webHidden/>
          </w:rPr>
          <w:fldChar w:fldCharType="separate"/>
        </w:r>
        <w:r>
          <w:rPr>
            <w:noProof/>
            <w:webHidden/>
          </w:rPr>
          <w:t>58</w:t>
        </w:r>
        <w:r>
          <w:rPr>
            <w:noProof/>
            <w:webHidden/>
          </w:rPr>
          <w:fldChar w:fldCharType="end"/>
        </w:r>
      </w:hyperlink>
    </w:p>
    <w:p w14:paraId="1244BDE1" w14:textId="77777777" w:rsidR="003E568F" w:rsidRDefault="003E568F">
      <w:pPr>
        <w:pStyle w:val="Mucluc4"/>
        <w:rPr>
          <w:rFonts w:asciiTheme="minorHAnsi" w:hAnsiTheme="minorHAnsi"/>
          <w:noProof/>
          <w:color w:val="auto"/>
          <w:kern w:val="2"/>
          <w:sz w:val="24"/>
          <w:szCs w:val="24"/>
          <w14:ligatures w14:val="standardContextual"/>
        </w:rPr>
      </w:pPr>
      <w:hyperlink w:anchor="_Toc242707455" w:history="1">
        <w:r w:rsidRPr="00AB231D">
          <w:rPr>
            <w:rStyle w:val="Siuktni"/>
            <w:b/>
            <w:noProof/>
          </w:rPr>
          <w:t>Hình 4.4:</w:t>
        </w:r>
        <w:r w:rsidRPr="00AB231D">
          <w:rPr>
            <w:rStyle w:val="Siuktni"/>
            <w:noProof/>
          </w:rPr>
          <w:t xml:space="preserve"> Phân hệ Tin tức – Bộ lọc bài viết theo chuyên mục và thanh tìm kiếm toàn văn</w:t>
        </w:r>
        <w:r>
          <w:rPr>
            <w:noProof/>
            <w:webHidden/>
          </w:rPr>
          <w:tab/>
        </w:r>
        <w:r>
          <w:rPr>
            <w:noProof/>
            <w:webHidden/>
          </w:rPr>
          <w:fldChar w:fldCharType="begin"/>
        </w:r>
        <w:r>
          <w:rPr>
            <w:noProof/>
            <w:webHidden/>
          </w:rPr>
          <w:instrText xml:space="preserve"> PAGEREF _Toc242707455 \h </w:instrText>
        </w:r>
        <w:r>
          <w:rPr>
            <w:noProof/>
            <w:webHidden/>
          </w:rPr>
        </w:r>
        <w:r>
          <w:rPr>
            <w:noProof/>
            <w:webHidden/>
          </w:rPr>
          <w:fldChar w:fldCharType="separate"/>
        </w:r>
        <w:r>
          <w:rPr>
            <w:noProof/>
            <w:webHidden/>
          </w:rPr>
          <w:t>58</w:t>
        </w:r>
        <w:r>
          <w:rPr>
            <w:noProof/>
            <w:webHidden/>
          </w:rPr>
          <w:fldChar w:fldCharType="end"/>
        </w:r>
      </w:hyperlink>
    </w:p>
    <w:p w14:paraId="72352140" w14:textId="77777777" w:rsidR="003E568F" w:rsidRDefault="003E568F">
      <w:pPr>
        <w:pStyle w:val="Mucluc4"/>
        <w:rPr>
          <w:rFonts w:asciiTheme="minorHAnsi" w:hAnsiTheme="minorHAnsi"/>
          <w:noProof/>
          <w:color w:val="auto"/>
          <w:kern w:val="2"/>
          <w:sz w:val="24"/>
          <w:szCs w:val="24"/>
          <w14:ligatures w14:val="standardContextual"/>
        </w:rPr>
      </w:pPr>
      <w:hyperlink w:anchor="_Toc242707456" w:history="1">
        <w:r w:rsidRPr="00AB231D">
          <w:rPr>
            <w:rStyle w:val="Siuktni"/>
            <w:b/>
            <w:noProof/>
          </w:rPr>
          <w:t>Hình 4.5:</w:t>
        </w:r>
        <w:r w:rsidRPr="00AB231D">
          <w:rPr>
            <w:rStyle w:val="Siuktni"/>
            <w:noProof/>
          </w:rPr>
          <w:t xml:space="preserve"> Trang Chi tiết bài viết – Toàn văn nội dung, ảnh sự kiện và tài liệu đính kèm</w:t>
        </w:r>
        <w:r>
          <w:rPr>
            <w:noProof/>
            <w:webHidden/>
          </w:rPr>
          <w:tab/>
        </w:r>
        <w:r>
          <w:rPr>
            <w:noProof/>
            <w:webHidden/>
          </w:rPr>
          <w:fldChar w:fldCharType="begin"/>
        </w:r>
        <w:r>
          <w:rPr>
            <w:noProof/>
            <w:webHidden/>
          </w:rPr>
          <w:instrText xml:space="preserve"> PAGEREF _Toc242707456 \h </w:instrText>
        </w:r>
        <w:r>
          <w:rPr>
            <w:noProof/>
            <w:webHidden/>
          </w:rPr>
        </w:r>
        <w:r>
          <w:rPr>
            <w:noProof/>
            <w:webHidden/>
          </w:rPr>
          <w:fldChar w:fldCharType="separate"/>
        </w:r>
        <w:r>
          <w:rPr>
            <w:noProof/>
            <w:webHidden/>
          </w:rPr>
          <w:t>59</w:t>
        </w:r>
        <w:r>
          <w:rPr>
            <w:noProof/>
            <w:webHidden/>
          </w:rPr>
          <w:fldChar w:fldCharType="end"/>
        </w:r>
      </w:hyperlink>
    </w:p>
    <w:p w14:paraId="7B497D25" w14:textId="77777777" w:rsidR="003E568F" w:rsidRDefault="003E568F">
      <w:pPr>
        <w:pStyle w:val="Mucluc4"/>
        <w:rPr>
          <w:rFonts w:asciiTheme="minorHAnsi" w:hAnsiTheme="minorHAnsi"/>
          <w:noProof/>
          <w:color w:val="auto"/>
          <w:kern w:val="2"/>
          <w:sz w:val="24"/>
          <w:szCs w:val="24"/>
          <w14:ligatures w14:val="standardContextual"/>
        </w:rPr>
      </w:pPr>
      <w:hyperlink w:anchor="_Toc242707457" w:history="1">
        <w:r w:rsidRPr="00AB231D">
          <w:rPr>
            <w:rStyle w:val="Siuktni"/>
            <w:b/>
            <w:noProof/>
          </w:rPr>
          <w:t>Hình 4.6:</w:t>
        </w:r>
        <w:r w:rsidRPr="00AB231D">
          <w:rPr>
            <w:rStyle w:val="Siuktni"/>
            <w:noProof/>
          </w:rPr>
          <w:t xml:space="preserve"> Khu vực Tương tác độc giả – Các nút Thích, Vỗ tay, Lưu bài và gửi bình luận góp ý</w:t>
        </w:r>
        <w:r>
          <w:rPr>
            <w:noProof/>
            <w:webHidden/>
          </w:rPr>
          <w:tab/>
        </w:r>
        <w:r>
          <w:rPr>
            <w:noProof/>
            <w:webHidden/>
          </w:rPr>
          <w:fldChar w:fldCharType="begin"/>
        </w:r>
        <w:r>
          <w:rPr>
            <w:noProof/>
            <w:webHidden/>
          </w:rPr>
          <w:instrText xml:space="preserve"> PAGEREF _Toc242707457 \h </w:instrText>
        </w:r>
        <w:r>
          <w:rPr>
            <w:noProof/>
            <w:webHidden/>
          </w:rPr>
        </w:r>
        <w:r>
          <w:rPr>
            <w:noProof/>
            <w:webHidden/>
          </w:rPr>
          <w:fldChar w:fldCharType="separate"/>
        </w:r>
        <w:r>
          <w:rPr>
            <w:noProof/>
            <w:webHidden/>
          </w:rPr>
          <w:t>59</w:t>
        </w:r>
        <w:r>
          <w:rPr>
            <w:noProof/>
            <w:webHidden/>
          </w:rPr>
          <w:fldChar w:fldCharType="end"/>
        </w:r>
      </w:hyperlink>
    </w:p>
    <w:p w14:paraId="4D530008" w14:textId="77777777" w:rsidR="003E568F" w:rsidRDefault="003E568F">
      <w:pPr>
        <w:pStyle w:val="Mucluc4"/>
        <w:rPr>
          <w:rFonts w:asciiTheme="minorHAnsi" w:hAnsiTheme="minorHAnsi"/>
          <w:noProof/>
          <w:color w:val="auto"/>
          <w:kern w:val="2"/>
          <w:sz w:val="24"/>
          <w:szCs w:val="24"/>
          <w14:ligatures w14:val="standardContextual"/>
        </w:rPr>
      </w:pPr>
      <w:hyperlink w:anchor="_Toc242707458" w:history="1">
        <w:r w:rsidRPr="00AB231D">
          <w:rPr>
            <w:rStyle w:val="Siuktni"/>
            <w:b/>
            <w:noProof/>
          </w:rPr>
          <w:t>Hình 4.7:</w:t>
        </w:r>
        <w:r w:rsidRPr="00AB231D">
          <w:rPr>
            <w:rStyle w:val="Siuktni"/>
            <w:noProof/>
          </w:rPr>
          <w:t xml:space="preserve"> Kho Văn bản pháp quy – Bộ lọc loại văn bản và chức năng tải file PDF scan</w:t>
        </w:r>
        <w:r>
          <w:rPr>
            <w:noProof/>
            <w:webHidden/>
          </w:rPr>
          <w:tab/>
        </w:r>
        <w:r>
          <w:rPr>
            <w:noProof/>
            <w:webHidden/>
          </w:rPr>
          <w:fldChar w:fldCharType="begin"/>
        </w:r>
        <w:r>
          <w:rPr>
            <w:noProof/>
            <w:webHidden/>
          </w:rPr>
          <w:instrText xml:space="preserve"> PAGEREF _Toc242707458 \h </w:instrText>
        </w:r>
        <w:r>
          <w:rPr>
            <w:noProof/>
            <w:webHidden/>
          </w:rPr>
        </w:r>
        <w:r>
          <w:rPr>
            <w:noProof/>
            <w:webHidden/>
          </w:rPr>
          <w:fldChar w:fldCharType="separate"/>
        </w:r>
        <w:r>
          <w:rPr>
            <w:noProof/>
            <w:webHidden/>
          </w:rPr>
          <w:t>60</w:t>
        </w:r>
        <w:r>
          <w:rPr>
            <w:noProof/>
            <w:webHidden/>
          </w:rPr>
          <w:fldChar w:fldCharType="end"/>
        </w:r>
      </w:hyperlink>
    </w:p>
    <w:p w14:paraId="04351C09" w14:textId="77777777" w:rsidR="003E568F" w:rsidRDefault="003E568F">
      <w:pPr>
        <w:pStyle w:val="Mucluc4"/>
        <w:rPr>
          <w:rFonts w:asciiTheme="minorHAnsi" w:hAnsiTheme="minorHAnsi"/>
          <w:noProof/>
          <w:color w:val="auto"/>
          <w:kern w:val="2"/>
          <w:sz w:val="24"/>
          <w:szCs w:val="24"/>
          <w14:ligatures w14:val="standardContextual"/>
        </w:rPr>
      </w:pPr>
      <w:hyperlink w:anchor="_Toc242707459" w:history="1">
        <w:r w:rsidRPr="00AB231D">
          <w:rPr>
            <w:rStyle w:val="Siuktni"/>
            <w:b/>
            <w:noProof/>
          </w:rPr>
          <w:t>Hình 4.8:</w:t>
        </w:r>
        <w:r w:rsidRPr="00AB231D">
          <w:rPr>
            <w:rStyle w:val="Siuktni"/>
            <w:noProof/>
          </w:rPr>
          <w:t xml:space="preserve"> Kho Biểu mẫu điện tử – Danh mục biểu mẫu nghiệp vụ công đoàn cho đoàn viên tải về</w:t>
        </w:r>
        <w:r>
          <w:rPr>
            <w:noProof/>
            <w:webHidden/>
          </w:rPr>
          <w:tab/>
        </w:r>
        <w:r>
          <w:rPr>
            <w:noProof/>
            <w:webHidden/>
          </w:rPr>
          <w:fldChar w:fldCharType="begin"/>
        </w:r>
        <w:r>
          <w:rPr>
            <w:noProof/>
            <w:webHidden/>
          </w:rPr>
          <w:instrText xml:space="preserve"> PAGEREF _Toc242707459 \h </w:instrText>
        </w:r>
        <w:r>
          <w:rPr>
            <w:noProof/>
            <w:webHidden/>
          </w:rPr>
        </w:r>
        <w:r>
          <w:rPr>
            <w:noProof/>
            <w:webHidden/>
          </w:rPr>
          <w:fldChar w:fldCharType="separate"/>
        </w:r>
        <w:r>
          <w:rPr>
            <w:noProof/>
            <w:webHidden/>
          </w:rPr>
          <w:t>60</w:t>
        </w:r>
        <w:r>
          <w:rPr>
            <w:noProof/>
            <w:webHidden/>
          </w:rPr>
          <w:fldChar w:fldCharType="end"/>
        </w:r>
      </w:hyperlink>
    </w:p>
    <w:p w14:paraId="048132AE" w14:textId="77777777" w:rsidR="003E568F" w:rsidRDefault="003E568F">
      <w:pPr>
        <w:pStyle w:val="Mucluc4"/>
        <w:rPr>
          <w:rFonts w:asciiTheme="minorHAnsi" w:hAnsiTheme="minorHAnsi"/>
          <w:noProof/>
          <w:color w:val="auto"/>
          <w:kern w:val="2"/>
          <w:sz w:val="24"/>
          <w:szCs w:val="24"/>
          <w14:ligatures w14:val="standardContextual"/>
        </w:rPr>
      </w:pPr>
      <w:hyperlink w:anchor="_Toc242707460" w:history="1">
        <w:r w:rsidRPr="00AB231D">
          <w:rPr>
            <w:rStyle w:val="Siuktni"/>
            <w:b/>
            <w:noProof/>
          </w:rPr>
          <w:t>Hình 4.9:</w:t>
        </w:r>
        <w:r w:rsidRPr="00AB231D">
          <w:rPr>
            <w:rStyle w:val="Siuktni"/>
            <w:noProof/>
          </w:rPr>
          <w:t xml:space="preserve"> Modal Đơn đề nghị Trợ cấp / Chăm lo Phúc lợi – Form điện tử gửi về Ban Thường vụ</w:t>
        </w:r>
        <w:r>
          <w:rPr>
            <w:noProof/>
            <w:webHidden/>
          </w:rPr>
          <w:tab/>
        </w:r>
        <w:r>
          <w:rPr>
            <w:noProof/>
            <w:webHidden/>
          </w:rPr>
          <w:fldChar w:fldCharType="begin"/>
        </w:r>
        <w:r>
          <w:rPr>
            <w:noProof/>
            <w:webHidden/>
          </w:rPr>
          <w:instrText xml:space="preserve"> PAGEREF _Toc242707460 \h </w:instrText>
        </w:r>
        <w:r>
          <w:rPr>
            <w:noProof/>
            <w:webHidden/>
          </w:rPr>
        </w:r>
        <w:r>
          <w:rPr>
            <w:noProof/>
            <w:webHidden/>
          </w:rPr>
          <w:fldChar w:fldCharType="separate"/>
        </w:r>
        <w:r>
          <w:rPr>
            <w:noProof/>
            <w:webHidden/>
          </w:rPr>
          <w:t>61</w:t>
        </w:r>
        <w:r>
          <w:rPr>
            <w:noProof/>
            <w:webHidden/>
          </w:rPr>
          <w:fldChar w:fldCharType="end"/>
        </w:r>
      </w:hyperlink>
    </w:p>
    <w:p w14:paraId="6B81F388" w14:textId="77777777" w:rsidR="003E568F" w:rsidRDefault="003E568F">
      <w:pPr>
        <w:pStyle w:val="Mucluc4"/>
        <w:rPr>
          <w:rFonts w:asciiTheme="minorHAnsi" w:hAnsiTheme="minorHAnsi"/>
          <w:noProof/>
          <w:color w:val="auto"/>
          <w:kern w:val="2"/>
          <w:sz w:val="24"/>
          <w:szCs w:val="24"/>
          <w14:ligatures w14:val="standardContextual"/>
        </w:rPr>
      </w:pPr>
      <w:hyperlink w:anchor="_Toc242707461" w:history="1">
        <w:r w:rsidRPr="00AB231D">
          <w:rPr>
            <w:rStyle w:val="Siuktni"/>
            <w:b/>
            <w:noProof/>
          </w:rPr>
          <w:t>Hình 4.10:</w:t>
        </w:r>
        <w:r w:rsidRPr="00AB231D">
          <w:rPr>
            <w:rStyle w:val="Siuktni"/>
            <w:noProof/>
          </w:rPr>
          <w:t xml:space="preserve"> Trang Liên hệ – Thông tin Ban Chấp hành và bản đồ vị trí văn phòng Công đoàn TDMU</w:t>
        </w:r>
        <w:r>
          <w:rPr>
            <w:noProof/>
            <w:webHidden/>
          </w:rPr>
          <w:tab/>
        </w:r>
        <w:r>
          <w:rPr>
            <w:noProof/>
            <w:webHidden/>
          </w:rPr>
          <w:fldChar w:fldCharType="begin"/>
        </w:r>
        <w:r>
          <w:rPr>
            <w:noProof/>
            <w:webHidden/>
          </w:rPr>
          <w:instrText xml:space="preserve"> PAGEREF _Toc242707461 \h </w:instrText>
        </w:r>
        <w:r>
          <w:rPr>
            <w:noProof/>
            <w:webHidden/>
          </w:rPr>
        </w:r>
        <w:r>
          <w:rPr>
            <w:noProof/>
            <w:webHidden/>
          </w:rPr>
          <w:fldChar w:fldCharType="separate"/>
        </w:r>
        <w:r>
          <w:rPr>
            <w:noProof/>
            <w:webHidden/>
          </w:rPr>
          <w:t>61</w:t>
        </w:r>
        <w:r>
          <w:rPr>
            <w:noProof/>
            <w:webHidden/>
          </w:rPr>
          <w:fldChar w:fldCharType="end"/>
        </w:r>
      </w:hyperlink>
    </w:p>
    <w:p w14:paraId="73689CB1" w14:textId="77777777" w:rsidR="003E568F" w:rsidRDefault="003E568F">
      <w:pPr>
        <w:pStyle w:val="Mucluc4"/>
        <w:rPr>
          <w:rFonts w:asciiTheme="minorHAnsi" w:hAnsiTheme="minorHAnsi"/>
          <w:noProof/>
          <w:color w:val="auto"/>
          <w:kern w:val="2"/>
          <w:sz w:val="24"/>
          <w:szCs w:val="24"/>
          <w14:ligatures w14:val="standardContextual"/>
        </w:rPr>
      </w:pPr>
      <w:hyperlink w:anchor="_Toc242707462" w:history="1">
        <w:r w:rsidRPr="00AB231D">
          <w:rPr>
            <w:rStyle w:val="Siuktni"/>
            <w:b/>
            <w:noProof/>
          </w:rPr>
          <w:t>Hình 4.11:</w:t>
        </w:r>
        <w:r w:rsidRPr="00AB231D">
          <w:rPr>
            <w:rStyle w:val="Siuktni"/>
            <w:noProof/>
          </w:rPr>
          <w:t xml:space="preserve"> Form Gửi ý kiến nguyện vọng đoàn viên – Hỗ trợ gửi thông tin phản ánh và tùy chọn gửi ẩn danh</w:t>
        </w:r>
        <w:r>
          <w:rPr>
            <w:noProof/>
            <w:webHidden/>
          </w:rPr>
          <w:tab/>
        </w:r>
        <w:r>
          <w:rPr>
            <w:noProof/>
            <w:webHidden/>
          </w:rPr>
          <w:fldChar w:fldCharType="begin"/>
        </w:r>
        <w:r>
          <w:rPr>
            <w:noProof/>
            <w:webHidden/>
          </w:rPr>
          <w:instrText xml:space="preserve"> PAGEREF _Toc242707462 \h </w:instrText>
        </w:r>
        <w:r>
          <w:rPr>
            <w:noProof/>
            <w:webHidden/>
          </w:rPr>
        </w:r>
        <w:r>
          <w:rPr>
            <w:noProof/>
            <w:webHidden/>
          </w:rPr>
          <w:fldChar w:fldCharType="separate"/>
        </w:r>
        <w:r>
          <w:rPr>
            <w:noProof/>
            <w:webHidden/>
          </w:rPr>
          <w:t>62</w:t>
        </w:r>
        <w:r>
          <w:rPr>
            <w:noProof/>
            <w:webHidden/>
          </w:rPr>
          <w:fldChar w:fldCharType="end"/>
        </w:r>
      </w:hyperlink>
    </w:p>
    <w:p w14:paraId="0F502EE9" w14:textId="77777777" w:rsidR="003E568F" w:rsidRDefault="003E568F">
      <w:pPr>
        <w:pStyle w:val="Mucluc4"/>
        <w:rPr>
          <w:rFonts w:asciiTheme="minorHAnsi" w:hAnsiTheme="minorHAnsi"/>
          <w:noProof/>
          <w:color w:val="auto"/>
          <w:kern w:val="2"/>
          <w:sz w:val="24"/>
          <w:szCs w:val="24"/>
          <w14:ligatures w14:val="standardContextual"/>
        </w:rPr>
      </w:pPr>
      <w:hyperlink w:anchor="_Toc242707463" w:history="1">
        <w:r w:rsidRPr="00AB231D">
          <w:rPr>
            <w:rStyle w:val="Siuktni"/>
            <w:b/>
            <w:noProof/>
          </w:rPr>
          <w:t>Hình 4.12:</w:t>
        </w:r>
        <w:r w:rsidRPr="00AB231D">
          <w:rPr>
            <w:rStyle w:val="Siuktni"/>
            <w:noProof/>
          </w:rPr>
          <w:t xml:space="preserve"> Bảng Điều Hành (Admin Dashboard) – 4 chỉ số KPI vòng đời nội dung và Hàng đợi phê duyệt</w:t>
        </w:r>
        <w:r>
          <w:rPr>
            <w:noProof/>
            <w:webHidden/>
          </w:rPr>
          <w:tab/>
        </w:r>
        <w:r>
          <w:rPr>
            <w:noProof/>
            <w:webHidden/>
          </w:rPr>
          <w:fldChar w:fldCharType="begin"/>
        </w:r>
        <w:r>
          <w:rPr>
            <w:noProof/>
            <w:webHidden/>
          </w:rPr>
          <w:instrText xml:space="preserve"> PAGEREF _Toc242707463 \h </w:instrText>
        </w:r>
        <w:r>
          <w:rPr>
            <w:noProof/>
            <w:webHidden/>
          </w:rPr>
        </w:r>
        <w:r>
          <w:rPr>
            <w:noProof/>
            <w:webHidden/>
          </w:rPr>
          <w:fldChar w:fldCharType="separate"/>
        </w:r>
        <w:r>
          <w:rPr>
            <w:noProof/>
            <w:webHidden/>
          </w:rPr>
          <w:t>62</w:t>
        </w:r>
        <w:r>
          <w:rPr>
            <w:noProof/>
            <w:webHidden/>
          </w:rPr>
          <w:fldChar w:fldCharType="end"/>
        </w:r>
      </w:hyperlink>
    </w:p>
    <w:p w14:paraId="122456D2" w14:textId="77777777" w:rsidR="003E568F" w:rsidRDefault="003E568F">
      <w:pPr>
        <w:pStyle w:val="Mucluc4"/>
        <w:rPr>
          <w:rFonts w:asciiTheme="minorHAnsi" w:hAnsiTheme="minorHAnsi"/>
          <w:noProof/>
          <w:color w:val="auto"/>
          <w:kern w:val="2"/>
          <w:sz w:val="24"/>
          <w:szCs w:val="24"/>
          <w14:ligatures w14:val="standardContextual"/>
        </w:rPr>
      </w:pPr>
      <w:hyperlink w:anchor="_Toc242707464" w:history="1">
        <w:r w:rsidRPr="00AB231D">
          <w:rPr>
            <w:rStyle w:val="Siuktni"/>
            <w:b/>
            <w:noProof/>
          </w:rPr>
          <w:t>Hình 4.13:</w:t>
        </w:r>
        <w:r w:rsidRPr="00AB231D">
          <w:rPr>
            <w:rStyle w:val="Siuktni"/>
            <w:noProof/>
          </w:rPr>
          <w:t xml:space="preserve"> Quản Lý Tin Tức – Danh sách bài viết toàn hệ thống với bộ lọc trạng thái và các tác vụ</w:t>
        </w:r>
        <w:r>
          <w:rPr>
            <w:noProof/>
            <w:webHidden/>
          </w:rPr>
          <w:tab/>
        </w:r>
        <w:r>
          <w:rPr>
            <w:noProof/>
            <w:webHidden/>
          </w:rPr>
          <w:fldChar w:fldCharType="begin"/>
        </w:r>
        <w:r>
          <w:rPr>
            <w:noProof/>
            <w:webHidden/>
          </w:rPr>
          <w:instrText xml:space="preserve"> PAGEREF _Toc242707464 \h </w:instrText>
        </w:r>
        <w:r>
          <w:rPr>
            <w:noProof/>
            <w:webHidden/>
          </w:rPr>
        </w:r>
        <w:r>
          <w:rPr>
            <w:noProof/>
            <w:webHidden/>
          </w:rPr>
          <w:fldChar w:fldCharType="separate"/>
        </w:r>
        <w:r>
          <w:rPr>
            <w:noProof/>
            <w:webHidden/>
          </w:rPr>
          <w:t>63</w:t>
        </w:r>
        <w:r>
          <w:rPr>
            <w:noProof/>
            <w:webHidden/>
          </w:rPr>
          <w:fldChar w:fldCharType="end"/>
        </w:r>
      </w:hyperlink>
    </w:p>
    <w:p w14:paraId="17237648" w14:textId="77777777" w:rsidR="003E568F" w:rsidRDefault="003E568F">
      <w:pPr>
        <w:pStyle w:val="Mucluc4"/>
        <w:rPr>
          <w:rFonts w:asciiTheme="minorHAnsi" w:hAnsiTheme="minorHAnsi"/>
          <w:noProof/>
          <w:color w:val="auto"/>
          <w:kern w:val="2"/>
          <w:sz w:val="24"/>
          <w:szCs w:val="24"/>
          <w14:ligatures w14:val="standardContextual"/>
        </w:rPr>
      </w:pPr>
      <w:hyperlink w:anchor="_Toc242707465" w:history="1">
        <w:r w:rsidRPr="00AB231D">
          <w:rPr>
            <w:rStyle w:val="Siuktni"/>
            <w:b/>
            <w:noProof/>
          </w:rPr>
          <w:t>Hình 4.14:</w:t>
        </w:r>
        <w:r w:rsidRPr="00AB231D">
          <w:rPr>
            <w:rStyle w:val="Siuktni"/>
            <w:noProof/>
          </w:rPr>
          <w:t xml:space="preserve"> Phòng Biên Tập Đa Kênh AI Studio – Trình soạn thảo 3 tầng, Tủ bản thảo và AI Copilot</w:t>
        </w:r>
        <w:r>
          <w:rPr>
            <w:noProof/>
            <w:webHidden/>
          </w:rPr>
          <w:tab/>
        </w:r>
        <w:r>
          <w:rPr>
            <w:noProof/>
            <w:webHidden/>
          </w:rPr>
          <w:fldChar w:fldCharType="begin"/>
        </w:r>
        <w:r>
          <w:rPr>
            <w:noProof/>
            <w:webHidden/>
          </w:rPr>
          <w:instrText xml:space="preserve"> PAGEREF _Toc242707465 \h </w:instrText>
        </w:r>
        <w:r>
          <w:rPr>
            <w:noProof/>
            <w:webHidden/>
          </w:rPr>
        </w:r>
        <w:r>
          <w:rPr>
            <w:noProof/>
            <w:webHidden/>
          </w:rPr>
          <w:fldChar w:fldCharType="separate"/>
        </w:r>
        <w:r>
          <w:rPr>
            <w:noProof/>
            <w:webHidden/>
          </w:rPr>
          <w:t>63</w:t>
        </w:r>
        <w:r>
          <w:rPr>
            <w:noProof/>
            <w:webHidden/>
          </w:rPr>
          <w:fldChar w:fldCharType="end"/>
        </w:r>
      </w:hyperlink>
    </w:p>
    <w:p w14:paraId="467D6047" w14:textId="77777777" w:rsidR="003E568F" w:rsidRDefault="003E568F">
      <w:pPr>
        <w:pStyle w:val="Mucluc4"/>
        <w:rPr>
          <w:rFonts w:asciiTheme="minorHAnsi" w:hAnsiTheme="minorHAnsi"/>
          <w:noProof/>
          <w:color w:val="auto"/>
          <w:kern w:val="2"/>
          <w:sz w:val="24"/>
          <w:szCs w:val="24"/>
          <w14:ligatures w14:val="standardContextual"/>
        </w:rPr>
      </w:pPr>
      <w:hyperlink w:anchor="_Toc242707466" w:history="1">
        <w:r w:rsidRPr="00AB231D">
          <w:rPr>
            <w:rStyle w:val="Siuktni"/>
            <w:b/>
            <w:noProof/>
          </w:rPr>
          <w:t>Hình 4.15:</w:t>
        </w:r>
        <w:r w:rsidRPr="00AB231D">
          <w:rPr>
            <w:rStyle w:val="Siuktni"/>
            <w:noProof/>
          </w:rPr>
          <w:t xml:space="preserve"> Chức năng Nạp tệp hồ sơ tư liệu sự kiện – AI phân tích tài liệu đa định dạng để lập bài tự động</w:t>
        </w:r>
        <w:r>
          <w:rPr>
            <w:noProof/>
            <w:webHidden/>
          </w:rPr>
          <w:tab/>
        </w:r>
        <w:r>
          <w:rPr>
            <w:noProof/>
            <w:webHidden/>
          </w:rPr>
          <w:fldChar w:fldCharType="begin"/>
        </w:r>
        <w:r>
          <w:rPr>
            <w:noProof/>
            <w:webHidden/>
          </w:rPr>
          <w:instrText xml:space="preserve"> PAGEREF _Toc242707466 \h </w:instrText>
        </w:r>
        <w:r>
          <w:rPr>
            <w:noProof/>
            <w:webHidden/>
          </w:rPr>
        </w:r>
        <w:r>
          <w:rPr>
            <w:noProof/>
            <w:webHidden/>
          </w:rPr>
          <w:fldChar w:fldCharType="separate"/>
        </w:r>
        <w:r>
          <w:rPr>
            <w:noProof/>
            <w:webHidden/>
          </w:rPr>
          <w:t>64</w:t>
        </w:r>
        <w:r>
          <w:rPr>
            <w:noProof/>
            <w:webHidden/>
          </w:rPr>
          <w:fldChar w:fldCharType="end"/>
        </w:r>
      </w:hyperlink>
    </w:p>
    <w:p w14:paraId="52E35F81" w14:textId="77777777" w:rsidR="003E568F" w:rsidRDefault="003E568F">
      <w:pPr>
        <w:pStyle w:val="Mucluc4"/>
        <w:rPr>
          <w:rFonts w:asciiTheme="minorHAnsi" w:hAnsiTheme="minorHAnsi"/>
          <w:noProof/>
          <w:color w:val="auto"/>
          <w:kern w:val="2"/>
          <w:sz w:val="24"/>
          <w:szCs w:val="24"/>
          <w14:ligatures w14:val="standardContextual"/>
        </w:rPr>
      </w:pPr>
      <w:hyperlink w:anchor="_Toc242707467" w:history="1">
        <w:r w:rsidRPr="00AB231D">
          <w:rPr>
            <w:rStyle w:val="Siuktni"/>
            <w:b/>
            <w:noProof/>
          </w:rPr>
          <w:t>Hình 4.16:</w:t>
        </w:r>
        <w:r w:rsidRPr="00AB231D">
          <w:rPr>
            <w:rStyle w:val="Siuktni"/>
            <w:noProof/>
          </w:rPr>
          <w:t xml:space="preserve"> Tab Zalo OA – Xem trước định dạng bài đăng tối ưu cho kênh Zalo Official Account</w:t>
        </w:r>
        <w:r>
          <w:rPr>
            <w:noProof/>
            <w:webHidden/>
          </w:rPr>
          <w:tab/>
        </w:r>
        <w:r>
          <w:rPr>
            <w:noProof/>
            <w:webHidden/>
          </w:rPr>
          <w:fldChar w:fldCharType="begin"/>
        </w:r>
        <w:r>
          <w:rPr>
            <w:noProof/>
            <w:webHidden/>
          </w:rPr>
          <w:instrText xml:space="preserve"> PAGEREF _Toc242707467 \h </w:instrText>
        </w:r>
        <w:r>
          <w:rPr>
            <w:noProof/>
            <w:webHidden/>
          </w:rPr>
        </w:r>
        <w:r>
          <w:rPr>
            <w:noProof/>
            <w:webHidden/>
          </w:rPr>
          <w:fldChar w:fldCharType="separate"/>
        </w:r>
        <w:r>
          <w:rPr>
            <w:noProof/>
            <w:webHidden/>
          </w:rPr>
          <w:t>65</w:t>
        </w:r>
        <w:r>
          <w:rPr>
            <w:noProof/>
            <w:webHidden/>
          </w:rPr>
          <w:fldChar w:fldCharType="end"/>
        </w:r>
      </w:hyperlink>
    </w:p>
    <w:p w14:paraId="77D3BE4A" w14:textId="77777777" w:rsidR="003E568F" w:rsidRDefault="003E568F">
      <w:pPr>
        <w:pStyle w:val="Mucluc4"/>
        <w:rPr>
          <w:rFonts w:asciiTheme="minorHAnsi" w:hAnsiTheme="minorHAnsi"/>
          <w:noProof/>
          <w:color w:val="auto"/>
          <w:kern w:val="2"/>
          <w:sz w:val="24"/>
          <w:szCs w:val="24"/>
          <w14:ligatures w14:val="standardContextual"/>
        </w:rPr>
      </w:pPr>
      <w:hyperlink w:anchor="_Toc242707468" w:history="1">
        <w:r w:rsidRPr="00AB231D">
          <w:rPr>
            <w:rStyle w:val="Siuktni"/>
            <w:b/>
            <w:noProof/>
          </w:rPr>
          <w:t>Hình 4.17:</w:t>
        </w:r>
        <w:r w:rsidRPr="00AB231D">
          <w:rPr>
            <w:rStyle w:val="Siuktni"/>
            <w:noProof/>
          </w:rPr>
          <w:t xml:space="preserve"> Tab Facebook – Xem trước bài đăng Fanpage kèm tỷ lệ ảnh chuẩn và danh mục hashtag gợi ý</w:t>
        </w:r>
        <w:r>
          <w:rPr>
            <w:noProof/>
            <w:webHidden/>
          </w:rPr>
          <w:tab/>
        </w:r>
        <w:r>
          <w:rPr>
            <w:noProof/>
            <w:webHidden/>
          </w:rPr>
          <w:fldChar w:fldCharType="begin"/>
        </w:r>
        <w:r>
          <w:rPr>
            <w:noProof/>
            <w:webHidden/>
          </w:rPr>
          <w:instrText xml:space="preserve"> PAGEREF _Toc242707468 \h </w:instrText>
        </w:r>
        <w:r>
          <w:rPr>
            <w:noProof/>
            <w:webHidden/>
          </w:rPr>
        </w:r>
        <w:r>
          <w:rPr>
            <w:noProof/>
            <w:webHidden/>
          </w:rPr>
          <w:fldChar w:fldCharType="separate"/>
        </w:r>
        <w:r>
          <w:rPr>
            <w:noProof/>
            <w:webHidden/>
          </w:rPr>
          <w:t>66</w:t>
        </w:r>
        <w:r>
          <w:rPr>
            <w:noProof/>
            <w:webHidden/>
          </w:rPr>
          <w:fldChar w:fldCharType="end"/>
        </w:r>
      </w:hyperlink>
    </w:p>
    <w:p w14:paraId="11380257" w14:textId="77777777" w:rsidR="003E568F" w:rsidRDefault="003E568F">
      <w:pPr>
        <w:pStyle w:val="Mucluc4"/>
        <w:rPr>
          <w:rFonts w:asciiTheme="minorHAnsi" w:hAnsiTheme="minorHAnsi"/>
          <w:noProof/>
          <w:color w:val="auto"/>
          <w:kern w:val="2"/>
          <w:sz w:val="24"/>
          <w:szCs w:val="24"/>
          <w14:ligatures w14:val="standardContextual"/>
        </w:rPr>
      </w:pPr>
      <w:hyperlink w:anchor="_Toc242707469" w:history="1">
        <w:r w:rsidRPr="00AB231D">
          <w:rPr>
            <w:rStyle w:val="Siuktni"/>
            <w:b/>
            <w:noProof/>
          </w:rPr>
          <w:t>Hình 4.18:</w:t>
        </w:r>
        <w:r w:rsidRPr="00AB231D">
          <w:rPr>
            <w:rStyle w:val="Siuktni"/>
            <w:noProof/>
          </w:rPr>
          <w:t xml:space="preserve"> Kết quả bài viết được tự động xuất bản và hiển thị thành công trên Fanpage Facebook Công đoàn TDMU</w:t>
        </w:r>
        <w:r>
          <w:rPr>
            <w:noProof/>
            <w:webHidden/>
          </w:rPr>
          <w:tab/>
        </w:r>
        <w:r>
          <w:rPr>
            <w:noProof/>
            <w:webHidden/>
          </w:rPr>
          <w:fldChar w:fldCharType="begin"/>
        </w:r>
        <w:r>
          <w:rPr>
            <w:noProof/>
            <w:webHidden/>
          </w:rPr>
          <w:instrText xml:space="preserve"> PAGEREF _Toc242707469 \h </w:instrText>
        </w:r>
        <w:r>
          <w:rPr>
            <w:noProof/>
            <w:webHidden/>
          </w:rPr>
        </w:r>
        <w:r>
          <w:rPr>
            <w:noProof/>
            <w:webHidden/>
          </w:rPr>
          <w:fldChar w:fldCharType="separate"/>
        </w:r>
        <w:r>
          <w:rPr>
            <w:noProof/>
            <w:webHidden/>
          </w:rPr>
          <w:t>66</w:t>
        </w:r>
        <w:r>
          <w:rPr>
            <w:noProof/>
            <w:webHidden/>
          </w:rPr>
          <w:fldChar w:fldCharType="end"/>
        </w:r>
      </w:hyperlink>
    </w:p>
    <w:p w14:paraId="2CBE74FC" w14:textId="77777777" w:rsidR="003E568F" w:rsidRDefault="003E568F">
      <w:pPr>
        <w:pStyle w:val="Mucluc4"/>
        <w:rPr>
          <w:rFonts w:asciiTheme="minorHAnsi" w:hAnsiTheme="minorHAnsi"/>
          <w:noProof/>
          <w:color w:val="auto"/>
          <w:kern w:val="2"/>
          <w:sz w:val="24"/>
          <w:szCs w:val="24"/>
          <w14:ligatures w14:val="standardContextual"/>
        </w:rPr>
      </w:pPr>
      <w:hyperlink w:anchor="_Toc242707470" w:history="1">
        <w:r w:rsidRPr="00AB231D">
          <w:rPr>
            <w:rStyle w:val="Siuktni"/>
            <w:b/>
            <w:noProof/>
          </w:rPr>
          <w:t>Hình 4.19:</w:t>
        </w:r>
        <w:r w:rsidRPr="00AB231D">
          <w:rPr>
            <w:rStyle w:val="Siuktni"/>
            <w:noProof/>
          </w:rPr>
          <w:t xml:space="preserve"> Quản Lý Lịch Xuất Bản – Danh sách bài viết đã hẹn giờ theo dòng thời gian và trạng thái</w:t>
        </w:r>
        <w:r>
          <w:rPr>
            <w:noProof/>
            <w:webHidden/>
          </w:rPr>
          <w:tab/>
        </w:r>
        <w:r>
          <w:rPr>
            <w:noProof/>
            <w:webHidden/>
          </w:rPr>
          <w:fldChar w:fldCharType="begin"/>
        </w:r>
        <w:r>
          <w:rPr>
            <w:noProof/>
            <w:webHidden/>
          </w:rPr>
          <w:instrText xml:space="preserve"> PAGEREF _Toc242707470 \h </w:instrText>
        </w:r>
        <w:r>
          <w:rPr>
            <w:noProof/>
            <w:webHidden/>
          </w:rPr>
        </w:r>
        <w:r>
          <w:rPr>
            <w:noProof/>
            <w:webHidden/>
          </w:rPr>
          <w:fldChar w:fldCharType="separate"/>
        </w:r>
        <w:r>
          <w:rPr>
            <w:noProof/>
            <w:webHidden/>
          </w:rPr>
          <w:t>67</w:t>
        </w:r>
        <w:r>
          <w:rPr>
            <w:noProof/>
            <w:webHidden/>
          </w:rPr>
          <w:fldChar w:fldCharType="end"/>
        </w:r>
      </w:hyperlink>
    </w:p>
    <w:p w14:paraId="219AB5ED" w14:textId="77777777" w:rsidR="003E568F" w:rsidRDefault="003E568F">
      <w:pPr>
        <w:pStyle w:val="Mucluc4"/>
        <w:rPr>
          <w:rFonts w:asciiTheme="minorHAnsi" w:hAnsiTheme="minorHAnsi"/>
          <w:noProof/>
          <w:color w:val="auto"/>
          <w:kern w:val="2"/>
          <w:sz w:val="24"/>
          <w:szCs w:val="24"/>
          <w14:ligatures w14:val="standardContextual"/>
        </w:rPr>
      </w:pPr>
      <w:hyperlink w:anchor="_Toc242707471" w:history="1">
        <w:r w:rsidRPr="00AB231D">
          <w:rPr>
            <w:rStyle w:val="Siuktni"/>
            <w:b/>
            <w:noProof/>
          </w:rPr>
          <w:t>Hình 4.20:</w:t>
        </w:r>
        <w:r w:rsidRPr="00AB231D">
          <w:rPr>
            <w:rStyle w:val="Siuktni"/>
            <w:noProof/>
          </w:rPr>
          <w:t xml:space="preserve"> Tab Hẹn Lịch Xuất Bản – Thiết lập thời gian phát hành tự động và đồng bộ đa kênh</w:t>
        </w:r>
        <w:r>
          <w:rPr>
            <w:noProof/>
            <w:webHidden/>
          </w:rPr>
          <w:tab/>
        </w:r>
        <w:r>
          <w:rPr>
            <w:noProof/>
            <w:webHidden/>
          </w:rPr>
          <w:fldChar w:fldCharType="begin"/>
        </w:r>
        <w:r>
          <w:rPr>
            <w:noProof/>
            <w:webHidden/>
          </w:rPr>
          <w:instrText xml:space="preserve"> PAGEREF _Toc242707471 \h </w:instrText>
        </w:r>
        <w:r>
          <w:rPr>
            <w:noProof/>
            <w:webHidden/>
          </w:rPr>
        </w:r>
        <w:r>
          <w:rPr>
            <w:noProof/>
            <w:webHidden/>
          </w:rPr>
          <w:fldChar w:fldCharType="separate"/>
        </w:r>
        <w:r>
          <w:rPr>
            <w:noProof/>
            <w:webHidden/>
          </w:rPr>
          <w:t>67</w:t>
        </w:r>
        <w:r>
          <w:rPr>
            <w:noProof/>
            <w:webHidden/>
          </w:rPr>
          <w:fldChar w:fldCharType="end"/>
        </w:r>
      </w:hyperlink>
    </w:p>
    <w:p w14:paraId="4741F86C" w14:textId="77777777" w:rsidR="003E568F" w:rsidRDefault="003E568F">
      <w:pPr>
        <w:pStyle w:val="Mucluc4"/>
        <w:rPr>
          <w:rFonts w:asciiTheme="minorHAnsi" w:hAnsiTheme="minorHAnsi"/>
          <w:noProof/>
          <w:color w:val="auto"/>
          <w:kern w:val="2"/>
          <w:sz w:val="24"/>
          <w:szCs w:val="24"/>
          <w14:ligatures w14:val="standardContextual"/>
        </w:rPr>
      </w:pPr>
      <w:hyperlink w:anchor="_Toc242707472" w:history="1">
        <w:r w:rsidRPr="00AB231D">
          <w:rPr>
            <w:rStyle w:val="Siuktni"/>
            <w:b/>
            <w:noProof/>
          </w:rPr>
          <w:t>Hình 4.21:</w:t>
        </w:r>
        <w:r w:rsidRPr="00AB231D">
          <w:rPr>
            <w:rStyle w:val="Siuktni"/>
            <w:noProof/>
          </w:rPr>
          <w:t xml:space="preserve"> Quản Lý Kho Văn Bản – Danh mục văn bản, số lượt tải về và các tác vụ cập nhật tệp PDF</w:t>
        </w:r>
        <w:r>
          <w:rPr>
            <w:noProof/>
            <w:webHidden/>
          </w:rPr>
          <w:tab/>
        </w:r>
        <w:r>
          <w:rPr>
            <w:noProof/>
            <w:webHidden/>
          </w:rPr>
          <w:fldChar w:fldCharType="begin"/>
        </w:r>
        <w:r>
          <w:rPr>
            <w:noProof/>
            <w:webHidden/>
          </w:rPr>
          <w:instrText xml:space="preserve"> PAGEREF _Toc242707472 \h </w:instrText>
        </w:r>
        <w:r>
          <w:rPr>
            <w:noProof/>
            <w:webHidden/>
          </w:rPr>
        </w:r>
        <w:r>
          <w:rPr>
            <w:noProof/>
            <w:webHidden/>
          </w:rPr>
          <w:fldChar w:fldCharType="separate"/>
        </w:r>
        <w:r>
          <w:rPr>
            <w:noProof/>
            <w:webHidden/>
          </w:rPr>
          <w:t>68</w:t>
        </w:r>
        <w:r>
          <w:rPr>
            <w:noProof/>
            <w:webHidden/>
          </w:rPr>
          <w:fldChar w:fldCharType="end"/>
        </w:r>
      </w:hyperlink>
    </w:p>
    <w:p w14:paraId="48E43155" w14:textId="77777777" w:rsidR="003E568F" w:rsidRDefault="003E568F">
      <w:pPr>
        <w:pStyle w:val="Mucluc4"/>
        <w:rPr>
          <w:rFonts w:asciiTheme="minorHAnsi" w:hAnsiTheme="minorHAnsi"/>
          <w:noProof/>
          <w:color w:val="auto"/>
          <w:kern w:val="2"/>
          <w:sz w:val="24"/>
          <w:szCs w:val="24"/>
          <w14:ligatures w14:val="standardContextual"/>
        </w:rPr>
      </w:pPr>
      <w:hyperlink w:anchor="_Toc242707473" w:history="1">
        <w:r w:rsidRPr="00AB231D">
          <w:rPr>
            <w:rStyle w:val="Siuktni"/>
            <w:b/>
            <w:noProof/>
          </w:rPr>
          <w:t>Hình 4.22:</w:t>
        </w:r>
        <w:r w:rsidRPr="00AB231D">
          <w:rPr>
            <w:rStyle w:val="Siuktni"/>
            <w:noProof/>
          </w:rPr>
          <w:t xml:space="preserve"> Quản Lý Kho Biểu Mẫu – Danh mục biểu mẫu nghiệp vụ và số liệu thống kê tải về của đoàn viên</w:t>
        </w:r>
        <w:r>
          <w:rPr>
            <w:noProof/>
            <w:webHidden/>
          </w:rPr>
          <w:tab/>
        </w:r>
        <w:r>
          <w:rPr>
            <w:noProof/>
            <w:webHidden/>
          </w:rPr>
          <w:fldChar w:fldCharType="begin"/>
        </w:r>
        <w:r>
          <w:rPr>
            <w:noProof/>
            <w:webHidden/>
          </w:rPr>
          <w:instrText xml:space="preserve"> PAGEREF _Toc242707473 \h </w:instrText>
        </w:r>
        <w:r>
          <w:rPr>
            <w:noProof/>
            <w:webHidden/>
          </w:rPr>
        </w:r>
        <w:r>
          <w:rPr>
            <w:noProof/>
            <w:webHidden/>
          </w:rPr>
          <w:fldChar w:fldCharType="separate"/>
        </w:r>
        <w:r>
          <w:rPr>
            <w:noProof/>
            <w:webHidden/>
          </w:rPr>
          <w:t>68</w:t>
        </w:r>
        <w:r>
          <w:rPr>
            <w:noProof/>
            <w:webHidden/>
          </w:rPr>
          <w:fldChar w:fldCharType="end"/>
        </w:r>
      </w:hyperlink>
    </w:p>
    <w:p w14:paraId="75456B82" w14:textId="77777777" w:rsidR="003E568F" w:rsidRDefault="003E568F">
      <w:pPr>
        <w:pStyle w:val="Mucluc4"/>
        <w:rPr>
          <w:rFonts w:asciiTheme="minorHAnsi" w:hAnsiTheme="minorHAnsi"/>
          <w:noProof/>
          <w:color w:val="auto"/>
          <w:kern w:val="2"/>
          <w:sz w:val="24"/>
          <w:szCs w:val="24"/>
          <w14:ligatures w14:val="standardContextual"/>
        </w:rPr>
      </w:pPr>
      <w:hyperlink w:anchor="_Toc242707474" w:history="1">
        <w:r w:rsidRPr="00AB231D">
          <w:rPr>
            <w:rStyle w:val="Siuktni"/>
            <w:b/>
            <w:noProof/>
          </w:rPr>
          <w:t>Hình 4.23:</w:t>
        </w:r>
        <w:r w:rsidRPr="00AB231D">
          <w:rPr>
            <w:rStyle w:val="Siuktni"/>
            <w:noProof/>
          </w:rPr>
          <w:t xml:space="preserve"> Hòm Thư Góp Ý – Danh sách phản ánh phân theo trạng thái và nội dung trích yếu của đoàn viên</w:t>
        </w:r>
        <w:r>
          <w:rPr>
            <w:noProof/>
            <w:webHidden/>
          </w:rPr>
          <w:tab/>
        </w:r>
        <w:r>
          <w:rPr>
            <w:noProof/>
            <w:webHidden/>
          </w:rPr>
          <w:fldChar w:fldCharType="begin"/>
        </w:r>
        <w:r>
          <w:rPr>
            <w:noProof/>
            <w:webHidden/>
          </w:rPr>
          <w:instrText xml:space="preserve"> PAGEREF _Toc242707474 \h </w:instrText>
        </w:r>
        <w:r>
          <w:rPr>
            <w:noProof/>
            <w:webHidden/>
          </w:rPr>
        </w:r>
        <w:r>
          <w:rPr>
            <w:noProof/>
            <w:webHidden/>
          </w:rPr>
          <w:fldChar w:fldCharType="separate"/>
        </w:r>
        <w:r>
          <w:rPr>
            <w:noProof/>
            <w:webHidden/>
          </w:rPr>
          <w:t>69</w:t>
        </w:r>
        <w:r>
          <w:rPr>
            <w:noProof/>
            <w:webHidden/>
          </w:rPr>
          <w:fldChar w:fldCharType="end"/>
        </w:r>
      </w:hyperlink>
    </w:p>
    <w:p w14:paraId="033A4E12" w14:textId="77777777" w:rsidR="003E568F" w:rsidRDefault="003E568F">
      <w:pPr>
        <w:pStyle w:val="Mucluc4"/>
        <w:rPr>
          <w:rFonts w:asciiTheme="minorHAnsi" w:hAnsiTheme="minorHAnsi"/>
          <w:noProof/>
          <w:color w:val="auto"/>
          <w:kern w:val="2"/>
          <w:sz w:val="24"/>
          <w:szCs w:val="24"/>
          <w14:ligatures w14:val="standardContextual"/>
        </w:rPr>
      </w:pPr>
      <w:hyperlink w:anchor="_Toc242707475" w:history="1">
        <w:r w:rsidRPr="00AB231D">
          <w:rPr>
            <w:rStyle w:val="Siuktni"/>
            <w:b/>
            <w:noProof/>
          </w:rPr>
          <w:t>Hình 4.24:</w:t>
        </w:r>
        <w:r w:rsidRPr="00AB231D">
          <w:rPr>
            <w:rStyle w:val="Siuktni"/>
            <w:noProof/>
          </w:rPr>
          <w:t xml:space="preserve"> Quản Lý Đơn Trợ Cấp – Dashboard thống kê kinh phí chi trả và danh sách hồ sơ theo trạng thái</w:t>
        </w:r>
        <w:r>
          <w:rPr>
            <w:noProof/>
            <w:webHidden/>
          </w:rPr>
          <w:tab/>
        </w:r>
        <w:r>
          <w:rPr>
            <w:noProof/>
            <w:webHidden/>
          </w:rPr>
          <w:fldChar w:fldCharType="begin"/>
        </w:r>
        <w:r>
          <w:rPr>
            <w:noProof/>
            <w:webHidden/>
          </w:rPr>
          <w:instrText xml:space="preserve"> PAGEREF _Toc242707475 \h </w:instrText>
        </w:r>
        <w:r>
          <w:rPr>
            <w:noProof/>
            <w:webHidden/>
          </w:rPr>
        </w:r>
        <w:r>
          <w:rPr>
            <w:noProof/>
            <w:webHidden/>
          </w:rPr>
          <w:fldChar w:fldCharType="separate"/>
        </w:r>
        <w:r>
          <w:rPr>
            <w:noProof/>
            <w:webHidden/>
          </w:rPr>
          <w:t>69</w:t>
        </w:r>
        <w:r>
          <w:rPr>
            <w:noProof/>
            <w:webHidden/>
          </w:rPr>
          <w:fldChar w:fldCharType="end"/>
        </w:r>
      </w:hyperlink>
    </w:p>
    <w:p w14:paraId="6ED1B51E" w14:textId="77777777" w:rsidR="003E568F" w:rsidRDefault="003E568F">
      <w:pPr>
        <w:pStyle w:val="Mucluc4"/>
        <w:rPr>
          <w:rFonts w:asciiTheme="minorHAnsi" w:hAnsiTheme="minorHAnsi"/>
          <w:noProof/>
          <w:color w:val="auto"/>
          <w:kern w:val="2"/>
          <w:sz w:val="24"/>
          <w:szCs w:val="24"/>
          <w14:ligatures w14:val="standardContextual"/>
        </w:rPr>
      </w:pPr>
      <w:hyperlink w:anchor="_Toc242707476" w:history="1">
        <w:r w:rsidRPr="00AB231D">
          <w:rPr>
            <w:rStyle w:val="Siuktni"/>
            <w:b/>
            <w:noProof/>
          </w:rPr>
          <w:t>Hình 4.25:</w:t>
        </w:r>
        <w:r w:rsidRPr="00AB231D">
          <w:rPr>
            <w:rStyle w:val="Siuktni"/>
            <w:noProof/>
          </w:rPr>
          <w:t xml:space="preserve"> Báo Cáo các Tổ công đoàn – Bảng tổng hợp tiến độ nộp báo cáo tháng và xếp loại thi đua toàn trường</w:t>
        </w:r>
        <w:r>
          <w:rPr>
            <w:noProof/>
            <w:webHidden/>
          </w:rPr>
          <w:tab/>
        </w:r>
        <w:r>
          <w:rPr>
            <w:noProof/>
            <w:webHidden/>
          </w:rPr>
          <w:fldChar w:fldCharType="begin"/>
        </w:r>
        <w:r>
          <w:rPr>
            <w:noProof/>
            <w:webHidden/>
          </w:rPr>
          <w:instrText xml:space="preserve"> PAGEREF _Toc242707476 \h </w:instrText>
        </w:r>
        <w:r>
          <w:rPr>
            <w:noProof/>
            <w:webHidden/>
          </w:rPr>
        </w:r>
        <w:r>
          <w:rPr>
            <w:noProof/>
            <w:webHidden/>
          </w:rPr>
          <w:fldChar w:fldCharType="separate"/>
        </w:r>
        <w:r>
          <w:rPr>
            <w:noProof/>
            <w:webHidden/>
          </w:rPr>
          <w:t>70</w:t>
        </w:r>
        <w:r>
          <w:rPr>
            <w:noProof/>
            <w:webHidden/>
          </w:rPr>
          <w:fldChar w:fldCharType="end"/>
        </w:r>
      </w:hyperlink>
    </w:p>
    <w:p w14:paraId="7E1E4306" w14:textId="77777777" w:rsidR="003E568F" w:rsidRDefault="003E568F">
      <w:pPr>
        <w:pStyle w:val="Mucluc4"/>
        <w:rPr>
          <w:rFonts w:asciiTheme="minorHAnsi" w:hAnsiTheme="minorHAnsi"/>
          <w:noProof/>
          <w:color w:val="auto"/>
          <w:kern w:val="2"/>
          <w:sz w:val="24"/>
          <w:szCs w:val="24"/>
          <w14:ligatures w14:val="standardContextual"/>
        </w:rPr>
      </w:pPr>
      <w:hyperlink w:anchor="_Toc242707477" w:history="1">
        <w:r w:rsidRPr="00AB231D">
          <w:rPr>
            <w:rStyle w:val="Siuktni"/>
            <w:b/>
            <w:noProof/>
          </w:rPr>
          <w:t>Hình 4.26:</w:t>
        </w:r>
        <w:r w:rsidRPr="00AB231D">
          <w:rPr>
            <w:rStyle w:val="Siuktni"/>
            <w:noProof/>
          </w:rPr>
          <w:t xml:space="preserve"> Quản Lý Người Dùng – Danh sách tài khoản hệ thống, vai trò phân quyền và Tổ công đoàn gán kèm</w:t>
        </w:r>
        <w:r>
          <w:rPr>
            <w:noProof/>
            <w:webHidden/>
          </w:rPr>
          <w:tab/>
        </w:r>
        <w:r>
          <w:rPr>
            <w:noProof/>
            <w:webHidden/>
          </w:rPr>
          <w:fldChar w:fldCharType="begin"/>
        </w:r>
        <w:r>
          <w:rPr>
            <w:noProof/>
            <w:webHidden/>
          </w:rPr>
          <w:instrText xml:space="preserve"> PAGEREF _Toc242707477 \h </w:instrText>
        </w:r>
        <w:r>
          <w:rPr>
            <w:noProof/>
            <w:webHidden/>
          </w:rPr>
        </w:r>
        <w:r>
          <w:rPr>
            <w:noProof/>
            <w:webHidden/>
          </w:rPr>
          <w:fldChar w:fldCharType="separate"/>
        </w:r>
        <w:r>
          <w:rPr>
            <w:noProof/>
            <w:webHidden/>
          </w:rPr>
          <w:t>70</w:t>
        </w:r>
        <w:r>
          <w:rPr>
            <w:noProof/>
            <w:webHidden/>
          </w:rPr>
          <w:fldChar w:fldCharType="end"/>
        </w:r>
      </w:hyperlink>
    </w:p>
    <w:p w14:paraId="69FE2926" w14:textId="77777777" w:rsidR="00C33A40" w:rsidRDefault="00EF7407" w:rsidP="00A30447">
      <w:pPr>
        <w:pStyle w:val="Mucluc4"/>
        <w:rPr>
          <w:noProof/>
        </w:rPr>
      </w:pPr>
      <w:r>
        <w:rPr>
          <w:noProof/>
        </w:rPr>
        <w:fldChar w:fldCharType="end"/>
      </w:r>
    </w:p>
    <w:p w14:paraId="567D8D44" w14:textId="77777777" w:rsidR="00E25F95" w:rsidRDefault="00E25F95">
      <w:pPr>
        <w:spacing w:after="0" w:line="240" w:lineRule="auto"/>
      </w:pPr>
      <w:r>
        <w:br w:type="page"/>
      </w:r>
    </w:p>
    <w:p w14:paraId="29A14A36" w14:textId="77777777" w:rsidR="002F52F2" w:rsidRPr="004449A5" w:rsidRDefault="004449A5" w:rsidP="004449A5">
      <w:pPr>
        <w:pStyle w:val="m1b"/>
      </w:pPr>
      <w:bookmarkStart w:id="7" w:name="_Toc242707362"/>
      <w:r>
        <w:lastRenderedPageBreak/>
        <w:t>DANH MỤC BẢNG</w:t>
      </w:r>
      <w:bookmarkEnd w:id="7"/>
    </w:p>
    <w:p w14:paraId="2BA8D1A9" w14:textId="77777777" w:rsidR="003E568F" w:rsidRDefault="00EF740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2707478" w:history="1">
        <w:r w:rsidR="003E568F" w:rsidRPr="003E4A59">
          <w:rPr>
            <w:rStyle w:val="Siuktni"/>
            <w:b/>
            <w:bCs/>
            <w:noProof/>
          </w:rPr>
          <w:t>Bảng 1.1:</w:t>
        </w:r>
        <w:r w:rsidR="003E568F" w:rsidRPr="003E4A59">
          <w:rPr>
            <w:rStyle w:val="Siuktni"/>
            <w:noProof/>
          </w:rPr>
          <w:t xml:space="preserve"> Khảo sát phần cứng và hạ tầng công nghệ</w:t>
        </w:r>
        <w:r w:rsidR="003E568F">
          <w:rPr>
            <w:noProof/>
            <w:webHidden/>
          </w:rPr>
          <w:tab/>
        </w:r>
        <w:r w:rsidR="003E568F">
          <w:rPr>
            <w:noProof/>
            <w:webHidden/>
          </w:rPr>
          <w:fldChar w:fldCharType="begin"/>
        </w:r>
        <w:r w:rsidR="003E568F">
          <w:rPr>
            <w:noProof/>
            <w:webHidden/>
          </w:rPr>
          <w:instrText xml:space="preserve"> PAGEREF _Toc242707478 \h </w:instrText>
        </w:r>
        <w:r w:rsidR="003E568F">
          <w:rPr>
            <w:noProof/>
            <w:webHidden/>
          </w:rPr>
        </w:r>
        <w:r w:rsidR="003E568F">
          <w:rPr>
            <w:noProof/>
            <w:webHidden/>
          </w:rPr>
          <w:fldChar w:fldCharType="separate"/>
        </w:r>
        <w:r w:rsidR="003E568F">
          <w:rPr>
            <w:noProof/>
            <w:webHidden/>
          </w:rPr>
          <w:t>2</w:t>
        </w:r>
        <w:r w:rsidR="003E568F">
          <w:rPr>
            <w:noProof/>
            <w:webHidden/>
          </w:rPr>
          <w:fldChar w:fldCharType="end"/>
        </w:r>
      </w:hyperlink>
    </w:p>
    <w:p w14:paraId="06800449" w14:textId="77777777" w:rsidR="003E568F" w:rsidRDefault="003E568F">
      <w:pPr>
        <w:pStyle w:val="Mucluc5"/>
        <w:rPr>
          <w:rFonts w:asciiTheme="minorHAnsi" w:hAnsiTheme="minorHAnsi"/>
          <w:noProof/>
          <w:color w:val="auto"/>
          <w:kern w:val="2"/>
          <w:sz w:val="24"/>
          <w:szCs w:val="24"/>
          <w14:ligatures w14:val="standardContextual"/>
        </w:rPr>
      </w:pPr>
      <w:hyperlink w:anchor="_Toc242707479" w:history="1">
        <w:r w:rsidRPr="003E4A59">
          <w:rPr>
            <w:rStyle w:val="Siuktni"/>
            <w:b/>
            <w:bCs/>
            <w:noProof/>
          </w:rPr>
          <w:t>Bảng 1.2:</w:t>
        </w:r>
        <w:r w:rsidRPr="003E4A59">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_Toc242707479 \h </w:instrText>
        </w:r>
        <w:r>
          <w:rPr>
            <w:noProof/>
            <w:webHidden/>
          </w:rPr>
        </w:r>
        <w:r>
          <w:rPr>
            <w:noProof/>
            <w:webHidden/>
          </w:rPr>
          <w:fldChar w:fldCharType="separate"/>
        </w:r>
        <w:r>
          <w:rPr>
            <w:noProof/>
            <w:webHidden/>
          </w:rPr>
          <w:t>3</w:t>
        </w:r>
        <w:r>
          <w:rPr>
            <w:noProof/>
            <w:webHidden/>
          </w:rPr>
          <w:fldChar w:fldCharType="end"/>
        </w:r>
      </w:hyperlink>
    </w:p>
    <w:p w14:paraId="7831075C" w14:textId="77777777" w:rsidR="003E568F" w:rsidRDefault="003E568F">
      <w:pPr>
        <w:pStyle w:val="Mucluc5"/>
        <w:rPr>
          <w:rFonts w:asciiTheme="minorHAnsi" w:hAnsiTheme="minorHAnsi"/>
          <w:noProof/>
          <w:color w:val="auto"/>
          <w:kern w:val="2"/>
          <w:sz w:val="24"/>
          <w:szCs w:val="24"/>
          <w14:ligatures w14:val="standardContextual"/>
        </w:rPr>
      </w:pPr>
      <w:hyperlink w:anchor="_Toc242707480" w:history="1">
        <w:r w:rsidRPr="003E4A59">
          <w:rPr>
            <w:rStyle w:val="Siuktni"/>
            <w:b/>
            <w:bCs/>
            <w:noProof/>
          </w:rPr>
          <w:t>Bảng 1.3:</w:t>
        </w:r>
        <w:r w:rsidRPr="003E4A59">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_Toc242707480 \h </w:instrText>
        </w:r>
        <w:r>
          <w:rPr>
            <w:noProof/>
            <w:webHidden/>
          </w:rPr>
        </w:r>
        <w:r>
          <w:rPr>
            <w:noProof/>
            <w:webHidden/>
          </w:rPr>
          <w:fldChar w:fldCharType="separate"/>
        </w:r>
        <w:r>
          <w:rPr>
            <w:noProof/>
            <w:webHidden/>
          </w:rPr>
          <w:t>4</w:t>
        </w:r>
        <w:r>
          <w:rPr>
            <w:noProof/>
            <w:webHidden/>
          </w:rPr>
          <w:fldChar w:fldCharType="end"/>
        </w:r>
      </w:hyperlink>
    </w:p>
    <w:p w14:paraId="0BF44006" w14:textId="77777777" w:rsidR="003E568F" w:rsidRDefault="003E568F">
      <w:pPr>
        <w:pStyle w:val="Mucluc5"/>
        <w:rPr>
          <w:rFonts w:asciiTheme="minorHAnsi" w:hAnsiTheme="minorHAnsi"/>
          <w:noProof/>
          <w:color w:val="auto"/>
          <w:kern w:val="2"/>
          <w:sz w:val="24"/>
          <w:szCs w:val="24"/>
          <w14:ligatures w14:val="standardContextual"/>
        </w:rPr>
      </w:pPr>
      <w:hyperlink w:anchor="_Toc242707481" w:history="1">
        <w:r w:rsidRPr="003E4A59">
          <w:rPr>
            <w:rStyle w:val="Siuktni"/>
            <w:b/>
            <w:bCs/>
            <w:noProof/>
          </w:rPr>
          <w:t>Bảng 1.4:</w:t>
        </w:r>
        <w:r w:rsidRPr="003E4A59">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_Toc242707481 \h </w:instrText>
        </w:r>
        <w:r>
          <w:rPr>
            <w:noProof/>
            <w:webHidden/>
          </w:rPr>
        </w:r>
        <w:r>
          <w:rPr>
            <w:noProof/>
            <w:webHidden/>
          </w:rPr>
          <w:fldChar w:fldCharType="separate"/>
        </w:r>
        <w:r>
          <w:rPr>
            <w:noProof/>
            <w:webHidden/>
          </w:rPr>
          <w:t>6</w:t>
        </w:r>
        <w:r>
          <w:rPr>
            <w:noProof/>
            <w:webHidden/>
          </w:rPr>
          <w:fldChar w:fldCharType="end"/>
        </w:r>
      </w:hyperlink>
    </w:p>
    <w:p w14:paraId="3448D35D" w14:textId="77777777" w:rsidR="003E568F" w:rsidRDefault="003E568F">
      <w:pPr>
        <w:pStyle w:val="Mucluc5"/>
        <w:rPr>
          <w:rFonts w:asciiTheme="minorHAnsi" w:hAnsiTheme="minorHAnsi"/>
          <w:noProof/>
          <w:color w:val="auto"/>
          <w:kern w:val="2"/>
          <w:sz w:val="24"/>
          <w:szCs w:val="24"/>
          <w14:ligatures w14:val="standardContextual"/>
        </w:rPr>
      </w:pPr>
      <w:hyperlink w:anchor="_Toc242707482" w:history="1">
        <w:r w:rsidRPr="003E4A59">
          <w:rPr>
            <w:rStyle w:val="Siuktni"/>
            <w:b/>
            <w:bCs/>
            <w:noProof/>
          </w:rPr>
          <w:t>Bảng 1.5:</w:t>
        </w:r>
        <w:r w:rsidRPr="003E4A59">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_Toc242707482 \h </w:instrText>
        </w:r>
        <w:r>
          <w:rPr>
            <w:noProof/>
            <w:webHidden/>
          </w:rPr>
        </w:r>
        <w:r>
          <w:rPr>
            <w:noProof/>
            <w:webHidden/>
          </w:rPr>
          <w:fldChar w:fldCharType="separate"/>
        </w:r>
        <w:r>
          <w:rPr>
            <w:noProof/>
            <w:webHidden/>
          </w:rPr>
          <w:t>8</w:t>
        </w:r>
        <w:r>
          <w:rPr>
            <w:noProof/>
            <w:webHidden/>
          </w:rPr>
          <w:fldChar w:fldCharType="end"/>
        </w:r>
      </w:hyperlink>
    </w:p>
    <w:p w14:paraId="68E15E90" w14:textId="77777777" w:rsidR="003E568F" w:rsidRDefault="003E568F">
      <w:pPr>
        <w:pStyle w:val="Mucluc5"/>
        <w:rPr>
          <w:rFonts w:asciiTheme="minorHAnsi" w:hAnsiTheme="minorHAnsi"/>
          <w:noProof/>
          <w:color w:val="auto"/>
          <w:kern w:val="2"/>
          <w:sz w:val="24"/>
          <w:szCs w:val="24"/>
          <w14:ligatures w14:val="standardContextual"/>
        </w:rPr>
      </w:pPr>
      <w:hyperlink w:anchor="_Toc242707483" w:history="1">
        <w:r w:rsidRPr="003E4A59">
          <w:rPr>
            <w:rStyle w:val="Siuktni"/>
            <w:b/>
            <w:bCs/>
            <w:noProof/>
          </w:rPr>
          <w:t>Bảng 1.6:</w:t>
        </w:r>
        <w:r w:rsidRPr="003E4A59">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_Toc242707483 \h </w:instrText>
        </w:r>
        <w:r>
          <w:rPr>
            <w:noProof/>
            <w:webHidden/>
          </w:rPr>
        </w:r>
        <w:r>
          <w:rPr>
            <w:noProof/>
            <w:webHidden/>
          </w:rPr>
          <w:fldChar w:fldCharType="separate"/>
        </w:r>
        <w:r>
          <w:rPr>
            <w:noProof/>
            <w:webHidden/>
          </w:rPr>
          <w:t>9</w:t>
        </w:r>
        <w:r>
          <w:rPr>
            <w:noProof/>
            <w:webHidden/>
          </w:rPr>
          <w:fldChar w:fldCharType="end"/>
        </w:r>
      </w:hyperlink>
    </w:p>
    <w:p w14:paraId="28F5BAF7" w14:textId="77777777" w:rsidR="003E568F" w:rsidRDefault="003E568F">
      <w:pPr>
        <w:pStyle w:val="Mucluc5"/>
        <w:rPr>
          <w:rFonts w:asciiTheme="minorHAnsi" w:hAnsiTheme="minorHAnsi"/>
          <w:noProof/>
          <w:color w:val="auto"/>
          <w:kern w:val="2"/>
          <w:sz w:val="24"/>
          <w:szCs w:val="24"/>
          <w14:ligatures w14:val="standardContextual"/>
        </w:rPr>
      </w:pPr>
      <w:hyperlink w:anchor="_Toc242707484" w:history="1">
        <w:r w:rsidRPr="003E4A59">
          <w:rPr>
            <w:rStyle w:val="Siuktni"/>
            <w:b/>
            <w:bCs/>
            <w:noProof/>
          </w:rPr>
          <w:t>Bảng 2.1:</w:t>
        </w:r>
        <w:r w:rsidRPr="003E4A59">
          <w:rPr>
            <w:rStyle w:val="Siuktni"/>
            <w:noProof/>
          </w:rPr>
          <w:t xml:space="preserve"> Các Actor trong hệ thống</w:t>
        </w:r>
        <w:r>
          <w:rPr>
            <w:noProof/>
            <w:webHidden/>
          </w:rPr>
          <w:tab/>
        </w:r>
        <w:r>
          <w:rPr>
            <w:noProof/>
            <w:webHidden/>
          </w:rPr>
          <w:fldChar w:fldCharType="begin"/>
        </w:r>
        <w:r>
          <w:rPr>
            <w:noProof/>
            <w:webHidden/>
          </w:rPr>
          <w:instrText xml:space="preserve"> PAGEREF _Toc242707484 \h </w:instrText>
        </w:r>
        <w:r>
          <w:rPr>
            <w:noProof/>
            <w:webHidden/>
          </w:rPr>
        </w:r>
        <w:r>
          <w:rPr>
            <w:noProof/>
            <w:webHidden/>
          </w:rPr>
          <w:fldChar w:fldCharType="separate"/>
        </w:r>
        <w:r>
          <w:rPr>
            <w:noProof/>
            <w:webHidden/>
          </w:rPr>
          <w:t>12</w:t>
        </w:r>
        <w:r>
          <w:rPr>
            <w:noProof/>
            <w:webHidden/>
          </w:rPr>
          <w:fldChar w:fldCharType="end"/>
        </w:r>
      </w:hyperlink>
    </w:p>
    <w:p w14:paraId="76126AD9" w14:textId="77777777" w:rsidR="003E568F" w:rsidRDefault="003E568F">
      <w:pPr>
        <w:pStyle w:val="Mucluc5"/>
        <w:rPr>
          <w:rFonts w:asciiTheme="minorHAnsi" w:hAnsiTheme="minorHAnsi"/>
          <w:noProof/>
          <w:color w:val="auto"/>
          <w:kern w:val="2"/>
          <w:sz w:val="24"/>
          <w:szCs w:val="24"/>
          <w14:ligatures w14:val="standardContextual"/>
        </w:rPr>
      </w:pPr>
      <w:hyperlink w:anchor="_Toc242707485" w:history="1">
        <w:r w:rsidRPr="003E4A59">
          <w:rPr>
            <w:rStyle w:val="Siuktni"/>
            <w:b/>
            <w:bCs/>
            <w:noProof/>
          </w:rPr>
          <w:t>Bảng 2.2:</w:t>
        </w:r>
        <w:r w:rsidRPr="003E4A59">
          <w:rPr>
            <w:rStyle w:val="Siuktni"/>
            <w:noProof/>
          </w:rPr>
          <w:t xml:space="preserve"> Danh sách các Use Case</w:t>
        </w:r>
        <w:r>
          <w:rPr>
            <w:noProof/>
            <w:webHidden/>
          </w:rPr>
          <w:tab/>
        </w:r>
        <w:r>
          <w:rPr>
            <w:noProof/>
            <w:webHidden/>
          </w:rPr>
          <w:fldChar w:fldCharType="begin"/>
        </w:r>
        <w:r>
          <w:rPr>
            <w:noProof/>
            <w:webHidden/>
          </w:rPr>
          <w:instrText xml:space="preserve"> PAGEREF _Toc242707485 \h </w:instrText>
        </w:r>
        <w:r>
          <w:rPr>
            <w:noProof/>
            <w:webHidden/>
          </w:rPr>
        </w:r>
        <w:r>
          <w:rPr>
            <w:noProof/>
            <w:webHidden/>
          </w:rPr>
          <w:fldChar w:fldCharType="separate"/>
        </w:r>
        <w:r>
          <w:rPr>
            <w:noProof/>
            <w:webHidden/>
          </w:rPr>
          <w:t>13</w:t>
        </w:r>
        <w:r>
          <w:rPr>
            <w:noProof/>
            <w:webHidden/>
          </w:rPr>
          <w:fldChar w:fldCharType="end"/>
        </w:r>
      </w:hyperlink>
    </w:p>
    <w:p w14:paraId="3B99EDDC" w14:textId="77777777" w:rsidR="003E568F" w:rsidRDefault="003E568F">
      <w:pPr>
        <w:pStyle w:val="Mucluc5"/>
        <w:rPr>
          <w:rFonts w:asciiTheme="minorHAnsi" w:hAnsiTheme="minorHAnsi"/>
          <w:noProof/>
          <w:color w:val="auto"/>
          <w:kern w:val="2"/>
          <w:sz w:val="24"/>
          <w:szCs w:val="24"/>
          <w14:ligatures w14:val="standardContextual"/>
        </w:rPr>
      </w:pPr>
      <w:hyperlink w:anchor="_Toc242707486" w:history="1">
        <w:r w:rsidRPr="003E4A59">
          <w:rPr>
            <w:rStyle w:val="Siuktni"/>
            <w:b/>
            <w:bCs/>
            <w:noProof/>
          </w:rPr>
          <w:t>Bảng 3.1:</w:t>
        </w:r>
        <w:r w:rsidRPr="003E4A59">
          <w:rPr>
            <w:rStyle w:val="Siuktni"/>
            <w:noProof/>
          </w:rPr>
          <w:t xml:space="preserve"> Bảng ORGANIZATIONS</w:t>
        </w:r>
        <w:r>
          <w:rPr>
            <w:noProof/>
            <w:webHidden/>
          </w:rPr>
          <w:tab/>
        </w:r>
        <w:r>
          <w:rPr>
            <w:noProof/>
            <w:webHidden/>
          </w:rPr>
          <w:fldChar w:fldCharType="begin"/>
        </w:r>
        <w:r>
          <w:rPr>
            <w:noProof/>
            <w:webHidden/>
          </w:rPr>
          <w:instrText xml:space="preserve"> PAGEREF _Toc242707486 \h </w:instrText>
        </w:r>
        <w:r>
          <w:rPr>
            <w:noProof/>
            <w:webHidden/>
          </w:rPr>
        </w:r>
        <w:r>
          <w:rPr>
            <w:noProof/>
            <w:webHidden/>
          </w:rPr>
          <w:fldChar w:fldCharType="separate"/>
        </w:r>
        <w:r>
          <w:rPr>
            <w:noProof/>
            <w:webHidden/>
          </w:rPr>
          <w:t>44</w:t>
        </w:r>
        <w:r>
          <w:rPr>
            <w:noProof/>
            <w:webHidden/>
          </w:rPr>
          <w:fldChar w:fldCharType="end"/>
        </w:r>
      </w:hyperlink>
    </w:p>
    <w:p w14:paraId="1B46E179" w14:textId="77777777" w:rsidR="003E568F" w:rsidRDefault="003E568F">
      <w:pPr>
        <w:pStyle w:val="Mucluc5"/>
        <w:rPr>
          <w:rFonts w:asciiTheme="minorHAnsi" w:hAnsiTheme="minorHAnsi"/>
          <w:noProof/>
          <w:color w:val="auto"/>
          <w:kern w:val="2"/>
          <w:sz w:val="24"/>
          <w:szCs w:val="24"/>
          <w14:ligatures w14:val="standardContextual"/>
        </w:rPr>
      </w:pPr>
      <w:hyperlink w:anchor="_Toc242707487" w:history="1">
        <w:r w:rsidRPr="003E4A59">
          <w:rPr>
            <w:rStyle w:val="Siuktni"/>
            <w:b/>
            <w:bCs/>
            <w:noProof/>
          </w:rPr>
          <w:t>Bảng 3.2:</w:t>
        </w:r>
        <w:r w:rsidRPr="003E4A59">
          <w:rPr>
            <w:rStyle w:val="Siuktni"/>
            <w:noProof/>
          </w:rPr>
          <w:t xml:space="preserve"> Bảng UNION_BRANCHES</w:t>
        </w:r>
        <w:r>
          <w:rPr>
            <w:noProof/>
            <w:webHidden/>
          </w:rPr>
          <w:tab/>
        </w:r>
        <w:r>
          <w:rPr>
            <w:noProof/>
            <w:webHidden/>
          </w:rPr>
          <w:fldChar w:fldCharType="begin"/>
        </w:r>
        <w:r>
          <w:rPr>
            <w:noProof/>
            <w:webHidden/>
          </w:rPr>
          <w:instrText xml:space="preserve"> PAGEREF _Toc242707487 \h </w:instrText>
        </w:r>
        <w:r>
          <w:rPr>
            <w:noProof/>
            <w:webHidden/>
          </w:rPr>
        </w:r>
        <w:r>
          <w:rPr>
            <w:noProof/>
            <w:webHidden/>
          </w:rPr>
          <w:fldChar w:fldCharType="separate"/>
        </w:r>
        <w:r>
          <w:rPr>
            <w:noProof/>
            <w:webHidden/>
          </w:rPr>
          <w:t>45</w:t>
        </w:r>
        <w:r>
          <w:rPr>
            <w:noProof/>
            <w:webHidden/>
          </w:rPr>
          <w:fldChar w:fldCharType="end"/>
        </w:r>
      </w:hyperlink>
    </w:p>
    <w:p w14:paraId="09449C8D" w14:textId="77777777" w:rsidR="003E568F" w:rsidRDefault="003E568F">
      <w:pPr>
        <w:pStyle w:val="Mucluc5"/>
        <w:rPr>
          <w:rFonts w:asciiTheme="minorHAnsi" w:hAnsiTheme="minorHAnsi"/>
          <w:noProof/>
          <w:color w:val="auto"/>
          <w:kern w:val="2"/>
          <w:sz w:val="24"/>
          <w:szCs w:val="24"/>
          <w14:ligatures w14:val="standardContextual"/>
        </w:rPr>
      </w:pPr>
      <w:hyperlink w:anchor="_Toc242707488" w:history="1">
        <w:r w:rsidRPr="003E4A59">
          <w:rPr>
            <w:rStyle w:val="Siuktni"/>
            <w:b/>
            <w:bCs/>
            <w:noProof/>
          </w:rPr>
          <w:t>Bảng 3.3:</w:t>
        </w:r>
        <w:r w:rsidRPr="003E4A59">
          <w:rPr>
            <w:rStyle w:val="Siuktni"/>
            <w:noProof/>
          </w:rPr>
          <w:t xml:space="preserve"> Bảng MEMBERS</w:t>
        </w:r>
        <w:r>
          <w:rPr>
            <w:noProof/>
            <w:webHidden/>
          </w:rPr>
          <w:tab/>
        </w:r>
        <w:r>
          <w:rPr>
            <w:noProof/>
            <w:webHidden/>
          </w:rPr>
          <w:fldChar w:fldCharType="begin"/>
        </w:r>
        <w:r>
          <w:rPr>
            <w:noProof/>
            <w:webHidden/>
          </w:rPr>
          <w:instrText xml:space="preserve"> PAGEREF _Toc242707488 \h </w:instrText>
        </w:r>
        <w:r>
          <w:rPr>
            <w:noProof/>
            <w:webHidden/>
          </w:rPr>
        </w:r>
        <w:r>
          <w:rPr>
            <w:noProof/>
            <w:webHidden/>
          </w:rPr>
          <w:fldChar w:fldCharType="separate"/>
        </w:r>
        <w:r>
          <w:rPr>
            <w:noProof/>
            <w:webHidden/>
          </w:rPr>
          <w:t>46</w:t>
        </w:r>
        <w:r>
          <w:rPr>
            <w:noProof/>
            <w:webHidden/>
          </w:rPr>
          <w:fldChar w:fldCharType="end"/>
        </w:r>
      </w:hyperlink>
    </w:p>
    <w:p w14:paraId="28368C8A" w14:textId="77777777" w:rsidR="003E568F" w:rsidRDefault="003E568F">
      <w:pPr>
        <w:pStyle w:val="Mucluc5"/>
        <w:rPr>
          <w:rFonts w:asciiTheme="minorHAnsi" w:hAnsiTheme="minorHAnsi"/>
          <w:noProof/>
          <w:color w:val="auto"/>
          <w:kern w:val="2"/>
          <w:sz w:val="24"/>
          <w:szCs w:val="24"/>
          <w14:ligatures w14:val="standardContextual"/>
        </w:rPr>
      </w:pPr>
      <w:hyperlink w:anchor="_Toc242707489" w:history="1">
        <w:r w:rsidRPr="003E4A59">
          <w:rPr>
            <w:rStyle w:val="Siuktni"/>
            <w:b/>
            <w:bCs/>
            <w:noProof/>
          </w:rPr>
          <w:t>Bảng 3.4:</w:t>
        </w:r>
        <w:r w:rsidRPr="003E4A59">
          <w:rPr>
            <w:rStyle w:val="Siuktni"/>
            <w:noProof/>
          </w:rPr>
          <w:t xml:space="preserve"> Bảng CATEGORIES</w:t>
        </w:r>
        <w:r>
          <w:rPr>
            <w:noProof/>
            <w:webHidden/>
          </w:rPr>
          <w:tab/>
        </w:r>
        <w:r>
          <w:rPr>
            <w:noProof/>
            <w:webHidden/>
          </w:rPr>
          <w:fldChar w:fldCharType="begin"/>
        </w:r>
        <w:r>
          <w:rPr>
            <w:noProof/>
            <w:webHidden/>
          </w:rPr>
          <w:instrText xml:space="preserve"> PAGEREF _Toc242707489 \h </w:instrText>
        </w:r>
        <w:r>
          <w:rPr>
            <w:noProof/>
            <w:webHidden/>
          </w:rPr>
        </w:r>
        <w:r>
          <w:rPr>
            <w:noProof/>
            <w:webHidden/>
          </w:rPr>
          <w:fldChar w:fldCharType="separate"/>
        </w:r>
        <w:r>
          <w:rPr>
            <w:noProof/>
            <w:webHidden/>
          </w:rPr>
          <w:t>47</w:t>
        </w:r>
        <w:r>
          <w:rPr>
            <w:noProof/>
            <w:webHidden/>
          </w:rPr>
          <w:fldChar w:fldCharType="end"/>
        </w:r>
      </w:hyperlink>
    </w:p>
    <w:p w14:paraId="4FBA5044" w14:textId="77777777" w:rsidR="003E568F" w:rsidRDefault="003E568F">
      <w:pPr>
        <w:pStyle w:val="Mucluc5"/>
        <w:rPr>
          <w:rFonts w:asciiTheme="minorHAnsi" w:hAnsiTheme="minorHAnsi"/>
          <w:noProof/>
          <w:color w:val="auto"/>
          <w:kern w:val="2"/>
          <w:sz w:val="24"/>
          <w:szCs w:val="24"/>
          <w14:ligatures w14:val="standardContextual"/>
        </w:rPr>
      </w:pPr>
      <w:hyperlink w:anchor="_Toc242707490" w:history="1">
        <w:r w:rsidRPr="003E4A59">
          <w:rPr>
            <w:rStyle w:val="Siuktni"/>
            <w:b/>
            <w:bCs/>
            <w:noProof/>
          </w:rPr>
          <w:t>Bảng 3.5:</w:t>
        </w:r>
        <w:r w:rsidRPr="003E4A59">
          <w:rPr>
            <w:rStyle w:val="Siuktni"/>
            <w:noProof/>
          </w:rPr>
          <w:t xml:space="preserve"> Bảng ARTICLES</w:t>
        </w:r>
        <w:r>
          <w:rPr>
            <w:noProof/>
            <w:webHidden/>
          </w:rPr>
          <w:tab/>
        </w:r>
        <w:r>
          <w:rPr>
            <w:noProof/>
            <w:webHidden/>
          </w:rPr>
          <w:fldChar w:fldCharType="begin"/>
        </w:r>
        <w:r>
          <w:rPr>
            <w:noProof/>
            <w:webHidden/>
          </w:rPr>
          <w:instrText xml:space="preserve"> PAGEREF _Toc242707490 \h </w:instrText>
        </w:r>
        <w:r>
          <w:rPr>
            <w:noProof/>
            <w:webHidden/>
          </w:rPr>
        </w:r>
        <w:r>
          <w:rPr>
            <w:noProof/>
            <w:webHidden/>
          </w:rPr>
          <w:fldChar w:fldCharType="separate"/>
        </w:r>
        <w:r>
          <w:rPr>
            <w:noProof/>
            <w:webHidden/>
          </w:rPr>
          <w:t>47</w:t>
        </w:r>
        <w:r>
          <w:rPr>
            <w:noProof/>
            <w:webHidden/>
          </w:rPr>
          <w:fldChar w:fldCharType="end"/>
        </w:r>
      </w:hyperlink>
    </w:p>
    <w:p w14:paraId="39A61B24" w14:textId="77777777" w:rsidR="003E568F" w:rsidRDefault="003E568F">
      <w:pPr>
        <w:pStyle w:val="Mucluc5"/>
        <w:rPr>
          <w:rFonts w:asciiTheme="minorHAnsi" w:hAnsiTheme="minorHAnsi"/>
          <w:noProof/>
          <w:color w:val="auto"/>
          <w:kern w:val="2"/>
          <w:sz w:val="24"/>
          <w:szCs w:val="24"/>
          <w14:ligatures w14:val="standardContextual"/>
        </w:rPr>
      </w:pPr>
      <w:hyperlink w:anchor="_Toc242707491" w:history="1">
        <w:r w:rsidRPr="003E4A59">
          <w:rPr>
            <w:rStyle w:val="Siuktni"/>
            <w:b/>
            <w:bCs/>
            <w:noProof/>
          </w:rPr>
          <w:t>Bảng 3.6:</w:t>
        </w:r>
        <w:r w:rsidRPr="003E4A59">
          <w:rPr>
            <w:rStyle w:val="Siuktni"/>
            <w:noProof/>
          </w:rPr>
          <w:t xml:space="preserve"> Bảng DOCUMENTS</w:t>
        </w:r>
        <w:r>
          <w:rPr>
            <w:noProof/>
            <w:webHidden/>
          </w:rPr>
          <w:tab/>
        </w:r>
        <w:r>
          <w:rPr>
            <w:noProof/>
            <w:webHidden/>
          </w:rPr>
          <w:fldChar w:fldCharType="begin"/>
        </w:r>
        <w:r>
          <w:rPr>
            <w:noProof/>
            <w:webHidden/>
          </w:rPr>
          <w:instrText xml:space="preserve"> PAGEREF _Toc242707491 \h </w:instrText>
        </w:r>
        <w:r>
          <w:rPr>
            <w:noProof/>
            <w:webHidden/>
          </w:rPr>
        </w:r>
        <w:r>
          <w:rPr>
            <w:noProof/>
            <w:webHidden/>
          </w:rPr>
          <w:fldChar w:fldCharType="separate"/>
        </w:r>
        <w:r>
          <w:rPr>
            <w:noProof/>
            <w:webHidden/>
          </w:rPr>
          <w:t>49</w:t>
        </w:r>
        <w:r>
          <w:rPr>
            <w:noProof/>
            <w:webHidden/>
          </w:rPr>
          <w:fldChar w:fldCharType="end"/>
        </w:r>
      </w:hyperlink>
    </w:p>
    <w:p w14:paraId="346C1722" w14:textId="77777777" w:rsidR="003E568F" w:rsidRDefault="003E568F">
      <w:pPr>
        <w:pStyle w:val="Mucluc5"/>
        <w:rPr>
          <w:rFonts w:asciiTheme="minorHAnsi" w:hAnsiTheme="minorHAnsi"/>
          <w:noProof/>
          <w:color w:val="auto"/>
          <w:kern w:val="2"/>
          <w:sz w:val="24"/>
          <w:szCs w:val="24"/>
          <w14:ligatures w14:val="standardContextual"/>
        </w:rPr>
      </w:pPr>
      <w:hyperlink w:anchor="_Toc242707492" w:history="1">
        <w:r w:rsidRPr="003E4A59">
          <w:rPr>
            <w:rStyle w:val="Siuktni"/>
            <w:b/>
            <w:bCs/>
            <w:noProof/>
          </w:rPr>
          <w:t>Bảng 3.7:</w:t>
        </w:r>
        <w:r w:rsidRPr="003E4A59">
          <w:rPr>
            <w:rStyle w:val="Siuktni"/>
            <w:noProof/>
          </w:rPr>
          <w:t xml:space="preserve"> Bảng MONTHLY_REPORTS</w:t>
        </w:r>
        <w:r>
          <w:rPr>
            <w:noProof/>
            <w:webHidden/>
          </w:rPr>
          <w:tab/>
        </w:r>
        <w:r>
          <w:rPr>
            <w:noProof/>
            <w:webHidden/>
          </w:rPr>
          <w:fldChar w:fldCharType="begin"/>
        </w:r>
        <w:r>
          <w:rPr>
            <w:noProof/>
            <w:webHidden/>
          </w:rPr>
          <w:instrText xml:space="preserve"> PAGEREF _Toc242707492 \h </w:instrText>
        </w:r>
        <w:r>
          <w:rPr>
            <w:noProof/>
            <w:webHidden/>
          </w:rPr>
        </w:r>
        <w:r>
          <w:rPr>
            <w:noProof/>
            <w:webHidden/>
          </w:rPr>
          <w:fldChar w:fldCharType="separate"/>
        </w:r>
        <w:r>
          <w:rPr>
            <w:noProof/>
            <w:webHidden/>
          </w:rPr>
          <w:t>49</w:t>
        </w:r>
        <w:r>
          <w:rPr>
            <w:noProof/>
            <w:webHidden/>
          </w:rPr>
          <w:fldChar w:fldCharType="end"/>
        </w:r>
      </w:hyperlink>
    </w:p>
    <w:p w14:paraId="31C05223" w14:textId="77777777" w:rsidR="003E568F" w:rsidRDefault="003E568F">
      <w:pPr>
        <w:pStyle w:val="Mucluc5"/>
        <w:rPr>
          <w:rFonts w:asciiTheme="minorHAnsi" w:hAnsiTheme="minorHAnsi"/>
          <w:noProof/>
          <w:color w:val="auto"/>
          <w:kern w:val="2"/>
          <w:sz w:val="24"/>
          <w:szCs w:val="24"/>
          <w14:ligatures w14:val="standardContextual"/>
        </w:rPr>
      </w:pPr>
      <w:hyperlink w:anchor="_Toc242707493" w:history="1">
        <w:r w:rsidRPr="003E4A59">
          <w:rPr>
            <w:rStyle w:val="Siuktni"/>
            <w:b/>
            <w:bCs/>
            <w:noProof/>
          </w:rPr>
          <w:t>Bảng 3.8:</w:t>
        </w:r>
        <w:r w:rsidRPr="003E4A59">
          <w:rPr>
            <w:rStyle w:val="Siuktni"/>
            <w:noProof/>
          </w:rPr>
          <w:t xml:space="preserve"> Bảng SCHEDULES</w:t>
        </w:r>
        <w:r>
          <w:rPr>
            <w:noProof/>
            <w:webHidden/>
          </w:rPr>
          <w:tab/>
        </w:r>
        <w:r>
          <w:rPr>
            <w:noProof/>
            <w:webHidden/>
          </w:rPr>
          <w:fldChar w:fldCharType="begin"/>
        </w:r>
        <w:r>
          <w:rPr>
            <w:noProof/>
            <w:webHidden/>
          </w:rPr>
          <w:instrText xml:space="preserve"> PAGEREF _Toc242707493 \h </w:instrText>
        </w:r>
        <w:r>
          <w:rPr>
            <w:noProof/>
            <w:webHidden/>
          </w:rPr>
        </w:r>
        <w:r>
          <w:rPr>
            <w:noProof/>
            <w:webHidden/>
          </w:rPr>
          <w:fldChar w:fldCharType="separate"/>
        </w:r>
        <w:r>
          <w:rPr>
            <w:noProof/>
            <w:webHidden/>
          </w:rPr>
          <w:t>51</w:t>
        </w:r>
        <w:r>
          <w:rPr>
            <w:noProof/>
            <w:webHidden/>
          </w:rPr>
          <w:fldChar w:fldCharType="end"/>
        </w:r>
      </w:hyperlink>
    </w:p>
    <w:p w14:paraId="3A1BD9F0" w14:textId="77777777" w:rsidR="003E568F" w:rsidRDefault="003E568F">
      <w:pPr>
        <w:pStyle w:val="Mucluc5"/>
        <w:rPr>
          <w:rFonts w:asciiTheme="minorHAnsi" w:hAnsiTheme="minorHAnsi"/>
          <w:noProof/>
          <w:color w:val="auto"/>
          <w:kern w:val="2"/>
          <w:sz w:val="24"/>
          <w:szCs w:val="24"/>
          <w14:ligatures w14:val="standardContextual"/>
        </w:rPr>
      </w:pPr>
      <w:hyperlink w:anchor="_Toc242707494" w:history="1">
        <w:r w:rsidRPr="003E4A59">
          <w:rPr>
            <w:rStyle w:val="Siuktni"/>
            <w:b/>
            <w:bCs/>
            <w:noProof/>
          </w:rPr>
          <w:t>Bảng 3.9:</w:t>
        </w:r>
        <w:r w:rsidRPr="003E4A59">
          <w:rPr>
            <w:rStyle w:val="Siuktni"/>
            <w:noProof/>
          </w:rPr>
          <w:t xml:space="preserve"> Bảng USERS</w:t>
        </w:r>
        <w:r>
          <w:rPr>
            <w:noProof/>
            <w:webHidden/>
          </w:rPr>
          <w:tab/>
        </w:r>
        <w:r>
          <w:rPr>
            <w:noProof/>
            <w:webHidden/>
          </w:rPr>
          <w:fldChar w:fldCharType="begin"/>
        </w:r>
        <w:r>
          <w:rPr>
            <w:noProof/>
            <w:webHidden/>
          </w:rPr>
          <w:instrText xml:space="preserve"> PAGEREF _Toc242707494 \h </w:instrText>
        </w:r>
        <w:r>
          <w:rPr>
            <w:noProof/>
            <w:webHidden/>
          </w:rPr>
        </w:r>
        <w:r>
          <w:rPr>
            <w:noProof/>
            <w:webHidden/>
          </w:rPr>
          <w:fldChar w:fldCharType="separate"/>
        </w:r>
        <w:r>
          <w:rPr>
            <w:noProof/>
            <w:webHidden/>
          </w:rPr>
          <w:t>52</w:t>
        </w:r>
        <w:r>
          <w:rPr>
            <w:noProof/>
            <w:webHidden/>
          </w:rPr>
          <w:fldChar w:fldCharType="end"/>
        </w:r>
      </w:hyperlink>
    </w:p>
    <w:p w14:paraId="5984A221" w14:textId="77777777" w:rsidR="003E568F" w:rsidRDefault="003E568F">
      <w:pPr>
        <w:pStyle w:val="Mucluc5"/>
        <w:rPr>
          <w:rFonts w:asciiTheme="minorHAnsi" w:hAnsiTheme="minorHAnsi"/>
          <w:noProof/>
          <w:color w:val="auto"/>
          <w:kern w:val="2"/>
          <w:sz w:val="24"/>
          <w:szCs w:val="24"/>
          <w14:ligatures w14:val="standardContextual"/>
        </w:rPr>
      </w:pPr>
      <w:hyperlink w:anchor="_Toc242707495" w:history="1">
        <w:r w:rsidRPr="003E4A59">
          <w:rPr>
            <w:rStyle w:val="Siuktni"/>
            <w:b/>
            <w:bCs/>
            <w:noProof/>
          </w:rPr>
          <w:t>Bảng 3.10:</w:t>
        </w:r>
        <w:r w:rsidRPr="003E4A59">
          <w:rPr>
            <w:rStyle w:val="Siuktni"/>
            <w:noProof/>
          </w:rPr>
          <w:t xml:space="preserve"> Bảng ARTICLE_AUDITS</w:t>
        </w:r>
        <w:r>
          <w:rPr>
            <w:noProof/>
            <w:webHidden/>
          </w:rPr>
          <w:tab/>
        </w:r>
        <w:r>
          <w:rPr>
            <w:noProof/>
            <w:webHidden/>
          </w:rPr>
          <w:fldChar w:fldCharType="begin"/>
        </w:r>
        <w:r>
          <w:rPr>
            <w:noProof/>
            <w:webHidden/>
          </w:rPr>
          <w:instrText xml:space="preserve"> PAGEREF _Toc242707495 \h </w:instrText>
        </w:r>
        <w:r>
          <w:rPr>
            <w:noProof/>
            <w:webHidden/>
          </w:rPr>
        </w:r>
        <w:r>
          <w:rPr>
            <w:noProof/>
            <w:webHidden/>
          </w:rPr>
          <w:fldChar w:fldCharType="separate"/>
        </w:r>
        <w:r>
          <w:rPr>
            <w:noProof/>
            <w:webHidden/>
          </w:rPr>
          <w:t>52</w:t>
        </w:r>
        <w:r>
          <w:rPr>
            <w:noProof/>
            <w:webHidden/>
          </w:rPr>
          <w:fldChar w:fldCharType="end"/>
        </w:r>
      </w:hyperlink>
    </w:p>
    <w:p w14:paraId="504CB2F0" w14:textId="77777777" w:rsidR="003E568F" w:rsidRDefault="003E568F">
      <w:pPr>
        <w:pStyle w:val="Mucluc5"/>
        <w:rPr>
          <w:rFonts w:asciiTheme="minorHAnsi" w:hAnsiTheme="minorHAnsi"/>
          <w:noProof/>
          <w:color w:val="auto"/>
          <w:kern w:val="2"/>
          <w:sz w:val="24"/>
          <w:szCs w:val="24"/>
          <w14:ligatures w14:val="standardContextual"/>
        </w:rPr>
      </w:pPr>
      <w:hyperlink w:anchor="_Toc242707496" w:history="1">
        <w:r w:rsidRPr="003E4A59">
          <w:rPr>
            <w:rStyle w:val="Siuktni"/>
            <w:b/>
            <w:bCs/>
            <w:noProof/>
          </w:rPr>
          <w:t>Bảng 3.11:</w:t>
        </w:r>
        <w:r w:rsidRPr="003E4A59">
          <w:rPr>
            <w:rStyle w:val="Siuktni"/>
            <w:noProof/>
          </w:rPr>
          <w:t xml:space="preserve"> Bảng COMMENTS</w:t>
        </w:r>
        <w:r>
          <w:rPr>
            <w:noProof/>
            <w:webHidden/>
          </w:rPr>
          <w:tab/>
        </w:r>
        <w:r>
          <w:rPr>
            <w:noProof/>
            <w:webHidden/>
          </w:rPr>
          <w:fldChar w:fldCharType="begin"/>
        </w:r>
        <w:r>
          <w:rPr>
            <w:noProof/>
            <w:webHidden/>
          </w:rPr>
          <w:instrText xml:space="preserve"> PAGEREF _Toc242707496 \h </w:instrText>
        </w:r>
        <w:r>
          <w:rPr>
            <w:noProof/>
            <w:webHidden/>
          </w:rPr>
        </w:r>
        <w:r>
          <w:rPr>
            <w:noProof/>
            <w:webHidden/>
          </w:rPr>
          <w:fldChar w:fldCharType="separate"/>
        </w:r>
        <w:r>
          <w:rPr>
            <w:noProof/>
            <w:webHidden/>
          </w:rPr>
          <w:t>53</w:t>
        </w:r>
        <w:r>
          <w:rPr>
            <w:noProof/>
            <w:webHidden/>
          </w:rPr>
          <w:fldChar w:fldCharType="end"/>
        </w:r>
      </w:hyperlink>
    </w:p>
    <w:p w14:paraId="2979910F" w14:textId="77777777" w:rsidR="003E568F" w:rsidRDefault="003E568F">
      <w:pPr>
        <w:pStyle w:val="Mucluc5"/>
        <w:rPr>
          <w:rFonts w:asciiTheme="minorHAnsi" w:hAnsiTheme="minorHAnsi"/>
          <w:noProof/>
          <w:color w:val="auto"/>
          <w:kern w:val="2"/>
          <w:sz w:val="24"/>
          <w:szCs w:val="24"/>
          <w14:ligatures w14:val="standardContextual"/>
        </w:rPr>
      </w:pPr>
      <w:hyperlink w:anchor="_Toc242707497" w:history="1">
        <w:r w:rsidRPr="003E4A59">
          <w:rPr>
            <w:rStyle w:val="Siuktni"/>
            <w:b/>
            <w:bCs/>
            <w:noProof/>
          </w:rPr>
          <w:t>Bảng 3.12:</w:t>
        </w:r>
        <w:r w:rsidRPr="003E4A59">
          <w:rPr>
            <w:rStyle w:val="Siuktni"/>
            <w:noProof/>
          </w:rPr>
          <w:t xml:space="preserve"> Bảng BOOKMARKS</w:t>
        </w:r>
        <w:r>
          <w:rPr>
            <w:noProof/>
            <w:webHidden/>
          </w:rPr>
          <w:tab/>
        </w:r>
        <w:r>
          <w:rPr>
            <w:noProof/>
            <w:webHidden/>
          </w:rPr>
          <w:fldChar w:fldCharType="begin"/>
        </w:r>
        <w:r>
          <w:rPr>
            <w:noProof/>
            <w:webHidden/>
          </w:rPr>
          <w:instrText xml:space="preserve"> PAGEREF _Toc242707497 \h </w:instrText>
        </w:r>
        <w:r>
          <w:rPr>
            <w:noProof/>
            <w:webHidden/>
          </w:rPr>
        </w:r>
        <w:r>
          <w:rPr>
            <w:noProof/>
            <w:webHidden/>
          </w:rPr>
          <w:fldChar w:fldCharType="separate"/>
        </w:r>
        <w:r>
          <w:rPr>
            <w:noProof/>
            <w:webHidden/>
          </w:rPr>
          <w:t>53</w:t>
        </w:r>
        <w:r>
          <w:rPr>
            <w:noProof/>
            <w:webHidden/>
          </w:rPr>
          <w:fldChar w:fldCharType="end"/>
        </w:r>
      </w:hyperlink>
    </w:p>
    <w:p w14:paraId="37BEA732" w14:textId="77777777" w:rsidR="003E568F" w:rsidRDefault="003E568F">
      <w:pPr>
        <w:pStyle w:val="Mucluc5"/>
        <w:rPr>
          <w:rFonts w:asciiTheme="minorHAnsi" w:hAnsiTheme="minorHAnsi"/>
          <w:noProof/>
          <w:color w:val="auto"/>
          <w:kern w:val="2"/>
          <w:sz w:val="24"/>
          <w:szCs w:val="24"/>
          <w14:ligatures w14:val="standardContextual"/>
        </w:rPr>
      </w:pPr>
      <w:hyperlink w:anchor="_Toc242707498" w:history="1">
        <w:r w:rsidRPr="003E4A59">
          <w:rPr>
            <w:rStyle w:val="Siuktni"/>
            <w:b/>
            <w:bCs/>
            <w:noProof/>
          </w:rPr>
          <w:t>Bảng 3.13:</w:t>
        </w:r>
        <w:r w:rsidRPr="003E4A59">
          <w:rPr>
            <w:rStyle w:val="Siuktni"/>
            <w:noProof/>
          </w:rPr>
          <w:t xml:space="preserve"> Bảng WELFARE_PROGRAMS</w:t>
        </w:r>
        <w:r>
          <w:rPr>
            <w:noProof/>
            <w:webHidden/>
          </w:rPr>
          <w:tab/>
        </w:r>
        <w:r>
          <w:rPr>
            <w:noProof/>
            <w:webHidden/>
          </w:rPr>
          <w:fldChar w:fldCharType="begin"/>
        </w:r>
        <w:r>
          <w:rPr>
            <w:noProof/>
            <w:webHidden/>
          </w:rPr>
          <w:instrText xml:space="preserve"> PAGEREF _Toc242707498 \h </w:instrText>
        </w:r>
        <w:r>
          <w:rPr>
            <w:noProof/>
            <w:webHidden/>
          </w:rPr>
        </w:r>
        <w:r>
          <w:rPr>
            <w:noProof/>
            <w:webHidden/>
          </w:rPr>
          <w:fldChar w:fldCharType="separate"/>
        </w:r>
        <w:r>
          <w:rPr>
            <w:noProof/>
            <w:webHidden/>
          </w:rPr>
          <w:t>54</w:t>
        </w:r>
        <w:r>
          <w:rPr>
            <w:noProof/>
            <w:webHidden/>
          </w:rPr>
          <w:fldChar w:fldCharType="end"/>
        </w:r>
      </w:hyperlink>
    </w:p>
    <w:p w14:paraId="2820EC3A" w14:textId="77777777" w:rsidR="003E568F" w:rsidRDefault="003E568F">
      <w:pPr>
        <w:pStyle w:val="Mucluc5"/>
        <w:rPr>
          <w:rFonts w:asciiTheme="minorHAnsi" w:hAnsiTheme="minorHAnsi"/>
          <w:noProof/>
          <w:color w:val="auto"/>
          <w:kern w:val="2"/>
          <w:sz w:val="24"/>
          <w:szCs w:val="24"/>
          <w14:ligatures w14:val="standardContextual"/>
        </w:rPr>
      </w:pPr>
      <w:hyperlink w:anchor="_Toc242707499" w:history="1">
        <w:r w:rsidRPr="003E4A59">
          <w:rPr>
            <w:rStyle w:val="Siuktni"/>
            <w:b/>
            <w:bCs/>
            <w:noProof/>
          </w:rPr>
          <w:t>Bảng 3.14:</w:t>
        </w:r>
        <w:r w:rsidRPr="003E4A59">
          <w:rPr>
            <w:rStyle w:val="Siuktni"/>
            <w:noProof/>
          </w:rPr>
          <w:t xml:space="preserve"> Bảng AID_REQUESTS</w:t>
        </w:r>
        <w:r>
          <w:rPr>
            <w:noProof/>
            <w:webHidden/>
          </w:rPr>
          <w:tab/>
        </w:r>
        <w:r>
          <w:rPr>
            <w:noProof/>
            <w:webHidden/>
          </w:rPr>
          <w:fldChar w:fldCharType="begin"/>
        </w:r>
        <w:r>
          <w:rPr>
            <w:noProof/>
            <w:webHidden/>
          </w:rPr>
          <w:instrText xml:space="preserve"> PAGEREF _Toc242707499 \h </w:instrText>
        </w:r>
        <w:r>
          <w:rPr>
            <w:noProof/>
            <w:webHidden/>
          </w:rPr>
        </w:r>
        <w:r>
          <w:rPr>
            <w:noProof/>
            <w:webHidden/>
          </w:rPr>
          <w:fldChar w:fldCharType="separate"/>
        </w:r>
        <w:r>
          <w:rPr>
            <w:noProof/>
            <w:webHidden/>
          </w:rPr>
          <w:t>55</w:t>
        </w:r>
        <w:r>
          <w:rPr>
            <w:noProof/>
            <w:webHidden/>
          </w:rPr>
          <w:fldChar w:fldCharType="end"/>
        </w:r>
      </w:hyperlink>
    </w:p>
    <w:p w14:paraId="1213365A" w14:textId="77777777" w:rsidR="003E568F" w:rsidRDefault="003E568F">
      <w:pPr>
        <w:pStyle w:val="Mucluc5"/>
        <w:rPr>
          <w:rFonts w:asciiTheme="minorHAnsi" w:hAnsiTheme="minorHAnsi"/>
          <w:noProof/>
          <w:color w:val="auto"/>
          <w:kern w:val="2"/>
          <w:sz w:val="24"/>
          <w:szCs w:val="24"/>
          <w14:ligatures w14:val="standardContextual"/>
        </w:rPr>
      </w:pPr>
      <w:hyperlink w:anchor="_Toc242707500" w:history="1">
        <w:r w:rsidRPr="003E4A59">
          <w:rPr>
            <w:rStyle w:val="Siuktni"/>
            <w:b/>
            <w:bCs/>
            <w:noProof/>
          </w:rPr>
          <w:t>Bảng 3.15:</w:t>
        </w:r>
        <w:r w:rsidRPr="003E4A59">
          <w:rPr>
            <w:rStyle w:val="Siuktni"/>
            <w:noProof/>
          </w:rPr>
          <w:t xml:space="preserve"> Bảng INBOX_FEEDBACK</w:t>
        </w:r>
        <w:r>
          <w:rPr>
            <w:noProof/>
            <w:webHidden/>
          </w:rPr>
          <w:tab/>
        </w:r>
        <w:r>
          <w:rPr>
            <w:noProof/>
            <w:webHidden/>
          </w:rPr>
          <w:fldChar w:fldCharType="begin"/>
        </w:r>
        <w:r>
          <w:rPr>
            <w:noProof/>
            <w:webHidden/>
          </w:rPr>
          <w:instrText xml:space="preserve"> PAGEREF _Toc242707500 \h </w:instrText>
        </w:r>
        <w:r>
          <w:rPr>
            <w:noProof/>
            <w:webHidden/>
          </w:rPr>
        </w:r>
        <w:r>
          <w:rPr>
            <w:noProof/>
            <w:webHidden/>
          </w:rPr>
          <w:fldChar w:fldCharType="separate"/>
        </w:r>
        <w:r>
          <w:rPr>
            <w:noProof/>
            <w:webHidden/>
          </w:rPr>
          <w:t>56</w:t>
        </w:r>
        <w:r>
          <w:rPr>
            <w:noProof/>
            <w:webHidden/>
          </w:rPr>
          <w:fldChar w:fldCharType="end"/>
        </w:r>
      </w:hyperlink>
    </w:p>
    <w:p w14:paraId="0618E6E7" w14:textId="77777777" w:rsidR="00A30447" w:rsidRDefault="00EF7407" w:rsidP="00AA4ADD">
      <w:pPr>
        <w:pStyle w:val="m1b"/>
        <w:rPr>
          <w:lang w:val="en-US"/>
        </w:rPr>
      </w:pPr>
      <w:r>
        <w:rPr>
          <w:lang w:val="en-US"/>
        </w:rPr>
        <w:fldChar w:fldCharType="end"/>
      </w:r>
    </w:p>
    <w:p w14:paraId="045ED4FC" w14:textId="77777777" w:rsidR="00E25F95" w:rsidRDefault="00E25F95" w:rsidP="00AA4ADD">
      <w:pPr>
        <w:pStyle w:val="m1b"/>
        <w:rPr>
          <w:lang w:val="en-US"/>
        </w:rPr>
      </w:pPr>
    </w:p>
    <w:p w14:paraId="451D6957" w14:textId="77777777" w:rsidR="006F529D" w:rsidRPr="00971E10" w:rsidRDefault="00E25F95" w:rsidP="006F529D">
      <w:pPr>
        <w:pStyle w:val="m1b"/>
        <w:rPr>
          <w:lang w:val="en-US"/>
        </w:rPr>
      </w:pPr>
      <w:r>
        <w:br w:type="page"/>
      </w:r>
      <w:bookmarkStart w:id="8" w:name="_Toc240897693"/>
      <w:bookmarkStart w:id="9" w:name="_Toc242698949"/>
      <w:bookmarkStart w:id="10" w:name="_Toc242703570"/>
      <w:bookmarkStart w:id="11" w:name="_Toc242707363"/>
      <w:bookmarkStart w:id="12" w:name="_Toc240272969"/>
      <w:bookmarkStart w:id="13" w:name="_Toc240897694"/>
      <w:bookmarkStart w:id="14" w:name="_Toc242698950"/>
      <w:bookmarkStart w:id="15" w:name="_Toc242703571"/>
      <w:bookmarkEnd w:id="0"/>
      <w:r w:rsidR="006F529D" w:rsidRPr="00971E10">
        <w:rPr>
          <w:lang w:val="en-US"/>
        </w:rPr>
        <w:lastRenderedPageBreak/>
        <w:t>MỞ ĐẦU</w:t>
      </w:r>
      <w:bookmarkEnd w:id="8"/>
      <w:bookmarkEnd w:id="9"/>
      <w:bookmarkEnd w:id="10"/>
      <w:bookmarkEnd w:id="11"/>
    </w:p>
    <w:p w14:paraId="145F0560" w14:textId="77777777" w:rsidR="006F529D" w:rsidRPr="00971E10" w:rsidRDefault="006F529D" w:rsidP="006F529D">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1C5DF464" w14:textId="77777777" w:rsidR="006F529D" w:rsidRPr="00971E10" w:rsidRDefault="006F529D" w:rsidP="006F529D">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5B7562DD" w14:textId="77777777" w:rsidR="006F529D" w:rsidRPr="00971E10" w:rsidRDefault="006F529D" w:rsidP="006F529D">
      <w:pPr>
        <w:pStyle w:val="nd"/>
      </w:pPr>
    </w:p>
    <w:p w14:paraId="415E9D83" w14:textId="77777777" w:rsidR="006F529D" w:rsidRPr="00971E10" w:rsidRDefault="006F529D" w:rsidP="006F529D">
      <w:pPr>
        <w:pStyle w:val="nd"/>
      </w:pPr>
    </w:p>
    <w:p w14:paraId="65CD93A3" w14:textId="77777777" w:rsidR="006F529D" w:rsidRPr="00971E10" w:rsidRDefault="006F529D" w:rsidP="006F529D">
      <w:pPr>
        <w:pStyle w:val="nd"/>
      </w:pPr>
    </w:p>
    <w:p w14:paraId="1AA5C762" w14:textId="77777777" w:rsidR="006F529D" w:rsidRPr="00971E10" w:rsidRDefault="006F529D" w:rsidP="006F529D">
      <w:pPr>
        <w:pStyle w:val="nd"/>
      </w:pPr>
    </w:p>
    <w:p w14:paraId="64DEB50B" w14:textId="77777777" w:rsidR="006F529D" w:rsidRPr="00971E10" w:rsidRDefault="006F529D" w:rsidP="006F529D">
      <w:pPr>
        <w:pStyle w:val="nd"/>
      </w:pPr>
    </w:p>
    <w:p w14:paraId="4ED45AE9" w14:textId="77777777" w:rsidR="006F529D" w:rsidRPr="00971E10" w:rsidRDefault="006F529D" w:rsidP="006F529D">
      <w:pPr>
        <w:pStyle w:val="nd"/>
      </w:pPr>
    </w:p>
    <w:p w14:paraId="43B07669" w14:textId="77777777" w:rsidR="006F529D" w:rsidRPr="00971E10" w:rsidRDefault="006F529D" w:rsidP="006F529D">
      <w:pPr>
        <w:pStyle w:val="nd"/>
      </w:pPr>
    </w:p>
    <w:p w14:paraId="63BB64D9" w14:textId="77777777" w:rsidR="006F529D" w:rsidRPr="00971E10" w:rsidRDefault="006F529D" w:rsidP="006F529D">
      <w:pPr>
        <w:pStyle w:val="nd"/>
      </w:pPr>
    </w:p>
    <w:p w14:paraId="2718B658" w14:textId="77777777" w:rsidR="006F529D" w:rsidRPr="00971E10" w:rsidRDefault="006F529D" w:rsidP="006F529D">
      <w:pPr>
        <w:pStyle w:val="nd"/>
      </w:pPr>
    </w:p>
    <w:p w14:paraId="7A181BD1" w14:textId="77777777" w:rsidR="006F529D" w:rsidRPr="00971E10" w:rsidRDefault="006F529D" w:rsidP="006F529D">
      <w:pPr>
        <w:pStyle w:val="nd"/>
      </w:pPr>
    </w:p>
    <w:p w14:paraId="09F01691" w14:textId="77777777" w:rsidR="006F529D" w:rsidRPr="00971E10" w:rsidRDefault="006F529D" w:rsidP="006F529D">
      <w:pPr>
        <w:pStyle w:val="nd"/>
      </w:pPr>
    </w:p>
    <w:p w14:paraId="5A9E730B" w14:textId="77777777" w:rsidR="006F529D" w:rsidRPr="00971E10" w:rsidRDefault="006F529D" w:rsidP="006F529D">
      <w:pPr>
        <w:rPr>
          <w:rFonts w:cs="Times New Roman"/>
          <w:noProof/>
          <w:color w:val="auto"/>
        </w:rPr>
        <w:sectPr w:rsidR="006F529D" w:rsidRPr="00971E10"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0BB059F2" w14:textId="77777777" w:rsidR="00946797" w:rsidRPr="00971E10" w:rsidRDefault="006F529D" w:rsidP="006F529D">
      <w:pPr>
        <w:pStyle w:val="m1a"/>
      </w:pPr>
      <w:r w:rsidRPr="00971E10">
        <w:lastRenderedPageBreak/>
        <w:t xml:space="preserve"> </w:t>
      </w:r>
      <w:bookmarkStart w:id="16" w:name="_Toc242707364"/>
      <w:r w:rsidR="000807CD" w:rsidRPr="00971E10">
        <w:t>TỔNG QUAN</w:t>
      </w:r>
      <w:bookmarkEnd w:id="12"/>
      <w:bookmarkEnd w:id="13"/>
      <w:bookmarkEnd w:id="14"/>
      <w:bookmarkEnd w:id="15"/>
      <w:bookmarkEnd w:id="16"/>
    </w:p>
    <w:p w14:paraId="07775071" w14:textId="77777777" w:rsidR="00946797" w:rsidRPr="00971E10" w:rsidRDefault="000807CD" w:rsidP="00D11041">
      <w:pPr>
        <w:pStyle w:val="m2"/>
      </w:pPr>
      <w:bookmarkStart w:id="17" w:name="_Toc240272970"/>
      <w:bookmarkStart w:id="18" w:name="_Toc240897695"/>
      <w:bookmarkStart w:id="19" w:name="_Toc242698951"/>
      <w:bookmarkStart w:id="20" w:name="_Toc242703572"/>
      <w:bookmarkStart w:id="21" w:name="_Toc242707365"/>
      <w:r w:rsidRPr="00971E10">
        <w:t>Khảo sát hiện trạng công tác truyền thông tại Công đoàn TDMU</w:t>
      </w:r>
      <w:bookmarkEnd w:id="17"/>
      <w:bookmarkEnd w:id="18"/>
      <w:bookmarkEnd w:id="19"/>
      <w:bookmarkEnd w:id="20"/>
      <w:bookmarkEnd w:id="21"/>
    </w:p>
    <w:p w14:paraId="0755A305" w14:textId="77777777" w:rsidR="00946797" w:rsidRPr="00971E10" w:rsidRDefault="000807CD" w:rsidP="00BC4A85">
      <w:pPr>
        <w:pStyle w:val="nd"/>
      </w:pPr>
      <w:r w:rsidRPr="00971E10">
        <w:t xml:space="preserve">Công đoàn Trường Đại học Thủ Dầu Một là tổ chức chính trị - xã hội đại diện cho hơn </w:t>
      </w:r>
      <w:r w:rsidR="006F529D">
        <w:t>800</w:t>
      </w:r>
      <w:r w:rsidRPr="00971E10">
        <w:t xml:space="preserve"> cán bộ, giảng viên và người lao động trong toàn trường. Công tác truyền thông giữ vai trò là kênh phát ngôn chính thức, đảm nhận các nhiệm vụ trọng yếu:</w:t>
      </w:r>
    </w:p>
    <w:p w14:paraId="7B5BB17B"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07B4C482"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3CE3566A"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7876FA45" w14:textId="77777777" w:rsidR="00946797" w:rsidRPr="00971E10" w:rsidRDefault="000807CD" w:rsidP="00D42713">
      <w:pPr>
        <w:pStyle w:val="nd-"/>
      </w:pPr>
      <w:r w:rsidRPr="00971E10">
        <w:t>Đăng tải các thông báo quan trọng, lịch công tác tuần/tháng và các biểu mẫu quy định nghiệp vụ.</w:t>
      </w:r>
    </w:p>
    <w:p w14:paraId="076C1A23"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93367F0"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24273702"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0F7612E2"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3FBF22B2" w14:textId="77777777" w:rsidR="00946797" w:rsidRPr="00971E10" w:rsidRDefault="000807CD" w:rsidP="00BC4A85">
      <w:pPr>
        <w:pStyle w:val="nd"/>
      </w:pPr>
      <w:r w:rsidRPr="00971E10">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22A2E227"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5DCAC3B0" w14:textId="77777777" w:rsidR="00946797" w:rsidRPr="00971E10" w:rsidRDefault="000807CD" w:rsidP="002F52F2">
      <w:pPr>
        <w:pStyle w:val="m2"/>
      </w:pPr>
      <w:bookmarkStart w:id="22" w:name="_Toc240272971"/>
      <w:bookmarkStart w:id="23" w:name="_Toc240897696"/>
      <w:bookmarkStart w:id="24" w:name="_Toc242698952"/>
      <w:bookmarkStart w:id="25" w:name="_Toc242703573"/>
      <w:bookmarkStart w:id="26" w:name="_Toc242707366"/>
      <w:r w:rsidRPr="00971E10">
        <w:t>Khảo sát phần cứng và hạ tầng công nghệ</w:t>
      </w:r>
      <w:bookmarkEnd w:id="22"/>
      <w:bookmarkEnd w:id="23"/>
      <w:bookmarkEnd w:id="24"/>
      <w:bookmarkEnd w:id="25"/>
      <w:bookmarkEnd w:id="26"/>
    </w:p>
    <w:p w14:paraId="46C228C1"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21A24A95" w14:textId="77777777" w:rsidR="00946797" w:rsidRPr="00971E10" w:rsidRDefault="000807CD" w:rsidP="00E2136D">
      <w:pPr>
        <w:pStyle w:val="bang1"/>
      </w:pPr>
      <w:bookmarkStart w:id="27" w:name="_Toc240291972"/>
      <w:bookmarkStart w:id="28" w:name="_Toc240898828"/>
      <w:bookmarkStart w:id="29" w:name="_Toc242699074"/>
      <w:bookmarkStart w:id="30" w:name="_Toc242707478"/>
      <w:r w:rsidRPr="00971E10">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971E10" w14:paraId="66F1483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A140121"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C7C4860"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21211E2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6D434C"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67BB8D1A"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4F8053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E8D78E3"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646345F9"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27A2A56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0D3AA4"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5B8F6856"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4E1C446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AF3090" w14:textId="77777777" w:rsidR="00946797" w:rsidRPr="00971E10" w:rsidRDefault="000807CD">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4CE6D23D"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2EAB99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78FFE2"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15FD3A20"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083AB4FD" w14:textId="77777777" w:rsidR="00946797" w:rsidRPr="00971E10" w:rsidRDefault="000807CD" w:rsidP="002F52F2">
      <w:pPr>
        <w:pStyle w:val="m2"/>
      </w:pPr>
      <w:bookmarkStart w:id="31" w:name="_Toc240272972"/>
      <w:bookmarkStart w:id="32" w:name="_Toc240897697"/>
      <w:bookmarkStart w:id="33" w:name="_Toc242698953"/>
      <w:bookmarkStart w:id="34" w:name="_Toc242703574"/>
      <w:bookmarkStart w:id="35" w:name="_Toc242707367"/>
      <w:r w:rsidRPr="00971E10">
        <w:t>Khảo sát nhu cầu</w:t>
      </w:r>
      <w:bookmarkEnd w:id="31"/>
      <w:bookmarkEnd w:id="32"/>
      <w:bookmarkEnd w:id="33"/>
      <w:bookmarkEnd w:id="34"/>
      <w:bookmarkEnd w:id="35"/>
    </w:p>
    <w:p w14:paraId="4F3E117F" w14:textId="77777777" w:rsidR="00946797" w:rsidRPr="00971E10" w:rsidRDefault="000807CD" w:rsidP="002F52F2">
      <w:pPr>
        <w:pStyle w:val="m3"/>
      </w:pPr>
      <w:bookmarkStart w:id="36" w:name="_Toc240272973"/>
      <w:bookmarkStart w:id="37" w:name="_Toc240897698"/>
      <w:bookmarkStart w:id="38" w:name="_Toc242698954"/>
      <w:bookmarkStart w:id="39" w:name="_Toc242703575"/>
      <w:bookmarkStart w:id="40" w:name="_Toc242707368"/>
      <w:r w:rsidRPr="00971E10">
        <w:t>Kế hoạch khảo sát</w:t>
      </w:r>
      <w:bookmarkEnd w:id="36"/>
      <w:bookmarkEnd w:id="37"/>
      <w:bookmarkEnd w:id="38"/>
      <w:bookmarkEnd w:id="39"/>
      <w:bookmarkEnd w:id="40"/>
    </w:p>
    <w:p w14:paraId="1B3208D6"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6989A918" w14:textId="77777777" w:rsidR="00946797" w:rsidRPr="00971E10" w:rsidRDefault="000807CD" w:rsidP="00E2136D">
      <w:pPr>
        <w:pStyle w:val="bang1"/>
      </w:pPr>
      <w:bookmarkStart w:id="41" w:name="_Toc240291973"/>
      <w:bookmarkStart w:id="42" w:name="_Toc240898829"/>
      <w:bookmarkStart w:id="43" w:name="_Toc242699075"/>
      <w:bookmarkStart w:id="44" w:name="_Toc242707479"/>
      <w:r w:rsidRPr="00971E10">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971E10" w14:paraId="24F4228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128F620"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7B7725DA"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71EB94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4DDFC32"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320F1DE"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5CCC3D9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59DD46E"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42EB6D48"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0A6126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263D347"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6AAD0336"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6A752E6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036ED5"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3ABFC855"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0622E8F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C8146B6"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7682772D"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16B4DA5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45124A1"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37F6EB7D"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332879AB" w14:textId="77777777" w:rsidR="00946797" w:rsidRPr="00971E10" w:rsidRDefault="000807CD" w:rsidP="002F52F2">
      <w:pPr>
        <w:pStyle w:val="m3"/>
      </w:pPr>
      <w:bookmarkStart w:id="45" w:name="_Toc240272974"/>
      <w:bookmarkStart w:id="46" w:name="_Toc240897699"/>
      <w:bookmarkStart w:id="47" w:name="_Toc242698955"/>
      <w:bookmarkStart w:id="48" w:name="_Toc242703576"/>
      <w:bookmarkStart w:id="49" w:name="_Toc242707369"/>
      <w:r w:rsidRPr="00971E10">
        <w:lastRenderedPageBreak/>
        <w:t>Phỏng vấn</w:t>
      </w:r>
      <w:bookmarkEnd w:id="45"/>
      <w:bookmarkEnd w:id="46"/>
      <w:bookmarkEnd w:id="47"/>
      <w:bookmarkEnd w:id="48"/>
      <w:bookmarkEnd w:id="49"/>
    </w:p>
    <w:p w14:paraId="32D074F5"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02239AB2" w14:textId="77777777" w:rsidR="00946797" w:rsidRPr="00971E10" w:rsidRDefault="000807CD" w:rsidP="00E2136D">
      <w:pPr>
        <w:pStyle w:val="bang1"/>
      </w:pPr>
      <w:bookmarkStart w:id="50" w:name="_Toc240291974"/>
      <w:bookmarkStart w:id="51" w:name="_Toc240898830"/>
      <w:bookmarkStart w:id="52" w:name="_Toc242699076"/>
      <w:bookmarkStart w:id="53" w:name="_Toc242707480"/>
      <w:r w:rsidRPr="00971E10">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971E10" w14:paraId="7527440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AF26147"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2F8AA6A1"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21B449A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6AB78E"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F10C722"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2D5FB73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797D02"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7BBD6F31"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6A9B3F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04A21B"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68CBB994"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67A36A5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DE1310"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28E496B"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7BD5694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3331E44"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5B1CD2F2"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0AE42AB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33BD34" w14:textId="77777777" w:rsidR="00946797" w:rsidRPr="00971E10" w:rsidRDefault="000807CD">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6CEE3E97"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6E4815C8" w14:textId="77777777" w:rsidR="00946797" w:rsidRPr="00971E10" w:rsidRDefault="000807CD">
      <w:pPr>
        <w:rPr>
          <w:rFonts w:cs="Times New Roman"/>
          <w:noProof/>
          <w:color w:val="auto"/>
        </w:rPr>
      </w:pPr>
      <w:r w:rsidRPr="00971E10">
        <w:rPr>
          <w:rFonts w:cs="Times New Roman"/>
          <w:noProof/>
          <w:color w:val="auto"/>
        </w:rPr>
        <w:br w:type="page"/>
      </w:r>
    </w:p>
    <w:p w14:paraId="5E788F4B" w14:textId="77777777" w:rsidR="00946797" w:rsidRPr="00971E10" w:rsidRDefault="000807CD" w:rsidP="00E2136D">
      <w:pPr>
        <w:pStyle w:val="bang1"/>
      </w:pPr>
      <w:bookmarkStart w:id="54" w:name="_Toc240291975"/>
      <w:bookmarkStart w:id="55" w:name="_Toc240898831"/>
      <w:bookmarkStart w:id="56" w:name="_Toc242699077"/>
      <w:bookmarkStart w:id="57" w:name="_Toc242707481"/>
      <w:r w:rsidRPr="00971E10">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23"/>
        <w:gridCol w:w="4541"/>
      </w:tblGrid>
      <w:tr w:rsidR="00946797" w:rsidRPr="00971E10" w14:paraId="1294C41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21E10FA"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667E33C4"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68477ED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3370AF"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076CA9C"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5D7E5E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D9D27B"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546C657D"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50123B5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3EBEDCC"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1D0E7E5B"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4942959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7AF049"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15611A81"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4E44A1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727E35"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35606663"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3B6BE2F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E56B0A"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31483D7E"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34EEEF8E" w14:textId="77777777" w:rsidR="00946797" w:rsidRPr="00971E10" w:rsidRDefault="000807CD" w:rsidP="002F52F2">
      <w:pPr>
        <w:pStyle w:val="m2"/>
      </w:pPr>
      <w:bookmarkStart w:id="58" w:name="_Toc240272975"/>
      <w:bookmarkStart w:id="59" w:name="_Toc240897700"/>
      <w:bookmarkStart w:id="60" w:name="_Toc242698956"/>
      <w:bookmarkStart w:id="61" w:name="_Toc242703577"/>
      <w:bookmarkStart w:id="62" w:name="_Toc242707370"/>
      <w:r w:rsidRPr="00971E10">
        <w:lastRenderedPageBreak/>
        <w:t>Phân tích yêu cầu</w:t>
      </w:r>
      <w:bookmarkEnd w:id="58"/>
      <w:bookmarkEnd w:id="59"/>
      <w:bookmarkEnd w:id="60"/>
      <w:bookmarkEnd w:id="61"/>
      <w:bookmarkEnd w:id="62"/>
    </w:p>
    <w:p w14:paraId="4D68DB8C" w14:textId="77777777" w:rsidR="00946797" w:rsidRPr="00971E10" w:rsidRDefault="000807CD" w:rsidP="002F52F2">
      <w:pPr>
        <w:pStyle w:val="m3"/>
      </w:pPr>
      <w:bookmarkStart w:id="63" w:name="_Toc240272976"/>
      <w:bookmarkStart w:id="64" w:name="_Toc240897701"/>
      <w:bookmarkStart w:id="65" w:name="_Toc242698957"/>
      <w:bookmarkStart w:id="66" w:name="_Toc242703578"/>
      <w:bookmarkStart w:id="67" w:name="_Toc242707371"/>
      <w:r w:rsidRPr="00971E10">
        <w:t>Yêu cầu của người dùng</w:t>
      </w:r>
      <w:bookmarkEnd w:id="63"/>
      <w:bookmarkEnd w:id="64"/>
      <w:bookmarkEnd w:id="65"/>
      <w:bookmarkEnd w:id="66"/>
      <w:bookmarkEnd w:id="67"/>
    </w:p>
    <w:p w14:paraId="4ABB7635"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14B29BC2"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230E266A"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70E4682D"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057D84FB"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3B6343C3"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6A2B5A9E" w14:textId="77777777" w:rsidR="00946797" w:rsidRPr="00971E10" w:rsidRDefault="000807CD" w:rsidP="002F52F2">
      <w:pPr>
        <w:pStyle w:val="m3"/>
      </w:pPr>
      <w:bookmarkStart w:id="68" w:name="_Toc240272977"/>
      <w:bookmarkStart w:id="69" w:name="_Toc240897702"/>
      <w:bookmarkStart w:id="70" w:name="_Toc242698958"/>
      <w:bookmarkStart w:id="71" w:name="_Toc242703579"/>
      <w:bookmarkStart w:id="72" w:name="_Toc242707372"/>
      <w:r w:rsidRPr="00971E10">
        <w:t>Yêu cầu của quản lý</w:t>
      </w:r>
      <w:bookmarkEnd w:id="68"/>
      <w:bookmarkEnd w:id="69"/>
      <w:bookmarkEnd w:id="70"/>
      <w:bookmarkEnd w:id="71"/>
      <w:bookmarkEnd w:id="72"/>
    </w:p>
    <w:p w14:paraId="1C4043E1"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6878D877"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7F15433D"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6DC17E95"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33220B0C" w14:textId="77777777" w:rsidR="00946797" w:rsidRPr="00E25F95" w:rsidRDefault="000807CD" w:rsidP="00E25F95">
      <w:pPr>
        <w:pStyle w:val="nd-"/>
      </w:pPr>
      <w:r w:rsidRPr="00E25F95">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3C0E9B02" w14:textId="77777777" w:rsidR="00946797" w:rsidRPr="00E25F95" w:rsidRDefault="000807CD" w:rsidP="00E25F95">
      <w:pPr>
        <w:pStyle w:val="nd-"/>
      </w:pPr>
      <w:r w:rsidRPr="00E25F95">
        <w:lastRenderedPageBreak/>
        <w:t>Quản lý lịch đăng bài (Scheduler &amp; Cronjob): Thiết lập lịch hẹn ngày/giờ xuất bản bài viết tự động theo khung giờ tối ưu lượng tiếp cận.</w:t>
      </w:r>
    </w:p>
    <w:p w14:paraId="175D78CA"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77EFA7C9"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4004B205" w14:textId="77777777" w:rsidR="00946797" w:rsidRPr="00971E10" w:rsidRDefault="000807CD" w:rsidP="002F52F2">
      <w:pPr>
        <w:pStyle w:val="m2"/>
      </w:pPr>
      <w:bookmarkStart w:id="73" w:name="_Toc240272978"/>
      <w:bookmarkStart w:id="74" w:name="_Toc240897703"/>
      <w:bookmarkStart w:id="75" w:name="_Toc242698959"/>
      <w:bookmarkStart w:id="76" w:name="_Toc242703580"/>
      <w:bookmarkStart w:id="77" w:name="_Toc242707373"/>
      <w:r w:rsidRPr="00971E10">
        <w:t>Phân tích chức năng</w:t>
      </w:r>
      <w:bookmarkEnd w:id="73"/>
      <w:bookmarkEnd w:id="74"/>
      <w:bookmarkEnd w:id="75"/>
      <w:bookmarkEnd w:id="76"/>
      <w:bookmarkEnd w:id="77"/>
    </w:p>
    <w:p w14:paraId="0F2E4828" w14:textId="77777777" w:rsidR="00946797" w:rsidRPr="00971E10" w:rsidRDefault="000807CD" w:rsidP="002F52F2">
      <w:pPr>
        <w:pStyle w:val="m3"/>
      </w:pPr>
      <w:bookmarkStart w:id="78" w:name="_Toc240272979"/>
      <w:bookmarkStart w:id="79" w:name="_Toc240897704"/>
      <w:bookmarkStart w:id="80" w:name="_Toc242698960"/>
      <w:bookmarkStart w:id="81" w:name="_Toc242703581"/>
      <w:bookmarkStart w:id="82" w:name="_Toc242707374"/>
      <w:r w:rsidRPr="00971E10">
        <w:t>Chức năng người dùng</w:t>
      </w:r>
      <w:bookmarkEnd w:id="78"/>
      <w:bookmarkEnd w:id="79"/>
      <w:bookmarkEnd w:id="80"/>
      <w:bookmarkEnd w:id="81"/>
      <w:bookmarkEnd w:id="82"/>
    </w:p>
    <w:p w14:paraId="7D92CDF1" w14:textId="77777777" w:rsidR="00946797" w:rsidRPr="00971E10" w:rsidRDefault="000807CD" w:rsidP="00E2136D">
      <w:pPr>
        <w:pStyle w:val="bang1"/>
      </w:pPr>
      <w:bookmarkStart w:id="83" w:name="_Toc240291976"/>
      <w:bookmarkStart w:id="84" w:name="_Toc240898832"/>
      <w:bookmarkStart w:id="85" w:name="_Toc242699078"/>
      <w:bookmarkStart w:id="86" w:name="_Toc242707482"/>
      <w:r w:rsidRPr="00971E10">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971E10" w14:paraId="6F4E0FCF"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03F38539"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304A9A20"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39077CDD"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5D3E9E2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0C17D20"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39E9F118"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ED2EF99"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F7BE55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646AC71"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20523635"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0CF649DA"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6A65E46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F194C50"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78916483"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7CC9F26B"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2663D22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1F78AFF"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709C3B17"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3493D51F"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566C3F4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E826F2C"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4CEFC3A0"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2530A665"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337BAE6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1C4E87B"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4A176E0E"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7FE5F1D6"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452E0E7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ADDA105" w14:textId="77777777" w:rsidR="00946797" w:rsidRPr="00971E10" w:rsidRDefault="000807CD">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1377183B"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5AE959FC"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12D881E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2EE8124" w14:textId="77777777" w:rsidR="00946797" w:rsidRPr="00971E10" w:rsidRDefault="000807CD">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62DD109A"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5D2CB92" w14:textId="77777777" w:rsidR="00946797" w:rsidRPr="00971E10" w:rsidRDefault="000807CD">
            <w:pPr>
              <w:rPr>
                <w:rFonts w:cs="Times New Roman"/>
                <w:noProof/>
                <w:color w:val="auto"/>
              </w:rPr>
            </w:pPr>
            <w:r w:rsidRPr="00971E10">
              <w:rPr>
                <w:rFonts w:cs="Times New Roman"/>
                <w:noProof/>
                <w:color w:val="auto"/>
              </w:rPr>
              <w:t>Xem thông báo chính thức của Ban Thường vụ, tra cứu sơ đồ cơ cấu tổ chức các Tổ công đoàn và theo dõi lịch công tác tuần/tháng.</w:t>
            </w:r>
          </w:p>
        </w:tc>
      </w:tr>
      <w:tr w:rsidR="00946797" w:rsidRPr="00971E10" w14:paraId="25F35AE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6FC1093"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5F149DD5"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34F7EAB1"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3C124F5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3F1FD4C"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758F0FBE"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0C5BE2A3"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257BC648" w14:textId="77777777" w:rsidR="00946797" w:rsidRPr="00971E10" w:rsidRDefault="000807CD" w:rsidP="002F52F2">
      <w:pPr>
        <w:pStyle w:val="m3"/>
      </w:pPr>
      <w:bookmarkStart w:id="87" w:name="_Toc240272980"/>
      <w:bookmarkStart w:id="88" w:name="_Toc240897705"/>
      <w:bookmarkStart w:id="89" w:name="_Toc242698961"/>
      <w:bookmarkStart w:id="90" w:name="_Toc242703582"/>
      <w:bookmarkStart w:id="91" w:name="_Toc242707375"/>
      <w:r w:rsidRPr="00971E10">
        <w:t>Chức năng phía người quản trị</w:t>
      </w:r>
      <w:bookmarkEnd w:id="87"/>
      <w:bookmarkEnd w:id="88"/>
      <w:bookmarkEnd w:id="89"/>
      <w:bookmarkEnd w:id="90"/>
      <w:bookmarkEnd w:id="91"/>
    </w:p>
    <w:p w14:paraId="187278AC" w14:textId="77777777" w:rsidR="00946797" w:rsidRPr="00971E10" w:rsidRDefault="000807CD" w:rsidP="00E2136D">
      <w:pPr>
        <w:pStyle w:val="bang1"/>
      </w:pPr>
      <w:bookmarkStart w:id="92" w:name="_Toc240291977"/>
      <w:bookmarkStart w:id="93" w:name="_Toc240898833"/>
      <w:bookmarkStart w:id="94" w:name="_Toc242699079"/>
      <w:bookmarkStart w:id="95" w:name="_Toc242707483"/>
      <w:r w:rsidRPr="00863E1E">
        <w:t>Danh</w:t>
      </w:r>
      <w:r w:rsidRPr="00971E10">
        <w:t xml:space="preserve">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971E10" w14:paraId="15A19E1C"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7A8C2104"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CDBA20B"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0E4691F"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4051504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43B5576"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234A8009"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7C1EAFF5"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49915BD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A817A74"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244372A2"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A91770F" w14:textId="77777777" w:rsidR="00946797" w:rsidRPr="00971E10" w:rsidRDefault="000807CD">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các Tổ công đoàn bộ phận.</w:t>
            </w:r>
          </w:p>
        </w:tc>
      </w:tr>
      <w:tr w:rsidR="00946797" w:rsidRPr="00971E10" w14:paraId="6498DD6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87DBF7E"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3B2823EF"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DF75587"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31EFE08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771BB10"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41223313"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580E26B5"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7C9C8FA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A8618D3"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657338CE"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10573518"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1134DF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D406492" w14:textId="77777777" w:rsidR="00946797" w:rsidRPr="00971E10" w:rsidRDefault="000807CD">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4A5EF999"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389A4424" w14:textId="77777777" w:rsidR="00946797" w:rsidRPr="00971E10" w:rsidRDefault="000807CD">
            <w:pPr>
              <w:rPr>
                <w:rFonts w:cs="Times New Roman"/>
                <w:noProof/>
                <w:color w:val="auto"/>
              </w:rPr>
            </w:pPr>
            <w:r w:rsidRPr="00971E10">
              <w:rPr>
                <w:rFonts w:cs="Times New Roman"/>
                <w:noProof/>
                <w:color w:val="auto"/>
              </w:rPr>
              <w:t xml:space="preserve">Tích hợp mô hình AI ngôn ngữ lớn (Google Gemini / Groq LLaMA) hỗ trợ tự động sinh bài viết truyền </w:t>
            </w:r>
            <w:r w:rsidRPr="00971E10">
              <w:rPr>
                <w:rFonts w:cs="Times New Roman"/>
                <w:noProof/>
                <w:color w:val="auto"/>
              </w:rPr>
              <w:lastRenderedPageBreak/>
              <w:t>thông hoàn chỉnh từ từ khóa hoặc dàn ý thô của sự kiện.</w:t>
            </w:r>
          </w:p>
        </w:tc>
      </w:tr>
      <w:tr w:rsidR="00946797" w:rsidRPr="00971E10" w14:paraId="2712205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4725469" w14:textId="77777777" w:rsidR="00946797" w:rsidRPr="00971E10" w:rsidRDefault="000807CD">
            <w:pPr>
              <w:rPr>
                <w:rFonts w:cs="Times New Roman"/>
                <w:noProof/>
                <w:color w:val="auto"/>
              </w:rPr>
            </w:pPr>
            <w:r w:rsidRPr="00971E10">
              <w:rPr>
                <w:rFonts w:cs="Times New Roman"/>
                <w:noProof/>
                <w:color w:val="auto"/>
              </w:rPr>
              <w:lastRenderedPageBreak/>
              <w:t>7</w:t>
            </w:r>
          </w:p>
        </w:tc>
        <w:tc>
          <w:tcPr>
            <w:tcW w:w="2414" w:type="dxa"/>
            <w:tcBorders>
              <w:top w:val="single" w:sz="4" w:space="0" w:color="auto"/>
              <w:left w:val="single" w:sz="4" w:space="0" w:color="auto"/>
              <w:bottom w:val="single" w:sz="4" w:space="0" w:color="auto"/>
              <w:right w:val="single" w:sz="4" w:space="0" w:color="auto"/>
            </w:tcBorders>
          </w:tcPr>
          <w:p w14:paraId="211D0E99"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72C5BDE0"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4BAD8A9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D6FFEC6"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C8DE937"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7B38C369"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2E089B9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BAA3E49"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2D244D4A"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4B5D065"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6F22DAE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B45D516"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610C6FAD"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35253303"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7A7CBD3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734771B"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22CA20A6"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3F5351FA"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0A55187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E738ED8"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523BC038"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594A16AF" w14:textId="77777777" w:rsidR="00946797" w:rsidRPr="00971E10" w:rsidRDefault="000807CD">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các Tổ công đoàn.</w:t>
            </w:r>
          </w:p>
        </w:tc>
      </w:tr>
      <w:tr w:rsidR="00946797" w:rsidRPr="00971E10" w14:paraId="0B1B20C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D981505"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4E6B5CD2"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07D4D5CF"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2AC5E73C" w14:textId="77777777" w:rsidR="00E2136D" w:rsidRDefault="00E2136D" w:rsidP="00F409EF">
      <w:pPr>
        <w:rPr>
          <w:noProof/>
        </w:rPr>
      </w:pPr>
      <w:r>
        <w:rPr>
          <w:noProof/>
        </w:rPr>
        <w:br w:type="page"/>
      </w:r>
    </w:p>
    <w:p w14:paraId="0544BA53" w14:textId="77777777" w:rsidR="002F52F2" w:rsidRPr="00971E10" w:rsidRDefault="002F52F2" w:rsidP="00F409EF">
      <w:pPr>
        <w:rPr>
          <w:noProof/>
        </w:rPr>
      </w:pPr>
    </w:p>
    <w:p w14:paraId="38ACA73E" w14:textId="77777777" w:rsidR="002F515A" w:rsidRDefault="0006679F">
      <w:pPr>
        <w:pStyle w:val="m2"/>
      </w:pPr>
      <w:bookmarkStart w:id="96" w:name="_Toc242698962"/>
      <w:bookmarkStart w:id="97" w:name="_Toc242703583"/>
      <w:bookmarkStart w:id="98" w:name="_Toc242707376"/>
      <w:r>
        <w:t>Công nghệ sử dụng trong đề tài</w:t>
      </w:r>
      <w:bookmarkEnd w:id="96"/>
      <w:bookmarkEnd w:id="97"/>
      <w:bookmarkEnd w:id="98"/>
    </w:p>
    <w:p w14:paraId="5298CBFD" w14:textId="77777777" w:rsidR="004B4276" w:rsidRDefault="0006679F">
      <w:pPr>
        <w:pStyle w:val="nd"/>
      </w:pPr>
      <w:r>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4AD69A47" w14:textId="77777777" w:rsidR="004B4276" w:rsidRDefault="0006679F">
      <w:pPr>
        <w:pStyle w:val="m3"/>
      </w:pPr>
      <w:bookmarkStart w:id="99" w:name="_Toc242707377"/>
      <w:r>
        <w:t>Công nghệ Frontend (Giao diện người dùng)</w:t>
      </w:r>
      <w:bookmarkEnd w:id="99"/>
    </w:p>
    <w:p w14:paraId="25E968D1" w14:textId="77777777" w:rsidR="004B4276" w:rsidRDefault="0006679F">
      <w:pPr>
        <w:pStyle w:val="nd"/>
      </w:pPr>
      <w:r>
        <w:t>Tầng giao diện người dùng được xây dựng theo kiến trúc Single Page Application (SPA):</w:t>
      </w:r>
    </w:p>
    <w:p w14:paraId="0666D74C" w14:textId="77777777" w:rsidR="004B4276" w:rsidRDefault="0006679F">
      <w:pPr>
        <w:pStyle w:val="nd-"/>
      </w:pPr>
      <w:r>
        <w:rPr>
          <w:b/>
        </w:rPr>
        <w:t xml:space="preserve">React 19 &amp; Component-based: </w:t>
      </w:r>
      <w:r>
        <w:t>Xây dựng giao diện trang đơn dạng thành phần hóa, tối ưu hóa tốc độ tải trang và trải nghiệm người dùng.</w:t>
      </w:r>
    </w:p>
    <w:p w14:paraId="325E2905" w14:textId="77777777" w:rsidR="004B4276" w:rsidRDefault="0006679F">
      <w:pPr>
        <w:pStyle w:val="nd-"/>
      </w:pPr>
      <w:r>
        <w:rPr>
          <w:b/>
        </w:rPr>
        <w:t xml:space="preserve">React Router DOM v7: </w:t>
      </w:r>
      <w:r>
        <w:t>Quản trị luồng điều hướng mượt mà giữa Cổng thông tin công chúng và Phân hệ quản trị.</w:t>
      </w:r>
    </w:p>
    <w:p w14:paraId="61587750" w14:textId="77777777" w:rsidR="004B4276" w:rsidRDefault="0006679F">
      <w:pPr>
        <w:pStyle w:val="nd-"/>
      </w:pPr>
      <w:r>
        <w:rPr>
          <w:b/>
        </w:rPr>
        <w:t xml:space="preserve">CSS3 &amp; Bộ nhận diện TDMU: </w:t>
      </w:r>
      <w:r>
        <w:t>Thiết kế giao diện hiện đại, tương thích đa thiết bị (Responsive) và chuẩn hóa theo nhận diện thương hiệu Nhà trường.</w:t>
      </w:r>
    </w:p>
    <w:p w14:paraId="19E61161" w14:textId="77777777" w:rsidR="004B4276" w:rsidRDefault="0006679F">
      <w:pPr>
        <w:pStyle w:val="nd-"/>
      </w:pPr>
      <w:r>
        <w:rPr>
          <w:b/>
        </w:rPr>
        <w:t xml:space="preserve">Tiptap AI &amp; CKEditor 5: </w:t>
      </w:r>
      <w:r>
        <w:t>Bộ đôi trình soạn thảo nội dung phong phú, hỗ trợ định dạng trực quan và tích hợp các lệnh gọi Trợ lý AI.</w:t>
      </w:r>
    </w:p>
    <w:p w14:paraId="2A357D7F" w14:textId="77777777" w:rsidR="004B4276" w:rsidRDefault="0006679F">
      <w:pPr>
        <w:pStyle w:val="m3"/>
      </w:pPr>
      <w:bookmarkStart w:id="100" w:name="_Toc242707378"/>
      <w:r>
        <w:t>Công nghệ Backend (Máy chủ ứng dụng &amp; Xử lý nghiệp vụ)</w:t>
      </w:r>
      <w:bookmarkEnd w:id="100"/>
    </w:p>
    <w:p w14:paraId="611C4102" w14:textId="77777777" w:rsidR="004B4276" w:rsidRDefault="0006679F">
      <w:pPr>
        <w:pStyle w:val="nd"/>
      </w:pPr>
      <w:r>
        <w:t>Tầng máy chủ đóng vai trò điều phối logic nghiệp vụ và cung cấp dịch vụ RESTful API:</w:t>
      </w:r>
    </w:p>
    <w:p w14:paraId="13F6DBB2" w14:textId="77777777" w:rsidR="004B4276" w:rsidRDefault="0006679F">
      <w:pPr>
        <w:pStyle w:val="nd-"/>
      </w:pPr>
      <w:r>
        <w:rPr>
          <w:b/>
        </w:rPr>
        <w:t xml:space="preserve">Node.js (v18+ LTS) &amp; Express.js: </w:t>
      </w:r>
      <w:r>
        <w:t>Nền tảng thực thi JavaScript phía máy chủ hiệu năng cao, xử lý đa luồng I/O bất đồng bộ an toàn.</w:t>
      </w:r>
    </w:p>
    <w:p w14:paraId="0056F9B5" w14:textId="77777777" w:rsidR="004B4276" w:rsidRDefault="0006679F">
      <w:pPr>
        <w:pStyle w:val="nd-"/>
      </w:pPr>
      <w:r>
        <w:rPr>
          <w:b/>
        </w:rPr>
        <w:t xml:space="preserve">Phân quyền RBAC &amp; Bảo mật JWT: </w:t>
      </w:r>
      <w:r>
        <w:t>Kiểm soát quyền truy cập chặt chẽ theo 4 nhóm vai trò; mã hóa mật khẩu băm một chiều với thuật toán Bcrypt.</w:t>
      </w:r>
    </w:p>
    <w:p w14:paraId="23B65784" w14:textId="77777777" w:rsidR="004B4276" w:rsidRDefault="0006679F">
      <w:pPr>
        <w:pStyle w:val="nd-"/>
      </w:pPr>
      <w:r>
        <w:rPr>
          <w:b/>
        </w:rPr>
        <w:t xml:space="preserve">Tác vụ nền tự động hóa (Background Scheduler): </w:t>
      </w:r>
      <w:r>
        <w:t>Lập lịch tự động hẹn giờ phát hành bài viết và đồng bộ dữ liệu theo thời gian thực.</w:t>
      </w:r>
    </w:p>
    <w:p w14:paraId="254836BA" w14:textId="77777777" w:rsidR="004B4276" w:rsidRDefault="0006679F">
      <w:pPr>
        <w:pStyle w:val="nd-"/>
      </w:pPr>
      <w:r>
        <w:rPr>
          <w:b/>
        </w:rPr>
        <w:t xml:space="preserve">Meta Facebook Graph API v19.0: </w:t>
      </w:r>
      <w:r>
        <w:t>Giao thức kết nối HTTPS tự động xuất bản bài viết và hình ảnh lên Fanpage Facebook Công đoàn TDMU.</w:t>
      </w:r>
    </w:p>
    <w:p w14:paraId="5E684247" w14:textId="77777777" w:rsidR="004B4276" w:rsidRDefault="0006679F">
      <w:pPr>
        <w:pStyle w:val="m3"/>
      </w:pPr>
      <w:bookmarkStart w:id="101" w:name="_Toc242707379"/>
      <w:r>
        <w:t>Công nghệ Cơ sở dữ liệu (Database Management System)</w:t>
      </w:r>
      <w:bookmarkEnd w:id="101"/>
    </w:p>
    <w:p w14:paraId="60C38D49" w14:textId="77777777" w:rsidR="004B4276" w:rsidRDefault="0006679F">
      <w:pPr>
        <w:pStyle w:val="nd"/>
      </w:pPr>
      <w:r>
        <w:t>Hệ thống cơ sở dữ liệu quản lý toàn bộ tài nguyên số và thông tin đoàn viên:</w:t>
      </w:r>
    </w:p>
    <w:p w14:paraId="49100E26" w14:textId="77777777" w:rsidR="004B4276" w:rsidRDefault="0006679F">
      <w:pPr>
        <w:pStyle w:val="nd-"/>
      </w:pPr>
      <w:r>
        <w:rPr>
          <w:b/>
        </w:rPr>
        <w:t xml:space="preserve">Microsoft SQL Server (MSSQL): </w:t>
      </w:r>
      <w:r>
        <w:t>Hệ quản trị CSDL quan hệ tin cậy, đảm bảo an toàn giao dịch dữ liệu theo chuẩn ACID.</w:t>
      </w:r>
    </w:p>
    <w:p w14:paraId="07FB9F79" w14:textId="77777777" w:rsidR="004B4276" w:rsidRDefault="0006679F">
      <w:pPr>
        <w:pStyle w:val="nd-"/>
      </w:pPr>
      <w:r>
        <w:rPr>
          <w:b/>
        </w:rPr>
        <w:lastRenderedPageBreak/>
        <w:t xml:space="preserve">Mô hình dữ liệu chuẩn hóa 3NF: </w:t>
      </w:r>
      <w:r>
        <w:t>Thiết kế gồm 15 bảng nghiệp vụ, thiết lập đầy đủ ràng buộc khóa chính - khóa ngoại nhằm tránh dư thừa dữ liệu.</w:t>
      </w:r>
    </w:p>
    <w:p w14:paraId="5B21AC5D" w14:textId="77777777" w:rsidR="004B4276" w:rsidRDefault="0006679F">
      <w:pPr>
        <w:pStyle w:val="nd-"/>
      </w:pPr>
      <w:r>
        <w:rPr>
          <w:b/>
        </w:rPr>
        <w:t xml:space="preserve">Đánh chỉ mục (Database Indexing): </w:t>
      </w:r>
      <w:r>
        <w:t>Tối ưu hóa tốc độ truy vấn đối với các bảng có tần suất truy xuất cao như tin tức, tài liệu và nhật ký hệ thống.</w:t>
      </w:r>
    </w:p>
    <w:p w14:paraId="35DE4999" w14:textId="77777777" w:rsidR="004B4276" w:rsidRPr="003E568F" w:rsidRDefault="0006679F">
      <w:pPr>
        <w:pStyle w:val="m3"/>
        <w:rPr>
          <w:lang w:val="fr-FR"/>
        </w:rPr>
      </w:pPr>
      <w:bookmarkStart w:id="102" w:name="_Toc242707380"/>
      <w:r w:rsidRPr="003E568F">
        <w:rPr>
          <w:lang w:val="fr-FR"/>
        </w:rPr>
        <w:t>Công nghệ Trí tuệ nhân tạo (AI - Artificial Intelligence)</w:t>
      </w:r>
      <w:bookmarkEnd w:id="102"/>
    </w:p>
    <w:p w14:paraId="2BBA35F2" w14:textId="77777777" w:rsidR="004B4276" w:rsidRPr="003E568F" w:rsidRDefault="0006679F">
      <w:pPr>
        <w:pStyle w:val="nd"/>
        <w:rPr>
          <w:lang w:val="fr-FR"/>
        </w:rPr>
      </w:pPr>
      <w:r w:rsidRPr="003E568F">
        <w:rPr>
          <w:lang w:val="fr-FR"/>
        </w:rPr>
        <w:t>Trí tuệ nhân tạo tạo sinh (Generative AI) là điểm nhấn công nghệ cốt lõi của đề tài:</w:t>
      </w:r>
    </w:p>
    <w:p w14:paraId="21B443B5" w14:textId="77777777" w:rsidR="004B4276" w:rsidRPr="003E568F" w:rsidRDefault="0006679F">
      <w:pPr>
        <w:pStyle w:val="nd-"/>
        <w:rPr>
          <w:lang w:val="fr-FR"/>
        </w:rPr>
      </w:pPr>
      <w:r w:rsidRPr="003E568F">
        <w:rPr>
          <w:b/>
          <w:lang w:val="fr-FR"/>
        </w:rPr>
        <w:t xml:space="preserve">Google Gemini API (Gemini 1.5 Flash): </w:t>
      </w:r>
      <w:r w:rsidRPr="003E568F">
        <w:rPr>
          <w:lang w:val="fr-FR"/>
        </w:rPr>
        <w:t>Mô hình ngôn ngữ lớn xử lý ngữ cảnh đa tài liệu với tốc độ cao và chi phí tối ưu.</w:t>
      </w:r>
    </w:p>
    <w:p w14:paraId="1B963279" w14:textId="77777777" w:rsidR="004B4276" w:rsidRPr="003E568F" w:rsidRDefault="0006679F">
      <w:pPr>
        <w:pStyle w:val="nd-"/>
        <w:rPr>
          <w:lang w:val="fr-FR"/>
        </w:rPr>
      </w:pPr>
      <w:r w:rsidRPr="003E568F">
        <w:rPr>
          <w:b/>
          <w:lang w:val="fr-FR"/>
        </w:rPr>
        <w:t xml:space="preserve">Streaming SSE (Server-Sent Events): </w:t>
      </w:r>
      <w:r w:rsidRPr="003E568F">
        <w:rPr>
          <w:lang w:val="fr-FR"/>
        </w:rPr>
        <w:t>Truyền tải dữ liệu phản hồi của AI theo thời gian thực, tạo trải nghiệm tương tác liên tục.</w:t>
      </w:r>
    </w:p>
    <w:p w14:paraId="6C1B1CE1" w14:textId="77777777" w:rsidR="004B4276" w:rsidRPr="003E568F" w:rsidRDefault="0006679F">
      <w:pPr>
        <w:pStyle w:val="nd-"/>
        <w:rPr>
          <w:lang w:val="fr-FR"/>
        </w:rPr>
      </w:pPr>
      <w:r w:rsidRPr="003E568F">
        <w:rPr>
          <w:b/>
          <w:lang w:val="fr-FR"/>
        </w:rPr>
        <w:t xml:space="preserve">Prompt Engineering chuẩn Công đoàn: </w:t>
      </w:r>
      <w:r w:rsidRPr="003E568F">
        <w:rPr>
          <w:lang w:val="fr-FR"/>
        </w:rPr>
        <w:t>Đóng gói khuôn mẫu chỉ thị ngữ cảnh chuyên biệt giúp AI sản sinh nội dung đúng văn phong báo chí công đoàn.</w:t>
      </w:r>
    </w:p>
    <w:p w14:paraId="672FC42B" w14:textId="77777777" w:rsidR="004B4276" w:rsidRPr="003E568F" w:rsidRDefault="0006679F">
      <w:pPr>
        <w:pStyle w:val="nd-"/>
        <w:rPr>
          <w:lang w:val="fr-FR"/>
        </w:rPr>
      </w:pPr>
      <w:r w:rsidRPr="003E568F">
        <w:rPr>
          <w:b/>
          <w:lang w:val="fr-FR"/>
        </w:rPr>
        <w:t xml:space="preserve">Bộ công cụ trợ lý nội dung: </w:t>
      </w:r>
      <w:r w:rsidRPr="003E568F">
        <w:rPr>
          <w:lang w:val="fr-FR"/>
        </w:rPr>
        <w:t>Tự động lập dàn ý, tóm tắt đoạn mở đầu Sapo 5W1H, gợi ý tiêu đề thu hút và trích xuất từ khóa thẻ tag phục vụ SEO.</w:t>
      </w:r>
    </w:p>
    <w:p w14:paraId="2E859D22" w14:textId="77777777" w:rsidR="00B97F73" w:rsidRPr="00971E10" w:rsidRDefault="00D5516C" w:rsidP="00D11041">
      <w:pPr>
        <w:pStyle w:val="m1a"/>
      </w:pPr>
      <w:bookmarkStart w:id="103" w:name="_Toc242703588"/>
      <w:bookmarkStart w:id="104" w:name="_Toc242707381"/>
      <w:r>
        <w:t>PHÂN TÍCH HỆ THỐNG</w:t>
      </w:r>
      <w:bookmarkEnd w:id="103"/>
      <w:bookmarkEnd w:id="104"/>
    </w:p>
    <w:p w14:paraId="56E9F053" w14:textId="77777777" w:rsidR="00D5516C" w:rsidRPr="00971E10" w:rsidRDefault="00D5516C" w:rsidP="002F52F2">
      <w:pPr>
        <w:pStyle w:val="m2"/>
      </w:pPr>
      <w:bookmarkStart w:id="105" w:name="_Toc240897707"/>
      <w:bookmarkStart w:id="106" w:name="_Toc242698968"/>
      <w:bookmarkStart w:id="107" w:name="_Toc242703589"/>
      <w:bookmarkStart w:id="108" w:name="_Toc242707382"/>
      <w:r w:rsidRPr="00971E10">
        <w:t>Danh sách các Actor</w:t>
      </w:r>
      <w:bookmarkEnd w:id="105"/>
      <w:bookmarkEnd w:id="106"/>
      <w:bookmarkEnd w:id="107"/>
      <w:bookmarkEnd w:id="108"/>
    </w:p>
    <w:p w14:paraId="67B58B39"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3AAAF933" w14:textId="77777777" w:rsidR="00881E78" w:rsidRPr="00971E10" w:rsidRDefault="00881E78" w:rsidP="00E2136D">
      <w:pPr>
        <w:pStyle w:val="bang1"/>
      </w:pPr>
      <w:bookmarkStart w:id="109" w:name="_Toc240291978"/>
      <w:bookmarkStart w:id="110" w:name="_Toc240898834"/>
      <w:bookmarkStart w:id="111" w:name="_Toc242699080"/>
      <w:bookmarkStart w:id="112" w:name="_Toc242707484"/>
      <w:r w:rsidRPr="00971E10">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971E10" w14:paraId="1A7889A3" w14:textId="77777777" w:rsidTr="00DF318B">
        <w:tc>
          <w:tcPr>
            <w:tcW w:w="679" w:type="dxa"/>
          </w:tcPr>
          <w:p w14:paraId="4C26FE28" w14:textId="77777777" w:rsidR="00881E78" w:rsidRPr="00971E10" w:rsidRDefault="00881E78" w:rsidP="00881E78">
            <w:pPr>
              <w:jc w:val="center"/>
              <w:rPr>
                <w:noProof/>
                <w:szCs w:val="26"/>
              </w:rPr>
            </w:pPr>
            <w:r w:rsidRPr="00971E10">
              <w:rPr>
                <w:noProof/>
                <w:szCs w:val="26"/>
              </w:rPr>
              <w:t>STT</w:t>
            </w:r>
          </w:p>
        </w:tc>
        <w:tc>
          <w:tcPr>
            <w:tcW w:w="3006" w:type="dxa"/>
          </w:tcPr>
          <w:p w14:paraId="0EF11C33" w14:textId="77777777" w:rsidR="00881E78" w:rsidRPr="00971E10" w:rsidRDefault="00881E78" w:rsidP="00881E78">
            <w:pPr>
              <w:jc w:val="center"/>
              <w:rPr>
                <w:noProof/>
                <w:szCs w:val="26"/>
              </w:rPr>
            </w:pPr>
            <w:r w:rsidRPr="00971E10">
              <w:rPr>
                <w:noProof/>
                <w:szCs w:val="26"/>
              </w:rPr>
              <w:t>Tác Nhân</w:t>
            </w:r>
          </w:p>
        </w:tc>
        <w:tc>
          <w:tcPr>
            <w:tcW w:w="5706" w:type="dxa"/>
          </w:tcPr>
          <w:p w14:paraId="52D397EF" w14:textId="77777777" w:rsidR="00881E78" w:rsidRPr="00971E10" w:rsidRDefault="00881E78" w:rsidP="00881E78">
            <w:pPr>
              <w:jc w:val="center"/>
              <w:rPr>
                <w:noProof/>
                <w:szCs w:val="26"/>
              </w:rPr>
            </w:pPr>
            <w:r w:rsidRPr="00971E10">
              <w:rPr>
                <w:noProof/>
                <w:szCs w:val="26"/>
              </w:rPr>
              <w:t>Mô Tả</w:t>
            </w:r>
          </w:p>
        </w:tc>
      </w:tr>
      <w:tr w:rsidR="00881E78" w:rsidRPr="00971E10" w14:paraId="61D3454C" w14:textId="77777777" w:rsidTr="00DF318B">
        <w:tc>
          <w:tcPr>
            <w:tcW w:w="679" w:type="dxa"/>
          </w:tcPr>
          <w:p w14:paraId="1D44F594" w14:textId="77777777" w:rsidR="00881E78" w:rsidRPr="00971E10" w:rsidRDefault="00881E78" w:rsidP="00881E78">
            <w:pPr>
              <w:jc w:val="center"/>
              <w:rPr>
                <w:noProof/>
                <w:szCs w:val="26"/>
              </w:rPr>
            </w:pPr>
            <w:r w:rsidRPr="00971E10">
              <w:rPr>
                <w:noProof/>
                <w:szCs w:val="26"/>
              </w:rPr>
              <w:t>1</w:t>
            </w:r>
          </w:p>
        </w:tc>
        <w:tc>
          <w:tcPr>
            <w:tcW w:w="3006" w:type="dxa"/>
          </w:tcPr>
          <w:p w14:paraId="798DED8D" w14:textId="77777777" w:rsidR="00194873" w:rsidRPr="00971E10" w:rsidRDefault="00881E78" w:rsidP="00881E78">
            <w:pPr>
              <w:jc w:val="center"/>
              <w:rPr>
                <w:noProof/>
                <w:szCs w:val="26"/>
              </w:rPr>
            </w:pPr>
            <w:r w:rsidRPr="00971E10">
              <w:rPr>
                <w:noProof/>
                <w:szCs w:val="26"/>
              </w:rPr>
              <w:t>Quản trị viên</w:t>
            </w:r>
          </w:p>
          <w:p w14:paraId="54DF42AB" w14:textId="77777777" w:rsidR="00881E78" w:rsidRPr="00971E10" w:rsidRDefault="00881E78" w:rsidP="00881E78">
            <w:pPr>
              <w:jc w:val="center"/>
              <w:rPr>
                <w:noProof/>
                <w:szCs w:val="26"/>
              </w:rPr>
            </w:pPr>
            <w:r w:rsidRPr="00971E10">
              <w:rPr>
                <w:noProof/>
                <w:szCs w:val="26"/>
              </w:rPr>
              <w:t>(Admin)</w:t>
            </w:r>
          </w:p>
        </w:tc>
        <w:tc>
          <w:tcPr>
            <w:tcW w:w="5706" w:type="dxa"/>
          </w:tcPr>
          <w:p w14:paraId="140D6B1F"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1C507542" w14:textId="77777777" w:rsidTr="00DF318B">
        <w:tc>
          <w:tcPr>
            <w:tcW w:w="679" w:type="dxa"/>
          </w:tcPr>
          <w:p w14:paraId="011667EE" w14:textId="77777777" w:rsidR="00881E78" w:rsidRPr="00971E10" w:rsidRDefault="00881E78" w:rsidP="00881E78">
            <w:pPr>
              <w:jc w:val="center"/>
              <w:rPr>
                <w:noProof/>
                <w:szCs w:val="26"/>
              </w:rPr>
            </w:pPr>
            <w:r w:rsidRPr="00971E10">
              <w:rPr>
                <w:noProof/>
                <w:szCs w:val="26"/>
              </w:rPr>
              <w:t>2</w:t>
            </w:r>
          </w:p>
        </w:tc>
        <w:tc>
          <w:tcPr>
            <w:tcW w:w="3006" w:type="dxa"/>
          </w:tcPr>
          <w:p w14:paraId="539DB77A" w14:textId="77777777" w:rsidR="00194873" w:rsidRPr="00971E10" w:rsidRDefault="00881E78" w:rsidP="00194873">
            <w:pPr>
              <w:jc w:val="center"/>
              <w:rPr>
                <w:noProof/>
                <w:szCs w:val="26"/>
              </w:rPr>
            </w:pPr>
            <w:r w:rsidRPr="00971E10">
              <w:rPr>
                <w:noProof/>
                <w:szCs w:val="26"/>
              </w:rPr>
              <w:t>Biên tập viên</w:t>
            </w:r>
          </w:p>
          <w:p w14:paraId="6494AEFE" w14:textId="77777777" w:rsidR="00881E78" w:rsidRPr="00971E10" w:rsidRDefault="00881E78" w:rsidP="00194873">
            <w:pPr>
              <w:jc w:val="center"/>
              <w:rPr>
                <w:noProof/>
                <w:szCs w:val="26"/>
              </w:rPr>
            </w:pPr>
            <w:r w:rsidRPr="00971E10">
              <w:rPr>
                <w:noProof/>
                <w:szCs w:val="26"/>
              </w:rPr>
              <w:t>(Editor)</w:t>
            </w:r>
          </w:p>
        </w:tc>
        <w:tc>
          <w:tcPr>
            <w:tcW w:w="5706" w:type="dxa"/>
          </w:tcPr>
          <w:p w14:paraId="370A2C40"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42BD52B2" w14:textId="77777777" w:rsidTr="00DF318B">
        <w:tc>
          <w:tcPr>
            <w:tcW w:w="679" w:type="dxa"/>
          </w:tcPr>
          <w:p w14:paraId="55AF2EEE" w14:textId="77777777" w:rsidR="00881E78" w:rsidRPr="00971E10" w:rsidRDefault="001C3932" w:rsidP="00881E78">
            <w:pPr>
              <w:jc w:val="center"/>
              <w:rPr>
                <w:noProof/>
                <w:szCs w:val="26"/>
              </w:rPr>
            </w:pPr>
            <w:r w:rsidRPr="00971E10">
              <w:rPr>
                <w:noProof/>
                <w:szCs w:val="26"/>
              </w:rPr>
              <w:t>3</w:t>
            </w:r>
          </w:p>
        </w:tc>
        <w:tc>
          <w:tcPr>
            <w:tcW w:w="3006" w:type="dxa"/>
          </w:tcPr>
          <w:p w14:paraId="3CA84504"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1E6C7B27" w14:textId="77777777" w:rsidR="00881E78" w:rsidRPr="00971E10" w:rsidRDefault="00194873" w:rsidP="00DF318B">
            <w:pPr>
              <w:rPr>
                <w:noProof/>
                <w:szCs w:val="26"/>
              </w:rPr>
            </w:pPr>
            <w:r w:rsidRPr="00971E10">
              <w:rPr>
                <w:noProof/>
                <w:color w:val="1E1E1E"/>
                <w:szCs w:val="26"/>
              </w:rPr>
              <w:t xml:space="preserve">Đại diện cho các đại diện truyền thông của các Tổ công đoàn trực thuộc, giảng viên hoặc cán bộ tích </w:t>
            </w:r>
            <w:r w:rsidRPr="00971E10">
              <w:rPr>
                <w:noProof/>
                <w:color w:val="1E1E1E"/>
                <w:szCs w:val="26"/>
              </w:rPr>
              <w:lastRenderedPageBreak/>
              <w:t>cực tham gia đóng góp bài viết, báo cáo phong trào.</w:t>
            </w:r>
          </w:p>
        </w:tc>
      </w:tr>
      <w:tr w:rsidR="00881E78" w:rsidRPr="00971E10" w14:paraId="2E3D5F98" w14:textId="77777777" w:rsidTr="00DF318B">
        <w:tc>
          <w:tcPr>
            <w:tcW w:w="679" w:type="dxa"/>
          </w:tcPr>
          <w:p w14:paraId="741A5419" w14:textId="77777777" w:rsidR="00881E78" w:rsidRPr="00971E10" w:rsidRDefault="001C3932" w:rsidP="00881E78">
            <w:pPr>
              <w:jc w:val="center"/>
              <w:rPr>
                <w:noProof/>
                <w:szCs w:val="26"/>
              </w:rPr>
            </w:pPr>
            <w:r w:rsidRPr="00971E10">
              <w:rPr>
                <w:noProof/>
                <w:szCs w:val="26"/>
              </w:rPr>
              <w:lastRenderedPageBreak/>
              <w:t>4</w:t>
            </w:r>
          </w:p>
        </w:tc>
        <w:tc>
          <w:tcPr>
            <w:tcW w:w="3006" w:type="dxa"/>
          </w:tcPr>
          <w:p w14:paraId="31193054"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2E5FDA1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03892483" w14:textId="77777777" w:rsidR="00BF7CCE" w:rsidRPr="00971E10" w:rsidRDefault="00BF7CCE" w:rsidP="00BF7CCE">
      <w:pPr>
        <w:rPr>
          <w:noProof/>
          <w:szCs w:val="26"/>
        </w:rPr>
      </w:pPr>
    </w:p>
    <w:p w14:paraId="3F4A6458" w14:textId="77777777" w:rsidR="00DF318B" w:rsidRPr="00971E10" w:rsidRDefault="00DF318B" w:rsidP="002F52F2">
      <w:pPr>
        <w:pStyle w:val="m2"/>
      </w:pPr>
      <w:bookmarkStart w:id="113" w:name="_Toc240897708"/>
      <w:bookmarkStart w:id="114" w:name="_Toc242698969"/>
      <w:bookmarkStart w:id="115" w:name="_Toc242703590"/>
      <w:bookmarkStart w:id="116" w:name="_Toc242707383"/>
      <w:r w:rsidRPr="00971E10">
        <w:t>Danh sách Use Case</w:t>
      </w:r>
      <w:bookmarkEnd w:id="113"/>
      <w:bookmarkEnd w:id="114"/>
      <w:bookmarkEnd w:id="115"/>
      <w:bookmarkEnd w:id="116"/>
    </w:p>
    <w:p w14:paraId="23F86AFF" w14:textId="77777777" w:rsidR="00443957" w:rsidRPr="00971E10" w:rsidRDefault="00AA4ADD" w:rsidP="00E2136D">
      <w:pPr>
        <w:pStyle w:val="bang1"/>
      </w:pPr>
      <w:bookmarkStart w:id="117" w:name="_Toc240291979"/>
      <w:bookmarkStart w:id="118" w:name="_Toc240898835"/>
      <w:bookmarkStart w:id="119" w:name="_Toc242699081"/>
      <w:bookmarkStart w:id="120" w:name="_Toc242707485"/>
      <w:r w:rsidRPr="00971E10">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971E10" w14:paraId="272ED12D" w14:textId="77777777" w:rsidTr="00A95ED4">
        <w:trPr>
          <w:trHeight w:val="364"/>
        </w:trPr>
        <w:tc>
          <w:tcPr>
            <w:tcW w:w="1098" w:type="dxa"/>
          </w:tcPr>
          <w:p w14:paraId="0C2D891D"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9F1D428"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5D64EC54"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03CB3EA4"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7DC272D1" w14:textId="77777777" w:rsidTr="00A95ED4">
        <w:tc>
          <w:tcPr>
            <w:tcW w:w="1098" w:type="dxa"/>
          </w:tcPr>
          <w:p w14:paraId="4A1B7CA5" w14:textId="77777777" w:rsidR="00443957" w:rsidRPr="00971E10" w:rsidRDefault="00443957" w:rsidP="00443957">
            <w:pPr>
              <w:jc w:val="center"/>
              <w:rPr>
                <w:noProof/>
                <w:szCs w:val="26"/>
              </w:rPr>
            </w:pPr>
            <w:r w:rsidRPr="00971E10">
              <w:rPr>
                <w:noProof/>
                <w:szCs w:val="26"/>
              </w:rPr>
              <w:t>UC_001</w:t>
            </w:r>
          </w:p>
        </w:tc>
        <w:tc>
          <w:tcPr>
            <w:tcW w:w="1507" w:type="dxa"/>
          </w:tcPr>
          <w:p w14:paraId="1B89A2DB"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0A396808"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57589E6C"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09D1CEEC" w14:textId="77777777" w:rsidTr="00A95ED4">
        <w:tc>
          <w:tcPr>
            <w:tcW w:w="1098" w:type="dxa"/>
          </w:tcPr>
          <w:p w14:paraId="27BBB71C" w14:textId="77777777" w:rsidR="00443957" w:rsidRPr="00971E10" w:rsidRDefault="00443957" w:rsidP="00443957">
            <w:pPr>
              <w:jc w:val="center"/>
              <w:rPr>
                <w:noProof/>
                <w:szCs w:val="26"/>
              </w:rPr>
            </w:pPr>
            <w:r w:rsidRPr="00971E10">
              <w:rPr>
                <w:noProof/>
                <w:szCs w:val="26"/>
              </w:rPr>
              <w:t>UC_002</w:t>
            </w:r>
          </w:p>
        </w:tc>
        <w:tc>
          <w:tcPr>
            <w:tcW w:w="1507" w:type="dxa"/>
          </w:tcPr>
          <w:p w14:paraId="676C7853"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4750E91C"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060BB2AA"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312144F0" w14:textId="77777777" w:rsidTr="00A95ED4">
        <w:tc>
          <w:tcPr>
            <w:tcW w:w="1098" w:type="dxa"/>
          </w:tcPr>
          <w:p w14:paraId="50FBD8D3" w14:textId="77777777" w:rsidR="00443957" w:rsidRPr="00971E10" w:rsidRDefault="00443957" w:rsidP="00443957">
            <w:pPr>
              <w:jc w:val="center"/>
              <w:rPr>
                <w:noProof/>
                <w:szCs w:val="26"/>
              </w:rPr>
            </w:pPr>
            <w:r w:rsidRPr="00971E10">
              <w:rPr>
                <w:noProof/>
                <w:szCs w:val="26"/>
              </w:rPr>
              <w:t>UC_003</w:t>
            </w:r>
          </w:p>
        </w:tc>
        <w:tc>
          <w:tcPr>
            <w:tcW w:w="1507" w:type="dxa"/>
          </w:tcPr>
          <w:p w14:paraId="68B9ED1E"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3FCA8944"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5800C8B9"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435EEEC4" w14:textId="77777777" w:rsidTr="00A95ED4">
        <w:tc>
          <w:tcPr>
            <w:tcW w:w="1098" w:type="dxa"/>
          </w:tcPr>
          <w:p w14:paraId="645E7BF5" w14:textId="77777777" w:rsidR="00443957" w:rsidRPr="00971E10" w:rsidRDefault="00443957" w:rsidP="00443957">
            <w:pPr>
              <w:jc w:val="center"/>
              <w:rPr>
                <w:noProof/>
                <w:szCs w:val="26"/>
              </w:rPr>
            </w:pPr>
            <w:r w:rsidRPr="00971E10">
              <w:rPr>
                <w:noProof/>
                <w:szCs w:val="26"/>
              </w:rPr>
              <w:t>UC_004</w:t>
            </w:r>
          </w:p>
        </w:tc>
        <w:tc>
          <w:tcPr>
            <w:tcW w:w="1507" w:type="dxa"/>
          </w:tcPr>
          <w:p w14:paraId="17C65EDE"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30321D9A"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0DA66435"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67EACB91" w14:textId="77777777" w:rsidTr="00A95ED4">
        <w:tc>
          <w:tcPr>
            <w:tcW w:w="1098" w:type="dxa"/>
          </w:tcPr>
          <w:p w14:paraId="2BFAA0CF" w14:textId="77777777" w:rsidR="00443957" w:rsidRPr="00971E10" w:rsidRDefault="000910B4" w:rsidP="00443957">
            <w:pPr>
              <w:jc w:val="center"/>
              <w:rPr>
                <w:noProof/>
                <w:szCs w:val="26"/>
              </w:rPr>
            </w:pPr>
            <w:r w:rsidRPr="00971E10">
              <w:rPr>
                <w:noProof/>
                <w:szCs w:val="26"/>
              </w:rPr>
              <w:t>UC_005</w:t>
            </w:r>
          </w:p>
        </w:tc>
        <w:tc>
          <w:tcPr>
            <w:tcW w:w="1507" w:type="dxa"/>
          </w:tcPr>
          <w:p w14:paraId="48F7E33D"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68D58448"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240B84A"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230B9E2F" w14:textId="77777777" w:rsidTr="00A95ED4">
        <w:tc>
          <w:tcPr>
            <w:tcW w:w="1098" w:type="dxa"/>
          </w:tcPr>
          <w:p w14:paraId="35906DF7" w14:textId="77777777" w:rsidR="00443957" w:rsidRPr="00971E10" w:rsidRDefault="000910B4" w:rsidP="00443957">
            <w:pPr>
              <w:jc w:val="center"/>
              <w:rPr>
                <w:noProof/>
                <w:szCs w:val="26"/>
              </w:rPr>
            </w:pPr>
            <w:r w:rsidRPr="00971E10">
              <w:rPr>
                <w:noProof/>
                <w:szCs w:val="26"/>
              </w:rPr>
              <w:lastRenderedPageBreak/>
              <w:t>UC_006</w:t>
            </w:r>
          </w:p>
        </w:tc>
        <w:tc>
          <w:tcPr>
            <w:tcW w:w="1507" w:type="dxa"/>
          </w:tcPr>
          <w:p w14:paraId="00D772FA"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646296EB"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354494C2"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C0C6CA2" w14:textId="77777777" w:rsidTr="00A95ED4">
        <w:tc>
          <w:tcPr>
            <w:tcW w:w="1098" w:type="dxa"/>
          </w:tcPr>
          <w:p w14:paraId="0FC04466" w14:textId="77777777" w:rsidR="00443957" w:rsidRPr="00971E10" w:rsidRDefault="000910B4" w:rsidP="00443957">
            <w:pPr>
              <w:jc w:val="center"/>
              <w:rPr>
                <w:noProof/>
                <w:szCs w:val="26"/>
              </w:rPr>
            </w:pPr>
            <w:r w:rsidRPr="00971E10">
              <w:rPr>
                <w:noProof/>
                <w:szCs w:val="26"/>
              </w:rPr>
              <w:t>UC_007</w:t>
            </w:r>
          </w:p>
        </w:tc>
        <w:tc>
          <w:tcPr>
            <w:tcW w:w="1507" w:type="dxa"/>
          </w:tcPr>
          <w:p w14:paraId="5E0CAFEE"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27C6241D"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77644087"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5D597293" w14:textId="77777777" w:rsidTr="00A95ED4">
        <w:tc>
          <w:tcPr>
            <w:tcW w:w="1098" w:type="dxa"/>
          </w:tcPr>
          <w:p w14:paraId="63B06AC6" w14:textId="77777777" w:rsidR="00443957" w:rsidRPr="00971E10" w:rsidRDefault="000910B4" w:rsidP="00443957">
            <w:pPr>
              <w:jc w:val="center"/>
              <w:rPr>
                <w:noProof/>
                <w:szCs w:val="26"/>
              </w:rPr>
            </w:pPr>
            <w:r w:rsidRPr="00971E10">
              <w:rPr>
                <w:noProof/>
                <w:szCs w:val="26"/>
              </w:rPr>
              <w:t>UC_008</w:t>
            </w:r>
          </w:p>
        </w:tc>
        <w:tc>
          <w:tcPr>
            <w:tcW w:w="1507" w:type="dxa"/>
          </w:tcPr>
          <w:p w14:paraId="01FD2BAA"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6880C44A"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2EF7392E"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23AC14C2" w14:textId="77777777" w:rsidTr="00A95ED4">
        <w:tc>
          <w:tcPr>
            <w:tcW w:w="1098" w:type="dxa"/>
          </w:tcPr>
          <w:p w14:paraId="4B8D5B93" w14:textId="77777777" w:rsidR="00443957" w:rsidRPr="00971E10" w:rsidRDefault="000910B4" w:rsidP="00443957">
            <w:pPr>
              <w:jc w:val="center"/>
              <w:rPr>
                <w:noProof/>
                <w:szCs w:val="26"/>
              </w:rPr>
            </w:pPr>
            <w:r w:rsidRPr="00971E10">
              <w:rPr>
                <w:noProof/>
                <w:szCs w:val="26"/>
              </w:rPr>
              <w:t>UC_009</w:t>
            </w:r>
          </w:p>
        </w:tc>
        <w:tc>
          <w:tcPr>
            <w:tcW w:w="1507" w:type="dxa"/>
          </w:tcPr>
          <w:p w14:paraId="08FEFF02"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398992B8"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DCE7003"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7EBFD8F4" w14:textId="77777777" w:rsidTr="00A95ED4">
        <w:tc>
          <w:tcPr>
            <w:tcW w:w="1098" w:type="dxa"/>
          </w:tcPr>
          <w:p w14:paraId="1BA51F16" w14:textId="77777777" w:rsidR="00443957" w:rsidRPr="00971E10" w:rsidRDefault="000910B4" w:rsidP="00443957">
            <w:pPr>
              <w:jc w:val="center"/>
              <w:rPr>
                <w:noProof/>
                <w:szCs w:val="26"/>
              </w:rPr>
            </w:pPr>
            <w:r w:rsidRPr="00971E10">
              <w:rPr>
                <w:noProof/>
                <w:szCs w:val="26"/>
              </w:rPr>
              <w:t>UC_010</w:t>
            </w:r>
          </w:p>
        </w:tc>
        <w:tc>
          <w:tcPr>
            <w:tcW w:w="1507" w:type="dxa"/>
          </w:tcPr>
          <w:p w14:paraId="28A642D8"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0D5F269F"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1659668C"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64384EE1" w14:textId="77777777" w:rsidTr="00A95ED4">
        <w:tc>
          <w:tcPr>
            <w:tcW w:w="1098" w:type="dxa"/>
          </w:tcPr>
          <w:p w14:paraId="20F30F84" w14:textId="77777777" w:rsidR="00443957" w:rsidRPr="00971E10" w:rsidRDefault="000910B4" w:rsidP="00443957">
            <w:pPr>
              <w:jc w:val="center"/>
              <w:rPr>
                <w:noProof/>
                <w:szCs w:val="26"/>
              </w:rPr>
            </w:pPr>
            <w:r w:rsidRPr="00971E10">
              <w:rPr>
                <w:noProof/>
                <w:szCs w:val="26"/>
              </w:rPr>
              <w:t>UC_011</w:t>
            </w:r>
          </w:p>
        </w:tc>
        <w:tc>
          <w:tcPr>
            <w:tcW w:w="1507" w:type="dxa"/>
          </w:tcPr>
          <w:p w14:paraId="27A6ECA2"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49D0C6BC"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696509DD"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24BBFC75" w14:textId="77777777" w:rsidTr="00A95ED4">
        <w:tc>
          <w:tcPr>
            <w:tcW w:w="1098" w:type="dxa"/>
          </w:tcPr>
          <w:p w14:paraId="5F3707A5" w14:textId="77777777" w:rsidR="00443957" w:rsidRPr="00971E10" w:rsidRDefault="000910B4" w:rsidP="00443957">
            <w:pPr>
              <w:jc w:val="center"/>
              <w:rPr>
                <w:noProof/>
                <w:szCs w:val="26"/>
              </w:rPr>
            </w:pPr>
            <w:r w:rsidRPr="00971E10">
              <w:rPr>
                <w:noProof/>
                <w:szCs w:val="26"/>
              </w:rPr>
              <w:t>UC_012</w:t>
            </w:r>
          </w:p>
        </w:tc>
        <w:tc>
          <w:tcPr>
            <w:tcW w:w="1507" w:type="dxa"/>
          </w:tcPr>
          <w:p w14:paraId="5D2D3316"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2A0DAD48"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69BD7846"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4F43236B" w14:textId="77777777" w:rsidTr="00A95ED4">
        <w:tc>
          <w:tcPr>
            <w:tcW w:w="1098" w:type="dxa"/>
          </w:tcPr>
          <w:p w14:paraId="5AD0E4FA" w14:textId="77777777" w:rsidR="00443957" w:rsidRPr="00971E10" w:rsidRDefault="000910B4" w:rsidP="00443957">
            <w:pPr>
              <w:jc w:val="center"/>
              <w:rPr>
                <w:noProof/>
                <w:szCs w:val="26"/>
              </w:rPr>
            </w:pPr>
            <w:r w:rsidRPr="00971E10">
              <w:rPr>
                <w:noProof/>
                <w:szCs w:val="26"/>
              </w:rPr>
              <w:t>UC_013</w:t>
            </w:r>
          </w:p>
        </w:tc>
        <w:tc>
          <w:tcPr>
            <w:tcW w:w="1507" w:type="dxa"/>
          </w:tcPr>
          <w:p w14:paraId="1AED27CF"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171CF3A3"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4CBB79F9"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291C1E38" w14:textId="77777777" w:rsidTr="00A95ED4">
        <w:tc>
          <w:tcPr>
            <w:tcW w:w="1098" w:type="dxa"/>
          </w:tcPr>
          <w:p w14:paraId="5DB2912B" w14:textId="77777777" w:rsidR="00443957" w:rsidRPr="00971E10" w:rsidRDefault="000910B4" w:rsidP="00443957">
            <w:pPr>
              <w:jc w:val="center"/>
              <w:rPr>
                <w:noProof/>
                <w:szCs w:val="26"/>
              </w:rPr>
            </w:pPr>
            <w:r w:rsidRPr="00971E10">
              <w:rPr>
                <w:noProof/>
                <w:szCs w:val="26"/>
              </w:rPr>
              <w:lastRenderedPageBreak/>
              <w:t>UC_014</w:t>
            </w:r>
          </w:p>
        </w:tc>
        <w:tc>
          <w:tcPr>
            <w:tcW w:w="1507" w:type="dxa"/>
          </w:tcPr>
          <w:p w14:paraId="2677FB89"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63F9733C" w14:textId="77777777" w:rsidR="00443957" w:rsidRPr="00971E10" w:rsidRDefault="00443957" w:rsidP="00443957">
            <w:pPr>
              <w:rPr>
                <w:noProof/>
                <w:szCs w:val="26"/>
              </w:rPr>
            </w:pPr>
            <w:r w:rsidRPr="00971E10">
              <w:rPr>
                <w:noProof/>
                <w:szCs w:val="26"/>
              </w:rPr>
              <w:t>Số hóa quy trình báo cáo hoạt động định kỳ hằng tháng của các Tổ Công đoàn trực thuộc.</w:t>
            </w:r>
          </w:p>
        </w:tc>
        <w:tc>
          <w:tcPr>
            <w:tcW w:w="3399" w:type="dxa"/>
          </w:tcPr>
          <w:p w14:paraId="73C6B509"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71A93BB6" w14:textId="77777777" w:rsidTr="00A95ED4">
        <w:tc>
          <w:tcPr>
            <w:tcW w:w="1098" w:type="dxa"/>
          </w:tcPr>
          <w:p w14:paraId="36C01F3D" w14:textId="77777777" w:rsidR="00443957" w:rsidRPr="00971E10" w:rsidRDefault="000910B4" w:rsidP="00443957">
            <w:pPr>
              <w:jc w:val="center"/>
              <w:rPr>
                <w:noProof/>
                <w:szCs w:val="26"/>
              </w:rPr>
            </w:pPr>
            <w:r w:rsidRPr="00971E10">
              <w:rPr>
                <w:noProof/>
                <w:szCs w:val="26"/>
              </w:rPr>
              <w:t>UC_015</w:t>
            </w:r>
          </w:p>
        </w:tc>
        <w:tc>
          <w:tcPr>
            <w:tcW w:w="1507" w:type="dxa"/>
          </w:tcPr>
          <w:p w14:paraId="037B3949"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29515BFE"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3142FB23"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6906303F" w14:textId="77777777" w:rsidTr="00A95ED4">
        <w:tc>
          <w:tcPr>
            <w:tcW w:w="1098" w:type="dxa"/>
          </w:tcPr>
          <w:p w14:paraId="0464B8B2" w14:textId="77777777" w:rsidR="00443957" w:rsidRPr="00971E10" w:rsidRDefault="000910B4" w:rsidP="00443957">
            <w:pPr>
              <w:jc w:val="center"/>
              <w:rPr>
                <w:noProof/>
                <w:szCs w:val="26"/>
              </w:rPr>
            </w:pPr>
            <w:r w:rsidRPr="00971E10">
              <w:rPr>
                <w:noProof/>
                <w:szCs w:val="26"/>
              </w:rPr>
              <w:t>UC_016</w:t>
            </w:r>
          </w:p>
        </w:tc>
        <w:tc>
          <w:tcPr>
            <w:tcW w:w="1507" w:type="dxa"/>
          </w:tcPr>
          <w:p w14:paraId="270E36A5"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67531156"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78CCEF53"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769C7F1B" w14:textId="77777777" w:rsidTr="00A95ED4">
        <w:tc>
          <w:tcPr>
            <w:tcW w:w="1098" w:type="dxa"/>
          </w:tcPr>
          <w:p w14:paraId="2D75CCB6" w14:textId="77777777" w:rsidR="00443957" w:rsidRPr="00971E10" w:rsidRDefault="000910B4" w:rsidP="00443957">
            <w:pPr>
              <w:jc w:val="center"/>
              <w:rPr>
                <w:noProof/>
                <w:szCs w:val="26"/>
              </w:rPr>
            </w:pPr>
            <w:r w:rsidRPr="00971E10">
              <w:rPr>
                <w:noProof/>
                <w:szCs w:val="26"/>
              </w:rPr>
              <w:t>UC_017</w:t>
            </w:r>
          </w:p>
        </w:tc>
        <w:tc>
          <w:tcPr>
            <w:tcW w:w="1507" w:type="dxa"/>
          </w:tcPr>
          <w:p w14:paraId="1B3B2435"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46E8C0AC"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6A3461E5"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55E5AE0A" w14:textId="77777777" w:rsidTr="00A95ED4">
        <w:tc>
          <w:tcPr>
            <w:tcW w:w="1098" w:type="dxa"/>
          </w:tcPr>
          <w:p w14:paraId="6CC524BE" w14:textId="77777777" w:rsidR="00443957" w:rsidRPr="00971E10" w:rsidRDefault="000910B4" w:rsidP="00443957">
            <w:pPr>
              <w:jc w:val="center"/>
              <w:rPr>
                <w:noProof/>
                <w:szCs w:val="26"/>
              </w:rPr>
            </w:pPr>
            <w:r w:rsidRPr="00971E10">
              <w:rPr>
                <w:noProof/>
                <w:szCs w:val="26"/>
              </w:rPr>
              <w:t>UC_018</w:t>
            </w:r>
          </w:p>
        </w:tc>
        <w:tc>
          <w:tcPr>
            <w:tcW w:w="1507" w:type="dxa"/>
          </w:tcPr>
          <w:p w14:paraId="621F89A1"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6EEFC206"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7EF34687"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334779B6" w14:textId="77777777" w:rsidTr="00A95ED4">
        <w:tc>
          <w:tcPr>
            <w:tcW w:w="1098" w:type="dxa"/>
          </w:tcPr>
          <w:p w14:paraId="67529F5B" w14:textId="77777777" w:rsidR="00443957" w:rsidRPr="00971E10" w:rsidRDefault="000910B4" w:rsidP="00443957">
            <w:pPr>
              <w:jc w:val="center"/>
              <w:rPr>
                <w:noProof/>
                <w:szCs w:val="26"/>
              </w:rPr>
            </w:pPr>
            <w:r w:rsidRPr="00971E10">
              <w:rPr>
                <w:noProof/>
                <w:szCs w:val="26"/>
              </w:rPr>
              <w:t>UC_019</w:t>
            </w:r>
          </w:p>
        </w:tc>
        <w:tc>
          <w:tcPr>
            <w:tcW w:w="1507" w:type="dxa"/>
          </w:tcPr>
          <w:p w14:paraId="67B84B3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242A38B3"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02CDFBF4"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031ABDCC" w14:textId="77777777" w:rsidTr="00A95ED4">
        <w:tc>
          <w:tcPr>
            <w:tcW w:w="1098" w:type="dxa"/>
          </w:tcPr>
          <w:p w14:paraId="58150C31" w14:textId="77777777" w:rsidR="00443957" w:rsidRPr="00971E10" w:rsidRDefault="000910B4" w:rsidP="00443957">
            <w:pPr>
              <w:jc w:val="center"/>
              <w:rPr>
                <w:noProof/>
                <w:szCs w:val="26"/>
              </w:rPr>
            </w:pPr>
            <w:r w:rsidRPr="00971E10">
              <w:rPr>
                <w:noProof/>
                <w:szCs w:val="26"/>
              </w:rPr>
              <w:t>UC_020</w:t>
            </w:r>
          </w:p>
        </w:tc>
        <w:tc>
          <w:tcPr>
            <w:tcW w:w="1507" w:type="dxa"/>
          </w:tcPr>
          <w:p w14:paraId="3A8192CF"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17E9F554"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05756119"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7286250C" w14:textId="77777777" w:rsidTr="00A95ED4">
        <w:tc>
          <w:tcPr>
            <w:tcW w:w="1098" w:type="dxa"/>
          </w:tcPr>
          <w:p w14:paraId="33EFFA0D" w14:textId="77777777" w:rsidR="00443957" w:rsidRPr="00971E10" w:rsidRDefault="000910B4" w:rsidP="00443957">
            <w:pPr>
              <w:jc w:val="center"/>
              <w:rPr>
                <w:noProof/>
                <w:szCs w:val="26"/>
              </w:rPr>
            </w:pPr>
            <w:r w:rsidRPr="00971E10">
              <w:rPr>
                <w:noProof/>
                <w:szCs w:val="26"/>
              </w:rPr>
              <w:t>UC_021</w:t>
            </w:r>
          </w:p>
        </w:tc>
        <w:tc>
          <w:tcPr>
            <w:tcW w:w="1507" w:type="dxa"/>
          </w:tcPr>
          <w:p w14:paraId="18588E62"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185AFEED"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75F27BD9"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12F79FA0" w14:textId="77777777" w:rsidTr="00A95ED4">
        <w:tc>
          <w:tcPr>
            <w:tcW w:w="1098" w:type="dxa"/>
          </w:tcPr>
          <w:p w14:paraId="1F4828E2" w14:textId="77777777" w:rsidR="00443957" w:rsidRPr="00971E10" w:rsidRDefault="000910B4" w:rsidP="00443957">
            <w:pPr>
              <w:jc w:val="center"/>
              <w:rPr>
                <w:noProof/>
                <w:szCs w:val="26"/>
              </w:rPr>
            </w:pPr>
            <w:r w:rsidRPr="00971E10">
              <w:rPr>
                <w:noProof/>
                <w:szCs w:val="26"/>
              </w:rPr>
              <w:lastRenderedPageBreak/>
              <w:t>UC_022</w:t>
            </w:r>
          </w:p>
        </w:tc>
        <w:tc>
          <w:tcPr>
            <w:tcW w:w="1507" w:type="dxa"/>
          </w:tcPr>
          <w:p w14:paraId="2E5532C1"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1588E8FD"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405EE157"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29865693" w14:textId="77777777" w:rsidTr="00A95ED4">
        <w:tc>
          <w:tcPr>
            <w:tcW w:w="1098" w:type="dxa"/>
          </w:tcPr>
          <w:p w14:paraId="40B36882" w14:textId="77777777" w:rsidR="000910B4" w:rsidRPr="00971E10" w:rsidRDefault="000910B4" w:rsidP="00443957">
            <w:pPr>
              <w:jc w:val="center"/>
              <w:rPr>
                <w:noProof/>
                <w:szCs w:val="26"/>
              </w:rPr>
            </w:pPr>
            <w:r w:rsidRPr="00971E10">
              <w:rPr>
                <w:noProof/>
                <w:szCs w:val="26"/>
              </w:rPr>
              <w:t>UC_023</w:t>
            </w:r>
          </w:p>
        </w:tc>
        <w:tc>
          <w:tcPr>
            <w:tcW w:w="1507" w:type="dxa"/>
          </w:tcPr>
          <w:p w14:paraId="3DBD2396"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C0AFB99"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6C62E8B5" w14:textId="77777777" w:rsidR="000910B4" w:rsidRPr="00971E10" w:rsidRDefault="000910B4" w:rsidP="00443957">
            <w:pPr>
              <w:rPr>
                <w:noProof/>
                <w:szCs w:val="26"/>
              </w:rPr>
            </w:pPr>
            <w:r w:rsidRPr="00971E10">
              <w:rPr>
                <w:noProof/>
                <w:szCs w:val="26"/>
              </w:rPr>
              <w:t>Quản lý danh mục chuyên mục tin tức; quản lý danh sách các Tổ Công đoàn; quản lý danh mục văn bản, biểu mẫu.</w:t>
            </w:r>
          </w:p>
        </w:tc>
      </w:tr>
      <w:tr w:rsidR="000910B4" w:rsidRPr="00971E10" w14:paraId="4A9C53E5" w14:textId="77777777" w:rsidTr="00A95ED4">
        <w:tc>
          <w:tcPr>
            <w:tcW w:w="1098" w:type="dxa"/>
          </w:tcPr>
          <w:p w14:paraId="21B411C2" w14:textId="77777777" w:rsidR="000910B4" w:rsidRPr="00971E10" w:rsidRDefault="000910B4" w:rsidP="00443957">
            <w:pPr>
              <w:jc w:val="center"/>
              <w:rPr>
                <w:noProof/>
                <w:szCs w:val="26"/>
              </w:rPr>
            </w:pPr>
            <w:r w:rsidRPr="00971E10">
              <w:rPr>
                <w:noProof/>
                <w:szCs w:val="26"/>
              </w:rPr>
              <w:t>UC_024</w:t>
            </w:r>
          </w:p>
        </w:tc>
        <w:tc>
          <w:tcPr>
            <w:tcW w:w="1507" w:type="dxa"/>
          </w:tcPr>
          <w:p w14:paraId="1419F67A"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4311663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0D8BE351"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733CA073" w14:textId="77777777" w:rsidTr="00A95ED4">
        <w:trPr>
          <w:trHeight w:val="157"/>
        </w:trPr>
        <w:tc>
          <w:tcPr>
            <w:tcW w:w="1098" w:type="dxa"/>
          </w:tcPr>
          <w:p w14:paraId="6A4B5E3E" w14:textId="77777777" w:rsidR="000910B4" w:rsidRPr="00971E10" w:rsidRDefault="000910B4" w:rsidP="00443957">
            <w:pPr>
              <w:jc w:val="center"/>
              <w:rPr>
                <w:noProof/>
                <w:szCs w:val="26"/>
              </w:rPr>
            </w:pPr>
            <w:r w:rsidRPr="00971E10">
              <w:rPr>
                <w:noProof/>
                <w:szCs w:val="26"/>
              </w:rPr>
              <w:t>UC_025</w:t>
            </w:r>
          </w:p>
        </w:tc>
        <w:tc>
          <w:tcPr>
            <w:tcW w:w="1507" w:type="dxa"/>
          </w:tcPr>
          <w:p w14:paraId="686B597F"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79554954"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57EB26CE"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342AA147" w14:textId="77777777" w:rsidTr="00A95ED4">
        <w:trPr>
          <w:trHeight w:val="157"/>
        </w:trPr>
        <w:tc>
          <w:tcPr>
            <w:tcW w:w="1098" w:type="dxa"/>
          </w:tcPr>
          <w:p w14:paraId="77E44007" w14:textId="77777777" w:rsidR="00443957" w:rsidRPr="00971E10" w:rsidRDefault="000910B4" w:rsidP="00443957">
            <w:pPr>
              <w:jc w:val="center"/>
              <w:rPr>
                <w:noProof/>
                <w:szCs w:val="26"/>
              </w:rPr>
            </w:pPr>
            <w:r w:rsidRPr="00971E10">
              <w:rPr>
                <w:noProof/>
                <w:szCs w:val="26"/>
              </w:rPr>
              <w:t>UC_026</w:t>
            </w:r>
          </w:p>
        </w:tc>
        <w:tc>
          <w:tcPr>
            <w:tcW w:w="1507" w:type="dxa"/>
          </w:tcPr>
          <w:p w14:paraId="0A794E3F"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ABB8A8B"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37BEF786"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6279F336" w14:textId="77777777" w:rsidR="00443957" w:rsidRPr="00971E10" w:rsidRDefault="00443957" w:rsidP="00443957">
      <w:pPr>
        <w:rPr>
          <w:noProof/>
          <w:sz w:val="22"/>
        </w:rPr>
      </w:pPr>
    </w:p>
    <w:p w14:paraId="7B745753" w14:textId="77777777" w:rsidR="00443957" w:rsidRPr="00971E10" w:rsidRDefault="00443957" w:rsidP="00197B6A">
      <w:pPr>
        <w:pStyle w:val="m2"/>
      </w:pPr>
      <w:r w:rsidRPr="00971E10">
        <w:t xml:space="preserve"> </w:t>
      </w:r>
      <w:bookmarkStart w:id="121" w:name="_Toc240897709"/>
      <w:bookmarkStart w:id="122" w:name="_Toc242698970"/>
      <w:bookmarkStart w:id="123" w:name="_Toc242703591"/>
      <w:bookmarkStart w:id="124" w:name="_Toc242707384"/>
      <w:r w:rsidRPr="00971E10">
        <w:t>Biểu đồ Use Case</w:t>
      </w:r>
      <w:bookmarkEnd w:id="121"/>
      <w:bookmarkEnd w:id="122"/>
      <w:bookmarkEnd w:id="123"/>
      <w:bookmarkEnd w:id="124"/>
    </w:p>
    <w:p w14:paraId="3946FCE5" w14:textId="77777777" w:rsidR="00443957" w:rsidRPr="00971E10" w:rsidRDefault="00443957" w:rsidP="00197B6A">
      <w:pPr>
        <w:pStyle w:val="m3"/>
      </w:pPr>
      <w:r w:rsidRPr="00971E10">
        <w:t xml:space="preserve"> </w:t>
      </w:r>
      <w:bookmarkStart w:id="125" w:name="_Toc240897710"/>
      <w:bookmarkStart w:id="126" w:name="_Toc242698971"/>
      <w:bookmarkStart w:id="127" w:name="_Toc242703592"/>
      <w:bookmarkStart w:id="128" w:name="_Toc242707385"/>
      <w:r w:rsidRPr="00971E10">
        <w:t>Use case Tổng quát</w:t>
      </w:r>
      <w:bookmarkEnd w:id="125"/>
      <w:bookmarkEnd w:id="126"/>
      <w:bookmarkEnd w:id="127"/>
      <w:bookmarkEnd w:id="128"/>
    </w:p>
    <w:p w14:paraId="7360ACD6" w14:textId="77777777" w:rsidR="00443957" w:rsidRPr="00971E10" w:rsidRDefault="00443957" w:rsidP="00443957">
      <w:pPr>
        <w:rPr>
          <w:noProof/>
        </w:rPr>
      </w:pPr>
    </w:p>
    <w:p w14:paraId="5ED3912A" w14:textId="77777777" w:rsidR="005B35DE" w:rsidRPr="00971E10" w:rsidRDefault="00511FE8">
      <w:pPr>
        <w:spacing w:before="120" w:after="80"/>
        <w:jc w:val="center"/>
        <w:rPr>
          <w:noProof/>
        </w:rPr>
      </w:pPr>
      <w:r>
        <w:rPr>
          <w:noProof/>
        </w:rPr>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7574E92C" w14:textId="77777777" w:rsidR="005B35DE" w:rsidRPr="00E2136D" w:rsidRDefault="000807CD" w:rsidP="00E2136D">
      <w:pPr>
        <w:pStyle w:val="hinh1"/>
      </w:pPr>
      <w:bookmarkStart w:id="129" w:name="_Toc240897007"/>
      <w:bookmarkStart w:id="130" w:name="_Toc240898764"/>
      <w:bookmarkStart w:id="131" w:name="_Toc241488202"/>
      <w:bookmarkStart w:id="132" w:name="_Toc242699020"/>
      <w:bookmarkStart w:id="133" w:name="_Toc242707432"/>
      <w:r w:rsidRPr="00E2136D">
        <w:t>Use case Tổng quát</w:t>
      </w:r>
      <w:bookmarkEnd w:id="129"/>
      <w:bookmarkEnd w:id="130"/>
      <w:bookmarkEnd w:id="131"/>
      <w:bookmarkEnd w:id="132"/>
      <w:bookmarkEnd w:id="133"/>
    </w:p>
    <w:p w14:paraId="212232EC" w14:textId="77777777" w:rsidR="005B35DE" w:rsidRPr="00971E10" w:rsidRDefault="000807CD" w:rsidP="00197B6A">
      <w:pPr>
        <w:pStyle w:val="m3"/>
      </w:pPr>
      <w:bookmarkStart w:id="134" w:name="_Toc240897711"/>
      <w:bookmarkStart w:id="135" w:name="_Toc242698972"/>
      <w:bookmarkStart w:id="136" w:name="_Toc242703593"/>
      <w:bookmarkStart w:id="137" w:name="_Toc242707386"/>
      <w:r w:rsidRPr="00971E10">
        <w:lastRenderedPageBreak/>
        <w:t>Use case Quản Lý Bài Viết &amp; Nội Dung</w:t>
      </w:r>
      <w:bookmarkEnd w:id="134"/>
      <w:bookmarkEnd w:id="135"/>
      <w:bookmarkEnd w:id="136"/>
      <w:bookmarkEnd w:id="137"/>
    </w:p>
    <w:p w14:paraId="38085DFA" w14:textId="77777777" w:rsidR="005B35DE" w:rsidRPr="00971E10" w:rsidRDefault="000807CD">
      <w:pPr>
        <w:spacing w:before="80" w:after="80"/>
        <w:jc w:val="center"/>
        <w:rPr>
          <w:noProof/>
        </w:rPr>
      </w:pPr>
      <w:r w:rsidRPr="00971E10">
        <w:rPr>
          <w:noProof/>
        </w:rPr>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40A1C48" w14:textId="77777777" w:rsidR="002F515A" w:rsidRDefault="000807CD" w:rsidP="0062652C">
      <w:pPr>
        <w:pStyle w:val="hinh1"/>
      </w:pPr>
      <w:bookmarkStart w:id="138" w:name="_Toc240897008"/>
      <w:bookmarkStart w:id="139" w:name="_Toc240898765"/>
      <w:bookmarkStart w:id="140" w:name="_Toc241488203"/>
      <w:bookmarkStart w:id="141" w:name="_Toc242699021"/>
      <w:bookmarkStart w:id="142" w:name="_Toc242707433"/>
      <w:r w:rsidRPr="00E16249">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425BB00" w14:textId="77777777">
        <w:trPr>
          <w:jc w:val="center"/>
        </w:trPr>
        <w:tc>
          <w:tcPr>
            <w:tcW w:w="2664" w:type="dxa"/>
            <w:tcMar>
              <w:top w:w="70" w:type="dxa"/>
              <w:left w:w="90" w:type="dxa"/>
              <w:bottom w:w="70" w:type="dxa"/>
              <w:right w:w="90" w:type="dxa"/>
            </w:tcMar>
            <w:vAlign w:val="center"/>
          </w:tcPr>
          <w:p w14:paraId="02EBD58B"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2C6BF1BD"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08BD1B98" w14:textId="77777777">
        <w:trPr>
          <w:jc w:val="center"/>
        </w:trPr>
        <w:tc>
          <w:tcPr>
            <w:tcW w:w="2664" w:type="dxa"/>
            <w:tcMar>
              <w:top w:w="70" w:type="dxa"/>
              <w:left w:w="90" w:type="dxa"/>
              <w:bottom w:w="70" w:type="dxa"/>
              <w:right w:w="90" w:type="dxa"/>
            </w:tcMar>
            <w:vAlign w:val="center"/>
          </w:tcPr>
          <w:p w14:paraId="7683C996"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38D9707C"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49FB651D" w14:textId="77777777">
        <w:trPr>
          <w:jc w:val="center"/>
        </w:trPr>
        <w:tc>
          <w:tcPr>
            <w:tcW w:w="2664" w:type="dxa"/>
            <w:tcMar>
              <w:top w:w="70" w:type="dxa"/>
              <w:left w:w="90" w:type="dxa"/>
              <w:bottom w:w="70" w:type="dxa"/>
              <w:right w:w="90" w:type="dxa"/>
            </w:tcMar>
            <w:vAlign w:val="center"/>
          </w:tcPr>
          <w:p w14:paraId="59D841D3"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86230EA"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77C1759D" w14:textId="77777777">
        <w:trPr>
          <w:jc w:val="center"/>
        </w:trPr>
        <w:tc>
          <w:tcPr>
            <w:tcW w:w="2664" w:type="dxa"/>
            <w:tcMar>
              <w:top w:w="70" w:type="dxa"/>
              <w:left w:w="90" w:type="dxa"/>
              <w:bottom w:w="70" w:type="dxa"/>
              <w:right w:w="90" w:type="dxa"/>
            </w:tcMar>
            <w:vAlign w:val="center"/>
          </w:tcPr>
          <w:p w14:paraId="4C62D6C9"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6D6C147"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1C070C9A" w14:textId="77777777">
        <w:trPr>
          <w:jc w:val="center"/>
        </w:trPr>
        <w:tc>
          <w:tcPr>
            <w:tcW w:w="2664" w:type="dxa"/>
            <w:tcMar>
              <w:top w:w="70" w:type="dxa"/>
              <w:left w:w="90" w:type="dxa"/>
              <w:bottom w:w="70" w:type="dxa"/>
              <w:right w:w="90" w:type="dxa"/>
            </w:tcMar>
            <w:vAlign w:val="center"/>
          </w:tcPr>
          <w:p w14:paraId="53CA0A69"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8FE3A16"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177DF5C4" w14:textId="77777777">
        <w:trPr>
          <w:jc w:val="center"/>
        </w:trPr>
        <w:tc>
          <w:tcPr>
            <w:tcW w:w="2664" w:type="dxa"/>
            <w:tcMar>
              <w:top w:w="70" w:type="dxa"/>
              <w:left w:w="90" w:type="dxa"/>
              <w:bottom w:w="70" w:type="dxa"/>
              <w:right w:w="90" w:type="dxa"/>
            </w:tcMar>
            <w:vAlign w:val="center"/>
          </w:tcPr>
          <w:p w14:paraId="557B22AC"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6FEDF932"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080EDCD2" w14:textId="77777777">
        <w:trPr>
          <w:jc w:val="center"/>
        </w:trPr>
        <w:tc>
          <w:tcPr>
            <w:tcW w:w="2664" w:type="dxa"/>
            <w:tcMar>
              <w:top w:w="70" w:type="dxa"/>
              <w:left w:w="90" w:type="dxa"/>
              <w:bottom w:w="70" w:type="dxa"/>
              <w:right w:w="90" w:type="dxa"/>
            </w:tcMar>
            <w:vAlign w:val="center"/>
          </w:tcPr>
          <w:p w14:paraId="564A2AC1"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7657240C"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3DF6DE2A" w14:textId="77777777">
        <w:trPr>
          <w:jc w:val="center"/>
        </w:trPr>
        <w:tc>
          <w:tcPr>
            <w:tcW w:w="2664" w:type="dxa"/>
            <w:tcMar>
              <w:top w:w="70" w:type="dxa"/>
              <w:left w:w="90" w:type="dxa"/>
              <w:bottom w:w="70" w:type="dxa"/>
              <w:right w:w="90" w:type="dxa"/>
            </w:tcMar>
            <w:vAlign w:val="center"/>
          </w:tcPr>
          <w:p w14:paraId="3D3A0C87"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6FF5F45"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232B1B62" w14:textId="77777777">
        <w:trPr>
          <w:jc w:val="center"/>
        </w:trPr>
        <w:tc>
          <w:tcPr>
            <w:tcW w:w="2664" w:type="dxa"/>
            <w:tcMar>
              <w:top w:w="70" w:type="dxa"/>
              <w:left w:w="90" w:type="dxa"/>
              <w:bottom w:w="70" w:type="dxa"/>
              <w:right w:w="90" w:type="dxa"/>
            </w:tcMar>
            <w:vAlign w:val="center"/>
          </w:tcPr>
          <w:p w14:paraId="42B5D417"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5496403C"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74BCB3EB" w14:textId="77777777">
        <w:trPr>
          <w:jc w:val="center"/>
        </w:trPr>
        <w:tc>
          <w:tcPr>
            <w:tcW w:w="2664" w:type="dxa"/>
            <w:tcMar>
              <w:top w:w="70" w:type="dxa"/>
              <w:left w:w="90" w:type="dxa"/>
              <w:bottom w:w="70" w:type="dxa"/>
              <w:right w:w="90" w:type="dxa"/>
            </w:tcMar>
            <w:vAlign w:val="center"/>
          </w:tcPr>
          <w:p w14:paraId="47C6536C"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1E7B2164"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064F403A" w14:textId="77777777" w:rsidR="005B35DE" w:rsidRPr="00971E10" w:rsidRDefault="005B35DE">
      <w:pPr>
        <w:rPr>
          <w:noProof/>
        </w:rPr>
      </w:pPr>
    </w:p>
    <w:p w14:paraId="295F9C4E" w14:textId="77777777" w:rsidR="005B35DE" w:rsidRPr="00971E10" w:rsidRDefault="000807CD" w:rsidP="00197B6A">
      <w:pPr>
        <w:pStyle w:val="m3"/>
      </w:pPr>
      <w:r w:rsidRPr="00971E10">
        <w:lastRenderedPageBreak/>
        <w:t xml:space="preserve"> </w:t>
      </w:r>
      <w:bookmarkStart w:id="143" w:name="_Toc240897712"/>
      <w:bookmarkStart w:id="144" w:name="_Toc242698973"/>
      <w:bookmarkStart w:id="145" w:name="_Toc242703594"/>
      <w:bookmarkStart w:id="146" w:name="_Toc242707387"/>
      <w:r w:rsidRPr="00971E10">
        <w:t>Use case Trợ Lý AI Copilot</w:t>
      </w:r>
      <w:bookmarkEnd w:id="143"/>
      <w:bookmarkEnd w:id="144"/>
      <w:bookmarkEnd w:id="145"/>
      <w:bookmarkEnd w:id="146"/>
    </w:p>
    <w:p w14:paraId="53FC2EC2" w14:textId="77777777" w:rsidR="005B35DE" w:rsidRPr="00971E10" w:rsidRDefault="000807CD">
      <w:pPr>
        <w:spacing w:before="80" w:after="80"/>
        <w:jc w:val="center"/>
        <w:rPr>
          <w:noProof/>
        </w:rPr>
      </w:pPr>
      <w:r w:rsidRPr="00971E10">
        <w:rPr>
          <w:noProof/>
        </w:rPr>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0C9A9AD4" w14:textId="77777777" w:rsidR="005B35DE" w:rsidRPr="00E16249" w:rsidRDefault="000807CD" w:rsidP="00E2136D">
      <w:pPr>
        <w:pStyle w:val="hinh1"/>
      </w:pPr>
      <w:bookmarkStart w:id="147" w:name="_Toc240897009"/>
      <w:bookmarkStart w:id="148" w:name="_Toc240898766"/>
      <w:bookmarkStart w:id="149" w:name="_Toc241488204"/>
      <w:bookmarkStart w:id="150" w:name="_Toc242699022"/>
      <w:bookmarkStart w:id="151" w:name="_Toc242707434"/>
      <w:r w:rsidRPr="00E16249">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2EF55AE8" w14:textId="77777777">
        <w:trPr>
          <w:jc w:val="center"/>
        </w:trPr>
        <w:tc>
          <w:tcPr>
            <w:tcW w:w="2664" w:type="dxa"/>
            <w:tcMar>
              <w:top w:w="70" w:type="dxa"/>
              <w:left w:w="90" w:type="dxa"/>
              <w:bottom w:w="70" w:type="dxa"/>
              <w:right w:w="90" w:type="dxa"/>
            </w:tcMar>
            <w:vAlign w:val="center"/>
          </w:tcPr>
          <w:p w14:paraId="22325C08"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01016E69"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5881DEDB" w14:textId="77777777">
        <w:trPr>
          <w:jc w:val="center"/>
        </w:trPr>
        <w:tc>
          <w:tcPr>
            <w:tcW w:w="2664" w:type="dxa"/>
            <w:tcMar>
              <w:top w:w="70" w:type="dxa"/>
              <w:left w:w="90" w:type="dxa"/>
              <w:bottom w:w="70" w:type="dxa"/>
              <w:right w:w="90" w:type="dxa"/>
            </w:tcMar>
            <w:vAlign w:val="center"/>
          </w:tcPr>
          <w:p w14:paraId="15AD48EE"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33D39EDA" w14:textId="77777777" w:rsidR="005B35DE" w:rsidRPr="00166E13" w:rsidRDefault="000807CD">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5CCE81E4" w14:textId="77777777">
        <w:trPr>
          <w:jc w:val="center"/>
        </w:trPr>
        <w:tc>
          <w:tcPr>
            <w:tcW w:w="2664" w:type="dxa"/>
            <w:tcMar>
              <w:top w:w="70" w:type="dxa"/>
              <w:left w:w="90" w:type="dxa"/>
              <w:bottom w:w="70" w:type="dxa"/>
              <w:right w:w="90" w:type="dxa"/>
            </w:tcMar>
            <w:vAlign w:val="center"/>
          </w:tcPr>
          <w:p w14:paraId="094F6EF6"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76084AB"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032AE76B" w14:textId="77777777">
        <w:trPr>
          <w:jc w:val="center"/>
        </w:trPr>
        <w:tc>
          <w:tcPr>
            <w:tcW w:w="2664" w:type="dxa"/>
            <w:tcMar>
              <w:top w:w="70" w:type="dxa"/>
              <w:left w:w="90" w:type="dxa"/>
              <w:bottom w:w="70" w:type="dxa"/>
              <w:right w:w="90" w:type="dxa"/>
            </w:tcMar>
            <w:vAlign w:val="center"/>
          </w:tcPr>
          <w:p w14:paraId="7959E5A3"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8CB87F1"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04FDB590" w14:textId="77777777">
        <w:trPr>
          <w:jc w:val="center"/>
        </w:trPr>
        <w:tc>
          <w:tcPr>
            <w:tcW w:w="2664" w:type="dxa"/>
            <w:tcMar>
              <w:top w:w="70" w:type="dxa"/>
              <w:left w:w="90" w:type="dxa"/>
              <w:bottom w:w="70" w:type="dxa"/>
              <w:right w:w="90" w:type="dxa"/>
            </w:tcMar>
            <w:vAlign w:val="center"/>
          </w:tcPr>
          <w:p w14:paraId="1FFCB68F"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CF458C1"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3A417AA8" w14:textId="77777777">
        <w:trPr>
          <w:jc w:val="center"/>
        </w:trPr>
        <w:tc>
          <w:tcPr>
            <w:tcW w:w="2664" w:type="dxa"/>
            <w:tcMar>
              <w:top w:w="70" w:type="dxa"/>
              <w:left w:w="90" w:type="dxa"/>
              <w:bottom w:w="70" w:type="dxa"/>
              <w:right w:w="90" w:type="dxa"/>
            </w:tcMar>
            <w:vAlign w:val="center"/>
          </w:tcPr>
          <w:p w14:paraId="142B19CD"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548981B2"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19A0C3ED" w14:textId="77777777">
        <w:trPr>
          <w:jc w:val="center"/>
        </w:trPr>
        <w:tc>
          <w:tcPr>
            <w:tcW w:w="2664" w:type="dxa"/>
            <w:tcMar>
              <w:top w:w="70" w:type="dxa"/>
              <w:left w:w="90" w:type="dxa"/>
              <w:bottom w:w="70" w:type="dxa"/>
              <w:right w:w="90" w:type="dxa"/>
            </w:tcMar>
            <w:vAlign w:val="center"/>
          </w:tcPr>
          <w:p w14:paraId="7D0B5592"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36DEBA60"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11B81FFB" w14:textId="77777777">
        <w:trPr>
          <w:jc w:val="center"/>
        </w:trPr>
        <w:tc>
          <w:tcPr>
            <w:tcW w:w="2664" w:type="dxa"/>
            <w:tcMar>
              <w:top w:w="70" w:type="dxa"/>
              <w:left w:w="90" w:type="dxa"/>
              <w:bottom w:w="70" w:type="dxa"/>
              <w:right w:w="90" w:type="dxa"/>
            </w:tcMar>
            <w:vAlign w:val="center"/>
          </w:tcPr>
          <w:p w14:paraId="478926C6"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3A1654D"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51E2D1E0" w14:textId="77777777">
        <w:trPr>
          <w:jc w:val="center"/>
        </w:trPr>
        <w:tc>
          <w:tcPr>
            <w:tcW w:w="2664" w:type="dxa"/>
            <w:tcMar>
              <w:top w:w="70" w:type="dxa"/>
              <w:left w:w="90" w:type="dxa"/>
              <w:bottom w:w="70" w:type="dxa"/>
              <w:right w:w="90" w:type="dxa"/>
            </w:tcMar>
            <w:vAlign w:val="center"/>
          </w:tcPr>
          <w:p w14:paraId="5FAF8DF7"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CE615E5" w14:textId="77777777" w:rsidR="005B35DE" w:rsidRPr="00166E13" w:rsidRDefault="000807CD">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19205177" w14:textId="77777777">
        <w:trPr>
          <w:jc w:val="center"/>
        </w:trPr>
        <w:tc>
          <w:tcPr>
            <w:tcW w:w="2664" w:type="dxa"/>
            <w:tcMar>
              <w:top w:w="70" w:type="dxa"/>
              <w:left w:w="90" w:type="dxa"/>
              <w:bottom w:w="70" w:type="dxa"/>
              <w:right w:w="90" w:type="dxa"/>
            </w:tcMar>
            <w:vAlign w:val="center"/>
          </w:tcPr>
          <w:p w14:paraId="059A5692"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CF7CA80"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07E20838" w14:textId="77777777" w:rsidR="005B35DE" w:rsidRPr="00971E10" w:rsidRDefault="005B35DE">
      <w:pPr>
        <w:rPr>
          <w:noProof/>
        </w:rPr>
      </w:pPr>
    </w:p>
    <w:p w14:paraId="0561F27C" w14:textId="77777777" w:rsidR="005B35DE" w:rsidRPr="00971E10" w:rsidRDefault="000807CD" w:rsidP="00197B6A">
      <w:pPr>
        <w:pStyle w:val="m3"/>
      </w:pPr>
      <w:bookmarkStart w:id="152" w:name="_Toc240897713"/>
      <w:bookmarkStart w:id="153" w:name="_Toc242698974"/>
      <w:bookmarkStart w:id="154" w:name="_Toc242703595"/>
      <w:bookmarkStart w:id="155" w:name="_Toc242707388"/>
      <w:r w:rsidRPr="00971E10">
        <w:lastRenderedPageBreak/>
        <w:t>Use case Kiểm Duyệt &amp; Xuất Bản Đa Kênh Facebook</w:t>
      </w:r>
      <w:bookmarkEnd w:id="152"/>
      <w:bookmarkEnd w:id="153"/>
      <w:bookmarkEnd w:id="154"/>
      <w:bookmarkEnd w:id="155"/>
    </w:p>
    <w:p w14:paraId="19A043FC" w14:textId="77777777" w:rsidR="005B35DE" w:rsidRPr="00971E10" w:rsidRDefault="000807CD">
      <w:pPr>
        <w:spacing w:before="80" w:after="80"/>
        <w:jc w:val="center"/>
        <w:rPr>
          <w:noProof/>
        </w:rPr>
      </w:pPr>
      <w:r w:rsidRPr="00971E10">
        <w:rPr>
          <w:noProof/>
        </w:rPr>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345CD238" w14:textId="77777777" w:rsidR="005B35DE" w:rsidRPr="00E16249" w:rsidRDefault="000807CD" w:rsidP="00E2136D">
      <w:pPr>
        <w:pStyle w:val="hinh1"/>
      </w:pPr>
      <w:bookmarkStart w:id="156" w:name="_Toc240897010"/>
      <w:bookmarkStart w:id="157" w:name="_Toc240898767"/>
      <w:bookmarkStart w:id="158" w:name="_Toc241488205"/>
      <w:bookmarkStart w:id="159" w:name="_Toc242699023"/>
      <w:bookmarkStart w:id="160" w:name="_Toc242707435"/>
      <w:r w:rsidRPr="00E16249">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2C957D13" w14:textId="77777777">
        <w:trPr>
          <w:jc w:val="center"/>
        </w:trPr>
        <w:tc>
          <w:tcPr>
            <w:tcW w:w="2664" w:type="dxa"/>
            <w:tcMar>
              <w:top w:w="70" w:type="dxa"/>
              <w:left w:w="90" w:type="dxa"/>
              <w:bottom w:w="70" w:type="dxa"/>
              <w:right w:w="90" w:type="dxa"/>
            </w:tcMar>
            <w:vAlign w:val="center"/>
          </w:tcPr>
          <w:p w14:paraId="67F9869B"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AADE776"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6DF00FA1" w14:textId="77777777">
        <w:trPr>
          <w:jc w:val="center"/>
        </w:trPr>
        <w:tc>
          <w:tcPr>
            <w:tcW w:w="2664" w:type="dxa"/>
            <w:tcMar>
              <w:top w:w="70" w:type="dxa"/>
              <w:left w:w="90" w:type="dxa"/>
              <w:bottom w:w="70" w:type="dxa"/>
              <w:right w:w="90" w:type="dxa"/>
            </w:tcMar>
            <w:vAlign w:val="center"/>
          </w:tcPr>
          <w:p w14:paraId="7DEC0842"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305BB51"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6D37985F" w14:textId="77777777">
        <w:trPr>
          <w:jc w:val="center"/>
        </w:trPr>
        <w:tc>
          <w:tcPr>
            <w:tcW w:w="2664" w:type="dxa"/>
            <w:tcMar>
              <w:top w:w="70" w:type="dxa"/>
              <w:left w:w="90" w:type="dxa"/>
              <w:bottom w:w="70" w:type="dxa"/>
              <w:right w:w="90" w:type="dxa"/>
            </w:tcMar>
            <w:vAlign w:val="center"/>
          </w:tcPr>
          <w:p w14:paraId="2D948156"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35327ECF"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43133266" w14:textId="77777777">
        <w:trPr>
          <w:jc w:val="center"/>
        </w:trPr>
        <w:tc>
          <w:tcPr>
            <w:tcW w:w="2664" w:type="dxa"/>
            <w:tcMar>
              <w:top w:w="70" w:type="dxa"/>
              <w:left w:w="90" w:type="dxa"/>
              <w:bottom w:w="70" w:type="dxa"/>
              <w:right w:w="90" w:type="dxa"/>
            </w:tcMar>
            <w:vAlign w:val="center"/>
          </w:tcPr>
          <w:p w14:paraId="08DD782A"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3579C48"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087A437E" w14:textId="77777777">
        <w:trPr>
          <w:jc w:val="center"/>
        </w:trPr>
        <w:tc>
          <w:tcPr>
            <w:tcW w:w="2664" w:type="dxa"/>
            <w:tcMar>
              <w:top w:w="70" w:type="dxa"/>
              <w:left w:w="90" w:type="dxa"/>
              <w:bottom w:w="70" w:type="dxa"/>
              <w:right w:w="90" w:type="dxa"/>
            </w:tcMar>
            <w:vAlign w:val="center"/>
          </w:tcPr>
          <w:p w14:paraId="52814E64"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5A93C47"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442B8B23" w14:textId="77777777">
        <w:trPr>
          <w:jc w:val="center"/>
        </w:trPr>
        <w:tc>
          <w:tcPr>
            <w:tcW w:w="2664" w:type="dxa"/>
            <w:tcMar>
              <w:top w:w="70" w:type="dxa"/>
              <w:left w:w="90" w:type="dxa"/>
              <w:bottom w:w="70" w:type="dxa"/>
              <w:right w:w="90" w:type="dxa"/>
            </w:tcMar>
            <w:vAlign w:val="center"/>
          </w:tcPr>
          <w:p w14:paraId="557BE821"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0D850C0A"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481C4C66" w14:textId="77777777">
        <w:trPr>
          <w:jc w:val="center"/>
        </w:trPr>
        <w:tc>
          <w:tcPr>
            <w:tcW w:w="2664" w:type="dxa"/>
            <w:tcMar>
              <w:top w:w="70" w:type="dxa"/>
              <w:left w:w="90" w:type="dxa"/>
              <w:bottom w:w="70" w:type="dxa"/>
              <w:right w:w="90" w:type="dxa"/>
            </w:tcMar>
            <w:vAlign w:val="center"/>
          </w:tcPr>
          <w:p w14:paraId="55859DB2"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1FFA9A8"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c. Biên tập viên chọn bài viết cần duyệt và mở chế độ 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6A0D7217" w14:textId="77777777">
        <w:trPr>
          <w:jc w:val="center"/>
        </w:trPr>
        <w:tc>
          <w:tcPr>
            <w:tcW w:w="2664" w:type="dxa"/>
            <w:tcMar>
              <w:top w:w="70" w:type="dxa"/>
              <w:left w:w="90" w:type="dxa"/>
              <w:bottom w:w="70" w:type="dxa"/>
              <w:right w:w="90" w:type="dxa"/>
            </w:tcMar>
            <w:vAlign w:val="center"/>
          </w:tcPr>
          <w:p w14:paraId="00ABD202"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AA43EE3"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7A060FB3" w14:textId="77777777">
        <w:trPr>
          <w:jc w:val="center"/>
        </w:trPr>
        <w:tc>
          <w:tcPr>
            <w:tcW w:w="2664" w:type="dxa"/>
            <w:tcMar>
              <w:top w:w="70" w:type="dxa"/>
              <w:left w:w="90" w:type="dxa"/>
              <w:bottom w:w="70" w:type="dxa"/>
              <w:right w:w="90" w:type="dxa"/>
            </w:tcMar>
            <w:vAlign w:val="center"/>
          </w:tcPr>
          <w:p w14:paraId="20DEC9AE"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1DEBCC37"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692F4CF7" w14:textId="77777777">
        <w:trPr>
          <w:jc w:val="center"/>
        </w:trPr>
        <w:tc>
          <w:tcPr>
            <w:tcW w:w="2664" w:type="dxa"/>
            <w:tcMar>
              <w:top w:w="70" w:type="dxa"/>
              <w:left w:w="90" w:type="dxa"/>
              <w:bottom w:w="70" w:type="dxa"/>
              <w:right w:w="90" w:type="dxa"/>
            </w:tcMar>
            <w:vAlign w:val="center"/>
          </w:tcPr>
          <w:p w14:paraId="55954F4C"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C0FE775"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r>
            <w:r w:rsidRPr="00166E13">
              <w:rPr>
                <w:noProof/>
                <w:szCs w:val="26"/>
              </w:rPr>
              <w:lastRenderedPageBreak/>
              <w:t>- Tự động chuẩn hóa nội dung bài đăng Facebook (cắt ngắn đoạn sapo, chèn các hashtag nhận diện #CongDoanTDMU #TDMU và đính kèm link bài viết gốc).</w:t>
            </w:r>
          </w:p>
        </w:tc>
      </w:tr>
    </w:tbl>
    <w:p w14:paraId="56A89B49" w14:textId="77777777" w:rsidR="005B35DE" w:rsidRPr="00971E10" w:rsidRDefault="005B35DE">
      <w:pPr>
        <w:rPr>
          <w:noProof/>
        </w:rPr>
      </w:pPr>
    </w:p>
    <w:p w14:paraId="1D5A2D84" w14:textId="77777777" w:rsidR="005B35DE" w:rsidRPr="00971E10" w:rsidRDefault="000807CD" w:rsidP="00197B6A">
      <w:pPr>
        <w:pStyle w:val="m3"/>
      </w:pPr>
      <w:r w:rsidRPr="00971E10">
        <w:t xml:space="preserve"> </w:t>
      </w:r>
      <w:bookmarkStart w:id="161" w:name="_Toc240897714"/>
      <w:bookmarkStart w:id="162" w:name="_Toc242698975"/>
      <w:bookmarkStart w:id="163" w:name="_Toc242703596"/>
      <w:bookmarkStart w:id="164" w:name="_Toc242707389"/>
      <w:r w:rsidRPr="00971E10">
        <w:t>Use case Phong Trào &amp; Thi Đua các Tổ Công Đoàn</w:t>
      </w:r>
      <w:bookmarkEnd w:id="161"/>
      <w:bookmarkEnd w:id="162"/>
      <w:bookmarkEnd w:id="163"/>
      <w:bookmarkEnd w:id="164"/>
    </w:p>
    <w:p w14:paraId="2790ED4F" w14:textId="77777777" w:rsidR="005B35DE" w:rsidRPr="00971E10" w:rsidRDefault="000807CD">
      <w:pPr>
        <w:spacing w:before="80" w:after="80"/>
        <w:jc w:val="center"/>
        <w:rPr>
          <w:noProof/>
        </w:rPr>
      </w:pPr>
      <w:r w:rsidRPr="00971E10">
        <w:rPr>
          <w:noProof/>
        </w:rPr>
        <w:drawing>
          <wp:inline distT="0" distB="0" distL="0" distR="0" wp14:anchorId="499A9265" wp14:editId="59F9158E">
            <wp:extent cx="5485130" cy="3688080"/>
            <wp:effectExtent l="0" t="0" r="1270" b="762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5"/>
                    <a:stretch>
                      <a:fillRect/>
                    </a:stretch>
                  </pic:blipFill>
                  <pic:spPr>
                    <a:xfrm>
                      <a:off x="0" y="0"/>
                      <a:ext cx="5492098" cy="3692765"/>
                    </a:xfrm>
                    <a:prstGeom prst="rect">
                      <a:avLst/>
                    </a:prstGeom>
                  </pic:spPr>
                </pic:pic>
              </a:graphicData>
            </a:graphic>
          </wp:inline>
        </w:drawing>
      </w:r>
    </w:p>
    <w:p w14:paraId="7DECA6B1" w14:textId="77777777" w:rsidR="005B35DE" w:rsidRPr="00E16249" w:rsidRDefault="000807CD" w:rsidP="00E2136D">
      <w:pPr>
        <w:pStyle w:val="hinh1"/>
      </w:pPr>
      <w:bookmarkStart w:id="165" w:name="_Toc240897011"/>
      <w:bookmarkStart w:id="166" w:name="_Toc240898768"/>
      <w:bookmarkStart w:id="167" w:name="_Toc241488206"/>
      <w:bookmarkStart w:id="168" w:name="_Toc242699024"/>
      <w:bookmarkStart w:id="169" w:name="_Toc242707436"/>
      <w:r w:rsidRPr="00E16249">
        <w:t>Use case Phong Trào &amp; Thi Đua các Tổ Công Đoàn</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60642CF4" w14:textId="77777777">
        <w:trPr>
          <w:jc w:val="center"/>
        </w:trPr>
        <w:tc>
          <w:tcPr>
            <w:tcW w:w="2664" w:type="dxa"/>
            <w:tcMar>
              <w:top w:w="70" w:type="dxa"/>
              <w:left w:w="90" w:type="dxa"/>
              <w:bottom w:w="70" w:type="dxa"/>
              <w:right w:w="90" w:type="dxa"/>
            </w:tcMar>
            <w:vAlign w:val="center"/>
          </w:tcPr>
          <w:p w14:paraId="7AC3E0F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7995524" w14:textId="77777777" w:rsidR="005B35DE" w:rsidRPr="00166E13" w:rsidRDefault="000807CD">
            <w:pPr>
              <w:spacing w:before="40" w:after="40"/>
              <w:rPr>
                <w:noProof/>
                <w:szCs w:val="26"/>
              </w:rPr>
            </w:pPr>
            <w:r w:rsidRPr="00166E13">
              <w:rPr>
                <w:noProof/>
                <w:szCs w:val="26"/>
              </w:rPr>
              <w:t>Quản lý Thi đua các Tổ Công đoàn</w:t>
            </w:r>
          </w:p>
        </w:tc>
      </w:tr>
      <w:tr w:rsidR="005B35DE" w:rsidRPr="00166E13" w14:paraId="01A0F68D" w14:textId="77777777">
        <w:trPr>
          <w:jc w:val="center"/>
        </w:trPr>
        <w:tc>
          <w:tcPr>
            <w:tcW w:w="2664" w:type="dxa"/>
            <w:tcMar>
              <w:top w:w="70" w:type="dxa"/>
              <w:left w:w="90" w:type="dxa"/>
              <w:bottom w:w="70" w:type="dxa"/>
              <w:right w:w="90" w:type="dxa"/>
            </w:tcMar>
            <w:vAlign w:val="center"/>
          </w:tcPr>
          <w:p w14:paraId="7E1D7589"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4B33145C" w14:textId="77777777" w:rsidR="005B35DE" w:rsidRPr="00166E13" w:rsidRDefault="000807CD">
            <w:pPr>
              <w:spacing w:before="40" w:after="40"/>
              <w:rPr>
                <w:noProof/>
                <w:szCs w:val="26"/>
              </w:rPr>
            </w:pPr>
            <w:r w:rsidRPr="00166E13">
              <w:rPr>
                <w:noProof/>
                <w:szCs w:val="26"/>
              </w:rPr>
              <w:t>Tiếp nhận báo cáo hoạt động tháng từ các Tổ công đoàn trực thuộc, thẩm định minh chứng, chấm điểm thi đua và tự động xếp hạng công bố trên toàn trường.</w:t>
            </w:r>
          </w:p>
        </w:tc>
      </w:tr>
      <w:tr w:rsidR="005B35DE" w:rsidRPr="00166E13" w14:paraId="74070CC6" w14:textId="77777777">
        <w:trPr>
          <w:jc w:val="center"/>
        </w:trPr>
        <w:tc>
          <w:tcPr>
            <w:tcW w:w="2664" w:type="dxa"/>
            <w:tcMar>
              <w:top w:w="70" w:type="dxa"/>
              <w:left w:w="90" w:type="dxa"/>
              <w:bottom w:w="70" w:type="dxa"/>
              <w:right w:w="90" w:type="dxa"/>
            </w:tcMar>
            <w:vAlign w:val="center"/>
          </w:tcPr>
          <w:p w14:paraId="171F2CA2"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21FFF92E" w14:textId="77777777" w:rsidR="005B35DE" w:rsidRPr="00166E13" w:rsidRDefault="000807CD">
            <w:pPr>
              <w:spacing w:before="40" w:after="40"/>
              <w:rPr>
                <w:noProof/>
                <w:szCs w:val="26"/>
              </w:rPr>
            </w:pPr>
            <w:r w:rsidRPr="00166E13">
              <w:rPr>
                <w:noProof/>
                <w:szCs w:val="26"/>
              </w:rPr>
              <w:t>Đại diện các Tổ Công đoàn, Biên tập viên (Ban Thi đua), Quản trị viên</w:t>
            </w:r>
          </w:p>
        </w:tc>
      </w:tr>
      <w:tr w:rsidR="005B35DE" w:rsidRPr="00166E13" w14:paraId="690E943A" w14:textId="77777777">
        <w:trPr>
          <w:jc w:val="center"/>
        </w:trPr>
        <w:tc>
          <w:tcPr>
            <w:tcW w:w="2664" w:type="dxa"/>
            <w:tcMar>
              <w:top w:w="70" w:type="dxa"/>
              <w:left w:w="90" w:type="dxa"/>
              <w:bottom w:w="70" w:type="dxa"/>
              <w:right w:w="90" w:type="dxa"/>
            </w:tcMar>
            <w:vAlign w:val="center"/>
          </w:tcPr>
          <w:p w14:paraId="4D81ECD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C671147"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3A29744A" w14:textId="77777777">
        <w:trPr>
          <w:jc w:val="center"/>
        </w:trPr>
        <w:tc>
          <w:tcPr>
            <w:tcW w:w="2664" w:type="dxa"/>
            <w:tcMar>
              <w:top w:w="70" w:type="dxa"/>
              <w:left w:w="90" w:type="dxa"/>
              <w:bottom w:w="70" w:type="dxa"/>
              <w:right w:w="90" w:type="dxa"/>
            </w:tcMar>
            <w:vAlign w:val="center"/>
          </w:tcPr>
          <w:p w14:paraId="6F596130"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2F272C3" w14:textId="77777777" w:rsidR="005B35DE" w:rsidRPr="00166E13" w:rsidRDefault="000807CD">
            <w:pPr>
              <w:spacing w:before="40" w:after="40"/>
              <w:rPr>
                <w:noProof/>
                <w:szCs w:val="26"/>
              </w:rPr>
            </w:pPr>
            <w:r w:rsidRPr="00166E13">
              <w:rPr>
                <w:noProof/>
                <w:szCs w:val="26"/>
              </w:rPr>
              <w:t>Người dùng đã đăng nhập hệ thống và được gán đúng vai trò đại diện cho Tổ Công đoàn trực thuộc.</w:t>
            </w:r>
            <w:r w:rsidRPr="00166E13">
              <w:rPr>
                <w:noProof/>
                <w:szCs w:val="26"/>
              </w:rPr>
              <w:br/>
            </w:r>
            <w:r w:rsidRPr="00166E13">
              <w:rPr>
                <w:noProof/>
                <w:szCs w:val="26"/>
              </w:rPr>
              <w:lastRenderedPageBreak/>
              <w:t>Cổng nộp báo cáo thi đua tháng đang trong thời gian mở (trước ngày 25 hàng tháng).</w:t>
            </w:r>
          </w:p>
        </w:tc>
      </w:tr>
      <w:tr w:rsidR="005B35DE" w:rsidRPr="00166E13" w14:paraId="5C6B844A" w14:textId="77777777">
        <w:trPr>
          <w:jc w:val="center"/>
        </w:trPr>
        <w:tc>
          <w:tcPr>
            <w:tcW w:w="2664" w:type="dxa"/>
            <w:tcMar>
              <w:top w:w="70" w:type="dxa"/>
              <w:left w:w="90" w:type="dxa"/>
              <w:bottom w:w="70" w:type="dxa"/>
              <w:right w:w="90" w:type="dxa"/>
            </w:tcMar>
            <w:vAlign w:val="center"/>
          </w:tcPr>
          <w:p w14:paraId="635EFF5E"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4E7793BC" w14:textId="77777777" w:rsidR="005B35DE" w:rsidRPr="00166E13" w:rsidRDefault="000807CD">
            <w:pPr>
              <w:spacing w:before="40" w:after="40"/>
              <w:rPr>
                <w:noProof/>
                <w:szCs w:val="26"/>
              </w:rPr>
            </w:pPr>
            <w:r w:rsidRPr="00166E13">
              <w:rPr>
                <w:noProof/>
                <w:szCs w:val="26"/>
              </w:rPr>
              <w:t>Báo cáo hoạt động và tệp minh chứng được lưu trữ an toàn; Bảng xếp hạng thi đua các Tổ công đoàn được tính toán và công bố công khai.</w:t>
            </w:r>
          </w:p>
        </w:tc>
      </w:tr>
      <w:tr w:rsidR="005B35DE" w:rsidRPr="00166E13" w14:paraId="247F83F1" w14:textId="77777777">
        <w:trPr>
          <w:jc w:val="center"/>
        </w:trPr>
        <w:tc>
          <w:tcPr>
            <w:tcW w:w="2664" w:type="dxa"/>
            <w:tcMar>
              <w:top w:w="70" w:type="dxa"/>
              <w:left w:w="90" w:type="dxa"/>
              <w:bottom w:w="70" w:type="dxa"/>
              <w:right w:w="90" w:type="dxa"/>
            </w:tcMar>
            <w:vAlign w:val="center"/>
          </w:tcPr>
          <w:p w14:paraId="23BEE16D"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6CDAE491" w14:textId="77777777" w:rsidR="005B35DE" w:rsidRPr="00166E13" w:rsidRDefault="000807CD">
            <w:pPr>
              <w:spacing w:before="40" w:after="40"/>
              <w:rPr>
                <w:noProof/>
                <w:szCs w:val="26"/>
              </w:rPr>
            </w:pPr>
            <w:r w:rsidRPr="00166E13">
              <w:rPr>
                <w:noProof/>
                <w:szCs w:val="26"/>
              </w:rPr>
              <w:t>a. Đại diện Tổ Công đoàn truy cập phân hệ 'Thi đua Tổ công đoàn'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các Tổ công đoàn và công bố bảng xếp hạng thi đua tháng lên Cổng thông tin công cộng.</w:t>
            </w:r>
          </w:p>
        </w:tc>
      </w:tr>
      <w:tr w:rsidR="005B35DE" w:rsidRPr="00166E13" w14:paraId="107E7A49" w14:textId="77777777">
        <w:trPr>
          <w:jc w:val="center"/>
        </w:trPr>
        <w:tc>
          <w:tcPr>
            <w:tcW w:w="2664" w:type="dxa"/>
            <w:tcMar>
              <w:top w:w="70" w:type="dxa"/>
              <w:left w:w="90" w:type="dxa"/>
              <w:bottom w:w="70" w:type="dxa"/>
              <w:right w:w="90" w:type="dxa"/>
            </w:tcMar>
            <w:vAlign w:val="center"/>
          </w:tcPr>
          <w:p w14:paraId="4AF5725E"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4531545E"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7DD47892" w14:textId="77777777">
        <w:trPr>
          <w:jc w:val="center"/>
        </w:trPr>
        <w:tc>
          <w:tcPr>
            <w:tcW w:w="2664" w:type="dxa"/>
            <w:tcMar>
              <w:top w:w="70" w:type="dxa"/>
              <w:left w:w="90" w:type="dxa"/>
              <w:bottom w:w="70" w:type="dxa"/>
              <w:right w:w="90" w:type="dxa"/>
            </w:tcMar>
            <w:vAlign w:val="center"/>
          </w:tcPr>
          <w:p w14:paraId="5F25F7B8"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E9D2655"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47ACD8CC" w14:textId="77777777">
        <w:trPr>
          <w:jc w:val="center"/>
        </w:trPr>
        <w:tc>
          <w:tcPr>
            <w:tcW w:w="2664" w:type="dxa"/>
            <w:tcMar>
              <w:top w:w="70" w:type="dxa"/>
              <w:left w:w="90" w:type="dxa"/>
              <w:bottom w:w="70" w:type="dxa"/>
              <w:right w:w="90" w:type="dxa"/>
            </w:tcMar>
            <w:vAlign w:val="center"/>
          </w:tcPr>
          <w:p w14:paraId="5B22763E"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41F1671" w14:textId="77777777" w:rsidR="005B35DE" w:rsidRPr="00166E13" w:rsidRDefault="000807CD">
            <w:pPr>
              <w:spacing w:before="40" w:after="40"/>
              <w:rPr>
                <w:noProof/>
                <w:szCs w:val="26"/>
              </w:rPr>
            </w:pPr>
            <w:r w:rsidRPr="00166E13">
              <w:rPr>
                <w:noProof/>
                <w:szCs w:val="26"/>
              </w:rPr>
              <w:t>- Dữ liệu điểm thi đua được tính toán tự động theo thang điểm chuẩn, đảm bảo công bằng, khách quan và minh bạch giữa các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4D05EB97" w14:textId="77777777" w:rsidR="005B35DE" w:rsidRPr="00971E10" w:rsidRDefault="005B35DE">
      <w:pPr>
        <w:rPr>
          <w:noProof/>
        </w:rPr>
      </w:pPr>
    </w:p>
    <w:p w14:paraId="772BE5C1" w14:textId="77777777" w:rsidR="005B35DE" w:rsidRPr="00971E10" w:rsidRDefault="000807CD" w:rsidP="00197B6A">
      <w:pPr>
        <w:pStyle w:val="m3"/>
      </w:pPr>
      <w:bookmarkStart w:id="170" w:name="_Toc240897715"/>
      <w:bookmarkStart w:id="171" w:name="_Toc242698976"/>
      <w:bookmarkStart w:id="172" w:name="_Toc242703597"/>
      <w:bookmarkStart w:id="173" w:name="_Toc242707390"/>
      <w:r w:rsidRPr="00971E10">
        <w:t>Use case Tra Cứu Thông Tin &amp; Tương Tác</w:t>
      </w:r>
      <w:bookmarkEnd w:id="170"/>
      <w:bookmarkEnd w:id="171"/>
      <w:bookmarkEnd w:id="172"/>
      <w:bookmarkEnd w:id="173"/>
    </w:p>
    <w:p w14:paraId="6A1A1E83" w14:textId="77777777" w:rsidR="005B35DE" w:rsidRPr="00971E10" w:rsidRDefault="000807CD">
      <w:pPr>
        <w:spacing w:before="80" w:after="80"/>
        <w:jc w:val="center"/>
        <w:rPr>
          <w:noProof/>
        </w:rPr>
      </w:pPr>
      <w:r w:rsidRPr="00971E10">
        <w:rPr>
          <w:noProof/>
        </w:rPr>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6"/>
                    <a:stretch>
                      <a:fillRect/>
                    </a:stretch>
                  </pic:blipFill>
                  <pic:spPr>
                    <a:xfrm>
                      <a:off x="0" y="0"/>
                      <a:ext cx="5494539" cy="3740205"/>
                    </a:xfrm>
                    <a:prstGeom prst="rect">
                      <a:avLst/>
                    </a:prstGeom>
                  </pic:spPr>
                </pic:pic>
              </a:graphicData>
            </a:graphic>
          </wp:inline>
        </w:drawing>
      </w:r>
    </w:p>
    <w:p w14:paraId="07117C1B" w14:textId="77777777" w:rsidR="005B35DE" w:rsidRPr="00E16249" w:rsidRDefault="000807CD" w:rsidP="00E2136D">
      <w:pPr>
        <w:pStyle w:val="hinh1"/>
      </w:pPr>
      <w:bookmarkStart w:id="174" w:name="_Toc240897012"/>
      <w:bookmarkStart w:id="175" w:name="_Toc240898769"/>
      <w:bookmarkStart w:id="176" w:name="_Toc241488207"/>
      <w:bookmarkStart w:id="177" w:name="_Toc242699025"/>
      <w:bookmarkStart w:id="178" w:name="_Toc242707437"/>
      <w:r w:rsidRPr="00E16249">
        <w:t>Use case Tra Cứu Thông Tin &amp; Tương Tác</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196B9AF0" w14:textId="77777777">
        <w:trPr>
          <w:jc w:val="center"/>
        </w:trPr>
        <w:tc>
          <w:tcPr>
            <w:tcW w:w="2664" w:type="dxa"/>
            <w:tcMar>
              <w:top w:w="70" w:type="dxa"/>
              <w:left w:w="90" w:type="dxa"/>
              <w:bottom w:w="70" w:type="dxa"/>
              <w:right w:w="90" w:type="dxa"/>
            </w:tcMar>
            <w:vAlign w:val="center"/>
          </w:tcPr>
          <w:p w14:paraId="44D2DC98"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8658351"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6AB022F9" w14:textId="77777777">
        <w:trPr>
          <w:jc w:val="center"/>
        </w:trPr>
        <w:tc>
          <w:tcPr>
            <w:tcW w:w="2664" w:type="dxa"/>
            <w:tcMar>
              <w:top w:w="70" w:type="dxa"/>
              <w:left w:w="90" w:type="dxa"/>
              <w:bottom w:w="70" w:type="dxa"/>
              <w:right w:w="90" w:type="dxa"/>
            </w:tcMar>
            <w:vAlign w:val="center"/>
          </w:tcPr>
          <w:p w14:paraId="50239ADD"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00F8FA8A"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130E5CDA" w14:textId="77777777">
        <w:trPr>
          <w:jc w:val="center"/>
        </w:trPr>
        <w:tc>
          <w:tcPr>
            <w:tcW w:w="2664" w:type="dxa"/>
            <w:tcMar>
              <w:top w:w="70" w:type="dxa"/>
              <w:left w:w="90" w:type="dxa"/>
              <w:bottom w:w="70" w:type="dxa"/>
              <w:right w:w="90" w:type="dxa"/>
            </w:tcMar>
            <w:vAlign w:val="center"/>
          </w:tcPr>
          <w:p w14:paraId="023A960F"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C9B7619"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5995E414" w14:textId="77777777">
        <w:trPr>
          <w:jc w:val="center"/>
        </w:trPr>
        <w:tc>
          <w:tcPr>
            <w:tcW w:w="2664" w:type="dxa"/>
            <w:tcMar>
              <w:top w:w="70" w:type="dxa"/>
              <w:left w:w="90" w:type="dxa"/>
              <w:bottom w:w="70" w:type="dxa"/>
              <w:right w:w="90" w:type="dxa"/>
            </w:tcMar>
            <w:vAlign w:val="center"/>
          </w:tcPr>
          <w:p w14:paraId="290CD16B"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6BCAAE84"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122BD5B6" w14:textId="77777777">
        <w:trPr>
          <w:jc w:val="center"/>
        </w:trPr>
        <w:tc>
          <w:tcPr>
            <w:tcW w:w="2664" w:type="dxa"/>
            <w:tcMar>
              <w:top w:w="70" w:type="dxa"/>
              <w:left w:w="90" w:type="dxa"/>
              <w:bottom w:w="70" w:type="dxa"/>
              <w:right w:w="90" w:type="dxa"/>
            </w:tcMar>
            <w:vAlign w:val="center"/>
          </w:tcPr>
          <w:p w14:paraId="665BC348"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95F9033"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2CF2674F" w14:textId="77777777">
        <w:trPr>
          <w:jc w:val="center"/>
        </w:trPr>
        <w:tc>
          <w:tcPr>
            <w:tcW w:w="2664" w:type="dxa"/>
            <w:tcMar>
              <w:top w:w="70" w:type="dxa"/>
              <w:left w:w="90" w:type="dxa"/>
              <w:bottom w:w="70" w:type="dxa"/>
              <w:right w:w="90" w:type="dxa"/>
            </w:tcMar>
            <w:vAlign w:val="center"/>
          </w:tcPr>
          <w:p w14:paraId="36B27126"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6AB83F6"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231AF258" w14:textId="77777777">
        <w:trPr>
          <w:jc w:val="center"/>
        </w:trPr>
        <w:tc>
          <w:tcPr>
            <w:tcW w:w="2664" w:type="dxa"/>
            <w:tcMar>
              <w:top w:w="70" w:type="dxa"/>
              <w:left w:w="90" w:type="dxa"/>
              <w:bottom w:w="70" w:type="dxa"/>
              <w:right w:w="90" w:type="dxa"/>
            </w:tcMar>
            <w:vAlign w:val="center"/>
          </w:tcPr>
          <w:p w14:paraId="6A720DC0"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3486669A"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 xml:space="preserve">b. Hệ thống hiển thị giao diện trang chủ gồm thanh tìm kiếm, tin tức nổi bật, slider phong trào và danh mục </w:t>
            </w:r>
            <w:r w:rsidRPr="00166E13">
              <w:rPr>
                <w:noProof/>
                <w:szCs w:val="26"/>
              </w:rPr>
              <w:lastRenderedPageBreak/>
              <w:t>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6D84B4FA" w14:textId="77777777">
        <w:trPr>
          <w:jc w:val="center"/>
        </w:trPr>
        <w:tc>
          <w:tcPr>
            <w:tcW w:w="2664" w:type="dxa"/>
            <w:tcMar>
              <w:top w:w="70" w:type="dxa"/>
              <w:left w:w="90" w:type="dxa"/>
              <w:bottom w:w="70" w:type="dxa"/>
              <w:right w:w="90" w:type="dxa"/>
            </w:tcMar>
            <w:vAlign w:val="center"/>
          </w:tcPr>
          <w:p w14:paraId="5BCFEFFC"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53368477"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6D423B48" w14:textId="77777777">
        <w:trPr>
          <w:jc w:val="center"/>
        </w:trPr>
        <w:tc>
          <w:tcPr>
            <w:tcW w:w="2664" w:type="dxa"/>
            <w:tcMar>
              <w:top w:w="70" w:type="dxa"/>
              <w:left w:w="90" w:type="dxa"/>
              <w:bottom w:w="70" w:type="dxa"/>
              <w:right w:w="90" w:type="dxa"/>
            </w:tcMar>
            <w:vAlign w:val="center"/>
          </w:tcPr>
          <w:p w14:paraId="171FBC4E"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3787BBF3"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1A2B129" w14:textId="77777777">
        <w:trPr>
          <w:jc w:val="center"/>
        </w:trPr>
        <w:tc>
          <w:tcPr>
            <w:tcW w:w="2664" w:type="dxa"/>
            <w:tcMar>
              <w:top w:w="70" w:type="dxa"/>
              <w:left w:w="90" w:type="dxa"/>
              <w:bottom w:w="70" w:type="dxa"/>
              <w:right w:w="90" w:type="dxa"/>
            </w:tcMar>
            <w:vAlign w:val="center"/>
          </w:tcPr>
          <w:p w14:paraId="20E9297A"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BE8EB96"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7973394C" w14:textId="77777777" w:rsidR="005B35DE" w:rsidRPr="00971E10" w:rsidRDefault="005B35DE">
      <w:pPr>
        <w:rPr>
          <w:noProof/>
        </w:rPr>
      </w:pPr>
    </w:p>
    <w:p w14:paraId="546A1CC8" w14:textId="77777777" w:rsidR="005B35DE" w:rsidRPr="00971E10" w:rsidRDefault="000807CD" w:rsidP="00197B6A">
      <w:pPr>
        <w:pStyle w:val="m3"/>
      </w:pPr>
      <w:bookmarkStart w:id="179" w:name="_Toc240897716"/>
      <w:bookmarkStart w:id="180" w:name="_Toc242698977"/>
      <w:bookmarkStart w:id="181" w:name="_Toc242703598"/>
      <w:bookmarkStart w:id="182" w:name="_Toc242707391"/>
      <w:r w:rsidRPr="00971E10">
        <w:lastRenderedPageBreak/>
        <w:t>Use case Quản Trị Hệ Thống &amp; Người Dùng</w:t>
      </w:r>
      <w:bookmarkEnd w:id="179"/>
      <w:bookmarkEnd w:id="180"/>
      <w:bookmarkEnd w:id="181"/>
      <w:bookmarkEnd w:id="182"/>
    </w:p>
    <w:p w14:paraId="05DF0E62" w14:textId="77777777" w:rsidR="005B35DE" w:rsidRPr="00971E10" w:rsidRDefault="000807CD">
      <w:pPr>
        <w:spacing w:before="80" w:after="80"/>
        <w:jc w:val="center"/>
        <w:rPr>
          <w:noProof/>
        </w:rPr>
      </w:pPr>
      <w:r w:rsidRPr="00971E10">
        <w:rPr>
          <w:noProof/>
        </w:rPr>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7"/>
                    <a:stretch>
                      <a:fillRect/>
                    </a:stretch>
                  </pic:blipFill>
                  <pic:spPr>
                    <a:xfrm>
                      <a:off x="0" y="0"/>
                      <a:ext cx="5489655" cy="3843648"/>
                    </a:xfrm>
                    <a:prstGeom prst="rect">
                      <a:avLst/>
                    </a:prstGeom>
                  </pic:spPr>
                </pic:pic>
              </a:graphicData>
            </a:graphic>
          </wp:inline>
        </w:drawing>
      </w:r>
    </w:p>
    <w:p w14:paraId="59378464" w14:textId="77777777" w:rsidR="005B35DE" w:rsidRPr="00E16249" w:rsidRDefault="000807CD" w:rsidP="00E2136D">
      <w:pPr>
        <w:pStyle w:val="hinh1"/>
      </w:pPr>
      <w:bookmarkStart w:id="183" w:name="_Toc240897013"/>
      <w:bookmarkStart w:id="184" w:name="_Toc240898770"/>
      <w:bookmarkStart w:id="185" w:name="_Toc241488208"/>
      <w:bookmarkStart w:id="186" w:name="_Toc242699026"/>
      <w:bookmarkStart w:id="187" w:name="_Toc242707438"/>
      <w:r w:rsidRPr="00E16249">
        <w:t>Use case Quản Trị Hệ Thống &amp; Người Dùng</w:t>
      </w:r>
      <w:bookmarkEnd w:id="183"/>
      <w:bookmarkEnd w:id="184"/>
      <w:bookmarkEnd w:id="185"/>
      <w:bookmarkEnd w:id="186"/>
      <w:bookmarkEnd w:id="1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1859879C" w14:textId="77777777">
        <w:trPr>
          <w:jc w:val="center"/>
        </w:trPr>
        <w:tc>
          <w:tcPr>
            <w:tcW w:w="2664" w:type="dxa"/>
            <w:tcMar>
              <w:top w:w="70" w:type="dxa"/>
              <w:left w:w="90" w:type="dxa"/>
              <w:bottom w:w="70" w:type="dxa"/>
              <w:right w:w="90" w:type="dxa"/>
            </w:tcMar>
            <w:vAlign w:val="center"/>
          </w:tcPr>
          <w:p w14:paraId="41DED269"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1C3AD712"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653F7285" w14:textId="77777777">
        <w:trPr>
          <w:jc w:val="center"/>
        </w:trPr>
        <w:tc>
          <w:tcPr>
            <w:tcW w:w="2664" w:type="dxa"/>
            <w:tcMar>
              <w:top w:w="70" w:type="dxa"/>
              <w:left w:w="90" w:type="dxa"/>
              <w:bottom w:w="70" w:type="dxa"/>
              <w:right w:w="90" w:type="dxa"/>
            </w:tcMar>
            <w:vAlign w:val="center"/>
          </w:tcPr>
          <w:p w14:paraId="3DB43CBF"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468B3365" w14:textId="77777777" w:rsidR="005B35DE" w:rsidRPr="00166E13" w:rsidRDefault="000807CD">
            <w:pPr>
              <w:spacing w:before="40" w:after="40"/>
              <w:rPr>
                <w:noProof/>
                <w:szCs w:val="26"/>
              </w:rPr>
            </w:pPr>
            <w:r w:rsidRPr="00166E13">
              <w:rPr>
                <w:noProof/>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166E13" w14:paraId="4B99EF3A" w14:textId="77777777">
        <w:trPr>
          <w:jc w:val="center"/>
        </w:trPr>
        <w:tc>
          <w:tcPr>
            <w:tcW w:w="2664" w:type="dxa"/>
            <w:tcMar>
              <w:top w:w="70" w:type="dxa"/>
              <w:left w:w="90" w:type="dxa"/>
              <w:bottom w:w="70" w:type="dxa"/>
              <w:right w:w="90" w:type="dxa"/>
            </w:tcMar>
            <w:vAlign w:val="center"/>
          </w:tcPr>
          <w:p w14:paraId="4E19476F"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3AD6557A"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3C26FD8A" w14:textId="77777777">
        <w:trPr>
          <w:jc w:val="center"/>
        </w:trPr>
        <w:tc>
          <w:tcPr>
            <w:tcW w:w="2664" w:type="dxa"/>
            <w:tcMar>
              <w:top w:w="70" w:type="dxa"/>
              <w:left w:w="90" w:type="dxa"/>
              <w:bottom w:w="70" w:type="dxa"/>
              <w:right w:w="90" w:type="dxa"/>
            </w:tcMar>
            <w:vAlign w:val="center"/>
          </w:tcPr>
          <w:p w14:paraId="6B7B6FF7"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9834625"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0EBEB843" w14:textId="77777777">
        <w:trPr>
          <w:jc w:val="center"/>
        </w:trPr>
        <w:tc>
          <w:tcPr>
            <w:tcW w:w="2664" w:type="dxa"/>
            <w:tcMar>
              <w:top w:w="70" w:type="dxa"/>
              <w:left w:w="90" w:type="dxa"/>
              <w:bottom w:w="70" w:type="dxa"/>
              <w:right w:w="90" w:type="dxa"/>
            </w:tcMar>
            <w:vAlign w:val="center"/>
          </w:tcPr>
          <w:p w14:paraId="3ED979F7"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828C29C"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2DCDC44C" w14:textId="77777777">
        <w:trPr>
          <w:jc w:val="center"/>
        </w:trPr>
        <w:tc>
          <w:tcPr>
            <w:tcW w:w="2664" w:type="dxa"/>
            <w:tcMar>
              <w:top w:w="70" w:type="dxa"/>
              <w:left w:w="90" w:type="dxa"/>
              <w:bottom w:w="70" w:type="dxa"/>
              <w:right w:w="90" w:type="dxa"/>
            </w:tcMar>
            <w:vAlign w:val="center"/>
          </w:tcPr>
          <w:p w14:paraId="45AF90CC"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B52AD42"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21C6748B" w14:textId="77777777">
        <w:trPr>
          <w:jc w:val="center"/>
        </w:trPr>
        <w:tc>
          <w:tcPr>
            <w:tcW w:w="2664" w:type="dxa"/>
            <w:tcMar>
              <w:top w:w="70" w:type="dxa"/>
              <w:left w:w="90" w:type="dxa"/>
              <w:bottom w:w="70" w:type="dxa"/>
              <w:right w:w="90" w:type="dxa"/>
            </w:tcMar>
            <w:vAlign w:val="center"/>
          </w:tcPr>
          <w:p w14:paraId="49F0733F"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28821759"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 xml:space="preserve">b. Hệ thống hiển thị Dashboard thống kê kỹ thuật: Số lượng tài khoản, số bài viết, tỷ lệ sử dụng Token AI, dung </w:t>
            </w:r>
            <w:r w:rsidRPr="00166E13">
              <w:rPr>
                <w:noProof/>
                <w:szCs w:val="26"/>
              </w:rPr>
              <w:lastRenderedPageBreak/>
              <w:t>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7D05B638" w14:textId="77777777">
        <w:trPr>
          <w:jc w:val="center"/>
        </w:trPr>
        <w:tc>
          <w:tcPr>
            <w:tcW w:w="2664" w:type="dxa"/>
            <w:tcMar>
              <w:top w:w="70" w:type="dxa"/>
              <w:left w:w="90" w:type="dxa"/>
              <w:bottom w:w="70" w:type="dxa"/>
              <w:right w:w="90" w:type="dxa"/>
            </w:tcMar>
            <w:vAlign w:val="center"/>
          </w:tcPr>
          <w:p w14:paraId="5571CFB6"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0A3A6372"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74AE90C4" w14:textId="77777777">
        <w:trPr>
          <w:jc w:val="center"/>
        </w:trPr>
        <w:tc>
          <w:tcPr>
            <w:tcW w:w="2664" w:type="dxa"/>
            <w:tcMar>
              <w:top w:w="70" w:type="dxa"/>
              <w:left w:w="90" w:type="dxa"/>
              <w:bottom w:w="70" w:type="dxa"/>
              <w:right w:w="90" w:type="dxa"/>
            </w:tcMar>
            <w:vAlign w:val="center"/>
          </w:tcPr>
          <w:p w14:paraId="5F2C902E"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BA42F12"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6FEEE8D3" w14:textId="77777777">
        <w:trPr>
          <w:jc w:val="center"/>
        </w:trPr>
        <w:tc>
          <w:tcPr>
            <w:tcW w:w="2664" w:type="dxa"/>
            <w:tcMar>
              <w:top w:w="70" w:type="dxa"/>
              <w:left w:w="90" w:type="dxa"/>
              <w:bottom w:w="70" w:type="dxa"/>
              <w:right w:w="90" w:type="dxa"/>
            </w:tcMar>
            <w:vAlign w:val="center"/>
          </w:tcPr>
          <w:p w14:paraId="67F49720"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D56A46E"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3B66D0D4" w14:textId="77777777" w:rsidR="005B35DE" w:rsidRPr="00971E10" w:rsidRDefault="005B35DE">
      <w:pPr>
        <w:spacing w:after="280"/>
        <w:rPr>
          <w:noProof/>
        </w:rPr>
      </w:pPr>
    </w:p>
    <w:p w14:paraId="72661753" w14:textId="77777777" w:rsidR="005B35DE" w:rsidRPr="00971E10" w:rsidRDefault="000807CD" w:rsidP="00197B6A">
      <w:pPr>
        <w:pStyle w:val="m2"/>
      </w:pPr>
      <w:bookmarkStart w:id="188" w:name="_Toc240897717"/>
      <w:bookmarkStart w:id="189" w:name="_Toc242698978"/>
      <w:bookmarkStart w:id="190" w:name="_Toc242703599"/>
      <w:bookmarkStart w:id="191" w:name="_Toc242707392"/>
      <w:r w:rsidRPr="00971E10">
        <w:t>Biểu đồ tuần tự (Sequence Diagram)</w:t>
      </w:r>
      <w:bookmarkEnd w:id="188"/>
      <w:bookmarkEnd w:id="189"/>
      <w:bookmarkEnd w:id="190"/>
      <w:bookmarkEnd w:id="191"/>
    </w:p>
    <w:p w14:paraId="5199C1D7" w14:textId="77777777" w:rsidR="005B35DE" w:rsidRPr="00971E10" w:rsidRDefault="000807CD" w:rsidP="00D945E6">
      <w:pPr>
        <w:pStyle w:val="nd"/>
      </w:pPr>
      <w:r w:rsidRPr="00971E10">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2AE2428" w14:textId="77777777" w:rsidR="005B35DE" w:rsidRPr="00971E10" w:rsidRDefault="000807CD" w:rsidP="00197B6A">
      <w:pPr>
        <w:pStyle w:val="m3"/>
      </w:pPr>
      <w:bookmarkStart w:id="192" w:name="_Toc240897718"/>
      <w:bookmarkStart w:id="193" w:name="_Toc242698979"/>
      <w:bookmarkStart w:id="194" w:name="_Toc242703600"/>
      <w:bookmarkStart w:id="195" w:name="_Toc242707393"/>
      <w:r w:rsidRPr="00971E10">
        <w:lastRenderedPageBreak/>
        <w:t>Sơ đồ tuần tự Đăng nhập hệ thống</w:t>
      </w:r>
      <w:bookmarkEnd w:id="192"/>
      <w:bookmarkEnd w:id="193"/>
      <w:bookmarkEnd w:id="194"/>
      <w:bookmarkEnd w:id="195"/>
    </w:p>
    <w:p w14:paraId="3DADDE36" w14:textId="77777777" w:rsidR="005B35DE" w:rsidRPr="00971E10" w:rsidRDefault="000807CD">
      <w:pPr>
        <w:spacing w:before="80" w:after="80"/>
        <w:jc w:val="center"/>
        <w:rPr>
          <w:noProof/>
        </w:rPr>
      </w:pPr>
      <w:r>
        <w:rPr>
          <w:noProof/>
        </w:rPr>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8"/>
                    <a:stretch>
                      <a:fillRect/>
                    </a:stretch>
                  </pic:blipFill>
                  <pic:spPr>
                    <a:xfrm>
                      <a:off x="0" y="0"/>
                      <a:ext cx="5497247" cy="3535679"/>
                    </a:xfrm>
                    <a:prstGeom prst="rect">
                      <a:avLst/>
                    </a:prstGeom>
                  </pic:spPr>
                </pic:pic>
              </a:graphicData>
            </a:graphic>
          </wp:inline>
        </w:drawing>
      </w:r>
    </w:p>
    <w:p w14:paraId="523282A0" w14:textId="77777777" w:rsidR="005B35DE" w:rsidRPr="00E16249" w:rsidRDefault="000807CD" w:rsidP="00E2136D">
      <w:pPr>
        <w:pStyle w:val="hinh1"/>
      </w:pPr>
      <w:bookmarkStart w:id="196" w:name="_Toc240897014"/>
      <w:bookmarkStart w:id="197" w:name="_Toc240898771"/>
      <w:bookmarkStart w:id="198" w:name="_Toc241488209"/>
      <w:bookmarkStart w:id="199" w:name="_Toc242699027"/>
      <w:bookmarkStart w:id="200" w:name="_Toc242707439"/>
      <w:r w:rsidRPr="00E16249">
        <w:t>Sơ đồ tuần tự Đăng nhập hệ thống</w:t>
      </w:r>
      <w:bookmarkEnd w:id="196"/>
      <w:bookmarkEnd w:id="197"/>
      <w:bookmarkEnd w:id="198"/>
      <w:bookmarkEnd w:id="199"/>
      <w:bookmarkEnd w:id="200"/>
    </w:p>
    <w:p w14:paraId="76CA1920" w14:textId="77777777" w:rsidR="005B35DE" w:rsidRPr="00166E13" w:rsidRDefault="000807CD" w:rsidP="00D945E6">
      <w:pPr>
        <w:pStyle w:val="nd"/>
      </w:pPr>
      <w:r w:rsidRPr="00166E13">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4232DB22" w14:textId="77777777" w:rsidR="005B35DE" w:rsidRPr="00971E10" w:rsidRDefault="000807CD" w:rsidP="00197B6A">
      <w:pPr>
        <w:pStyle w:val="m3"/>
      </w:pPr>
      <w:bookmarkStart w:id="201" w:name="_Toc240897719"/>
      <w:bookmarkStart w:id="202" w:name="_Toc242698980"/>
      <w:bookmarkStart w:id="203" w:name="_Toc242703601"/>
      <w:bookmarkStart w:id="204" w:name="_Toc242707394"/>
      <w:r w:rsidRPr="00971E10">
        <w:lastRenderedPageBreak/>
        <w:t>Sơ đồ tuần tự Xuất bản bài viết tích hợp AI &amp; Facebook</w:t>
      </w:r>
      <w:bookmarkEnd w:id="201"/>
      <w:bookmarkEnd w:id="202"/>
      <w:bookmarkEnd w:id="203"/>
      <w:bookmarkEnd w:id="204"/>
    </w:p>
    <w:p w14:paraId="340D8098" w14:textId="77777777" w:rsidR="005B35DE" w:rsidRPr="00971E10" w:rsidRDefault="000807CD">
      <w:pPr>
        <w:spacing w:before="80" w:after="80"/>
        <w:jc w:val="center"/>
        <w:rPr>
          <w:noProof/>
        </w:rPr>
      </w:pPr>
      <w:r>
        <w:rPr>
          <w:noProof/>
        </w:rPr>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9"/>
                    <a:stretch>
                      <a:fillRect/>
                    </a:stretch>
                  </pic:blipFill>
                  <pic:spPr>
                    <a:xfrm>
                      <a:off x="0" y="0"/>
                      <a:ext cx="5492824" cy="3662731"/>
                    </a:xfrm>
                    <a:prstGeom prst="rect">
                      <a:avLst/>
                    </a:prstGeom>
                  </pic:spPr>
                </pic:pic>
              </a:graphicData>
            </a:graphic>
          </wp:inline>
        </w:drawing>
      </w:r>
    </w:p>
    <w:p w14:paraId="050B0783" w14:textId="77777777" w:rsidR="005B35DE" w:rsidRPr="00E16249" w:rsidRDefault="000807CD" w:rsidP="00E2136D">
      <w:pPr>
        <w:pStyle w:val="hinh1"/>
      </w:pPr>
      <w:bookmarkStart w:id="205" w:name="_Toc240897015"/>
      <w:bookmarkStart w:id="206" w:name="_Toc240898772"/>
      <w:bookmarkStart w:id="207" w:name="_Toc241488210"/>
      <w:bookmarkStart w:id="208" w:name="_Toc242699028"/>
      <w:bookmarkStart w:id="209" w:name="_Toc242707440"/>
      <w:r w:rsidRPr="00E16249">
        <w:t>Sơ đồ tuần tự Xuất bản bài viết tích hợp AI &amp; Facebook</w:t>
      </w:r>
      <w:bookmarkEnd w:id="205"/>
      <w:bookmarkEnd w:id="206"/>
      <w:bookmarkEnd w:id="207"/>
      <w:bookmarkEnd w:id="208"/>
      <w:bookmarkEnd w:id="209"/>
    </w:p>
    <w:p w14:paraId="132BDA39" w14:textId="77777777" w:rsidR="005B35DE" w:rsidRPr="00166E13" w:rsidRDefault="000807CD" w:rsidP="00D945E6">
      <w:pPr>
        <w:pStyle w:val="nd"/>
      </w:pPr>
      <w:r w:rsidRPr="00166E13">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145F87F0" w14:textId="77777777" w:rsidR="005B35DE" w:rsidRPr="00971E10" w:rsidRDefault="000807CD" w:rsidP="00197B6A">
      <w:pPr>
        <w:pStyle w:val="m3"/>
      </w:pPr>
      <w:bookmarkStart w:id="210" w:name="_Toc240897720"/>
      <w:bookmarkStart w:id="211" w:name="_Toc242698981"/>
      <w:bookmarkStart w:id="212" w:name="_Toc242703602"/>
      <w:bookmarkStart w:id="213" w:name="_Toc242707395"/>
      <w:r w:rsidRPr="00971E10">
        <w:lastRenderedPageBreak/>
        <w:t>Sơ đồ tuần tự Nộp báo cáo &amp; Xếp hạng thi đua các Tổ công đoàn</w:t>
      </w:r>
      <w:bookmarkEnd w:id="210"/>
      <w:bookmarkEnd w:id="211"/>
      <w:bookmarkEnd w:id="212"/>
      <w:bookmarkEnd w:id="213"/>
    </w:p>
    <w:p w14:paraId="2FEEC3C0" w14:textId="77777777" w:rsidR="005B35DE" w:rsidRPr="00971E10" w:rsidRDefault="000807CD">
      <w:pPr>
        <w:spacing w:before="80" w:after="80"/>
        <w:jc w:val="center"/>
        <w:rPr>
          <w:noProof/>
        </w:rPr>
      </w:pPr>
      <w:r>
        <w:rPr>
          <w:noProof/>
        </w:rPr>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20"/>
                    <a:stretch>
                      <a:fillRect/>
                    </a:stretch>
                  </pic:blipFill>
                  <pic:spPr>
                    <a:xfrm>
                      <a:off x="0" y="0"/>
                      <a:ext cx="5495345" cy="3191092"/>
                    </a:xfrm>
                    <a:prstGeom prst="rect">
                      <a:avLst/>
                    </a:prstGeom>
                  </pic:spPr>
                </pic:pic>
              </a:graphicData>
            </a:graphic>
          </wp:inline>
        </w:drawing>
      </w:r>
    </w:p>
    <w:p w14:paraId="75D8741D" w14:textId="77777777" w:rsidR="005B35DE" w:rsidRPr="00E16249" w:rsidRDefault="000807CD" w:rsidP="00E2136D">
      <w:pPr>
        <w:pStyle w:val="hinh1"/>
      </w:pPr>
      <w:bookmarkStart w:id="214" w:name="_Toc240897016"/>
      <w:bookmarkStart w:id="215" w:name="_Toc240898773"/>
      <w:bookmarkStart w:id="216" w:name="_Toc241488211"/>
      <w:bookmarkStart w:id="217" w:name="_Toc242699029"/>
      <w:bookmarkStart w:id="218" w:name="_Toc242707441"/>
      <w:r w:rsidRPr="00E16249">
        <w:t>Sơ đồ tuần tự Nộp báo cáo &amp; Xếp hạng thi đua các Tổ công đoàn</w:t>
      </w:r>
      <w:bookmarkEnd w:id="214"/>
      <w:bookmarkEnd w:id="215"/>
      <w:bookmarkEnd w:id="216"/>
      <w:bookmarkEnd w:id="217"/>
      <w:bookmarkEnd w:id="218"/>
    </w:p>
    <w:p w14:paraId="0BEB74CC" w14:textId="77777777" w:rsidR="005B35DE" w:rsidRPr="00166E13" w:rsidRDefault="000807CD" w:rsidP="00D945E6">
      <w:pPr>
        <w:pStyle w:val="nd"/>
      </w:pPr>
      <w:r w:rsidRPr="00166E13">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các Tổ công đoàn và xuất bản bảng xếp hạng thi đua công khai trên Cổng thông tin.</w:t>
      </w:r>
    </w:p>
    <w:p w14:paraId="62EC7E1D" w14:textId="77777777" w:rsidR="005B35DE" w:rsidRPr="00971E10" w:rsidRDefault="000807CD">
      <w:pPr>
        <w:rPr>
          <w:noProof/>
        </w:rPr>
      </w:pPr>
      <w:r w:rsidRPr="00971E10">
        <w:rPr>
          <w:noProof/>
        </w:rPr>
        <w:br w:type="page"/>
      </w:r>
    </w:p>
    <w:p w14:paraId="25AF0DBB" w14:textId="77777777" w:rsidR="00A80E22" w:rsidRDefault="001A1504">
      <w:pPr>
        <w:pStyle w:val="m3"/>
      </w:pPr>
      <w:bookmarkStart w:id="219" w:name="_Toc242698982"/>
      <w:bookmarkStart w:id="220" w:name="_Toc242703603"/>
      <w:bookmarkStart w:id="221" w:name="_Toc242707396"/>
      <w:r>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1"/>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t>Sơ đồ tuần tự Nộp đơn &amp; Phê duyệt trợ cấp khó khăn đoàn viên</w:t>
      </w:r>
      <w:bookmarkEnd w:id="219"/>
      <w:bookmarkEnd w:id="220"/>
      <w:bookmarkEnd w:id="221"/>
    </w:p>
    <w:p w14:paraId="47AE87B0" w14:textId="77777777" w:rsidR="00A80E22" w:rsidRDefault="00A80E22" w:rsidP="005C2F0B">
      <w:pPr>
        <w:jc w:val="center"/>
      </w:pPr>
    </w:p>
    <w:p w14:paraId="0D985317" w14:textId="77777777" w:rsidR="00A80E22" w:rsidRDefault="000E1BF3">
      <w:pPr>
        <w:pStyle w:val="hinh1"/>
      </w:pPr>
      <w:bookmarkStart w:id="222" w:name="_Toc242699030"/>
      <w:bookmarkStart w:id="223" w:name="_Toc242707442"/>
      <w:r>
        <w:t>Sơ đồ tuần tự Nộp đơn &amp; Phê duyệt trợ cấp khó khăn đoàn viên</w:t>
      </w:r>
      <w:bookmarkEnd w:id="222"/>
      <w:bookmarkEnd w:id="223"/>
    </w:p>
    <w:p w14:paraId="27B85F44" w14:textId="77777777" w:rsidR="00D945E6" w:rsidRDefault="00D945E6"/>
    <w:p w14:paraId="672B793C" w14:textId="77777777" w:rsidR="00A80E22" w:rsidRDefault="000E1BF3">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09D6E238" w14:textId="77777777" w:rsidR="00A80E22" w:rsidRDefault="00A80E22"/>
    <w:p w14:paraId="13B135A5" w14:textId="77777777" w:rsidR="00A80E22" w:rsidRDefault="000E1BF3">
      <w:pPr>
        <w:pStyle w:val="m2"/>
      </w:pPr>
      <w:bookmarkStart w:id="224" w:name="_Toc242698983"/>
      <w:bookmarkStart w:id="225" w:name="_Toc242703604"/>
      <w:bookmarkStart w:id="226" w:name="_Toc242707397"/>
      <w:r>
        <w:t>Biểu đồ hoạt động (Activity Diagram)</w:t>
      </w:r>
      <w:bookmarkEnd w:id="224"/>
      <w:bookmarkEnd w:id="225"/>
      <w:bookmarkEnd w:id="226"/>
    </w:p>
    <w:p w14:paraId="1063B05E" w14:textId="77777777" w:rsidR="00D945E6" w:rsidRDefault="00D945E6"/>
    <w:p w14:paraId="5B71CD2E" w14:textId="77777777" w:rsidR="00A80E22" w:rsidRDefault="000E1BF3">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37D93F0B" w14:textId="77777777" w:rsidR="00A80E22" w:rsidRDefault="000E1BF3">
      <w:pPr>
        <w:pStyle w:val="m3"/>
      </w:pPr>
      <w:bookmarkStart w:id="227" w:name="_Toc242698984"/>
      <w:bookmarkStart w:id="228" w:name="_Toc242703605"/>
      <w:bookmarkStart w:id="229" w:name="_Toc242707398"/>
      <w:r>
        <w:lastRenderedPageBreak/>
        <w:t>Sơ đồ hoạt động Quy trình Đăng nhập và Phân quyền người dùng (RBAC)</w:t>
      </w:r>
      <w:bookmarkEnd w:id="227"/>
      <w:bookmarkEnd w:id="228"/>
      <w:bookmarkEnd w:id="229"/>
    </w:p>
    <w:p w14:paraId="245460F7" w14:textId="77777777" w:rsidR="00A80E22" w:rsidRDefault="001A1504">
      <w:pPr>
        <w:jc w:val="center"/>
      </w:pPr>
      <w:r>
        <w:rPr>
          <w:noProof/>
        </w:rPr>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2"/>
                    <a:stretch>
                      <a:fillRect/>
                    </a:stretch>
                  </pic:blipFill>
                  <pic:spPr>
                    <a:xfrm>
                      <a:off x="0" y="0"/>
                      <a:ext cx="4442984" cy="5227937"/>
                    </a:xfrm>
                    <a:prstGeom prst="rect">
                      <a:avLst/>
                    </a:prstGeom>
                  </pic:spPr>
                </pic:pic>
              </a:graphicData>
            </a:graphic>
          </wp:inline>
        </w:drawing>
      </w:r>
    </w:p>
    <w:p w14:paraId="5418A0A5" w14:textId="77777777" w:rsidR="00A80E22" w:rsidRDefault="000E1BF3">
      <w:pPr>
        <w:pStyle w:val="hinh1"/>
      </w:pPr>
      <w:bookmarkStart w:id="230" w:name="_Toc242699031"/>
      <w:bookmarkStart w:id="231" w:name="_Toc242707443"/>
      <w:r>
        <w:t>Sơ đồ hoạt động Quy trình Đăng nhập và Phân quyền người dùng (RBAC)</w:t>
      </w:r>
      <w:bookmarkEnd w:id="230"/>
      <w:bookmarkEnd w:id="231"/>
    </w:p>
    <w:p w14:paraId="4FD7CDA1" w14:textId="77777777" w:rsidR="00D945E6" w:rsidRDefault="00D945E6"/>
    <w:p w14:paraId="24F884B6" w14:textId="77777777" w:rsidR="00A80E22" w:rsidRDefault="000E1BF3">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6D08112E" w14:textId="77777777" w:rsidR="00A80E22" w:rsidRDefault="000E1BF3">
      <w:pPr>
        <w:pStyle w:val="m3"/>
      </w:pPr>
      <w:bookmarkStart w:id="232" w:name="_Toc242698985"/>
      <w:bookmarkStart w:id="233" w:name="_Toc242703606"/>
      <w:bookmarkStart w:id="234" w:name="_Toc242707399"/>
      <w:r>
        <w:lastRenderedPageBreak/>
        <w:t>Sơ đồ hoạt động Quy trình Soạn thảo, Trợ lý AI hỗ trợ và Xuất bản đa kênh</w:t>
      </w:r>
      <w:bookmarkEnd w:id="232"/>
      <w:bookmarkEnd w:id="233"/>
      <w:bookmarkEnd w:id="234"/>
    </w:p>
    <w:p w14:paraId="69881475" w14:textId="77777777" w:rsidR="00A80E22" w:rsidRDefault="001A1504">
      <w:pPr>
        <w:jc w:val="center"/>
      </w:pPr>
      <w:r>
        <w:rPr>
          <w:noProof/>
        </w:rPr>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3"/>
                    <a:stretch>
                      <a:fillRect/>
                    </a:stretch>
                  </pic:blipFill>
                  <pic:spPr>
                    <a:xfrm>
                      <a:off x="0" y="0"/>
                      <a:ext cx="4761066" cy="5065990"/>
                    </a:xfrm>
                    <a:prstGeom prst="rect">
                      <a:avLst/>
                    </a:prstGeom>
                  </pic:spPr>
                </pic:pic>
              </a:graphicData>
            </a:graphic>
          </wp:inline>
        </w:drawing>
      </w:r>
    </w:p>
    <w:p w14:paraId="2485CB5C" w14:textId="77777777" w:rsidR="00D945E6" w:rsidRDefault="000E1BF3" w:rsidP="0096424B">
      <w:pPr>
        <w:pStyle w:val="hinh1"/>
      </w:pPr>
      <w:bookmarkStart w:id="235" w:name="_Toc242699032"/>
      <w:bookmarkStart w:id="236" w:name="_Toc242707444"/>
      <w:r>
        <w:t>Sơ đồ hoạt động Quy trình Soạn thảo, Trợ lý AI hỗ trợ và Xuất bản đa kênh</w:t>
      </w:r>
      <w:bookmarkEnd w:id="235"/>
      <w:bookmarkEnd w:id="236"/>
    </w:p>
    <w:p w14:paraId="3BD74FC1" w14:textId="77777777" w:rsidR="00A80E22"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E1B75F4" w14:textId="77777777" w:rsidR="00A80E22" w:rsidRDefault="000E1BF3">
      <w:pPr>
        <w:pStyle w:val="m3"/>
      </w:pPr>
      <w:bookmarkStart w:id="237" w:name="_Toc242698986"/>
      <w:bookmarkStart w:id="238" w:name="_Toc242703607"/>
      <w:bookmarkStart w:id="239" w:name="_Toc242707400"/>
      <w:r>
        <w:lastRenderedPageBreak/>
        <w:t>Sơ đồ hoạt động Quy trình Báo cáo hoạt động và Đánh giá thi đua các Tổ công đoàn</w:t>
      </w:r>
      <w:bookmarkEnd w:id="237"/>
      <w:bookmarkEnd w:id="238"/>
      <w:bookmarkEnd w:id="239"/>
    </w:p>
    <w:p w14:paraId="0E88FF7D" w14:textId="77777777" w:rsidR="00A80E22" w:rsidRDefault="001A1504">
      <w:pPr>
        <w:jc w:val="center"/>
      </w:pPr>
      <w:r>
        <w:rPr>
          <w:noProof/>
        </w:rPr>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4"/>
                    <a:stretch>
                      <a:fillRect/>
                    </a:stretch>
                  </pic:blipFill>
                  <pic:spPr>
                    <a:xfrm>
                      <a:off x="0" y="0"/>
                      <a:ext cx="5304907" cy="5380536"/>
                    </a:xfrm>
                    <a:prstGeom prst="rect">
                      <a:avLst/>
                    </a:prstGeom>
                  </pic:spPr>
                </pic:pic>
              </a:graphicData>
            </a:graphic>
          </wp:inline>
        </w:drawing>
      </w:r>
    </w:p>
    <w:p w14:paraId="38BE1CD4" w14:textId="77777777" w:rsidR="00D945E6" w:rsidRDefault="000E1BF3" w:rsidP="0096424B">
      <w:pPr>
        <w:pStyle w:val="hinh1"/>
      </w:pPr>
      <w:bookmarkStart w:id="240" w:name="_Toc242699033"/>
      <w:bookmarkStart w:id="241" w:name="_Toc242707445"/>
      <w:r>
        <w:t>Sơ đồ hoạt động Quy trình Báo cáo hoạt động và Đánh giá thi đua Tổ công đoàn</w:t>
      </w:r>
      <w:bookmarkEnd w:id="240"/>
      <w:bookmarkEnd w:id="241"/>
    </w:p>
    <w:p w14:paraId="7064B041" w14:textId="77777777" w:rsidR="00A80E22" w:rsidRDefault="000E1BF3" w:rsidP="0096424B">
      <w:pPr>
        <w:pStyle w:val="nd"/>
      </w:pPr>
      <w:r>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các Tổ công đoàn và xuất bản công khai Bảng xếp hạng thi đua (Leaderboard) trên toàn trường.</w:t>
      </w:r>
    </w:p>
    <w:p w14:paraId="61CA9324" w14:textId="77777777" w:rsidR="00A80E22" w:rsidRDefault="000E1BF3">
      <w:pPr>
        <w:pStyle w:val="m3"/>
      </w:pPr>
      <w:bookmarkStart w:id="242" w:name="_Toc242698987"/>
      <w:bookmarkStart w:id="243" w:name="_Toc242703608"/>
      <w:bookmarkStart w:id="244" w:name="_Toc242707401"/>
      <w:r>
        <w:lastRenderedPageBreak/>
        <w:t>Sơ đồ hoạt động Quy trình Nộp đơn và Xét duyệt trợ cấp khó khăn đoàn viên</w:t>
      </w:r>
      <w:bookmarkEnd w:id="242"/>
      <w:bookmarkEnd w:id="243"/>
      <w:bookmarkEnd w:id="244"/>
    </w:p>
    <w:p w14:paraId="337BAAB7" w14:textId="77777777" w:rsidR="00A80E22" w:rsidRDefault="001A1504">
      <w:pPr>
        <w:jc w:val="center"/>
      </w:pPr>
      <w:r>
        <w:rPr>
          <w:noProof/>
        </w:rPr>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5"/>
                    <a:stretch>
                      <a:fillRect/>
                    </a:stretch>
                  </pic:blipFill>
                  <pic:spPr>
                    <a:xfrm>
                      <a:off x="0" y="0"/>
                      <a:ext cx="5374199" cy="5520279"/>
                    </a:xfrm>
                    <a:prstGeom prst="rect">
                      <a:avLst/>
                    </a:prstGeom>
                  </pic:spPr>
                </pic:pic>
              </a:graphicData>
            </a:graphic>
          </wp:inline>
        </w:drawing>
      </w:r>
    </w:p>
    <w:p w14:paraId="2A50F1C5" w14:textId="77777777" w:rsidR="00D945E6" w:rsidRDefault="000E1BF3" w:rsidP="0096424B">
      <w:pPr>
        <w:pStyle w:val="hinh1"/>
      </w:pPr>
      <w:bookmarkStart w:id="245" w:name="_Toc242699034"/>
      <w:bookmarkStart w:id="246" w:name="_Toc242707446"/>
      <w:r>
        <w:t>Sơ đồ hoạt động Quy trình Nộp đơn và Xét duyệt trợ cấp khó khăn đoàn viên</w:t>
      </w:r>
      <w:bookmarkEnd w:id="245"/>
      <w:bookmarkEnd w:id="246"/>
    </w:p>
    <w:p w14:paraId="7E57CA62" w14:textId="77777777" w:rsidR="00A80E22" w:rsidRDefault="000E1BF3" w:rsidP="0096424B">
      <w:pPr>
        <w:pStyle w:val="nd"/>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08FC1E2C" w14:textId="77777777" w:rsidR="00A80E22" w:rsidRDefault="00A80E22"/>
    <w:p w14:paraId="4B1E282B" w14:textId="77777777" w:rsidR="00557452" w:rsidRDefault="0006679F">
      <w:pPr>
        <w:pStyle w:val="m2"/>
      </w:pPr>
      <w:bookmarkStart w:id="247" w:name="_Toc242698988"/>
      <w:bookmarkStart w:id="248" w:name="_Toc242703609"/>
      <w:bookmarkStart w:id="249" w:name="_Toc242707402"/>
      <w:r>
        <w:lastRenderedPageBreak/>
        <w:t>Biểu đồ lớp (Class Diagram)</w:t>
      </w:r>
      <w:bookmarkEnd w:id="247"/>
      <w:bookmarkEnd w:id="248"/>
      <w:bookmarkEnd w:id="249"/>
    </w:p>
    <w:p w14:paraId="5EF7DD93" w14:textId="77777777" w:rsidR="00557452" w:rsidRDefault="0006679F">
      <w:pPr>
        <w:pStyle w:val="nd"/>
      </w:pPr>
      <w:r>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65FC3614" w14:textId="77777777" w:rsidR="00557452" w:rsidRDefault="0006679F">
      <w:pPr>
        <w:pStyle w:val="nd"/>
      </w:pPr>
      <w:r>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17B389C4" w14:textId="77777777" w:rsidR="00EF7407" w:rsidRDefault="0006679F" w:rsidP="00EF7407">
      <w:pPr>
        <w:pStyle w:val="m3"/>
      </w:pPr>
      <w:bookmarkStart w:id="250" w:name="_Toc242698989"/>
      <w:bookmarkStart w:id="251" w:name="_Toc242703610"/>
      <w:bookmarkStart w:id="252" w:name="_Toc242707403"/>
      <w:r>
        <w:t>Sơ đồ lớp Quản lý Người dùng &amp; Phân quyền</w:t>
      </w:r>
      <w:bookmarkEnd w:id="250"/>
      <w:bookmarkEnd w:id="251"/>
      <w:bookmarkEnd w:id="252"/>
    </w:p>
    <w:p w14:paraId="5DB8D847" w14:textId="77777777" w:rsidR="00557452" w:rsidRDefault="0006679F" w:rsidP="00EF7407">
      <w:r w:rsidRPr="00511FE8">
        <w:rPr>
          <w:color w:val="7F7F7F"/>
          <w:sz w:val="20"/>
        </w:rPr>
        <w:br/>
      </w:r>
      <w:r w:rsidR="00511FE8" w:rsidRPr="00EF7407">
        <w:rPr>
          <w:noProof/>
        </w:rPr>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6"/>
                    <a:stretch>
                      <a:fillRect/>
                    </a:stretch>
                  </pic:blipFill>
                  <pic:spPr>
                    <a:xfrm>
                      <a:off x="0" y="0"/>
                      <a:ext cx="5761990" cy="3818890"/>
                    </a:xfrm>
                    <a:prstGeom prst="rect">
                      <a:avLst/>
                    </a:prstGeom>
                  </pic:spPr>
                </pic:pic>
              </a:graphicData>
            </a:graphic>
          </wp:inline>
        </w:drawing>
      </w:r>
    </w:p>
    <w:p w14:paraId="174DFEDA" w14:textId="77777777" w:rsidR="00557452" w:rsidRDefault="0006679F">
      <w:pPr>
        <w:pStyle w:val="hinh1"/>
      </w:pPr>
      <w:bookmarkStart w:id="253" w:name="_Toc242699035"/>
      <w:bookmarkStart w:id="254" w:name="_Toc242707447"/>
      <w:r>
        <w:t>Sơ đồ lớp Quản lý Người dùng &amp; Phân quyền</w:t>
      </w:r>
      <w:bookmarkEnd w:id="253"/>
      <w:bookmarkEnd w:id="254"/>
    </w:p>
    <w:p w14:paraId="2636A99E" w14:textId="77777777" w:rsidR="00557452" w:rsidRDefault="00557452"/>
    <w:p w14:paraId="1A15E3A0" w14:textId="77777777" w:rsidR="00557452" w:rsidRDefault="0006679F">
      <w:pPr>
        <w:pStyle w:val="nd"/>
      </w:pPr>
      <w:r>
        <w:rPr>
          <w:color w:val="000000"/>
        </w:rPr>
        <w:lastRenderedPageBreak/>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54CA20B4" w14:textId="77777777" w:rsidR="00557452" w:rsidRDefault="0006679F">
      <w:pPr>
        <w:pStyle w:val="nd-"/>
      </w:pPr>
      <w:r>
        <w:rPr>
          <w:b/>
          <w:color w:val="000000"/>
        </w:rPr>
        <w:t xml:space="preserve">QuanTriVien: </w:t>
      </w:r>
      <w:r>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69558057" w14:textId="77777777" w:rsidR="00557452" w:rsidRDefault="0006679F">
      <w:pPr>
        <w:pStyle w:val="nd-"/>
      </w:pPr>
      <w:r>
        <w:rPr>
          <w:b/>
          <w:color w:val="000000"/>
        </w:rPr>
        <w:t xml:space="preserve">BienTapVien: </w:t>
      </w:r>
      <w:r>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1029797A" w14:textId="77777777" w:rsidR="00557452" w:rsidRDefault="0006679F">
      <w:pPr>
        <w:pStyle w:val="nd-"/>
      </w:pPr>
      <w:r>
        <w:rPr>
          <w:b/>
          <w:color w:val="000000"/>
        </w:rPr>
        <w:t xml:space="preserve">DoanVien: </w:t>
      </w:r>
      <w:r>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2225F811" w14:textId="77777777" w:rsidR="00557452" w:rsidRDefault="0006679F">
      <w:pPr>
        <w:pStyle w:val="nd"/>
      </w:pPr>
      <w:r>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25AA673D" w14:textId="77777777" w:rsidR="00557452" w:rsidRDefault="00511FE8" w:rsidP="00EF7407">
      <w:pPr>
        <w:pStyle w:val="m3"/>
      </w:pPr>
      <w:bookmarkStart w:id="255" w:name="_Toc242698990"/>
      <w:bookmarkStart w:id="256" w:name="_Toc242703611"/>
      <w:bookmarkStart w:id="257" w:name="_Toc242707404"/>
      <w:r>
        <w:lastRenderedPageBreak/>
        <w:t>Sơ đồ lớp Quản lý Bài viết &amp; Xuất bản Đa kênh</w:t>
      </w:r>
      <w:bookmarkEnd w:id="255"/>
      <w:bookmarkEnd w:id="256"/>
      <w:bookmarkEnd w:id="257"/>
    </w:p>
    <w:p w14:paraId="15475871" w14:textId="77777777" w:rsidR="00EF7407" w:rsidRDefault="00EF7407" w:rsidP="00EF7407">
      <w:r>
        <w:rPr>
          <w:noProof/>
        </w:rPr>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7"/>
                    <a:stretch>
                      <a:fillRect/>
                    </a:stretch>
                  </pic:blipFill>
                  <pic:spPr>
                    <a:xfrm>
                      <a:off x="0" y="0"/>
                      <a:ext cx="5761990" cy="3538855"/>
                    </a:xfrm>
                    <a:prstGeom prst="rect">
                      <a:avLst/>
                    </a:prstGeom>
                  </pic:spPr>
                </pic:pic>
              </a:graphicData>
            </a:graphic>
          </wp:anchor>
        </w:drawing>
      </w:r>
    </w:p>
    <w:p w14:paraId="6D18B340" w14:textId="77777777" w:rsidR="00557452" w:rsidRDefault="0006679F">
      <w:pPr>
        <w:pStyle w:val="hinh1"/>
      </w:pPr>
      <w:bookmarkStart w:id="258" w:name="_Toc242699036"/>
      <w:bookmarkStart w:id="259" w:name="_Toc242707448"/>
      <w:r>
        <w:t>Sơ đồ lớp Quản lý Bài viết &amp; Xuất bản Đa kênh</w:t>
      </w:r>
      <w:bookmarkEnd w:id="258"/>
      <w:bookmarkEnd w:id="259"/>
    </w:p>
    <w:p w14:paraId="67A19409" w14:textId="77777777" w:rsidR="00557452" w:rsidRDefault="00557452"/>
    <w:p w14:paraId="3CB90BCA" w14:textId="77777777" w:rsidR="00557452" w:rsidRDefault="0006679F">
      <w:pPr>
        <w:pStyle w:val="nd"/>
      </w:pPr>
      <w:r>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22061B27" w14:textId="77777777" w:rsidR="00557452" w:rsidRDefault="0006679F">
      <w:pPr>
        <w:pStyle w:val="nd-"/>
      </w:pPr>
      <w:r>
        <w:rPr>
          <w:b/>
          <w:color w:val="000000"/>
        </w:rPr>
        <w:t xml:space="preserve">BaiViet: </w:t>
      </w:r>
      <w:r>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5F4C67AE" w14:textId="77777777" w:rsidR="00557452" w:rsidRDefault="0006679F">
      <w:pPr>
        <w:pStyle w:val="nd-"/>
      </w:pPr>
      <w:r>
        <w:rPr>
          <w:b/>
          <w:color w:val="000000"/>
        </w:rPr>
        <w:t xml:space="preserve">VanBanPhapQuy: </w:t>
      </w:r>
      <w:r>
        <w:rPr>
          <w:color w:val="000000"/>
        </w:rPr>
        <w:t xml:space="preserve">Đại diện cho kho văn bản pháp luật, hướng dẫn chỉ đạo công đoàn. Bổ sung các thuộc tính: # soHieu: String, # coQuanBanHanh: </w:t>
      </w:r>
      <w:r>
        <w:rPr>
          <w:color w:val="000000"/>
        </w:rPr>
        <w:lastRenderedPageBreak/>
        <w:t>String, # ngayBanHanh: Date, # loaiVanBan: String, # tepDinhKemPdf: String, # soLuotTai: Integer; cùng các phương thức: + taiTepVe(): File, + capNhatTepMoi(tep): Void, + kiemTraHieuLuc(): Boolean.</w:t>
      </w:r>
    </w:p>
    <w:p w14:paraId="1132671D" w14:textId="77777777" w:rsidR="00557452" w:rsidRDefault="0006679F">
      <w:pPr>
        <w:pStyle w:val="nd"/>
      </w:pPr>
      <w:r>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55AA8266" w14:textId="77777777" w:rsidR="00EF7407" w:rsidRDefault="0006679F" w:rsidP="00511FE8">
      <w:pPr>
        <w:pStyle w:val="m3"/>
      </w:pPr>
      <w:bookmarkStart w:id="260" w:name="_Toc242698991"/>
      <w:bookmarkStart w:id="261" w:name="_Toc242703612"/>
      <w:bookmarkStart w:id="262" w:name="_Toc242707405"/>
      <w:r>
        <w:t>Sơ đồ lớp Nộp Báo cáo &amp; Đánh giá Thi đua Tổ Công đoàn</w:t>
      </w:r>
      <w:bookmarkEnd w:id="260"/>
      <w:bookmarkEnd w:id="261"/>
      <w:bookmarkEnd w:id="262"/>
    </w:p>
    <w:p w14:paraId="09596C1C" w14:textId="77777777" w:rsidR="00557452" w:rsidRDefault="0006679F" w:rsidP="00EF7407">
      <w:r w:rsidRPr="00511FE8">
        <w:rPr>
          <w:sz w:val="20"/>
        </w:rPr>
        <w:br/>
      </w:r>
      <w:r w:rsidR="00511FE8">
        <w:rPr>
          <w:noProof/>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8"/>
                    <a:stretch>
                      <a:fillRect/>
                    </a:stretch>
                  </pic:blipFill>
                  <pic:spPr>
                    <a:xfrm>
                      <a:off x="0" y="0"/>
                      <a:ext cx="5761990" cy="3309620"/>
                    </a:xfrm>
                    <a:prstGeom prst="rect">
                      <a:avLst/>
                    </a:prstGeom>
                  </pic:spPr>
                </pic:pic>
              </a:graphicData>
            </a:graphic>
          </wp:inline>
        </w:drawing>
      </w:r>
    </w:p>
    <w:p w14:paraId="4695149C" w14:textId="77777777" w:rsidR="00557452" w:rsidRDefault="0006679F">
      <w:pPr>
        <w:pStyle w:val="hinh1"/>
      </w:pPr>
      <w:bookmarkStart w:id="263" w:name="_Toc242699037"/>
      <w:bookmarkStart w:id="264" w:name="_Toc242707449"/>
      <w:r>
        <w:t>Sơ đồ lớp Nộp Báo cáo &amp; Đánh giá Thi đua Tổ Công đoàn</w:t>
      </w:r>
      <w:bookmarkEnd w:id="263"/>
      <w:bookmarkEnd w:id="264"/>
    </w:p>
    <w:p w14:paraId="6044857A" w14:textId="77777777" w:rsidR="00557452" w:rsidRDefault="00557452"/>
    <w:p w14:paraId="3FC18D3C" w14:textId="77777777" w:rsidR="00557452" w:rsidRDefault="0006679F">
      <w:pPr>
        <w:pStyle w:val="nd"/>
      </w:pPr>
      <w:r>
        <w:rPr>
          <w:color w:val="000000"/>
        </w:rPr>
        <w:t>Sơ đồ lớp Nộp Báo cáo &amp; Đánh giá Thi đua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7F54108F" w14:textId="77777777" w:rsidR="00557452" w:rsidRDefault="0006679F">
      <w:pPr>
        <w:pStyle w:val="nd-"/>
      </w:pPr>
      <w:r>
        <w:rPr>
          <w:b/>
          <w:color w:val="000000"/>
        </w:rPr>
        <w:t xml:space="preserve">BaoCaoThang: </w:t>
      </w:r>
      <w:r>
        <w:rPr>
          <w:color w:val="000000"/>
        </w:rPr>
        <w:t xml:space="preserve">Thu thập số liệu hoạt động tháng của Tổ công đoàn. Bổ sung các thuộc tính: # thang: Integer, # soDoanVienThamGia: Integer, # </w:t>
      </w:r>
      <w:r>
        <w:rPr>
          <w:color w:val="000000"/>
        </w:rPr>
        <w:lastRenderedPageBreak/>
        <w:t>soTinBaiTuyenTruyen: Integer, # diemTuCham: Float, # diemThamDinh: Float; cùng các phương thức: + nhapDiemTuCham(diem): Void, + chamDiemChinhThuc(diem): Void, + nopBaoCao(): Void.</w:t>
      </w:r>
    </w:p>
    <w:p w14:paraId="570C2F04" w14:textId="77777777" w:rsidR="00557452" w:rsidRDefault="0006679F">
      <w:pPr>
        <w:pStyle w:val="nd-"/>
      </w:pPr>
      <w:r>
        <w:rPr>
          <w:b/>
          <w:color w:val="000000"/>
        </w:rPr>
        <w:t xml:space="preserve">BaoCaoTongKetNam: </w:t>
      </w:r>
      <w:r>
        <w:rPr>
          <w:color w:val="000000"/>
        </w:rPr>
        <w:t>Tổng kết thi đua cả năm học và đề xuất khen thưởng. Bổ sung các thuộc tính: # nam: Integer, # thanhTichNoiBat: Text, # danhHieuDeNghi: String, # tongDiemLuyKe: Float; cùng các tác vụ: + tongHopDiem12Thang(): Float, + deXuatKhenThuong(): Void.</w:t>
      </w:r>
    </w:p>
    <w:p w14:paraId="09748A0B" w14:textId="77777777" w:rsidR="00557452" w:rsidRDefault="0006679F">
      <w:pPr>
        <w:pStyle w:val="nd"/>
      </w:pPr>
      <w:r>
        <w:rPr>
          <w:color w:val="000000"/>
        </w:rPr>
        <w:t>Mỗi BaoCaoCongDoan thiết lập quan hệ hợp thành (Composition: 1 - 1..*) bắt buộc với MinhChungHoatDong (# maMinhChung, # tenMinhChung, # loaiTep, # duongDanTep, # ngayTaiLen; + taiTepLen(tep), + xemChiTiet(), + xacThucMinhChung()) để lưu trữ tệp minh chứng xác thực. Cuối cùng, lớp BangXepHangThiDua (# maBangXepHang, # thang, # nam, # ngayCongBo, # nguoiKyDuyet; + sapXepThuTu(), + congBoBangXepHang(), + xuatFileExcel()) thiết lập quan hệ kết tập (Aggregation: 1 - 1..*) thu nạp số liệu từ các BaoCaoThang để tự động tổng hợp và xếp loại A, B, C cho toàn thể các tổ công đoàn.</w:t>
      </w:r>
    </w:p>
    <w:p w14:paraId="56E07673" w14:textId="77777777" w:rsidR="00EF7407" w:rsidRDefault="0006679F" w:rsidP="00511FE8">
      <w:pPr>
        <w:pStyle w:val="m3"/>
      </w:pPr>
      <w:bookmarkStart w:id="265" w:name="_Toc242698992"/>
      <w:bookmarkStart w:id="266" w:name="_Toc242703613"/>
      <w:bookmarkStart w:id="267" w:name="_Toc242707406"/>
      <w:r>
        <w:t>Sơ đồ lớp Chăm lo Phúc lợi &amp; Xét duyệt Đơn Trợ cấp Khó khăn</w:t>
      </w:r>
      <w:bookmarkEnd w:id="265"/>
      <w:bookmarkEnd w:id="266"/>
      <w:bookmarkEnd w:id="267"/>
    </w:p>
    <w:p w14:paraId="7C2D0B4A" w14:textId="77777777" w:rsidR="00557452" w:rsidRDefault="0006679F" w:rsidP="00EF7407">
      <w:r w:rsidRPr="00511FE8">
        <w:rPr>
          <w:sz w:val="20"/>
        </w:rPr>
        <w:br/>
      </w:r>
      <w:r w:rsidR="00511FE8">
        <w:rPr>
          <w:noProof/>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9"/>
                    <a:stretch>
                      <a:fillRect/>
                    </a:stretch>
                  </pic:blipFill>
                  <pic:spPr>
                    <a:xfrm>
                      <a:off x="0" y="0"/>
                      <a:ext cx="5761990" cy="3613785"/>
                    </a:xfrm>
                    <a:prstGeom prst="rect">
                      <a:avLst/>
                    </a:prstGeom>
                  </pic:spPr>
                </pic:pic>
              </a:graphicData>
            </a:graphic>
          </wp:inline>
        </w:drawing>
      </w:r>
    </w:p>
    <w:p w14:paraId="67171D34" w14:textId="77777777" w:rsidR="00557452" w:rsidRDefault="0006679F">
      <w:pPr>
        <w:pStyle w:val="hinh1"/>
      </w:pPr>
      <w:bookmarkStart w:id="268" w:name="_Toc242699038"/>
      <w:bookmarkStart w:id="269" w:name="_Toc242707450"/>
      <w:r>
        <w:t>Sơ đồ lớp Chăm lo Phúc lợi &amp; Xét duyệt Đơn Trợ cấp Khó khăn</w:t>
      </w:r>
      <w:bookmarkEnd w:id="268"/>
      <w:bookmarkEnd w:id="269"/>
    </w:p>
    <w:p w14:paraId="7CC82F86" w14:textId="77777777" w:rsidR="00557452" w:rsidRDefault="00557452"/>
    <w:p w14:paraId="26D42D81" w14:textId="77777777" w:rsidR="00557452" w:rsidRDefault="0006679F">
      <w:pPr>
        <w:pStyle w:val="nd"/>
      </w:pPr>
      <w:r>
        <w:rPr>
          <w:color w:val="000000"/>
        </w:rPr>
        <w:lastRenderedPageBreak/>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34E2713A" w14:textId="77777777" w:rsidR="00557452" w:rsidRDefault="0006679F">
      <w:pPr>
        <w:pStyle w:val="nd-"/>
      </w:pPr>
      <w:r>
        <w:rPr>
          <w:b/>
          <w:color w:val="000000"/>
        </w:rPr>
        <w:t xml:space="preserve">DonTroCapKhoKhan: </w:t>
      </w:r>
      <w:r>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6E1E7CDC" w14:textId="77777777" w:rsidR="00557452" w:rsidRDefault="0006679F">
      <w:pPr>
        <w:pStyle w:val="nd-"/>
      </w:pPr>
      <w:r>
        <w:rPr>
          <w:b/>
          <w:color w:val="000000"/>
        </w:rPr>
        <w:t xml:space="preserve">DonDeNghiPhucLoi: </w:t>
      </w:r>
      <w:r>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22A8E601" w14:textId="77777777" w:rsidR="00557452" w:rsidRDefault="0006679F">
      <w:pPr>
        <w:pStyle w:val="nd"/>
      </w:pPr>
      <w:r>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448C855C" w14:textId="77777777" w:rsidR="00557452" w:rsidRDefault="00557452"/>
    <w:p w14:paraId="5DE501D2" w14:textId="77777777" w:rsidR="005B35DE" w:rsidRPr="00971E10" w:rsidRDefault="000807CD" w:rsidP="00971E10">
      <w:pPr>
        <w:pStyle w:val="m1a"/>
      </w:pPr>
      <w:bookmarkStart w:id="270" w:name="_Toc240897721"/>
      <w:bookmarkStart w:id="271" w:name="_Toc242698993"/>
      <w:bookmarkStart w:id="272" w:name="_Toc242703614"/>
      <w:bookmarkStart w:id="273" w:name="_Toc242707407"/>
      <w:r w:rsidRPr="00971E10">
        <w:lastRenderedPageBreak/>
        <w:t>CƠ SỞ DỮ LIỆU</w:t>
      </w:r>
      <w:bookmarkEnd w:id="270"/>
      <w:bookmarkEnd w:id="271"/>
      <w:bookmarkEnd w:id="272"/>
      <w:bookmarkEnd w:id="273"/>
    </w:p>
    <w:p w14:paraId="3583C89B" w14:textId="77777777" w:rsidR="005B35DE" w:rsidRPr="00971E10" w:rsidRDefault="000807CD" w:rsidP="00971E10">
      <w:pPr>
        <w:pStyle w:val="m2"/>
      </w:pPr>
      <w:bookmarkStart w:id="274" w:name="_Toc240897722"/>
      <w:bookmarkStart w:id="275" w:name="_Toc242698994"/>
      <w:bookmarkStart w:id="276" w:name="_Toc242703615"/>
      <w:bookmarkStart w:id="277" w:name="_Toc242707408"/>
      <w:r w:rsidRPr="00971E10">
        <w:t>Sơ đồ quan hệ trong cơ sở dữ liệu</w:t>
      </w:r>
      <w:bookmarkEnd w:id="274"/>
      <w:bookmarkEnd w:id="275"/>
      <w:bookmarkEnd w:id="276"/>
      <w:bookmarkEnd w:id="277"/>
    </w:p>
    <w:p w14:paraId="1BB3AAB1"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30"/>
                    <a:stretch>
                      <a:fillRect/>
                    </a:stretch>
                  </pic:blipFill>
                  <pic:spPr>
                    <a:xfrm>
                      <a:off x="0" y="0"/>
                      <a:ext cx="5761990" cy="4457700"/>
                    </a:xfrm>
                    <a:prstGeom prst="rect">
                      <a:avLst/>
                    </a:prstGeom>
                  </pic:spPr>
                </pic:pic>
              </a:graphicData>
            </a:graphic>
          </wp:inline>
        </w:drawing>
      </w:r>
    </w:p>
    <w:p w14:paraId="56A80D9C" w14:textId="77777777" w:rsidR="005B35DE" w:rsidRPr="00E16249" w:rsidRDefault="00971E10" w:rsidP="00E2136D">
      <w:pPr>
        <w:pStyle w:val="hinh1"/>
      </w:pPr>
      <w:bookmarkStart w:id="278" w:name="_Toc240897017"/>
      <w:bookmarkStart w:id="279" w:name="_Toc240898774"/>
      <w:bookmarkStart w:id="280" w:name="_Toc241488212"/>
      <w:bookmarkStart w:id="281" w:name="_Toc242699039"/>
      <w:bookmarkStart w:id="282" w:name="_Toc242707451"/>
      <w:r w:rsidRPr="00E16249">
        <w:t>Sơ đồ quan hệ trong cơ sở dữ liệu</w:t>
      </w:r>
      <w:bookmarkEnd w:id="278"/>
      <w:bookmarkEnd w:id="279"/>
      <w:bookmarkEnd w:id="280"/>
      <w:bookmarkEnd w:id="281"/>
      <w:bookmarkEnd w:id="282"/>
    </w:p>
    <w:p w14:paraId="081EF430" w14:textId="77777777" w:rsidR="005B35DE" w:rsidRPr="00971E10" w:rsidRDefault="000807CD" w:rsidP="00971E10">
      <w:pPr>
        <w:pStyle w:val="m2"/>
      </w:pPr>
      <w:bookmarkStart w:id="283" w:name="_Toc240897723"/>
      <w:bookmarkStart w:id="284" w:name="_Toc242698995"/>
      <w:bookmarkStart w:id="285" w:name="_Toc242703616"/>
      <w:bookmarkStart w:id="286" w:name="_Toc242707409"/>
      <w:r w:rsidRPr="00971E10">
        <w:t>Mô tả bảng</w:t>
      </w:r>
      <w:bookmarkEnd w:id="283"/>
      <w:bookmarkEnd w:id="284"/>
      <w:bookmarkEnd w:id="285"/>
      <w:bookmarkEnd w:id="286"/>
    </w:p>
    <w:p w14:paraId="268A991A" w14:textId="77777777" w:rsidR="005B35DE" w:rsidRPr="00971E10" w:rsidRDefault="000807CD" w:rsidP="00E2136D">
      <w:pPr>
        <w:pStyle w:val="bang1"/>
      </w:pPr>
      <w:bookmarkStart w:id="287" w:name="_Toc240898836"/>
      <w:bookmarkStart w:id="288" w:name="_Toc242699082"/>
      <w:bookmarkStart w:id="289" w:name="_Toc242707486"/>
      <w:r w:rsidRPr="00971E10">
        <w:t>Bảng ORGANIZATIONS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77D018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02EB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AE26F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1A63F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79F370" w14:textId="77777777" w:rsidR="005B35DE" w:rsidRPr="00166E13" w:rsidRDefault="000807CD">
            <w:pPr>
              <w:jc w:val="center"/>
              <w:rPr>
                <w:noProof/>
                <w:szCs w:val="26"/>
              </w:rPr>
            </w:pPr>
            <w:r w:rsidRPr="00166E13">
              <w:rPr>
                <w:b/>
                <w:noProof/>
                <w:szCs w:val="26"/>
              </w:rPr>
              <w:t>DESCRIPTION</w:t>
            </w:r>
          </w:p>
        </w:tc>
      </w:tr>
      <w:tr w:rsidR="005B35DE" w:rsidRPr="00166E13" w14:paraId="7B4578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F886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0CFC0"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FEEE2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38D03" w14:textId="77777777" w:rsidR="005B35DE" w:rsidRPr="00166E13" w:rsidRDefault="000807CD">
            <w:pPr>
              <w:rPr>
                <w:noProof/>
                <w:szCs w:val="26"/>
              </w:rPr>
            </w:pPr>
            <w:r w:rsidRPr="00166E13">
              <w:rPr>
                <w:noProof/>
                <w:szCs w:val="26"/>
              </w:rPr>
              <w:t>Mã tổ chức (Khóa chính, tự tăng)</w:t>
            </w:r>
          </w:p>
        </w:tc>
      </w:tr>
      <w:tr w:rsidR="005B35DE" w:rsidRPr="00166E13" w14:paraId="7DF043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EE4E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414F02"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0E3AE"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6FE3"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18B646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C0EC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80D7F8"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A047B"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AD627"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0CF9491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AFD69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C72975"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E2A8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011E6E"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290D20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4C241"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4D107A"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7E027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28460"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58223C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A4A9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CE79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BE3AA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C7FDE"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0BF8CA7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2123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0231E7"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416E4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301093" w14:textId="77777777" w:rsidR="005B35DE" w:rsidRPr="00166E13" w:rsidRDefault="000807CD">
            <w:pPr>
              <w:rPr>
                <w:noProof/>
                <w:szCs w:val="26"/>
              </w:rPr>
            </w:pPr>
            <w:r w:rsidRPr="00166E13">
              <w:rPr>
                <w:noProof/>
                <w:szCs w:val="26"/>
              </w:rPr>
              <w:t>Thời điểm tạo bản ghi trong hệ thống</w:t>
            </w:r>
          </w:p>
        </w:tc>
      </w:tr>
    </w:tbl>
    <w:p w14:paraId="627D1D9C" w14:textId="77777777" w:rsidR="005B35DE" w:rsidRPr="00971E10" w:rsidRDefault="005B35DE" w:rsidP="00E16249">
      <w:pPr>
        <w:rPr>
          <w:noProof/>
        </w:rPr>
      </w:pPr>
    </w:p>
    <w:p w14:paraId="74E5E1B4" w14:textId="77777777" w:rsidR="005B35DE" w:rsidRPr="00971E10" w:rsidRDefault="000807CD" w:rsidP="00E2136D">
      <w:pPr>
        <w:pStyle w:val="bang1"/>
      </w:pPr>
      <w:bookmarkStart w:id="290" w:name="_Toc240898837"/>
      <w:bookmarkStart w:id="291" w:name="_Toc242699083"/>
      <w:bookmarkStart w:id="292" w:name="_Toc242707487"/>
      <w:r w:rsidRPr="00971E10">
        <w:t>Bảng UNION_BRANCHES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3F7CCC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0B62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2877B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8686B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EC153E" w14:textId="77777777" w:rsidR="005B35DE" w:rsidRPr="00166E13" w:rsidRDefault="000807CD">
            <w:pPr>
              <w:jc w:val="center"/>
              <w:rPr>
                <w:noProof/>
                <w:szCs w:val="26"/>
              </w:rPr>
            </w:pPr>
            <w:r w:rsidRPr="00166E13">
              <w:rPr>
                <w:b/>
                <w:noProof/>
                <w:szCs w:val="26"/>
              </w:rPr>
              <w:t>DESCRIPTION</w:t>
            </w:r>
          </w:p>
        </w:tc>
      </w:tr>
      <w:tr w:rsidR="005B35DE" w:rsidRPr="00166E13" w14:paraId="73BC28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7E5A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21F26"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1A25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9E8E0C" w14:textId="77777777" w:rsidR="005B35DE" w:rsidRPr="00166E13" w:rsidRDefault="000807CD">
            <w:pPr>
              <w:rPr>
                <w:noProof/>
                <w:szCs w:val="26"/>
              </w:rPr>
            </w:pPr>
            <w:r w:rsidRPr="00166E13">
              <w:rPr>
                <w:noProof/>
                <w:szCs w:val="26"/>
              </w:rPr>
              <w:t>Mã tổ công đoàn (Khóa chính, tự tăng)</w:t>
            </w:r>
          </w:p>
        </w:tc>
      </w:tr>
      <w:tr w:rsidR="005B35DE" w:rsidRPr="00166E13" w14:paraId="5809B9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BE4DD"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679D5F"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0D09FF"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5563A" w14:textId="77777777" w:rsidR="005B35DE" w:rsidRPr="00166E13" w:rsidRDefault="000807CD">
            <w:pPr>
              <w:rPr>
                <w:noProof/>
                <w:szCs w:val="26"/>
              </w:rPr>
            </w:pPr>
            <w:r w:rsidRPr="00166E13">
              <w:rPr>
                <w:noProof/>
                <w:szCs w:val="26"/>
              </w:rPr>
              <w:t>Mã định danh duy nhất (VD: TCD-CNTT, TCD-KT)</w:t>
            </w:r>
          </w:p>
        </w:tc>
      </w:tr>
      <w:tr w:rsidR="005B35DE" w:rsidRPr="00166E13" w14:paraId="5C3D02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5DE9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D85903"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B96FE"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3C4C04"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05FC49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D97A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CF7021"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D7E0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7A1F0" w14:textId="77777777" w:rsidR="005B35DE" w:rsidRPr="00166E13" w:rsidRDefault="000807CD">
            <w:pPr>
              <w:rPr>
                <w:noProof/>
                <w:szCs w:val="26"/>
              </w:rPr>
            </w:pPr>
            <w:r w:rsidRPr="00166E13">
              <w:rPr>
                <w:noProof/>
                <w:szCs w:val="26"/>
              </w:rPr>
              <w:t>Họ và tên Tổ trưởng đương nhiệm</w:t>
            </w:r>
          </w:p>
        </w:tc>
      </w:tr>
      <w:tr w:rsidR="005B35DE" w:rsidRPr="00166E13" w14:paraId="1F0858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F5C9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1187B"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4DC8E"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3E246E"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304E57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3A8CE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BD4FA"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6665F7"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62AB31" w14:textId="77777777" w:rsidR="005B35DE" w:rsidRPr="00166E13" w:rsidRDefault="000807CD">
            <w:pPr>
              <w:rPr>
                <w:noProof/>
                <w:szCs w:val="26"/>
              </w:rPr>
            </w:pPr>
            <w:r w:rsidRPr="00166E13">
              <w:rPr>
                <w:noProof/>
                <w:szCs w:val="26"/>
              </w:rPr>
              <w:t>Số điện thoại liên hệ đại diện</w:t>
            </w:r>
          </w:p>
        </w:tc>
      </w:tr>
      <w:tr w:rsidR="005B35DE" w:rsidRPr="00166E13" w14:paraId="381A4F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849BD"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1C1E9"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8D0D9"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21006E" w14:textId="77777777" w:rsidR="005B35DE" w:rsidRPr="00166E13" w:rsidRDefault="000807CD">
            <w:pPr>
              <w:rPr>
                <w:noProof/>
                <w:szCs w:val="26"/>
              </w:rPr>
            </w:pPr>
            <w:r w:rsidRPr="00166E13">
              <w:rPr>
                <w:noProof/>
                <w:szCs w:val="26"/>
              </w:rPr>
              <w:t>Văn phòng làm việc của Tổ công đoàn</w:t>
            </w:r>
          </w:p>
        </w:tc>
      </w:tr>
      <w:tr w:rsidR="005B35DE" w:rsidRPr="00166E13" w14:paraId="4187FB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68F602"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B2850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5BF92"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32B11"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7EC0DE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DEC4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EBCA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C94B5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5BD9D7" w14:textId="77777777" w:rsidR="005B35DE" w:rsidRPr="00166E13" w:rsidRDefault="000807CD">
            <w:pPr>
              <w:rPr>
                <w:noProof/>
                <w:szCs w:val="26"/>
              </w:rPr>
            </w:pPr>
            <w:r w:rsidRPr="00166E13">
              <w:rPr>
                <w:noProof/>
                <w:szCs w:val="26"/>
              </w:rPr>
              <w:t>Thời điểm ghi nhận tổ công đoàn trên hệ thống</w:t>
            </w:r>
          </w:p>
        </w:tc>
      </w:tr>
    </w:tbl>
    <w:p w14:paraId="4820F254" w14:textId="77777777" w:rsidR="005B35DE" w:rsidRDefault="005B35DE">
      <w:pPr>
        <w:spacing w:after="120"/>
        <w:rPr>
          <w:noProof/>
        </w:rPr>
      </w:pPr>
    </w:p>
    <w:p w14:paraId="32FD6359" w14:textId="77777777" w:rsidR="00E16249" w:rsidRPr="00971E10" w:rsidRDefault="00E16249">
      <w:pPr>
        <w:spacing w:after="120"/>
        <w:rPr>
          <w:noProof/>
        </w:rPr>
      </w:pPr>
    </w:p>
    <w:p w14:paraId="3DD91736" w14:textId="77777777" w:rsidR="005B35DE" w:rsidRPr="00971E10" w:rsidRDefault="000807CD" w:rsidP="00E2136D">
      <w:pPr>
        <w:pStyle w:val="bang1"/>
      </w:pPr>
      <w:bookmarkStart w:id="293" w:name="_Toc240898838"/>
      <w:bookmarkStart w:id="294" w:name="_Toc242699084"/>
      <w:bookmarkStart w:id="295" w:name="_Toc242707488"/>
      <w:r w:rsidRPr="00971E10">
        <w:lastRenderedPageBreak/>
        <w:t>Bảng MEMBERS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6FBDDA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5C5034"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7DAFB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CAA44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0CCC07" w14:textId="77777777" w:rsidR="005B35DE" w:rsidRPr="00166E13" w:rsidRDefault="000807CD">
            <w:pPr>
              <w:jc w:val="center"/>
              <w:rPr>
                <w:noProof/>
                <w:szCs w:val="26"/>
              </w:rPr>
            </w:pPr>
            <w:r w:rsidRPr="00166E13">
              <w:rPr>
                <w:b/>
                <w:noProof/>
                <w:szCs w:val="26"/>
              </w:rPr>
              <w:t>DESCRIPTION</w:t>
            </w:r>
          </w:p>
        </w:tc>
      </w:tr>
      <w:tr w:rsidR="005B35DE" w:rsidRPr="00166E13" w14:paraId="734A11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3BAA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CC1766"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AA542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6B73E6" w14:textId="77777777" w:rsidR="005B35DE" w:rsidRPr="00166E13" w:rsidRDefault="000807CD">
            <w:pPr>
              <w:rPr>
                <w:noProof/>
                <w:szCs w:val="26"/>
              </w:rPr>
            </w:pPr>
            <w:r w:rsidRPr="00166E13">
              <w:rPr>
                <w:noProof/>
                <w:szCs w:val="26"/>
              </w:rPr>
              <w:t>Mã nhân sự (Khóa chính, tự tăng)</w:t>
            </w:r>
          </w:p>
        </w:tc>
      </w:tr>
      <w:tr w:rsidR="005B35DE" w:rsidRPr="00166E13" w14:paraId="71BDA8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91182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7A134"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CFFB1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DF9756"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1E531A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E753A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7FFAF7"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CBA76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1F3CE" w14:textId="77777777" w:rsidR="005B35DE" w:rsidRPr="00166E13" w:rsidRDefault="000807CD">
            <w:pPr>
              <w:rPr>
                <w:noProof/>
                <w:szCs w:val="26"/>
              </w:rPr>
            </w:pPr>
            <w:r w:rsidRPr="00166E13">
              <w:rPr>
                <w:noProof/>
                <w:szCs w:val="26"/>
              </w:rPr>
              <w:t>Khóa ngoại tham chiếu ORGANIZATIONS(MaToChuc)</w:t>
            </w:r>
          </w:p>
        </w:tc>
      </w:tr>
      <w:tr w:rsidR="005B35DE" w:rsidRPr="00166E13" w14:paraId="6BB3D5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9935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6AFAC"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8E3A84"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67BC6A"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3E1842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427A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35DE2"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7583F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36A0C"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00F1FC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4907E"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81115"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E42E43"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FC62A" w14:textId="77777777" w:rsidR="005B35DE" w:rsidRPr="00166E13" w:rsidRDefault="000807CD">
            <w:pPr>
              <w:rPr>
                <w:noProof/>
                <w:szCs w:val="26"/>
              </w:rPr>
            </w:pPr>
            <w:r w:rsidRPr="00166E13">
              <w:rPr>
                <w:noProof/>
                <w:szCs w:val="26"/>
              </w:rPr>
              <w:t>Giới tính (Nam / Nữ / Khác)</w:t>
            </w:r>
          </w:p>
        </w:tc>
      </w:tr>
      <w:tr w:rsidR="005B35DE" w:rsidRPr="00166E13" w14:paraId="67BAE0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51E8D"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1E94E"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031BA"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05E9F" w14:textId="77777777" w:rsidR="005B35DE" w:rsidRPr="00166E13" w:rsidRDefault="000807CD">
            <w:pPr>
              <w:rPr>
                <w:noProof/>
                <w:szCs w:val="26"/>
              </w:rPr>
            </w:pPr>
            <w:r w:rsidRPr="00166E13">
              <w:rPr>
                <w:noProof/>
                <w:szCs w:val="26"/>
              </w:rPr>
              <w:t>Ngày tháng năm sinh của cán bộ</w:t>
            </w:r>
          </w:p>
        </w:tc>
      </w:tr>
      <w:tr w:rsidR="005B35DE" w:rsidRPr="00680097" w14:paraId="2A17E6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42F660"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287FC"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57907C"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EB8E5" w14:textId="77777777" w:rsidR="005B35DE" w:rsidRPr="0062652C" w:rsidRDefault="000807CD">
            <w:pPr>
              <w:rPr>
                <w:noProof/>
                <w:szCs w:val="26"/>
                <w:lang w:val="fr-FR"/>
              </w:rPr>
            </w:pPr>
            <w:r w:rsidRPr="0062652C">
              <w:rPr>
                <w:noProof/>
                <w:szCs w:val="26"/>
                <w:lang w:val="fr-FR"/>
              </w:rPr>
              <w:t>Email công vụ @tdmu.edu.vn (Duy nhất)</w:t>
            </w:r>
          </w:p>
        </w:tc>
      </w:tr>
      <w:tr w:rsidR="005B35DE" w:rsidRPr="00166E13" w14:paraId="4F0F10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F1ECD9"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83DCF"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82D80"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678A4" w14:textId="77777777" w:rsidR="005B35DE" w:rsidRPr="00166E13" w:rsidRDefault="000807CD">
            <w:pPr>
              <w:rPr>
                <w:noProof/>
                <w:szCs w:val="26"/>
              </w:rPr>
            </w:pPr>
            <w:r w:rsidRPr="00166E13">
              <w:rPr>
                <w:noProof/>
                <w:szCs w:val="26"/>
              </w:rPr>
              <w:t>Số điện thoại di động liên hệ</w:t>
            </w:r>
          </w:p>
        </w:tc>
      </w:tr>
      <w:tr w:rsidR="005B35DE" w:rsidRPr="00166E13" w14:paraId="1F5281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7D942"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6693B"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7FD55F"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298EA7" w14:textId="77777777" w:rsidR="005B35DE" w:rsidRPr="00166E13" w:rsidRDefault="000807CD">
            <w:pPr>
              <w:rPr>
                <w:noProof/>
                <w:szCs w:val="26"/>
              </w:rPr>
            </w:pPr>
            <w:r w:rsidRPr="00166E13">
              <w:rPr>
                <w:noProof/>
                <w:szCs w:val="26"/>
              </w:rPr>
              <w:t>Học hàm học vị (GS, PGS, TS, ThS, CN)</w:t>
            </w:r>
          </w:p>
        </w:tc>
      </w:tr>
      <w:tr w:rsidR="005B35DE" w:rsidRPr="00166E13" w14:paraId="22D5FF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15889"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E4F6A"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D998EE"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CD361"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442E6E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68488"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D6F973"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2C726A"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2E2AD7"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469720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82F31"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474F8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C1E67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B47FCA"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626978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B5118"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2D64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2D2A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85CB6" w14:textId="77777777" w:rsidR="005B35DE" w:rsidRPr="00166E13" w:rsidRDefault="000807CD">
            <w:pPr>
              <w:rPr>
                <w:noProof/>
                <w:szCs w:val="26"/>
              </w:rPr>
            </w:pPr>
            <w:r w:rsidRPr="00166E13">
              <w:rPr>
                <w:noProof/>
                <w:szCs w:val="26"/>
              </w:rPr>
              <w:t>Thời điểm tạo hồ sơ đoàn viên</w:t>
            </w:r>
          </w:p>
        </w:tc>
      </w:tr>
    </w:tbl>
    <w:p w14:paraId="033709B1" w14:textId="77777777" w:rsidR="005B35DE" w:rsidRPr="00971E10" w:rsidRDefault="005B35DE">
      <w:pPr>
        <w:spacing w:after="120"/>
        <w:rPr>
          <w:noProof/>
        </w:rPr>
      </w:pPr>
    </w:p>
    <w:p w14:paraId="717B87FD" w14:textId="77777777" w:rsidR="005B35DE" w:rsidRPr="00971E10" w:rsidRDefault="000807CD" w:rsidP="00E2136D">
      <w:pPr>
        <w:pStyle w:val="bang1"/>
      </w:pPr>
      <w:bookmarkStart w:id="296" w:name="_Toc240898839"/>
      <w:bookmarkStart w:id="297" w:name="_Toc242699085"/>
      <w:bookmarkStart w:id="298" w:name="_Toc242707489"/>
      <w:r w:rsidRPr="00971E10">
        <w:lastRenderedPageBreak/>
        <w:t>Bảng CATEGORIES</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DB2CB0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1CFA1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B1F9A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C42EB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4156FC" w14:textId="77777777" w:rsidR="005B35DE" w:rsidRPr="00166E13" w:rsidRDefault="000807CD">
            <w:pPr>
              <w:jc w:val="center"/>
              <w:rPr>
                <w:noProof/>
                <w:szCs w:val="26"/>
              </w:rPr>
            </w:pPr>
            <w:r w:rsidRPr="00166E13">
              <w:rPr>
                <w:b/>
                <w:noProof/>
                <w:szCs w:val="26"/>
              </w:rPr>
              <w:t>DESCRIPTION</w:t>
            </w:r>
          </w:p>
        </w:tc>
      </w:tr>
      <w:tr w:rsidR="005B35DE" w:rsidRPr="00166E13" w14:paraId="7E42CA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492D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1B870"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AD905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6D916" w14:textId="77777777" w:rsidR="005B35DE" w:rsidRPr="00166E13" w:rsidRDefault="000807CD">
            <w:pPr>
              <w:rPr>
                <w:noProof/>
                <w:szCs w:val="26"/>
              </w:rPr>
            </w:pPr>
            <w:r w:rsidRPr="00166E13">
              <w:rPr>
                <w:noProof/>
                <w:szCs w:val="26"/>
              </w:rPr>
              <w:t>Mã chuyên mục (Khóa chính, tự tăng)</w:t>
            </w:r>
          </w:p>
        </w:tc>
      </w:tr>
      <w:tr w:rsidR="005B35DE" w:rsidRPr="00166E13" w14:paraId="2FB2B7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1231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CE22F"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3DE5F5"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BF3C0" w14:textId="77777777" w:rsidR="005B35DE" w:rsidRPr="00166E13" w:rsidRDefault="000807CD">
            <w:pPr>
              <w:rPr>
                <w:noProof/>
                <w:szCs w:val="26"/>
              </w:rPr>
            </w:pPr>
            <w:r w:rsidRPr="00166E13">
              <w:rPr>
                <w:noProof/>
                <w:szCs w:val="26"/>
              </w:rPr>
              <w:t>Tên chuyên mục tin tức truyền thông</w:t>
            </w:r>
          </w:p>
        </w:tc>
      </w:tr>
      <w:tr w:rsidR="005B35DE" w:rsidRPr="00166E13" w14:paraId="19F90A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6928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FD5C1"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481413"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6D0E7"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4A8671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01B9A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C2E16"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C0C37B"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182D15" w14:textId="77777777" w:rsidR="005B35DE" w:rsidRPr="00166E13" w:rsidRDefault="000807CD">
            <w:pPr>
              <w:rPr>
                <w:noProof/>
                <w:szCs w:val="26"/>
              </w:rPr>
            </w:pPr>
            <w:r w:rsidRPr="00166E13">
              <w:rPr>
                <w:noProof/>
                <w:szCs w:val="26"/>
              </w:rPr>
              <w:t>Mô tả phạm vi nội dung chuyên mục</w:t>
            </w:r>
          </w:p>
        </w:tc>
      </w:tr>
      <w:tr w:rsidR="005B35DE" w:rsidRPr="00166E13" w14:paraId="4614D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CE194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D3DEB"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D3AE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38DA20"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5329B2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BA607B"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14211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6DB28"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5258E8" w14:textId="77777777" w:rsidR="005B35DE" w:rsidRPr="00166E13" w:rsidRDefault="000807CD">
            <w:pPr>
              <w:rPr>
                <w:noProof/>
                <w:szCs w:val="26"/>
              </w:rPr>
            </w:pPr>
            <w:r w:rsidRPr="00166E13">
              <w:rPr>
                <w:noProof/>
                <w:szCs w:val="26"/>
              </w:rPr>
              <w:t>Trạng thái hiển thị (1: Bật, 0: Ẩn)</w:t>
            </w:r>
          </w:p>
        </w:tc>
      </w:tr>
      <w:tr w:rsidR="005B35DE" w:rsidRPr="00166E13" w14:paraId="144BAE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4049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50015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F8E0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90684" w14:textId="77777777" w:rsidR="005B35DE" w:rsidRPr="00166E13" w:rsidRDefault="000807CD">
            <w:pPr>
              <w:rPr>
                <w:noProof/>
                <w:szCs w:val="26"/>
              </w:rPr>
            </w:pPr>
            <w:r w:rsidRPr="00166E13">
              <w:rPr>
                <w:noProof/>
                <w:szCs w:val="26"/>
              </w:rPr>
              <w:t>Thời điểm tạo chuyên mục</w:t>
            </w:r>
          </w:p>
        </w:tc>
      </w:tr>
    </w:tbl>
    <w:p w14:paraId="36846910" w14:textId="77777777" w:rsidR="005B35DE" w:rsidRPr="00971E10" w:rsidRDefault="005B35DE">
      <w:pPr>
        <w:spacing w:after="120"/>
        <w:rPr>
          <w:noProof/>
        </w:rPr>
      </w:pPr>
    </w:p>
    <w:p w14:paraId="10BF6627" w14:textId="77777777" w:rsidR="005B35DE" w:rsidRPr="00971E10" w:rsidRDefault="000807CD" w:rsidP="00E2136D">
      <w:pPr>
        <w:pStyle w:val="bang1"/>
      </w:pPr>
      <w:bookmarkStart w:id="299" w:name="_Toc240898840"/>
      <w:bookmarkStart w:id="300" w:name="_Toc242699086"/>
      <w:bookmarkStart w:id="301" w:name="_Toc242707490"/>
      <w:r w:rsidRPr="00971E10">
        <w:t>Bảng ARTICLES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4F601B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BEA9C2"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8324C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27EEE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057F6A" w14:textId="77777777" w:rsidR="005B35DE" w:rsidRPr="00166E13" w:rsidRDefault="000807CD">
            <w:pPr>
              <w:jc w:val="center"/>
              <w:rPr>
                <w:noProof/>
                <w:szCs w:val="26"/>
              </w:rPr>
            </w:pPr>
            <w:r w:rsidRPr="00166E13">
              <w:rPr>
                <w:b/>
                <w:noProof/>
                <w:szCs w:val="26"/>
              </w:rPr>
              <w:t>DESCRIPTION</w:t>
            </w:r>
          </w:p>
        </w:tc>
      </w:tr>
      <w:tr w:rsidR="005B35DE" w:rsidRPr="00166E13" w14:paraId="1BD90C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AD8FA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C7A91"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A6ED6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E9BBA" w14:textId="77777777" w:rsidR="005B35DE" w:rsidRPr="00166E13" w:rsidRDefault="000807CD">
            <w:pPr>
              <w:rPr>
                <w:noProof/>
                <w:szCs w:val="26"/>
              </w:rPr>
            </w:pPr>
            <w:r w:rsidRPr="00166E13">
              <w:rPr>
                <w:noProof/>
                <w:szCs w:val="26"/>
              </w:rPr>
              <w:t>Mã bài viết (Khóa chính, tự tăng)</w:t>
            </w:r>
          </w:p>
        </w:tc>
      </w:tr>
      <w:tr w:rsidR="005B35DE" w:rsidRPr="00166E13" w14:paraId="1BAC61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BFAED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A3026A"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058A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76B938" w14:textId="77777777" w:rsidR="005B35DE" w:rsidRPr="00166E13" w:rsidRDefault="000807CD">
            <w:pPr>
              <w:rPr>
                <w:noProof/>
                <w:szCs w:val="26"/>
              </w:rPr>
            </w:pPr>
            <w:r w:rsidRPr="00166E13">
              <w:rPr>
                <w:noProof/>
                <w:szCs w:val="26"/>
              </w:rPr>
              <w:t>Khóa ngoại tham chiếu MEMBERS(MaNhanSu)</w:t>
            </w:r>
          </w:p>
        </w:tc>
      </w:tr>
      <w:tr w:rsidR="005B35DE" w:rsidRPr="00166E13" w14:paraId="79AC61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9C2C9"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26A04"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A02D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C5882" w14:textId="77777777" w:rsidR="005B35DE" w:rsidRPr="00166E13" w:rsidRDefault="000807CD">
            <w:pPr>
              <w:rPr>
                <w:noProof/>
                <w:szCs w:val="26"/>
              </w:rPr>
            </w:pPr>
            <w:r w:rsidRPr="00166E13">
              <w:rPr>
                <w:noProof/>
                <w:szCs w:val="26"/>
              </w:rPr>
              <w:t>Khóa ngoại tham chiếu CATEGORIES(CategoryId)</w:t>
            </w:r>
          </w:p>
        </w:tc>
      </w:tr>
      <w:tr w:rsidR="005B35DE" w:rsidRPr="00166E13" w14:paraId="27C504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3752C4"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F03CB"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14D60"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32326B"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0BE0F0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7A15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67740"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A9C5DE"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8938A"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4986C1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055CD" w14:textId="77777777" w:rsidR="005B35DE" w:rsidRPr="00166E13" w:rsidRDefault="000807CD">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87569"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D121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0CBB9F"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632FEC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C7315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CC772"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C4F6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BE3CD0"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7E4057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808020"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022B2"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FBCB1"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F6845B"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130926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6A53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C5CC9"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E05AE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0BCECB" w14:textId="77777777" w:rsidR="005B35DE" w:rsidRPr="00166E13" w:rsidRDefault="000807CD">
            <w:pPr>
              <w:rPr>
                <w:noProof/>
                <w:szCs w:val="26"/>
              </w:rPr>
            </w:pPr>
            <w:r w:rsidRPr="00166E13">
              <w:rPr>
                <w:noProof/>
                <w:szCs w:val="26"/>
              </w:rPr>
              <w:t>Bản tin Facebook Fanpage do AI tối ưu</w:t>
            </w:r>
          </w:p>
        </w:tc>
      </w:tr>
      <w:tr w:rsidR="005B35DE" w:rsidRPr="00166E13" w14:paraId="635380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68ED"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B463B"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2221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3CD30" w14:textId="77777777" w:rsidR="005B35DE" w:rsidRPr="00166E13" w:rsidRDefault="000807CD">
            <w:pPr>
              <w:rPr>
                <w:noProof/>
                <w:szCs w:val="26"/>
              </w:rPr>
            </w:pPr>
            <w:r w:rsidRPr="00166E13">
              <w:rPr>
                <w:noProof/>
                <w:szCs w:val="26"/>
              </w:rPr>
              <w:t>Nội dung tin nhắn Zalo OA do AI tạo</w:t>
            </w:r>
          </w:p>
        </w:tc>
      </w:tr>
      <w:tr w:rsidR="005B35DE" w:rsidRPr="00166E13" w14:paraId="02E703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C6FAD"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4F8DE"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C3F4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37BF3"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7EB2A6F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739BC3"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2B83ED"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70DDDB"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FC14B1"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4CEE48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D05D6"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95B8FC"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67802"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6C41C"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4542D3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AD5A1"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926B7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307B88"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FF410"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387D6C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BD2B04"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81166"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301A7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745212" w14:textId="77777777" w:rsidR="005B35DE" w:rsidRPr="00166E13" w:rsidRDefault="000807CD">
            <w:pPr>
              <w:rPr>
                <w:noProof/>
                <w:szCs w:val="26"/>
              </w:rPr>
            </w:pPr>
            <w:r w:rsidRPr="00166E13">
              <w:rPr>
                <w:noProof/>
                <w:szCs w:val="26"/>
              </w:rPr>
              <w:t>Tổng lượt truy cập đọc bài viết</w:t>
            </w:r>
          </w:p>
        </w:tc>
      </w:tr>
      <w:tr w:rsidR="005B35DE" w:rsidRPr="00166E13" w14:paraId="0A65D5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BD5280"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12D591"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97BFB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2B77B"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08E1D0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81DDE"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2ECC47"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F98B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32F14"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3174AA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040954"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6D187"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1051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DA736"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493C1E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24DBB"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CF31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75E83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A1DF6"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4F5B3C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703CDE" w14:textId="77777777" w:rsidR="005B35DE" w:rsidRPr="00166E13" w:rsidRDefault="000807CD">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BC878"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689C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127A9" w14:textId="77777777" w:rsidR="005B35DE" w:rsidRPr="00166E13" w:rsidRDefault="000807CD">
            <w:pPr>
              <w:rPr>
                <w:noProof/>
                <w:szCs w:val="26"/>
              </w:rPr>
            </w:pPr>
            <w:r w:rsidRPr="00166E13">
              <w:rPr>
                <w:noProof/>
                <w:szCs w:val="26"/>
              </w:rPr>
              <w:t>Thời điểm cập nhật chỉnh sửa bài viết lần cuối</w:t>
            </w:r>
          </w:p>
        </w:tc>
      </w:tr>
    </w:tbl>
    <w:p w14:paraId="7A1BF818" w14:textId="77777777" w:rsidR="005B35DE" w:rsidRPr="00971E10" w:rsidRDefault="005B35DE">
      <w:pPr>
        <w:spacing w:after="120"/>
        <w:rPr>
          <w:noProof/>
        </w:rPr>
      </w:pPr>
    </w:p>
    <w:p w14:paraId="1E099919" w14:textId="77777777" w:rsidR="005B35DE" w:rsidRPr="00971E10" w:rsidRDefault="000807CD" w:rsidP="00E2136D">
      <w:pPr>
        <w:pStyle w:val="bang1"/>
      </w:pPr>
      <w:bookmarkStart w:id="302" w:name="_Toc240898841"/>
      <w:bookmarkStart w:id="303" w:name="_Toc242699087"/>
      <w:bookmarkStart w:id="304" w:name="_Toc242707491"/>
      <w:r w:rsidRPr="00971E10">
        <w:t>Bảng DOCUMENTS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43CA9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43089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AE08D0"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94D99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6D7C3C" w14:textId="77777777" w:rsidR="005B35DE" w:rsidRPr="00166E13" w:rsidRDefault="000807CD">
            <w:pPr>
              <w:jc w:val="center"/>
              <w:rPr>
                <w:noProof/>
                <w:szCs w:val="26"/>
              </w:rPr>
            </w:pPr>
            <w:r w:rsidRPr="00166E13">
              <w:rPr>
                <w:b/>
                <w:noProof/>
                <w:szCs w:val="26"/>
              </w:rPr>
              <w:t>DESCRIPTION</w:t>
            </w:r>
          </w:p>
        </w:tc>
      </w:tr>
      <w:tr w:rsidR="005B35DE" w:rsidRPr="00166E13" w14:paraId="13C01C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C0A11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0775F"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0621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EBE86" w14:textId="77777777" w:rsidR="005B35DE" w:rsidRPr="00166E13" w:rsidRDefault="000807CD">
            <w:pPr>
              <w:rPr>
                <w:noProof/>
                <w:szCs w:val="26"/>
              </w:rPr>
            </w:pPr>
            <w:r w:rsidRPr="00166E13">
              <w:rPr>
                <w:noProof/>
                <w:szCs w:val="26"/>
              </w:rPr>
              <w:t>Mã văn bản (Khóa chính, tự tăng)</w:t>
            </w:r>
          </w:p>
        </w:tc>
      </w:tr>
      <w:tr w:rsidR="005B35DE" w:rsidRPr="00166E13" w14:paraId="305C21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4FF9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CD8A75"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5A576"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97C8D" w14:textId="77777777" w:rsidR="005B35DE" w:rsidRPr="00166E13" w:rsidRDefault="000807CD">
            <w:pPr>
              <w:rPr>
                <w:noProof/>
                <w:szCs w:val="26"/>
              </w:rPr>
            </w:pPr>
            <w:r w:rsidRPr="00166E13">
              <w:rPr>
                <w:noProof/>
                <w:szCs w:val="26"/>
              </w:rPr>
              <w:t>Số hiệu văn bản (Duy nhất, VD: 1630/CV-BTG)</w:t>
            </w:r>
          </w:p>
        </w:tc>
      </w:tr>
      <w:tr w:rsidR="005B35DE" w:rsidRPr="00166E13" w14:paraId="69A080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E74D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4EBD7"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8767D"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67C04" w14:textId="77777777" w:rsidR="005B35DE" w:rsidRPr="00166E13" w:rsidRDefault="000807CD">
            <w:pPr>
              <w:rPr>
                <w:noProof/>
                <w:szCs w:val="26"/>
              </w:rPr>
            </w:pPr>
            <w:r w:rsidRPr="00166E13">
              <w:rPr>
                <w:noProof/>
                <w:szCs w:val="26"/>
              </w:rPr>
              <w:t>Trích yếu tóm lược nội dung văn bản</w:t>
            </w:r>
          </w:p>
        </w:tc>
      </w:tr>
      <w:tr w:rsidR="005B35DE" w:rsidRPr="00166E13" w14:paraId="3C641B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9AF5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82393"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9941E"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043B50"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123CE8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854987"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62AFE8"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35EC1"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6D52E"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152624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534B1"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B339B9"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A5CBB"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42257" w14:textId="77777777" w:rsidR="005B35DE" w:rsidRPr="00166E13" w:rsidRDefault="000807CD">
            <w:pPr>
              <w:rPr>
                <w:noProof/>
                <w:szCs w:val="26"/>
              </w:rPr>
            </w:pPr>
            <w:r w:rsidRPr="00166E13">
              <w:rPr>
                <w:noProof/>
                <w:szCs w:val="26"/>
              </w:rPr>
              <w:t>Ngày ký ban hành văn bản chính thức</w:t>
            </w:r>
          </w:p>
        </w:tc>
      </w:tr>
      <w:tr w:rsidR="005B35DE" w:rsidRPr="00166E13" w14:paraId="13A0A3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447BC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4E2657"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219A5E"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BDBEC"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5899DD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C446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F7ED1E"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0745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8CCCCD" w14:textId="77777777" w:rsidR="005B35DE" w:rsidRPr="00166E13" w:rsidRDefault="000807CD">
            <w:pPr>
              <w:rPr>
                <w:noProof/>
                <w:szCs w:val="26"/>
              </w:rPr>
            </w:pPr>
            <w:r w:rsidRPr="00166E13">
              <w:rPr>
                <w:noProof/>
                <w:szCs w:val="26"/>
              </w:rPr>
              <w:t>Khóa ngoại tham chiếu MEMBERS(MaNhanSu)</w:t>
            </w:r>
          </w:p>
        </w:tc>
      </w:tr>
      <w:tr w:rsidR="005B35DE" w:rsidRPr="00166E13" w14:paraId="6D4A59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D1136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E1A6E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CD32B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EF930"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13323A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48991A"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265AE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793AC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205B9" w14:textId="77777777" w:rsidR="005B35DE" w:rsidRPr="00166E13" w:rsidRDefault="000807CD">
            <w:pPr>
              <w:rPr>
                <w:noProof/>
                <w:szCs w:val="26"/>
              </w:rPr>
            </w:pPr>
            <w:r w:rsidRPr="00166E13">
              <w:rPr>
                <w:noProof/>
                <w:szCs w:val="26"/>
              </w:rPr>
              <w:t>Thời điểm tải văn bản lên hệ thống</w:t>
            </w:r>
          </w:p>
        </w:tc>
      </w:tr>
    </w:tbl>
    <w:p w14:paraId="0902396C" w14:textId="77777777" w:rsidR="005B35DE" w:rsidRPr="00971E10" w:rsidRDefault="005B35DE">
      <w:pPr>
        <w:spacing w:after="120"/>
        <w:rPr>
          <w:noProof/>
        </w:rPr>
      </w:pPr>
    </w:p>
    <w:p w14:paraId="3561A2A7" w14:textId="77777777" w:rsidR="005B35DE" w:rsidRPr="00971E10" w:rsidRDefault="000807CD" w:rsidP="00E2136D">
      <w:pPr>
        <w:pStyle w:val="bang1"/>
      </w:pPr>
      <w:bookmarkStart w:id="305" w:name="_Toc240898842"/>
      <w:bookmarkStart w:id="306" w:name="_Toc242699088"/>
      <w:bookmarkStart w:id="307" w:name="_Toc242707492"/>
      <w:r w:rsidRPr="00971E10">
        <w:t>Bảng MONTHLY_REPORTS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06E829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A99FE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686CC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231FD6"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89181B" w14:textId="77777777" w:rsidR="005B35DE" w:rsidRPr="00166E13" w:rsidRDefault="000807CD">
            <w:pPr>
              <w:jc w:val="center"/>
              <w:rPr>
                <w:noProof/>
                <w:szCs w:val="26"/>
              </w:rPr>
            </w:pPr>
            <w:r w:rsidRPr="00166E13">
              <w:rPr>
                <w:b/>
                <w:noProof/>
                <w:szCs w:val="26"/>
              </w:rPr>
              <w:t>DESCRIPTION</w:t>
            </w:r>
          </w:p>
        </w:tc>
      </w:tr>
      <w:tr w:rsidR="005B35DE" w:rsidRPr="00166E13" w14:paraId="5361F4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509AA"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08FAF"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4F22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A552A" w14:textId="77777777" w:rsidR="005B35DE" w:rsidRPr="00166E13" w:rsidRDefault="000807CD">
            <w:pPr>
              <w:rPr>
                <w:noProof/>
                <w:szCs w:val="26"/>
              </w:rPr>
            </w:pPr>
            <w:r w:rsidRPr="00166E13">
              <w:rPr>
                <w:noProof/>
                <w:szCs w:val="26"/>
              </w:rPr>
              <w:t>Mã báo cáo thi đua (Khóa chính, tự tăng)</w:t>
            </w:r>
          </w:p>
        </w:tc>
      </w:tr>
      <w:tr w:rsidR="005B35DE" w:rsidRPr="00166E13" w14:paraId="248110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F2FCE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C6AFA"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00E2D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B5322"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6BBD83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40CB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180160"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98B4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00C1C" w14:textId="77777777" w:rsidR="005B35DE" w:rsidRPr="00166E13" w:rsidRDefault="000807CD">
            <w:pPr>
              <w:rPr>
                <w:noProof/>
                <w:szCs w:val="26"/>
              </w:rPr>
            </w:pPr>
            <w:r w:rsidRPr="00166E13">
              <w:rPr>
                <w:noProof/>
                <w:szCs w:val="26"/>
              </w:rPr>
              <w:t>Tháng báo cáo nghiệp vụ (1 - 12)</w:t>
            </w:r>
          </w:p>
        </w:tc>
      </w:tr>
      <w:tr w:rsidR="005B35DE" w:rsidRPr="00166E13" w14:paraId="07D434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0BD0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110FF5"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E165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C4733" w14:textId="77777777" w:rsidR="005B35DE" w:rsidRPr="00166E13" w:rsidRDefault="000807CD">
            <w:pPr>
              <w:rPr>
                <w:noProof/>
                <w:szCs w:val="26"/>
              </w:rPr>
            </w:pPr>
            <w:r w:rsidRPr="00166E13">
              <w:rPr>
                <w:noProof/>
                <w:szCs w:val="26"/>
              </w:rPr>
              <w:t>Năm báo cáo hoạt động (VD: 2026)</w:t>
            </w:r>
          </w:p>
        </w:tc>
      </w:tr>
      <w:tr w:rsidR="005B35DE" w:rsidRPr="00166E13" w14:paraId="33C2D1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D70E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112630"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2B204"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A40E3B" w14:textId="77777777" w:rsidR="005B35DE" w:rsidRPr="00166E13" w:rsidRDefault="000807CD">
            <w:pPr>
              <w:rPr>
                <w:noProof/>
                <w:szCs w:val="26"/>
              </w:rPr>
            </w:pPr>
            <w:r w:rsidRPr="00166E13">
              <w:rPr>
                <w:noProof/>
                <w:szCs w:val="26"/>
              </w:rPr>
              <w:t>Tiêu đề báo cáo định kỳ hàng tháng</w:t>
            </w:r>
          </w:p>
        </w:tc>
      </w:tr>
      <w:tr w:rsidR="005B35DE" w:rsidRPr="00166E13" w14:paraId="3358B5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BC7BD"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2A6D4E"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04CC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D9F66" w14:textId="77777777" w:rsidR="005B35DE" w:rsidRPr="00166E13" w:rsidRDefault="000807CD">
            <w:pPr>
              <w:rPr>
                <w:noProof/>
                <w:szCs w:val="26"/>
              </w:rPr>
            </w:pPr>
            <w:r w:rsidRPr="00166E13">
              <w:rPr>
                <w:noProof/>
                <w:szCs w:val="26"/>
              </w:rPr>
              <w:t>Tổng số đoàn viên thực tế tại Tổ</w:t>
            </w:r>
          </w:p>
        </w:tc>
      </w:tr>
      <w:tr w:rsidR="005B35DE" w:rsidRPr="00166E13" w14:paraId="0AE35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EC7C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3ABA3"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CC4D7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5232E" w14:textId="77777777" w:rsidR="005B35DE" w:rsidRPr="00166E13" w:rsidRDefault="000807CD">
            <w:pPr>
              <w:rPr>
                <w:noProof/>
                <w:szCs w:val="26"/>
              </w:rPr>
            </w:pPr>
            <w:r w:rsidRPr="00166E13">
              <w:rPr>
                <w:noProof/>
                <w:szCs w:val="26"/>
              </w:rPr>
              <w:t>Số lượng nữ đoàn viên</w:t>
            </w:r>
          </w:p>
        </w:tc>
      </w:tr>
      <w:tr w:rsidR="005B35DE" w:rsidRPr="00166E13" w14:paraId="201D4F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A9675E"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F5119"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06FEA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42CF3" w14:textId="77777777" w:rsidR="005B35DE" w:rsidRPr="00166E13" w:rsidRDefault="000807CD">
            <w:pPr>
              <w:rPr>
                <w:noProof/>
                <w:szCs w:val="26"/>
              </w:rPr>
            </w:pPr>
            <w:r w:rsidRPr="00166E13">
              <w:rPr>
                <w:noProof/>
                <w:szCs w:val="26"/>
              </w:rPr>
              <w:t>Số lượng đảng viên trong Tổ</w:t>
            </w:r>
          </w:p>
        </w:tc>
      </w:tr>
      <w:tr w:rsidR="005B35DE" w:rsidRPr="00166E13" w14:paraId="6166F8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A558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07D94"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DE669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18D4F"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513ABB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D8B75"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EBDECC"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F030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462B0"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52CA17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514FF"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350A7"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EA049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EDA51"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3AD6CD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F4DE5F"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03BDED"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9F7A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E913E"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6F0588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0B4AA"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FBD23"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7F0B0"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944E9"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68A57F5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60310"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C0608A"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448546"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97AB6" w14:textId="77777777" w:rsidR="005B35DE" w:rsidRPr="00166E13" w:rsidRDefault="000807CD">
            <w:pPr>
              <w:rPr>
                <w:noProof/>
                <w:szCs w:val="26"/>
              </w:rPr>
            </w:pPr>
            <w:r w:rsidRPr="00166E13">
              <w:rPr>
                <w:noProof/>
                <w:szCs w:val="26"/>
              </w:rPr>
              <w:t>Điểm thi đua do Tổ tự chấm</w:t>
            </w:r>
          </w:p>
        </w:tc>
      </w:tr>
      <w:tr w:rsidR="005B35DE" w:rsidRPr="00166E13" w14:paraId="073D29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41E87"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E3F1AB"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BAF1AE"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681C4" w14:textId="77777777" w:rsidR="005B35DE" w:rsidRPr="00166E13" w:rsidRDefault="000807CD">
            <w:pPr>
              <w:rPr>
                <w:noProof/>
                <w:szCs w:val="26"/>
              </w:rPr>
            </w:pPr>
            <w:r w:rsidRPr="00166E13">
              <w:rPr>
                <w:noProof/>
                <w:szCs w:val="26"/>
              </w:rPr>
              <w:t>Điểm thi đua do Ban Thi đua chấm duyệt</w:t>
            </w:r>
          </w:p>
        </w:tc>
      </w:tr>
      <w:tr w:rsidR="005B35DE" w:rsidRPr="00166E13" w14:paraId="0FAAAA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D94E5"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5EA9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63F36"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3BA9C"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417810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70976" w14:textId="77777777" w:rsidR="005B35DE" w:rsidRPr="00166E13" w:rsidRDefault="000807CD">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E2CAF0"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900F3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A46308" w14:textId="77777777" w:rsidR="005B35DE" w:rsidRPr="00166E13" w:rsidRDefault="000807CD">
            <w:pPr>
              <w:rPr>
                <w:noProof/>
                <w:szCs w:val="26"/>
              </w:rPr>
            </w:pPr>
            <w:r w:rsidRPr="00166E13">
              <w:rPr>
                <w:noProof/>
                <w:szCs w:val="26"/>
              </w:rPr>
              <w:t>Khóa ngoại tham chiếu MEMBERS(MaNhanSu)</w:t>
            </w:r>
          </w:p>
        </w:tc>
      </w:tr>
      <w:tr w:rsidR="005B35DE" w:rsidRPr="00166E13" w14:paraId="4BBEA4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22F1D1"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A3A608"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5693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1EA1A"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3B52EE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2B076"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F89BD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FACC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3F2B4" w14:textId="77777777" w:rsidR="005B35DE" w:rsidRPr="00166E13" w:rsidRDefault="000807CD">
            <w:pPr>
              <w:rPr>
                <w:noProof/>
                <w:szCs w:val="26"/>
              </w:rPr>
            </w:pPr>
            <w:r w:rsidRPr="00166E13">
              <w:rPr>
                <w:noProof/>
                <w:szCs w:val="26"/>
              </w:rPr>
              <w:t>Thời điểm Tổ công đoàn nộp báo cáo</w:t>
            </w:r>
          </w:p>
        </w:tc>
      </w:tr>
    </w:tbl>
    <w:p w14:paraId="778A3D99" w14:textId="77777777" w:rsidR="005B35DE" w:rsidRPr="00971E10" w:rsidRDefault="005B35DE">
      <w:pPr>
        <w:spacing w:after="120"/>
        <w:rPr>
          <w:noProof/>
        </w:rPr>
      </w:pPr>
    </w:p>
    <w:p w14:paraId="0D6A1391" w14:textId="77777777" w:rsidR="005B35DE" w:rsidRPr="00971E10" w:rsidRDefault="000807CD" w:rsidP="00E2136D">
      <w:pPr>
        <w:pStyle w:val="bang1"/>
      </w:pPr>
      <w:bookmarkStart w:id="308" w:name="_Toc240898843"/>
      <w:bookmarkStart w:id="309" w:name="_Toc242699089"/>
      <w:bookmarkStart w:id="310" w:name="_Toc242707493"/>
      <w:r w:rsidRPr="00971E10">
        <w:t>Bảng SCHEDULES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DBF6C1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7D544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160C6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E63CC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79AEE" w14:textId="77777777" w:rsidR="005B35DE" w:rsidRPr="00166E13" w:rsidRDefault="000807CD">
            <w:pPr>
              <w:jc w:val="center"/>
              <w:rPr>
                <w:noProof/>
                <w:szCs w:val="26"/>
              </w:rPr>
            </w:pPr>
            <w:r w:rsidRPr="00166E13">
              <w:rPr>
                <w:b/>
                <w:noProof/>
                <w:szCs w:val="26"/>
              </w:rPr>
              <w:t>DESCRIPTION</w:t>
            </w:r>
          </w:p>
        </w:tc>
      </w:tr>
      <w:tr w:rsidR="005B35DE" w:rsidRPr="00166E13" w14:paraId="317F7B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34B3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A0734"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43178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EA7462" w14:textId="77777777" w:rsidR="005B35DE" w:rsidRPr="00166E13" w:rsidRDefault="000807CD">
            <w:pPr>
              <w:rPr>
                <w:noProof/>
                <w:szCs w:val="26"/>
              </w:rPr>
            </w:pPr>
            <w:r w:rsidRPr="00166E13">
              <w:rPr>
                <w:noProof/>
                <w:szCs w:val="26"/>
              </w:rPr>
              <w:t>Mã lịch công tác (Khóa chính, tự tăng)</w:t>
            </w:r>
          </w:p>
        </w:tc>
      </w:tr>
      <w:tr w:rsidR="005B35DE" w:rsidRPr="00166E13" w14:paraId="365916E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F10C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2C72F"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B00E5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3469E"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29A123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CF9CC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BDDBAD"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158D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9CD2D" w14:textId="77777777" w:rsidR="005B35DE" w:rsidRPr="00166E13" w:rsidRDefault="000807CD">
            <w:pPr>
              <w:rPr>
                <w:noProof/>
                <w:szCs w:val="26"/>
              </w:rPr>
            </w:pPr>
            <w:r w:rsidRPr="00166E13">
              <w:rPr>
                <w:noProof/>
                <w:szCs w:val="26"/>
              </w:rPr>
              <w:t>Thời gian bắt đầu sự kiện</w:t>
            </w:r>
          </w:p>
        </w:tc>
      </w:tr>
      <w:tr w:rsidR="005B35DE" w:rsidRPr="00166E13" w14:paraId="102FE3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A908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868E2"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0C830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AECEB" w14:textId="77777777" w:rsidR="005B35DE" w:rsidRPr="00166E13" w:rsidRDefault="000807CD">
            <w:pPr>
              <w:rPr>
                <w:noProof/>
                <w:szCs w:val="26"/>
              </w:rPr>
            </w:pPr>
            <w:r w:rsidRPr="00166E13">
              <w:rPr>
                <w:noProof/>
                <w:szCs w:val="26"/>
              </w:rPr>
              <w:t>Thời gian kết thúc sự kiện</w:t>
            </w:r>
          </w:p>
        </w:tc>
      </w:tr>
      <w:tr w:rsidR="005B35DE" w:rsidRPr="00166E13" w14:paraId="41B66B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3BDBC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6AF752"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EEE10"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FBD85"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62C94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50E68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A82527"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622C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135C9" w14:textId="77777777" w:rsidR="005B35DE" w:rsidRPr="00166E13" w:rsidRDefault="000807CD">
            <w:pPr>
              <w:rPr>
                <w:noProof/>
                <w:szCs w:val="26"/>
              </w:rPr>
            </w:pPr>
            <w:r w:rsidRPr="00166E13">
              <w:rPr>
                <w:noProof/>
                <w:szCs w:val="26"/>
              </w:rPr>
              <w:t>Thành phần triệu tập tham dự</w:t>
            </w:r>
          </w:p>
        </w:tc>
      </w:tr>
      <w:tr w:rsidR="005B35DE" w:rsidRPr="00166E13" w14:paraId="3F2FA3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68A08"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A2B39"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90D24"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49D2FB" w14:textId="77777777" w:rsidR="005B35DE" w:rsidRPr="00166E13" w:rsidRDefault="000807CD">
            <w:pPr>
              <w:rPr>
                <w:noProof/>
                <w:szCs w:val="26"/>
              </w:rPr>
            </w:pPr>
            <w:r w:rsidRPr="00166E13">
              <w:rPr>
                <w:noProof/>
                <w:szCs w:val="26"/>
              </w:rPr>
              <w:t>Người chủ trì cuộc họp</w:t>
            </w:r>
          </w:p>
        </w:tc>
      </w:tr>
      <w:tr w:rsidR="005B35DE" w:rsidRPr="00166E13" w14:paraId="5A9C22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ABC74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9373A"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881A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B234B1" w14:textId="77777777" w:rsidR="005B35DE" w:rsidRPr="00166E13" w:rsidRDefault="000807CD">
            <w:pPr>
              <w:rPr>
                <w:noProof/>
                <w:szCs w:val="26"/>
              </w:rPr>
            </w:pPr>
            <w:r w:rsidRPr="00166E13">
              <w:rPr>
                <w:noProof/>
                <w:szCs w:val="26"/>
              </w:rPr>
              <w:t>Nội dung trọng tâm của sự kiện</w:t>
            </w:r>
          </w:p>
        </w:tc>
      </w:tr>
      <w:tr w:rsidR="005B35DE" w:rsidRPr="00166E13" w14:paraId="48C88FE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30598"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8A6CE3"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0240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3A332" w14:textId="77777777" w:rsidR="005B35DE" w:rsidRPr="00166E13" w:rsidRDefault="000807CD">
            <w:pPr>
              <w:rPr>
                <w:noProof/>
                <w:szCs w:val="26"/>
              </w:rPr>
            </w:pPr>
            <w:r w:rsidRPr="00166E13">
              <w:rPr>
                <w:noProof/>
                <w:szCs w:val="26"/>
              </w:rPr>
              <w:t>Khóa ngoại tham chiếu MEMBERS(MaNhanSu)</w:t>
            </w:r>
          </w:p>
        </w:tc>
      </w:tr>
      <w:tr w:rsidR="005B35DE" w:rsidRPr="00166E13" w14:paraId="608637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5697C"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C8858"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7910F"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48DF2"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2D759E9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7E831"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36ED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306CE0"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D9263" w14:textId="77777777" w:rsidR="005B35DE" w:rsidRPr="00166E13" w:rsidRDefault="000807CD">
            <w:pPr>
              <w:rPr>
                <w:noProof/>
                <w:szCs w:val="26"/>
              </w:rPr>
            </w:pPr>
            <w:r w:rsidRPr="00166E13">
              <w:rPr>
                <w:noProof/>
                <w:szCs w:val="26"/>
              </w:rPr>
              <w:t>Thời điểm khởi tạo lịch công tác</w:t>
            </w:r>
          </w:p>
        </w:tc>
      </w:tr>
    </w:tbl>
    <w:p w14:paraId="14527475" w14:textId="77777777" w:rsidR="005B35DE" w:rsidRPr="00971E10" w:rsidRDefault="005B35DE">
      <w:pPr>
        <w:spacing w:after="120"/>
        <w:rPr>
          <w:noProof/>
        </w:rPr>
      </w:pPr>
    </w:p>
    <w:p w14:paraId="3A4A5F4E" w14:textId="77777777" w:rsidR="005B35DE" w:rsidRPr="00971E10" w:rsidRDefault="000807CD" w:rsidP="00E2136D">
      <w:pPr>
        <w:pStyle w:val="bang1"/>
      </w:pPr>
      <w:bookmarkStart w:id="311" w:name="_Toc240898844"/>
      <w:bookmarkStart w:id="312" w:name="_Toc242699090"/>
      <w:bookmarkStart w:id="313" w:name="_Toc242707494"/>
      <w:r w:rsidRPr="00971E10">
        <w:lastRenderedPageBreak/>
        <w:t>Bảng USERS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EB4CA3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37130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E17EE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CF61A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E3154B" w14:textId="77777777" w:rsidR="005B35DE" w:rsidRPr="00166E13" w:rsidRDefault="000807CD">
            <w:pPr>
              <w:jc w:val="center"/>
              <w:rPr>
                <w:noProof/>
                <w:szCs w:val="26"/>
              </w:rPr>
            </w:pPr>
            <w:r w:rsidRPr="00166E13">
              <w:rPr>
                <w:b/>
                <w:noProof/>
                <w:szCs w:val="26"/>
              </w:rPr>
              <w:t>DESCRIPTION</w:t>
            </w:r>
          </w:p>
        </w:tc>
      </w:tr>
      <w:tr w:rsidR="005B35DE" w:rsidRPr="00166E13" w14:paraId="6E1AA0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E967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E4D8F"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23EF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075A29" w14:textId="77777777" w:rsidR="005B35DE" w:rsidRPr="00166E13" w:rsidRDefault="000807CD">
            <w:pPr>
              <w:rPr>
                <w:noProof/>
                <w:szCs w:val="26"/>
              </w:rPr>
            </w:pPr>
            <w:r w:rsidRPr="00166E13">
              <w:rPr>
                <w:noProof/>
                <w:szCs w:val="26"/>
              </w:rPr>
              <w:t>Mã tài khoản (Khóa chính, tự tăng)</w:t>
            </w:r>
          </w:p>
        </w:tc>
      </w:tr>
      <w:tr w:rsidR="005B35DE" w:rsidRPr="00166E13" w14:paraId="78F59DE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7CCAA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848C1"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8C024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F7845"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7C4CA7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7483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925C9"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B93BF"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FDD61" w14:textId="77777777" w:rsidR="005B35DE" w:rsidRPr="00166E13" w:rsidRDefault="000807CD">
            <w:pPr>
              <w:rPr>
                <w:noProof/>
                <w:szCs w:val="26"/>
              </w:rPr>
            </w:pPr>
            <w:r w:rsidRPr="00166E13">
              <w:rPr>
                <w:noProof/>
                <w:szCs w:val="26"/>
              </w:rPr>
              <w:t>Tên đăng nhập hệ thống (Duy nhất)</w:t>
            </w:r>
          </w:p>
        </w:tc>
      </w:tr>
      <w:tr w:rsidR="005B35DE" w:rsidRPr="00166E13" w14:paraId="1C08D8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8B49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C4051A"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049BE6"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D9E25" w14:textId="77777777" w:rsidR="005B35DE" w:rsidRPr="00166E13" w:rsidRDefault="000807CD">
            <w:pPr>
              <w:rPr>
                <w:noProof/>
                <w:szCs w:val="26"/>
              </w:rPr>
            </w:pPr>
            <w:r w:rsidRPr="00166E13">
              <w:rPr>
                <w:noProof/>
                <w:szCs w:val="26"/>
              </w:rPr>
              <w:t>Mật khẩu băm bảo mật (BCrypt / Argon2)</w:t>
            </w:r>
          </w:p>
        </w:tc>
      </w:tr>
      <w:tr w:rsidR="005B35DE" w:rsidRPr="00166E13" w14:paraId="26D71D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5CA475"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DF7D"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13A715"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FDC764"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58BBE9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8DA6E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83E36"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77F19"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23C7FC"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1EA8FB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CED9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32B7DA"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420C7"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A526E"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524924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B82C62"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B994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84CF7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175CA0" w14:textId="77777777" w:rsidR="005B35DE" w:rsidRPr="00166E13" w:rsidRDefault="000807CD">
            <w:pPr>
              <w:rPr>
                <w:noProof/>
                <w:szCs w:val="26"/>
              </w:rPr>
            </w:pPr>
            <w:r w:rsidRPr="00166E13">
              <w:rPr>
                <w:noProof/>
                <w:szCs w:val="26"/>
              </w:rPr>
              <w:t>Thời điểm tạo tài khoản</w:t>
            </w:r>
          </w:p>
        </w:tc>
      </w:tr>
    </w:tbl>
    <w:p w14:paraId="5B0BA7BC" w14:textId="77777777" w:rsidR="005B35DE" w:rsidRPr="00971E10" w:rsidRDefault="005B35DE">
      <w:pPr>
        <w:spacing w:after="120"/>
        <w:rPr>
          <w:noProof/>
        </w:rPr>
      </w:pPr>
    </w:p>
    <w:p w14:paraId="692EBCD3" w14:textId="77777777" w:rsidR="005B35DE" w:rsidRPr="00971E10" w:rsidRDefault="000807CD" w:rsidP="00E2136D">
      <w:pPr>
        <w:pStyle w:val="bang1"/>
      </w:pPr>
      <w:bookmarkStart w:id="314" w:name="_Toc240898845"/>
      <w:bookmarkStart w:id="315" w:name="_Toc242699091"/>
      <w:bookmarkStart w:id="316" w:name="_Toc242707495"/>
      <w:r w:rsidRPr="00971E10">
        <w:t>Bảng ARTICLE_AUDITS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EC66BC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0EC93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49FF4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D3E8E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9B3ED6" w14:textId="77777777" w:rsidR="005B35DE" w:rsidRPr="00166E13" w:rsidRDefault="000807CD">
            <w:pPr>
              <w:jc w:val="center"/>
              <w:rPr>
                <w:noProof/>
                <w:szCs w:val="26"/>
              </w:rPr>
            </w:pPr>
            <w:r w:rsidRPr="00166E13">
              <w:rPr>
                <w:b/>
                <w:noProof/>
                <w:szCs w:val="26"/>
              </w:rPr>
              <w:t>DESCRIPTION</w:t>
            </w:r>
          </w:p>
        </w:tc>
      </w:tr>
      <w:tr w:rsidR="005B35DE" w:rsidRPr="00166E13" w14:paraId="6B4CB8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2DCC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BE25B"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79BC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0F9ED2"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5CCE2A5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493B4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3B989"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A16CC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7B882" w14:textId="77777777" w:rsidR="005B35DE" w:rsidRPr="00166E13" w:rsidRDefault="000807CD">
            <w:pPr>
              <w:rPr>
                <w:noProof/>
                <w:szCs w:val="26"/>
              </w:rPr>
            </w:pPr>
            <w:r w:rsidRPr="00166E13">
              <w:rPr>
                <w:noProof/>
                <w:szCs w:val="26"/>
              </w:rPr>
              <w:t>Khóa ngoại tham chiếu ARTICLES(ArticleId)</w:t>
            </w:r>
          </w:p>
        </w:tc>
      </w:tr>
      <w:tr w:rsidR="005B35DE" w:rsidRPr="00166E13" w14:paraId="63C72B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C3B8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39828"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B11DB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CD872A" w14:textId="77777777" w:rsidR="005B35DE" w:rsidRPr="00166E13" w:rsidRDefault="000807CD">
            <w:pPr>
              <w:rPr>
                <w:noProof/>
                <w:szCs w:val="26"/>
              </w:rPr>
            </w:pPr>
            <w:r w:rsidRPr="00166E13">
              <w:rPr>
                <w:noProof/>
                <w:szCs w:val="26"/>
              </w:rPr>
              <w:t>Khóa ngoại tham chiếu USERS(UserId)</w:t>
            </w:r>
          </w:p>
        </w:tc>
      </w:tr>
      <w:tr w:rsidR="005B35DE" w:rsidRPr="00166E13" w14:paraId="41307C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C9898C"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AEA4F0"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FA6660"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364CE3"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198832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15062"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15BF0E"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4F54E0"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77F894" w14:textId="77777777" w:rsidR="005B35DE" w:rsidRPr="00166E13" w:rsidRDefault="000807CD">
            <w:pPr>
              <w:rPr>
                <w:noProof/>
                <w:szCs w:val="26"/>
              </w:rPr>
            </w:pPr>
            <w:r w:rsidRPr="00166E13">
              <w:rPr>
                <w:noProof/>
                <w:szCs w:val="26"/>
              </w:rPr>
              <w:t>Trạng thái bài viết trước khi thao tác</w:t>
            </w:r>
          </w:p>
        </w:tc>
      </w:tr>
      <w:tr w:rsidR="005B35DE" w:rsidRPr="00166E13" w14:paraId="129AE7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5AE6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00906"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66E4B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617A3B"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330EDF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C0354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C9D2BD"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A6A1F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0133D" w14:textId="77777777" w:rsidR="005B35DE" w:rsidRPr="00166E13" w:rsidRDefault="000807CD">
            <w:pPr>
              <w:rPr>
                <w:noProof/>
                <w:szCs w:val="26"/>
              </w:rPr>
            </w:pPr>
            <w:r w:rsidRPr="00166E13">
              <w:rPr>
                <w:noProof/>
                <w:szCs w:val="26"/>
              </w:rPr>
              <w:t>Ghi chú ý kiến thẩm định duyệt bài</w:t>
            </w:r>
          </w:p>
        </w:tc>
      </w:tr>
      <w:tr w:rsidR="005B35DE" w:rsidRPr="00166E13" w14:paraId="34C1ED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DAB98"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CCF6C"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E169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46373D" w14:textId="77777777" w:rsidR="005B35DE" w:rsidRPr="00166E13" w:rsidRDefault="000807CD">
            <w:pPr>
              <w:rPr>
                <w:noProof/>
                <w:szCs w:val="26"/>
              </w:rPr>
            </w:pPr>
            <w:r w:rsidRPr="00166E13">
              <w:rPr>
                <w:noProof/>
                <w:szCs w:val="26"/>
              </w:rPr>
              <w:t>Thời điểm ghi nhận hành động kiểm toán</w:t>
            </w:r>
          </w:p>
        </w:tc>
      </w:tr>
    </w:tbl>
    <w:p w14:paraId="0EBF9A97" w14:textId="77777777" w:rsidR="005B35DE" w:rsidRPr="00971E10" w:rsidRDefault="005B35DE">
      <w:pPr>
        <w:spacing w:after="120"/>
        <w:rPr>
          <w:noProof/>
        </w:rPr>
      </w:pPr>
    </w:p>
    <w:p w14:paraId="679A5AB6" w14:textId="77777777" w:rsidR="005B35DE" w:rsidRPr="00971E10" w:rsidRDefault="000807CD" w:rsidP="00E2136D">
      <w:pPr>
        <w:pStyle w:val="bang1"/>
      </w:pPr>
      <w:bookmarkStart w:id="317" w:name="_Toc240898846"/>
      <w:bookmarkStart w:id="318" w:name="_Toc242699092"/>
      <w:bookmarkStart w:id="319" w:name="_Toc242707496"/>
      <w:r w:rsidRPr="00971E10">
        <w:t>Bảng COMMENTS</w:t>
      </w:r>
      <w:bookmarkEnd w:id="317"/>
      <w:bookmarkEnd w:id="318"/>
      <w:bookmarkEnd w:id="31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242943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96D96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1E08D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473A6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98C176" w14:textId="77777777" w:rsidR="005B35DE" w:rsidRPr="00166E13" w:rsidRDefault="000807CD">
            <w:pPr>
              <w:jc w:val="center"/>
              <w:rPr>
                <w:noProof/>
                <w:szCs w:val="26"/>
              </w:rPr>
            </w:pPr>
            <w:r w:rsidRPr="00166E13">
              <w:rPr>
                <w:b/>
                <w:noProof/>
                <w:szCs w:val="26"/>
              </w:rPr>
              <w:t>DESCRIPTION</w:t>
            </w:r>
          </w:p>
        </w:tc>
      </w:tr>
      <w:tr w:rsidR="005B35DE" w:rsidRPr="00166E13" w14:paraId="77B644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3E208F"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3E876"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A9E0E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256591" w14:textId="77777777" w:rsidR="005B35DE" w:rsidRPr="00166E13" w:rsidRDefault="000807CD">
            <w:pPr>
              <w:rPr>
                <w:noProof/>
                <w:szCs w:val="26"/>
              </w:rPr>
            </w:pPr>
            <w:r w:rsidRPr="00166E13">
              <w:rPr>
                <w:noProof/>
                <w:szCs w:val="26"/>
              </w:rPr>
              <w:t>Mã bình luận (Khóa chính, tự tăng)</w:t>
            </w:r>
          </w:p>
        </w:tc>
      </w:tr>
      <w:tr w:rsidR="005B35DE" w:rsidRPr="00166E13" w14:paraId="04611F0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64CCD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28D74"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C9439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34816" w14:textId="77777777" w:rsidR="005B35DE" w:rsidRPr="00166E13" w:rsidRDefault="000807CD">
            <w:pPr>
              <w:rPr>
                <w:noProof/>
                <w:szCs w:val="26"/>
              </w:rPr>
            </w:pPr>
            <w:r w:rsidRPr="00166E13">
              <w:rPr>
                <w:noProof/>
                <w:szCs w:val="26"/>
              </w:rPr>
              <w:t>Khóa ngoại tham chiếu ARTICLES(ArticleId)</w:t>
            </w:r>
          </w:p>
        </w:tc>
      </w:tr>
      <w:tr w:rsidR="005B35DE" w:rsidRPr="00166E13" w14:paraId="4C9988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EF26E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37B72"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3765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04A26" w14:textId="77777777" w:rsidR="005B35DE" w:rsidRPr="00166E13" w:rsidRDefault="000807CD">
            <w:pPr>
              <w:rPr>
                <w:noProof/>
                <w:szCs w:val="26"/>
              </w:rPr>
            </w:pPr>
            <w:r w:rsidRPr="00166E13">
              <w:rPr>
                <w:noProof/>
                <w:szCs w:val="26"/>
              </w:rPr>
              <w:t>Khóa ngoại tham chiếu MEMBERS(MaNhanSu)</w:t>
            </w:r>
          </w:p>
        </w:tc>
      </w:tr>
      <w:tr w:rsidR="005B35DE" w:rsidRPr="00166E13" w14:paraId="62384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8470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8FC95"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EA65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E012A6" w14:textId="77777777" w:rsidR="005B35DE" w:rsidRPr="00166E13" w:rsidRDefault="000807CD">
            <w:pPr>
              <w:rPr>
                <w:noProof/>
                <w:szCs w:val="26"/>
              </w:rPr>
            </w:pPr>
            <w:r w:rsidRPr="00166E13">
              <w:rPr>
                <w:noProof/>
                <w:szCs w:val="26"/>
              </w:rPr>
              <w:t>Nội dung ý kiến phản hồi, đóng góp</w:t>
            </w:r>
          </w:p>
        </w:tc>
      </w:tr>
      <w:tr w:rsidR="005B35DE" w:rsidRPr="00166E13" w14:paraId="0ECDFC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E885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07F7D"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7C61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8808FF"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296844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6EAA3C"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85881B"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3322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7BA70" w14:textId="77777777" w:rsidR="005B35DE" w:rsidRPr="00166E13" w:rsidRDefault="000807CD">
            <w:pPr>
              <w:rPr>
                <w:noProof/>
                <w:szCs w:val="26"/>
              </w:rPr>
            </w:pPr>
            <w:r w:rsidRPr="00166E13">
              <w:rPr>
                <w:noProof/>
                <w:szCs w:val="26"/>
              </w:rPr>
              <w:t>Thời điểm gửi bình luận</w:t>
            </w:r>
          </w:p>
        </w:tc>
      </w:tr>
    </w:tbl>
    <w:p w14:paraId="2012756E" w14:textId="77777777" w:rsidR="005B35DE" w:rsidRPr="00971E10" w:rsidRDefault="005B35DE">
      <w:pPr>
        <w:spacing w:after="120"/>
        <w:rPr>
          <w:noProof/>
        </w:rPr>
      </w:pPr>
    </w:p>
    <w:p w14:paraId="7F2FBCCC" w14:textId="77777777" w:rsidR="005B35DE" w:rsidRPr="00971E10" w:rsidRDefault="000807CD" w:rsidP="00E2136D">
      <w:pPr>
        <w:pStyle w:val="bang1"/>
      </w:pPr>
      <w:bookmarkStart w:id="320" w:name="_Toc240898847"/>
      <w:bookmarkStart w:id="321" w:name="_Toc242699093"/>
      <w:bookmarkStart w:id="322" w:name="_Toc242707497"/>
      <w:r w:rsidRPr="00971E10">
        <w:t>Bảng BOOKMARKS</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B69FC7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6AD50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7B04D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75BF1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31A3EA" w14:textId="77777777" w:rsidR="005B35DE" w:rsidRPr="00166E13" w:rsidRDefault="000807CD">
            <w:pPr>
              <w:jc w:val="center"/>
              <w:rPr>
                <w:noProof/>
                <w:szCs w:val="26"/>
              </w:rPr>
            </w:pPr>
            <w:r w:rsidRPr="00166E13">
              <w:rPr>
                <w:b/>
                <w:noProof/>
                <w:szCs w:val="26"/>
              </w:rPr>
              <w:t>DESCRIPTION</w:t>
            </w:r>
          </w:p>
        </w:tc>
      </w:tr>
      <w:tr w:rsidR="005B35DE" w:rsidRPr="00166E13" w14:paraId="7AA23C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06F40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CCEDD0"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C17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B472BA" w14:textId="77777777" w:rsidR="005B35DE" w:rsidRPr="00166E13" w:rsidRDefault="000807CD">
            <w:pPr>
              <w:rPr>
                <w:noProof/>
                <w:szCs w:val="26"/>
              </w:rPr>
            </w:pPr>
            <w:r w:rsidRPr="00166E13">
              <w:rPr>
                <w:noProof/>
                <w:szCs w:val="26"/>
              </w:rPr>
              <w:t>Mã dấu trang (Khóa chính, tự tăng)</w:t>
            </w:r>
          </w:p>
        </w:tc>
      </w:tr>
      <w:tr w:rsidR="005B35DE" w:rsidRPr="00166E13" w14:paraId="3EA64A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FB195D"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8DABB"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BBF88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9F630" w14:textId="77777777" w:rsidR="005B35DE" w:rsidRPr="00166E13" w:rsidRDefault="000807CD">
            <w:pPr>
              <w:rPr>
                <w:noProof/>
                <w:szCs w:val="26"/>
              </w:rPr>
            </w:pPr>
            <w:r w:rsidRPr="00166E13">
              <w:rPr>
                <w:noProof/>
                <w:szCs w:val="26"/>
              </w:rPr>
              <w:t>Khóa ngoại tham chiếu MEMBERS(MaNhanSu)</w:t>
            </w:r>
          </w:p>
        </w:tc>
      </w:tr>
      <w:tr w:rsidR="005B35DE" w:rsidRPr="00166E13" w14:paraId="4A3719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8B023" w14:textId="77777777" w:rsidR="005B35DE" w:rsidRPr="00166E13" w:rsidRDefault="000807CD">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09F800"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BBDD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EB087" w14:textId="77777777" w:rsidR="005B35DE" w:rsidRPr="00166E13" w:rsidRDefault="000807CD">
            <w:pPr>
              <w:rPr>
                <w:noProof/>
                <w:szCs w:val="26"/>
              </w:rPr>
            </w:pPr>
            <w:r w:rsidRPr="00166E13">
              <w:rPr>
                <w:noProof/>
                <w:szCs w:val="26"/>
              </w:rPr>
              <w:t>Khóa ngoại tham chiếu ARTICLES(ArticleId)</w:t>
            </w:r>
          </w:p>
        </w:tc>
      </w:tr>
      <w:tr w:rsidR="005B35DE" w:rsidRPr="00166E13" w14:paraId="425E6B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DC802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D4604"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E3C5D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2ABB40" w14:textId="77777777" w:rsidR="005B35DE" w:rsidRPr="00166E13" w:rsidRDefault="000807CD">
            <w:pPr>
              <w:rPr>
                <w:noProof/>
                <w:szCs w:val="26"/>
              </w:rPr>
            </w:pPr>
            <w:r w:rsidRPr="00166E13">
              <w:rPr>
                <w:noProof/>
                <w:szCs w:val="26"/>
              </w:rPr>
              <w:t>Thời điểm đánh dấu lưu bài viết</w:t>
            </w:r>
          </w:p>
        </w:tc>
      </w:tr>
    </w:tbl>
    <w:p w14:paraId="3B598FDA" w14:textId="77777777" w:rsidR="005B35DE" w:rsidRPr="00971E10" w:rsidRDefault="005B35DE">
      <w:pPr>
        <w:spacing w:after="120"/>
        <w:rPr>
          <w:noProof/>
        </w:rPr>
      </w:pPr>
    </w:p>
    <w:p w14:paraId="75F080DF" w14:textId="77777777" w:rsidR="005B35DE" w:rsidRPr="00971E10" w:rsidRDefault="000807CD" w:rsidP="00E2136D">
      <w:pPr>
        <w:pStyle w:val="bang1"/>
      </w:pPr>
      <w:bookmarkStart w:id="323" w:name="_Toc240898848"/>
      <w:bookmarkStart w:id="324" w:name="_Toc242699094"/>
      <w:bookmarkStart w:id="325" w:name="_Toc242707498"/>
      <w:r w:rsidRPr="00971E10">
        <w:t>Bảng WELFARE_PROGRAMS</w:t>
      </w:r>
      <w:bookmarkEnd w:id="323"/>
      <w:bookmarkEnd w:id="324"/>
      <w:bookmarkEnd w:id="32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362884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8CF3A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6D400B"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3E93B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B53297" w14:textId="77777777" w:rsidR="005B35DE" w:rsidRPr="00166E13" w:rsidRDefault="000807CD">
            <w:pPr>
              <w:jc w:val="center"/>
              <w:rPr>
                <w:noProof/>
                <w:szCs w:val="26"/>
              </w:rPr>
            </w:pPr>
            <w:r w:rsidRPr="00166E13">
              <w:rPr>
                <w:b/>
                <w:noProof/>
                <w:szCs w:val="26"/>
              </w:rPr>
              <w:t>DESCRIPTION</w:t>
            </w:r>
          </w:p>
        </w:tc>
      </w:tr>
      <w:tr w:rsidR="005B35DE" w:rsidRPr="00166E13" w14:paraId="443818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13A35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6E8212"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80C63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41892B"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411908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7431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A59C27"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6452F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D0B768"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05FCB8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6893FB"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01F0D4"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0DD8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BFDFE2"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24D71F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AC59F"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BC30D1"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98369"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2349E8"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24949C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D89487"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6EACA"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A290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744C01"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74987E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668B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B2BCF"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AC986A"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E9C8"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31895F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FC92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55CBF"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3FB54"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DAD98" w14:textId="77777777" w:rsidR="005B35DE" w:rsidRPr="00166E13" w:rsidRDefault="000807CD">
            <w:pPr>
              <w:rPr>
                <w:noProof/>
                <w:szCs w:val="26"/>
              </w:rPr>
            </w:pPr>
            <w:r w:rsidRPr="00166E13">
              <w:rPr>
                <w:noProof/>
                <w:szCs w:val="26"/>
              </w:rPr>
              <w:t>Ngày kết thúc tiếp nhận hồ sơ</w:t>
            </w:r>
          </w:p>
        </w:tc>
      </w:tr>
      <w:tr w:rsidR="005B35DE" w:rsidRPr="00166E13" w14:paraId="499ED92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4718C"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54F6E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0DD3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84B84A"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76FCE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CB68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4513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B4B9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0DA8C" w14:textId="77777777" w:rsidR="005B35DE" w:rsidRPr="00166E13" w:rsidRDefault="000807CD">
            <w:pPr>
              <w:rPr>
                <w:noProof/>
                <w:szCs w:val="26"/>
              </w:rPr>
            </w:pPr>
            <w:r w:rsidRPr="00166E13">
              <w:rPr>
                <w:noProof/>
                <w:szCs w:val="26"/>
              </w:rPr>
              <w:t>Thời điểm khởi tạo chương trình phúc lợi</w:t>
            </w:r>
          </w:p>
        </w:tc>
      </w:tr>
    </w:tbl>
    <w:p w14:paraId="5E485423" w14:textId="77777777" w:rsidR="005B35DE" w:rsidRDefault="005B35DE">
      <w:pPr>
        <w:spacing w:after="120"/>
        <w:rPr>
          <w:noProof/>
        </w:rPr>
      </w:pPr>
    </w:p>
    <w:p w14:paraId="17D0A9BE" w14:textId="77777777" w:rsidR="0096424B" w:rsidRDefault="0096424B">
      <w:pPr>
        <w:spacing w:after="120"/>
        <w:rPr>
          <w:noProof/>
        </w:rPr>
      </w:pPr>
    </w:p>
    <w:p w14:paraId="3B0CAE7F" w14:textId="77777777" w:rsidR="0096424B" w:rsidRDefault="0096424B">
      <w:pPr>
        <w:spacing w:after="120"/>
        <w:rPr>
          <w:noProof/>
        </w:rPr>
      </w:pPr>
    </w:p>
    <w:p w14:paraId="708F1B1F" w14:textId="77777777" w:rsidR="0096424B" w:rsidRDefault="0096424B">
      <w:pPr>
        <w:spacing w:after="120"/>
        <w:rPr>
          <w:noProof/>
        </w:rPr>
      </w:pPr>
    </w:p>
    <w:p w14:paraId="3D105E10" w14:textId="77777777" w:rsidR="0096424B" w:rsidRPr="00971E10" w:rsidRDefault="0096424B">
      <w:pPr>
        <w:spacing w:after="120"/>
        <w:rPr>
          <w:noProof/>
        </w:rPr>
      </w:pPr>
    </w:p>
    <w:p w14:paraId="37F55192" w14:textId="77777777" w:rsidR="005B35DE" w:rsidRPr="00971E10" w:rsidRDefault="000807CD" w:rsidP="00E2136D">
      <w:pPr>
        <w:pStyle w:val="bang1"/>
      </w:pPr>
      <w:bookmarkStart w:id="326" w:name="_Toc240898849"/>
      <w:bookmarkStart w:id="327" w:name="_Toc242699095"/>
      <w:bookmarkStart w:id="328" w:name="_Toc242707499"/>
      <w:r w:rsidRPr="00971E10">
        <w:lastRenderedPageBreak/>
        <w:t>Bảng AID_REQUESTS</w:t>
      </w:r>
      <w:bookmarkEnd w:id="326"/>
      <w:bookmarkEnd w:id="327"/>
      <w:bookmarkEnd w:id="32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5A5A9B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472BF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6FCD4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23B98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910625" w14:textId="77777777" w:rsidR="005B35DE" w:rsidRPr="00166E13" w:rsidRDefault="000807CD">
            <w:pPr>
              <w:jc w:val="center"/>
              <w:rPr>
                <w:noProof/>
                <w:szCs w:val="26"/>
              </w:rPr>
            </w:pPr>
            <w:r w:rsidRPr="00166E13">
              <w:rPr>
                <w:b/>
                <w:noProof/>
                <w:szCs w:val="26"/>
              </w:rPr>
              <w:t>DESCRIPTION</w:t>
            </w:r>
          </w:p>
        </w:tc>
      </w:tr>
      <w:tr w:rsidR="005B35DE" w:rsidRPr="00166E13" w14:paraId="722E53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6B7C2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705B7"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308A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F0FCE" w14:textId="77777777" w:rsidR="005B35DE" w:rsidRPr="00166E13" w:rsidRDefault="000807CD">
            <w:pPr>
              <w:rPr>
                <w:noProof/>
                <w:szCs w:val="26"/>
              </w:rPr>
            </w:pPr>
            <w:r w:rsidRPr="00166E13">
              <w:rPr>
                <w:noProof/>
                <w:szCs w:val="26"/>
              </w:rPr>
              <w:t>Mã đơn trợ cấp (Khóa chính, tự tăng)</w:t>
            </w:r>
          </w:p>
        </w:tc>
      </w:tr>
      <w:tr w:rsidR="005B35DE" w:rsidRPr="00166E13" w14:paraId="144691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4D588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A5245"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2D41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F6AF2"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596ADE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F1918"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2B4F6"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53C5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C818C4" w14:textId="77777777" w:rsidR="005B35DE" w:rsidRPr="00166E13" w:rsidRDefault="000807CD">
            <w:pPr>
              <w:rPr>
                <w:noProof/>
                <w:szCs w:val="26"/>
              </w:rPr>
            </w:pPr>
            <w:r w:rsidRPr="00166E13">
              <w:rPr>
                <w:noProof/>
                <w:szCs w:val="26"/>
              </w:rPr>
              <w:t>Khóa ngoại tham chiếu MEMBERS(MaNhanSu)</w:t>
            </w:r>
          </w:p>
        </w:tc>
      </w:tr>
      <w:tr w:rsidR="005B35DE" w:rsidRPr="00166E13" w14:paraId="787A9D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9A541"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A5B10F"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695C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2D64A3"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3ABAB9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A157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74756"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18696F"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1B432"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60668C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B291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3C4EC"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E677B6"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B6320"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1274CB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BEE5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2907E"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4DD6F0"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3B92A0"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4E60B7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CDF20"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8887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4620"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70DFF" w14:textId="77777777" w:rsidR="005B35DE" w:rsidRPr="00166E13" w:rsidRDefault="000807CD">
            <w:pPr>
              <w:rPr>
                <w:noProof/>
                <w:szCs w:val="26"/>
              </w:rPr>
            </w:pPr>
            <w:r w:rsidRPr="00166E13">
              <w:rPr>
                <w:noProof/>
                <w:szCs w:val="26"/>
              </w:rPr>
              <w:t>Trạng thái: pending, verified, approved, rejected</w:t>
            </w:r>
          </w:p>
        </w:tc>
      </w:tr>
      <w:tr w:rsidR="005B35DE" w:rsidRPr="00166E13" w14:paraId="69733D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667E49"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7B61F"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2A9F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A029E0" w14:textId="77777777" w:rsidR="005B35DE" w:rsidRPr="00166E13" w:rsidRDefault="000807CD">
            <w:pPr>
              <w:rPr>
                <w:noProof/>
                <w:szCs w:val="26"/>
              </w:rPr>
            </w:pPr>
            <w:r w:rsidRPr="00166E13">
              <w:rPr>
                <w:noProof/>
                <w:szCs w:val="26"/>
              </w:rPr>
              <w:t>Khóa ngoại tham chiếu MEMBERS(MaNhanSu)</w:t>
            </w:r>
          </w:p>
        </w:tc>
      </w:tr>
      <w:tr w:rsidR="005B35DE" w:rsidRPr="00166E13" w14:paraId="749005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0A7FFD"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DCBA63"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771FB"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0C9A80"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041365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19AB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39C663"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C7E4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048FF5" w14:textId="77777777" w:rsidR="005B35DE" w:rsidRPr="00166E13" w:rsidRDefault="000807CD">
            <w:pPr>
              <w:rPr>
                <w:noProof/>
                <w:szCs w:val="26"/>
              </w:rPr>
            </w:pPr>
            <w:r w:rsidRPr="00166E13">
              <w:rPr>
                <w:noProof/>
                <w:szCs w:val="26"/>
              </w:rPr>
              <w:t>Thời điểm hoàn tất phê duyệt</w:t>
            </w:r>
          </w:p>
        </w:tc>
      </w:tr>
      <w:tr w:rsidR="005B35DE" w:rsidRPr="00166E13" w14:paraId="5D1DD6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F5B42"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CEE85"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76977"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5CB87" w14:textId="77777777" w:rsidR="005B35DE" w:rsidRPr="00166E13" w:rsidRDefault="000807CD">
            <w:pPr>
              <w:rPr>
                <w:noProof/>
                <w:szCs w:val="26"/>
              </w:rPr>
            </w:pPr>
            <w:r w:rsidRPr="00166E13">
              <w:rPr>
                <w:noProof/>
                <w:szCs w:val="26"/>
              </w:rPr>
              <w:t>Thời điểm đoàn viên nộp đơn trực tuyến</w:t>
            </w:r>
          </w:p>
        </w:tc>
      </w:tr>
    </w:tbl>
    <w:p w14:paraId="5CCC3178" w14:textId="77777777" w:rsidR="005B35DE" w:rsidRDefault="005B35DE">
      <w:pPr>
        <w:spacing w:after="120"/>
        <w:rPr>
          <w:noProof/>
        </w:rPr>
      </w:pPr>
    </w:p>
    <w:p w14:paraId="2092B8D7" w14:textId="77777777" w:rsidR="00E16249" w:rsidRDefault="00E16249">
      <w:pPr>
        <w:spacing w:after="120"/>
        <w:rPr>
          <w:noProof/>
        </w:rPr>
      </w:pPr>
    </w:p>
    <w:p w14:paraId="37C9C754" w14:textId="77777777" w:rsidR="0096424B" w:rsidRDefault="0096424B">
      <w:pPr>
        <w:spacing w:after="120"/>
        <w:rPr>
          <w:noProof/>
        </w:rPr>
      </w:pPr>
    </w:p>
    <w:p w14:paraId="52F0B655" w14:textId="77777777" w:rsidR="0096424B" w:rsidRPr="00971E10" w:rsidRDefault="0096424B">
      <w:pPr>
        <w:spacing w:after="120"/>
        <w:rPr>
          <w:noProof/>
        </w:rPr>
      </w:pPr>
    </w:p>
    <w:p w14:paraId="778FCC64" w14:textId="77777777" w:rsidR="005B35DE" w:rsidRPr="00971E10" w:rsidRDefault="000807CD" w:rsidP="00E2136D">
      <w:pPr>
        <w:pStyle w:val="bang1"/>
      </w:pPr>
      <w:bookmarkStart w:id="329" w:name="_Toc240898850"/>
      <w:bookmarkStart w:id="330" w:name="_Toc242699096"/>
      <w:bookmarkStart w:id="331" w:name="_Toc242707500"/>
      <w:r w:rsidRPr="00971E10">
        <w:t>Bảng INBOX_FEEDBACK</w:t>
      </w:r>
      <w:bookmarkEnd w:id="329"/>
      <w:bookmarkEnd w:id="330"/>
      <w:bookmarkEnd w:id="33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8009A3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A11FA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47FEF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0C430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738D4D" w14:textId="77777777" w:rsidR="005B35DE" w:rsidRPr="00166E13" w:rsidRDefault="000807CD">
            <w:pPr>
              <w:jc w:val="center"/>
              <w:rPr>
                <w:noProof/>
                <w:szCs w:val="26"/>
              </w:rPr>
            </w:pPr>
            <w:r w:rsidRPr="00166E13">
              <w:rPr>
                <w:b/>
                <w:noProof/>
                <w:szCs w:val="26"/>
              </w:rPr>
              <w:t>DESCRIPTION</w:t>
            </w:r>
          </w:p>
        </w:tc>
      </w:tr>
      <w:tr w:rsidR="005B35DE" w:rsidRPr="00166E13" w14:paraId="387ABB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280DC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A4C204"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3D49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EE9299"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1DBC0F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5132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3CAD2A"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BF09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A6E08"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4C30FD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F55A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A6418F"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2DECE2"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E55D16" w14:textId="77777777" w:rsidR="005B35DE" w:rsidRPr="00166E13" w:rsidRDefault="000807CD">
            <w:pPr>
              <w:rPr>
                <w:noProof/>
                <w:szCs w:val="26"/>
              </w:rPr>
            </w:pPr>
            <w:r w:rsidRPr="00166E13">
              <w:rPr>
                <w:noProof/>
                <w:szCs w:val="26"/>
              </w:rPr>
              <w:t>Địa chỉ email liên hệ người gửi</w:t>
            </w:r>
          </w:p>
        </w:tc>
      </w:tr>
      <w:tr w:rsidR="005B35DE" w:rsidRPr="00166E13" w14:paraId="458EF2E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0598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F71955"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3BFCC"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31E0EE" w14:textId="77777777" w:rsidR="005B35DE" w:rsidRPr="00166E13" w:rsidRDefault="000807CD">
            <w:pPr>
              <w:rPr>
                <w:noProof/>
                <w:szCs w:val="26"/>
              </w:rPr>
            </w:pPr>
            <w:r w:rsidRPr="00166E13">
              <w:rPr>
                <w:noProof/>
                <w:szCs w:val="26"/>
              </w:rPr>
              <w:t>Tiêu đề nội dung góp ý phản ánh</w:t>
            </w:r>
          </w:p>
        </w:tc>
      </w:tr>
      <w:tr w:rsidR="005B35DE" w:rsidRPr="00166E13" w14:paraId="1188D30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9B66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A84F03"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EBF0A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7BB984" w14:textId="77777777" w:rsidR="005B35DE" w:rsidRPr="00166E13" w:rsidRDefault="000807CD">
            <w:pPr>
              <w:rPr>
                <w:noProof/>
                <w:szCs w:val="26"/>
              </w:rPr>
            </w:pPr>
            <w:r w:rsidRPr="00166E13">
              <w:rPr>
                <w:noProof/>
                <w:szCs w:val="26"/>
              </w:rPr>
              <w:t>Nội dung thư phản ánh kiến nghị</w:t>
            </w:r>
          </w:p>
        </w:tc>
      </w:tr>
      <w:tr w:rsidR="005B35DE" w:rsidRPr="00166E13" w14:paraId="7BC8D1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1541E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8D62BA"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15B6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ED46FA"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417A1D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14A4A"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2BF4BE"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8DA2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B65F7C"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60B899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1B86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C4D8B"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7863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4D914" w14:textId="77777777" w:rsidR="005B35DE" w:rsidRPr="00166E13" w:rsidRDefault="000807CD">
            <w:pPr>
              <w:rPr>
                <w:noProof/>
                <w:szCs w:val="26"/>
              </w:rPr>
            </w:pPr>
            <w:r w:rsidRPr="00166E13">
              <w:rPr>
                <w:noProof/>
                <w:szCs w:val="26"/>
              </w:rPr>
              <w:t>Thời điểm gửi thư vào hòm thư góp ý</w:t>
            </w:r>
          </w:p>
        </w:tc>
      </w:tr>
    </w:tbl>
    <w:p w14:paraId="24EE36A9" w14:textId="77777777" w:rsidR="00971E10" w:rsidRPr="00971E10" w:rsidRDefault="00971E10">
      <w:pPr>
        <w:spacing w:after="120"/>
        <w:rPr>
          <w:noProof/>
        </w:rPr>
      </w:pPr>
      <w:r w:rsidRPr="00971E10">
        <w:rPr>
          <w:noProof/>
        </w:rPr>
        <w:br w:type="page"/>
      </w:r>
    </w:p>
    <w:p w14:paraId="61B3ACD0" w14:textId="77777777" w:rsidR="000D3B2A" w:rsidRDefault="0006679F">
      <w:pPr>
        <w:pStyle w:val="m1a"/>
      </w:pPr>
      <w:bookmarkStart w:id="332" w:name="_Toc242703617"/>
      <w:bookmarkStart w:id="333" w:name="_Toc242707410"/>
      <w:r>
        <w:lastRenderedPageBreak/>
        <w:t>CÀI ĐẶT, THỰC NGHIỆM VÀ DEMO KẾT QUẢ HỆ THỐNG</w:t>
      </w:r>
      <w:bookmarkEnd w:id="332"/>
      <w:bookmarkEnd w:id="333"/>
    </w:p>
    <w:p w14:paraId="44F982FA" w14:textId="77777777" w:rsidR="000D3B2A" w:rsidRDefault="0006679F">
      <w:pPr>
        <w:pStyle w:val="m2"/>
      </w:pPr>
      <w:bookmarkStart w:id="334" w:name="_Toc242698997"/>
      <w:bookmarkStart w:id="335" w:name="_Toc242703618"/>
      <w:bookmarkStart w:id="336" w:name="_Toc242707411"/>
      <w:r>
        <w:t>Demo Chức năng Cổng Thông Tin Công Chúng &amp; Đoàn Viên (Public Portal)</w:t>
      </w:r>
      <w:bookmarkEnd w:id="334"/>
      <w:bookmarkEnd w:id="335"/>
      <w:bookmarkEnd w:id="336"/>
    </w:p>
    <w:p w14:paraId="33227B60" w14:textId="77777777" w:rsidR="000D3B2A" w:rsidRDefault="0006679F">
      <w:pPr>
        <w:pStyle w:val="nd"/>
      </w:pPr>
      <w:r>
        <w:t>Cổng thông tin công chúng được thiết kế chuẩn nhận diện thương hiệu TDMU, tương thích đa thiết bị và cung cấp đầy đủ thông tin hoạt động công đoàn:</w:t>
      </w:r>
    </w:p>
    <w:p w14:paraId="4CE3E173" w14:textId="77777777" w:rsidR="000D3B2A" w:rsidRDefault="0006679F">
      <w:pPr>
        <w:pStyle w:val="m3"/>
      </w:pPr>
      <w:bookmarkStart w:id="337" w:name="_Toc242698998"/>
      <w:bookmarkStart w:id="338" w:name="_Toc242703619"/>
      <w:bookmarkStart w:id="339" w:name="_Toc242707412"/>
      <w:r>
        <w:t>Trang chủ Cổng thông tin Công đoàn TDMU</w:t>
      </w:r>
      <w:bookmarkEnd w:id="337"/>
      <w:bookmarkEnd w:id="338"/>
      <w:bookmarkEnd w:id="339"/>
    </w:p>
    <w:p w14:paraId="5D4CCEDE" w14:textId="77777777" w:rsidR="000D3B2A" w:rsidRDefault="0006679F">
      <w:pPr>
        <w:pStyle w:val="nd"/>
      </w:pPr>
      <w:r>
        <w:t>Giao diện trang chủ hiển thị tiêu đề nhận diện thương hiệu, menu điều hướng, banner sự kiện nổi bật và danh sách tin tức phong trào mới nhất:</w:t>
      </w:r>
    </w:p>
    <w:p w14:paraId="66A90F89" w14:textId="77777777" w:rsidR="000D3B2A" w:rsidRDefault="0006679F">
      <w:pPr>
        <w:spacing w:before="120" w:after="60"/>
        <w:jc w:val="center"/>
      </w:pPr>
      <w:r>
        <w:rPr>
          <w:noProof/>
        </w:rPr>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7EC5E264" w14:textId="77777777" w:rsidR="000D3B2A" w:rsidRDefault="0006679F">
      <w:pPr>
        <w:pStyle w:val="hinh1"/>
        <w:spacing w:before="40" w:after="160"/>
      </w:pPr>
      <w:bookmarkStart w:id="340" w:name="_Toc242699040"/>
      <w:bookmarkStart w:id="341" w:name="_Toc242707452"/>
      <w:r>
        <w:t>Trang chủ – Header nhận diện thương hiệu TDMU, Menu điều hướng và Banner sự kiện</w:t>
      </w:r>
      <w:bookmarkEnd w:id="340"/>
      <w:bookmarkEnd w:id="341"/>
    </w:p>
    <w:p w14:paraId="088B1E8D" w14:textId="77777777" w:rsidR="000D3B2A" w:rsidRDefault="0006679F">
      <w:pPr>
        <w:pStyle w:val="m3"/>
      </w:pPr>
      <w:bookmarkStart w:id="342" w:name="_Toc242698999"/>
      <w:bookmarkStart w:id="343" w:name="_Toc242703620"/>
      <w:bookmarkStart w:id="344" w:name="_Toc242707413"/>
      <w:r>
        <w:t>Trang Giới thiệu &amp; Cơ cấu tổ chức các Tổ Công đoàn</w:t>
      </w:r>
      <w:bookmarkEnd w:id="342"/>
      <w:bookmarkEnd w:id="343"/>
      <w:bookmarkEnd w:id="344"/>
    </w:p>
    <w:p w14:paraId="5C1FC364" w14:textId="77777777" w:rsidR="000D3B2A" w:rsidRDefault="0006679F">
      <w:pPr>
        <w:pStyle w:val="nd"/>
      </w:pPr>
      <w:r>
        <w:t>Trang Giới thiệu trình bày lịch sử hình thành, sứ mệnh và các thành tựu tiêu biểu của Công đoàn trường:</w:t>
      </w:r>
    </w:p>
    <w:p w14:paraId="4997A7B2" w14:textId="77777777" w:rsidR="000D3B2A" w:rsidRDefault="0006679F">
      <w:pPr>
        <w:spacing w:before="120" w:after="60"/>
        <w:jc w:val="center"/>
      </w:pPr>
      <w:r>
        <w:rPr>
          <w:noProof/>
        </w:rPr>
        <w:drawing>
          <wp:inline distT="0" distB="0" distL="0" distR="0" wp14:anchorId="56B52011" wp14:editId="7D9C0E07">
            <wp:extent cx="5220000" cy="2745632"/>
            <wp:effectExtent l="0" t="0" r="0" b="0"/>
            <wp:docPr id="2122299617" name="Picture 21222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5A0945BC" w14:textId="77777777" w:rsidR="000D3B2A" w:rsidRDefault="0006679F">
      <w:pPr>
        <w:pStyle w:val="hinh1"/>
        <w:spacing w:before="40" w:after="160"/>
      </w:pPr>
      <w:bookmarkStart w:id="345" w:name="_Toc242699042"/>
      <w:bookmarkStart w:id="346" w:name="_Toc242707453"/>
      <w:r>
        <w:lastRenderedPageBreak/>
        <w:t>Trang Giới thiệu – Lịch sử hình thành, sứ mệnh và thành tựu của Công đoàn TDMU</w:t>
      </w:r>
      <w:bookmarkEnd w:id="345"/>
      <w:bookmarkEnd w:id="346"/>
    </w:p>
    <w:p w14:paraId="30C5109E" w14:textId="77777777" w:rsidR="000D3B2A" w:rsidRDefault="0006679F">
      <w:pPr>
        <w:pStyle w:val="nd"/>
      </w:pPr>
      <w:r>
        <w:t>Trang Cơ cấu tổ chức trực quan hóa sơ đồ bộ máy lãnh đạo Ban Chấp hành và danh mục các Tổ công đoàn cơ sở:</w:t>
      </w:r>
    </w:p>
    <w:p w14:paraId="131B56A4" w14:textId="77777777" w:rsidR="000D3B2A" w:rsidRDefault="0006679F">
      <w:pPr>
        <w:spacing w:before="120" w:after="60"/>
        <w:jc w:val="center"/>
      </w:pPr>
      <w:r>
        <w:rPr>
          <w:noProof/>
        </w:rPr>
        <w:drawing>
          <wp:inline distT="0" distB="0" distL="0" distR="0" wp14:anchorId="66D32B49" wp14:editId="4E307C64">
            <wp:extent cx="5220000" cy="2745632"/>
            <wp:effectExtent l="0" t="0" r="0" b="0"/>
            <wp:docPr id="2122299618" name="Picture 21222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1AD791DF" w14:textId="77777777" w:rsidR="000D3B2A" w:rsidRDefault="0006679F">
      <w:pPr>
        <w:pStyle w:val="hinh1"/>
        <w:spacing w:before="40" w:after="160"/>
      </w:pPr>
      <w:bookmarkStart w:id="347" w:name="_Toc242699043"/>
      <w:bookmarkStart w:id="348" w:name="_Toc242707454"/>
      <w:r>
        <w:t>Trang Cơ cấu tổ chức – Sơ đồ Ban Chấp hành và danh mục các Tổ công đoàn cơ sở</w:t>
      </w:r>
      <w:bookmarkEnd w:id="347"/>
      <w:bookmarkEnd w:id="348"/>
    </w:p>
    <w:p w14:paraId="5B03C5A4" w14:textId="77777777" w:rsidR="000D3B2A" w:rsidRDefault="0006679F">
      <w:pPr>
        <w:pStyle w:val="m3"/>
      </w:pPr>
      <w:bookmarkStart w:id="349" w:name="_Toc242699000"/>
      <w:bookmarkStart w:id="350" w:name="_Toc242703621"/>
      <w:bookmarkStart w:id="351" w:name="_Toc242707414"/>
      <w:r>
        <w:t>Phân hệ Tin tức &amp; Sự kiện phong trào</w:t>
      </w:r>
      <w:bookmarkEnd w:id="349"/>
      <w:bookmarkEnd w:id="350"/>
      <w:bookmarkEnd w:id="351"/>
    </w:p>
    <w:p w14:paraId="3AC2162C" w14:textId="77777777" w:rsidR="000D3B2A" w:rsidRDefault="0006679F">
      <w:pPr>
        <w:pStyle w:val="nd"/>
      </w:pPr>
      <w:r>
        <w:t>Giao diện tin tức hỗ trợ tìm kiếm toàn văn và lọc bài viết đa chiều theo 5 chuyên mục phong trào:</w:t>
      </w:r>
    </w:p>
    <w:p w14:paraId="42D9578C" w14:textId="77777777" w:rsidR="000D3B2A" w:rsidRDefault="0006679F">
      <w:pPr>
        <w:spacing w:before="120" w:after="60"/>
        <w:jc w:val="center"/>
      </w:pPr>
      <w:r>
        <w:rPr>
          <w:noProof/>
        </w:rPr>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7006D3A" w14:textId="77777777" w:rsidR="000D3B2A" w:rsidRDefault="0006679F">
      <w:pPr>
        <w:pStyle w:val="hinh1"/>
        <w:spacing w:before="40" w:after="160"/>
      </w:pPr>
      <w:bookmarkStart w:id="352" w:name="_Toc242699044"/>
      <w:bookmarkStart w:id="353" w:name="_Toc242707455"/>
      <w:r>
        <w:t>Phân hệ Tin tức – Bộ lọc bài viết theo chuyên mục và thanh tìm kiếm toàn văn</w:t>
      </w:r>
      <w:bookmarkEnd w:id="352"/>
      <w:bookmarkEnd w:id="353"/>
    </w:p>
    <w:p w14:paraId="566B1BF7" w14:textId="77777777" w:rsidR="000D3B2A" w:rsidRDefault="0006679F">
      <w:pPr>
        <w:pStyle w:val="nd"/>
      </w:pPr>
      <w:r>
        <w:t>Danh sách bài viết được bố trí theo dạng thẻ (Card Layout) trực quan kèm ảnh đại diện và thông tin trích yếu:</w:t>
      </w:r>
    </w:p>
    <w:p w14:paraId="661CC106" w14:textId="77777777" w:rsidR="000D3B2A" w:rsidRDefault="0006679F">
      <w:pPr>
        <w:pStyle w:val="m3"/>
      </w:pPr>
      <w:bookmarkStart w:id="354" w:name="_Toc242699001"/>
      <w:bookmarkStart w:id="355" w:name="_Toc242703622"/>
      <w:bookmarkStart w:id="356" w:name="_Toc242707415"/>
      <w:r>
        <w:lastRenderedPageBreak/>
        <w:t>Trang Chi tiết bài viết &amp; Tương tác độc giả</w:t>
      </w:r>
      <w:bookmarkEnd w:id="354"/>
      <w:bookmarkEnd w:id="355"/>
      <w:bookmarkEnd w:id="356"/>
    </w:p>
    <w:p w14:paraId="7825EB67" w14:textId="77777777" w:rsidR="000D3B2A" w:rsidRDefault="0006679F">
      <w:pPr>
        <w:pStyle w:val="nd"/>
      </w:pPr>
      <w:r>
        <w:t>Trang chi tiết bài viết hiển thị đầy đủ tiêu đề, đoạn mở đầu Sapo, toàn văn nội dung và tệp tài liệu đính kèm:</w:t>
      </w:r>
    </w:p>
    <w:p w14:paraId="61C4C1A8" w14:textId="77777777" w:rsidR="000D3B2A" w:rsidRDefault="0006679F">
      <w:pPr>
        <w:spacing w:before="120" w:after="60"/>
        <w:jc w:val="center"/>
      </w:pPr>
      <w:r>
        <w:rPr>
          <w:noProof/>
        </w:rPr>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44631F5" w14:textId="77777777" w:rsidR="000D3B2A" w:rsidRDefault="0006679F">
      <w:pPr>
        <w:pStyle w:val="hinh1"/>
        <w:spacing w:before="40" w:after="160"/>
      </w:pPr>
      <w:bookmarkStart w:id="357" w:name="_Toc242699046"/>
      <w:bookmarkStart w:id="358" w:name="_Toc242707456"/>
      <w:r>
        <w:t>Trang Chi tiết bài viết – Toàn văn nội dung, ảnh sự kiện và tài liệu đính kèm</w:t>
      </w:r>
      <w:bookmarkEnd w:id="357"/>
      <w:bookmarkEnd w:id="358"/>
    </w:p>
    <w:p w14:paraId="23F75B5F" w14:textId="77777777" w:rsidR="000D3B2A" w:rsidRDefault="0006679F">
      <w:pPr>
        <w:pStyle w:val="nd"/>
      </w:pPr>
      <w:r>
        <w:t>Khu vực tương tác cho phép đoàn viên bày tỏ cảm xúc (Thích, Lưu bài) và gửi bình luận đóng góp ý kiến:</w:t>
      </w:r>
    </w:p>
    <w:p w14:paraId="63791D68" w14:textId="77777777" w:rsidR="000D3B2A" w:rsidRDefault="0006679F">
      <w:pPr>
        <w:spacing w:before="120" w:after="60"/>
        <w:jc w:val="center"/>
      </w:pPr>
      <w:r>
        <w:rPr>
          <w:noProof/>
        </w:rPr>
        <w:drawing>
          <wp:inline distT="0" distB="0" distL="0" distR="0" wp14:anchorId="17F9C86C" wp14:editId="648AA7EE">
            <wp:extent cx="5220000" cy="2745632"/>
            <wp:effectExtent l="0" t="0" r="0" b="0"/>
            <wp:docPr id="2122299622" name="Picture 21222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20000" cy="2745632"/>
                    </a:xfrm>
                    <a:prstGeom prst="rect">
                      <a:avLst/>
                    </a:prstGeom>
                  </pic:spPr>
                </pic:pic>
              </a:graphicData>
            </a:graphic>
          </wp:inline>
        </w:drawing>
      </w:r>
    </w:p>
    <w:p w14:paraId="386A0D14" w14:textId="77777777" w:rsidR="000D3B2A" w:rsidRDefault="0006679F">
      <w:pPr>
        <w:pStyle w:val="hinh1"/>
        <w:spacing w:before="40" w:after="160"/>
      </w:pPr>
      <w:bookmarkStart w:id="359" w:name="_Toc242699047"/>
      <w:bookmarkStart w:id="360" w:name="_Toc242707457"/>
      <w:r>
        <w:t>Khu vực Tương tác độc giả – Các nút Thích, Vỗ tay, Lưu bài và gửi bình luận góp ý</w:t>
      </w:r>
      <w:bookmarkEnd w:id="359"/>
      <w:bookmarkEnd w:id="360"/>
    </w:p>
    <w:p w14:paraId="57847A20" w14:textId="77777777" w:rsidR="000D3B2A" w:rsidRDefault="0006679F">
      <w:pPr>
        <w:pStyle w:val="m3"/>
      </w:pPr>
      <w:bookmarkStart w:id="361" w:name="_Toc242699002"/>
      <w:bookmarkStart w:id="362" w:name="_Toc242703623"/>
      <w:bookmarkStart w:id="363" w:name="_Toc242707416"/>
      <w:r>
        <w:t>Kho Văn bản pháp quy &amp; Kho Biểu mẫu điện tử</w:t>
      </w:r>
      <w:bookmarkEnd w:id="361"/>
      <w:bookmarkEnd w:id="362"/>
      <w:bookmarkEnd w:id="363"/>
    </w:p>
    <w:p w14:paraId="104E10DE" w14:textId="77777777" w:rsidR="000D3B2A" w:rsidRDefault="0006679F">
      <w:pPr>
        <w:pStyle w:val="nd"/>
      </w:pPr>
      <w:r>
        <w:t>Kho văn bản pháp quy cung cấp bộ lọc theo loại văn bản và hỗ trợ tải xuống tệp PDF scan chính thức:</w:t>
      </w:r>
    </w:p>
    <w:p w14:paraId="1DE9D610" w14:textId="77777777" w:rsidR="000D3B2A" w:rsidRDefault="0006679F">
      <w:pPr>
        <w:spacing w:before="120" w:after="60"/>
        <w:jc w:val="center"/>
      </w:pPr>
      <w:r>
        <w:rPr>
          <w:noProof/>
        </w:rPr>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2EC5ED3E" w14:textId="77777777" w:rsidR="000D3B2A" w:rsidRDefault="0006679F" w:rsidP="00A53F59">
      <w:pPr>
        <w:pStyle w:val="hinh1"/>
        <w:spacing w:before="40" w:after="160"/>
      </w:pPr>
      <w:bookmarkStart w:id="364" w:name="_Toc242699048"/>
      <w:bookmarkStart w:id="365" w:name="_Toc242707458"/>
      <w:r>
        <w:t>Kho Văn bản pháp quy – Bộ lọc loại văn bản và chức năng tải file PDF scan</w:t>
      </w:r>
      <w:bookmarkEnd w:id="364"/>
      <w:bookmarkEnd w:id="365"/>
    </w:p>
    <w:p w14:paraId="7A2B3DA9" w14:textId="77777777" w:rsidR="000D3B2A" w:rsidRDefault="0006679F">
      <w:pPr>
        <w:pStyle w:val="nd"/>
      </w:pPr>
      <w:r>
        <w:t>Kho biểu mẫu điện tử lưu trữ danh mục biểu mẫu nghiệp vụ chuẩn hóa cho đoàn viên tra cứu và tải về sử dụng:</w:t>
      </w:r>
    </w:p>
    <w:p w14:paraId="67E969F0" w14:textId="77777777" w:rsidR="000D3B2A" w:rsidRDefault="0006679F">
      <w:pPr>
        <w:spacing w:before="120" w:after="60"/>
        <w:jc w:val="center"/>
      </w:pPr>
      <w:r>
        <w:rPr>
          <w:noProof/>
        </w:rPr>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00920B9C" w14:textId="77777777" w:rsidR="000D3B2A" w:rsidRDefault="0006679F">
      <w:pPr>
        <w:pStyle w:val="hinh1"/>
        <w:spacing w:before="40" w:after="160"/>
      </w:pPr>
      <w:bookmarkStart w:id="366" w:name="_Toc242699050"/>
      <w:bookmarkStart w:id="367" w:name="_Toc242707459"/>
      <w:r>
        <w:t>Kho Biểu mẫu điện tử – Danh mục biểu mẫu nghiệp vụ công đoàn cho đoàn viên tải về</w:t>
      </w:r>
      <w:bookmarkEnd w:id="366"/>
      <w:bookmarkEnd w:id="367"/>
    </w:p>
    <w:p w14:paraId="7DD416F7" w14:textId="77777777" w:rsidR="000D3B2A" w:rsidRDefault="0006679F">
      <w:pPr>
        <w:pStyle w:val="m3"/>
      </w:pPr>
      <w:bookmarkStart w:id="368" w:name="_Toc242699003"/>
      <w:bookmarkStart w:id="369" w:name="_Toc242703624"/>
      <w:bookmarkStart w:id="370" w:name="_Toc242707417"/>
      <w:r>
        <w:t>Phân hệ Chính sách Chăm lo &amp; Đơn Đề Nghị Trợ Cấp Khó Khăn</w:t>
      </w:r>
      <w:bookmarkEnd w:id="368"/>
      <w:bookmarkEnd w:id="369"/>
      <w:bookmarkEnd w:id="370"/>
    </w:p>
    <w:p w14:paraId="4C8203E2" w14:textId="77777777" w:rsidR="000D3B2A" w:rsidRDefault="0006679F">
      <w:pPr>
        <w:pStyle w:val="nd"/>
      </w:pPr>
      <w:r>
        <w:t>Phân hệ chính sách chăm lo công khai các chương trình phúc lợi và cung cấp form điện tử nộp hồ sơ xin trợ cấp khó khăn trực tuyến:</w:t>
      </w:r>
    </w:p>
    <w:p w14:paraId="32DBC7C0" w14:textId="77777777" w:rsidR="000D3B2A" w:rsidRDefault="0006679F">
      <w:pPr>
        <w:spacing w:before="120" w:after="60"/>
        <w:jc w:val="center"/>
      </w:pPr>
      <w:r>
        <w:rPr>
          <w:noProof/>
        </w:rPr>
        <w:lastRenderedPageBreak/>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20000" cy="2745632"/>
                    </a:xfrm>
                    <a:prstGeom prst="rect">
                      <a:avLst/>
                    </a:prstGeom>
                  </pic:spPr>
                </pic:pic>
              </a:graphicData>
            </a:graphic>
          </wp:inline>
        </w:drawing>
      </w:r>
    </w:p>
    <w:p w14:paraId="348AD1A4" w14:textId="77777777" w:rsidR="000D3B2A" w:rsidRDefault="0006679F">
      <w:pPr>
        <w:pStyle w:val="hinh1"/>
        <w:spacing w:before="40" w:after="160"/>
      </w:pPr>
      <w:bookmarkStart w:id="371" w:name="_Toc242699052"/>
      <w:bookmarkStart w:id="372" w:name="_Toc242707460"/>
      <w:r>
        <w:t>Modal Đơn đề nghị Trợ cấp / Chăm lo Phúc lợi – Form điện tử gửi về Ban Thường vụ</w:t>
      </w:r>
      <w:bookmarkEnd w:id="371"/>
      <w:bookmarkEnd w:id="372"/>
    </w:p>
    <w:p w14:paraId="4C993F98" w14:textId="77777777" w:rsidR="000D3B2A" w:rsidRDefault="0006679F">
      <w:pPr>
        <w:pStyle w:val="m3"/>
      </w:pPr>
      <w:bookmarkStart w:id="373" w:name="_Toc242699004"/>
      <w:bookmarkStart w:id="374" w:name="_Toc242703625"/>
      <w:bookmarkStart w:id="375" w:name="_Toc242707418"/>
      <w:r>
        <w:t>Trang Liên hệ &amp; Hòm thư Góp ý Đoàn viên</w:t>
      </w:r>
      <w:bookmarkEnd w:id="373"/>
      <w:bookmarkEnd w:id="374"/>
      <w:bookmarkEnd w:id="375"/>
    </w:p>
    <w:p w14:paraId="2E297AD8" w14:textId="77777777" w:rsidR="000D3B2A" w:rsidRDefault="0006679F">
      <w:pPr>
        <w:pStyle w:val="nd"/>
      </w:pPr>
      <w:r>
        <w:t>Trang liên hệ cung cấp thông tin liên lạc chính thức của Ban Chấp hành và bản đồ chỉ dẫn văn phòng làm việc:</w:t>
      </w:r>
    </w:p>
    <w:p w14:paraId="085A7508" w14:textId="77777777" w:rsidR="000D3B2A" w:rsidRDefault="0006679F">
      <w:pPr>
        <w:spacing w:before="120" w:after="60"/>
        <w:jc w:val="center"/>
      </w:pPr>
      <w:r>
        <w:rPr>
          <w:noProof/>
        </w:rPr>
        <w:drawing>
          <wp:inline distT="0" distB="0" distL="0" distR="0" wp14:anchorId="438B9CED" wp14:editId="5E10122D">
            <wp:extent cx="5220000" cy="2745632"/>
            <wp:effectExtent l="0" t="0" r="0" b="0"/>
            <wp:docPr id="2122299631" name="Picture 21222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220000" cy="2745632"/>
                    </a:xfrm>
                    <a:prstGeom prst="rect">
                      <a:avLst/>
                    </a:prstGeom>
                  </pic:spPr>
                </pic:pic>
              </a:graphicData>
            </a:graphic>
          </wp:inline>
        </w:drawing>
      </w:r>
    </w:p>
    <w:p w14:paraId="11486F1A" w14:textId="77777777" w:rsidR="000D3B2A" w:rsidRDefault="0006679F">
      <w:pPr>
        <w:pStyle w:val="hinh1"/>
        <w:spacing w:before="40" w:after="160"/>
      </w:pPr>
      <w:bookmarkStart w:id="376" w:name="_Toc242699053"/>
      <w:bookmarkStart w:id="377" w:name="_Toc242707461"/>
      <w:r>
        <w:t>Trang Liên hệ – Thông tin Ban Chấp hành và bản đồ vị trí văn phòng Công đoàn TDMU</w:t>
      </w:r>
      <w:bookmarkEnd w:id="376"/>
      <w:bookmarkEnd w:id="377"/>
    </w:p>
    <w:p w14:paraId="22DAFEF4" w14:textId="77777777" w:rsidR="000D3B2A" w:rsidRDefault="0006679F">
      <w:pPr>
        <w:pStyle w:val="nd"/>
      </w:pPr>
      <w:r>
        <w:t>Biểu mẫu gửi ý kiến nguyện vọng hỗ trợ đoàn viên gửi thông tin phản ánh về chế độ chính sách với tùy chọn ẩn danh:</w:t>
      </w:r>
    </w:p>
    <w:p w14:paraId="4673AD8F" w14:textId="77777777" w:rsidR="000D3B2A" w:rsidRDefault="00DD65B0">
      <w:pPr>
        <w:spacing w:before="120" w:after="60"/>
        <w:jc w:val="center"/>
      </w:pPr>
      <w:r w:rsidRPr="00DD65B0">
        <w:rPr>
          <w:noProof/>
        </w:rPr>
        <w:lastRenderedPageBreak/>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41"/>
                    <a:stretch>
                      <a:fillRect/>
                    </a:stretch>
                  </pic:blipFill>
                  <pic:spPr>
                    <a:xfrm>
                      <a:off x="0" y="0"/>
                      <a:ext cx="5761990" cy="2811780"/>
                    </a:xfrm>
                    <a:prstGeom prst="rect">
                      <a:avLst/>
                    </a:prstGeom>
                  </pic:spPr>
                </pic:pic>
              </a:graphicData>
            </a:graphic>
          </wp:inline>
        </w:drawing>
      </w:r>
    </w:p>
    <w:p w14:paraId="5ED61566" w14:textId="77777777" w:rsidR="000D3B2A" w:rsidRDefault="0006679F">
      <w:pPr>
        <w:pStyle w:val="hinh1"/>
        <w:spacing w:before="40" w:after="160"/>
      </w:pPr>
      <w:bookmarkStart w:id="378" w:name="_Toc242699054"/>
      <w:bookmarkStart w:id="379" w:name="_Toc242707462"/>
      <w:r>
        <w:t>Form Gửi ý kiến nguyện vọng đoàn viên – Hỗ trợ gửi thông tin phản ánh và tùy chọn gửi ẩn danh</w:t>
      </w:r>
      <w:bookmarkEnd w:id="378"/>
      <w:bookmarkEnd w:id="379"/>
    </w:p>
    <w:p w14:paraId="55FFCAB6" w14:textId="77777777" w:rsidR="000D3B2A" w:rsidRDefault="0006679F">
      <w:pPr>
        <w:pStyle w:val="m2"/>
      </w:pPr>
      <w:bookmarkStart w:id="380" w:name="_Toc242699005"/>
      <w:bookmarkStart w:id="381" w:name="_Toc242703626"/>
      <w:bookmarkStart w:id="382" w:name="_Toc242707419"/>
      <w:r>
        <w:t>Demo Chức năng Phân hệ Quản Trị Hệ Thống (Admin CMS &amp; AI Studio)</w:t>
      </w:r>
      <w:bookmarkEnd w:id="380"/>
      <w:bookmarkEnd w:id="381"/>
      <w:bookmarkEnd w:id="382"/>
    </w:p>
    <w:p w14:paraId="51108E18" w14:textId="77777777" w:rsidR="000D3B2A" w:rsidRDefault="0006679F">
      <w:pPr>
        <w:pStyle w:val="nd"/>
      </w:pPr>
      <w:r>
        <w:t>Phân hệ quản trị (Admin CMS) là trung tâm điều hành toàn bộ quy trình biên tập, kiểm duyệt, xuất bản nội dung và quản lý nghiệp vụ công đoàn:</w:t>
      </w:r>
    </w:p>
    <w:p w14:paraId="032810BB" w14:textId="77777777" w:rsidR="000D3B2A" w:rsidRDefault="0006679F">
      <w:pPr>
        <w:pStyle w:val="m3"/>
      </w:pPr>
      <w:bookmarkStart w:id="383" w:name="_Toc242699006"/>
      <w:bookmarkStart w:id="384" w:name="_Toc242703627"/>
      <w:bookmarkStart w:id="385" w:name="_Toc242707420"/>
      <w:r>
        <w:t>Bảng Điều Hành Tổng Quan (Admin Dashboard)</w:t>
      </w:r>
      <w:bookmarkEnd w:id="383"/>
      <w:bookmarkEnd w:id="384"/>
      <w:bookmarkEnd w:id="385"/>
    </w:p>
    <w:p w14:paraId="33167987" w14:textId="77777777" w:rsidR="000D3B2A" w:rsidRDefault="0006679F">
      <w:pPr>
        <w:pStyle w:val="nd"/>
      </w:pPr>
      <w:r>
        <w:t>Bảng điều hành trung tâm trực quan hóa 4 chỉ số KPI vòng đời nội dung và hàng đợi bài viết chờ phê duyệt:</w:t>
      </w:r>
    </w:p>
    <w:p w14:paraId="0040EE3D" w14:textId="77777777" w:rsidR="000D3B2A" w:rsidRDefault="0006679F">
      <w:pPr>
        <w:spacing w:before="120" w:after="60"/>
        <w:jc w:val="center"/>
      </w:pPr>
      <w:r>
        <w:rPr>
          <w:noProof/>
        </w:rPr>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20000" cy="2745632"/>
                    </a:xfrm>
                    <a:prstGeom prst="rect">
                      <a:avLst/>
                    </a:prstGeom>
                  </pic:spPr>
                </pic:pic>
              </a:graphicData>
            </a:graphic>
          </wp:inline>
        </w:drawing>
      </w:r>
    </w:p>
    <w:p w14:paraId="56005B7F" w14:textId="77777777" w:rsidR="000D3B2A" w:rsidRDefault="0006679F">
      <w:pPr>
        <w:pStyle w:val="hinh1"/>
        <w:spacing w:before="40" w:after="160"/>
      </w:pPr>
      <w:bookmarkStart w:id="386" w:name="_Toc242699055"/>
      <w:bookmarkStart w:id="387" w:name="_Toc242707463"/>
      <w:r>
        <w:t>Bảng Điều Hành (Admin Dashboard) – 4 chỉ số KPI vòng đời nội dung và Hàng đợi phê duyệt</w:t>
      </w:r>
      <w:bookmarkEnd w:id="386"/>
      <w:bookmarkEnd w:id="387"/>
    </w:p>
    <w:p w14:paraId="66C2FFF6" w14:textId="77777777" w:rsidR="000D3B2A" w:rsidRDefault="0006679F">
      <w:pPr>
        <w:pStyle w:val="m3"/>
      </w:pPr>
      <w:bookmarkStart w:id="388" w:name="_Toc242699007"/>
      <w:bookmarkStart w:id="389" w:name="_Toc242703628"/>
      <w:bookmarkStart w:id="390" w:name="_Toc242707421"/>
      <w:r>
        <w:lastRenderedPageBreak/>
        <w:t>Quản Lý Tin Tức &amp; Hàng Đợi Kiểm Duyệt Bài Viết</w:t>
      </w:r>
      <w:bookmarkEnd w:id="388"/>
      <w:bookmarkEnd w:id="389"/>
      <w:bookmarkEnd w:id="390"/>
    </w:p>
    <w:p w14:paraId="61E26D03" w14:textId="77777777" w:rsidR="000D3B2A" w:rsidRDefault="0006679F">
      <w:pPr>
        <w:pStyle w:val="nd"/>
      </w:pPr>
      <w:r>
        <w:t>Giao diện quản lý tin tức tập trung toàn bộ bài viết, hỗ trợ lọc trạng thái và thực hiện các thao tác duyệt, sửa, xóa hoặc khôi phục:</w:t>
      </w:r>
    </w:p>
    <w:p w14:paraId="467CF477" w14:textId="77777777" w:rsidR="000D3B2A" w:rsidRDefault="0006679F">
      <w:pPr>
        <w:spacing w:before="120" w:after="60"/>
        <w:jc w:val="center"/>
      </w:pPr>
      <w:r>
        <w:rPr>
          <w:noProof/>
        </w:rPr>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20000" cy="2745632"/>
                    </a:xfrm>
                    <a:prstGeom prst="rect">
                      <a:avLst/>
                    </a:prstGeom>
                  </pic:spPr>
                </pic:pic>
              </a:graphicData>
            </a:graphic>
          </wp:inline>
        </w:drawing>
      </w:r>
    </w:p>
    <w:p w14:paraId="42BB540B" w14:textId="77777777" w:rsidR="000D3B2A" w:rsidRDefault="0006679F">
      <w:pPr>
        <w:pStyle w:val="hinh1"/>
        <w:spacing w:before="40" w:after="160"/>
      </w:pPr>
      <w:bookmarkStart w:id="391" w:name="_Toc242699056"/>
      <w:bookmarkStart w:id="392" w:name="_Toc242707464"/>
      <w:r>
        <w:t>Quản Lý Tin Tức – Danh sách bài viết toàn hệ thống với bộ lọc trạng thái và các tác vụ</w:t>
      </w:r>
      <w:bookmarkEnd w:id="391"/>
      <w:bookmarkEnd w:id="392"/>
    </w:p>
    <w:p w14:paraId="27940988" w14:textId="77777777" w:rsidR="000D3B2A" w:rsidRDefault="0006679F">
      <w:pPr>
        <w:pStyle w:val="m3"/>
      </w:pPr>
      <w:bookmarkStart w:id="393" w:name="_Toc242699008"/>
      <w:bookmarkStart w:id="394" w:name="_Toc242703629"/>
      <w:bookmarkStart w:id="395" w:name="_Toc242707422"/>
      <w:r>
        <w:t>Phòng Biên Tập Đa Kênh AI Studio &amp; Trợ Lý AI Copilot</w:t>
      </w:r>
      <w:bookmarkEnd w:id="393"/>
      <w:bookmarkEnd w:id="394"/>
      <w:bookmarkEnd w:id="395"/>
    </w:p>
    <w:p w14:paraId="753E7095" w14:textId="77777777" w:rsidR="000D3B2A" w:rsidRDefault="0006679F">
      <w:pPr>
        <w:pStyle w:val="nd"/>
      </w:pPr>
      <w:r>
        <w:t>Phòng biên tập tích hợp trình soạn thảo 3 tầng, tủ bản thảo lưu tự động và bảng điều khiển Trợ lý AI Copilot:</w:t>
      </w:r>
    </w:p>
    <w:p w14:paraId="7771FD96" w14:textId="77777777" w:rsidR="000D3B2A" w:rsidRDefault="0006679F">
      <w:pPr>
        <w:spacing w:before="120" w:after="60"/>
        <w:jc w:val="center"/>
      </w:pPr>
      <w:r>
        <w:rPr>
          <w:noProof/>
        </w:rPr>
        <w:drawing>
          <wp:inline distT="0" distB="0" distL="0" distR="0" wp14:anchorId="5B9B8B28" wp14:editId="79366CF2">
            <wp:extent cx="5220000" cy="2745632"/>
            <wp:effectExtent l="0" t="0" r="0" b="0"/>
            <wp:docPr id="2122299636" name="Picture 212229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220000" cy="2745632"/>
                    </a:xfrm>
                    <a:prstGeom prst="rect">
                      <a:avLst/>
                    </a:prstGeom>
                  </pic:spPr>
                </pic:pic>
              </a:graphicData>
            </a:graphic>
          </wp:inline>
        </w:drawing>
      </w:r>
    </w:p>
    <w:p w14:paraId="6B1A4E43" w14:textId="77777777" w:rsidR="000D3B2A" w:rsidRDefault="0006679F">
      <w:pPr>
        <w:pStyle w:val="hinh1"/>
        <w:spacing w:before="40" w:after="160"/>
      </w:pPr>
      <w:bookmarkStart w:id="396" w:name="_Toc242699057"/>
      <w:bookmarkStart w:id="397" w:name="_Toc242707465"/>
      <w:r>
        <w:t>Phòng Biên Tập Đa Kênh AI Studio – Trình soạn thảo 3 tầng, Tủ bản thảo và AI Copilot</w:t>
      </w:r>
      <w:bookmarkEnd w:id="396"/>
      <w:bookmarkEnd w:id="397"/>
    </w:p>
    <w:p w14:paraId="6B395A65" w14:textId="77777777" w:rsidR="000D3B2A" w:rsidRDefault="0006679F">
      <w:pPr>
        <w:pStyle w:val="nd"/>
      </w:pPr>
      <w:r>
        <w:t>Chức năng nạp tệp hồ sơ tư liệu sự kiện cho phép AI phân tích tài liệu đa định dạng để lập dàn ý và viết bài tự động:</w:t>
      </w:r>
    </w:p>
    <w:p w14:paraId="124DD0DA" w14:textId="77777777" w:rsidR="000D3B2A" w:rsidRDefault="00F5433E">
      <w:pPr>
        <w:spacing w:before="120" w:after="60"/>
        <w:jc w:val="center"/>
      </w:pPr>
      <w:r w:rsidRPr="00F5433E">
        <w:rPr>
          <w:noProof/>
        </w:rPr>
        <w:lastRenderedPageBreak/>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45"/>
                    <a:stretch>
                      <a:fillRect/>
                    </a:stretch>
                  </pic:blipFill>
                  <pic:spPr>
                    <a:xfrm>
                      <a:off x="0" y="0"/>
                      <a:ext cx="5761990" cy="2861310"/>
                    </a:xfrm>
                    <a:prstGeom prst="rect">
                      <a:avLst/>
                    </a:prstGeom>
                  </pic:spPr>
                </pic:pic>
              </a:graphicData>
            </a:graphic>
          </wp:inline>
        </w:drawing>
      </w:r>
    </w:p>
    <w:p w14:paraId="4E51EDEC" w14:textId="77777777" w:rsidR="000D3B2A" w:rsidRDefault="0006679F">
      <w:pPr>
        <w:pStyle w:val="hinh1"/>
        <w:spacing w:before="40" w:after="160"/>
      </w:pPr>
      <w:bookmarkStart w:id="398" w:name="_Toc242699058"/>
      <w:bookmarkStart w:id="399" w:name="_Toc242707466"/>
      <w:r>
        <w:t>Chức năng Nạp tệp hồ sơ tư liệu sự kiện – AI phân tích tài liệu đa định dạng để lập bài tự động</w:t>
      </w:r>
      <w:bookmarkEnd w:id="398"/>
      <w:bookmarkEnd w:id="399"/>
    </w:p>
    <w:p w14:paraId="38214F73" w14:textId="77777777" w:rsidR="000D3B2A" w:rsidRDefault="0006679F">
      <w:pPr>
        <w:pStyle w:val="nd"/>
      </w:pPr>
      <w:r>
        <w:t>Tab Zalo OA cung cấp màn hình xem trước nội dung tối ưu theo chuẩn định dạng tin nhắn Zalo Official Account:</w:t>
      </w:r>
    </w:p>
    <w:p w14:paraId="70F1CB03" w14:textId="77777777" w:rsidR="000D3B2A" w:rsidRDefault="00873588">
      <w:pPr>
        <w:spacing w:before="120" w:after="60"/>
        <w:jc w:val="center"/>
      </w:pPr>
      <w:r w:rsidRPr="00873588">
        <w:rPr>
          <w:noProof/>
        </w:rPr>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6"/>
                    <a:stretch>
                      <a:fillRect/>
                    </a:stretch>
                  </pic:blipFill>
                  <pic:spPr>
                    <a:xfrm>
                      <a:off x="0" y="0"/>
                      <a:ext cx="5761990" cy="2781935"/>
                    </a:xfrm>
                    <a:prstGeom prst="rect">
                      <a:avLst/>
                    </a:prstGeom>
                  </pic:spPr>
                </pic:pic>
              </a:graphicData>
            </a:graphic>
          </wp:inline>
        </w:drawing>
      </w:r>
      <w:r w:rsidRPr="00873588">
        <w:rPr>
          <w:noProof/>
        </w:rPr>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7"/>
                    <a:stretch>
                      <a:fillRect/>
                    </a:stretch>
                  </pic:blipFill>
                  <pic:spPr>
                    <a:xfrm>
                      <a:off x="0" y="0"/>
                      <a:ext cx="5761990" cy="4990465"/>
                    </a:xfrm>
                    <a:prstGeom prst="rect">
                      <a:avLst/>
                    </a:prstGeom>
                  </pic:spPr>
                </pic:pic>
              </a:graphicData>
            </a:graphic>
          </wp:inline>
        </w:drawing>
      </w:r>
    </w:p>
    <w:p w14:paraId="070622F0" w14:textId="77777777" w:rsidR="000D3B2A" w:rsidRDefault="0006679F">
      <w:pPr>
        <w:pStyle w:val="hinh1"/>
        <w:spacing w:before="40" w:after="160"/>
      </w:pPr>
      <w:bookmarkStart w:id="400" w:name="_Toc242699059"/>
      <w:bookmarkStart w:id="401" w:name="_Toc242707467"/>
      <w:r>
        <w:t>Tab Zalo OA – Xem trước định dạng bài đăng tối ưu cho kênh Zalo Official Account</w:t>
      </w:r>
      <w:bookmarkEnd w:id="400"/>
      <w:bookmarkEnd w:id="401"/>
    </w:p>
    <w:p w14:paraId="1176F395" w14:textId="77777777" w:rsidR="000D3B2A" w:rsidRDefault="0006679F">
      <w:pPr>
        <w:pStyle w:val="nd"/>
      </w:pPr>
      <w:r>
        <w:t>Tab Facebook cung cấp tính năng xem trước bài đăng Fanpage kèm tỷ lệ ảnh chuẩn và danh mục hashtag gợi ý:</w:t>
      </w:r>
    </w:p>
    <w:p w14:paraId="1B6B5CEB" w14:textId="77777777" w:rsidR="000D3B2A" w:rsidRDefault="000A7BE3">
      <w:pPr>
        <w:spacing w:before="120" w:after="60"/>
        <w:jc w:val="center"/>
      </w:pPr>
      <w:r w:rsidRPr="000A7BE3">
        <w:rPr>
          <w:noProof/>
        </w:rPr>
        <w:lastRenderedPageBreak/>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8"/>
                    <a:stretch>
                      <a:fillRect/>
                    </a:stretch>
                  </pic:blipFill>
                  <pic:spPr>
                    <a:xfrm>
                      <a:off x="0" y="0"/>
                      <a:ext cx="5761990" cy="3051810"/>
                    </a:xfrm>
                    <a:prstGeom prst="rect">
                      <a:avLst/>
                    </a:prstGeom>
                  </pic:spPr>
                </pic:pic>
              </a:graphicData>
            </a:graphic>
          </wp:inline>
        </w:drawing>
      </w:r>
    </w:p>
    <w:p w14:paraId="00D86949" w14:textId="77777777" w:rsidR="000D3B2A" w:rsidRDefault="0006679F">
      <w:pPr>
        <w:pStyle w:val="hinh1"/>
        <w:spacing w:before="40" w:after="160"/>
      </w:pPr>
      <w:bookmarkStart w:id="402" w:name="_Toc242699060"/>
      <w:bookmarkStart w:id="403" w:name="_Toc242707468"/>
      <w:r>
        <w:t>Tab Facebook – Xem trước bài đăng Fanpage kèm tỷ lệ ảnh chuẩn và danh mục hashtag gợi ý</w:t>
      </w:r>
      <w:bookmarkEnd w:id="402"/>
      <w:bookmarkEnd w:id="403"/>
    </w:p>
    <w:p w14:paraId="094BB4B2" w14:textId="77777777" w:rsidR="000D3B2A" w:rsidRDefault="0006679F">
      <w:pPr>
        <w:pStyle w:val="m3"/>
      </w:pPr>
      <w:bookmarkStart w:id="404" w:name="_Toc242699009"/>
      <w:bookmarkStart w:id="405" w:name="_Toc242703630"/>
      <w:bookmarkStart w:id="406" w:name="_Toc242707423"/>
      <w:r>
        <w:t>Xuất bản Đa Kênh Tự Động và Kết Quả Đăng Bài Thực Tế Lên Fanpage Facebook</w:t>
      </w:r>
      <w:bookmarkEnd w:id="404"/>
      <w:bookmarkEnd w:id="405"/>
      <w:bookmarkEnd w:id="406"/>
    </w:p>
    <w:p w14:paraId="385FB35C" w14:textId="77777777" w:rsidR="000D3B2A" w:rsidRDefault="0006679F">
      <w:pPr>
        <w:pStyle w:val="nd"/>
      </w:pPr>
      <w:r>
        <w:t>Hệ thống tích hợp Meta Graph API tự động xuất bản bài viết kèm hình ảnh và hashtag lên Fanpage Facebook Công đoàn TDMU ngay khi phê duyệt:</w:t>
      </w:r>
    </w:p>
    <w:p w14:paraId="4A709338" w14:textId="77777777" w:rsidR="000D3B2A" w:rsidRDefault="000A7BE3">
      <w:pPr>
        <w:spacing w:before="120" w:after="60"/>
        <w:jc w:val="center"/>
      </w:pPr>
      <w:r w:rsidRPr="000A7BE3">
        <w:rPr>
          <w:noProof/>
        </w:rPr>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9"/>
                    <a:stretch>
                      <a:fillRect/>
                    </a:stretch>
                  </pic:blipFill>
                  <pic:spPr>
                    <a:xfrm>
                      <a:off x="0" y="0"/>
                      <a:ext cx="5761990" cy="2809875"/>
                    </a:xfrm>
                    <a:prstGeom prst="rect">
                      <a:avLst/>
                    </a:prstGeom>
                  </pic:spPr>
                </pic:pic>
              </a:graphicData>
            </a:graphic>
          </wp:inline>
        </w:drawing>
      </w:r>
    </w:p>
    <w:p w14:paraId="5BCCB5BE" w14:textId="77777777" w:rsidR="000D3B2A" w:rsidRDefault="0006679F">
      <w:pPr>
        <w:pStyle w:val="hinh1"/>
        <w:spacing w:before="40" w:after="160"/>
      </w:pPr>
      <w:bookmarkStart w:id="407" w:name="_Toc242699061"/>
      <w:bookmarkStart w:id="408" w:name="_Toc242707469"/>
      <w:r>
        <w:t>Kết quả bài viết được tự động xuất bản và hiển thị thành công trên Fanpage Facebook Công đoàn TDMU</w:t>
      </w:r>
      <w:bookmarkEnd w:id="407"/>
      <w:bookmarkEnd w:id="408"/>
    </w:p>
    <w:p w14:paraId="5765112A" w14:textId="77777777" w:rsidR="000D3B2A" w:rsidRDefault="0006679F">
      <w:pPr>
        <w:pStyle w:val="m3"/>
      </w:pPr>
      <w:bookmarkStart w:id="409" w:name="_Toc242699010"/>
      <w:bookmarkStart w:id="410" w:name="_Toc242703631"/>
      <w:bookmarkStart w:id="411" w:name="_Toc242707424"/>
      <w:r>
        <w:t>Quản Lý Lịch Xuất Bản Tự Động (Background Scheduler)</w:t>
      </w:r>
      <w:bookmarkEnd w:id="409"/>
      <w:bookmarkEnd w:id="410"/>
      <w:bookmarkEnd w:id="411"/>
    </w:p>
    <w:p w14:paraId="5B505B9D" w14:textId="77777777" w:rsidR="000D3B2A" w:rsidRDefault="0006679F">
      <w:pPr>
        <w:pStyle w:val="nd"/>
      </w:pPr>
      <w:r>
        <w:t>Giao diện quản lý lịch xuất bản hiển thị danh sách bài viết đã hẹn giờ phát hành theo dòng thời gian:</w:t>
      </w:r>
    </w:p>
    <w:p w14:paraId="34D76A55" w14:textId="77777777" w:rsidR="000D3B2A" w:rsidRDefault="0006679F">
      <w:pPr>
        <w:spacing w:before="120" w:after="60"/>
        <w:jc w:val="center"/>
      </w:pPr>
      <w:r>
        <w:rPr>
          <w:noProof/>
        </w:rPr>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4716FF9E" w14:textId="77777777" w:rsidR="000D3B2A" w:rsidRDefault="0006679F">
      <w:pPr>
        <w:pStyle w:val="hinh1"/>
        <w:spacing w:before="40" w:after="160"/>
      </w:pPr>
      <w:bookmarkStart w:id="412" w:name="_Toc242699062"/>
      <w:bookmarkStart w:id="413" w:name="_Toc242707470"/>
      <w:r>
        <w:t>Quản Lý Lịch Xuất Bản – Danh sách bài viết đã hẹn giờ theo dòng thời gian và trạng thái</w:t>
      </w:r>
      <w:bookmarkEnd w:id="412"/>
      <w:bookmarkEnd w:id="413"/>
    </w:p>
    <w:p w14:paraId="585927D7" w14:textId="77777777" w:rsidR="000D3B2A" w:rsidRDefault="0006679F">
      <w:pPr>
        <w:pStyle w:val="nd"/>
      </w:pPr>
      <w:r>
        <w:t>Tab hẹn lịch cho phép Biên tập viên cài đặt chính xác thời điểm xuất bản tự động trên Cổng thông tin và mạng xã hội:</w:t>
      </w:r>
    </w:p>
    <w:p w14:paraId="6F5A3BF8" w14:textId="77777777" w:rsidR="000D3B2A" w:rsidRDefault="00F31823">
      <w:pPr>
        <w:spacing w:before="120" w:after="60"/>
        <w:jc w:val="center"/>
      </w:pPr>
      <w:r w:rsidRPr="00F31823">
        <w:rPr>
          <w:noProof/>
        </w:rPr>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51"/>
                    <a:stretch>
                      <a:fillRect/>
                    </a:stretch>
                  </pic:blipFill>
                  <pic:spPr>
                    <a:xfrm>
                      <a:off x="0" y="0"/>
                      <a:ext cx="5761990" cy="2903855"/>
                    </a:xfrm>
                    <a:prstGeom prst="rect">
                      <a:avLst/>
                    </a:prstGeom>
                  </pic:spPr>
                </pic:pic>
              </a:graphicData>
            </a:graphic>
          </wp:inline>
        </w:drawing>
      </w:r>
    </w:p>
    <w:p w14:paraId="73BB8344" w14:textId="77777777" w:rsidR="000D3B2A" w:rsidRDefault="0006679F">
      <w:pPr>
        <w:pStyle w:val="hinh1"/>
        <w:spacing w:before="40" w:after="160"/>
      </w:pPr>
      <w:bookmarkStart w:id="414" w:name="_Toc242699063"/>
      <w:bookmarkStart w:id="415" w:name="_Toc242707471"/>
      <w:r>
        <w:t>Tab Hẹn Lịch Xuất Bản – Thiết lập thời gian phát hành tự động và đồng bộ đa kênh</w:t>
      </w:r>
      <w:bookmarkEnd w:id="414"/>
      <w:bookmarkEnd w:id="415"/>
    </w:p>
    <w:p w14:paraId="7BA7B060" w14:textId="77777777" w:rsidR="000D3B2A" w:rsidRDefault="0006679F">
      <w:pPr>
        <w:pStyle w:val="m3"/>
      </w:pPr>
      <w:bookmarkStart w:id="416" w:name="_Toc242699011"/>
      <w:bookmarkStart w:id="417" w:name="_Toc242703632"/>
      <w:bookmarkStart w:id="418" w:name="_Toc242707425"/>
      <w:r>
        <w:t>Quản Lý Kho Văn Bản &amp; Kho Biểu Mẫu (Admin)</w:t>
      </w:r>
      <w:bookmarkEnd w:id="416"/>
      <w:bookmarkEnd w:id="417"/>
      <w:bookmarkEnd w:id="418"/>
    </w:p>
    <w:p w14:paraId="6B2649A2" w14:textId="77777777" w:rsidR="000D3B2A" w:rsidRDefault="0006679F">
      <w:pPr>
        <w:pStyle w:val="nd"/>
      </w:pPr>
      <w:r>
        <w:t>Giao diện quản lý kho văn bản cho phép Quản trị viên cập nhật tệp PDF scan, theo dõi lượt tải về và quản lý hiệu lực văn bản:</w:t>
      </w:r>
    </w:p>
    <w:p w14:paraId="36E3C84F" w14:textId="77777777" w:rsidR="000D3B2A" w:rsidRDefault="0006679F">
      <w:pPr>
        <w:spacing w:before="120" w:after="60"/>
        <w:jc w:val="center"/>
      </w:pPr>
      <w:r>
        <w:rPr>
          <w:noProof/>
        </w:rPr>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220000" cy="2745632"/>
                    </a:xfrm>
                    <a:prstGeom prst="rect">
                      <a:avLst/>
                    </a:prstGeom>
                  </pic:spPr>
                </pic:pic>
              </a:graphicData>
            </a:graphic>
          </wp:inline>
        </w:drawing>
      </w:r>
    </w:p>
    <w:p w14:paraId="5B884D4C" w14:textId="77777777" w:rsidR="000D3B2A" w:rsidRDefault="0006679F">
      <w:pPr>
        <w:pStyle w:val="hinh1"/>
        <w:spacing w:before="40" w:after="160"/>
      </w:pPr>
      <w:bookmarkStart w:id="419" w:name="_Toc242699064"/>
      <w:bookmarkStart w:id="420" w:name="_Toc242707472"/>
      <w:r>
        <w:t>Quản Lý Kho Văn Bản – Danh mục văn bản, số lượt tải về và các tác vụ cập nhật tệp PDF</w:t>
      </w:r>
      <w:bookmarkEnd w:id="419"/>
      <w:bookmarkEnd w:id="420"/>
    </w:p>
    <w:p w14:paraId="170A4B35" w14:textId="77777777" w:rsidR="000D3B2A" w:rsidRDefault="0006679F">
      <w:pPr>
        <w:pStyle w:val="nd"/>
      </w:pPr>
      <w:r>
        <w:t>Giao diện quản lý kho biểu mẫu hỗ trợ phân loại biểu mẫu nghiệp vụ và thống kê số liệu tải về của đoàn viên:</w:t>
      </w:r>
    </w:p>
    <w:p w14:paraId="00F3E7A1" w14:textId="77777777" w:rsidR="000D3B2A" w:rsidRDefault="0006679F">
      <w:pPr>
        <w:spacing w:before="120" w:after="60"/>
        <w:jc w:val="center"/>
      </w:pPr>
      <w:r>
        <w:rPr>
          <w:noProof/>
        </w:rPr>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220000" cy="2745632"/>
                    </a:xfrm>
                    <a:prstGeom prst="rect">
                      <a:avLst/>
                    </a:prstGeom>
                  </pic:spPr>
                </pic:pic>
              </a:graphicData>
            </a:graphic>
          </wp:inline>
        </w:drawing>
      </w:r>
    </w:p>
    <w:p w14:paraId="2809C7E2" w14:textId="77777777" w:rsidR="000D3B2A" w:rsidRDefault="0006679F">
      <w:pPr>
        <w:pStyle w:val="hinh1"/>
        <w:spacing w:before="40" w:after="160"/>
      </w:pPr>
      <w:bookmarkStart w:id="421" w:name="_Toc242699065"/>
      <w:bookmarkStart w:id="422" w:name="_Toc242707473"/>
      <w:r>
        <w:t>Quản Lý Kho Biểu Mẫu – Danh mục biểu mẫu nghiệp vụ và số liệu thống kê tải về của đoàn viên</w:t>
      </w:r>
      <w:bookmarkEnd w:id="421"/>
      <w:bookmarkEnd w:id="422"/>
    </w:p>
    <w:p w14:paraId="1A45EC04" w14:textId="77777777" w:rsidR="000D3B2A" w:rsidRDefault="0006679F">
      <w:pPr>
        <w:pStyle w:val="m3"/>
      </w:pPr>
      <w:bookmarkStart w:id="423" w:name="_Toc242699012"/>
      <w:bookmarkStart w:id="424" w:name="_Toc242703633"/>
      <w:bookmarkStart w:id="425" w:name="_Toc242707426"/>
      <w:r>
        <w:t>Quản Lý Hòm Thư Góp Ý &amp; Phản Hồi Đoàn Viên</w:t>
      </w:r>
      <w:bookmarkEnd w:id="423"/>
      <w:bookmarkEnd w:id="424"/>
      <w:bookmarkEnd w:id="425"/>
    </w:p>
    <w:p w14:paraId="077C1C4D" w14:textId="77777777" w:rsidR="000D3B2A" w:rsidRDefault="0006679F">
      <w:pPr>
        <w:pStyle w:val="nd"/>
      </w:pPr>
      <w:r>
        <w:t>Giao diện quản lý hòm thư góp ý phân loại các phản ánh theo 3 trạng thái: Chờ xử lý, Đang giải quyết và Đã trả lời:</w:t>
      </w:r>
    </w:p>
    <w:p w14:paraId="3F5672B4" w14:textId="77777777" w:rsidR="000D3B2A" w:rsidRDefault="0006679F">
      <w:pPr>
        <w:spacing w:before="120" w:after="60"/>
        <w:jc w:val="center"/>
      </w:pPr>
      <w:r>
        <w:rPr>
          <w:noProof/>
        </w:rPr>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220000" cy="2745632"/>
                    </a:xfrm>
                    <a:prstGeom prst="rect">
                      <a:avLst/>
                    </a:prstGeom>
                  </pic:spPr>
                </pic:pic>
              </a:graphicData>
            </a:graphic>
          </wp:inline>
        </w:drawing>
      </w:r>
    </w:p>
    <w:p w14:paraId="727B327A" w14:textId="77777777" w:rsidR="000D3B2A" w:rsidRDefault="0006679F">
      <w:pPr>
        <w:pStyle w:val="hinh1"/>
        <w:spacing w:before="40" w:after="160"/>
      </w:pPr>
      <w:bookmarkStart w:id="426" w:name="_Toc242699066"/>
      <w:bookmarkStart w:id="427" w:name="_Toc242707474"/>
      <w:r>
        <w:t>Hòm Thư Góp Ý – Danh sách phản ánh phân theo trạng thái và nội dung trích yếu của đoàn viên</w:t>
      </w:r>
      <w:bookmarkEnd w:id="426"/>
      <w:bookmarkEnd w:id="427"/>
    </w:p>
    <w:p w14:paraId="7B4C549F" w14:textId="77777777" w:rsidR="000D3B2A" w:rsidRDefault="0006679F">
      <w:pPr>
        <w:pStyle w:val="m3"/>
      </w:pPr>
      <w:bookmarkStart w:id="428" w:name="_Toc242699013"/>
      <w:bookmarkStart w:id="429" w:name="_Toc242703634"/>
      <w:bookmarkStart w:id="430" w:name="_Toc242707427"/>
      <w:r>
        <w:t>Quản Lý &amp; Xét Duyệt Đơn Trợ Cấp Khó Khăn Đoàn Viên</w:t>
      </w:r>
      <w:bookmarkEnd w:id="428"/>
      <w:bookmarkEnd w:id="429"/>
      <w:bookmarkEnd w:id="430"/>
    </w:p>
    <w:p w14:paraId="3A5763F4" w14:textId="77777777" w:rsidR="000D3B2A" w:rsidRDefault="0006679F">
      <w:pPr>
        <w:pStyle w:val="nd"/>
      </w:pPr>
      <w:r>
        <w:t>Phân hệ quản lý trợ cấp hiển thị dashboard thống kê kinh phí chi trả từ Quỹ Tương trợ và tiến độ xét duyệt hồ sơ:</w:t>
      </w:r>
    </w:p>
    <w:p w14:paraId="45A25BC9" w14:textId="77777777" w:rsidR="000D3B2A" w:rsidRDefault="0006679F">
      <w:pPr>
        <w:spacing w:before="120" w:after="60"/>
        <w:jc w:val="center"/>
      </w:pPr>
      <w:r>
        <w:rPr>
          <w:noProof/>
        </w:rPr>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00A80730" w14:textId="77777777" w:rsidR="000D3B2A" w:rsidRDefault="0006679F">
      <w:pPr>
        <w:pStyle w:val="hinh1"/>
        <w:spacing w:before="40" w:after="160"/>
      </w:pPr>
      <w:bookmarkStart w:id="431" w:name="_Toc242699067"/>
      <w:bookmarkStart w:id="432" w:name="_Toc242707475"/>
      <w:r>
        <w:t>Quản Lý Đơn Trợ Cấp – Dashboard thống kê kinh phí chi trả và danh sách hồ sơ theo trạng thái</w:t>
      </w:r>
      <w:bookmarkEnd w:id="431"/>
      <w:bookmarkEnd w:id="432"/>
    </w:p>
    <w:p w14:paraId="492875C2" w14:textId="77777777" w:rsidR="000D3B2A" w:rsidRDefault="0006679F">
      <w:pPr>
        <w:pStyle w:val="m3"/>
      </w:pPr>
      <w:bookmarkStart w:id="433" w:name="_Toc242699014"/>
      <w:bookmarkStart w:id="434" w:name="_Toc242703635"/>
      <w:bookmarkStart w:id="435" w:name="_Toc242707428"/>
      <w:r>
        <w:t>Thẩm Định Báo Cáo &amp; Chấm Điểm Thi Đua</w:t>
      </w:r>
      <w:r w:rsidR="009B0037">
        <w:t xml:space="preserve"> </w:t>
      </w:r>
      <w:r>
        <w:t>Tổ Công Đoàn</w:t>
      </w:r>
      <w:bookmarkEnd w:id="433"/>
      <w:bookmarkEnd w:id="434"/>
      <w:bookmarkEnd w:id="435"/>
    </w:p>
    <w:p w14:paraId="303A6B98" w14:textId="77777777" w:rsidR="000D3B2A" w:rsidRDefault="0006679F">
      <w:pPr>
        <w:pStyle w:val="nd"/>
      </w:pPr>
      <w:r>
        <w:t>Giao diện quản lý báo cáo tổng hợp tiến độ nộp báo cáo tháng và bảng chấm điểm thi đua chi tiết của các Tổ công đoàn:</w:t>
      </w:r>
    </w:p>
    <w:p w14:paraId="4C3E7C89" w14:textId="77777777" w:rsidR="000D3B2A" w:rsidRDefault="0006679F">
      <w:pPr>
        <w:spacing w:before="120" w:after="60"/>
        <w:jc w:val="center"/>
      </w:pPr>
      <w:r>
        <w:rPr>
          <w:noProof/>
        </w:rPr>
        <w:lastRenderedPageBreak/>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220000" cy="2745632"/>
                    </a:xfrm>
                    <a:prstGeom prst="rect">
                      <a:avLst/>
                    </a:prstGeom>
                  </pic:spPr>
                </pic:pic>
              </a:graphicData>
            </a:graphic>
          </wp:inline>
        </w:drawing>
      </w:r>
    </w:p>
    <w:p w14:paraId="143C7734" w14:textId="77777777" w:rsidR="000D3B2A" w:rsidRDefault="0006679F">
      <w:pPr>
        <w:pStyle w:val="hinh1"/>
        <w:spacing w:before="40" w:after="160"/>
      </w:pPr>
      <w:bookmarkStart w:id="436" w:name="_Toc242699068"/>
      <w:bookmarkStart w:id="437" w:name="_Toc242707476"/>
      <w:r>
        <w:t>Báo Cáo các Tổ công đoàn – Bảng tổng hợp tiến độ nộp báo cáo tháng và xếp loại thi đua toàn trường</w:t>
      </w:r>
      <w:bookmarkEnd w:id="436"/>
      <w:bookmarkEnd w:id="437"/>
    </w:p>
    <w:p w14:paraId="6EB5BACA" w14:textId="77777777" w:rsidR="000D3B2A" w:rsidRDefault="0006679F">
      <w:pPr>
        <w:pStyle w:val="m3"/>
      </w:pPr>
      <w:bookmarkStart w:id="438" w:name="_Toc242699015"/>
      <w:bookmarkStart w:id="439" w:name="_Toc242703636"/>
      <w:bookmarkStart w:id="440" w:name="_Toc242707429"/>
      <w:r>
        <w:t>Quản Lý Người Dùng &amp; Phân Quyền Truy Cập (RBAC)</w:t>
      </w:r>
      <w:bookmarkEnd w:id="438"/>
      <w:bookmarkEnd w:id="439"/>
      <w:bookmarkEnd w:id="440"/>
    </w:p>
    <w:p w14:paraId="4CCBBA5D" w14:textId="77777777" w:rsidR="000D3B2A" w:rsidRDefault="0006679F">
      <w:pPr>
        <w:pStyle w:val="nd"/>
      </w:pPr>
      <w:r>
        <w:t>Giao diện quản lý người dùng thiết lập kiểm soát truy cập dựa trên 4 vai trò (Admin, Editor, Contributor, Member) gắn với từng Tổ công đoàn:</w:t>
      </w:r>
    </w:p>
    <w:p w14:paraId="3EB959AD" w14:textId="77777777" w:rsidR="000D3B2A" w:rsidRDefault="0006679F">
      <w:pPr>
        <w:spacing w:before="120" w:after="60"/>
        <w:jc w:val="center"/>
      </w:pPr>
      <w:r>
        <w:rPr>
          <w:noProof/>
        </w:rPr>
        <w:drawing>
          <wp:inline distT="0" distB="0" distL="0" distR="0" wp14:anchorId="18401F4F" wp14:editId="6EFDEB25">
            <wp:extent cx="5220000" cy="2745632"/>
            <wp:effectExtent l="0" t="0" r="0" b="0"/>
            <wp:docPr id="2122299654" name="Picture 212229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220000" cy="2745632"/>
                    </a:xfrm>
                    <a:prstGeom prst="rect">
                      <a:avLst/>
                    </a:prstGeom>
                  </pic:spPr>
                </pic:pic>
              </a:graphicData>
            </a:graphic>
          </wp:inline>
        </w:drawing>
      </w:r>
    </w:p>
    <w:p w14:paraId="67B21E28" w14:textId="77777777" w:rsidR="000D3B2A" w:rsidRDefault="0006679F">
      <w:pPr>
        <w:pStyle w:val="hinh1"/>
        <w:spacing w:before="40" w:after="160"/>
      </w:pPr>
      <w:bookmarkStart w:id="441" w:name="_Toc242699071"/>
      <w:bookmarkStart w:id="442" w:name="_Toc242707477"/>
      <w:r>
        <w:t>Quản Lý Người Dùng – Danh sách tài khoản hệ thống, vai trò phân quyền và Tổ công đoàn gán kèm</w:t>
      </w:r>
      <w:bookmarkEnd w:id="441"/>
      <w:bookmarkEnd w:id="442"/>
    </w:p>
    <w:p w14:paraId="373BDC58" w14:textId="77777777" w:rsidR="00DD65B0" w:rsidRDefault="00DD65B0" w:rsidP="00971E10">
      <w:pPr>
        <w:pStyle w:val="m1b"/>
        <w:rPr>
          <w:lang w:val="en-US"/>
        </w:rPr>
      </w:pPr>
      <w:bookmarkStart w:id="443" w:name="_Toc240897724"/>
    </w:p>
    <w:p w14:paraId="0E80E075" w14:textId="77777777" w:rsidR="00DD65B0" w:rsidRDefault="00DD65B0" w:rsidP="00971E10">
      <w:pPr>
        <w:pStyle w:val="m1b"/>
        <w:rPr>
          <w:lang w:val="en-US"/>
        </w:rPr>
      </w:pPr>
      <w:r>
        <w:rPr>
          <w:lang w:val="en-US"/>
        </w:rPr>
        <w:br w:type="page"/>
      </w:r>
    </w:p>
    <w:p w14:paraId="012F9CBC" w14:textId="77777777" w:rsidR="00971E10" w:rsidRPr="00BD0981" w:rsidRDefault="00971E10" w:rsidP="00BD0981">
      <w:pPr>
        <w:pStyle w:val="m1b"/>
        <w:rPr>
          <w:lang w:val="en-US"/>
        </w:rPr>
      </w:pPr>
      <w:bookmarkStart w:id="444" w:name="_Toc242699018"/>
      <w:bookmarkStart w:id="445" w:name="_Toc242703639"/>
      <w:bookmarkStart w:id="446" w:name="_Toc242707430"/>
      <w:r w:rsidRPr="0062652C">
        <w:lastRenderedPageBreak/>
        <w:t>KẾT LUẬN</w:t>
      </w:r>
      <w:bookmarkEnd w:id="443"/>
      <w:bookmarkEnd w:id="444"/>
      <w:bookmarkEnd w:id="445"/>
      <w:bookmarkEnd w:id="446"/>
    </w:p>
    <w:p w14:paraId="1A9C7C91" w14:textId="77777777" w:rsidR="004B4276" w:rsidRDefault="0006679F">
      <w:pPr>
        <w:pStyle w:val="nd"/>
      </w:pPr>
      <w:r>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006376DC" w14:textId="77777777" w:rsidR="004B4276" w:rsidRDefault="0006679F">
      <w:pPr>
        <w:pStyle w:val="nd"/>
      </w:pPr>
      <w:r>
        <w:rPr>
          <w:b/>
        </w:rPr>
        <w:t>1. Kết quả đạt được</w:t>
      </w:r>
    </w:p>
    <w:p w14:paraId="02D38D09" w14:textId="77777777" w:rsidR="004B4276" w:rsidRDefault="0006679F">
      <w:pPr>
        <w:pStyle w:val="nd-"/>
      </w:pPr>
      <w:r>
        <w:rPr>
          <w:b/>
        </w:rPr>
        <w:t xml:space="preserve">Về lý luận và mô hình hóa: </w:t>
      </w:r>
      <w:r>
        <w:t>Hoàn thiện hồ sơ phân tích thiết kế hướng đối tượng theo chuẩn UML (Actors, Use Case, Sequence, Activity, Class Diagram) và thiết kế CSDL Microsoft SQL Server chuẩn hóa 15 bảng nghiệp vụ.</w:t>
      </w:r>
    </w:p>
    <w:p w14:paraId="08D64976" w14:textId="77777777" w:rsidR="004B4276" w:rsidRDefault="0006679F">
      <w:pPr>
        <w:pStyle w:val="nd-"/>
      </w:pPr>
      <w:r>
        <w:rPr>
          <w:b/>
        </w:rPr>
        <w:t xml:space="preserve">Về sản phẩm phần mềm: </w:t>
      </w:r>
      <w:r>
        <w:t>Xây dựng hoàn chỉnh Cổng thông tin công chúng (Public Portal) chuẩn nhận diện TDMU và Phân hệ quản trị tòa soạn thông minh (Admin CMS) với cơ chế phân quyền RBAC chặt chẽ.</w:t>
      </w:r>
    </w:p>
    <w:p w14:paraId="1FCCDA09" w14:textId="77777777" w:rsidR="004B4276" w:rsidRDefault="0006679F">
      <w:pPr>
        <w:pStyle w:val="nd-"/>
      </w:pPr>
      <w:r>
        <w:rPr>
          <w:b/>
        </w:rPr>
        <w:t xml:space="preserve">Về tích hợp công nghệ AI: </w:t>
      </w:r>
      <w:r>
        <w:t>Ứng dụng thành công Google Gemini API tự động hóa khâu tạo dàn ý, tóm tắt Sapo 5W1H, gợi ý tiêu đề và trích xuất từ khóa SEO từ tài liệu sự kiện thô.</w:t>
      </w:r>
    </w:p>
    <w:p w14:paraId="10D5409F" w14:textId="77777777" w:rsidR="004B4276" w:rsidRDefault="0006679F">
      <w:pPr>
        <w:pStyle w:val="nd-"/>
      </w:pPr>
      <w:r>
        <w:rPr>
          <w:b/>
        </w:rPr>
        <w:t xml:space="preserve">Về xuất bản đa kênh: </w:t>
      </w:r>
      <w:r>
        <w:t>Tích hợp thành công Meta Facebook Graph API v19.0 tự động đăng bài lên Fanpage và quản lý lịch xuất bản hẹn giờ tự động qua Background Scheduler.</w:t>
      </w:r>
    </w:p>
    <w:p w14:paraId="601CD3D3" w14:textId="77777777" w:rsidR="004B4276" w:rsidRDefault="0006679F">
      <w:pPr>
        <w:pStyle w:val="nd"/>
      </w:pPr>
      <w:r>
        <w:rPr>
          <w:b/>
        </w:rPr>
        <w:t>2. Ưu điểm và hạn chế</w:t>
      </w:r>
    </w:p>
    <w:p w14:paraId="4CF72B1B" w14:textId="77777777" w:rsidR="004B4276" w:rsidRDefault="0006679F">
      <w:pPr>
        <w:pStyle w:val="nd-"/>
      </w:pPr>
      <w:r>
        <w:rPr>
          <w:b/>
        </w:rPr>
        <w:t xml:space="preserve">Ưu điểm: </w:t>
      </w:r>
      <w:r>
        <w:t>Giảm 60–70% thời gian biên tập tin bài cho cán bộ kiêm nhiệm; đồng bộ truyền thông đa nền tảng tức thì; minh bạch hóa công tác xét duyệt trợ cấp và tiếp nhận góp ý; kiến trúc bảo mật cao (JWT, Bcrypt).</w:t>
      </w:r>
    </w:p>
    <w:p w14:paraId="413D8266" w14:textId="77777777" w:rsidR="004B4276" w:rsidRDefault="0006679F">
      <w:pPr>
        <w:pStyle w:val="nd-"/>
      </w:pPr>
      <w:r>
        <w:rPr>
          <w:b/>
        </w:rPr>
        <w:t xml:space="preserve">Hạn chế: </w:t>
      </w:r>
      <w:r>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6FC069DB" w14:textId="77777777" w:rsidR="004B4276" w:rsidRDefault="0006679F">
      <w:pPr>
        <w:pStyle w:val="nd"/>
      </w:pPr>
      <w:r>
        <w:rPr>
          <w:b/>
        </w:rPr>
        <w:t>3. Hướng phát triển</w:t>
      </w:r>
    </w:p>
    <w:p w14:paraId="43A9D87D" w14:textId="77777777" w:rsidR="004B4276" w:rsidRDefault="0006679F">
      <w:pPr>
        <w:pStyle w:val="nd-"/>
      </w:pPr>
      <w:r>
        <w:t>Ứng dụng kỹ thuật RAG (Retrieval-Augmented Generation) nạp kho văn bản Điều lệ Công đoàn để AI hỗ trợ tư vấn chính sách và pháp luật lao động 24/7 cho đoàn viên.</w:t>
      </w:r>
    </w:p>
    <w:p w14:paraId="65E31CD5" w14:textId="77777777" w:rsidR="004B4276" w:rsidRDefault="0006679F">
      <w:pPr>
        <w:pStyle w:val="nd-"/>
      </w:pPr>
      <w:r>
        <w:lastRenderedPageBreak/>
        <w:t>Hoàn thiện chứng thực tài khoản Zalo OA doanh nghiệp, tích hợp dịch vụ ZNS thông báo kết quả trợ cấp và lịch công tác trực tiếp đến điện thoại cá nhân.</w:t>
      </w:r>
    </w:p>
    <w:p w14:paraId="54D60705" w14:textId="77777777" w:rsidR="004B4276" w:rsidRDefault="0006679F">
      <w:pPr>
        <w:pStyle w:val="nd-"/>
      </w:pPr>
      <w:r>
        <w:t>Phát triển ứng dụng di động (Mobile App) tích hợp thẻ đoàn viên điện tử và điểm danh đại hội trực tuyến qua mã QR.</w:t>
      </w:r>
    </w:p>
    <w:p w14:paraId="31D83D62" w14:textId="77777777" w:rsidR="004B4276" w:rsidRDefault="004B4276"/>
    <w:p w14:paraId="4FB7A806" w14:textId="77777777" w:rsidR="00863E1E" w:rsidRPr="00863E1E" w:rsidRDefault="00971E10" w:rsidP="00863E1E">
      <w:pPr>
        <w:pStyle w:val="m1b"/>
        <w:rPr>
          <w:szCs w:val="26"/>
        </w:rPr>
      </w:pPr>
      <w:bookmarkStart w:id="447" w:name="_Toc240897725"/>
      <w:bookmarkStart w:id="448" w:name="_Toc242699019"/>
      <w:bookmarkStart w:id="449" w:name="_Toc242703640"/>
      <w:bookmarkStart w:id="450" w:name="_Toc242707431"/>
      <w:r w:rsidRPr="0062652C">
        <w:rPr>
          <w:szCs w:val="26"/>
        </w:rPr>
        <w:t>TÀI LIỆU THAM KHẢO</w:t>
      </w:r>
      <w:bookmarkEnd w:id="447"/>
      <w:bookmarkEnd w:id="448"/>
      <w:bookmarkEnd w:id="449"/>
      <w:bookmarkEnd w:id="450"/>
    </w:p>
    <w:p w14:paraId="53B5DCB3" w14:textId="77777777" w:rsidR="004B4276" w:rsidRDefault="0006679F">
      <w:pPr>
        <w:pStyle w:val="nd"/>
      </w:pPr>
      <w:r>
        <w:rPr>
          <w:b/>
        </w:rPr>
        <w:t>1. Tài liệu Tiếng Việt</w:t>
      </w:r>
    </w:p>
    <w:p w14:paraId="02E095CC" w14:textId="77777777" w:rsidR="004B4276" w:rsidRDefault="0006679F">
      <w:pPr>
        <w:pStyle w:val="nd"/>
      </w:pPr>
      <w:r>
        <w:rPr>
          <w:b/>
        </w:rPr>
        <w:t xml:space="preserve">[1] </w:t>
      </w:r>
      <w:r>
        <w:t xml:space="preserve">Đặng Văn Đức (2016), </w:t>
      </w:r>
      <w:r>
        <w:rPr>
          <w:i/>
        </w:rPr>
        <w:t>Giáo trình UML và Thiết kế Hệ thống Hướng đối tượng</w:t>
      </w:r>
      <w:r>
        <w:t>, ĐH Khoa học Tự nhiên TP.HCM.</w:t>
      </w:r>
    </w:p>
    <w:p w14:paraId="7CDF739F" w14:textId="77777777" w:rsidR="004B4276" w:rsidRDefault="0006679F">
      <w:pPr>
        <w:pStyle w:val="nd"/>
      </w:pPr>
      <w:r>
        <w:rPr>
          <w:b/>
        </w:rPr>
        <w:t xml:space="preserve">[2] </w:t>
      </w:r>
      <w:r>
        <w:t xml:space="preserve">Đoàn Văn Ban (2018), </w:t>
      </w:r>
      <w:r>
        <w:rPr>
          <w:i/>
        </w:rPr>
        <w:t>Giáo trình Phân tích và Thiết kế Hệ thống Thông tin</w:t>
      </w:r>
      <w:r>
        <w:t>, NXB Đại học Quốc gia Hà Nội.</w:t>
      </w:r>
    </w:p>
    <w:p w14:paraId="236383AA" w14:textId="77777777" w:rsidR="004B4276" w:rsidRDefault="0006679F">
      <w:pPr>
        <w:pStyle w:val="nd"/>
      </w:pPr>
      <w:r>
        <w:rPr>
          <w:b/>
        </w:rPr>
        <w:t xml:space="preserve">[3] </w:t>
      </w:r>
      <w:r>
        <w:t xml:space="preserve">Tổng Liên đoàn Lao động Việt Nam (2020), </w:t>
      </w:r>
      <w:r>
        <w:rPr>
          <w:i/>
        </w:rPr>
        <w:t>Điều lệ Công đoàn Việt Nam (Khóa XII)</w:t>
      </w:r>
      <w:r>
        <w:t>, NXB Lao Động, Hà Nội.</w:t>
      </w:r>
    </w:p>
    <w:p w14:paraId="3BBEE6B3" w14:textId="77777777" w:rsidR="004B4276" w:rsidRDefault="0006679F">
      <w:pPr>
        <w:pStyle w:val="nd"/>
      </w:pPr>
      <w:r>
        <w:rPr>
          <w:b/>
        </w:rPr>
        <w:t>2. Tài liệu Tiếng Anh</w:t>
      </w:r>
    </w:p>
    <w:p w14:paraId="25A547FB" w14:textId="77777777" w:rsidR="004B4276" w:rsidRDefault="0006679F">
      <w:pPr>
        <w:pStyle w:val="nd"/>
      </w:pPr>
      <w:r>
        <w:rPr>
          <w:b/>
        </w:rPr>
        <w:t xml:space="preserve">[4] </w:t>
      </w:r>
      <w:r>
        <w:t xml:space="preserve">Pressman, R. S., &amp; Maxim, B. R. (2020), </w:t>
      </w:r>
      <w:r>
        <w:rPr>
          <w:i/>
        </w:rPr>
        <w:t>Software Engineering: A Practitioner's Approach (9th Edition)</w:t>
      </w:r>
      <w:r>
        <w:t>, McGraw-Hill Education.</w:t>
      </w:r>
    </w:p>
    <w:p w14:paraId="50C731B0" w14:textId="77777777" w:rsidR="004B4276" w:rsidRDefault="0006679F">
      <w:pPr>
        <w:pStyle w:val="nd"/>
      </w:pPr>
      <w:r>
        <w:rPr>
          <w:b/>
        </w:rPr>
        <w:t xml:space="preserve">[5] </w:t>
      </w:r>
      <w:r>
        <w:t xml:space="preserve">Fowler, M. (2018), </w:t>
      </w:r>
      <w:r>
        <w:rPr>
          <w:i/>
        </w:rPr>
        <w:t>UML Distilled: A Brief Guide to the Standard Object Modeling Language (3rd Edition)</w:t>
      </w:r>
      <w:r>
        <w:t>, Addison-Wesley Professional.</w:t>
      </w:r>
    </w:p>
    <w:p w14:paraId="04CA0E0C" w14:textId="77777777" w:rsidR="004B4276" w:rsidRDefault="0006679F">
      <w:pPr>
        <w:pStyle w:val="nd"/>
      </w:pPr>
      <w:r>
        <w:rPr>
          <w:b/>
        </w:rPr>
        <w:t xml:space="preserve">[6] </w:t>
      </w:r>
      <w:r>
        <w:t xml:space="preserve">Vaswani, A., et al. (2017), </w:t>
      </w:r>
      <w:r>
        <w:rPr>
          <w:i/>
        </w:rPr>
        <w:t>Attention Is All You Need</w:t>
      </w:r>
      <w:r>
        <w:t>, Advances in Neural Information Processing Systems (NeurIPS 2017), pp. 5998–6008.</w:t>
      </w:r>
    </w:p>
    <w:p w14:paraId="5689A56B" w14:textId="77777777" w:rsidR="004B4276" w:rsidRDefault="0006679F">
      <w:pPr>
        <w:pStyle w:val="nd"/>
      </w:pPr>
      <w:r>
        <w:rPr>
          <w:b/>
        </w:rPr>
        <w:t>3. Tài liệu Website</w:t>
      </w:r>
    </w:p>
    <w:p w14:paraId="799BE983" w14:textId="77777777" w:rsidR="004B4276" w:rsidRDefault="0006679F">
      <w:pPr>
        <w:pStyle w:val="nd"/>
      </w:pPr>
      <w:r>
        <w:rPr>
          <w:b/>
        </w:rPr>
        <w:t xml:space="preserve">[7] </w:t>
      </w:r>
      <w:r>
        <w:t xml:space="preserve">Google AI for Developers (2024), </w:t>
      </w:r>
      <w:r>
        <w:rPr>
          <w:i/>
        </w:rPr>
        <w:t>Google Gemini API Documentation</w:t>
      </w:r>
      <w:r>
        <w:t>, truy cập tại: https://ai.google.dev/docs.</w:t>
      </w:r>
    </w:p>
    <w:p w14:paraId="6D5A3927" w14:textId="77777777" w:rsidR="004B4276" w:rsidRDefault="0006679F">
      <w:pPr>
        <w:pStyle w:val="nd"/>
      </w:pPr>
      <w:r>
        <w:rPr>
          <w:b/>
        </w:rPr>
        <w:t xml:space="preserve">[8] </w:t>
      </w:r>
      <w:r>
        <w:t xml:space="preserve">Meta for Developers (2024), </w:t>
      </w:r>
      <w:r>
        <w:rPr>
          <w:i/>
        </w:rPr>
        <w:t>Facebook Graph API Documentation</w:t>
      </w:r>
      <w:r>
        <w:t>, truy cập tại: https://developers.facebook.com/docs/graph-api.</w:t>
      </w:r>
    </w:p>
    <w:p w14:paraId="394F8308" w14:textId="77777777" w:rsidR="004B4276" w:rsidRDefault="0006679F">
      <w:pPr>
        <w:pStyle w:val="nd"/>
      </w:pPr>
      <w:r>
        <w:rPr>
          <w:b/>
        </w:rPr>
        <w:t xml:space="preserve">[9] </w:t>
      </w:r>
      <w:r>
        <w:t xml:space="preserve">React Documentation (2024), </w:t>
      </w:r>
      <w:r>
        <w:rPr>
          <w:i/>
        </w:rPr>
        <w:t>The Library for Web and Native User Interfaces</w:t>
      </w:r>
      <w:r>
        <w:t>, truy cập tại: https://react.dev.</w:t>
      </w:r>
    </w:p>
    <w:p w14:paraId="3A62991B" w14:textId="77777777" w:rsidR="004B4276" w:rsidRDefault="0006679F">
      <w:pPr>
        <w:pStyle w:val="nd"/>
      </w:pPr>
      <w:r>
        <w:rPr>
          <w:b/>
        </w:rPr>
        <w:t xml:space="preserve">[10] </w:t>
      </w:r>
      <w:r>
        <w:t xml:space="preserve">Trường Đại học Thủ Dầu Một (2024), </w:t>
      </w:r>
      <w:r>
        <w:rPr>
          <w:i/>
        </w:rPr>
        <w:t>Cổng thông tin chính thức Trường Đại học Thủ Dầu Một</w:t>
      </w:r>
      <w:r>
        <w:t>, truy cập tại: https://tdmu.edu.vn.</w:t>
      </w:r>
    </w:p>
    <w:sectPr w:rsidR="004B4276">
      <w:footerReference w:type="default" r:id="rId58"/>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81621" w14:textId="77777777" w:rsidR="00E049AA" w:rsidRDefault="00E049AA">
      <w:pPr>
        <w:spacing w:line="240" w:lineRule="auto"/>
      </w:pPr>
      <w:r>
        <w:separator/>
      </w:r>
    </w:p>
  </w:endnote>
  <w:endnote w:type="continuationSeparator" w:id="0">
    <w:p w14:paraId="4C62916A" w14:textId="77777777" w:rsidR="00E049AA" w:rsidRDefault="00E049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3F88CEF8"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7E78D97B"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0A47A130"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78FF5420"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3194" w14:textId="77777777" w:rsidR="00E049AA" w:rsidRDefault="00E049AA">
      <w:pPr>
        <w:spacing w:after="0"/>
      </w:pPr>
      <w:r>
        <w:separator/>
      </w:r>
    </w:p>
  </w:footnote>
  <w:footnote w:type="continuationSeparator" w:id="0">
    <w:p w14:paraId="6400A742" w14:textId="77777777" w:rsidR="00E049AA" w:rsidRDefault="00E049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469D"/>
    <w:rsid w:val="00016A25"/>
    <w:rsid w:val="00022848"/>
    <w:rsid w:val="00034616"/>
    <w:rsid w:val="00034E38"/>
    <w:rsid w:val="00034EB9"/>
    <w:rsid w:val="0003679D"/>
    <w:rsid w:val="0005172C"/>
    <w:rsid w:val="0006063C"/>
    <w:rsid w:val="00063C9F"/>
    <w:rsid w:val="0006679F"/>
    <w:rsid w:val="000807CD"/>
    <w:rsid w:val="00081BE4"/>
    <w:rsid w:val="000910B4"/>
    <w:rsid w:val="000A7BE3"/>
    <w:rsid w:val="000B2192"/>
    <w:rsid w:val="000D3B2A"/>
    <w:rsid w:val="000D6C92"/>
    <w:rsid w:val="000E1BF3"/>
    <w:rsid w:val="0010205F"/>
    <w:rsid w:val="00105EF0"/>
    <w:rsid w:val="0015074B"/>
    <w:rsid w:val="00166E13"/>
    <w:rsid w:val="00167B04"/>
    <w:rsid w:val="0017701C"/>
    <w:rsid w:val="00194873"/>
    <w:rsid w:val="00197B6A"/>
    <w:rsid w:val="001A1504"/>
    <w:rsid w:val="001C3932"/>
    <w:rsid w:val="001C3AF9"/>
    <w:rsid w:val="00220070"/>
    <w:rsid w:val="002250B4"/>
    <w:rsid w:val="002278B1"/>
    <w:rsid w:val="0023040F"/>
    <w:rsid w:val="00236901"/>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6022C"/>
    <w:rsid w:val="00465664"/>
    <w:rsid w:val="004665E9"/>
    <w:rsid w:val="004B3B93"/>
    <w:rsid w:val="004B4276"/>
    <w:rsid w:val="004D3AE0"/>
    <w:rsid w:val="004D4419"/>
    <w:rsid w:val="004D638E"/>
    <w:rsid w:val="004E7B61"/>
    <w:rsid w:val="004F5BFF"/>
    <w:rsid w:val="00500808"/>
    <w:rsid w:val="00511FE8"/>
    <w:rsid w:val="005412DF"/>
    <w:rsid w:val="00557452"/>
    <w:rsid w:val="00560798"/>
    <w:rsid w:val="00576C83"/>
    <w:rsid w:val="00592617"/>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1045B"/>
    <w:rsid w:val="007251BF"/>
    <w:rsid w:val="00731D0D"/>
    <w:rsid w:val="00735FD8"/>
    <w:rsid w:val="007C0B06"/>
    <w:rsid w:val="007C3A9A"/>
    <w:rsid w:val="007D2A49"/>
    <w:rsid w:val="007E2EB4"/>
    <w:rsid w:val="007E56CD"/>
    <w:rsid w:val="00810440"/>
    <w:rsid w:val="00863E1E"/>
    <w:rsid w:val="00873588"/>
    <w:rsid w:val="00881E78"/>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B5D7E"/>
    <w:rsid w:val="009D5BBE"/>
    <w:rsid w:val="009E1FDF"/>
    <w:rsid w:val="009F0E4D"/>
    <w:rsid w:val="00A30447"/>
    <w:rsid w:val="00A414CF"/>
    <w:rsid w:val="00A53F59"/>
    <w:rsid w:val="00A76D98"/>
    <w:rsid w:val="00A80E22"/>
    <w:rsid w:val="00A95ED4"/>
    <w:rsid w:val="00AA1D8D"/>
    <w:rsid w:val="00AA4ADD"/>
    <w:rsid w:val="00AB3B3E"/>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945E6"/>
    <w:rsid w:val="00D94E07"/>
    <w:rsid w:val="00D97877"/>
    <w:rsid w:val="00DA4D1C"/>
    <w:rsid w:val="00DC5D02"/>
    <w:rsid w:val="00DD65B0"/>
    <w:rsid w:val="00DE0E0C"/>
    <w:rsid w:val="00DF318B"/>
    <w:rsid w:val="00E049AA"/>
    <w:rsid w:val="00E16249"/>
    <w:rsid w:val="00E2136D"/>
    <w:rsid w:val="00E25F95"/>
    <w:rsid w:val="00E33F36"/>
    <w:rsid w:val="00E374F8"/>
    <w:rsid w:val="00E5748B"/>
    <w:rsid w:val="00EF7407"/>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879A9E"/>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noProof/>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noProof/>
      <w:color w:val="auto"/>
      <w:sz w:val="26"/>
      <w:szCs w:val="32"/>
      <w:lang w:val="vi-VN"/>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9B5D7E"/>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1469D"/>
    <w:rsid w:val="00034E38"/>
    <w:rsid w:val="0005172C"/>
    <w:rsid w:val="00064F74"/>
    <w:rsid w:val="00081BE4"/>
    <w:rsid w:val="000C5C5C"/>
    <w:rsid w:val="0010205F"/>
    <w:rsid w:val="001B30FD"/>
    <w:rsid w:val="001C7CE4"/>
    <w:rsid w:val="001E780F"/>
    <w:rsid w:val="00220070"/>
    <w:rsid w:val="002B6854"/>
    <w:rsid w:val="00314A91"/>
    <w:rsid w:val="00314C71"/>
    <w:rsid w:val="00351097"/>
    <w:rsid w:val="00375083"/>
    <w:rsid w:val="00407DFD"/>
    <w:rsid w:val="0044677B"/>
    <w:rsid w:val="00465664"/>
    <w:rsid w:val="004B3B93"/>
    <w:rsid w:val="004D638E"/>
    <w:rsid w:val="00556523"/>
    <w:rsid w:val="00576C83"/>
    <w:rsid w:val="00586C7A"/>
    <w:rsid w:val="005B014F"/>
    <w:rsid w:val="006B3852"/>
    <w:rsid w:val="00700E9C"/>
    <w:rsid w:val="00724A90"/>
    <w:rsid w:val="00731D0D"/>
    <w:rsid w:val="00735FD8"/>
    <w:rsid w:val="007E1743"/>
    <w:rsid w:val="00854CA3"/>
    <w:rsid w:val="008D794F"/>
    <w:rsid w:val="00911CF9"/>
    <w:rsid w:val="009627D6"/>
    <w:rsid w:val="00A05F06"/>
    <w:rsid w:val="00A76D98"/>
    <w:rsid w:val="00AE52DD"/>
    <w:rsid w:val="00B1553C"/>
    <w:rsid w:val="00B45D7B"/>
    <w:rsid w:val="00B54D83"/>
    <w:rsid w:val="00B65753"/>
    <w:rsid w:val="00B67712"/>
    <w:rsid w:val="00B7770A"/>
    <w:rsid w:val="00BC7A5D"/>
    <w:rsid w:val="00C5230D"/>
    <w:rsid w:val="00D94E07"/>
    <w:rsid w:val="00D97140"/>
    <w:rsid w:val="00DA0F14"/>
    <w:rsid w:val="00E04DFC"/>
    <w:rsid w:val="00FB0DF9"/>
    <w:rsid w:val="00FB7D51"/>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88</Pages>
  <Words>20112</Words>
  <Characters>77834</Characters>
  <Application>Microsoft Office Word</Application>
  <DocSecurity>0</DocSecurity>
  <Lines>3537</Lines>
  <Paragraphs>2226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6</cp:revision>
  <cp:lastPrinted>2026-10-23T10:37:00Z</cp:lastPrinted>
  <dcterms:created xsi:type="dcterms:W3CDTF">2026-10-05T07:19:00Z</dcterms:created>
  <dcterms:modified xsi:type="dcterms:W3CDTF">2026-10-23T10:37:00Z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