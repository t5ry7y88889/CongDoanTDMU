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10908" w14:textId="77777777" w:rsidR="00946797" w:rsidRPr="00270996" w:rsidRDefault="000807CD">
      <w:pPr>
        <w:spacing w:after="40"/>
        <w:jc w:val="center"/>
        <w:rPr>
          <w:rFonts w:cs="Times New Roman"/>
          <w:b/>
          <w:color w:val="auto"/>
          <w:sz w:val="28"/>
          <w:szCs w:val="28"/>
        </w:rPr>
      </w:pPr>
      <w:r w:rsidRPr="00270996">
        <w:rPr>
          <w:rFonts w:cs="Times New Roman"/>
          <w:b/>
          <w:color w:val="auto"/>
          <w:sz w:val="28"/>
          <w:szCs w:val="28"/>
        </w:rPr>
        <w:t>TRƯỜNG ĐẠI HỌC THỦ DẦU MỘT</w:t>
      </w:r>
      <w:r w:rsidRPr="00270996">
        <w:rPr>
          <w:rFonts w:cs="Times New Roman"/>
          <w:b/>
          <w:color w:val="auto"/>
          <w:sz w:val="28"/>
          <w:szCs w:val="28"/>
        </w:rPr>
        <w:br/>
        <w:t xml:space="preserve">VIỆN </w:t>
      </w:r>
      <w:r w:rsidR="005C2F0B" w:rsidRPr="00270996">
        <w:rPr>
          <w:rFonts w:cs="Times New Roman"/>
          <w:b/>
          <w:color w:val="auto"/>
          <w:sz w:val="28"/>
          <w:szCs w:val="28"/>
        </w:rPr>
        <w:t xml:space="preserve">CÔNG NGHỆ </w:t>
      </w:r>
      <w:r w:rsidRPr="00270996">
        <w:rPr>
          <w:rFonts w:cs="Times New Roman"/>
          <w:b/>
          <w:color w:val="auto"/>
          <w:sz w:val="28"/>
          <w:szCs w:val="28"/>
        </w:rPr>
        <w:t>SỐ</w:t>
      </w:r>
    </w:p>
    <w:p w14:paraId="0C046B86" w14:textId="77777777" w:rsidR="00946797" w:rsidRPr="00270996" w:rsidRDefault="00946797">
      <w:pPr>
        <w:spacing w:after="40"/>
        <w:jc w:val="center"/>
        <w:rPr>
          <w:rFonts w:cs="Times New Roman"/>
          <w:b/>
          <w:color w:val="auto"/>
          <w:sz w:val="28"/>
        </w:rPr>
      </w:pPr>
    </w:p>
    <w:p w14:paraId="209DB193" w14:textId="77777777" w:rsidR="00946797" w:rsidRPr="00270996" w:rsidRDefault="00946797">
      <w:pPr>
        <w:spacing w:after="40"/>
        <w:jc w:val="center"/>
        <w:rPr>
          <w:rFonts w:cs="Times New Roman"/>
          <w:color w:val="auto"/>
        </w:rPr>
      </w:pPr>
    </w:p>
    <w:p w14:paraId="5CB2093A" w14:textId="77777777" w:rsidR="00946797" w:rsidRPr="00270996" w:rsidRDefault="000807CD">
      <w:pPr>
        <w:spacing w:after="300"/>
        <w:jc w:val="center"/>
        <w:rPr>
          <w:rFonts w:cs="Times New Roman"/>
          <w:color w:val="auto"/>
          <w:sz w:val="24"/>
        </w:rPr>
      </w:pPr>
      <w:r w:rsidRPr="00270996">
        <w:rPr>
          <w:rFonts w:cs="Times New Roman"/>
          <w:color w:val="auto"/>
          <w:sz w:val="24"/>
        </w:rPr>
        <w:drawing>
          <wp:inline distT="0" distB="0" distL="0" distR="0" wp14:anchorId="5BFD0717" wp14:editId="78D1427C">
            <wp:extent cx="1849820" cy="689098"/>
            <wp:effectExtent l="0" t="0" r="0" b="0"/>
            <wp:docPr id="23547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75214"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02597" cy="708759"/>
                    </a:xfrm>
                    <a:prstGeom prst="rect">
                      <a:avLst/>
                    </a:prstGeom>
                    <a:noFill/>
                    <a:ln>
                      <a:noFill/>
                    </a:ln>
                  </pic:spPr>
                </pic:pic>
              </a:graphicData>
            </a:graphic>
          </wp:inline>
        </w:drawing>
      </w:r>
    </w:p>
    <w:p w14:paraId="3518D215" w14:textId="77777777" w:rsidR="00946797" w:rsidRPr="00270996" w:rsidRDefault="00946797">
      <w:pPr>
        <w:spacing w:after="300"/>
        <w:jc w:val="center"/>
        <w:rPr>
          <w:rFonts w:cs="Times New Roman"/>
          <w:color w:val="auto"/>
          <w:sz w:val="32"/>
          <w:szCs w:val="32"/>
        </w:rPr>
      </w:pPr>
    </w:p>
    <w:p w14:paraId="14404B92" w14:textId="77777777" w:rsidR="00946797" w:rsidRPr="00AC6ACA" w:rsidRDefault="000807CD">
      <w:pPr>
        <w:spacing w:after="300"/>
        <w:jc w:val="center"/>
        <w:rPr>
          <w:rFonts w:cs="Times New Roman"/>
          <w:b/>
          <w:color w:val="auto"/>
          <w:sz w:val="28"/>
          <w:szCs w:val="28"/>
        </w:rPr>
      </w:pPr>
      <w:r w:rsidRPr="00AC6ACA">
        <w:rPr>
          <w:rFonts w:cs="Times New Roman"/>
          <w:b/>
          <w:color w:val="auto"/>
          <w:sz w:val="28"/>
          <w:szCs w:val="28"/>
        </w:rPr>
        <w:t>ĐỒ ÁN CƠ SỞ NGÀNH</w:t>
      </w:r>
    </w:p>
    <w:p w14:paraId="019FCEA6" w14:textId="77777777" w:rsidR="00946797" w:rsidRPr="00270996" w:rsidRDefault="000807CD">
      <w:pPr>
        <w:spacing w:after="300"/>
        <w:jc w:val="center"/>
        <w:rPr>
          <w:rFonts w:cs="Times New Roman"/>
          <w:b/>
          <w:color w:val="auto"/>
          <w:sz w:val="32"/>
          <w:szCs w:val="32"/>
        </w:rPr>
      </w:pPr>
      <w:r w:rsidRPr="00270996">
        <w:rPr>
          <w:rFonts w:cs="Times New Roman"/>
          <w:b/>
          <w:color w:val="auto"/>
          <w:sz w:val="32"/>
          <w:szCs w:val="32"/>
        </w:rPr>
        <w:br/>
        <w:t>XÂY DỰNG WEBSITE TRUYỀN THÔNG CÔNG ĐOÀN TDMU TÍCH HỢP AI HỖ TRỢ TẠO VÀ ĐĂNG TẢI NỘI DUNG</w:t>
      </w:r>
    </w:p>
    <w:p w14:paraId="6AC76907" w14:textId="77777777" w:rsidR="00FC1AC4" w:rsidRPr="00270996" w:rsidRDefault="00FC1AC4" w:rsidP="00FC1AC4">
      <w:pPr>
        <w:spacing w:after="300"/>
        <w:rPr>
          <w:rFonts w:cs="Times New Roman"/>
          <w:b/>
          <w:color w:val="auto"/>
          <w:sz w:val="32"/>
          <w:szCs w:val="32"/>
        </w:rPr>
      </w:pPr>
    </w:p>
    <w:p w14:paraId="7F15309E" w14:textId="77777777" w:rsidR="003E568F" w:rsidRPr="00270996" w:rsidRDefault="003E568F" w:rsidP="00FC1AC4">
      <w:pPr>
        <w:spacing w:after="300"/>
        <w:rPr>
          <w:rFonts w:cs="Times New Roman"/>
          <w:b/>
          <w:color w:val="auto"/>
          <w:sz w:val="32"/>
          <w:szCs w:val="32"/>
        </w:rPr>
      </w:pPr>
    </w:p>
    <w:p w14:paraId="6AF72B89" w14:textId="77777777" w:rsidR="00946797" w:rsidRPr="00270996" w:rsidRDefault="003E568F" w:rsidP="003E568F">
      <w:pPr>
        <w:spacing w:after="120" w:line="312" w:lineRule="auto"/>
        <w:ind w:left="720"/>
        <w:rPr>
          <w:rFonts w:cs="Times New Roman"/>
          <w:b/>
          <w:color w:val="auto"/>
          <w:sz w:val="28"/>
          <w:szCs w:val="28"/>
        </w:rPr>
      </w:pPr>
      <w:r w:rsidRPr="00270996">
        <w:rPr>
          <w:rFonts w:cs="Times New Roman"/>
          <w:b/>
          <w:color w:val="auto"/>
          <w:sz w:val="28"/>
          <w:szCs w:val="28"/>
        </w:rPr>
        <w:t>Gvhd</w:t>
      </w:r>
      <w:r w:rsidR="000807CD" w:rsidRPr="00270996">
        <w:rPr>
          <w:rFonts w:cs="Times New Roman"/>
          <w:b/>
          <w:color w:val="auto"/>
          <w:sz w:val="28"/>
          <w:szCs w:val="28"/>
        </w:rPr>
        <w:t>:  ThS. Võ Quốc Lương</w:t>
      </w:r>
      <w:r w:rsidR="000807CD" w:rsidRPr="00270996">
        <w:rPr>
          <w:rFonts w:cs="Times New Roman"/>
          <w:b/>
          <w:color w:val="auto"/>
          <w:sz w:val="28"/>
          <w:szCs w:val="28"/>
        </w:rPr>
        <w:br/>
      </w:r>
      <w:r w:rsidR="000807CD" w:rsidRPr="00270996">
        <w:rPr>
          <w:rFonts w:cs="Times New Roman"/>
          <w:b/>
          <w:color w:val="auto"/>
          <w:sz w:val="28"/>
          <w:szCs w:val="28"/>
        </w:rPr>
        <w:br/>
      </w:r>
      <w:r w:rsidRPr="00270996">
        <w:rPr>
          <w:rFonts w:cs="Times New Roman"/>
          <w:b/>
          <w:color w:val="auto"/>
          <w:sz w:val="28"/>
          <w:szCs w:val="28"/>
        </w:rPr>
        <w:t>Nhóm thực hiện</w:t>
      </w:r>
      <w:r w:rsidR="000807CD" w:rsidRPr="00270996">
        <w:rPr>
          <w:rFonts w:cs="Times New Roman"/>
          <w:b/>
          <w:color w:val="auto"/>
          <w:sz w:val="28"/>
          <w:szCs w:val="28"/>
        </w:rPr>
        <w:t>:    Nhóm 2</w:t>
      </w:r>
      <w:r w:rsidR="000807CD" w:rsidRPr="00270996">
        <w:rPr>
          <w:rFonts w:cs="Times New Roman"/>
          <w:b/>
          <w:color w:val="auto"/>
          <w:sz w:val="28"/>
          <w:szCs w:val="28"/>
        </w:rPr>
        <w:br/>
      </w:r>
      <w:r w:rsidR="000807CD" w:rsidRPr="00270996">
        <w:rPr>
          <w:rFonts w:cs="Times New Roman"/>
        </w:rPr>
        <w:t>1. Nguyễn Bình Dương - MSSV: 2424802010319 - Lớp: D24CNTT05</w:t>
      </w:r>
      <w:r w:rsidR="000807CD" w:rsidRPr="00270996">
        <w:rPr>
          <w:rFonts w:cs="Times New Roman"/>
        </w:rPr>
        <w:br/>
        <w:t>2. Trần Hồng Thanh - MSSV: 2424802010439 - Lớp: D24CNTT03</w:t>
      </w:r>
      <w:r w:rsidR="000807CD" w:rsidRPr="00270996">
        <w:rPr>
          <w:rFonts w:cs="Times New Roman"/>
        </w:rPr>
        <w:br/>
        <w:t>3. Phạm Anh Tuấn      -  MSSV: 2324802010393 - Lớp: D23CNTT03</w:t>
      </w:r>
    </w:p>
    <w:p w14:paraId="274E16A4" w14:textId="77777777" w:rsidR="003E568F" w:rsidRPr="00270996" w:rsidRDefault="003E568F" w:rsidP="00592617">
      <w:pPr>
        <w:spacing w:after="120" w:line="312" w:lineRule="auto"/>
        <w:rPr>
          <w:rFonts w:cs="Times New Roman"/>
          <w:color w:val="auto"/>
          <w:sz w:val="28"/>
          <w:szCs w:val="28"/>
        </w:rPr>
      </w:pPr>
    </w:p>
    <w:p w14:paraId="79C74C65" w14:textId="77777777" w:rsidR="003E568F" w:rsidRPr="00270996" w:rsidRDefault="003E568F" w:rsidP="00592617">
      <w:pPr>
        <w:spacing w:after="120" w:line="312" w:lineRule="auto"/>
        <w:rPr>
          <w:rFonts w:cs="Times New Roman"/>
          <w:color w:val="auto"/>
          <w:sz w:val="28"/>
          <w:szCs w:val="28"/>
        </w:rPr>
      </w:pPr>
    </w:p>
    <w:p w14:paraId="6DCAAF15" w14:textId="77777777" w:rsidR="00BC4A85" w:rsidRPr="00AC6ACA" w:rsidRDefault="00194873" w:rsidP="00AC6ACA">
      <w:pPr>
        <w:spacing w:before="1600"/>
        <w:jc w:val="center"/>
        <w:rPr>
          <w:rFonts w:cs="Times New Roman"/>
          <w:b/>
          <w:color w:val="auto"/>
          <w:sz w:val="28"/>
          <w:szCs w:val="28"/>
          <w:lang w:val="en-US"/>
        </w:rPr>
        <w:sectPr w:rsidR="00BC4A85" w:rsidRPr="00AC6ACA" w:rsidSect="00511FE8">
          <w:footerReference w:type="default" r:id="rId9"/>
          <w:pgSz w:w="11909" w:h="16834" w:code="9"/>
          <w:pgMar w:top="1418" w:right="1134" w:bottom="1418" w:left="1701" w:header="720" w:footer="720" w:gutter="0"/>
          <w:pgBorders w:display="firstPage">
            <w:top w:val="twistedLines1" w:sz="18" w:space="0" w:color="auto"/>
            <w:left w:val="twistedLines1" w:sz="18" w:space="0" w:color="auto"/>
            <w:bottom w:val="twistedLines1" w:sz="18" w:space="0" w:color="auto"/>
            <w:right w:val="twistedLines1" w:sz="18" w:space="0" w:color="auto"/>
          </w:pgBorders>
          <w:cols w:space="720"/>
          <w:docGrid w:linePitch="360"/>
        </w:sectPr>
      </w:pPr>
      <w:r>
        <w:t>TP HỒ CHÍ MINH - 10/2026</w:t>
      </w:r>
    </w:p>
    <w:p w14:paraId="13ABA427" w14:textId="77777777" w:rsidR="00AC6ACA" w:rsidRDefault="00AC6ACA" w:rsidP="00AC6ACA">
      <w:pPr>
        <w:spacing w:after="40"/>
        <w:jc w:val="center"/>
        <w:rPr>
          <w:rFonts w:cs="Times New Roman"/>
          <w:b/>
          <w:color w:val="auto"/>
          <w:sz w:val="28"/>
          <w:szCs w:val="28"/>
          <w:lang w:val="en-US"/>
        </w:rPr>
      </w:pPr>
    </w:p>
    <w:p w14:paraId="3AC538D2" w14:textId="77777777" w:rsidR="00946797" w:rsidRPr="00AC6ACA" w:rsidRDefault="000807CD" w:rsidP="00AC6ACA">
      <w:pPr>
        <w:spacing w:after="40"/>
        <w:jc w:val="center"/>
        <w:rPr>
          <w:rFonts w:cs="Times New Roman"/>
          <w:b/>
          <w:color w:val="auto"/>
          <w:sz w:val="28"/>
          <w:szCs w:val="28"/>
          <w:lang w:val="en-US"/>
        </w:rPr>
      </w:pPr>
      <w:r w:rsidRPr="00270996">
        <w:rPr>
          <w:rFonts w:cs="Times New Roman"/>
          <w:b/>
          <w:color w:val="auto"/>
          <w:sz w:val="28"/>
          <w:szCs w:val="28"/>
        </w:rPr>
        <w:t>TRƯỜNG ĐẠI HỌC THỦ DẦU MỘT</w:t>
      </w:r>
      <w:r w:rsidRPr="00270996">
        <w:rPr>
          <w:rFonts w:cs="Times New Roman"/>
          <w:b/>
          <w:color w:val="auto"/>
          <w:sz w:val="28"/>
          <w:szCs w:val="28"/>
        </w:rPr>
        <w:br/>
        <w:t>VIỆN</w:t>
      </w:r>
      <w:r w:rsidR="005C2F0B" w:rsidRPr="00270996">
        <w:rPr>
          <w:rFonts w:cs="Times New Roman"/>
          <w:b/>
          <w:color w:val="auto"/>
          <w:sz w:val="28"/>
          <w:szCs w:val="28"/>
        </w:rPr>
        <w:t xml:space="preserve"> CÔNG NGHỆ </w:t>
      </w:r>
      <w:r w:rsidRPr="00270996">
        <w:rPr>
          <w:rFonts w:cs="Times New Roman"/>
          <w:b/>
          <w:color w:val="auto"/>
          <w:sz w:val="28"/>
          <w:szCs w:val="28"/>
        </w:rPr>
        <w:t>SỐ</w:t>
      </w:r>
    </w:p>
    <w:p w14:paraId="3B21A329" w14:textId="77777777" w:rsidR="00946797" w:rsidRPr="00270996" w:rsidRDefault="00946797">
      <w:pPr>
        <w:spacing w:after="40"/>
        <w:jc w:val="center"/>
        <w:rPr>
          <w:rFonts w:cs="Times New Roman"/>
          <w:color w:val="auto"/>
        </w:rPr>
      </w:pPr>
    </w:p>
    <w:p w14:paraId="147D31B1" w14:textId="77777777" w:rsidR="00946797" w:rsidRPr="00270996" w:rsidRDefault="000807CD">
      <w:pPr>
        <w:spacing w:after="300"/>
        <w:jc w:val="center"/>
        <w:rPr>
          <w:rFonts w:cs="Times New Roman"/>
          <w:color w:val="auto"/>
          <w:sz w:val="24"/>
        </w:rPr>
      </w:pPr>
      <w:r w:rsidRPr="00270996">
        <w:rPr>
          <w:rFonts w:cs="Times New Roman"/>
          <w:color w:val="auto"/>
          <w:sz w:val="24"/>
        </w:rPr>
        <w:drawing>
          <wp:inline distT="0" distB="0" distL="0" distR="0" wp14:anchorId="1E790FAE" wp14:editId="06A9CDFC">
            <wp:extent cx="1860331" cy="693014"/>
            <wp:effectExtent l="0" t="0" r="698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15573" cy="713593"/>
                    </a:xfrm>
                    <a:prstGeom prst="rect">
                      <a:avLst/>
                    </a:prstGeom>
                    <a:noFill/>
                    <a:ln>
                      <a:noFill/>
                    </a:ln>
                  </pic:spPr>
                </pic:pic>
              </a:graphicData>
            </a:graphic>
          </wp:inline>
        </w:drawing>
      </w:r>
    </w:p>
    <w:p w14:paraId="21E805F4" w14:textId="77777777" w:rsidR="00946797" w:rsidRPr="00270996" w:rsidRDefault="00946797">
      <w:pPr>
        <w:spacing w:after="300"/>
        <w:jc w:val="center"/>
        <w:rPr>
          <w:rFonts w:cs="Times New Roman"/>
          <w:color w:val="auto"/>
          <w:sz w:val="32"/>
          <w:szCs w:val="32"/>
        </w:rPr>
      </w:pPr>
    </w:p>
    <w:p w14:paraId="5D393363" w14:textId="77777777" w:rsidR="00946797" w:rsidRPr="00AC6ACA" w:rsidRDefault="000807CD">
      <w:pPr>
        <w:spacing w:after="300"/>
        <w:jc w:val="center"/>
        <w:rPr>
          <w:rFonts w:cs="Times New Roman"/>
          <w:b/>
          <w:color w:val="auto"/>
          <w:sz w:val="28"/>
          <w:szCs w:val="28"/>
        </w:rPr>
      </w:pPr>
      <w:r w:rsidRPr="00AC6ACA">
        <w:rPr>
          <w:rFonts w:cs="Times New Roman"/>
          <w:b/>
          <w:color w:val="auto"/>
          <w:sz w:val="28"/>
          <w:szCs w:val="28"/>
        </w:rPr>
        <w:t>ĐỒ ÁN CƠ SỞ NGÀNH</w:t>
      </w:r>
    </w:p>
    <w:p w14:paraId="76753D52" w14:textId="77777777" w:rsidR="00946797" w:rsidRPr="00270996" w:rsidRDefault="000807CD">
      <w:pPr>
        <w:spacing w:after="300"/>
        <w:jc w:val="center"/>
        <w:rPr>
          <w:rFonts w:cs="Times New Roman"/>
          <w:b/>
          <w:color w:val="auto"/>
          <w:sz w:val="32"/>
          <w:szCs w:val="32"/>
        </w:rPr>
      </w:pPr>
      <w:r w:rsidRPr="00270996">
        <w:rPr>
          <w:rFonts w:cs="Times New Roman"/>
          <w:b/>
          <w:color w:val="auto"/>
          <w:sz w:val="32"/>
          <w:szCs w:val="32"/>
        </w:rPr>
        <w:br/>
        <w:t>XÂY DỰNG WEBSITE TRUYỀN THÔNG CÔNG ĐOÀN TDMU TÍCH HỢP AI HỖ TRỢ TẠO VÀ ĐĂNG TẢI NỘI DUNG</w:t>
      </w:r>
    </w:p>
    <w:p w14:paraId="0ABE6343" w14:textId="77777777" w:rsidR="00BA5AD5" w:rsidRPr="00270996" w:rsidRDefault="00BA5AD5">
      <w:pPr>
        <w:spacing w:after="120" w:line="312" w:lineRule="auto"/>
        <w:ind w:left="1440"/>
        <w:rPr>
          <w:rFonts w:cs="Times New Roman"/>
          <w:b/>
          <w:color w:val="auto"/>
          <w:sz w:val="32"/>
          <w:szCs w:val="32"/>
        </w:rPr>
      </w:pPr>
    </w:p>
    <w:p w14:paraId="44F2A72E" w14:textId="77777777" w:rsidR="00BA5AD5" w:rsidRPr="00270996" w:rsidRDefault="00BA5AD5">
      <w:pPr>
        <w:spacing w:after="120" w:line="312" w:lineRule="auto"/>
        <w:ind w:left="1440"/>
        <w:rPr>
          <w:rFonts w:cs="Times New Roman"/>
          <w:b/>
          <w:color w:val="auto"/>
          <w:sz w:val="32"/>
          <w:szCs w:val="32"/>
        </w:rPr>
      </w:pPr>
    </w:p>
    <w:p w14:paraId="2C045F23" w14:textId="77777777" w:rsidR="00BC4A85" w:rsidRPr="00270996" w:rsidRDefault="000807CD" w:rsidP="003E568F">
      <w:pPr>
        <w:spacing w:after="120" w:line="312" w:lineRule="auto"/>
        <w:ind w:left="720"/>
        <w:rPr>
          <w:rFonts w:cs="Times New Roman"/>
        </w:rPr>
      </w:pPr>
      <w:r w:rsidRPr="00270996">
        <w:rPr>
          <w:rFonts w:cs="Times New Roman"/>
          <w:b/>
          <w:color w:val="auto"/>
          <w:sz w:val="28"/>
          <w:szCs w:val="28"/>
        </w:rPr>
        <w:t>G</w:t>
      </w:r>
      <w:r w:rsidR="003E568F" w:rsidRPr="00270996">
        <w:rPr>
          <w:rFonts w:cs="Times New Roman"/>
          <w:b/>
          <w:color w:val="auto"/>
          <w:sz w:val="28"/>
          <w:szCs w:val="28"/>
        </w:rPr>
        <w:t>vhd</w:t>
      </w:r>
      <w:r w:rsidRPr="00270996">
        <w:rPr>
          <w:rFonts w:cs="Times New Roman"/>
          <w:b/>
          <w:color w:val="auto"/>
          <w:sz w:val="28"/>
          <w:szCs w:val="28"/>
        </w:rPr>
        <w:t>:  ThS. Võ Quốc Lương</w:t>
      </w:r>
      <w:r w:rsidRPr="00270996">
        <w:rPr>
          <w:rFonts w:cs="Times New Roman"/>
          <w:b/>
          <w:color w:val="auto"/>
          <w:sz w:val="28"/>
          <w:szCs w:val="28"/>
        </w:rPr>
        <w:br/>
      </w:r>
      <w:r w:rsidRPr="00270996">
        <w:rPr>
          <w:rFonts w:cs="Times New Roman"/>
          <w:b/>
          <w:color w:val="auto"/>
          <w:sz w:val="28"/>
          <w:szCs w:val="28"/>
        </w:rPr>
        <w:br/>
        <w:t>N</w:t>
      </w:r>
      <w:r w:rsidR="003E568F" w:rsidRPr="00270996">
        <w:rPr>
          <w:rFonts w:cs="Times New Roman"/>
          <w:b/>
          <w:color w:val="auto"/>
          <w:sz w:val="28"/>
          <w:szCs w:val="28"/>
        </w:rPr>
        <w:t>hóm thực hiện</w:t>
      </w:r>
      <w:r w:rsidRPr="00270996">
        <w:rPr>
          <w:rFonts w:cs="Times New Roman"/>
          <w:b/>
          <w:color w:val="auto"/>
          <w:sz w:val="28"/>
          <w:szCs w:val="28"/>
        </w:rPr>
        <w:t>:    Nhóm 2</w:t>
      </w:r>
      <w:r w:rsidRPr="00270996">
        <w:rPr>
          <w:rFonts w:cs="Times New Roman"/>
          <w:b/>
          <w:color w:val="auto"/>
          <w:sz w:val="28"/>
          <w:szCs w:val="28"/>
        </w:rPr>
        <w:br/>
      </w:r>
      <w:r w:rsidRPr="00270996">
        <w:rPr>
          <w:rFonts w:cs="Times New Roman"/>
        </w:rPr>
        <w:t>1. Nguyễn Bình Dương - MSSV: 2424802010319 - Lớp: D24CNTT05</w:t>
      </w:r>
      <w:r w:rsidRPr="00270996">
        <w:rPr>
          <w:rFonts w:cs="Times New Roman"/>
        </w:rPr>
        <w:br/>
        <w:t>2. Trần Hồng Thanh - MSSV: 2424802010439 - Lớp: D24CNTT03</w:t>
      </w:r>
      <w:r w:rsidRPr="00270996">
        <w:rPr>
          <w:rFonts w:cs="Times New Roman"/>
        </w:rPr>
        <w:br/>
        <w:t>3. Phạm Anh Tuấn      -  MSSV: 2324802010393 - Lớp: D23CNTT03</w:t>
      </w:r>
    </w:p>
    <w:p w14:paraId="3EC289DF" w14:textId="77777777" w:rsidR="003E568F" w:rsidRPr="00270996" w:rsidRDefault="003E568F" w:rsidP="003E568F">
      <w:pPr>
        <w:spacing w:after="120" w:line="312" w:lineRule="auto"/>
        <w:ind w:left="720"/>
        <w:rPr>
          <w:rFonts w:cs="Times New Roman"/>
          <w:b/>
          <w:color w:val="auto"/>
          <w:sz w:val="28"/>
          <w:szCs w:val="28"/>
        </w:rPr>
      </w:pPr>
    </w:p>
    <w:p w14:paraId="483006C7" w14:textId="77777777" w:rsidR="00270996" w:rsidRPr="00270996" w:rsidRDefault="00270996" w:rsidP="00BC4A85">
      <w:pPr>
        <w:spacing w:after="120" w:line="312" w:lineRule="auto"/>
        <w:rPr>
          <w:rFonts w:cs="Times New Roman"/>
        </w:rPr>
      </w:pPr>
    </w:p>
    <w:p w14:paraId="7580E72B" w14:textId="77777777" w:rsidR="00270996" w:rsidRPr="00270996" w:rsidRDefault="00270996" w:rsidP="00BC4A85">
      <w:pPr>
        <w:spacing w:after="120" w:line="312" w:lineRule="auto"/>
        <w:rPr>
          <w:rFonts w:cs="Times New Roman"/>
        </w:rPr>
      </w:pPr>
    </w:p>
    <w:p w14:paraId="6D314585" w14:textId="77777777" w:rsidR="003E568F" w:rsidRPr="00270996" w:rsidRDefault="003E568F" w:rsidP="00BC4A85">
      <w:pPr>
        <w:spacing w:after="120" w:line="312" w:lineRule="auto"/>
        <w:rPr>
          <w:rFonts w:cs="Times New Roman"/>
        </w:rPr>
      </w:pPr>
    </w:p>
    <w:p w14:paraId="1644E48C" w14:textId="77777777" w:rsidR="005C2F0B" w:rsidRPr="00270996" w:rsidRDefault="00194873" w:rsidP="003E568F">
      <w:pPr>
        <w:spacing w:after="120" w:line="312" w:lineRule="auto"/>
        <w:jc w:val="center"/>
        <w:rPr>
          <w:rFonts w:cs="Times New Roman"/>
        </w:rPr>
      </w:pPr>
      <w:r w:rsidRPr="00270996">
        <w:rPr>
          <w:rFonts w:cs="Times New Roman"/>
          <w:b/>
          <w:color w:val="auto"/>
          <w:sz w:val="28"/>
          <w:szCs w:val="28"/>
        </w:rPr>
        <w:t>TP HỒ CHÍ MINH</w:t>
      </w:r>
      <w:r w:rsidRPr="00270996">
        <w:rPr>
          <w:rFonts w:cs="Times New Roman"/>
          <w:bCs/>
          <w:color w:val="auto"/>
          <w:sz w:val="28"/>
          <w:szCs w:val="28"/>
        </w:rPr>
        <w:t xml:space="preserve"> -</w:t>
      </w:r>
      <w:r w:rsidRPr="00270996">
        <w:rPr>
          <w:rFonts w:cs="Times New Roman"/>
          <w:b/>
          <w:color w:val="auto"/>
          <w:sz w:val="28"/>
          <w:szCs w:val="28"/>
        </w:rPr>
        <w:t xml:space="preserve"> </w:t>
      </w:r>
      <w:r w:rsidR="00592617" w:rsidRPr="00270996">
        <w:rPr>
          <w:rFonts w:cs="Times New Roman"/>
          <w:b/>
          <w:color w:val="auto"/>
          <w:sz w:val="28"/>
          <w:szCs w:val="28"/>
        </w:rPr>
        <w:t>1</w:t>
      </w:r>
      <w:r w:rsidR="00DA4D1C" w:rsidRPr="00270996">
        <w:rPr>
          <w:rFonts w:cs="Times New Roman"/>
          <w:b/>
          <w:color w:val="auto"/>
          <w:sz w:val="28"/>
          <w:szCs w:val="28"/>
        </w:rPr>
        <w:t>0</w:t>
      </w:r>
      <w:r w:rsidRPr="00270996">
        <w:rPr>
          <w:rFonts w:cs="Times New Roman"/>
          <w:b/>
          <w:color w:val="auto"/>
          <w:sz w:val="28"/>
          <w:szCs w:val="28"/>
        </w:rPr>
        <w:t>/2026</w:t>
      </w:r>
    </w:p>
    <w:p w14:paraId="6C00919E" w14:textId="77777777" w:rsidR="00C4345C" w:rsidRPr="00270996" w:rsidRDefault="00C4345C">
      <w:bookmarkStart w:id="0" w:name="_Toc240272968"/>
      <w:r w:rsidRPr="00270996">
        <w:br w:type="page"/>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948"/>
        <w:gridCol w:w="7313"/>
      </w:tblGrid>
      <w:tr w:rsidR="00C4345C" w:rsidRPr="00270996" w14:paraId="2BAAA3D6" w14:textId="77777777" w:rsidTr="00B361D5">
        <w:trPr>
          <w:jc w:val="center"/>
        </w:trPr>
        <w:tc>
          <w:tcPr>
            <w:tcW w:w="2948" w:type="dxa"/>
          </w:tcPr>
          <w:p w14:paraId="6CDF5487" w14:textId="77777777" w:rsidR="00C4345C" w:rsidRPr="00270996" w:rsidRDefault="00C4345C" w:rsidP="00B361D5">
            <w:r w:rsidRPr="00270996">
              <w:lastRenderedPageBreak/>
              <w:drawing>
                <wp:inline distT="0" distB="0" distL="0" distR="0" wp14:anchorId="3F921AC9" wp14:editId="631A7293">
                  <wp:extent cx="1638000" cy="6346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1638000" cy="634694"/>
                          </a:xfrm>
                          <a:prstGeom prst="rect">
                            <a:avLst/>
                          </a:prstGeom>
                        </pic:spPr>
                      </pic:pic>
                    </a:graphicData>
                  </a:graphic>
                </wp:inline>
              </w:drawing>
            </w:r>
          </w:p>
        </w:tc>
        <w:tc>
          <w:tcPr>
            <w:tcW w:w="7313" w:type="dxa"/>
          </w:tcPr>
          <w:p w14:paraId="4EBAC23E" w14:textId="77777777" w:rsidR="00C4345C" w:rsidRPr="00270996" w:rsidRDefault="00C4345C" w:rsidP="008B06AB">
            <w:pPr>
              <w:jc w:val="center"/>
              <w:rPr>
                <w:b/>
              </w:rPr>
            </w:pPr>
            <w:r w:rsidRPr="00270996">
              <w:rPr>
                <w:b/>
              </w:rPr>
              <w:t>TRƯỜNG ĐẠI HỌC THỦ DẦU MỘT</w:t>
            </w:r>
          </w:p>
          <w:p w14:paraId="6DBAA075" w14:textId="77777777" w:rsidR="00C4345C" w:rsidRPr="00270996" w:rsidRDefault="00C4345C" w:rsidP="008B06AB">
            <w:pPr>
              <w:jc w:val="center"/>
              <w:rPr>
                <w:b/>
              </w:rPr>
            </w:pPr>
            <w:r w:rsidRPr="00270996">
              <w:rPr>
                <w:b/>
              </w:rPr>
              <w:t>VIỆN CÔNG NGHỆ SỐ</w:t>
            </w:r>
          </w:p>
        </w:tc>
      </w:tr>
    </w:tbl>
    <w:p w14:paraId="4C5C21FB" w14:textId="77777777" w:rsidR="00C4345C" w:rsidRPr="00270996" w:rsidRDefault="00C4345C" w:rsidP="00DC6456">
      <w:pPr>
        <w:spacing w:before="60" w:after="80"/>
        <w:jc w:val="center"/>
        <w:rPr>
          <w:b/>
          <w:sz w:val="20"/>
          <w:szCs w:val="18"/>
        </w:rPr>
      </w:pPr>
    </w:p>
    <w:p w14:paraId="059080D7" w14:textId="77777777" w:rsidR="00C4345C" w:rsidRPr="00270996" w:rsidRDefault="00C4345C" w:rsidP="00DC6456">
      <w:pPr>
        <w:spacing w:before="60" w:after="80"/>
        <w:jc w:val="center"/>
      </w:pPr>
      <w:r w:rsidRPr="00270996">
        <w:rPr>
          <w:b/>
          <w:sz w:val="30"/>
        </w:rPr>
        <w:t>PHIẾU ĐÁNH GIÁ ĐỒ ÁN/TIỂU LUẬN HỌC PHẦN</w:t>
      </w:r>
    </w:p>
    <w:p w14:paraId="13AB65BD" w14:textId="77777777" w:rsidR="00C4345C" w:rsidRPr="00270996" w:rsidRDefault="00C4345C" w:rsidP="002E3BC8">
      <w:pPr>
        <w:ind w:left="6" w:hanging="6"/>
        <w:rPr>
          <w:b/>
        </w:rPr>
      </w:pPr>
      <w:r w:rsidRPr="00270996">
        <w:rPr>
          <w:b/>
        </w:rPr>
        <w:t>I. THÔNG TIN CHUNG</w:t>
      </w:r>
    </w:p>
    <w:tbl>
      <w:tblPr>
        <w:tblW w:w="91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3114"/>
        <w:gridCol w:w="1985"/>
        <w:gridCol w:w="1926"/>
      </w:tblGrid>
      <w:tr w:rsidR="00C4345C" w:rsidRPr="00270996" w14:paraId="5B2D973E" w14:textId="77777777" w:rsidTr="00FC7B02">
        <w:trPr>
          <w:cantSplit/>
          <w:trHeight w:val="131"/>
          <w:jc w:val="center"/>
        </w:trPr>
        <w:tc>
          <w:tcPr>
            <w:tcW w:w="2126" w:type="dxa"/>
            <w:shd w:val="clear" w:color="auto" w:fill="FFFFFF" w:themeFill="background1"/>
            <w:tcMar>
              <w:top w:w="60" w:type="dxa"/>
              <w:left w:w="65" w:type="dxa"/>
              <w:bottom w:w="60" w:type="dxa"/>
              <w:right w:w="65" w:type="dxa"/>
            </w:tcMar>
            <w:vAlign w:val="center"/>
          </w:tcPr>
          <w:p w14:paraId="316ACEE4" w14:textId="77777777" w:rsidR="00C4345C" w:rsidRPr="00270996" w:rsidRDefault="00C4345C" w:rsidP="00A423C7">
            <w:pPr>
              <w:spacing w:line="240" w:lineRule="auto"/>
              <w:rPr>
                <w:b/>
                <w:sz w:val="24"/>
                <w:szCs w:val="24"/>
              </w:rPr>
            </w:pPr>
            <w:r w:rsidRPr="00270996">
              <w:rPr>
                <w:b/>
                <w:sz w:val="24"/>
                <w:szCs w:val="24"/>
              </w:rPr>
              <w:t>Chương trình đào tạo</w:t>
            </w:r>
          </w:p>
        </w:tc>
        <w:tc>
          <w:tcPr>
            <w:tcW w:w="3114" w:type="dxa"/>
            <w:shd w:val="clear" w:color="auto" w:fill="FFFFFF" w:themeFill="background1"/>
            <w:tcMar>
              <w:top w:w="60" w:type="dxa"/>
              <w:left w:w="65" w:type="dxa"/>
              <w:bottom w:w="60" w:type="dxa"/>
              <w:right w:w="65" w:type="dxa"/>
            </w:tcMar>
            <w:vAlign w:val="center"/>
          </w:tcPr>
          <w:p w14:paraId="698FC263" w14:textId="77777777" w:rsidR="00C4345C" w:rsidRPr="00270996" w:rsidRDefault="00C4345C" w:rsidP="00A423C7">
            <w:pPr>
              <w:spacing w:line="240" w:lineRule="auto"/>
              <w:rPr>
                <w:sz w:val="24"/>
                <w:szCs w:val="24"/>
              </w:rPr>
            </w:pPr>
            <w:r w:rsidRPr="00270996">
              <w:rPr>
                <w:b/>
                <w:bCs/>
                <w:sz w:val="24"/>
                <w:szCs w:val="24"/>
              </w:rPr>
              <w:t>CÔNG NGHỆ THÔNG TIN</w:t>
            </w:r>
          </w:p>
        </w:tc>
        <w:tc>
          <w:tcPr>
            <w:tcW w:w="1985" w:type="dxa"/>
            <w:shd w:val="clear" w:color="auto" w:fill="FFFFFF" w:themeFill="background1"/>
            <w:tcMar>
              <w:top w:w="60" w:type="dxa"/>
              <w:left w:w="65" w:type="dxa"/>
              <w:bottom w:w="60" w:type="dxa"/>
              <w:right w:w="65" w:type="dxa"/>
            </w:tcMar>
            <w:vAlign w:val="center"/>
          </w:tcPr>
          <w:p w14:paraId="4B214DB2" w14:textId="77777777" w:rsidR="00C4345C" w:rsidRPr="00270996" w:rsidRDefault="00C4345C" w:rsidP="00A423C7">
            <w:pPr>
              <w:spacing w:line="240" w:lineRule="auto"/>
              <w:rPr>
                <w:b/>
                <w:sz w:val="24"/>
                <w:szCs w:val="24"/>
              </w:rPr>
            </w:pPr>
            <w:r w:rsidRPr="00270996">
              <w:rPr>
                <w:b/>
                <w:sz w:val="24"/>
                <w:szCs w:val="24"/>
              </w:rPr>
              <w:t>Khóa</w:t>
            </w:r>
          </w:p>
        </w:tc>
        <w:tc>
          <w:tcPr>
            <w:tcW w:w="1926" w:type="dxa"/>
            <w:shd w:val="clear" w:color="auto" w:fill="FFFFFF" w:themeFill="background1"/>
            <w:tcMar>
              <w:top w:w="60" w:type="dxa"/>
              <w:left w:w="65" w:type="dxa"/>
              <w:bottom w:w="60" w:type="dxa"/>
              <w:right w:w="65" w:type="dxa"/>
            </w:tcMar>
            <w:vAlign w:val="center"/>
          </w:tcPr>
          <w:p w14:paraId="57AE778F" w14:textId="77777777" w:rsidR="00C4345C" w:rsidRPr="00270996" w:rsidRDefault="00C4345C" w:rsidP="00A423C7">
            <w:pPr>
              <w:spacing w:line="240" w:lineRule="auto"/>
              <w:rPr>
                <w:sz w:val="24"/>
                <w:szCs w:val="24"/>
              </w:rPr>
            </w:pPr>
            <w:r w:rsidRPr="00270996">
              <w:rPr>
                <w:sz w:val="24"/>
                <w:szCs w:val="24"/>
              </w:rPr>
              <w:t>2024 - 2028</w:t>
            </w:r>
          </w:p>
        </w:tc>
      </w:tr>
      <w:tr w:rsidR="00C4345C" w:rsidRPr="00270996" w14:paraId="73708F66"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7F100DBF" w14:textId="77777777" w:rsidR="00C4345C" w:rsidRPr="00270996" w:rsidRDefault="00C4345C" w:rsidP="00A423C7">
            <w:pPr>
              <w:spacing w:line="240" w:lineRule="auto"/>
              <w:rPr>
                <w:sz w:val="24"/>
                <w:szCs w:val="24"/>
              </w:rPr>
            </w:pPr>
            <w:r w:rsidRPr="00270996">
              <w:rPr>
                <w:b/>
                <w:sz w:val="24"/>
                <w:szCs w:val="24"/>
              </w:rPr>
              <w:t>Tên học phần</w:t>
            </w:r>
          </w:p>
        </w:tc>
        <w:tc>
          <w:tcPr>
            <w:tcW w:w="3114" w:type="dxa"/>
            <w:shd w:val="clear" w:color="auto" w:fill="FFFFFF" w:themeFill="background1"/>
            <w:tcMar>
              <w:top w:w="60" w:type="dxa"/>
              <w:left w:w="65" w:type="dxa"/>
              <w:bottom w:w="60" w:type="dxa"/>
              <w:right w:w="65" w:type="dxa"/>
            </w:tcMar>
            <w:vAlign w:val="center"/>
          </w:tcPr>
          <w:p w14:paraId="25EC4BA1" w14:textId="77777777" w:rsidR="00C4345C" w:rsidRPr="00270996" w:rsidRDefault="00C4345C" w:rsidP="00A423C7">
            <w:pPr>
              <w:spacing w:line="240" w:lineRule="auto"/>
              <w:rPr>
                <w:sz w:val="24"/>
                <w:szCs w:val="24"/>
              </w:rPr>
            </w:pPr>
            <w:r w:rsidRPr="00270996">
              <w:rPr>
                <w:sz w:val="24"/>
                <w:szCs w:val="24"/>
              </w:rPr>
              <w:t xml:space="preserve">Đồ án cơ sở ngành </w:t>
            </w:r>
          </w:p>
        </w:tc>
        <w:tc>
          <w:tcPr>
            <w:tcW w:w="1985" w:type="dxa"/>
            <w:shd w:val="clear" w:color="auto" w:fill="FFFFFF" w:themeFill="background1"/>
            <w:tcMar>
              <w:top w:w="60" w:type="dxa"/>
              <w:left w:w="65" w:type="dxa"/>
              <w:bottom w:w="60" w:type="dxa"/>
              <w:right w:w="65" w:type="dxa"/>
            </w:tcMar>
            <w:vAlign w:val="center"/>
          </w:tcPr>
          <w:p w14:paraId="751E210C" w14:textId="77777777" w:rsidR="00C4345C" w:rsidRPr="00270996" w:rsidRDefault="00C4345C" w:rsidP="00A423C7">
            <w:pPr>
              <w:spacing w:line="240" w:lineRule="auto"/>
              <w:rPr>
                <w:sz w:val="24"/>
                <w:szCs w:val="24"/>
              </w:rPr>
            </w:pPr>
            <w:r w:rsidRPr="00270996">
              <w:rPr>
                <w:b/>
                <w:sz w:val="24"/>
                <w:szCs w:val="24"/>
              </w:rPr>
              <w:t>Mã học phần</w:t>
            </w:r>
          </w:p>
        </w:tc>
        <w:tc>
          <w:tcPr>
            <w:tcW w:w="1926" w:type="dxa"/>
            <w:shd w:val="clear" w:color="auto" w:fill="FFFFFF" w:themeFill="background1"/>
            <w:tcMar>
              <w:top w:w="60" w:type="dxa"/>
              <w:left w:w="65" w:type="dxa"/>
              <w:bottom w:w="60" w:type="dxa"/>
              <w:right w:w="65" w:type="dxa"/>
            </w:tcMar>
            <w:vAlign w:val="center"/>
          </w:tcPr>
          <w:p w14:paraId="1FE6C717" w14:textId="77777777" w:rsidR="00C4345C" w:rsidRPr="00270996" w:rsidRDefault="00C4345C" w:rsidP="00A423C7">
            <w:pPr>
              <w:spacing w:line="240" w:lineRule="auto"/>
              <w:rPr>
                <w:sz w:val="24"/>
                <w:szCs w:val="24"/>
              </w:rPr>
            </w:pPr>
            <w:r w:rsidRPr="00270996">
              <w:rPr>
                <w:sz w:val="24"/>
                <w:szCs w:val="24"/>
              </w:rPr>
              <w:t>CNTT044</w:t>
            </w:r>
          </w:p>
        </w:tc>
      </w:tr>
      <w:tr w:rsidR="00C4345C" w:rsidRPr="00270996" w14:paraId="7EAA186D"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403A3849" w14:textId="77777777" w:rsidR="00C4345C" w:rsidRPr="00270996" w:rsidRDefault="00C4345C" w:rsidP="00A423C7">
            <w:pPr>
              <w:spacing w:line="240" w:lineRule="auto"/>
              <w:rPr>
                <w:sz w:val="24"/>
                <w:szCs w:val="24"/>
              </w:rPr>
            </w:pPr>
            <w:r w:rsidRPr="00270996">
              <w:rPr>
                <w:b/>
                <w:sz w:val="24"/>
                <w:szCs w:val="24"/>
              </w:rPr>
              <w:t>Số tín chỉ</w:t>
            </w:r>
          </w:p>
        </w:tc>
        <w:tc>
          <w:tcPr>
            <w:tcW w:w="3114" w:type="dxa"/>
            <w:shd w:val="clear" w:color="auto" w:fill="FFFFFF" w:themeFill="background1"/>
            <w:tcMar>
              <w:top w:w="60" w:type="dxa"/>
              <w:left w:w="65" w:type="dxa"/>
              <w:bottom w:w="60" w:type="dxa"/>
              <w:right w:w="65" w:type="dxa"/>
            </w:tcMar>
            <w:vAlign w:val="center"/>
          </w:tcPr>
          <w:p w14:paraId="148E28A8" w14:textId="77777777" w:rsidR="00C4345C" w:rsidRPr="00270996" w:rsidRDefault="00C4345C" w:rsidP="00A423C7">
            <w:pPr>
              <w:spacing w:line="240" w:lineRule="auto"/>
              <w:rPr>
                <w:sz w:val="24"/>
                <w:szCs w:val="24"/>
              </w:rPr>
            </w:pPr>
            <w:r w:rsidRPr="00270996">
              <w:rPr>
                <w:sz w:val="24"/>
                <w:szCs w:val="24"/>
              </w:rPr>
              <w:t>2</w:t>
            </w:r>
          </w:p>
        </w:tc>
        <w:tc>
          <w:tcPr>
            <w:tcW w:w="1985" w:type="dxa"/>
            <w:shd w:val="clear" w:color="auto" w:fill="FFFFFF" w:themeFill="background1"/>
            <w:tcMar>
              <w:top w:w="60" w:type="dxa"/>
              <w:left w:w="65" w:type="dxa"/>
              <w:bottom w:w="60" w:type="dxa"/>
              <w:right w:w="65" w:type="dxa"/>
            </w:tcMar>
            <w:vAlign w:val="center"/>
          </w:tcPr>
          <w:p w14:paraId="2CBA6A3B" w14:textId="77777777" w:rsidR="00C4345C" w:rsidRPr="00270996" w:rsidRDefault="00C4345C" w:rsidP="00A423C7">
            <w:pPr>
              <w:spacing w:line="240" w:lineRule="auto"/>
              <w:rPr>
                <w:sz w:val="24"/>
                <w:szCs w:val="24"/>
              </w:rPr>
            </w:pPr>
            <w:r w:rsidRPr="00270996">
              <w:rPr>
                <w:b/>
                <w:sz w:val="24"/>
                <w:szCs w:val="24"/>
              </w:rPr>
              <w:t>Lớp học phần</w:t>
            </w:r>
          </w:p>
        </w:tc>
        <w:tc>
          <w:tcPr>
            <w:tcW w:w="1926" w:type="dxa"/>
            <w:shd w:val="clear" w:color="auto" w:fill="FFFFFF" w:themeFill="background1"/>
            <w:tcMar>
              <w:top w:w="60" w:type="dxa"/>
              <w:left w:w="65" w:type="dxa"/>
              <w:bottom w:w="60" w:type="dxa"/>
              <w:right w:w="65" w:type="dxa"/>
            </w:tcMar>
            <w:vAlign w:val="center"/>
          </w:tcPr>
          <w:p w14:paraId="068A31EE" w14:textId="77777777" w:rsidR="00C4345C" w:rsidRPr="00270996" w:rsidRDefault="00C4345C" w:rsidP="00A423C7">
            <w:pPr>
              <w:spacing w:line="240" w:lineRule="auto"/>
              <w:rPr>
                <w:sz w:val="24"/>
                <w:szCs w:val="24"/>
              </w:rPr>
            </w:pPr>
            <w:r w:rsidRPr="00270996">
              <w:rPr>
                <w:sz w:val="24"/>
                <w:szCs w:val="24"/>
              </w:rPr>
              <w:t>VCNS.CQ.T105</w:t>
            </w:r>
          </w:p>
        </w:tc>
      </w:tr>
      <w:tr w:rsidR="00C4345C" w:rsidRPr="00270996" w14:paraId="602FB781"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5E780ACD" w14:textId="77777777" w:rsidR="00C4345C" w:rsidRPr="00270996" w:rsidRDefault="00C4345C" w:rsidP="00A423C7">
            <w:pPr>
              <w:spacing w:line="240" w:lineRule="auto"/>
              <w:rPr>
                <w:sz w:val="24"/>
                <w:szCs w:val="24"/>
              </w:rPr>
            </w:pPr>
            <w:r w:rsidRPr="00270996">
              <w:rPr>
                <w:b/>
                <w:sz w:val="24"/>
                <w:szCs w:val="24"/>
              </w:rPr>
              <w:t>Học kỳ</w:t>
            </w:r>
          </w:p>
        </w:tc>
        <w:tc>
          <w:tcPr>
            <w:tcW w:w="3114" w:type="dxa"/>
            <w:shd w:val="clear" w:color="auto" w:fill="FFFFFF" w:themeFill="background1"/>
            <w:tcMar>
              <w:top w:w="60" w:type="dxa"/>
              <w:left w:w="65" w:type="dxa"/>
              <w:bottom w:w="60" w:type="dxa"/>
              <w:right w:w="65" w:type="dxa"/>
            </w:tcMar>
            <w:vAlign w:val="center"/>
          </w:tcPr>
          <w:p w14:paraId="3E434865" w14:textId="77777777" w:rsidR="00C4345C" w:rsidRPr="00270996" w:rsidRDefault="00C4345C" w:rsidP="00A423C7">
            <w:pPr>
              <w:spacing w:line="240" w:lineRule="auto"/>
              <w:rPr>
                <w:sz w:val="24"/>
                <w:szCs w:val="24"/>
              </w:rPr>
            </w:pPr>
            <w:r w:rsidRPr="00270996">
              <w:rPr>
                <w:sz w:val="24"/>
                <w:szCs w:val="24"/>
              </w:rPr>
              <w:t>I</w:t>
            </w:r>
          </w:p>
        </w:tc>
        <w:tc>
          <w:tcPr>
            <w:tcW w:w="1985" w:type="dxa"/>
            <w:shd w:val="clear" w:color="auto" w:fill="FFFFFF" w:themeFill="background1"/>
            <w:tcMar>
              <w:top w:w="60" w:type="dxa"/>
              <w:left w:w="65" w:type="dxa"/>
              <w:bottom w:w="60" w:type="dxa"/>
              <w:right w:w="65" w:type="dxa"/>
            </w:tcMar>
            <w:vAlign w:val="center"/>
          </w:tcPr>
          <w:p w14:paraId="363D1013" w14:textId="77777777" w:rsidR="00C4345C" w:rsidRPr="00270996" w:rsidRDefault="00C4345C" w:rsidP="00A423C7">
            <w:pPr>
              <w:spacing w:line="240" w:lineRule="auto"/>
              <w:rPr>
                <w:sz w:val="24"/>
                <w:szCs w:val="24"/>
              </w:rPr>
            </w:pPr>
            <w:r w:rsidRPr="00270996">
              <w:rPr>
                <w:b/>
                <w:sz w:val="24"/>
                <w:szCs w:val="24"/>
              </w:rPr>
              <w:t>Năm học</w:t>
            </w:r>
          </w:p>
        </w:tc>
        <w:tc>
          <w:tcPr>
            <w:tcW w:w="1926" w:type="dxa"/>
            <w:shd w:val="clear" w:color="auto" w:fill="FFFFFF" w:themeFill="background1"/>
            <w:tcMar>
              <w:top w:w="60" w:type="dxa"/>
              <w:left w:w="65" w:type="dxa"/>
              <w:bottom w:w="60" w:type="dxa"/>
              <w:right w:w="65" w:type="dxa"/>
            </w:tcMar>
            <w:vAlign w:val="center"/>
          </w:tcPr>
          <w:p w14:paraId="5F9E8A62" w14:textId="77777777" w:rsidR="00C4345C" w:rsidRPr="00270996" w:rsidRDefault="00C4345C" w:rsidP="00A423C7">
            <w:pPr>
              <w:spacing w:line="240" w:lineRule="auto"/>
              <w:rPr>
                <w:sz w:val="24"/>
                <w:szCs w:val="24"/>
              </w:rPr>
            </w:pPr>
            <w:r w:rsidRPr="00270996">
              <w:rPr>
                <w:sz w:val="24"/>
                <w:szCs w:val="24"/>
              </w:rPr>
              <w:t>2026 - 2027</w:t>
            </w:r>
          </w:p>
        </w:tc>
      </w:tr>
      <w:tr w:rsidR="00C4345C" w:rsidRPr="00270996" w14:paraId="2B82BC8E"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219FAAE7" w14:textId="77777777" w:rsidR="00C4345C" w:rsidRPr="00270996" w:rsidRDefault="00C4345C" w:rsidP="00A423C7">
            <w:pPr>
              <w:spacing w:line="240" w:lineRule="auto"/>
              <w:rPr>
                <w:sz w:val="24"/>
                <w:szCs w:val="24"/>
              </w:rPr>
            </w:pPr>
            <w:r w:rsidRPr="00270996">
              <w:rPr>
                <w:b/>
                <w:sz w:val="24"/>
                <w:szCs w:val="24"/>
              </w:rPr>
              <w:t>Hình thức đánh giá</w:t>
            </w:r>
          </w:p>
        </w:tc>
        <w:tc>
          <w:tcPr>
            <w:tcW w:w="3114" w:type="dxa"/>
            <w:shd w:val="clear" w:color="auto" w:fill="FFFFFF" w:themeFill="background1"/>
            <w:tcMar>
              <w:top w:w="60" w:type="dxa"/>
              <w:left w:w="65" w:type="dxa"/>
              <w:bottom w:w="60" w:type="dxa"/>
              <w:right w:w="65" w:type="dxa"/>
            </w:tcMar>
            <w:vAlign w:val="center"/>
          </w:tcPr>
          <w:p w14:paraId="056C2DFF" w14:textId="77777777" w:rsidR="00C4345C" w:rsidRPr="00270996" w:rsidRDefault="00C4345C" w:rsidP="00A423C7">
            <w:pPr>
              <w:spacing w:line="240" w:lineRule="auto"/>
              <w:rPr>
                <w:sz w:val="24"/>
                <w:szCs w:val="24"/>
              </w:rPr>
            </w:pPr>
            <w:r w:rsidRPr="00270996">
              <w:rPr>
                <w:rFonts w:ascii="Segoe UI Symbol" w:hAnsi="Segoe UI Symbol" w:cs="Segoe UI Symbol"/>
                <w:sz w:val="24"/>
                <w:szCs w:val="24"/>
              </w:rPr>
              <w:t>☒</w:t>
            </w:r>
            <w:r w:rsidRPr="00270996">
              <w:rPr>
                <w:sz w:val="24"/>
                <w:szCs w:val="24"/>
              </w:rPr>
              <w:t xml:space="preserve">  Đồ án    </w:t>
            </w:r>
            <w:r w:rsidRPr="00270996">
              <w:rPr>
                <w:rFonts w:ascii="Segoe UI Symbol" w:hAnsi="Segoe UI Symbol" w:cs="Segoe UI Symbol"/>
                <w:sz w:val="24"/>
                <w:szCs w:val="24"/>
              </w:rPr>
              <w:t>☐</w:t>
            </w:r>
            <w:r w:rsidRPr="00270996">
              <w:rPr>
                <w:sz w:val="24"/>
                <w:szCs w:val="24"/>
              </w:rPr>
              <w:t xml:space="preserve">  Tiểu luận</w:t>
            </w:r>
          </w:p>
        </w:tc>
        <w:tc>
          <w:tcPr>
            <w:tcW w:w="1985" w:type="dxa"/>
            <w:shd w:val="clear" w:color="auto" w:fill="FFFFFF" w:themeFill="background1"/>
            <w:tcMar>
              <w:top w:w="60" w:type="dxa"/>
              <w:left w:w="65" w:type="dxa"/>
              <w:bottom w:w="60" w:type="dxa"/>
              <w:right w:w="65" w:type="dxa"/>
            </w:tcMar>
            <w:vAlign w:val="center"/>
          </w:tcPr>
          <w:p w14:paraId="222D4D74" w14:textId="77777777" w:rsidR="00C4345C" w:rsidRPr="00270996" w:rsidRDefault="00C4345C" w:rsidP="00A423C7">
            <w:pPr>
              <w:spacing w:line="240" w:lineRule="auto"/>
              <w:rPr>
                <w:sz w:val="24"/>
                <w:szCs w:val="24"/>
              </w:rPr>
            </w:pPr>
            <w:r w:rsidRPr="00270996">
              <w:rPr>
                <w:b/>
                <w:sz w:val="24"/>
                <w:szCs w:val="24"/>
              </w:rPr>
              <w:t>Nhóm học phần</w:t>
            </w:r>
          </w:p>
        </w:tc>
        <w:tc>
          <w:tcPr>
            <w:tcW w:w="1926" w:type="dxa"/>
            <w:shd w:val="clear" w:color="auto" w:fill="FFFFFF" w:themeFill="background1"/>
            <w:tcMar>
              <w:top w:w="60" w:type="dxa"/>
              <w:left w:w="65" w:type="dxa"/>
              <w:bottom w:w="60" w:type="dxa"/>
              <w:right w:w="65" w:type="dxa"/>
            </w:tcMar>
            <w:vAlign w:val="center"/>
          </w:tcPr>
          <w:p w14:paraId="3F012F5C" w14:textId="77777777" w:rsidR="00C4345C" w:rsidRPr="00270996" w:rsidRDefault="00C4345C" w:rsidP="00A423C7">
            <w:pPr>
              <w:spacing w:line="240" w:lineRule="auto"/>
              <w:rPr>
                <w:sz w:val="24"/>
                <w:szCs w:val="24"/>
              </w:rPr>
            </w:pPr>
            <w:r w:rsidRPr="00270996">
              <w:rPr>
                <w:sz w:val="24"/>
                <w:szCs w:val="24"/>
              </w:rPr>
              <w:t>Cơ sở ngành</w:t>
            </w:r>
          </w:p>
        </w:tc>
      </w:tr>
      <w:tr w:rsidR="00C4345C" w:rsidRPr="00270996" w14:paraId="406273F1" w14:textId="77777777" w:rsidTr="00A423C7">
        <w:trPr>
          <w:cantSplit/>
          <w:trHeight w:val="20"/>
          <w:jc w:val="center"/>
        </w:trPr>
        <w:tc>
          <w:tcPr>
            <w:tcW w:w="2126" w:type="dxa"/>
            <w:shd w:val="clear" w:color="auto" w:fill="FFFFFF" w:themeFill="background1"/>
            <w:tcMar>
              <w:top w:w="60" w:type="dxa"/>
              <w:left w:w="65" w:type="dxa"/>
              <w:bottom w:w="60" w:type="dxa"/>
              <w:right w:w="65" w:type="dxa"/>
            </w:tcMar>
            <w:vAlign w:val="center"/>
          </w:tcPr>
          <w:p w14:paraId="51886F26" w14:textId="77777777" w:rsidR="00C4345C" w:rsidRPr="00270996" w:rsidRDefault="00C4345C" w:rsidP="00A423C7">
            <w:pPr>
              <w:spacing w:line="240" w:lineRule="auto"/>
              <w:rPr>
                <w:sz w:val="24"/>
                <w:szCs w:val="24"/>
              </w:rPr>
            </w:pPr>
            <w:r w:rsidRPr="00270996">
              <w:rPr>
                <w:b/>
                <w:sz w:val="24"/>
                <w:szCs w:val="24"/>
              </w:rPr>
              <w:t>Tên đề tài/chủ đề</w:t>
            </w:r>
          </w:p>
        </w:tc>
        <w:tc>
          <w:tcPr>
            <w:tcW w:w="7025" w:type="dxa"/>
            <w:gridSpan w:val="3"/>
            <w:shd w:val="clear" w:color="auto" w:fill="FFFFFF" w:themeFill="background1"/>
            <w:tcMar>
              <w:top w:w="60" w:type="dxa"/>
              <w:left w:w="65" w:type="dxa"/>
              <w:bottom w:w="60" w:type="dxa"/>
              <w:right w:w="65" w:type="dxa"/>
            </w:tcMar>
            <w:vAlign w:val="center"/>
          </w:tcPr>
          <w:p w14:paraId="7A1CDD4B" w14:textId="77777777" w:rsidR="00C4345C" w:rsidRPr="00270996" w:rsidRDefault="00C4345C">
            <w:r w:rsidRPr="00270996">
              <w:rPr>
                <w:b/>
                <w:sz w:val="22"/>
              </w:rPr>
              <w:t>XÂY DỰNG WEBSITE TRUYỀN THÔNG CÔNG ĐOÀN TDMU TÍCH HỢP AI HỖ TRỢ TẠO VÀ ĐĂNG TẢI NỘI DUNG</w:t>
            </w:r>
          </w:p>
        </w:tc>
      </w:tr>
    </w:tbl>
    <w:p w14:paraId="1C06BB65" w14:textId="77777777" w:rsidR="00C4345C" w:rsidRPr="00270996" w:rsidRDefault="00C4345C" w:rsidP="002E3BC8">
      <w:pPr>
        <w:tabs>
          <w:tab w:val="right" w:pos="9071"/>
        </w:tabs>
        <w:ind w:left="1" w:hanging="3"/>
        <w:rPr>
          <w:i/>
          <w:iCs/>
          <w:sz w:val="24"/>
          <w:szCs w:val="24"/>
        </w:rPr>
      </w:pPr>
      <w:r w:rsidRPr="00270996">
        <w:rPr>
          <w:i/>
          <w:iCs/>
          <w:sz w:val="24"/>
          <w:szCs w:val="24"/>
        </w:rPr>
        <w:t>Lưu ý: Chương trình đào tạo là chương trình quản lý học phần đó của lớp.</w:t>
      </w:r>
    </w:p>
    <w:p w14:paraId="494FD92C" w14:textId="77777777" w:rsidR="00C4345C" w:rsidRPr="00270996" w:rsidRDefault="00C4345C" w:rsidP="002E3BC8">
      <w:pPr>
        <w:ind w:left="6" w:hanging="6"/>
        <w:rPr>
          <w:b/>
        </w:rPr>
      </w:pPr>
      <w:r w:rsidRPr="00270996">
        <w:rPr>
          <w:b/>
        </w:rPr>
        <w:t>II. KẾT QUẢ ĐÁNH GIÁ</w:t>
      </w:r>
    </w:p>
    <w:p w14:paraId="174B51C4" w14:textId="77777777" w:rsidR="00C4345C" w:rsidRPr="00270996" w:rsidRDefault="00C4345C" w:rsidP="002E3BC8">
      <w:pPr>
        <w:rPr>
          <w:b/>
        </w:rPr>
      </w:pPr>
      <w:r w:rsidRPr="00270996">
        <w:rPr>
          <w:b/>
        </w:rPr>
        <w:t>Danh sách sinh viên thực hiện (tối đa 03 sinh viên đối với bài làm nhóm):</w:t>
      </w:r>
    </w:p>
    <w:tbl>
      <w:tblPr>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114"/>
        <w:gridCol w:w="1147"/>
        <w:gridCol w:w="1134"/>
        <w:gridCol w:w="1169"/>
        <w:gridCol w:w="885"/>
        <w:gridCol w:w="930"/>
      </w:tblGrid>
      <w:tr w:rsidR="00C4345C" w:rsidRPr="00270996" w14:paraId="297A659C" w14:textId="77777777" w:rsidTr="008B06AB">
        <w:trPr>
          <w:tblHeader/>
        </w:trPr>
        <w:tc>
          <w:tcPr>
            <w:tcW w:w="1696" w:type="dxa"/>
            <w:shd w:val="clear" w:color="auto" w:fill="FFFFFF"/>
            <w:vAlign w:val="center"/>
          </w:tcPr>
          <w:p w14:paraId="3F8C8B71"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MSSV</w:t>
            </w:r>
          </w:p>
        </w:tc>
        <w:tc>
          <w:tcPr>
            <w:tcW w:w="2114" w:type="dxa"/>
            <w:shd w:val="clear" w:color="auto" w:fill="FFFFFF"/>
            <w:vAlign w:val="center"/>
          </w:tcPr>
          <w:p w14:paraId="0DCE5395"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Họ và tên</w:t>
            </w:r>
          </w:p>
        </w:tc>
        <w:tc>
          <w:tcPr>
            <w:tcW w:w="1147" w:type="dxa"/>
            <w:shd w:val="clear" w:color="auto" w:fill="FFFFFF"/>
            <w:vAlign w:val="center"/>
          </w:tcPr>
          <w:p w14:paraId="3F693353"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Lớp</w:t>
            </w:r>
          </w:p>
        </w:tc>
        <w:tc>
          <w:tcPr>
            <w:tcW w:w="1134" w:type="dxa"/>
            <w:shd w:val="clear" w:color="auto" w:fill="FFFFFF"/>
            <w:vAlign w:val="center"/>
          </w:tcPr>
          <w:p w14:paraId="41E2D9D5"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Ngành</w:t>
            </w:r>
          </w:p>
        </w:tc>
        <w:tc>
          <w:tcPr>
            <w:tcW w:w="1169" w:type="dxa"/>
            <w:shd w:val="clear" w:color="auto" w:fill="FFFFFF"/>
            <w:vAlign w:val="center"/>
          </w:tcPr>
          <w:p w14:paraId="36CBA2B0"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Phần 1: Mức độ hoàn thành cá nhân (%)</w:t>
            </w:r>
          </w:p>
        </w:tc>
        <w:tc>
          <w:tcPr>
            <w:tcW w:w="885" w:type="dxa"/>
            <w:shd w:val="clear" w:color="auto" w:fill="FFFFFF"/>
            <w:vAlign w:val="center"/>
          </w:tcPr>
          <w:p w14:paraId="3D2CF967"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Phần 2: Điểm bài làm/sản phẩm</w:t>
            </w:r>
          </w:p>
        </w:tc>
        <w:tc>
          <w:tcPr>
            <w:tcW w:w="930" w:type="dxa"/>
            <w:shd w:val="clear" w:color="auto" w:fill="FFFFFF"/>
            <w:vAlign w:val="center"/>
          </w:tcPr>
          <w:p w14:paraId="0168B87E" w14:textId="77777777" w:rsidR="00C4345C" w:rsidRPr="00270996" w:rsidRDefault="00C4345C">
            <w:pPr>
              <w:jc w:val="center"/>
              <w:rPr>
                <w:rFonts w:eastAsia="Times New Roman" w:cs="Times New Roman"/>
                <w:b/>
                <w:sz w:val="20"/>
                <w:szCs w:val="20"/>
              </w:rPr>
            </w:pPr>
            <w:r w:rsidRPr="00270996">
              <w:rPr>
                <w:rFonts w:eastAsia="Times New Roman"/>
                <w:b/>
                <w:sz w:val="20"/>
                <w:szCs w:val="20"/>
              </w:rPr>
              <w:t>Điểm cá nhân</w:t>
            </w:r>
            <w:r w:rsidRPr="00270996">
              <w:rPr>
                <w:rFonts w:eastAsia="Times New Roman" w:cs="Times New Roman"/>
                <w:b/>
                <w:sz w:val="20"/>
                <w:szCs w:val="20"/>
              </w:rPr>
              <w:t xml:space="preserve"> = Phần 1 * Phần 2</w:t>
            </w:r>
          </w:p>
        </w:tc>
      </w:tr>
      <w:tr w:rsidR="00C4345C" w:rsidRPr="00270996" w14:paraId="4B0ABBC1" w14:textId="77777777" w:rsidTr="008B06AB">
        <w:tc>
          <w:tcPr>
            <w:tcW w:w="1696" w:type="dxa"/>
            <w:shd w:val="clear" w:color="auto" w:fill="FFFFFF"/>
            <w:vAlign w:val="center"/>
          </w:tcPr>
          <w:p w14:paraId="5798CF1D"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(1)</w:t>
            </w:r>
          </w:p>
        </w:tc>
        <w:tc>
          <w:tcPr>
            <w:tcW w:w="2114" w:type="dxa"/>
            <w:shd w:val="clear" w:color="auto" w:fill="FFFFFF"/>
            <w:vAlign w:val="center"/>
          </w:tcPr>
          <w:p w14:paraId="1C4E6EC8"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(2)</w:t>
            </w:r>
          </w:p>
        </w:tc>
        <w:tc>
          <w:tcPr>
            <w:tcW w:w="1147" w:type="dxa"/>
            <w:shd w:val="clear" w:color="auto" w:fill="FFFFFF"/>
            <w:vAlign w:val="center"/>
          </w:tcPr>
          <w:p w14:paraId="07FCA55C"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(3)</w:t>
            </w:r>
          </w:p>
        </w:tc>
        <w:tc>
          <w:tcPr>
            <w:tcW w:w="1134" w:type="dxa"/>
            <w:shd w:val="clear" w:color="auto" w:fill="FFFFFF"/>
            <w:vAlign w:val="center"/>
          </w:tcPr>
          <w:p w14:paraId="02605E77"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(4)</w:t>
            </w:r>
          </w:p>
        </w:tc>
        <w:tc>
          <w:tcPr>
            <w:tcW w:w="1169" w:type="dxa"/>
            <w:shd w:val="clear" w:color="auto" w:fill="FFFFFF"/>
          </w:tcPr>
          <w:p w14:paraId="4614BCDE"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(5)</w:t>
            </w:r>
          </w:p>
        </w:tc>
        <w:tc>
          <w:tcPr>
            <w:tcW w:w="885" w:type="dxa"/>
            <w:shd w:val="clear" w:color="auto" w:fill="FFFFFF"/>
          </w:tcPr>
          <w:p w14:paraId="249E6EFD"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(6)</w:t>
            </w:r>
          </w:p>
        </w:tc>
        <w:tc>
          <w:tcPr>
            <w:tcW w:w="930" w:type="dxa"/>
            <w:shd w:val="clear" w:color="auto" w:fill="FFFFFF"/>
          </w:tcPr>
          <w:p w14:paraId="6D149E53"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(7)</w:t>
            </w:r>
          </w:p>
        </w:tc>
      </w:tr>
      <w:tr w:rsidR="00C4345C" w:rsidRPr="00270996" w14:paraId="1755373E" w14:textId="77777777" w:rsidTr="008B06AB">
        <w:trPr>
          <w:trHeight w:val="423"/>
        </w:trPr>
        <w:tc>
          <w:tcPr>
            <w:tcW w:w="1696" w:type="dxa"/>
            <w:shd w:val="clear" w:color="auto" w:fill="FFFFFF"/>
            <w:vAlign w:val="center"/>
          </w:tcPr>
          <w:p w14:paraId="75D1C0A3" w14:textId="77777777" w:rsidR="00C4345C" w:rsidRPr="00270996" w:rsidRDefault="00C4345C">
            <w:pPr>
              <w:jc w:val="center"/>
            </w:pPr>
            <w:r w:rsidRPr="00270996">
              <w:rPr>
                <w:sz w:val="22"/>
              </w:rPr>
              <w:t>2424802010319</w:t>
            </w:r>
          </w:p>
        </w:tc>
        <w:tc>
          <w:tcPr>
            <w:tcW w:w="2114" w:type="dxa"/>
            <w:shd w:val="clear" w:color="auto" w:fill="FFFFFF"/>
            <w:vAlign w:val="center"/>
          </w:tcPr>
          <w:p w14:paraId="0AD83224" w14:textId="77777777" w:rsidR="00C4345C" w:rsidRPr="00C52118" w:rsidRDefault="00C4345C">
            <w:pPr>
              <w:rPr>
                <w:bCs/>
              </w:rPr>
            </w:pPr>
            <w:r w:rsidRPr="00C52118">
              <w:rPr>
                <w:bCs/>
                <w:sz w:val="22"/>
              </w:rPr>
              <w:t>Nguyễn Bình Dương</w:t>
            </w:r>
          </w:p>
        </w:tc>
        <w:tc>
          <w:tcPr>
            <w:tcW w:w="1147" w:type="dxa"/>
            <w:shd w:val="clear" w:color="auto" w:fill="FFFFFF"/>
            <w:vAlign w:val="center"/>
          </w:tcPr>
          <w:p w14:paraId="23084B8C" w14:textId="77777777" w:rsidR="00C4345C" w:rsidRPr="00270996" w:rsidRDefault="00C4345C">
            <w:pPr>
              <w:jc w:val="center"/>
            </w:pPr>
            <w:r w:rsidRPr="00270996">
              <w:rPr>
                <w:sz w:val="22"/>
              </w:rPr>
              <w:t>D24CNTT05</w:t>
            </w:r>
          </w:p>
        </w:tc>
        <w:tc>
          <w:tcPr>
            <w:tcW w:w="1134" w:type="dxa"/>
            <w:shd w:val="clear" w:color="auto" w:fill="FFFFFF"/>
            <w:vAlign w:val="center"/>
          </w:tcPr>
          <w:p w14:paraId="104703BE" w14:textId="77777777" w:rsidR="00C4345C" w:rsidRPr="00270996" w:rsidRDefault="00C4345C">
            <w:pPr>
              <w:jc w:val="center"/>
            </w:pPr>
            <w:r w:rsidRPr="00270996">
              <w:rPr>
                <w:sz w:val="22"/>
              </w:rPr>
              <w:t>Công nghệ thông tin</w:t>
            </w:r>
          </w:p>
        </w:tc>
        <w:tc>
          <w:tcPr>
            <w:tcW w:w="1169" w:type="dxa"/>
            <w:shd w:val="clear" w:color="auto" w:fill="FFFFFF"/>
          </w:tcPr>
          <w:p w14:paraId="0F674740" w14:textId="77777777" w:rsidR="00C4345C" w:rsidRPr="00270996" w:rsidRDefault="00C4345C" w:rsidP="00813446">
            <w:pPr>
              <w:jc w:val="center"/>
              <w:rPr>
                <w:rFonts w:eastAsia="Times New Roman" w:cs="Times New Roman"/>
                <w:color w:val="EE0000"/>
                <w:sz w:val="24"/>
                <w:szCs w:val="24"/>
              </w:rPr>
            </w:pPr>
          </w:p>
        </w:tc>
        <w:tc>
          <w:tcPr>
            <w:tcW w:w="885" w:type="dxa"/>
            <w:shd w:val="clear" w:color="auto" w:fill="FFFFFF"/>
          </w:tcPr>
          <w:p w14:paraId="082510B6" w14:textId="77777777" w:rsidR="00C4345C" w:rsidRPr="00270996" w:rsidRDefault="00C4345C" w:rsidP="00813446">
            <w:pPr>
              <w:jc w:val="center"/>
              <w:rPr>
                <w:rFonts w:eastAsia="Times New Roman" w:cs="Times New Roman"/>
                <w:sz w:val="24"/>
                <w:szCs w:val="24"/>
                <w:highlight w:val="yellow"/>
              </w:rPr>
            </w:pPr>
          </w:p>
        </w:tc>
        <w:tc>
          <w:tcPr>
            <w:tcW w:w="930" w:type="dxa"/>
            <w:shd w:val="clear" w:color="auto" w:fill="FFFFFF"/>
          </w:tcPr>
          <w:p w14:paraId="10FEBAE9" w14:textId="77777777" w:rsidR="00C4345C" w:rsidRPr="00270996" w:rsidRDefault="00C4345C" w:rsidP="00813446">
            <w:pPr>
              <w:jc w:val="center"/>
              <w:rPr>
                <w:rFonts w:eastAsia="Times New Roman" w:cs="Times New Roman"/>
                <w:sz w:val="24"/>
                <w:szCs w:val="24"/>
                <w:highlight w:val="yellow"/>
              </w:rPr>
            </w:pPr>
          </w:p>
        </w:tc>
      </w:tr>
      <w:tr w:rsidR="00C4345C" w:rsidRPr="00270996" w14:paraId="081C2E08" w14:textId="77777777" w:rsidTr="008B06AB">
        <w:trPr>
          <w:trHeight w:val="413"/>
        </w:trPr>
        <w:tc>
          <w:tcPr>
            <w:tcW w:w="1696" w:type="dxa"/>
            <w:shd w:val="clear" w:color="auto" w:fill="FFFFFF"/>
            <w:vAlign w:val="center"/>
          </w:tcPr>
          <w:p w14:paraId="3B34FAA6" w14:textId="77777777" w:rsidR="00C4345C" w:rsidRPr="00270996" w:rsidRDefault="00C4345C">
            <w:pPr>
              <w:jc w:val="center"/>
            </w:pPr>
            <w:r w:rsidRPr="00270996">
              <w:rPr>
                <w:sz w:val="22"/>
              </w:rPr>
              <w:t>2424802010439</w:t>
            </w:r>
          </w:p>
        </w:tc>
        <w:tc>
          <w:tcPr>
            <w:tcW w:w="2114" w:type="dxa"/>
            <w:shd w:val="clear" w:color="auto" w:fill="FFFFFF"/>
            <w:vAlign w:val="center"/>
          </w:tcPr>
          <w:p w14:paraId="7A8083D3" w14:textId="77777777" w:rsidR="00C4345C" w:rsidRPr="00270996" w:rsidRDefault="00C4345C">
            <w:r w:rsidRPr="00270996">
              <w:rPr>
                <w:sz w:val="22"/>
              </w:rPr>
              <w:t>Trần Hồng Thanh</w:t>
            </w:r>
          </w:p>
        </w:tc>
        <w:tc>
          <w:tcPr>
            <w:tcW w:w="1147" w:type="dxa"/>
            <w:shd w:val="clear" w:color="auto" w:fill="FFFFFF"/>
            <w:vAlign w:val="center"/>
          </w:tcPr>
          <w:p w14:paraId="2F4E2778" w14:textId="77777777" w:rsidR="00C4345C" w:rsidRPr="00270996" w:rsidRDefault="00C4345C">
            <w:pPr>
              <w:jc w:val="center"/>
            </w:pPr>
            <w:r w:rsidRPr="00270996">
              <w:rPr>
                <w:sz w:val="22"/>
              </w:rPr>
              <w:t>D24CNTT03</w:t>
            </w:r>
          </w:p>
        </w:tc>
        <w:tc>
          <w:tcPr>
            <w:tcW w:w="1134" w:type="dxa"/>
            <w:shd w:val="clear" w:color="auto" w:fill="FFFFFF"/>
            <w:vAlign w:val="center"/>
          </w:tcPr>
          <w:p w14:paraId="644CFD22" w14:textId="77777777" w:rsidR="00C4345C" w:rsidRPr="00270996" w:rsidRDefault="00C4345C">
            <w:pPr>
              <w:jc w:val="center"/>
            </w:pPr>
            <w:r w:rsidRPr="00270996">
              <w:rPr>
                <w:sz w:val="22"/>
              </w:rPr>
              <w:t>Công nghệ thông tin</w:t>
            </w:r>
          </w:p>
        </w:tc>
        <w:tc>
          <w:tcPr>
            <w:tcW w:w="1169" w:type="dxa"/>
            <w:shd w:val="clear" w:color="auto" w:fill="FFFFFF"/>
          </w:tcPr>
          <w:p w14:paraId="7897F9AF" w14:textId="77777777" w:rsidR="00C4345C" w:rsidRPr="00270996" w:rsidRDefault="00C4345C" w:rsidP="00813446">
            <w:pPr>
              <w:jc w:val="center"/>
              <w:rPr>
                <w:rFonts w:eastAsia="Times New Roman" w:cs="Times New Roman"/>
                <w:color w:val="EE0000"/>
                <w:sz w:val="24"/>
                <w:szCs w:val="24"/>
              </w:rPr>
            </w:pPr>
          </w:p>
        </w:tc>
        <w:tc>
          <w:tcPr>
            <w:tcW w:w="885" w:type="dxa"/>
            <w:shd w:val="clear" w:color="auto" w:fill="FFFFFF"/>
          </w:tcPr>
          <w:p w14:paraId="7952A3D5" w14:textId="77777777" w:rsidR="00C4345C" w:rsidRPr="00270996" w:rsidRDefault="00C4345C" w:rsidP="00813446">
            <w:pPr>
              <w:jc w:val="center"/>
              <w:rPr>
                <w:rFonts w:eastAsia="Times New Roman" w:cs="Times New Roman"/>
                <w:sz w:val="24"/>
                <w:szCs w:val="24"/>
                <w:highlight w:val="yellow"/>
              </w:rPr>
            </w:pPr>
          </w:p>
        </w:tc>
        <w:tc>
          <w:tcPr>
            <w:tcW w:w="930" w:type="dxa"/>
            <w:shd w:val="clear" w:color="auto" w:fill="FFFFFF"/>
          </w:tcPr>
          <w:p w14:paraId="72642CEB" w14:textId="77777777" w:rsidR="00C4345C" w:rsidRPr="00270996" w:rsidRDefault="00C4345C" w:rsidP="00813446">
            <w:pPr>
              <w:jc w:val="center"/>
              <w:rPr>
                <w:rFonts w:eastAsia="Times New Roman" w:cs="Times New Roman"/>
                <w:sz w:val="24"/>
                <w:szCs w:val="24"/>
                <w:highlight w:val="yellow"/>
              </w:rPr>
            </w:pPr>
          </w:p>
        </w:tc>
      </w:tr>
      <w:tr w:rsidR="00C4345C" w:rsidRPr="00270996" w14:paraId="553C5320" w14:textId="77777777" w:rsidTr="008B06AB">
        <w:trPr>
          <w:trHeight w:val="421"/>
        </w:trPr>
        <w:tc>
          <w:tcPr>
            <w:tcW w:w="1696" w:type="dxa"/>
            <w:shd w:val="clear" w:color="auto" w:fill="FFFFFF"/>
            <w:vAlign w:val="center"/>
          </w:tcPr>
          <w:p w14:paraId="3C1EA9B8" w14:textId="77777777" w:rsidR="00C4345C" w:rsidRPr="00270996" w:rsidRDefault="00C4345C">
            <w:pPr>
              <w:jc w:val="center"/>
            </w:pPr>
            <w:r w:rsidRPr="00270996">
              <w:rPr>
                <w:sz w:val="22"/>
              </w:rPr>
              <w:t>2324802010393</w:t>
            </w:r>
          </w:p>
        </w:tc>
        <w:tc>
          <w:tcPr>
            <w:tcW w:w="2114" w:type="dxa"/>
            <w:shd w:val="clear" w:color="auto" w:fill="FFFFFF"/>
            <w:vAlign w:val="center"/>
          </w:tcPr>
          <w:p w14:paraId="7F61D640" w14:textId="77777777" w:rsidR="00C4345C" w:rsidRPr="00270996" w:rsidRDefault="00C4345C">
            <w:r w:rsidRPr="00270996">
              <w:rPr>
                <w:sz w:val="22"/>
              </w:rPr>
              <w:t>Phạm Anh Tuấn</w:t>
            </w:r>
          </w:p>
        </w:tc>
        <w:tc>
          <w:tcPr>
            <w:tcW w:w="1147" w:type="dxa"/>
            <w:shd w:val="clear" w:color="auto" w:fill="FFFFFF"/>
            <w:vAlign w:val="center"/>
          </w:tcPr>
          <w:p w14:paraId="6765505B" w14:textId="77777777" w:rsidR="00C4345C" w:rsidRPr="00270996" w:rsidRDefault="00C4345C">
            <w:pPr>
              <w:jc w:val="center"/>
            </w:pPr>
            <w:r w:rsidRPr="00270996">
              <w:rPr>
                <w:sz w:val="22"/>
              </w:rPr>
              <w:t>D23CNTT03</w:t>
            </w:r>
          </w:p>
        </w:tc>
        <w:tc>
          <w:tcPr>
            <w:tcW w:w="1134" w:type="dxa"/>
            <w:shd w:val="clear" w:color="auto" w:fill="FFFFFF"/>
            <w:vAlign w:val="center"/>
          </w:tcPr>
          <w:p w14:paraId="34C89DAF" w14:textId="77777777" w:rsidR="00C4345C" w:rsidRPr="00270996" w:rsidRDefault="00C4345C">
            <w:pPr>
              <w:jc w:val="center"/>
            </w:pPr>
            <w:r w:rsidRPr="00270996">
              <w:rPr>
                <w:sz w:val="22"/>
              </w:rPr>
              <w:t>Công nghệ thông tin</w:t>
            </w:r>
          </w:p>
        </w:tc>
        <w:tc>
          <w:tcPr>
            <w:tcW w:w="1169" w:type="dxa"/>
            <w:shd w:val="clear" w:color="auto" w:fill="FFFFFF"/>
          </w:tcPr>
          <w:p w14:paraId="0F560843" w14:textId="77777777" w:rsidR="00C4345C" w:rsidRPr="00270996" w:rsidRDefault="00C4345C" w:rsidP="00813446">
            <w:pPr>
              <w:jc w:val="center"/>
              <w:rPr>
                <w:rFonts w:eastAsia="Times New Roman" w:cs="Times New Roman"/>
                <w:color w:val="EE0000"/>
                <w:sz w:val="24"/>
                <w:szCs w:val="24"/>
              </w:rPr>
            </w:pPr>
          </w:p>
        </w:tc>
        <w:tc>
          <w:tcPr>
            <w:tcW w:w="885" w:type="dxa"/>
            <w:shd w:val="clear" w:color="auto" w:fill="FFFFFF"/>
          </w:tcPr>
          <w:p w14:paraId="7287A2F7" w14:textId="77777777" w:rsidR="00C4345C" w:rsidRPr="00270996" w:rsidRDefault="00C4345C" w:rsidP="00813446">
            <w:pPr>
              <w:jc w:val="center"/>
              <w:rPr>
                <w:rFonts w:eastAsia="Times New Roman" w:cs="Times New Roman"/>
                <w:sz w:val="24"/>
                <w:szCs w:val="24"/>
                <w:highlight w:val="yellow"/>
              </w:rPr>
            </w:pPr>
          </w:p>
        </w:tc>
        <w:tc>
          <w:tcPr>
            <w:tcW w:w="930" w:type="dxa"/>
            <w:shd w:val="clear" w:color="auto" w:fill="FFFFFF"/>
          </w:tcPr>
          <w:p w14:paraId="5883D983" w14:textId="77777777" w:rsidR="00C4345C" w:rsidRPr="00270996" w:rsidRDefault="00C4345C" w:rsidP="00813446">
            <w:pPr>
              <w:jc w:val="center"/>
              <w:rPr>
                <w:rFonts w:eastAsia="Times New Roman" w:cs="Times New Roman"/>
                <w:sz w:val="24"/>
                <w:szCs w:val="24"/>
                <w:highlight w:val="yellow"/>
              </w:rPr>
            </w:pPr>
          </w:p>
        </w:tc>
      </w:tr>
    </w:tbl>
    <w:p w14:paraId="064DD8FB" w14:textId="77777777" w:rsidR="00C4345C" w:rsidRPr="00270996" w:rsidRDefault="00C4345C" w:rsidP="007607EE">
      <w:pPr>
        <w:tabs>
          <w:tab w:val="right" w:pos="6521"/>
          <w:tab w:val="right" w:pos="9355"/>
        </w:tabs>
        <w:spacing w:before="120" w:after="120" w:line="300" w:lineRule="auto"/>
        <w:ind w:firstLine="567"/>
        <w:rPr>
          <w:sz w:val="24"/>
          <w:szCs w:val="24"/>
        </w:rPr>
      </w:pPr>
      <w:r w:rsidRPr="00270996">
        <w:rPr>
          <w:sz w:val="24"/>
          <w:szCs w:val="24"/>
        </w:rPr>
        <w:lastRenderedPageBreak/>
        <w:t>Đối với bài làm cá nhân, mức độ hoàn thành cá nhân được xác định là 100%.</w:t>
      </w:r>
    </w:p>
    <w:p w14:paraId="7389CD4D" w14:textId="77777777" w:rsidR="00C4345C" w:rsidRPr="00270996" w:rsidRDefault="00C4345C" w:rsidP="007607EE">
      <w:pPr>
        <w:tabs>
          <w:tab w:val="right" w:pos="6521"/>
          <w:tab w:val="right" w:pos="9355"/>
        </w:tabs>
        <w:spacing w:before="120" w:after="120" w:line="300" w:lineRule="auto"/>
        <w:rPr>
          <w:b/>
          <w:sz w:val="24"/>
          <w:szCs w:val="24"/>
        </w:rPr>
      </w:pPr>
      <w:r w:rsidRPr="00270996">
        <w:rPr>
          <w:b/>
          <w:sz w:val="24"/>
          <w:szCs w:val="24"/>
        </w:rPr>
        <w:t xml:space="preserve">Phần 1 ĐÁNH GIÁ MỨC ĐỘ HOÀN THÀNH CÁ NHÂN </w:t>
      </w:r>
    </w:p>
    <w:p w14:paraId="0896050D" w14:textId="77777777" w:rsidR="00C4345C" w:rsidRPr="00270996" w:rsidRDefault="00C4345C" w:rsidP="007607EE">
      <w:pPr>
        <w:tabs>
          <w:tab w:val="right" w:pos="6521"/>
          <w:tab w:val="right" w:pos="9355"/>
        </w:tabs>
        <w:spacing w:before="120" w:after="120" w:line="300" w:lineRule="auto"/>
        <w:ind w:firstLine="567"/>
        <w:rPr>
          <w:i/>
          <w:iCs/>
          <w:sz w:val="24"/>
          <w:szCs w:val="24"/>
        </w:rPr>
      </w:pPr>
      <w:r w:rsidRPr="00270996">
        <w:rPr>
          <w:i/>
          <w:iCs/>
          <w:sz w:val="24"/>
          <w:szCs w:val="24"/>
        </w:rPr>
        <w:t xml:space="preserve">Cán bộ chấm xác định mức độ hoàn thành của từng sinh viên dựa trên mức độ tham gia, kết quả thực hiện nhiệm vụ được giao, tiến độ, tinh thần trách nhiệm, chất lượng phần việc và kết quả nghiệm thu thực tế. Kết quả được ghi theo tỷ lệ phần trăm (%) tại cột </w:t>
      </w:r>
      <w:r w:rsidRPr="00270996">
        <w:rPr>
          <w:b/>
          <w:bCs/>
          <w:i/>
          <w:iCs/>
          <w:sz w:val="24"/>
          <w:szCs w:val="24"/>
        </w:rPr>
        <w:t>(5)</w:t>
      </w:r>
      <w:r w:rsidRPr="00270996">
        <w:rPr>
          <w:i/>
          <w:iCs/>
          <w:sz w:val="24"/>
          <w:szCs w:val="24"/>
        </w:rPr>
        <w:t xml:space="preserve"> </w:t>
      </w:r>
      <w:r w:rsidRPr="00270996">
        <w:rPr>
          <w:b/>
          <w:bCs/>
          <w:i/>
          <w:iCs/>
          <w:sz w:val="24"/>
          <w:szCs w:val="24"/>
        </w:rPr>
        <w:t>“Mức độ hoàn thành cá nhân”</w:t>
      </w:r>
      <w:r w:rsidRPr="00270996">
        <w:rPr>
          <w:i/>
          <w:iCs/>
          <w:sz w:val="24"/>
          <w:szCs w:val="24"/>
        </w:rPr>
        <w:t xml:space="preserve"> ở Phần II. </w:t>
      </w:r>
      <w:r w:rsidRPr="00270996">
        <w:rPr>
          <w:i/>
          <w:sz w:val="22"/>
          <w:szCs w:val="32"/>
        </w:rPr>
        <w:t>(Chỉ áp dụng đối với bài làm theo nhóm)</w:t>
      </w:r>
    </w:p>
    <w:tbl>
      <w:tblPr>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992"/>
        <w:gridCol w:w="1276"/>
        <w:gridCol w:w="992"/>
        <w:gridCol w:w="993"/>
        <w:gridCol w:w="850"/>
        <w:gridCol w:w="1104"/>
      </w:tblGrid>
      <w:tr w:rsidR="00C4345C" w:rsidRPr="00270996" w14:paraId="6694B28E" w14:textId="77777777" w:rsidTr="000E154E">
        <w:trPr>
          <w:trHeight w:val="446"/>
        </w:trPr>
        <w:tc>
          <w:tcPr>
            <w:tcW w:w="2972" w:type="dxa"/>
            <w:shd w:val="clear" w:color="auto" w:fill="FFFFFF"/>
            <w:vAlign w:val="center"/>
          </w:tcPr>
          <w:p w14:paraId="7E4C83C8" w14:textId="77777777" w:rsidR="00C4345C" w:rsidRPr="00270996" w:rsidRDefault="00C4345C" w:rsidP="000E154E">
            <w:pPr>
              <w:jc w:val="center"/>
              <w:rPr>
                <w:iCs/>
                <w:sz w:val="24"/>
                <w:szCs w:val="24"/>
              </w:rPr>
            </w:pPr>
            <w:r w:rsidRPr="00270996">
              <w:rPr>
                <w:rFonts w:eastAsia="Times New Roman" w:cs="Times New Roman"/>
                <w:b/>
                <w:sz w:val="24"/>
                <w:szCs w:val="24"/>
              </w:rPr>
              <w:t>Họ và tên sinh viên</w:t>
            </w:r>
          </w:p>
        </w:tc>
        <w:tc>
          <w:tcPr>
            <w:tcW w:w="992" w:type="dxa"/>
            <w:shd w:val="clear" w:color="auto" w:fill="FFFFFF"/>
            <w:vAlign w:val="center"/>
          </w:tcPr>
          <w:p w14:paraId="58689B79"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Tham gia và</w:t>
            </w:r>
            <w:r w:rsidRPr="00270996">
              <w:rPr>
                <w:rFonts w:eastAsia="Times New Roman" w:cs="Times New Roman"/>
                <w:b/>
                <w:sz w:val="24"/>
                <w:szCs w:val="24"/>
              </w:rPr>
              <w:br/>
              <w:t>phối hợp</w:t>
            </w:r>
            <w:r w:rsidRPr="00270996">
              <w:rPr>
                <w:rFonts w:eastAsia="Times New Roman" w:cs="Times New Roman"/>
                <w:b/>
                <w:sz w:val="24"/>
                <w:szCs w:val="24"/>
              </w:rPr>
              <w:br/>
              <w:t>20%</w:t>
            </w:r>
          </w:p>
        </w:tc>
        <w:tc>
          <w:tcPr>
            <w:tcW w:w="1276" w:type="dxa"/>
            <w:shd w:val="clear" w:color="auto" w:fill="FFFFFF"/>
            <w:vAlign w:val="center"/>
          </w:tcPr>
          <w:p w14:paraId="402148B3"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Thực hiện nhiệm vụ</w:t>
            </w:r>
            <w:r w:rsidRPr="00270996">
              <w:rPr>
                <w:rFonts w:eastAsia="Times New Roman" w:cs="Times New Roman"/>
                <w:b/>
                <w:sz w:val="24"/>
                <w:szCs w:val="24"/>
              </w:rPr>
              <w:br/>
              <w:t>được giao</w:t>
            </w:r>
            <w:r w:rsidRPr="00270996">
              <w:rPr>
                <w:rFonts w:eastAsia="Times New Roman" w:cs="Times New Roman"/>
                <w:b/>
                <w:sz w:val="24"/>
                <w:szCs w:val="24"/>
              </w:rPr>
              <w:br/>
              <w:t>30%</w:t>
            </w:r>
          </w:p>
        </w:tc>
        <w:tc>
          <w:tcPr>
            <w:tcW w:w="992" w:type="dxa"/>
            <w:shd w:val="clear" w:color="auto" w:fill="FFFFFF"/>
            <w:vAlign w:val="center"/>
          </w:tcPr>
          <w:p w14:paraId="57EEC967"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Tiến độ và</w:t>
            </w:r>
            <w:r w:rsidRPr="00270996">
              <w:rPr>
                <w:rFonts w:eastAsia="Times New Roman" w:cs="Times New Roman"/>
                <w:b/>
                <w:sz w:val="24"/>
                <w:szCs w:val="24"/>
              </w:rPr>
              <w:br/>
              <w:t>trách nhiệm</w:t>
            </w:r>
            <w:r w:rsidRPr="00270996">
              <w:rPr>
                <w:rFonts w:eastAsia="Times New Roman" w:cs="Times New Roman"/>
                <w:b/>
                <w:sz w:val="24"/>
                <w:szCs w:val="24"/>
              </w:rPr>
              <w:br/>
              <w:t>20%</w:t>
            </w:r>
          </w:p>
        </w:tc>
        <w:tc>
          <w:tcPr>
            <w:tcW w:w="993" w:type="dxa"/>
            <w:shd w:val="clear" w:color="auto" w:fill="FFFFFF"/>
            <w:vAlign w:val="center"/>
          </w:tcPr>
          <w:p w14:paraId="7EB14E1B"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Chất lượng</w:t>
            </w:r>
            <w:r w:rsidRPr="00270996">
              <w:rPr>
                <w:rFonts w:eastAsia="Times New Roman" w:cs="Times New Roman"/>
                <w:b/>
                <w:sz w:val="24"/>
                <w:szCs w:val="24"/>
              </w:rPr>
              <w:br/>
              <w:t>phần việc</w:t>
            </w:r>
            <w:r w:rsidRPr="00270996">
              <w:rPr>
                <w:rFonts w:eastAsia="Times New Roman" w:cs="Times New Roman"/>
                <w:b/>
                <w:sz w:val="24"/>
                <w:szCs w:val="24"/>
              </w:rPr>
              <w:br/>
              <w:t>30%</w:t>
            </w:r>
          </w:p>
        </w:tc>
        <w:tc>
          <w:tcPr>
            <w:tcW w:w="850" w:type="dxa"/>
            <w:shd w:val="clear" w:color="auto" w:fill="FFFFFF"/>
            <w:vAlign w:val="center"/>
          </w:tcPr>
          <w:p w14:paraId="730E4BE7"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Tổng</w:t>
            </w:r>
            <w:r w:rsidRPr="00270996">
              <w:rPr>
                <w:rFonts w:eastAsia="Times New Roman" w:cs="Times New Roman"/>
                <w:b/>
                <w:sz w:val="24"/>
                <w:szCs w:val="24"/>
              </w:rPr>
              <w:br/>
              <w:t>100%</w:t>
            </w:r>
          </w:p>
        </w:tc>
        <w:tc>
          <w:tcPr>
            <w:tcW w:w="1104" w:type="dxa"/>
            <w:shd w:val="clear" w:color="auto" w:fill="FFFFFF"/>
            <w:vAlign w:val="center"/>
          </w:tcPr>
          <w:p w14:paraId="0682E4EB"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SV Ký tên</w:t>
            </w:r>
          </w:p>
        </w:tc>
      </w:tr>
      <w:tr w:rsidR="00C4345C" w:rsidRPr="00270996" w14:paraId="3FF7AEB3" w14:textId="77777777" w:rsidTr="000E154E">
        <w:trPr>
          <w:trHeight w:val="446"/>
        </w:trPr>
        <w:tc>
          <w:tcPr>
            <w:tcW w:w="2972" w:type="dxa"/>
            <w:shd w:val="clear" w:color="auto" w:fill="FFFFFF"/>
            <w:vAlign w:val="center"/>
          </w:tcPr>
          <w:p w14:paraId="7192F1B6" w14:textId="77777777" w:rsidR="00C4345C" w:rsidRPr="00C52118" w:rsidRDefault="00C4345C">
            <w:pPr>
              <w:rPr>
                <w:bCs/>
              </w:rPr>
            </w:pPr>
            <w:r w:rsidRPr="00C52118">
              <w:rPr>
                <w:bCs/>
                <w:sz w:val="22"/>
              </w:rPr>
              <w:t>Nguyễn Bình Dương</w:t>
            </w:r>
          </w:p>
        </w:tc>
        <w:tc>
          <w:tcPr>
            <w:tcW w:w="992" w:type="dxa"/>
            <w:shd w:val="clear" w:color="auto" w:fill="FFFFFF"/>
            <w:vAlign w:val="center"/>
          </w:tcPr>
          <w:p w14:paraId="2D4FC42F" w14:textId="77777777" w:rsidR="00C4345C" w:rsidRPr="00270996" w:rsidRDefault="00C4345C" w:rsidP="00E92554">
            <w:pPr>
              <w:rPr>
                <w:rFonts w:eastAsia="Times New Roman" w:cs="Times New Roman"/>
                <w:color w:val="EE0000"/>
                <w:sz w:val="24"/>
                <w:szCs w:val="24"/>
              </w:rPr>
            </w:pPr>
          </w:p>
        </w:tc>
        <w:tc>
          <w:tcPr>
            <w:tcW w:w="1276" w:type="dxa"/>
            <w:shd w:val="clear" w:color="auto" w:fill="FFFFFF"/>
            <w:vAlign w:val="center"/>
          </w:tcPr>
          <w:p w14:paraId="68261CA8" w14:textId="77777777" w:rsidR="00C4345C" w:rsidRPr="00270996" w:rsidRDefault="00C4345C" w:rsidP="00E92554">
            <w:pPr>
              <w:rPr>
                <w:rFonts w:eastAsia="Times New Roman" w:cs="Times New Roman"/>
                <w:color w:val="EE0000"/>
                <w:sz w:val="24"/>
                <w:szCs w:val="24"/>
              </w:rPr>
            </w:pPr>
          </w:p>
        </w:tc>
        <w:tc>
          <w:tcPr>
            <w:tcW w:w="992" w:type="dxa"/>
            <w:shd w:val="clear" w:color="auto" w:fill="FFFFFF"/>
            <w:vAlign w:val="center"/>
          </w:tcPr>
          <w:p w14:paraId="19265437" w14:textId="77777777" w:rsidR="00C4345C" w:rsidRPr="00270996" w:rsidRDefault="00C4345C" w:rsidP="00E92554">
            <w:pPr>
              <w:rPr>
                <w:rFonts w:eastAsia="Times New Roman" w:cs="Times New Roman"/>
                <w:color w:val="EE0000"/>
                <w:sz w:val="24"/>
                <w:szCs w:val="24"/>
              </w:rPr>
            </w:pPr>
          </w:p>
        </w:tc>
        <w:tc>
          <w:tcPr>
            <w:tcW w:w="993" w:type="dxa"/>
            <w:shd w:val="clear" w:color="auto" w:fill="FFFFFF"/>
            <w:vAlign w:val="center"/>
          </w:tcPr>
          <w:p w14:paraId="6E798D22" w14:textId="77777777" w:rsidR="00C4345C" w:rsidRPr="00270996" w:rsidRDefault="00C4345C" w:rsidP="00E92554">
            <w:pPr>
              <w:rPr>
                <w:rFonts w:eastAsia="Times New Roman" w:cs="Times New Roman"/>
                <w:color w:val="EE0000"/>
                <w:sz w:val="24"/>
                <w:szCs w:val="24"/>
              </w:rPr>
            </w:pPr>
          </w:p>
        </w:tc>
        <w:tc>
          <w:tcPr>
            <w:tcW w:w="850" w:type="dxa"/>
            <w:shd w:val="clear" w:color="auto" w:fill="FFFFFF"/>
            <w:vAlign w:val="center"/>
          </w:tcPr>
          <w:p w14:paraId="4828324F" w14:textId="77777777" w:rsidR="00C4345C" w:rsidRPr="00270996" w:rsidRDefault="00C4345C" w:rsidP="00E92554">
            <w:pPr>
              <w:rPr>
                <w:rFonts w:eastAsia="Times New Roman" w:cs="Times New Roman"/>
                <w:color w:val="EE0000"/>
                <w:sz w:val="24"/>
                <w:szCs w:val="24"/>
              </w:rPr>
            </w:pPr>
          </w:p>
        </w:tc>
        <w:tc>
          <w:tcPr>
            <w:tcW w:w="1104" w:type="dxa"/>
            <w:shd w:val="clear" w:color="auto" w:fill="FFFFFF"/>
            <w:vAlign w:val="center"/>
          </w:tcPr>
          <w:p w14:paraId="491EDC56" w14:textId="77777777" w:rsidR="00C4345C" w:rsidRPr="00270996" w:rsidRDefault="00C4345C" w:rsidP="00E92554">
            <w:pPr>
              <w:rPr>
                <w:rFonts w:eastAsia="Times New Roman" w:cs="Times New Roman"/>
                <w:color w:val="EE0000"/>
                <w:sz w:val="24"/>
                <w:szCs w:val="24"/>
              </w:rPr>
            </w:pPr>
          </w:p>
        </w:tc>
      </w:tr>
      <w:tr w:rsidR="00C4345C" w:rsidRPr="00270996" w14:paraId="15FA2579" w14:textId="77777777" w:rsidTr="000E154E">
        <w:trPr>
          <w:trHeight w:val="439"/>
        </w:trPr>
        <w:tc>
          <w:tcPr>
            <w:tcW w:w="2972" w:type="dxa"/>
            <w:shd w:val="clear" w:color="auto" w:fill="FFFFFF"/>
          </w:tcPr>
          <w:p w14:paraId="1BF5F29B" w14:textId="77777777" w:rsidR="00C4345C" w:rsidRPr="00270996" w:rsidRDefault="00C4345C">
            <w:r w:rsidRPr="00270996">
              <w:rPr>
                <w:sz w:val="22"/>
              </w:rPr>
              <w:t>Trần Hồng Thanh</w:t>
            </w:r>
          </w:p>
        </w:tc>
        <w:tc>
          <w:tcPr>
            <w:tcW w:w="992" w:type="dxa"/>
            <w:shd w:val="clear" w:color="auto" w:fill="FFFFFF"/>
            <w:vAlign w:val="center"/>
          </w:tcPr>
          <w:p w14:paraId="4568D529" w14:textId="77777777" w:rsidR="00C4345C" w:rsidRPr="00270996" w:rsidRDefault="00C4345C" w:rsidP="00E92554">
            <w:pPr>
              <w:rPr>
                <w:rFonts w:eastAsia="Times New Roman" w:cs="Times New Roman"/>
                <w:color w:val="EE0000"/>
                <w:sz w:val="24"/>
                <w:szCs w:val="24"/>
              </w:rPr>
            </w:pPr>
          </w:p>
        </w:tc>
        <w:tc>
          <w:tcPr>
            <w:tcW w:w="1276" w:type="dxa"/>
            <w:shd w:val="clear" w:color="auto" w:fill="FFFFFF"/>
            <w:vAlign w:val="center"/>
          </w:tcPr>
          <w:p w14:paraId="61C67037" w14:textId="77777777" w:rsidR="00C4345C" w:rsidRPr="00270996" w:rsidRDefault="00C4345C" w:rsidP="00E92554">
            <w:pPr>
              <w:rPr>
                <w:rFonts w:eastAsia="Times New Roman" w:cs="Times New Roman"/>
                <w:color w:val="EE0000"/>
                <w:sz w:val="24"/>
                <w:szCs w:val="24"/>
              </w:rPr>
            </w:pPr>
          </w:p>
        </w:tc>
        <w:tc>
          <w:tcPr>
            <w:tcW w:w="992" w:type="dxa"/>
            <w:shd w:val="clear" w:color="auto" w:fill="FFFFFF"/>
            <w:vAlign w:val="center"/>
          </w:tcPr>
          <w:p w14:paraId="14CBE485" w14:textId="77777777" w:rsidR="00C4345C" w:rsidRPr="00270996" w:rsidRDefault="00C4345C" w:rsidP="00E92554">
            <w:pPr>
              <w:rPr>
                <w:rFonts w:eastAsia="Times New Roman" w:cs="Times New Roman"/>
                <w:color w:val="EE0000"/>
                <w:sz w:val="24"/>
                <w:szCs w:val="24"/>
              </w:rPr>
            </w:pPr>
          </w:p>
        </w:tc>
        <w:tc>
          <w:tcPr>
            <w:tcW w:w="993" w:type="dxa"/>
            <w:shd w:val="clear" w:color="auto" w:fill="FFFFFF"/>
            <w:vAlign w:val="center"/>
          </w:tcPr>
          <w:p w14:paraId="6D0A836D" w14:textId="77777777" w:rsidR="00C4345C" w:rsidRPr="00270996" w:rsidRDefault="00C4345C" w:rsidP="00E92554">
            <w:pPr>
              <w:rPr>
                <w:rFonts w:eastAsia="Times New Roman" w:cs="Times New Roman"/>
                <w:color w:val="EE0000"/>
                <w:sz w:val="24"/>
                <w:szCs w:val="24"/>
              </w:rPr>
            </w:pPr>
          </w:p>
        </w:tc>
        <w:tc>
          <w:tcPr>
            <w:tcW w:w="850" w:type="dxa"/>
            <w:shd w:val="clear" w:color="auto" w:fill="FFFFFF"/>
            <w:vAlign w:val="center"/>
          </w:tcPr>
          <w:p w14:paraId="4760E6E1" w14:textId="77777777" w:rsidR="00C4345C" w:rsidRPr="00270996" w:rsidRDefault="00C4345C" w:rsidP="00E92554">
            <w:pPr>
              <w:rPr>
                <w:rFonts w:eastAsia="Times New Roman" w:cs="Times New Roman"/>
                <w:color w:val="EE0000"/>
                <w:sz w:val="24"/>
                <w:szCs w:val="24"/>
              </w:rPr>
            </w:pPr>
          </w:p>
        </w:tc>
        <w:tc>
          <w:tcPr>
            <w:tcW w:w="1104" w:type="dxa"/>
            <w:shd w:val="clear" w:color="auto" w:fill="FFFFFF"/>
            <w:vAlign w:val="center"/>
          </w:tcPr>
          <w:p w14:paraId="6B86305C" w14:textId="77777777" w:rsidR="00C4345C" w:rsidRPr="00270996" w:rsidRDefault="00C4345C" w:rsidP="00E92554">
            <w:pPr>
              <w:rPr>
                <w:rFonts w:eastAsia="Times New Roman" w:cs="Times New Roman"/>
                <w:color w:val="EE0000"/>
                <w:sz w:val="24"/>
                <w:szCs w:val="24"/>
              </w:rPr>
            </w:pPr>
          </w:p>
        </w:tc>
      </w:tr>
      <w:tr w:rsidR="00C4345C" w:rsidRPr="00270996" w14:paraId="4629E448" w14:textId="77777777" w:rsidTr="000E154E">
        <w:trPr>
          <w:trHeight w:val="431"/>
        </w:trPr>
        <w:tc>
          <w:tcPr>
            <w:tcW w:w="2972" w:type="dxa"/>
            <w:shd w:val="clear" w:color="auto" w:fill="FFFFFF"/>
          </w:tcPr>
          <w:p w14:paraId="387C43BC" w14:textId="77777777" w:rsidR="00C4345C" w:rsidRPr="00270996" w:rsidRDefault="00C4345C">
            <w:r w:rsidRPr="00270996">
              <w:rPr>
                <w:sz w:val="22"/>
              </w:rPr>
              <w:t>Phạm Anh Tuấn</w:t>
            </w:r>
          </w:p>
        </w:tc>
        <w:tc>
          <w:tcPr>
            <w:tcW w:w="992" w:type="dxa"/>
            <w:shd w:val="clear" w:color="auto" w:fill="FFFFFF"/>
            <w:vAlign w:val="center"/>
          </w:tcPr>
          <w:p w14:paraId="123F66A8" w14:textId="77777777" w:rsidR="00C4345C" w:rsidRPr="00270996" w:rsidRDefault="00C4345C" w:rsidP="00E92554">
            <w:pPr>
              <w:rPr>
                <w:rFonts w:eastAsia="Times New Roman" w:cs="Times New Roman"/>
                <w:color w:val="EE0000"/>
                <w:sz w:val="24"/>
                <w:szCs w:val="24"/>
              </w:rPr>
            </w:pPr>
          </w:p>
        </w:tc>
        <w:tc>
          <w:tcPr>
            <w:tcW w:w="1276" w:type="dxa"/>
            <w:shd w:val="clear" w:color="auto" w:fill="FFFFFF"/>
            <w:vAlign w:val="center"/>
          </w:tcPr>
          <w:p w14:paraId="2551E8F7" w14:textId="77777777" w:rsidR="00C4345C" w:rsidRPr="00270996" w:rsidRDefault="00C4345C" w:rsidP="00E92554">
            <w:pPr>
              <w:rPr>
                <w:rFonts w:eastAsia="Times New Roman" w:cs="Times New Roman"/>
                <w:color w:val="EE0000"/>
                <w:sz w:val="24"/>
                <w:szCs w:val="24"/>
              </w:rPr>
            </w:pPr>
          </w:p>
        </w:tc>
        <w:tc>
          <w:tcPr>
            <w:tcW w:w="992" w:type="dxa"/>
            <w:shd w:val="clear" w:color="auto" w:fill="FFFFFF"/>
            <w:vAlign w:val="center"/>
          </w:tcPr>
          <w:p w14:paraId="52630C78" w14:textId="77777777" w:rsidR="00C4345C" w:rsidRPr="00270996" w:rsidRDefault="00C4345C" w:rsidP="00E92554">
            <w:pPr>
              <w:rPr>
                <w:rFonts w:eastAsia="Times New Roman" w:cs="Times New Roman"/>
                <w:color w:val="EE0000"/>
                <w:sz w:val="24"/>
                <w:szCs w:val="24"/>
              </w:rPr>
            </w:pPr>
          </w:p>
        </w:tc>
        <w:tc>
          <w:tcPr>
            <w:tcW w:w="993" w:type="dxa"/>
            <w:shd w:val="clear" w:color="auto" w:fill="FFFFFF"/>
            <w:vAlign w:val="center"/>
          </w:tcPr>
          <w:p w14:paraId="3CE22F09" w14:textId="77777777" w:rsidR="00C4345C" w:rsidRPr="00270996" w:rsidRDefault="00C4345C" w:rsidP="00E92554">
            <w:pPr>
              <w:rPr>
                <w:rFonts w:eastAsia="Times New Roman" w:cs="Times New Roman"/>
                <w:color w:val="EE0000"/>
                <w:sz w:val="24"/>
                <w:szCs w:val="24"/>
              </w:rPr>
            </w:pPr>
          </w:p>
        </w:tc>
        <w:tc>
          <w:tcPr>
            <w:tcW w:w="850" w:type="dxa"/>
            <w:shd w:val="clear" w:color="auto" w:fill="FFFFFF"/>
            <w:vAlign w:val="center"/>
          </w:tcPr>
          <w:p w14:paraId="4C334522" w14:textId="77777777" w:rsidR="00C4345C" w:rsidRPr="00270996" w:rsidRDefault="00C4345C" w:rsidP="00E92554">
            <w:pPr>
              <w:rPr>
                <w:rFonts w:eastAsia="Times New Roman" w:cs="Times New Roman"/>
                <w:color w:val="EE0000"/>
                <w:sz w:val="24"/>
                <w:szCs w:val="24"/>
              </w:rPr>
            </w:pPr>
          </w:p>
        </w:tc>
        <w:tc>
          <w:tcPr>
            <w:tcW w:w="1104" w:type="dxa"/>
            <w:shd w:val="clear" w:color="auto" w:fill="FFFFFF"/>
            <w:vAlign w:val="center"/>
          </w:tcPr>
          <w:p w14:paraId="65F01386" w14:textId="77777777" w:rsidR="00C4345C" w:rsidRPr="00270996" w:rsidRDefault="00C4345C" w:rsidP="00E92554">
            <w:pPr>
              <w:rPr>
                <w:rFonts w:eastAsia="Times New Roman" w:cs="Times New Roman"/>
                <w:color w:val="EE0000"/>
                <w:sz w:val="24"/>
                <w:szCs w:val="24"/>
              </w:rPr>
            </w:pPr>
          </w:p>
        </w:tc>
      </w:tr>
    </w:tbl>
    <w:p w14:paraId="50276783" w14:textId="77777777" w:rsidR="00C4345C" w:rsidRPr="00270996" w:rsidRDefault="00C4345C" w:rsidP="00AA099C">
      <w:pPr>
        <w:spacing w:before="120"/>
        <w:rPr>
          <w:b/>
        </w:rPr>
      </w:pPr>
    </w:p>
    <w:p w14:paraId="12BADFC3" w14:textId="77777777" w:rsidR="00C4345C" w:rsidRPr="00270996" w:rsidRDefault="00C4345C" w:rsidP="00AA099C">
      <w:pPr>
        <w:spacing w:before="120"/>
      </w:pPr>
      <w:r w:rsidRPr="00270996">
        <w:rPr>
          <w:b/>
        </w:rPr>
        <w:t>Phần 2:</w:t>
      </w:r>
      <w:r w:rsidRPr="00270996">
        <w:t xml:space="preserve"> </w:t>
      </w:r>
      <w:r w:rsidRPr="00270996">
        <w:rPr>
          <w:b/>
        </w:rPr>
        <w:t>ĐÁNH GIÁ BÀI LÀM/SẢN PHẨM THEO RUBRIC CỦA HỌC PHẦN</w:t>
      </w:r>
      <w:r w:rsidRPr="00270996">
        <w:t xml:space="preserve"> </w:t>
      </w:r>
    </w:p>
    <w:p w14:paraId="26270725" w14:textId="77777777" w:rsidR="00C4345C" w:rsidRPr="00270996" w:rsidRDefault="00C4345C" w:rsidP="0002647D">
      <w:pPr>
        <w:tabs>
          <w:tab w:val="right" w:pos="6521"/>
          <w:tab w:val="right" w:pos="9355"/>
        </w:tabs>
        <w:spacing w:before="120" w:after="120" w:line="300" w:lineRule="auto"/>
        <w:ind w:firstLine="567"/>
        <w:rPr>
          <w:i/>
          <w:sz w:val="22"/>
          <w:szCs w:val="32"/>
        </w:rPr>
      </w:pPr>
      <w:r w:rsidRPr="00270996">
        <w:rPr>
          <w:i/>
          <w:sz w:val="22"/>
          <w:szCs w:val="32"/>
        </w:rPr>
        <w:t xml:space="preserve">Các tiêu chí đánh giá, điểm tối đa, CELO và chỉ báo thực hiện được xác định theo rubric đã được phê duyệt của học </w:t>
      </w:r>
      <w:r w:rsidRPr="00270996">
        <w:rPr>
          <w:i/>
          <w:iCs/>
          <w:sz w:val="24"/>
          <w:szCs w:val="24"/>
        </w:rPr>
        <w:t>phần</w:t>
      </w:r>
      <w:r w:rsidRPr="00270996">
        <w:rPr>
          <w:i/>
          <w:sz w:val="22"/>
          <w:szCs w:val="32"/>
        </w:rPr>
        <w:t xml:space="preserve">. Số lượng tiêu chí có thể được điều chỉnh phù hợp với rubric cụ thể; tổng điểm tối đa là 10,0 điểm. Kết quả đánh giá bài làm/sản phẩm được ghi tại cột </w:t>
      </w:r>
      <w:r w:rsidRPr="00270996">
        <w:rPr>
          <w:b/>
          <w:bCs/>
          <w:i/>
          <w:sz w:val="22"/>
          <w:szCs w:val="32"/>
        </w:rPr>
        <w:t>(6)</w:t>
      </w:r>
      <w:r w:rsidRPr="00270996">
        <w:rPr>
          <w:i/>
          <w:sz w:val="22"/>
          <w:szCs w:val="32"/>
        </w:rPr>
        <w:t xml:space="preserve"> ở Phần II.</w:t>
      </w:r>
    </w:p>
    <w:tbl>
      <w:tblPr>
        <w:tblW w:w="9067" w:type="dxa"/>
        <w:tblLayout w:type="fixed"/>
        <w:tblCellMar>
          <w:top w:w="29" w:type="dxa"/>
          <w:left w:w="29" w:type="dxa"/>
          <w:bottom w:w="29" w:type="dxa"/>
          <w:right w:w="29" w:type="dxa"/>
        </w:tblCellMar>
        <w:tblLook w:val="0400" w:firstRow="0" w:lastRow="0" w:firstColumn="0" w:lastColumn="0" w:noHBand="0" w:noVBand="1"/>
      </w:tblPr>
      <w:tblGrid>
        <w:gridCol w:w="701"/>
        <w:gridCol w:w="1421"/>
        <w:gridCol w:w="2409"/>
        <w:gridCol w:w="948"/>
        <w:gridCol w:w="839"/>
        <w:gridCol w:w="825"/>
        <w:gridCol w:w="960"/>
        <w:gridCol w:w="964"/>
      </w:tblGrid>
      <w:tr w:rsidR="00C4345C" w:rsidRPr="00270996" w14:paraId="0C04F1F3" w14:textId="77777777" w:rsidTr="009F0FFE">
        <w:trPr>
          <w:trHeight w:val="20"/>
          <w:tblHeader/>
        </w:trPr>
        <w:tc>
          <w:tcPr>
            <w:tcW w:w="701" w:type="dxa"/>
            <w:vMerge w:val="restart"/>
            <w:tcBorders>
              <w:top w:val="single" w:sz="4" w:space="0" w:color="000000"/>
              <w:left w:val="single" w:sz="4" w:space="0" w:color="000000"/>
              <w:bottom w:val="single" w:sz="4" w:space="0" w:color="000000"/>
              <w:right w:val="single" w:sz="4" w:space="0" w:color="000000"/>
            </w:tcBorders>
            <w:vAlign w:val="center"/>
          </w:tcPr>
          <w:p w14:paraId="4249DEF9" w14:textId="77777777" w:rsidR="00C4345C" w:rsidRPr="00270996" w:rsidRDefault="00C4345C" w:rsidP="009F0FFE">
            <w:pPr>
              <w:ind w:left="168"/>
              <w:jc w:val="center"/>
            </w:pPr>
            <w:r w:rsidRPr="00270996">
              <w:rPr>
                <w:b/>
              </w:rPr>
              <w:t>TT</w:t>
            </w:r>
          </w:p>
        </w:tc>
        <w:tc>
          <w:tcPr>
            <w:tcW w:w="1421" w:type="dxa"/>
            <w:vMerge w:val="restart"/>
            <w:tcBorders>
              <w:top w:val="single" w:sz="4" w:space="0" w:color="000000"/>
              <w:left w:val="single" w:sz="4" w:space="0" w:color="000000"/>
              <w:bottom w:val="single" w:sz="4" w:space="0" w:color="000000"/>
              <w:right w:val="single" w:sz="4" w:space="0" w:color="auto"/>
            </w:tcBorders>
            <w:vAlign w:val="center"/>
          </w:tcPr>
          <w:p w14:paraId="26FBC9B4" w14:textId="77777777" w:rsidR="00C4345C" w:rsidRPr="00270996" w:rsidRDefault="00C4345C" w:rsidP="009F0FFE">
            <w:pPr>
              <w:ind w:left="37"/>
              <w:jc w:val="center"/>
            </w:pPr>
            <w:r w:rsidRPr="00270996">
              <w:rPr>
                <w:b/>
              </w:rPr>
              <w:t xml:space="preserve">Chỉ báo thực hiện </w:t>
            </w:r>
          </w:p>
        </w:tc>
        <w:tc>
          <w:tcPr>
            <w:tcW w:w="2409" w:type="dxa"/>
            <w:vMerge w:val="restart"/>
            <w:tcBorders>
              <w:top w:val="single" w:sz="4" w:space="0" w:color="auto"/>
              <w:left w:val="single" w:sz="4" w:space="0" w:color="auto"/>
              <w:right w:val="single" w:sz="4" w:space="0" w:color="auto"/>
            </w:tcBorders>
            <w:vAlign w:val="center"/>
          </w:tcPr>
          <w:p w14:paraId="2475D0AA" w14:textId="77777777" w:rsidR="00C4345C" w:rsidRPr="00270996" w:rsidRDefault="00C4345C" w:rsidP="009F0FFE">
            <w:pPr>
              <w:jc w:val="center"/>
              <w:rPr>
                <w:b/>
              </w:rPr>
            </w:pPr>
            <w:r w:rsidRPr="00270996">
              <w:rPr>
                <w:b/>
              </w:rPr>
              <w:t>Tiêu chí đánh giá</w:t>
            </w:r>
          </w:p>
        </w:tc>
        <w:tc>
          <w:tcPr>
            <w:tcW w:w="948" w:type="dxa"/>
            <w:vMerge w:val="restart"/>
            <w:tcBorders>
              <w:top w:val="single" w:sz="4" w:space="0" w:color="000000"/>
              <w:left w:val="single" w:sz="4" w:space="0" w:color="auto"/>
              <w:bottom w:val="single" w:sz="4" w:space="0" w:color="000000"/>
              <w:right w:val="single" w:sz="4" w:space="0" w:color="000000"/>
            </w:tcBorders>
            <w:vAlign w:val="center"/>
          </w:tcPr>
          <w:p w14:paraId="56D2CE2B" w14:textId="77777777" w:rsidR="00C4345C" w:rsidRPr="00270996" w:rsidRDefault="00C4345C" w:rsidP="009F0FFE">
            <w:pPr>
              <w:jc w:val="center"/>
            </w:pPr>
            <w:r w:rsidRPr="00270996">
              <w:rPr>
                <w:b/>
              </w:rPr>
              <w:t>Điểm tối đa</w:t>
            </w:r>
          </w:p>
        </w:tc>
        <w:tc>
          <w:tcPr>
            <w:tcW w:w="839" w:type="dxa"/>
            <w:vMerge w:val="restart"/>
            <w:tcBorders>
              <w:top w:val="single" w:sz="4" w:space="0" w:color="000000"/>
              <w:left w:val="single" w:sz="4" w:space="0" w:color="000000"/>
              <w:right w:val="single" w:sz="4" w:space="0" w:color="000000"/>
            </w:tcBorders>
            <w:vAlign w:val="center"/>
          </w:tcPr>
          <w:p w14:paraId="703C1B3D" w14:textId="77777777" w:rsidR="00C4345C" w:rsidRPr="00270996" w:rsidRDefault="00C4345C" w:rsidP="009F0FFE">
            <w:pPr>
              <w:jc w:val="center"/>
              <w:rPr>
                <w:b/>
              </w:rPr>
            </w:pPr>
            <w:r w:rsidRPr="00270996">
              <w:rPr>
                <w:b/>
              </w:rPr>
              <w:t>CELOx</w:t>
            </w:r>
          </w:p>
        </w:tc>
        <w:tc>
          <w:tcPr>
            <w:tcW w:w="825" w:type="dxa"/>
            <w:tcBorders>
              <w:top w:val="single" w:sz="4" w:space="0" w:color="000000"/>
              <w:left w:val="single" w:sz="4" w:space="0" w:color="000000"/>
              <w:bottom w:val="single" w:sz="4" w:space="0" w:color="000000"/>
              <w:right w:val="nil"/>
            </w:tcBorders>
            <w:vAlign w:val="center"/>
          </w:tcPr>
          <w:p w14:paraId="4CEDE846" w14:textId="77777777" w:rsidR="00C4345C" w:rsidRPr="00270996" w:rsidRDefault="00C4345C" w:rsidP="009F0FFE">
            <w:pPr>
              <w:jc w:val="center"/>
              <w:rPr>
                <w:b/>
              </w:rPr>
            </w:pPr>
          </w:p>
        </w:tc>
        <w:tc>
          <w:tcPr>
            <w:tcW w:w="1924" w:type="dxa"/>
            <w:gridSpan w:val="2"/>
            <w:tcBorders>
              <w:top w:val="single" w:sz="4" w:space="0" w:color="000000"/>
              <w:left w:val="nil"/>
              <w:bottom w:val="single" w:sz="4" w:space="0" w:color="000000"/>
              <w:right w:val="single" w:sz="4" w:space="0" w:color="000000"/>
            </w:tcBorders>
            <w:vAlign w:val="center"/>
          </w:tcPr>
          <w:p w14:paraId="5DF49BAC" w14:textId="77777777" w:rsidR="00C4345C" w:rsidRPr="00270996" w:rsidRDefault="00C4345C" w:rsidP="009F0FFE">
            <w:pPr>
              <w:ind w:left="-31"/>
              <w:jc w:val="center"/>
            </w:pPr>
            <w:r w:rsidRPr="00270996">
              <w:rPr>
                <w:b/>
              </w:rPr>
              <w:t>Điểm đánh giá</w:t>
            </w:r>
          </w:p>
        </w:tc>
      </w:tr>
      <w:tr w:rsidR="00C4345C" w:rsidRPr="00270996" w14:paraId="237E6CD8" w14:textId="77777777" w:rsidTr="009F0FFE">
        <w:trPr>
          <w:trHeight w:val="20"/>
          <w:tblHeader/>
        </w:trPr>
        <w:tc>
          <w:tcPr>
            <w:tcW w:w="701" w:type="dxa"/>
            <w:vMerge/>
            <w:tcBorders>
              <w:top w:val="single" w:sz="4" w:space="0" w:color="000000"/>
              <w:left w:val="single" w:sz="4" w:space="0" w:color="000000"/>
              <w:bottom w:val="single" w:sz="4" w:space="0" w:color="000000"/>
              <w:right w:val="single" w:sz="4" w:space="0" w:color="000000"/>
            </w:tcBorders>
            <w:vAlign w:val="center"/>
          </w:tcPr>
          <w:p w14:paraId="34C2B04C" w14:textId="77777777" w:rsidR="00C4345C" w:rsidRPr="00270996" w:rsidRDefault="00C4345C" w:rsidP="009F0FFE">
            <w:pPr>
              <w:pBdr>
                <w:top w:val="nil"/>
                <w:left w:val="nil"/>
                <w:bottom w:val="nil"/>
                <w:right w:val="nil"/>
                <w:between w:val="nil"/>
              </w:pBdr>
            </w:pPr>
          </w:p>
        </w:tc>
        <w:tc>
          <w:tcPr>
            <w:tcW w:w="1421" w:type="dxa"/>
            <w:vMerge/>
            <w:tcBorders>
              <w:top w:val="single" w:sz="4" w:space="0" w:color="000000"/>
              <w:left w:val="single" w:sz="4" w:space="0" w:color="000000"/>
              <w:bottom w:val="single" w:sz="4" w:space="0" w:color="000000"/>
              <w:right w:val="single" w:sz="4" w:space="0" w:color="auto"/>
            </w:tcBorders>
            <w:vAlign w:val="center"/>
          </w:tcPr>
          <w:p w14:paraId="2BF23637" w14:textId="77777777" w:rsidR="00C4345C" w:rsidRPr="00270996" w:rsidRDefault="00C4345C" w:rsidP="009F0FFE">
            <w:pPr>
              <w:pBdr>
                <w:top w:val="nil"/>
                <w:left w:val="nil"/>
                <w:bottom w:val="nil"/>
                <w:right w:val="nil"/>
                <w:between w:val="nil"/>
              </w:pBdr>
            </w:pPr>
          </w:p>
        </w:tc>
        <w:tc>
          <w:tcPr>
            <w:tcW w:w="2409" w:type="dxa"/>
            <w:vMerge/>
            <w:tcBorders>
              <w:left w:val="single" w:sz="4" w:space="0" w:color="auto"/>
              <w:bottom w:val="single" w:sz="4" w:space="0" w:color="auto"/>
              <w:right w:val="single" w:sz="4" w:space="0" w:color="auto"/>
            </w:tcBorders>
          </w:tcPr>
          <w:p w14:paraId="0616B752" w14:textId="77777777" w:rsidR="00C4345C" w:rsidRPr="00270996" w:rsidRDefault="00C4345C" w:rsidP="009F0FFE">
            <w:pPr>
              <w:pBdr>
                <w:top w:val="nil"/>
                <w:left w:val="nil"/>
                <w:bottom w:val="nil"/>
                <w:right w:val="nil"/>
                <w:between w:val="nil"/>
              </w:pBdr>
            </w:pPr>
          </w:p>
        </w:tc>
        <w:tc>
          <w:tcPr>
            <w:tcW w:w="948" w:type="dxa"/>
            <w:vMerge/>
            <w:tcBorders>
              <w:top w:val="single" w:sz="4" w:space="0" w:color="000000"/>
              <w:left w:val="single" w:sz="4" w:space="0" w:color="auto"/>
              <w:bottom w:val="single" w:sz="4" w:space="0" w:color="000000"/>
              <w:right w:val="single" w:sz="4" w:space="0" w:color="000000"/>
            </w:tcBorders>
            <w:vAlign w:val="center"/>
          </w:tcPr>
          <w:p w14:paraId="30838860" w14:textId="77777777" w:rsidR="00C4345C" w:rsidRPr="00270996" w:rsidRDefault="00C4345C" w:rsidP="009F0FFE">
            <w:pPr>
              <w:pBdr>
                <w:top w:val="nil"/>
                <w:left w:val="nil"/>
                <w:bottom w:val="nil"/>
                <w:right w:val="nil"/>
                <w:between w:val="nil"/>
              </w:pBdr>
            </w:pPr>
          </w:p>
        </w:tc>
        <w:tc>
          <w:tcPr>
            <w:tcW w:w="839" w:type="dxa"/>
            <w:vMerge/>
            <w:tcBorders>
              <w:top w:val="single" w:sz="4" w:space="0" w:color="000000"/>
              <w:left w:val="single" w:sz="4" w:space="0" w:color="000000"/>
              <w:right w:val="single" w:sz="4" w:space="0" w:color="000000"/>
            </w:tcBorders>
            <w:vAlign w:val="center"/>
          </w:tcPr>
          <w:p w14:paraId="41139E92" w14:textId="77777777" w:rsidR="00C4345C" w:rsidRPr="00270996" w:rsidRDefault="00C4345C" w:rsidP="009F0FFE">
            <w:pPr>
              <w:pBdr>
                <w:top w:val="nil"/>
                <w:left w:val="nil"/>
                <w:bottom w:val="nil"/>
                <w:right w:val="nil"/>
                <w:between w:val="nil"/>
              </w:pBdr>
            </w:pPr>
          </w:p>
        </w:tc>
        <w:tc>
          <w:tcPr>
            <w:tcW w:w="825" w:type="dxa"/>
            <w:tcBorders>
              <w:top w:val="single" w:sz="4" w:space="0" w:color="000000"/>
              <w:left w:val="single" w:sz="4" w:space="0" w:color="000000"/>
              <w:bottom w:val="single" w:sz="4" w:space="0" w:color="000000"/>
              <w:right w:val="single" w:sz="4" w:space="0" w:color="000000"/>
            </w:tcBorders>
            <w:vAlign w:val="center"/>
          </w:tcPr>
          <w:p w14:paraId="28B71CC2" w14:textId="77777777" w:rsidR="00C4345C" w:rsidRPr="00270996" w:rsidRDefault="00C4345C" w:rsidP="009F0FFE">
            <w:pPr>
              <w:jc w:val="center"/>
              <w:rPr>
                <w:b/>
              </w:rPr>
            </w:pPr>
            <w:r w:rsidRPr="00270996">
              <w:rPr>
                <w:b/>
              </w:rPr>
              <w:t>CB chấm 1</w:t>
            </w:r>
          </w:p>
        </w:tc>
        <w:tc>
          <w:tcPr>
            <w:tcW w:w="960" w:type="dxa"/>
            <w:tcBorders>
              <w:top w:val="single" w:sz="4" w:space="0" w:color="000000"/>
              <w:left w:val="single" w:sz="4" w:space="0" w:color="000000"/>
              <w:bottom w:val="single" w:sz="4" w:space="0" w:color="000000"/>
              <w:right w:val="single" w:sz="4" w:space="0" w:color="000000"/>
            </w:tcBorders>
            <w:vAlign w:val="center"/>
          </w:tcPr>
          <w:p w14:paraId="13D71087" w14:textId="77777777" w:rsidR="00C4345C" w:rsidRPr="00270996" w:rsidRDefault="00C4345C" w:rsidP="009F0FFE">
            <w:pPr>
              <w:ind w:left="122"/>
              <w:jc w:val="center"/>
              <w:rPr>
                <w:b/>
              </w:rPr>
            </w:pPr>
            <w:r w:rsidRPr="00270996">
              <w:rPr>
                <w:b/>
              </w:rPr>
              <w:t>CB chấm 2</w:t>
            </w:r>
          </w:p>
        </w:tc>
        <w:tc>
          <w:tcPr>
            <w:tcW w:w="964" w:type="dxa"/>
            <w:tcBorders>
              <w:top w:val="single" w:sz="4" w:space="0" w:color="000000"/>
              <w:left w:val="single" w:sz="4" w:space="0" w:color="000000"/>
              <w:bottom w:val="single" w:sz="4" w:space="0" w:color="000000"/>
              <w:right w:val="single" w:sz="4" w:space="0" w:color="000000"/>
            </w:tcBorders>
            <w:vAlign w:val="center"/>
          </w:tcPr>
          <w:p w14:paraId="3CA1BA8C" w14:textId="77777777" w:rsidR="00C4345C" w:rsidRPr="00270996" w:rsidRDefault="00C4345C" w:rsidP="009F0FFE">
            <w:pPr>
              <w:ind w:left="137" w:right="34"/>
              <w:jc w:val="center"/>
            </w:pPr>
            <w:r w:rsidRPr="00270996">
              <w:rPr>
                <w:b/>
              </w:rPr>
              <w:t>Điểm thống nhất</w:t>
            </w:r>
          </w:p>
        </w:tc>
      </w:tr>
      <w:tr w:rsidR="00C4345C" w:rsidRPr="00270996" w14:paraId="563C30C4" w14:textId="77777777" w:rsidTr="009F0FFE">
        <w:trPr>
          <w:trHeight w:val="20"/>
        </w:trPr>
        <w:tc>
          <w:tcPr>
            <w:tcW w:w="701" w:type="dxa"/>
            <w:vMerge w:val="restart"/>
            <w:tcBorders>
              <w:top w:val="single" w:sz="4" w:space="0" w:color="000000"/>
              <w:left w:val="single" w:sz="4" w:space="0" w:color="000000"/>
              <w:right w:val="single" w:sz="4" w:space="0" w:color="000000"/>
            </w:tcBorders>
            <w:vAlign w:val="center"/>
          </w:tcPr>
          <w:p w14:paraId="44226818" w14:textId="77777777" w:rsidR="00C4345C" w:rsidRPr="00270996" w:rsidRDefault="00C4345C" w:rsidP="009F0FFE">
            <w:pPr>
              <w:pBdr>
                <w:top w:val="nil"/>
                <w:left w:val="nil"/>
                <w:bottom w:val="nil"/>
                <w:right w:val="nil"/>
                <w:between w:val="nil"/>
              </w:pBdr>
              <w:jc w:val="center"/>
            </w:pPr>
            <w:r w:rsidRPr="00270996">
              <w:t>1</w:t>
            </w:r>
          </w:p>
        </w:tc>
        <w:tc>
          <w:tcPr>
            <w:tcW w:w="1421" w:type="dxa"/>
            <w:vMerge w:val="restart"/>
            <w:tcBorders>
              <w:top w:val="single" w:sz="4" w:space="0" w:color="000000"/>
              <w:left w:val="single" w:sz="4" w:space="0" w:color="000000"/>
              <w:right w:val="single" w:sz="4" w:space="0" w:color="auto"/>
            </w:tcBorders>
            <w:vAlign w:val="center"/>
          </w:tcPr>
          <w:p w14:paraId="77004173" w14:textId="77777777" w:rsidR="00C4345C" w:rsidRPr="00270996" w:rsidRDefault="00C4345C" w:rsidP="009F0FFE">
            <w:pPr>
              <w:ind w:left="150"/>
            </w:pPr>
            <w:r w:rsidRPr="00270996">
              <w:t>Phân tích, thiết kế hệ thống</w:t>
            </w:r>
            <w:r w:rsidRPr="00270996">
              <w:br/>
            </w:r>
          </w:p>
        </w:tc>
        <w:tc>
          <w:tcPr>
            <w:tcW w:w="2409" w:type="dxa"/>
            <w:tcBorders>
              <w:top w:val="single" w:sz="4" w:space="0" w:color="auto"/>
              <w:left w:val="single" w:sz="4" w:space="0" w:color="auto"/>
              <w:bottom w:val="single" w:sz="4" w:space="0" w:color="auto"/>
              <w:right w:val="single" w:sz="4" w:space="0" w:color="auto"/>
            </w:tcBorders>
            <w:vAlign w:val="center"/>
          </w:tcPr>
          <w:p w14:paraId="5FDBC5B9" w14:textId="77777777" w:rsidR="00C4345C" w:rsidRPr="00270996" w:rsidRDefault="00C4345C" w:rsidP="009F0FFE">
            <w:pPr>
              <w:pStyle w:val="ThngthngWeb"/>
            </w:pPr>
            <w:r w:rsidRPr="00270996">
              <w:rPr>
                <w:color w:val="000000"/>
              </w:rPr>
              <w:t>Xác định yêu cầu và giải pháp của bài toán.</w:t>
            </w:r>
          </w:p>
        </w:tc>
        <w:tc>
          <w:tcPr>
            <w:tcW w:w="948" w:type="dxa"/>
            <w:tcBorders>
              <w:top w:val="single" w:sz="4" w:space="0" w:color="000000"/>
              <w:left w:val="single" w:sz="4" w:space="0" w:color="auto"/>
              <w:bottom w:val="single" w:sz="4" w:space="0" w:color="000000"/>
              <w:right w:val="single" w:sz="4" w:space="0" w:color="000000"/>
            </w:tcBorders>
            <w:vAlign w:val="center"/>
          </w:tcPr>
          <w:p w14:paraId="0D3D283F" w14:textId="77777777" w:rsidR="00C4345C" w:rsidRPr="00270996" w:rsidRDefault="00C4345C" w:rsidP="009F0FFE">
            <w:pPr>
              <w:jc w:val="center"/>
            </w:pPr>
            <w:r w:rsidRPr="00270996">
              <w:t>0.5</w:t>
            </w:r>
          </w:p>
        </w:tc>
        <w:tc>
          <w:tcPr>
            <w:tcW w:w="839" w:type="dxa"/>
            <w:tcBorders>
              <w:top w:val="single" w:sz="4" w:space="0" w:color="000000"/>
              <w:left w:val="single" w:sz="4" w:space="0" w:color="000000"/>
              <w:bottom w:val="single" w:sz="4" w:space="0" w:color="000000"/>
              <w:right w:val="single" w:sz="4" w:space="0" w:color="000000"/>
            </w:tcBorders>
            <w:vAlign w:val="center"/>
          </w:tcPr>
          <w:p w14:paraId="7E3DAAC9" w14:textId="77777777" w:rsidR="00C4345C" w:rsidRPr="00270996" w:rsidRDefault="00C4345C" w:rsidP="009F0FFE">
            <w:pPr>
              <w:jc w:val="center"/>
              <w:rPr>
                <w:color w:val="000000" w:themeColor="text1"/>
              </w:rPr>
            </w:pPr>
            <w:r w:rsidRPr="00270996">
              <w:rPr>
                <w:color w:val="000000" w:themeColor="text1"/>
              </w:rPr>
              <w:t>CELO1</w:t>
            </w:r>
          </w:p>
        </w:tc>
        <w:tc>
          <w:tcPr>
            <w:tcW w:w="825" w:type="dxa"/>
            <w:tcBorders>
              <w:top w:val="single" w:sz="4" w:space="0" w:color="000000"/>
              <w:left w:val="single" w:sz="4" w:space="0" w:color="000000"/>
              <w:bottom w:val="single" w:sz="4" w:space="0" w:color="000000"/>
              <w:right w:val="single" w:sz="4" w:space="0" w:color="000000"/>
            </w:tcBorders>
            <w:vAlign w:val="center"/>
          </w:tcPr>
          <w:p w14:paraId="1ECDE02D"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5B1DDB43"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23718D08" w14:textId="77777777" w:rsidR="00C4345C" w:rsidRPr="00270996" w:rsidRDefault="00C4345C" w:rsidP="009F0FFE">
            <w:pPr>
              <w:ind w:left="104"/>
              <w:jc w:val="center"/>
            </w:pPr>
          </w:p>
        </w:tc>
      </w:tr>
      <w:tr w:rsidR="00C4345C" w:rsidRPr="00270996" w14:paraId="36A3FD31" w14:textId="77777777" w:rsidTr="009F0FFE">
        <w:trPr>
          <w:trHeight w:val="20"/>
        </w:trPr>
        <w:tc>
          <w:tcPr>
            <w:tcW w:w="701" w:type="dxa"/>
            <w:vMerge/>
            <w:tcBorders>
              <w:left w:val="single" w:sz="4" w:space="0" w:color="000000"/>
              <w:bottom w:val="single" w:sz="4" w:space="0" w:color="000000"/>
              <w:right w:val="single" w:sz="4" w:space="0" w:color="000000"/>
            </w:tcBorders>
            <w:vAlign w:val="center"/>
          </w:tcPr>
          <w:p w14:paraId="5E27A645" w14:textId="77777777" w:rsidR="00C4345C" w:rsidRPr="00270996" w:rsidRDefault="00C4345C" w:rsidP="009F0FFE">
            <w:pPr>
              <w:pBdr>
                <w:top w:val="nil"/>
                <w:left w:val="nil"/>
                <w:bottom w:val="nil"/>
                <w:right w:val="nil"/>
                <w:between w:val="nil"/>
              </w:pBdr>
              <w:jc w:val="center"/>
            </w:pPr>
          </w:p>
        </w:tc>
        <w:tc>
          <w:tcPr>
            <w:tcW w:w="1421" w:type="dxa"/>
            <w:vMerge/>
            <w:tcBorders>
              <w:left w:val="single" w:sz="4" w:space="0" w:color="000000"/>
              <w:bottom w:val="single" w:sz="4" w:space="0" w:color="000000"/>
              <w:right w:val="single" w:sz="4" w:space="0" w:color="auto"/>
            </w:tcBorders>
            <w:vAlign w:val="center"/>
          </w:tcPr>
          <w:p w14:paraId="32228174" w14:textId="77777777" w:rsidR="00C4345C" w:rsidRPr="00270996" w:rsidRDefault="00C4345C" w:rsidP="009F0FFE">
            <w:pPr>
              <w:ind w:left="150"/>
            </w:pPr>
          </w:p>
        </w:tc>
        <w:tc>
          <w:tcPr>
            <w:tcW w:w="2409" w:type="dxa"/>
            <w:tcBorders>
              <w:top w:val="single" w:sz="4" w:space="0" w:color="auto"/>
              <w:left w:val="single" w:sz="4" w:space="0" w:color="auto"/>
              <w:bottom w:val="single" w:sz="4" w:space="0" w:color="auto"/>
              <w:right w:val="single" w:sz="4" w:space="0" w:color="auto"/>
            </w:tcBorders>
          </w:tcPr>
          <w:p w14:paraId="70CD178E" w14:textId="77777777" w:rsidR="00C4345C" w:rsidRPr="00270996" w:rsidRDefault="00C4345C" w:rsidP="009F0FFE">
            <w:pPr>
              <w:rPr>
                <w:b/>
                <w:bCs/>
              </w:rPr>
            </w:pPr>
            <w:r w:rsidRPr="00270996">
              <w:t>Thiết kế hệ thống hoặc thuật toán rõ ràng, phù hợp và logic</w:t>
            </w:r>
          </w:p>
        </w:tc>
        <w:tc>
          <w:tcPr>
            <w:tcW w:w="948" w:type="dxa"/>
            <w:tcBorders>
              <w:top w:val="single" w:sz="4" w:space="0" w:color="000000"/>
              <w:left w:val="single" w:sz="4" w:space="0" w:color="auto"/>
              <w:bottom w:val="single" w:sz="4" w:space="0" w:color="000000"/>
              <w:right w:val="single" w:sz="4" w:space="0" w:color="000000"/>
            </w:tcBorders>
            <w:vAlign w:val="center"/>
          </w:tcPr>
          <w:p w14:paraId="070D8951" w14:textId="77777777" w:rsidR="00C4345C" w:rsidRPr="00270996" w:rsidRDefault="00C4345C" w:rsidP="009F0FFE">
            <w:pPr>
              <w:jc w:val="center"/>
            </w:pPr>
            <w:r w:rsidRPr="00270996">
              <w:t>0.5</w:t>
            </w:r>
          </w:p>
        </w:tc>
        <w:tc>
          <w:tcPr>
            <w:tcW w:w="839" w:type="dxa"/>
            <w:tcBorders>
              <w:top w:val="single" w:sz="4" w:space="0" w:color="000000"/>
              <w:left w:val="single" w:sz="4" w:space="0" w:color="000000"/>
              <w:bottom w:val="single" w:sz="4" w:space="0" w:color="000000"/>
              <w:right w:val="single" w:sz="4" w:space="0" w:color="000000"/>
            </w:tcBorders>
            <w:vAlign w:val="center"/>
          </w:tcPr>
          <w:p w14:paraId="2D599D1A" w14:textId="77777777" w:rsidR="00C4345C" w:rsidRPr="00270996" w:rsidRDefault="00C4345C" w:rsidP="009F0FFE">
            <w:pPr>
              <w:jc w:val="center"/>
              <w:rPr>
                <w:color w:val="000000" w:themeColor="text1"/>
              </w:rPr>
            </w:pPr>
            <w:r w:rsidRPr="00270996">
              <w:rPr>
                <w:color w:val="000000" w:themeColor="text1"/>
              </w:rPr>
              <w:t>CELO1</w:t>
            </w:r>
          </w:p>
        </w:tc>
        <w:tc>
          <w:tcPr>
            <w:tcW w:w="825" w:type="dxa"/>
            <w:tcBorders>
              <w:top w:val="single" w:sz="4" w:space="0" w:color="000000"/>
              <w:left w:val="single" w:sz="4" w:space="0" w:color="000000"/>
              <w:bottom w:val="single" w:sz="4" w:space="0" w:color="000000"/>
              <w:right w:val="single" w:sz="4" w:space="0" w:color="000000"/>
            </w:tcBorders>
            <w:vAlign w:val="center"/>
          </w:tcPr>
          <w:p w14:paraId="61ECBC85"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52091E7F"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42E3C25B" w14:textId="77777777" w:rsidR="00C4345C" w:rsidRPr="00270996" w:rsidRDefault="00C4345C" w:rsidP="009F0FFE">
            <w:pPr>
              <w:ind w:left="104"/>
              <w:jc w:val="center"/>
            </w:pPr>
          </w:p>
        </w:tc>
      </w:tr>
      <w:tr w:rsidR="00C4345C" w:rsidRPr="00270996" w14:paraId="79478AE9" w14:textId="77777777" w:rsidTr="009F0FFE">
        <w:trPr>
          <w:trHeight w:val="20"/>
        </w:trPr>
        <w:tc>
          <w:tcPr>
            <w:tcW w:w="701" w:type="dxa"/>
            <w:vMerge w:val="restart"/>
            <w:tcBorders>
              <w:top w:val="single" w:sz="4" w:space="0" w:color="000000"/>
              <w:left w:val="single" w:sz="4" w:space="0" w:color="000000"/>
              <w:right w:val="single" w:sz="4" w:space="0" w:color="000000"/>
            </w:tcBorders>
            <w:vAlign w:val="center"/>
          </w:tcPr>
          <w:p w14:paraId="4C351C5D" w14:textId="77777777" w:rsidR="00C4345C" w:rsidRPr="00270996" w:rsidRDefault="00C4345C" w:rsidP="009F0FFE">
            <w:pPr>
              <w:pBdr>
                <w:top w:val="nil"/>
                <w:left w:val="nil"/>
                <w:bottom w:val="nil"/>
                <w:right w:val="nil"/>
                <w:between w:val="nil"/>
              </w:pBdr>
              <w:jc w:val="center"/>
            </w:pPr>
            <w:r w:rsidRPr="00270996">
              <w:t>2</w:t>
            </w:r>
          </w:p>
        </w:tc>
        <w:tc>
          <w:tcPr>
            <w:tcW w:w="1421" w:type="dxa"/>
            <w:vMerge w:val="restart"/>
            <w:tcBorders>
              <w:top w:val="single" w:sz="4" w:space="0" w:color="000000"/>
              <w:left w:val="single" w:sz="4" w:space="0" w:color="000000"/>
              <w:right w:val="single" w:sz="4" w:space="0" w:color="auto"/>
            </w:tcBorders>
            <w:vAlign w:val="center"/>
          </w:tcPr>
          <w:p w14:paraId="2C8DF447" w14:textId="77777777" w:rsidR="00C4345C" w:rsidRPr="00270996" w:rsidRDefault="00C4345C" w:rsidP="009F0FFE">
            <w:pPr>
              <w:ind w:left="150"/>
            </w:pPr>
            <w:r w:rsidRPr="00270996">
              <w:t>Sản phẩm</w:t>
            </w:r>
          </w:p>
        </w:tc>
        <w:tc>
          <w:tcPr>
            <w:tcW w:w="2409" w:type="dxa"/>
            <w:tcBorders>
              <w:top w:val="single" w:sz="4" w:space="0" w:color="auto"/>
              <w:left w:val="single" w:sz="4" w:space="0" w:color="auto"/>
              <w:bottom w:val="single" w:sz="4" w:space="0" w:color="auto"/>
              <w:right w:val="single" w:sz="4" w:space="0" w:color="000000"/>
            </w:tcBorders>
            <w:vAlign w:val="center"/>
          </w:tcPr>
          <w:p w14:paraId="5CE10F20" w14:textId="77777777" w:rsidR="00C4345C" w:rsidRPr="00270996" w:rsidRDefault="00C4345C" w:rsidP="009F0FFE">
            <w:pPr>
              <w:rPr>
                <w:b/>
                <w:bCs/>
              </w:rPr>
            </w:pPr>
            <w:r w:rsidRPr="00270996">
              <w:t>Triển khai giao diện (với sản phẩm ứng dụng) hoặc triển khai thuật toán chính xác.</w:t>
            </w:r>
          </w:p>
        </w:tc>
        <w:tc>
          <w:tcPr>
            <w:tcW w:w="948" w:type="dxa"/>
            <w:tcBorders>
              <w:top w:val="single" w:sz="4" w:space="0" w:color="000000"/>
              <w:left w:val="single" w:sz="4" w:space="0" w:color="000000"/>
              <w:bottom w:val="single" w:sz="4" w:space="0" w:color="000000"/>
              <w:right w:val="single" w:sz="4" w:space="0" w:color="000000"/>
            </w:tcBorders>
            <w:vAlign w:val="center"/>
          </w:tcPr>
          <w:p w14:paraId="410E1578" w14:textId="77777777" w:rsidR="00C4345C" w:rsidRPr="00270996" w:rsidRDefault="00C4345C" w:rsidP="009F0FFE">
            <w:pPr>
              <w:jc w:val="center"/>
            </w:pPr>
            <w:r w:rsidRPr="00270996">
              <w:t>3.0</w:t>
            </w:r>
          </w:p>
        </w:tc>
        <w:tc>
          <w:tcPr>
            <w:tcW w:w="839" w:type="dxa"/>
            <w:tcBorders>
              <w:top w:val="single" w:sz="4" w:space="0" w:color="000000"/>
              <w:left w:val="single" w:sz="4" w:space="0" w:color="000000"/>
              <w:bottom w:val="single" w:sz="4" w:space="0" w:color="000000"/>
              <w:right w:val="single" w:sz="4" w:space="0" w:color="000000"/>
            </w:tcBorders>
            <w:vAlign w:val="center"/>
          </w:tcPr>
          <w:p w14:paraId="545A6413" w14:textId="77777777" w:rsidR="00C4345C" w:rsidRPr="00270996" w:rsidRDefault="00C4345C" w:rsidP="009F0FFE">
            <w:pPr>
              <w:jc w:val="center"/>
              <w:rPr>
                <w:color w:val="000000" w:themeColor="text1"/>
              </w:rPr>
            </w:pPr>
            <w:r w:rsidRPr="00270996">
              <w:rPr>
                <w:color w:val="000000" w:themeColor="text1"/>
              </w:rPr>
              <w:t>CELO2</w:t>
            </w:r>
          </w:p>
        </w:tc>
        <w:tc>
          <w:tcPr>
            <w:tcW w:w="825" w:type="dxa"/>
            <w:tcBorders>
              <w:top w:val="single" w:sz="4" w:space="0" w:color="000000"/>
              <w:left w:val="single" w:sz="4" w:space="0" w:color="000000"/>
              <w:bottom w:val="single" w:sz="4" w:space="0" w:color="000000"/>
              <w:right w:val="single" w:sz="4" w:space="0" w:color="000000"/>
            </w:tcBorders>
            <w:vAlign w:val="center"/>
          </w:tcPr>
          <w:p w14:paraId="2ABE11AF"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58B925D0"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51EC8217" w14:textId="77777777" w:rsidR="00C4345C" w:rsidRPr="00270996" w:rsidRDefault="00C4345C" w:rsidP="009F0FFE">
            <w:pPr>
              <w:ind w:left="104"/>
              <w:jc w:val="center"/>
            </w:pPr>
          </w:p>
        </w:tc>
      </w:tr>
      <w:tr w:rsidR="00C4345C" w:rsidRPr="00270996" w14:paraId="0785956E" w14:textId="77777777" w:rsidTr="009F0FFE">
        <w:trPr>
          <w:trHeight w:val="20"/>
        </w:trPr>
        <w:tc>
          <w:tcPr>
            <w:tcW w:w="701" w:type="dxa"/>
            <w:vMerge/>
            <w:tcBorders>
              <w:left w:val="single" w:sz="4" w:space="0" w:color="000000"/>
              <w:bottom w:val="single" w:sz="4" w:space="0" w:color="000000"/>
              <w:right w:val="single" w:sz="4" w:space="0" w:color="000000"/>
            </w:tcBorders>
            <w:vAlign w:val="center"/>
          </w:tcPr>
          <w:p w14:paraId="48A915B0" w14:textId="77777777" w:rsidR="00C4345C" w:rsidRPr="00270996" w:rsidRDefault="00C4345C" w:rsidP="009F0FFE">
            <w:pPr>
              <w:pBdr>
                <w:top w:val="nil"/>
                <w:left w:val="nil"/>
                <w:bottom w:val="nil"/>
                <w:right w:val="nil"/>
                <w:between w:val="nil"/>
              </w:pBdr>
              <w:jc w:val="center"/>
            </w:pPr>
          </w:p>
        </w:tc>
        <w:tc>
          <w:tcPr>
            <w:tcW w:w="1421" w:type="dxa"/>
            <w:vMerge/>
            <w:tcBorders>
              <w:left w:val="single" w:sz="4" w:space="0" w:color="000000"/>
              <w:right w:val="single" w:sz="4" w:space="0" w:color="auto"/>
            </w:tcBorders>
            <w:vAlign w:val="center"/>
          </w:tcPr>
          <w:p w14:paraId="19B1E352" w14:textId="77777777" w:rsidR="00C4345C" w:rsidRPr="00270996" w:rsidRDefault="00C4345C" w:rsidP="009F0FFE">
            <w:pPr>
              <w:ind w:left="150"/>
            </w:pPr>
          </w:p>
        </w:tc>
        <w:tc>
          <w:tcPr>
            <w:tcW w:w="2409" w:type="dxa"/>
            <w:tcBorders>
              <w:top w:val="single" w:sz="4" w:space="0" w:color="auto"/>
              <w:left w:val="single" w:sz="4" w:space="0" w:color="auto"/>
              <w:bottom w:val="single" w:sz="4" w:space="0" w:color="auto"/>
              <w:right w:val="single" w:sz="4" w:space="0" w:color="000000"/>
            </w:tcBorders>
          </w:tcPr>
          <w:p w14:paraId="586A8738" w14:textId="77777777" w:rsidR="00C4345C" w:rsidRPr="00270996" w:rsidRDefault="00C4345C" w:rsidP="009F0FFE">
            <w:pPr>
              <w:rPr>
                <w:b/>
                <w:bCs/>
              </w:rPr>
            </w:pPr>
            <w:r w:rsidRPr="00270996">
              <w:t>Thực hiện thử nghiệm hoặc kiểm thử sản phẩm/thuật toán</w:t>
            </w:r>
          </w:p>
        </w:tc>
        <w:tc>
          <w:tcPr>
            <w:tcW w:w="948" w:type="dxa"/>
            <w:tcBorders>
              <w:top w:val="single" w:sz="4" w:space="0" w:color="000000"/>
              <w:left w:val="single" w:sz="4" w:space="0" w:color="000000"/>
              <w:bottom w:val="single" w:sz="4" w:space="0" w:color="000000"/>
              <w:right w:val="single" w:sz="4" w:space="0" w:color="000000"/>
            </w:tcBorders>
            <w:vAlign w:val="center"/>
          </w:tcPr>
          <w:p w14:paraId="09D265A9" w14:textId="77777777" w:rsidR="00C4345C" w:rsidRPr="00270996" w:rsidRDefault="00C4345C" w:rsidP="009F0FFE">
            <w:pPr>
              <w:jc w:val="center"/>
            </w:pPr>
            <w:r w:rsidRPr="00270996">
              <w:t>2.0</w:t>
            </w:r>
          </w:p>
        </w:tc>
        <w:tc>
          <w:tcPr>
            <w:tcW w:w="839" w:type="dxa"/>
            <w:tcBorders>
              <w:top w:val="single" w:sz="4" w:space="0" w:color="000000"/>
              <w:left w:val="single" w:sz="4" w:space="0" w:color="000000"/>
              <w:bottom w:val="single" w:sz="4" w:space="0" w:color="000000"/>
              <w:right w:val="single" w:sz="4" w:space="0" w:color="000000"/>
            </w:tcBorders>
            <w:vAlign w:val="center"/>
          </w:tcPr>
          <w:p w14:paraId="6792B09A" w14:textId="77777777" w:rsidR="00C4345C" w:rsidRPr="00270996" w:rsidRDefault="00C4345C" w:rsidP="009F0FFE">
            <w:pPr>
              <w:jc w:val="center"/>
              <w:rPr>
                <w:color w:val="000000" w:themeColor="text1"/>
              </w:rPr>
            </w:pPr>
            <w:r w:rsidRPr="00270996">
              <w:rPr>
                <w:color w:val="000000" w:themeColor="text1"/>
              </w:rPr>
              <w:t>CELO3</w:t>
            </w:r>
          </w:p>
        </w:tc>
        <w:tc>
          <w:tcPr>
            <w:tcW w:w="825" w:type="dxa"/>
            <w:tcBorders>
              <w:top w:val="single" w:sz="4" w:space="0" w:color="000000"/>
              <w:left w:val="single" w:sz="4" w:space="0" w:color="000000"/>
              <w:bottom w:val="single" w:sz="4" w:space="0" w:color="000000"/>
              <w:right w:val="single" w:sz="4" w:space="0" w:color="000000"/>
            </w:tcBorders>
            <w:vAlign w:val="center"/>
          </w:tcPr>
          <w:p w14:paraId="018DE43B"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3B796E92"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3C93A74A" w14:textId="77777777" w:rsidR="00C4345C" w:rsidRPr="00270996" w:rsidRDefault="00C4345C" w:rsidP="009F0FFE">
            <w:pPr>
              <w:ind w:left="104"/>
              <w:jc w:val="center"/>
            </w:pPr>
          </w:p>
        </w:tc>
      </w:tr>
      <w:tr w:rsidR="00C4345C" w:rsidRPr="00270996" w14:paraId="191CEA4A"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2AC264BE" w14:textId="77777777" w:rsidR="00C4345C" w:rsidRPr="00270996" w:rsidRDefault="00C4345C" w:rsidP="009F0FFE">
            <w:pPr>
              <w:pBdr>
                <w:top w:val="nil"/>
                <w:left w:val="nil"/>
                <w:bottom w:val="nil"/>
                <w:right w:val="nil"/>
                <w:between w:val="nil"/>
              </w:pBdr>
              <w:jc w:val="center"/>
            </w:pPr>
            <w:r w:rsidRPr="00270996">
              <w:t>3</w:t>
            </w:r>
          </w:p>
        </w:tc>
        <w:tc>
          <w:tcPr>
            <w:tcW w:w="1421" w:type="dxa"/>
            <w:vMerge/>
            <w:tcBorders>
              <w:left w:val="single" w:sz="4" w:space="0" w:color="000000"/>
              <w:bottom w:val="single" w:sz="4" w:space="0" w:color="000000"/>
              <w:right w:val="single" w:sz="4" w:space="0" w:color="auto"/>
            </w:tcBorders>
            <w:vAlign w:val="center"/>
          </w:tcPr>
          <w:p w14:paraId="7E9FA74F" w14:textId="77777777" w:rsidR="00C4345C" w:rsidRPr="00270996" w:rsidRDefault="00C4345C" w:rsidP="009F0FFE">
            <w:pPr>
              <w:ind w:left="150"/>
            </w:pPr>
          </w:p>
        </w:tc>
        <w:tc>
          <w:tcPr>
            <w:tcW w:w="2409" w:type="dxa"/>
            <w:tcBorders>
              <w:top w:val="single" w:sz="4" w:space="0" w:color="auto"/>
              <w:left w:val="single" w:sz="4" w:space="0" w:color="auto"/>
              <w:bottom w:val="single" w:sz="4" w:space="0" w:color="auto"/>
              <w:right w:val="single" w:sz="4" w:space="0" w:color="000000"/>
            </w:tcBorders>
          </w:tcPr>
          <w:p w14:paraId="4DE27D2E" w14:textId="77777777" w:rsidR="00C4345C" w:rsidRPr="00270996" w:rsidRDefault="00C4345C" w:rsidP="009F0FFE">
            <w:r w:rsidRPr="00270996">
              <w:t>Đánh giá mức độ ứng dụng thực tế. Sử dụng ý tưởng hoặc công nghệ mới để giải quyết vấn đề</w:t>
            </w:r>
          </w:p>
        </w:tc>
        <w:tc>
          <w:tcPr>
            <w:tcW w:w="948" w:type="dxa"/>
            <w:tcBorders>
              <w:top w:val="single" w:sz="4" w:space="0" w:color="000000"/>
              <w:left w:val="single" w:sz="4" w:space="0" w:color="000000"/>
              <w:bottom w:val="single" w:sz="4" w:space="0" w:color="000000"/>
              <w:right w:val="single" w:sz="4" w:space="0" w:color="000000"/>
            </w:tcBorders>
            <w:vAlign w:val="center"/>
          </w:tcPr>
          <w:p w14:paraId="04E934BE"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01990723" w14:textId="77777777" w:rsidR="00C4345C" w:rsidRPr="00270996" w:rsidRDefault="00C4345C" w:rsidP="009F0FFE">
            <w:pPr>
              <w:jc w:val="center"/>
              <w:rPr>
                <w:color w:val="000000" w:themeColor="text1"/>
              </w:rPr>
            </w:pPr>
            <w:r w:rsidRPr="00270996">
              <w:rPr>
                <w:color w:val="000000" w:themeColor="text1"/>
              </w:rPr>
              <w:t>CELO3</w:t>
            </w:r>
          </w:p>
        </w:tc>
        <w:tc>
          <w:tcPr>
            <w:tcW w:w="825" w:type="dxa"/>
            <w:tcBorders>
              <w:top w:val="single" w:sz="4" w:space="0" w:color="000000"/>
              <w:left w:val="single" w:sz="4" w:space="0" w:color="000000"/>
              <w:bottom w:val="single" w:sz="4" w:space="0" w:color="000000"/>
              <w:right w:val="single" w:sz="4" w:space="0" w:color="000000"/>
            </w:tcBorders>
            <w:vAlign w:val="center"/>
          </w:tcPr>
          <w:p w14:paraId="66B38056"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0F4F4D0C"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704B7037" w14:textId="77777777" w:rsidR="00C4345C" w:rsidRPr="00270996" w:rsidRDefault="00C4345C" w:rsidP="009F0FFE">
            <w:pPr>
              <w:ind w:left="104"/>
              <w:jc w:val="center"/>
            </w:pPr>
          </w:p>
        </w:tc>
      </w:tr>
      <w:tr w:rsidR="00C4345C" w:rsidRPr="00270996" w14:paraId="466022DA"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0554D98D" w14:textId="77777777" w:rsidR="00C4345C" w:rsidRPr="00270996" w:rsidRDefault="00C4345C" w:rsidP="009F0FFE">
            <w:pPr>
              <w:pBdr>
                <w:top w:val="nil"/>
                <w:left w:val="nil"/>
                <w:bottom w:val="nil"/>
                <w:right w:val="nil"/>
                <w:between w:val="nil"/>
              </w:pBdr>
              <w:jc w:val="center"/>
            </w:pPr>
            <w:r w:rsidRPr="00270996">
              <w:t>4</w:t>
            </w:r>
          </w:p>
        </w:tc>
        <w:tc>
          <w:tcPr>
            <w:tcW w:w="1421" w:type="dxa"/>
            <w:tcBorders>
              <w:top w:val="single" w:sz="4" w:space="0" w:color="000000"/>
              <w:left w:val="single" w:sz="4" w:space="0" w:color="000000"/>
              <w:bottom w:val="single" w:sz="4" w:space="0" w:color="000000"/>
              <w:right w:val="single" w:sz="4" w:space="0" w:color="auto"/>
            </w:tcBorders>
            <w:vAlign w:val="center"/>
          </w:tcPr>
          <w:p w14:paraId="232AA056" w14:textId="77777777" w:rsidR="00C4345C" w:rsidRPr="00270996" w:rsidRDefault="00C4345C" w:rsidP="009F0FFE">
            <w:pPr>
              <w:ind w:left="150"/>
            </w:pPr>
            <w:r w:rsidRPr="00270996">
              <w:t>Báo cáo đồ án</w:t>
            </w:r>
          </w:p>
        </w:tc>
        <w:tc>
          <w:tcPr>
            <w:tcW w:w="2409" w:type="dxa"/>
            <w:tcBorders>
              <w:top w:val="single" w:sz="4" w:space="0" w:color="auto"/>
              <w:left w:val="single" w:sz="4" w:space="0" w:color="auto"/>
              <w:bottom w:val="single" w:sz="4" w:space="0" w:color="auto"/>
              <w:right w:val="single" w:sz="4" w:space="0" w:color="auto"/>
            </w:tcBorders>
          </w:tcPr>
          <w:p w14:paraId="3555B9DE" w14:textId="77777777" w:rsidR="00C4345C" w:rsidRPr="00270996" w:rsidRDefault="00C4345C" w:rsidP="009F0FFE">
            <w:pPr>
              <w:rPr>
                <w:b/>
                <w:bCs/>
              </w:rPr>
            </w:pPr>
            <w:r w:rsidRPr="00270996">
              <w:t>Trình bày đúng quy cách, có tài liệu tham khảo rõ ràng đầy đủ</w:t>
            </w:r>
          </w:p>
        </w:tc>
        <w:tc>
          <w:tcPr>
            <w:tcW w:w="948" w:type="dxa"/>
            <w:tcBorders>
              <w:top w:val="single" w:sz="4" w:space="0" w:color="000000"/>
              <w:left w:val="single" w:sz="4" w:space="0" w:color="auto"/>
              <w:bottom w:val="single" w:sz="4" w:space="0" w:color="000000"/>
              <w:right w:val="single" w:sz="4" w:space="0" w:color="000000"/>
            </w:tcBorders>
            <w:vAlign w:val="center"/>
          </w:tcPr>
          <w:p w14:paraId="34C83D16"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00DC3AC1" w14:textId="77777777" w:rsidR="00C4345C" w:rsidRPr="00270996" w:rsidRDefault="00C4345C" w:rsidP="009F0FFE">
            <w:pPr>
              <w:jc w:val="center"/>
              <w:rPr>
                <w:color w:val="000000" w:themeColor="text1"/>
              </w:rPr>
            </w:pPr>
            <w:r w:rsidRPr="00270996">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1BC6B5B6"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3135D86B"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79BC42EB" w14:textId="77777777" w:rsidR="00C4345C" w:rsidRPr="00270996" w:rsidRDefault="00C4345C" w:rsidP="009F0FFE">
            <w:pPr>
              <w:ind w:left="104"/>
              <w:jc w:val="center"/>
            </w:pPr>
          </w:p>
        </w:tc>
      </w:tr>
      <w:tr w:rsidR="00C4345C" w:rsidRPr="00270996" w14:paraId="7F113191"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7125CF99" w14:textId="77777777" w:rsidR="00C4345C" w:rsidRPr="00270996" w:rsidRDefault="00C4345C" w:rsidP="009F0FFE">
            <w:pPr>
              <w:pBdr>
                <w:top w:val="nil"/>
                <w:left w:val="nil"/>
                <w:bottom w:val="nil"/>
                <w:right w:val="nil"/>
                <w:between w:val="nil"/>
              </w:pBdr>
              <w:jc w:val="center"/>
            </w:pPr>
            <w:r w:rsidRPr="00270996">
              <w:t>5</w:t>
            </w:r>
          </w:p>
        </w:tc>
        <w:tc>
          <w:tcPr>
            <w:tcW w:w="1421" w:type="dxa"/>
            <w:tcBorders>
              <w:top w:val="single" w:sz="4" w:space="0" w:color="000000"/>
              <w:left w:val="single" w:sz="4" w:space="0" w:color="000000"/>
              <w:bottom w:val="single" w:sz="4" w:space="0" w:color="000000"/>
              <w:right w:val="single" w:sz="4" w:space="0" w:color="auto"/>
            </w:tcBorders>
            <w:vAlign w:val="center"/>
          </w:tcPr>
          <w:p w14:paraId="529A0895" w14:textId="77777777" w:rsidR="00C4345C" w:rsidRPr="00270996" w:rsidRDefault="00C4345C" w:rsidP="009F0FFE">
            <w:pPr>
              <w:ind w:left="150"/>
            </w:pPr>
            <w:r w:rsidRPr="00270996">
              <w:t>Thuyết trình</w:t>
            </w:r>
          </w:p>
        </w:tc>
        <w:tc>
          <w:tcPr>
            <w:tcW w:w="2409" w:type="dxa"/>
            <w:tcBorders>
              <w:top w:val="single" w:sz="4" w:space="0" w:color="auto"/>
              <w:left w:val="single" w:sz="4" w:space="0" w:color="auto"/>
              <w:bottom w:val="single" w:sz="4" w:space="0" w:color="auto"/>
              <w:right w:val="single" w:sz="4" w:space="0" w:color="auto"/>
            </w:tcBorders>
            <w:vAlign w:val="center"/>
          </w:tcPr>
          <w:p w14:paraId="7A481A76" w14:textId="77777777" w:rsidR="00C4345C" w:rsidRPr="00270996" w:rsidRDefault="00C4345C" w:rsidP="009F0FFE">
            <w:pPr>
              <w:pStyle w:val="ThngthngWeb"/>
              <w:spacing w:before="0" w:beforeAutospacing="0" w:after="0" w:afterAutospacing="0"/>
              <w:textAlignment w:val="baseline"/>
              <w:rPr>
                <w:color w:val="000000"/>
                <w:sz w:val="26"/>
                <w:szCs w:val="26"/>
              </w:rPr>
            </w:pPr>
            <w:r w:rsidRPr="00270996">
              <w:rPr>
                <w:color w:val="000000"/>
                <w:sz w:val="26"/>
                <w:szCs w:val="26"/>
              </w:rPr>
              <w:t>Phong cách trình bày</w:t>
            </w:r>
          </w:p>
          <w:p w14:paraId="3B2C1502" w14:textId="77777777" w:rsidR="00C4345C" w:rsidRPr="00270996" w:rsidRDefault="00C4345C" w:rsidP="009F0FFE">
            <w:pPr>
              <w:pStyle w:val="ThngthngWeb"/>
              <w:spacing w:before="0" w:beforeAutospacing="0" w:after="0" w:afterAutospacing="0"/>
              <w:textAlignment w:val="baseline"/>
              <w:rPr>
                <w:color w:val="000000"/>
                <w:sz w:val="26"/>
                <w:szCs w:val="26"/>
              </w:rPr>
            </w:pPr>
            <w:r w:rsidRPr="00270996">
              <w:rPr>
                <w:color w:val="000000"/>
                <w:sz w:val="26"/>
                <w:szCs w:val="26"/>
              </w:rPr>
              <w:t>Giọng nói</w:t>
            </w:r>
          </w:p>
          <w:p w14:paraId="252EB62F" w14:textId="77777777" w:rsidR="00C4345C" w:rsidRPr="00270996" w:rsidRDefault="00C4345C" w:rsidP="009F0FFE">
            <w:pPr>
              <w:rPr>
                <w:b/>
                <w:bCs/>
              </w:rPr>
            </w:pPr>
            <w:r w:rsidRPr="00270996">
              <w:t>Tương tác với người nghe</w:t>
            </w:r>
          </w:p>
        </w:tc>
        <w:tc>
          <w:tcPr>
            <w:tcW w:w="948" w:type="dxa"/>
            <w:tcBorders>
              <w:top w:val="single" w:sz="4" w:space="0" w:color="000000"/>
              <w:left w:val="single" w:sz="4" w:space="0" w:color="auto"/>
              <w:bottom w:val="single" w:sz="4" w:space="0" w:color="000000"/>
              <w:right w:val="single" w:sz="4" w:space="0" w:color="000000"/>
            </w:tcBorders>
            <w:vAlign w:val="center"/>
          </w:tcPr>
          <w:p w14:paraId="0C0FF55B"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5B445416" w14:textId="77777777" w:rsidR="00C4345C" w:rsidRPr="00270996" w:rsidRDefault="00C4345C" w:rsidP="009F0FFE">
            <w:pPr>
              <w:jc w:val="center"/>
              <w:rPr>
                <w:color w:val="000000" w:themeColor="text1"/>
              </w:rPr>
            </w:pPr>
            <w:r w:rsidRPr="00270996">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675ABA63"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1EAD6579"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7D1A8FF2" w14:textId="77777777" w:rsidR="00C4345C" w:rsidRPr="00270996" w:rsidRDefault="00C4345C" w:rsidP="009F0FFE">
            <w:pPr>
              <w:ind w:left="104"/>
              <w:jc w:val="center"/>
            </w:pPr>
          </w:p>
        </w:tc>
      </w:tr>
      <w:tr w:rsidR="00C4345C" w:rsidRPr="00270996" w14:paraId="653557F5"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51A79537" w14:textId="77777777" w:rsidR="00C4345C" w:rsidRPr="00270996" w:rsidRDefault="00C4345C" w:rsidP="009F0FFE">
            <w:pPr>
              <w:pBdr>
                <w:top w:val="nil"/>
                <w:left w:val="nil"/>
                <w:bottom w:val="nil"/>
                <w:right w:val="nil"/>
                <w:between w:val="nil"/>
              </w:pBdr>
              <w:jc w:val="center"/>
            </w:pPr>
            <w:r w:rsidRPr="00270996">
              <w:t>6</w:t>
            </w:r>
          </w:p>
        </w:tc>
        <w:tc>
          <w:tcPr>
            <w:tcW w:w="1421" w:type="dxa"/>
            <w:tcBorders>
              <w:top w:val="single" w:sz="4" w:space="0" w:color="000000"/>
              <w:left w:val="single" w:sz="4" w:space="0" w:color="000000"/>
              <w:bottom w:val="single" w:sz="4" w:space="0" w:color="000000"/>
              <w:right w:val="single" w:sz="4" w:space="0" w:color="auto"/>
            </w:tcBorders>
            <w:vAlign w:val="center"/>
          </w:tcPr>
          <w:p w14:paraId="25143D78" w14:textId="77777777" w:rsidR="00C4345C" w:rsidRPr="00270996" w:rsidRDefault="00C4345C" w:rsidP="009F0FFE">
            <w:pPr>
              <w:ind w:left="150"/>
            </w:pPr>
            <w:r w:rsidRPr="00270996">
              <w:t>Thái độ tham gia lớp học/nhóm làm việc</w:t>
            </w:r>
          </w:p>
        </w:tc>
        <w:tc>
          <w:tcPr>
            <w:tcW w:w="2409" w:type="dxa"/>
            <w:tcBorders>
              <w:top w:val="single" w:sz="4" w:space="0" w:color="auto"/>
              <w:left w:val="single" w:sz="4" w:space="0" w:color="auto"/>
              <w:bottom w:val="single" w:sz="4" w:space="0" w:color="auto"/>
              <w:right w:val="single" w:sz="4" w:space="0" w:color="auto"/>
            </w:tcBorders>
            <w:vAlign w:val="center"/>
          </w:tcPr>
          <w:p w14:paraId="1486D9F2" w14:textId="77777777" w:rsidR="00C4345C" w:rsidRPr="00270996" w:rsidRDefault="00C4345C" w:rsidP="009F0FFE">
            <w:pPr>
              <w:pStyle w:val="ThngthngWeb"/>
              <w:spacing w:before="0" w:beforeAutospacing="0" w:after="0" w:afterAutospacing="0"/>
              <w:textAlignment w:val="baseline"/>
              <w:rPr>
                <w:color w:val="000000"/>
                <w:sz w:val="26"/>
                <w:szCs w:val="26"/>
              </w:rPr>
            </w:pPr>
            <w:r w:rsidRPr="00270996">
              <w:rPr>
                <w:color w:val="000000"/>
                <w:sz w:val="26"/>
                <w:szCs w:val="26"/>
              </w:rPr>
              <w:t>Tham gia tích cực các buổi họp nhóm</w:t>
            </w:r>
          </w:p>
          <w:p w14:paraId="1463D8FB" w14:textId="77777777" w:rsidR="00C4345C" w:rsidRPr="00270996" w:rsidRDefault="00C4345C" w:rsidP="009F0FFE">
            <w:pPr>
              <w:rPr>
                <w:b/>
                <w:bCs/>
              </w:rPr>
            </w:pPr>
            <w:r w:rsidRPr="00270996">
              <w:t>Phân chia công việc hợp lý</w:t>
            </w:r>
          </w:p>
        </w:tc>
        <w:tc>
          <w:tcPr>
            <w:tcW w:w="948" w:type="dxa"/>
            <w:tcBorders>
              <w:top w:val="single" w:sz="4" w:space="0" w:color="000000"/>
              <w:left w:val="single" w:sz="4" w:space="0" w:color="auto"/>
              <w:bottom w:val="single" w:sz="4" w:space="0" w:color="000000"/>
              <w:right w:val="single" w:sz="4" w:space="0" w:color="000000"/>
            </w:tcBorders>
            <w:vAlign w:val="center"/>
          </w:tcPr>
          <w:p w14:paraId="5587D446"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56E75905" w14:textId="77777777" w:rsidR="00C4345C" w:rsidRPr="00270996" w:rsidRDefault="00C4345C" w:rsidP="009F0FFE">
            <w:pPr>
              <w:ind w:left="105"/>
              <w:jc w:val="center"/>
              <w:rPr>
                <w:color w:val="000000" w:themeColor="text1"/>
              </w:rPr>
            </w:pPr>
            <w:r w:rsidRPr="00270996">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044EFB9F"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6517BE54"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5AED85DD" w14:textId="77777777" w:rsidR="00C4345C" w:rsidRPr="00270996" w:rsidRDefault="00C4345C" w:rsidP="009F0FFE">
            <w:pPr>
              <w:ind w:left="104"/>
              <w:jc w:val="center"/>
            </w:pPr>
          </w:p>
        </w:tc>
      </w:tr>
      <w:tr w:rsidR="00C4345C" w:rsidRPr="00270996" w14:paraId="56FFCBCE" w14:textId="77777777" w:rsidTr="009F0FFE">
        <w:trPr>
          <w:trHeight w:val="20"/>
        </w:trPr>
        <w:tc>
          <w:tcPr>
            <w:tcW w:w="4531" w:type="dxa"/>
            <w:gridSpan w:val="3"/>
            <w:tcBorders>
              <w:top w:val="single" w:sz="4" w:space="0" w:color="000000"/>
              <w:left w:val="single" w:sz="4" w:space="0" w:color="000000"/>
              <w:bottom w:val="single" w:sz="4" w:space="0" w:color="000000"/>
              <w:right w:val="single" w:sz="4" w:space="0" w:color="auto"/>
            </w:tcBorders>
            <w:vAlign w:val="center"/>
          </w:tcPr>
          <w:p w14:paraId="4A7C48B1" w14:textId="77777777" w:rsidR="00C4345C" w:rsidRPr="00270996" w:rsidRDefault="00C4345C" w:rsidP="009F0FFE">
            <w:pPr>
              <w:jc w:val="center"/>
              <w:rPr>
                <w:b/>
              </w:rPr>
            </w:pPr>
            <w:r w:rsidRPr="00270996">
              <w:rPr>
                <w:b/>
              </w:rPr>
              <w:t>Điểm tổng cộng</w:t>
            </w:r>
          </w:p>
        </w:tc>
        <w:tc>
          <w:tcPr>
            <w:tcW w:w="948" w:type="dxa"/>
            <w:tcBorders>
              <w:top w:val="single" w:sz="4" w:space="0" w:color="000000"/>
              <w:left w:val="single" w:sz="4" w:space="0" w:color="auto"/>
              <w:bottom w:val="single" w:sz="4" w:space="0" w:color="000000"/>
              <w:right w:val="single" w:sz="4" w:space="0" w:color="000000"/>
            </w:tcBorders>
            <w:vAlign w:val="center"/>
          </w:tcPr>
          <w:p w14:paraId="1CFD7D5A" w14:textId="77777777" w:rsidR="00C4345C" w:rsidRPr="00270996" w:rsidRDefault="00C4345C" w:rsidP="009F0FFE">
            <w:pPr>
              <w:ind w:left="43"/>
              <w:jc w:val="center"/>
            </w:pPr>
            <w:r w:rsidRPr="00270996">
              <w:rPr>
                <w:b/>
              </w:rPr>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43BEB15F" w14:textId="77777777" w:rsidR="00C4345C" w:rsidRPr="00270996" w:rsidRDefault="00C4345C" w:rsidP="009F0FFE">
            <w:pPr>
              <w:ind w:left="105"/>
              <w:jc w:val="center"/>
            </w:pPr>
          </w:p>
        </w:tc>
        <w:tc>
          <w:tcPr>
            <w:tcW w:w="825" w:type="dxa"/>
            <w:tcBorders>
              <w:top w:val="single" w:sz="4" w:space="0" w:color="000000"/>
              <w:left w:val="single" w:sz="4" w:space="0" w:color="000000"/>
              <w:bottom w:val="single" w:sz="4" w:space="0" w:color="000000"/>
              <w:right w:val="single" w:sz="4" w:space="0" w:color="000000"/>
            </w:tcBorders>
            <w:vAlign w:val="center"/>
          </w:tcPr>
          <w:p w14:paraId="05A774E3" w14:textId="77777777" w:rsidR="00C4345C" w:rsidRPr="00270996" w:rsidRDefault="00C4345C" w:rsidP="009F0FFE">
            <w:pPr>
              <w:ind w:left="105"/>
              <w:jc w:val="center"/>
            </w:pPr>
          </w:p>
        </w:tc>
        <w:tc>
          <w:tcPr>
            <w:tcW w:w="960" w:type="dxa"/>
            <w:tcBorders>
              <w:top w:val="single" w:sz="4" w:space="0" w:color="000000"/>
              <w:left w:val="single" w:sz="4" w:space="0" w:color="000000"/>
              <w:bottom w:val="single" w:sz="4" w:space="0" w:color="000000"/>
              <w:right w:val="single" w:sz="4" w:space="0" w:color="000000"/>
            </w:tcBorders>
            <w:vAlign w:val="center"/>
          </w:tcPr>
          <w:p w14:paraId="043BE71C" w14:textId="77777777" w:rsidR="00C4345C" w:rsidRPr="00270996" w:rsidRDefault="00C4345C" w:rsidP="009F0FFE">
            <w:pPr>
              <w:ind w:left="110"/>
              <w:jc w:val="center"/>
            </w:pPr>
          </w:p>
        </w:tc>
        <w:tc>
          <w:tcPr>
            <w:tcW w:w="964" w:type="dxa"/>
            <w:tcBorders>
              <w:top w:val="single" w:sz="4" w:space="0" w:color="000000"/>
              <w:left w:val="single" w:sz="4" w:space="0" w:color="000000"/>
              <w:bottom w:val="single" w:sz="4" w:space="0" w:color="000000"/>
              <w:right w:val="single" w:sz="4" w:space="0" w:color="000000"/>
            </w:tcBorders>
            <w:vAlign w:val="center"/>
          </w:tcPr>
          <w:p w14:paraId="091DCAF5" w14:textId="77777777" w:rsidR="00C4345C" w:rsidRPr="00270996" w:rsidRDefault="00C4345C" w:rsidP="009F0FFE">
            <w:pPr>
              <w:ind w:left="104"/>
              <w:jc w:val="center"/>
            </w:pPr>
          </w:p>
        </w:tc>
      </w:tr>
    </w:tbl>
    <w:p w14:paraId="2E3A7D85" w14:textId="77777777" w:rsidR="00C4345C" w:rsidRPr="00270996" w:rsidRDefault="00C4345C" w:rsidP="003E4043">
      <w:pPr>
        <w:tabs>
          <w:tab w:val="center" w:pos="566"/>
          <w:tab w:val="center" w:pos="6945"/>
        </w:tabs>
        <w:spacing w:after="16"/>
        <w:jc w:val="right"/>
        <w:rPr>
          <w:i/>
        </w:rPr>
      </w:pPr>
    </w:p>
    <w:p w14:paraId="14EE2F6F" w14:textId="77777777" w:rsidR="00C4345C" w:rsidRPr="00270996" w:rsidRDefault="00C4345C" w:rsidP="003E4043">
      <w:pPr>
        <w:tabs>
          <w:tab w:val="center" w:pos="566"/>
          <w:tab w:val="center" w:pos="6945"/>
        </w:tabs>
        <w:spacing w:after="16"/>
        <w:jc w:val="right"/>
        <w:rPr>
          <w:i/>
        </w:rPr>
      </w:pPr>
      <w:r w:rsidRPr="00270996">
        <w:rPr>
          <w:i/>
        </w:rPr>
        <w:t>Thành phố Hồ Chí Minh, ngày 04 tháng 11 năm 2026</w:t>
      </w:r>
    </w:p>
    <w:tbl>
      <w:tblPr>
        <w:tblW w:w="9071" w:type="dxa"/>
        <w:jc w:val="center"/>
        <w:tblBorders>
          <w:top w:val="nil"/>
          <w:left w:val="nil"/>
          <w:bottom w:val="nil"/>
          <w:right w:val="nil"/>
          <w:insideH w:val="nil"/>
          <w:insideV w:val="nil"/>
        </w:tblBorders>
        <w:tblLayout w:type="fixed"/>
        <w:tblLook w:val="0400" w:firstRow="0" w:lastRow="0" w:firstColumn="0" w:lastColumn="0" w:noHBand="0" w:noVBand="1"/>
      </w:tblPr>
      <w:tblGrid>
        <w:gridCol w:w="4535"/>
        <w:gridCol w:w="4536"/>
      </w:tblGrid>
      <w:tr w:rsidR="00C4345C" w:rsidRPr="00270996" w14:paraId="6D583CB7" w14:textId="77777777" w:rsidTr="009F0FFE">
        <w:trPr>
          <w:jc w:val="center"/>
        </w:trPr>
        <w:tc>
          <w:tcPr>
            <w:tcW w:w="4535" w:type="dxa"/>
            <w:vAlign w:val="center"/>
          </w:tcPr>
          <w:p w14:paraId="109E802E" w14:textId="77777777" w:rsidR="00C4345C" w:rsidRPr="00270996" w:rsidRDefault="00C4345C" w:rsidP="009F0FFE">
            <w:pPr>
              <w:tabs>
                <w:tab w:val="center" w:pos="566"/>
                <w:tab w:val="center" w:pos="6945"/>
              </w:tabs>
              <w:spacing w:after="16"/>
              <w:jc w:val="center"/>
              <w:rPr>
                <w:rFonts w:eastAsia="Times New Roman" w:cs="Times New Roman"/>
              </w:rPr>
            </w:pPr>
            <w:r w:rsidRPr="00270996">
              <w:rPr>
                <w:rFonts w:eastAsia="Times New Roman" w:cs="Times New Roman"/>
                <w:b/>
              </w:rPr>
              <w:t>CÁN BỘ CHẤM 1</w:t>
            </w:r>
          </w:p>
        </w:tc>
        <w:tc>
          <w:tcPr>
            <w:tcW w:w="4536" w:type="dxa"/>
            <w:vAlign w:val="center"/>
          </w:tcPr>
          <w:p w14:paraId="2BA829CC" w14:textId="77777777" w:rsidR="00C4345C" w:rsidRPr="00270996" w:rsidRDefault="00C4345C" w:rsidP="009F0FFE">
            <w:pPr>
              <w:tabs>
                <w:tab w:val="center" w:pos="6945"/>
              </w:tabs>
              <w:spacing w:after="16"/>
              <w:jc w:val="center"/>
              <w:rPr>
                <w:rFonts w:eastAsia="Times New Roman" w:cs="Times New Roman"/>
              </w:rPr>
            </w:pPr>
            <w:r w:rsidRPr="00270996">
              <w:rPr>
                <w:rFonts w:eastAsia="Times New Roman" w:cs="Times New Roman"/>
                <w:b/>
              </w:rPr>
              <w:t>CÁN BỘ CHẤM 2</w:t>
            </w:r>
          </w:p>
        </w:tc>
      </w:tr>
    </w:tbl>
    <w:p w14:paraId="6D1E2EDD" w14:textId="77777777" w:rsidR="00C4345C" w:rsidRPr="00270996" w:rsidRDefault="00C4345C" w:rsidP="002063F3">
      <w:pPr>
        <w:tabs>
          <w:tab w:val="center" w:pos="566"/>
          <w:tab w:val="center" w:pos="6945"/>
        </w:tabs>
        <w:spacing w:after="16"/>
      </w:pPr>
      <w:r w:rsidRPr="00270996">
        <w:t xml:space="preserve">                    </w:t>
      </w:r>
      <w:r w:rsidRPr="00270996">
        <w:rPr>
          <w:i/>
        </w:rPr>
        <w:t>(Ký, ghi rõ họ tên)                                        (Ký, ghi rõ họ tên)</w:t>
      </w:r>
    </w:p>
    <w:p w14:paraId="39F8D430" w14:textId="77777777" w:rsidR="00C4345C" w:rsidRPr="00270996" w:rsidRDefault="00C4345C" w:rsidP="002063F3">
      <w:pPr>
        <w:tabs>
          <w:tab w:val="center" w:pos="566"/>
          <w:tab w:val="center" w:pos="6945"/>
          <w:tab w:val="right" w:pos="9071"/>
        </w:tabs>
        <w:spacing w:after="16"/>
      </w:pPr>
      <w:r w:rsidRPr="00270996">
        <w:t xml:space="preserve">                     </w:t>
      </w:r>
      <w:r w:rsidRPr="00270996">
        <w:tab/>
        <w:t>Võ Quốc Lương</w:t>
      </w:r>
    </w:p>
    <w:p w14:paraId="19F111AD" w14:textId="77777777" w:rsidR="00194873" w:rsidRPr="00270996" w:rsidRDefault="00194873" w:rsidP="005412DF">
      <w:pPr>
        <w:pageBreakBefore/>
        <w:jc w:val="center"/>
        <w:rPr>
          <w:rFonts w:cs="Times New Roman"/>
          <w:szCs w:val="26"/>
        </w:rPr>
      </w:pPr>
      <w:r w:rsidRPr="00270996">
        <w:rPr>
          <w:rFonts w:cs="Times New Roman"/>
          <w:szCs w:val="26"/>
        </w:rPr>
        <w:lastRenderedPageBreak/>
        <w:t>TRƯỜNG ĐẠI HỌC THỦ DẦU MỘT</w:t>
      </w:r>
    </w:p>
    <w:p w14:paraId="503FE453" w14:textId="77777777" w:rsidR="00194873" w:rsidRPr="00270996" w:rsidRDefault="00194873" w:rsidP="005412DF">
      <w:pPr>
        <w:jc w:val="center"/>
        <w:rPr>
          <w:rFonts w:cs="Times New Roman"/>
          <w:b/>
          <w:bCs/>
          <w:szCs w:val="26"/>
        </w:rPr>
      </w:pPr>
      <w:r w:rsidRPr="00270996">
        <w:rPr>
          <w:rFonts w:cs="Times New Roman"/>
          <w:b/>
          <w:bCs/>
          <w:szCs w:val="26"/>
        </w:rPr>
        <w:t xml:space="preserve">VIỆN </w:t>
      </w:r>
      <w:r w:rsidR="005C2F0B" w:rsidRPr="00270996">
        <w:rPr>
          <w:rFonts w:cs="Times New Roman"/>
          <w:b/>
          <w:bCs/>
          <w:szCs w:val="26"/>
        </w:rPr>
        <w:t xml:space="preserve">CÔNG NGHỆ </w:t>
      </w:r>
      <w:r w:rsidRPr="00270996">
        <w:rPr>
          <w:rFonts w:cs="Times New Roman"/>
          <w:b/>
          <w:bCs/>
          <w:szCs w:val="26"/>
        </w:rPr>
        <w:t>SỐ</w:t>
      </w:r>
    </w:p>
    <w:p w14:paraId="3E27331F" w14:textId="77777777" w:rsidR="00194873" w:rsidRPr="00270996" w:rsidRDefault="00194873" w:rsidP="00194873">
      <w:pPr>
        <w:jc w:val="center"/>
      </w:pPr>
    </w:p>
    <w:p w14:paraId="00E1067B" w14:textId="77777777" w:rsidR="00194873" w:rsidRPr="00270996" w:rsidRDefault="00194873" w:rsidP="00194873">
      <w:pPr>
        <w:jc w:val="center"/>
        <w:rPr>
          <w:rFonts w:cs="Times New Roman"/>
          <w:b/>
          <w:bCs/>
          <w:szCs w:val="26"/>
        </w:rPr>
      </w:pPr>
      <w:r w:rsidRPr="00270996">
        <w:rPr>
          <w:rFonts w:cs="Times New Roman"/>
          <w:b/>
          <w:bCs/>
          <w:szCs w:val="26"/>
        </w:rPr>
        <w:t>KẾ HOẠCH LÀM VIỆC NHÓM 2</w:t>
      </w:r>
    </w:p>
    <w:p w14:paraId="53C24478" w14:textId="77777777" w:rsidR="00194873" w:rsidRPr="00270996" w:rsidRDefault="00194873" w:rsidP="00C0593D">
      <w:pPr>
        <w:jc w:val="center"/>
        <w:rPr>
          <w:rFonts w:cs="Times New Roman"/>
          <w:b/>
          <w:bCs/>
          <w:i/>
          <w:iCs/>
          <w:sz w:val="22"/>
        </w:rPr>
      </w:pPr>
      <w:r w:rsidRPr="00270996">
        <w:rPr>
          <w:rFonts w:cs="Times New Roman"/>
          <w:b/>
          <w:bCs/>
          <w:i/>
          <w:iCs/>
          <w:sz w:val="22"/>
        </w:rPr>
        <w:t>HỌC PHẦN: ĐỒ ÁN CƠ SỞ NGÀNH (0+2) – NĂM HỌC 2026 - 2027</w:t>
      </w:r>
    </w:p>
    <w:tbl>
      <w:tblPr>
        <w:tblW w:w="5000" w:type="pct"/>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0" w:type="dxa"/>
          <w:right w:w="0" w:type="dxa"/>
        </w:tblCellMar>
        <w:tblLook w:val="04A0" w:firstRow="1" w:lastRow="0" w:firstColumn="1" w:lastColumn="0" w:noHBand="0" w:noVBand="1"/>
        <w:tblDescription w:val="Topic, teacher and grade information table"/>
      </w:tblPr>
      <w:tblGrid>
        <w:gridCol w:w="2265"/>
        <w:gridCol w:w="6803"/>
      </w:tblGrid>
      <w:tr w:rsidR="00194873" w:rsidRPr="00270996" w14:paraId="77424695" w14:textId="77777777" w:rsidTr="000E1BF3">
        <w:trPr>
          <w:trHeight w:val="429"/>
        </w:trPr>
        <w:tc>
          <w:tcPr>
            <w:tcW w:w="5000" w:type="pct"/>
            <w:gridSpan w:val="2"/>
            <w:shd w:val="clear" w:color="auto" w:fill="F2F2F2" w:themeFill="background1" w:themeFillShade="F2"/>
            <w:tcMar>
              <w:left w:w="288" w:type="dxa"/>
              <w:right w:w="288" w:type="dxa"/>
            </w:tcMar>
            <w:vAlign w:val="center"/>
          </w:tcPr>
          <w:p w14:paraId="5EC99ABE" w14:textId="77777777" w:rsidR="00194873" w:rsidRPr="00270996" w:rsidRDefault="00194873" w:rsidP="000E1BF3">
            <w:pPr>
              <w:jc w:val="center"/>
              <w:rPr>
                <w:rFonts w:cs="Times New Roman"/>
                <w:b/>
                <w:bCs/>
                <w:color w:val="EE0000"/>
                <w:szCs w:val="26"/>
              </w:rPr>
            </w:pPr>
            <w:r w:rsidRPr="00270996">
              <w:rPr>
                <w:rFonts w:cs="Times New Roman"/>
                <w:b/>
                <w:bCs/>
                <w:szCs w:val="26"/>
              </w:rPr>
              <w:t>THÔNG TIN NHÓM</w:t>
            </w:r>
          </w:p>
        </w:tc>
      </w:tr>
      <w:tr w:rsidR="00194873" w:rsidRPr="00270996" w14:paraId="5A4A5073" w14:textId="77777777" w:rsidTr="000E1BF3">
        <w:trPr>
          <w:trHeight w:val="429"/>
        </w:trPr>
        <w:tc>
          <w:tcPr>
            <w:tcW w:w="1249" w:type="pct"/>
            <w:shd w:val="clear" w:color="auto" w:fill="F2F2F2" w:themeFill="background1" w:themeFillShade="F2"/>
            <w:tcMar>
              <w:left w:w="288" w:type="dxa"/>
              <w:right w:w="288" w:type="dxa"/>
            </w:tcMar>
            <w:vAlign w:val="center"/>
          </w:tcPr>
          <w:p w14:paraId="449AC0FC" w14:textId="77777777" w:rsidR="00194873" w:rsidRPr="00270996" w:rsidRDefault="002F52F2" w:rsidP="002F52F2">
            <w:pPr>
              <w:rPr>
                <w:b/>
                <w:bCs/>
              </w:rPr>
            </w:pPr>
            <w:r w:rsidRPr="00270996">
              <w:rPr>
                <w:b/>
                <w:bCs/>
              </w:rPr>
              <w:t>TÊN NHÓM</w:t>
            </w:r>
          </w:p>
        </w:tc>
        <w:tc>
          <w:tcPr>
            <w:tcW w:w="3751" w:type="pct"/>
            <w:tcMar>
              <w:left w:w="288" w:type="dxa"/>
            </w:tcMar>
            <w:vAlign w:val="center"/>
          </w:tcPr>
          <w:p w14:paraId="7FEA4AF3" w14:textId="77777777" w:rsidR="00D4772F" w:rsidRPr="00270996" w:rsidRDefault="00450C14">
            <w:pPr>
              <w:spacing w:before="30" w:after="30"/>
            </w:pPr>
            <w:r w:rsidRPr="00270996">
              <w:rPr>
                <w:b/>
                <w:sz w:val="21"/>
              </w:rPr>
              <w:t>Nhóm 2</w:t>
            </w:r>
          </w:p>
        </w:tc>
      </w:tr>
      <w:tr w:rsidR="00194873" w:rsidRPr="00270996" w14:paraId="218E6CE7" w14:textId="77777777" w:rsidTr="000E1BF3">
        <w:trPr>
          <w:trHeight w:val="429"/>
        </w:trPr>
        <w:tc>
          <w:tcPr>
            <w:tcW w:w="1249" w:type="pct"/>
            <w:vMerge w:val="restart"/>
            <w:shd w:val="clear" w:color="auto" w:fill="F2F2F2" w:themeFill="background1" w:themeFillShade="F2"/>
            <w:tcMar>
              <w:left w:w="288" w:type="dxa"/>
              <w:right w:w="288" w:type="dxa"/>
            </w:tcMar>
            <w:vAlign w:val="center"/>
          </w:tcPr>
          <w:p w14:paraId="6FFD3580" w14:textId="77777777" w:rsidR="00194873" w:rsidRPr="00270996" w:rsidRDefault="002F52F2" w:rsidP="002F52F2">
            <w:pPr>
              <w:rPr>
                <w:b/>
                <w:bCs/>
              </w:rPr>
            </w:pPr>
            <w:r w:rsidRPr="00270996">
              <w:rPr>
                <w:b/>
                <w:bCs/>
              </w:rPr>
              <w:t>TÊN THÀNH VIÊN NHÓM</w:t>
            </w:r>
          </w:p>
        </w:tc>
        <w:tc>
          <w:tcPr>
            <w:tcW w:w="3751" w:type="pct"/>
            <w:tcMar>
              <w:left w:w="288" w:type="dxa"/>
            </w:tcMar>
            <w:vAlign w:val="center"/>
          </w:tcPr>
          <w:p w14:paraId="5FFA54A7" w14:textId="77777777" w:rsidR="00D4772F" w:rsidRPr="00270996" w:rsidRDefault="00450C14">
            <w:pPr>
              <w:spacing w:before="30" w:after="30"/>
            </w:pPr>
            <w:r w:rsidRPr="00270996">
              <w:rPr>
                <w:b/>
                <w:sz w:val="21"/>
              </w:rPr>
              <w:t>1. Nguyễn Bình Dương - MSSV: 2424802010319 (Nhóm trưởng)</w:t>
            </w:r>
          </w:p>
        </w:tc>
      </w:tr>
      <w:tr w:rsidR="00194873" w:rsidRPr="00270996" w14:paraId="1D03D8ED" w14:textId="77777777" w:rsidTr="000E1BF3">
        <w:trPr>
          <w:trHeight w:val="429"/>
        </w:trPr>
        <w:tc>
          <w:tcPr>
            <w:tcW w:w="1249" w:type="pct"/>
            <w:vMerge/>
            <w:shd w:val="clear" w:color="auto" w:fill="F2F2F2" w:themeFill="background1" w:themeFillShade="F2"/>
            <w:tcMar>
              <w:left w:w="288" w:type="dxa"/>
              <w:right w:w="288" w:type="dxa"/>
            </w:tcMar>
            <w:vAlign w:val="center"/>
          </w:tcPr>
          <w:p w14:paraId="6FF49269" w14:textId="77777777" w:rsidR="00194873" w:rsidRPr="00270996" w:rsidRDefault="00194873" w:rsidP="002F52F2">
            <w:pPr>
              <w:rPr>
                <w:b/>
                <w:bCs/>
              </w:rPr>
            </w:pPr>
          </w:p>
        </w:tc>
        <w:tc>
          <w:tcPr>
            <w:tcW w:w="3751" w:type="pct"/>
            <w:tcMar>
              <w:left w:w="288" w:type="dxa"/>
            </w:tcMar>
          </w:tcPr>
          <w:p w14:paraId="14A1C4B4" w14:textId="77777777" w:rsidR="00D4772F" w:rsidRPr="00270996" w:rsidRDefault="00450C14">
            <w:pPr>
              <w:spacing w:before="30" w:after="30"/>
            </w:pPr>
            <w:r w:rsidRPr="00270996">
              <w:rPr>
                <w:sz w:val="21"/>
              </w:rPr>
              <w:t>2. Trần Hồng Thanh - MSSV: 2424802010439</w:t>
            </w:r>
          </w:p>
        </w:tc>
      </w:tr>
      <w:tr w:rsidR="00194873" w:rsidRPr="00270996" w14:paraId="504EDA71" w14:textId="77777777" w:rsidTr="000E1BF3">
        <w:trPr>
          <w:trHeight w:val="429"/>
        </w:trPr>
        <w:tc>
          <w:tcPr>
            <w:tcW w:w="1249" w:type="pct"/>
            <w:vMerge/>
            <w:shd w:val="clear" w:color="auto" w:fill="F2F2F2" w:themeFill="background1" w:themeFillShade="F2"/>
            <w:tcMar>
              <w:left w:w="288" w:type="dxa"/>
              <w:right w:w="288" w:type="dxa"/>
            </w:tcMar>
            <w:vAlign w:val="center"/>
          </w:tcPr>
          <w:p w14:paraId="37A5C408" w14:textId="77777777" w:rsidR="00194873" w:rsidRPr="00270996" w:rsidRDefault="00194873" w:rsidP="002F52F2">
            <w:pPr>
              <w:rPr>
                <w:b/>
                <w:bCs/>
              </w:rPr>
            </w:pPr>
          </w:p>
        </w:tc>
        <w:tc>
          <w:tcPr>
            <w:tcW w:w="3751" w:type="pct"/>
            <w:tcMar>
              <w:left w:w="288" w:type="dxa"/>
            </w:tcMar>
          </w:tcPr>
          <w:p w14:paraId="6D5E28C4" w14:textId="77777777" w:rsidR="00D4772F" w:rsidRPr="00270996" w:rsidRDefault="00450C14">
            <w:pPr>
              <w:spacing w:before="30" w:after="30"/>
            </w:pPr>
            <w:r w:rsidRPr="00270996">
              <w:rPr>
                <w:sz w:val="21"/>
              </w:rPr>
              <w:t>3. Phạm Anh Tuấn - MSSV: 2324802010393</w:t>
            </w:r>
          </w:p>
        </w:tc>
      </w:tr>
      <w:tr w:rsidR="00194873" w:rsidRPr="00270996" w14:paraId="4933A17C" w14:textId="77777777" w:rsidTr="000E1BF3">
        <w:trPr>
          <w:trHeight w:val="429"/>
        </w:trPr>
        <w:tc>
          <w:tcPr>
            <w:tcW w:w="1249" w:type="pct"/>
            <w:shd w:val="clear" w:color="auto" w:fill="F2F2F2" w:themeFill="background1" w:themeFillShade="F2"/>
            <w:tcMar>
              <w:left w:w="288" w:type="dxa"/>
              <w:right w:w="288" w:type="dxa"/>
            </w:tcMar>
            <w:vAlign w:val="center"/>
          </w:tcPr>
          <w:p w14:paraId="7C1F08F9" w14:textId="77777777" w:rsidR="00194873" w:rsidRPr="00270996" w:rsidRDefault="002F52F2" w:rsidP="002F52F2">
            <w:pPr>
              <w:rPr>
                <w:b/>
                <w:bCs/>
              </w:rPr>
            </w:pPr>
            <w:r w:rsidRPr="00270996">
              <w:rPr>
                <w:b/>
                <w:bCs/>
              </w:rPr>
              <w:t>NHÓM LỚP</w:t>
            </w:r>
          </w:p>
        </w:tc>
        <w:tc>
          <w:tcPr>
            <w:tcW w:w="3751" w:type="pct"/>
            <w:tcMar>
              <w:left w:w="288" w:type="dxa"/>
            </w:tcMar>
            <w:vAlign w:val="center"/>
          </w:tcPr>
          <w:p w14:paraId="4DA83630" w14:textId="77777777" w:rsidR="00D4772F" w:rsidRPr="00270996" w:rsidRDefault="00450C14">
            <w:pPr>
              <w:spacing w:before="30" w:after="30"/>
            </w:pPr>
            <w:r w:rsidRPr="00270996">
              <w:rPr>
                <w:sz w:val="20"/>
              </w:rPr>
              <w:t>D24CNTT05 - D24CNTT03 - D23CNTT03 (Học phần: Đồ án cơ sở ngành - CNTT044)</w:t>
            </w:r>
          </w:p>
        </w:tc>
      </w:tr>
    </w:tbl>
    <w:p w14:paraId="5CC6E7EA" w14:textId="77777777" w:rsidR="00194873" w:rsidRPr="00270996" w:rsidRDefault="00194873" w:rsidP="00194873">
      <w:pPr>
        <w:jc w:val="center"/>
        <w:rPr>
          <w:rFonts w:ascii="Calibri" w:hAnsi="Calibri" w:cs="Calibri"/>
        </w:rPr>
      </w:pPr>
    </w:p>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270996" w14:paraId="22F36CE7" w14:textId="77777777" w:rsidTr="000E1BF3">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55BBDBFD" w14:textId="77777777" w:rsidR="00194873" w:rsidRPr="00270996" w:rsidRDefault="00194873" w:rsidP="000E1BF3">
            <w:pPr>
              <w:pStyle w:val="u1"/>
              <w:jc w:val="center"/>
              <w:rPr>
                <w:rFonts w:ascii="Times New Roman" w:hAnsi="Times New Roman" w:cs="Times New Roman"/>
                <w:b/>
                <w:bCs/>
                <w:color w:val="auto"/>
                <w:sz w:val="26"/>
                <w:szCs w:val="26"/>
              </w:rPr>
            </w:pPr>
            <w:r w:rsidRPr="00270996">
              <w:rPr>
                <w:rFonts w:ascii="Times New Roman" w:hAnsi="Times New Roman" w:cs="Times New Roman"/>
                <w:b/>
                <w:color w:val="auto"/>
                <w:sz w:val="26"/>
                <w:szCs w:val="26"/>
              </w:rPr>
              <w:t>ĐỀ TÀI – CÁC CHỨC NĂNG CHÍNH</w:t>
            </w:r>
          </w:p>
        </w:tc>
      </w:tr>
      <w:tr w:rsidR="00194873" w:rsidRPr="00270996" w14:paraId="3E36A177" w14:textId="77777777" w:rsidTr="000E1BF3">
        <w:trPr>
          <w:trHeight w:val="504"/>
        </w:trPr>
        <w:tc>
          <w:tcPr>
            <w:cnfStyle w:val="001000000000" w:firstRow="0" w:lastRow="0" w:firstColumn="1" w:lastColumn="0" w:oddVBand="0" w:evenVBand="0" w:oddHBand="0" w:evenHBand="0" w:firstRowFirstColumn="0" w:firstRowLastColumn="0" w:lastRowFirstColumn="0" w:lastRowLastColumn="0"/>
            <w:tcW w:w="5000" w:type="pct"/>
          </w:tcPr>
          <w:p w14:paraId="6FA59449" w14:textId="77777777" w:rsidR="00D4772F" w:rsidRPr="00270996" w:rsidRDefault="00C52118">
            <w:pPr>
              <w:spacing w:before="30" w:after="30"/>
            </w:pPr>
            <w:r w:rsidRPr="00270996">
              <w:rPr>
                <w:sz w:val="21"/>
              </w:rPr>
              <w:t>TÊN ĐỀ TÀI:</w:t>
            </w:r>
            <w:r w:rsidR="00450C14" w:rsidRPr="00270996">
              <w:rPr>
                <w:sz w:val="21"/>
              </w:rPr>
              <w:t xml:space="preserve"> XÂY DỰNG WEBSITE TRUYỀN THÔNG CÔNG ĐOÀN TDMU TÍCH HỢP AI HỖ TRỢ TẠO VÀ ĐĂNG TẢI NỘI DUNG</w:t>
            </w:r>
          </w:p>
        </w:tc>
      </w:tr>
      <w:tr w:rsidR="00194873" w:rsidRPr="00270996" w14:paraId="509178F8" w14:textId="77777777" w:rsidTr="000E1BF3">
        <w:trPr>
          <w:trHeight w:val="864"/>
        </w:trPr>
        <w:tc>
          <w:tcPr>
            <w:cnfStyle w:val="001000000000" w:firstRow="0" w:lastRow="0" w:firstColumn="1" w:lastColumn="0" w:oddVBand="0" w:evenVBand="0" w:oddHBand="0" w:evenHBand="0" w:firstRowFirstColumn="0" w:firstRowLastColumn="0" w:lastRowFirstColumn="0" w:lastRowLastColumn="0"/>
            <w:tcW w:w="5000" w:type="pct"/>
          </w:tcPr>
          <w:p w14:paraId="50DD3044" w14:textId="77777777" w:rsidR="004E52FF" w:rsidRDefault="00502C04">
            <w:pPr>
              <w:spacing w:before="30" w:after="30"/>
              <w:jc w:val="both"/>
            </w:pPr>
            <w:r>
              <w:rPr>
                <w:b w:val="0"/>
                <w:sz w:val="20"/>
              </w:rPr>
              <w:t>Các ch</w:t>
            </w:r>
            <w:r>
              <w:rPr>
                <w:b w:val="0"/>
                <w:sz w:val="20"/>
              </w:rPr>
              <w:t>ứ</w:t>
            </w:r>
            <w:r>
              <w:rPr>
                <w:b w:val="0"/>
                <w:sz w:val="20"/>
              </w:rPr>
              <w:t>c năng chính c</w:t>
            </w:r>
            <w:r>
              <w:rPr>
                <w:b w:val="0"/>
                <w:sz w:val="20"/>
              </w:rPr>
              <w:t>ủ</w:t>
            </w:r>
            <w:r>
              <w:rPr>
                <w:b w:val="0"/>
                <w:sz w:val="20"/>
              </w:rPr>
              <w:t>a website:</w:t>
            </w:r>
            <w:r>
              <w:rPr>
                <w:b w:val="0"/>
                <w:sz w:val="20"/>
              </w:rPr>
              <w:br/>
              <w:t>• Ch</w:t>
            </w:r>
            <w:r>
              <w:rPr>
                <w:b w:val="0"/>
                <w:sz w:val="20"/>
              </w:rPr>
              <w:t>ứ</w:t>
            </w:r>
            <w:r>
              <w:rPr>
                <w:b w:val="0"/>
                <w:sz w:val="20"/>
              </w:rPr>
              <w:t>c năng 1 (C</w:t>
            </w:r>
            <w:r>
              <w:rPr>
                <w:b w:val="0"/>
                <w:sz w:val="20"/>
              </w:rPr>
              <w:t>ổ</w:t>
            </w:r>
            <w:r>
              <w:rPr>
                <w:b w:val="0"/>
                <w:sz w:val="20"/>
              </w:rPr>
              <w:t>ng thông tin &amp; Tương tác đoàn viên): Cung c</w:t>
            </w:r>
            <w:r>
              <w:rPr>
                <w:b w:val="0"/>
                <w:sz w:val="20"/>
              </w:rPr>
              <w:t>ấ</w:t>
            </w:r>
            <w:r>
              <w:rPr>
                <w:b w:val="0"/>
                <w:sz w:val="20"/>
              </w:rPr>
              <w:t>p giao di</w:t>
            </w:r>
            <w:r>
              <w:rPr>
                <w:b w:val="0"/>
                <w:sz w:val="20"/>
              </w:rPr>
              <w:t>ệ</w:t>
            </w:r>
            <w:r>
              <w:rPr>
                <w:b w:val="0"/>
                <w:sz w:val="20"/>
              </w:rPr>
              <w:t>n tr</w:t>
            </w:r>
            <w:r>
              <w:rPr>
                <w:b w:val="0"/>
                <w:sz w:val="20"/>
              </w:rPr>
              <w:t>ự</w:t>
            </w:r>
            <w:r>
              <w:rPr>
                <w:b w:val="0"/>
                <w:sz w:val="20"/>
              </w:rPr>
              <w:t>c quan xem tin t</w:t>
            </w:r>
            <w:r>
              <w:rPr>
                <w:b w:val="0"/>
                <w:sz w:val="20"/>
              </w:rPr>
              <w:t>ứ</w:t>
            </w:r>
            <w:r>
              <w:rPr>
                <w:b w:val="0"/>
                <w:sz w:val="20"/>
              </w:rPr>
              <w:t>c, thông báo, s</w:t>
            </w:r>
            <w:r>
              <w:rPr>
                <w:b w:val="0"/>
                <w:sz w:val="20"/>
              </w:rPr>
              <w:t>ự</w:t>
            </w:r>
            <w:r>
              <w:rPr>
                <w:b w:val="0"/>
                <w:sz w:val="20"/>
              </w:rPr>
              <w:t xml:space="preserve"> ki</w:t>
            </w:r>
            <w:r>
              <w:rPr>
                <w:b w:val="0"/>
                <w:sz w:val="20"/>
              </w:rPr>
              <w:t>ệ</w:t>
            </w:r>
            <w:r>
              <w:rPr>
                <w:b w:val="0"/>
                <w:sz w:val="20"/>
              </w:rPr>
              <w:t>n; tra c</w:t>
            </w:r>
            <w:r>
              <w:rPr>
                <w:b w:val="0"/>
                <w:sz w:val="20"/>
              </w:rPr>
              <w:t>ứ</w:t>
            </w:r>
            <w:r>
              <w:rPr>
                <w:b w:val="0"/>
                <w:sz w:val="20"/>
              </w:rPr>
              <w:t>u văn b</w:t>
            </w:r>
            <w:r>
              <w:rPr>
                <w:b w:val="0"/>
                <w:sz w:val="20"/>
              </w:rPr>
              <w:t>ả</w:t>
            </w:r>
            <w:r>
              <w:rPr>
                <w:b w:val="0"/>
                <w:sz w:val="20"/>
              </w:rPr>
              <w:t>n chính sách và bi</w:t>
            </w:r>
            <w:r>
              <w:rPr>
                <w:b w:val="0"/>
                <w:sz w:val="20"/>
              </w:rPr>
              <w:t>ể</w:t>
            </w:r>
            <w:r>
              <w:rPr>
                <w:b w:val="0"/>
                <w:sz w:val="20"/>
              </w:rPr>
              <w:t>u m</w:t>
            </w:r>
            <w:r>
              <w:rPr>
                <w:b w:val="0"/>
                <w:sz w:val="20"/>
              </w:rPr>
              <w:t>ẫ</w:t>
            </w:r>
            <w:r>
              <w:rPr>
                <w:b w:val="0"/>
                <w:sz w:val="20"/>
              </w:rPr>
              <w:t>u nghi</w:t>
            </w:r>
            <w:r>
              <w:rPr>
                <w:b w:val="0"/>
                <w:sz w:val="20"/>
              </w:rPr>
              <w:t>ệ</w:t>
            </w:r>
            <w:r>
              <w:rPr>
                <w:b w:val="0"/>
                <w:sz w:val="20"/>
              </w:rPr>
              <w:t>p v</w:t>
            </w:r>
            <w:r>
              <w:rPr>
                <w:b w:val="0"/>
                <w:sz w:val="20"/>
              </w:rPr>
              <w:t>ụ</w:t>
            </w:r>
            <w:r>
              <w:rPr>
                <w:b w:val="0"/>
                <w:sz w:val="20"/>
              </w:rPr>
              <w:t>; g</w:t>
            </w:r>
            <w:r>
              <w:rPr>
                <w:b w:val="0"/>
                <w:sz w:val="20"/>
              </w:rPr>
              <w:t>ử</w:t>
            </w:r>
            <w:r>
              <w:rPr>
                <w:b w:val="0"/>
                <w:sz w:val="20"/>
              </w:rPr>
              <w:t>i ph</w:t>
            </w:r>
            <w:r>
              <w:rPr>
                <w:b w:val="0"/>
                <w:sz w:val="20"/>
              </w:rPr>
              <w:t>ả</w:t>
            </w:r>
            <w:r>
              <w:rPr>
                <w:b w:val="0"/>
                <w:sz w:val="20"/>
              </w:rPr>
              <w:t>n ánh, ý ki</w:t>
            </w:r>
            <w:r>
              <w:rPr>
                <w:b w:val="0"/>
                <w:sz w:val="20"/>
              </w:rPr>
              <w:t>ế</w:t>
            </w:r>
            <w:r>
              <w:rPr>
                <w:b w:val="0"/>
                <w:sz w:val="20"/>
              </w:rPr>
              <w:t>n đóng góp đ</w:t>
            </w:r>
            <w:r>
              <w:rPr>
                <w:b w:val="0"/>
                <w:sz w:val="20"/>
              </w:rPr>
              <w:t>ế</w:t>
            </w:r>
            <w:r>
              <w:rPr>
                <w:b w:val="0"/>
                <w:sz w:val="20"/>
              </w:rPr>
              <w:t>n Công đoàn trư</w:t>
            </w:r>
            <w:r>
              <w:rPr>
                <w:b w:val="0"/>
                <w:sz w:val="20"/>
              </w:rPr>
              <w:t>ờ</w:t>
            </w:r>
            <w:r>
              <w:rPr>
                <w:b w:val="0"/>
                <w:sz w:val="20"/>
              </w:rPr>
              <w:t>ng.</w:t>
            </w:r>
            <w:r>
              <w:rPr>
                <w:b w:val="0"/>
                <w:sz w:val="20"/>
              </w:rPr>
              <w:br/>
            </w:r>
            <w:r>
              <w:rPr>
                <w:b w:val="0"/>
                <w:sz w:val="20"/>
              </w:rPr>
              <w:t>• Ch</w:t>
            </w:r>
            <w:r>
              <w:rPr>
                <w:b w:val="0"/>
                <w:sz w:val="20"/>
              </w:rPr>
              <w:t>ứ</w:t>
            </w:r>
            <w:r>
              <w:rPr>
                <w:b w:val="0"/>
                <w:sz w:val="20"/>
              </w:rPr>
              <w:t>c năng 2 (Qu</w:t>
            </w:r>
            <w:r>
              <w:rPr>
                <w:b w:val="0"/>
                <w:sz w:val="20"/>
              </w:rPr>
              <w:t>ả</w:t>
            </w:r>
            <w:r>
              <w:rPr>
                <w:b w:val="0"/>
                <w:sz w:val="20"/>
              </w:rPr>
              <w:t>n tr</w:t>
            </w:r>
            <w:r>
              <w:rPr>
                <w:b w:val="0"/>
                <w:sz w:val="20"/>
              </w:rPr>
              <w:t>ị</w:t>
            </w:r>
            <w:r>
              <w:rPr>
                <w:b w:val="0"/>
                <w:sz w:val="20"/>
              </w:rPr>
              <w:t xml:space="preserve"> n</w:t>
            </w:r>
            <w:r>
              <w:rPr>
                <w:b w:val="0"/>
                <w:sz w:val="20"/>
              </w:rPr>
              <w:t>ộ</w:t>
            </w:r>
            <w:r>
              <w:rPr>
                <w:b w:val="0"/>
                <w:sz w:val="20"/>
              </w:rPr>
              <w:t>i dung &amp; Ki</w:t>
            </w:r>
            <w:r>
              <w:rPr>
                <w:b w:val="0"/>
                <w:sz w:val="20"/>
              </w:rPr>
              <w:t>ể</w:t>
            </w:r>
            <w:r>
              <w:rPr>
                <w:b w:val="0"/>
                <w:sz w:val="20"/>
              </w:rPr>
              <w:t>m duy</w:t>
            </w:r>
            <w:r>
              <w:rPr>
                <w:b w:val="0"/>
                <w:sz w:val="20"/>
              </w:rPr>
              <w:t>ệ</w:t>
            </w:r>
            <w:r>
              <w:rPr>
                <w:b w:val="0"/>
                <w:sz w:val="20"/>
              </w:rPr>
              <w:t>t): Phân quy</w:t>
            </w:r>
            <w:r>
              <w:rPr>
                <w:b w:val="0"/>
                <w:sz w:val="20"/>
              </w:rPr>
              <w:t>ề</w:t>
            </w:r>
            <w:r>
              <w:rPr>
                <w:b w:val="0"/>
                <w:sz w:val="20"/>
              </w:rPr>
              <w:t>n ngư</w:t>
            </w:r>
            <w:r>
              <w:rPr>
                <w:b w:val="0"/>
                <w:sz w:val="20"/>
              </w:rPr>
              <w:t>ờ</w:t>
            </w:r>
            <w:r>
              <w:rPr>
                <w:b w:val="0"/>
                <w:sz w:val="20"/>
              </w:rPr>
              <w:t>i dùng (Admin, Biên t</w:t>
            </w:r>
            <w:r>
              <w:rPr>
                <w:b w:val="0"/>
                <w:sz w:val="20"/>
              </w:rPr>
              <w:t>ậ</w:t>
            </w:r>
            <w:r>
              <w:rPr>
                <w:b w:val="0"/>
                <w:sz w:val="20"/>
              </w:rPr>
              <w:t>p viên, Đoàn viên); qu</w:t>
            </w:r>
            <w:r>
              <w:rPr>
                <w:b w:val="0"/>
                <w:sz w:val="20"/>
              </w:rPr>
              <w:t>ả</w:t>
            </w:r>
            <w:r>
              <w:rPr>
                <w:b w:val="0"/>
                <w:sz w:val="20"/>
              </w:rPr>
              <w:t>n lý danh m</w:t>
            </w:r>
            <w:r>
              <w:rPr>
                <w:b w:val="0"/>
                <w:sz w:val="20"/>
              </w:rPr>
              <w:t>ụ</w:t>
            </w:r>
            <w:r>
              <w:rPr>
                <w:b w:val="0"/>
                <w:sz w:val="20"/>
              </w:rPr>
              <w:t>c tin t</w:t>
            </w:r>
            <w:r>
              <w:rPr>
                <w:b w:val="0"/>
                <w:sz w:val="20"/>
              </w:rPr>
              <w:t>ứ</w:t>
            </w:r>
            <w:r>
              <w:rPr>
                <w:b w:val="0"/>
                <w:sz w:val="20"/>
              </w:rPr>
              <w:t>c; quy trình duy</w:t>
            </w:r>
            <w:r>
              <w:rPr>
                <w:b w:val="0"/>
                <w:sz w:val="20"/>
              </w:rPr>
              <w:t>ệ</w:t>
            </w:r>
            <w:r>
              <w:rPr>
                <w:b w:val="0"/>
                <w:sz w:val="20"/>
              </w:rPr>
              <w:t>t bài vi</w:t>
            </w:r>
            <w:r>
              <w:rPr>
                <w:b w:val="0"/>
                <w:sz w:val="20"/>
              </w:rPr>
              <w:t>ế</w:t>
            </w:r>
            <w:r>
              <w:rPr>
                <w:b w:val="0"/>
                <w:sz w:val="20"/>
              </w:rPr>
              <w:t>t trư</w:t>
            </w:r>
            <w:r>
              <w:rPr>
                <w:b w:val="0"/>
                <w:sz w:val="20"/>
              </w:rPr>
              <w:t>ớ</w:t>
            </w:r>
            <w:r>
              <w:rPr>
                <w:b w:val="0"/>
                <w:sz w:val="20"/>
              </w:rPr>
              <w:t>c khi xu</w:t>
            </w:r>
            <w:r>
              <w:rPr>
                <w:b w:val="0"/>
                <w:sz w:val="20"/>
              </w:rPr>
              <w:t>ấ</w:t>
            </w:r>
            <w:r>
              <w:rPr>
                <w:b w:val="0"/>
                <w:sz w:val="20"/>
              </w:rPr>
              <w:t>t b</w:t>
            </w:r>
            <w:r>
              <w:rPr>
                <w:b w:val="0"/>
                <w:sz w:val="20"/>
              </w:rPr>
              <w:t>ả</w:t>
            </w:r>
            <w:r>
              <w:rPr>
                <w:b w:val="0"/>
                <w:sz w:val="20"/>
              </w:rPr>
              <w:t>n chính th</w:t>
            </w:r>
            <w:r>
              <w:rPr>
                <w:b w:val="0"/>
                <w:sz w:val="20"/>
              </w:rPr>
              <w:t>ứ</w:t>
            </w:r>
            <w:r>
              <w:rPr>
                <w:b w:val="0"/>
                <w:sz w:val="20"/>
              </w:rPr>
              <w:t>c lên website.</w:t>
            </w:r>
            <w:r>
              <w:rPr>
                <w:b w:val="0"/>
                <w:sz w:val="20"/>
              </w:rPr>
              <w:br/>
              <w:t>• Ch</w:t>
            </w:r>
            <w:r>
              <w:rPr>
                <w:b w:val="0"/>
                <w:sz w:val="20"/>
              </w:rPr>
              <w:t>ứ</w:t>
            </w:r>
            <w:r>
              <w:rPr>
                <w:b w:val="0"/>
                <w:sz w:val="20"/>
              </w:rPr>
              <w:t>c năng 3 (Tr</w:t>
            </w:r>
            <w:r>
              <w:rPr>
                <w:b w:val="0"/>
                <w:sz w:val="20"/>
              </w:rPr>
              <w:t>ợ</w:t>
            </w:r>
            <w:r>
              <w:rPr>
                <w:b w:val="0"/>
                <w:sz w:val="20"/>
              </w:rPr>
              <w:t xml:space="preserve"> lý AI h</w:t>
            </w:r>
            <w:r>
              <w:rPr>
                <w:b w:val="0"/>
                <w:sz w:val="20"/>
              </w:rPr>
              <w:t>ỗ</w:t>
            </w:r>
            <w:r>
              <w:rPr>
                <w:b w:val="0"/>
                <w:sz w:val="20"/>
              </w:rPr>
              <w:t xml:space="preserve"> tr</w:t>
            </w:r>
            <w:r>
              <w:rPr>
                <w:b w:val="0"/>
                <w:sz w:val="20"/>
              </w:rPr>
              <w:t>ợ</w:t>
            </w:r>
            <w:r>
              <w:rPr>
                <w:b w:val="0"/>
                <w:sz w:val="20"/>
              </w:rPr>
              <w:t xml:space="preserve"> t</w:t>
            </w:r>
            <w:r>
              <w:rPr>
                <w:b w:val="0"/>
                <w:sz w:val="20"/>
              </w:rPr>
              <w:t>ạ</w:t>
            </w:r>
            <w:r>
              <w:rPr>
                <w:b w:val="0"/>
                <w:sz w:val="20"/>
              </w:rPr>
              <w:t>o và biên t</w:t>
            </w:r>
            <w:r>
              <w:rPr>
                <w:b w:val="0"/>
                <w:sz w:val="20"/>
              </w:rPr>
              <w:t>ậ</w:t>
            </w:r>
            <w:r>
              <w:rPr>
                <w:b w:val="0"/>
                <w:sz w:val="20"/>
              </w:rPr>
              <w:t>p n</w:t>
            </w:r>
            <w:r>
              <w:rPr>
                <w:b w:val="0"/>
                <w:sz w:val="20"/>
              </w:rPr>
              <w:t>ộ</w:t>
            </w:r>
            <w:r>
              <w:rPr>
                <w:b w:val="0"/>
                <w:sz w:val="20"/>
              </w:rPr>
              <w:t>i dung): Tích h</w:t>
            </w:r>
            <w:r>
              <w:rPr>
                <w:b w:val="0"/>
                <w:sz w:val="20"/>
              </w:rPr>
              <w:t>ợ</w:t>
            </w:r>
            <w:r>
              <w:rPr>
                <w:b w:val="0"/>
                <w:sz w:val="20"/>
              </w:rPr>
              <w:t>p Google Gemini AI h</w:t>
            </w:r>
            <w:r>
              <w:rPr>
                <w:b w:val="0"/>
                <w:sz w:val="20"/>
              </w:rPr>
              <w:t>ỗ</w:t>
            </w:r>
            <w:r>
              <w:rPr>
                <w:b w:val="0"/>
                <w:sz w:val="20"/>
              </w:rPr>
              <w:t xml:space="preserve"> tr</w:t>
            </w:r>
            <w:r>
              <w:rPr>
                <w:b w:val="0"/>
                <w:sz w:val="20"/>
              </w:rPr>
              <w:t>ợ</w:t>
            </w:r>
            <w:r>
              <w:rPr>
                <w:b w:val="0"/>
                <w:sz w:val="20"/>
              </w:rPr>
              <w:t xml:space="preserve"> t</w:t>
            </w:r>
            <w:r>
              <w:rPr>
                <w:b w:val="0"/>
                <w:sz w:val="20"/>
              </w:rPr>
              <w:t>ự</w:t>
            </w:r>
            <w:r>
              <w:rPr>
                <w:b w:val="0"/>
                <w:sz w:val="20"/>
              </w:rPr>
              <w:t xml:space="preserve"> đ</w:t>
            </w:r>
            <w:r>
              <w:rPr>
                <w:b w:val="0"/>
                <w:sz w:val="20"/>
              </w:rPr>
              <w:t>ộ</w:t>
            </w:r>
            <w:r>
              <w:rPr>
                <w:b w:val="0"/>
                <w:sz w:val="20"/>
              </w:rPr>
              <w:t>ng t</w:t>
            </w:r>
            <w:r>
              <w:rPr>
                <w:b w:val="0"/>
                <w:sz w:val="20"/>
              </w:rPr>
              <w:t>ạ</w:t>
            </w:r>
            <w:r>
              <w:rPr>
                <w:b w:val="0"/>
                <w:sz w:val="20"/>
              </w:rPr>
              <w:t>o bài vi</w:t>
            </w:r>
            <w:r>
              <w:rPr>
                <w:b w:val="0"/>
                <w:sz w:val="20"/>
              </w:rPr>
              <w:t>ế</w:t>
            </w:r>
            <w:r>
              <w:rPr>
                <w:b w:val="0"/>
                <w:sz w:val="20"/>
              </w:rPr>
              <w:t>t t</w:t>
            </w:r>
            <w:r>
              <w:rPr>
                <w:b w:val="0"/>
                <w:sz w:val="20"/>
              </w:rPr>
              <w:t>ừ</w:t>
            </w:r>
            <w:r>
              <w:rPr>
                <w:b w:val="0"/>
                <w:sz w:val="20"/>
              </w:rPr>
              <w:t xml:space="preserve"> tài li</w:t>
            </w:r>
            <w:r>
              <w:rPr>
                <w:b w:val="0"/>
                <w:sz w:val="20"/>
              </w:rPr>
              <w:t>ệ</w:t>
            </w:r>
            <w:r>
              <w:rPr>
                <w:b w:val="0"/>
                <w:sz w:val="20"/>
              </w:rPr>
              <w:t>u t</w:t>
            </w:r>
            <w:r>
              <w:rPr>
                <w:b w:val="0"/>
                <w:sz w:val="20"/>
              </w:rPr>
              <w:t>ả</w:t>
            </w:r>
            <w:r>
              <w:rPr>
                <w:b w:val="0"/>
                <w:sz w:val="20"/>
              </w:rPr>
              <w:t>i lên ho</w:t>
            </w:r>
            <w:r>
              <w:rPr>
                <w:b w:val="0"/>
                <w:sz w:val="20"/>
              </w:rPr>
              <w:t>ặ</w:t>
            </w:r>
            <w:r>
              <w:rPr>
                <w:b w:val="0"/>
                <w:sz w:val="20"/>
              </w:rPr>
              <w:t>c t</w:t>
            </w:r>
            <w:r>
              <w:rPr>
                <w:b w:val="0"/>
                <w:sz w:val="20"/>
              </w:rPr>
              <w:t>ừ</w:t>
            </w:r>
            <w:r>
              <w:rPr>
                <w:b w:val="0"/>
                <w:sz w:val="20"/>
              </w:rPr>
              <w:t xml:space="preserve"> khóa, tóm t</w:t>
            </w:r>
            <w:r>
              <w:rPr>
                <w:b w:val="0"/>
                <w:sz w:val="20"/>
              </w:rPr>
              <w:t>ắ</w:t>
            </w:r>
            <w:r>
              <w:rPr>
                <w:b w:val="0"/>
                <w:sz w:val="20"/>
              </w:rPr>
              <w:t>t tin t</w:t>
            </w:r>
            <w:r>
              <w:rPr>
                <w:b w:val="0"/>
                <w:sz w:val="20"/>
              </w:rPr>
              <w:t>ứ</w:t>
            </w:r>
            <w:r>
              <w:rPr>
                <w:b w:val="0"/>
                <w:sz w:val="20"/>
              </w:rPr>
              <w:t>c, g</w:t>
            </w:r>
            <w:r>
              <w:rPr>
                <w:b w:val="0"/>
                <w:sz w:val="20"/>
              </w:rPr>
              <w:t>ợ</w:t>
            </w:r>
            <w:r>
              <w:rPr>
                <w:b w:val="0"/>
                <w:sz w:val="20"/>
              </w:rPr>
              <w:t>i ý tiêu đ</w:t>
            </w:r>
            <w:r>
              <w:rPr>
                <w:b w:val="0"/>
                <w:sz w:val="20"/>
              </w:rPr>
              <w:t>ề</w:t>
            </w:r>
            <w:r>
              <w:rPr>
                <w:b w:val="0"/>
                <w:sz w:val="20"/>
              </w:rPr>
              <w:t xml:space="preserve"> thu hút và g</w:t>
            </w:r>
            <w:r>
              <w:rPr>
                <w:b w:val="0"/>
                <w:sz w:val="20"/>
              </w:rPr>
              <w:t>ợ</w:t>
            </w:r>
            <w:r>
              <w:rPr>
                <w:b w:val="0"/>
                <w:sz w:val="20"/>
              </w:rPr>
              <w:t xml:space="preserve">i ý hình </w:t>
            </w:r>
            <w:r>
              <w:rPr>
                <w:b w:val="0"/>
                <w:sz w:val="20"/>
              </w:rPr>
              <w:t>ả</w:t>
            </w:r>
            <w:r>
              <w:rPr>
                <w:b w:val="0"/>
                <w:sz w:val="20"/>
              </w:rPr>
              <w:t>nh minh h</w:t>
            </w:r>
            <w:r>
              <w:rPr>
                <w:b w:val="0"/>
                <w:sz w:val="20"/>
              </w:rPr>
              <w:t>ọ</w:t>
            </w:r>
            <w:r>
              <w:rPr>
                <w:b w:val="0"/>
                <w:sz w:val="20"/>
              </w:rPr>
              <w:t>a phù h</w:t>
            </w:r>
            <w:r>
              <w:rPr>
                <w:b w:val="0"/>
                <w:sz w:val="20"/>
              </w:rPr>
              <w:t>ợ</w:t>
            </w:r>
            <w:r>
              <w:rPr>
                <w:b w:val="0"/>
                <w:sz w:val="20"/>
              </w:rPr>
              <w:t>p.</w:t>
            </w:r>
            <w:r>
              <w:rPr>
                <w:b w:val="0"/>
                <w:sz w:val="20"/>
              </w:rPr>
              <w:br/>
            </w:r>
            <w:r>
              <w:rPr>
                <w:b w:val="0"/>
                <w:sz w:val="20"/>
              </w:rPr>
              <w:t>• Ch</w:t>
            </w:r>
            <w:r>
              <w:rPr>
                <w:b w:val="0"/>
                <w:sz w:val="20"/>
              </w:rPr>
              <w:t>ứ</w:t>
            </w:r>
            <w:r>
              <w:rPr>
                <w:b w:val="0"/>
                <w:sz w:val="20"/>
              </w:rPr>
              <w:t>c năng 4 (Xu</w:t>
            </w:r>
            <w:r>
              <w:rPr>
                <w:b w:val="0"/>
                <w:sz w:val="20"/>
              </w:rPr>
              <w:t>ấ</w:t>
            </w:r>
            <w:r>
              <w:rPr>
                <w:b w:val="0"/>
                <w:sz w:val="20"/>
              </w:rPr>
              <w:t>t b</w:t>
            </w:r>
            <w:r>
              <w:rPr>
                <w:b w:val="0"/>
                <w:sz w:val="20"/>
              </w:rPr>
              <w:t>ả</w:t>
            </w:r>
            <w:r>
              <w:rPr>
                <w:b w:val="0"/>
                <w:sz w:val="20"/>
              </w:rPr>
              <w:t>n lên Website &amp; Đăng t</w:t>
            </w:r>
            <w:r>
              <w:rPr>
                <w:b w:val="0"/>
                <w:sz w:val="20"/>
              </w:rPr>
              <w:t>ả</w:t>
            </w:r>
            <w:r>
              <w:rPr>
                <w:b w:val="0"/>
                <w:sz w:val="20"/>
              </w:rPr>
              <w:t>i đa kênh Facebook, Zalo OA): Xu</w:t>
            </w:r>
            <w:r>
              <w:rPr>
                <w:b w:val="0"/>
                <w:sz w:val="20"/>
              </w:rPr>
              <w:t>ấ</w:t>
            </w:r>
            <w:r>
              <w:rPr>
                <w:b w:val="0"/>
                <w:sz w:val="20"/>
              </w:rPr>
              <w:t>t b</w:t>
            </w:r>
            <w:r>
              <w:rPr>
                <w:b w:val="0"/>
                <w:sz w:val="20"/>
              </w:rPr>
              <w:t>ả</w:t>
            </w:r>
            <w:r>
              <w:rPr>
                <w:b w:val="0"/>
                <w:sz w:val="20"/>
              </w:rPr>
              <w:t>n bài vi</w:t>
            </w:r>
            <w:r>
              <w:rPr>
                <w:b w:val="0"/>
                <w:sz w:val="20"/>
              </w:rPr>
              <w:t>ế</w:t>
            </w:r>
            <w:r>
              <w:rPr>
                <w:b w:val="0"/>
                <w:sz w:val="20"/>
              </w:rPr>
              <w:t>t tr</w:t>
            </w:r>
            <w:r>
              <w:rPr>
                <w:b w:val="0"/>
                <w:sz w:val="20"/>
              </w:rPr>
              <w:t>ự</w:t>
            </w:r>
            <w:r>
              <w:rPr>
                <w:b w:val="0"/>
                <w:sz w:val="20"/>
              </w:rPr>
              <w:t>c ti</w:t>
            </w:r>
            <w:r>
              <w:rPr>
                <w:b w:val="0"/>
                <w:sz w:val="20"/>
              </w:rPr>
              <w:t>ế</w:t>
            </w:r>
            <w:r>
              <w:rPr>
                <w:b w:val="0"/>
                <w:sz w:val="20"/>
              </w:rPr>
              <w:t>p lên Website C</w:t>
            </w:r>
            <w:r>
              <w:rPr>
                <w:b w:val="0"/>
                <w:sz w:val="20"/>
              </w:rPr>
              <w:t>ổ</w:t>
            </w:r>
            <w:r>
              <w:rPr>
                <w:b w:val="0"/>
                <w:sz w:val="20"/>
              </w:rPr>
              <w:t>ng thông tin Công đoàn, đ</w:t>
            </w:r>
            <w:r>
              <w:rPr>
                <w:b w:val="0"/>
                <w:sz w:val="20"/>
              </w:rPr>
              <w:t>ồ</w:t>
            </w:r>
            <w:r>
              <w:rPr>
                <w:b w:val="0"/>
                <w:sz w:val="20"/>
              </w:rPr>
              <w:t>ng th</w:t>
            </w:r>
            <w:r>
              <w:rPr>
                <w:b w:val="0"/>
                <w:sz w:val="20"/>
              </w:rPr>
              <w:t>ờ</w:t>
            </w:r>
            <w:r>
              <w:rPr>
                <w:b w:val="0"/>
                <w:sz w:val="20"/>
              </w:rPr>
              <w:t>i thi</w:t>
            </w:r>
            <w:r>
              <w:rPr>
                <w:b w:val="0"/>
                <w:sz w:val="20"/>
              </w:rPr>
              <w:t>ế</w:t>
            </w:r>
            <w:r>
              <w:rPr>
                <w:b w:val="0"/>
                <w:sz w:val="20"/>
              </w:rPr>
              <w:t>t l</w:t>
            </w:r>
            <w:r>
              <w:rPr>
                <w:b w:val="0"/>
                <w:sz w:val="20"/>
              </w:rPr>
              <w:t>ậ</w:t>
            </w:r>
            <w:r>
              <w:rPr>
                <w:b w:val="0"/>
                <w:sz w:val="20"/>
              </w:rPr>
              <w:t>p l</w:t>
            </w:r>
            <w:r>
              <w:rPr>
                <w:b w:val="0"/>
                <w:sz w:val="20"/>
              </w:rPr>
              <w:t>ị</w:t>
            </w:r>
            <w:r>
              <w:rPr>
                <w:b w:val="0"/>
                <w:sz w:val="20"/>
              </w:rPr>
              <w:t>ch h</w:t>
            </w:r>
            <w:r>
              <w:rPr>
                <w:b w:val="0"/>
                <w:sz w:val="20"/>
              </w:rPr>
              <w:t>ẹ</w:t>
            </w:r>
            <w:r>
              <w:rPr>
                <w:b w:val="0"/>
                <w:sz w:val="20"/>
              </w:rPr>
              <w:t>n gi</w:t>
            </w:r>
            <w:r>
              <w:rPr>
                <w:b w:val="0"/>
                <w:sz w:val="20"/>
              </w:rPr>
              <w:t>ờ</w:t>
            </w:r>
            <w:r>
              <w:rPr>
                <w:b w:val="0"/>
                <w:sz w:val="20"/>
              </w:rPr>
              <w:t xml:space="preserve"> và t</w:t>
            </w:r>
            <w:r>
              <w:rPr>
                <w:b w:val="0"/>
                <w:sz w:val="20"/>
              </w:rPr>
              <w:t>ự</w:t>
            </w:r>
            <w:r>
              <w:rPr>
                <w:b w:val="0"/>
                <w:sz w:val="20"/>
              </w:rPr>
              <w:t xml:space="preserve"> đ</w:t>
            </w:r>
            <w:r>
              <w:rPr>
                <w:b w:val="0"/>
                <w:sz w:val="20"/>
              </w:rPr>
              <w:t>ộ</w:t>
            </w:r>
            <w:r>
              <w:rPr>
                <w:b w:val="0"/>
                <w:sz w:val="20"/>
              </w:rPr>
              <w:t>ng đ</w:t>
            </w:r>
            <w:r>
              <w:rPr>
                <w:b w:val="0"/>
                <w:sz w:val="20"/>
              </w:rPr>
              <w:t>ồ</w:t>
            </w:r>
            <w:r>
              <w:rPr>
                <w:b w:val="0"/>
                <w:sz w:val="20"/>
              </w:rPr>
              <w:t>ng b</w:t>
            </w:r>
            <w:r>
              <w:rPr>
                <w:b w:val="0"/>
                <w:sz w:val="20"/>
              </w:rPr>
              <w:t>ộ</w:t>
            </w:r>
            <w:r>
              <w:rPr>
                <w:b w:val="0"/>
                <w:sz w:val="20"/>
              </w:rPr>
              <w:t xml:space="preserve"> đăng bài vi</w:t>
            </w:r>
            <w:r>
              <w:rPr>
                <w:b w:val="0"/>
                <w:sz w:val="20"/>
              </w:rPr>
              <w:t>ế</w:t>
            </w:r>
            <w:r>
              <w:rPr>
                <w:b w:val="0"/>
                <w:sz w:val="20"/>
              </w:rPr>
              <w:t xml:space="preserve">t kèm hình </w:t>
            </w:r>
            <w:r>
              <w:rPr>
                <w:b w:val="0"/>
                <w:sz w:val="20"/>
              </w:rPr>
              <w:t>ả</w:t>
            </w:r>
            <w:r>
              <w:rPr>
                <w:b w:val="0"/>
                <w:sz w:val="20"/>
              </w:rPr>
              <w:t>nh lên Fanpage Facebook và Zalo OA; b</w:t>
            </w:r>
            <w:r>
              <w:rPr>
                <w:b w:val="0"/>
                <w:sz w:val="20"/>
              </w:rPr>
              <w:t>ả</w:t>
            </w:r>
            <w:r>
              <w:rPr>
                <w:b w:val="0"/>
                <w:sz w:val="20"/>
              </w:rPr>
              <w:t>ng đi</w:t>
            </w:r>
            <w:r>
              <w:rPr>
                <w:b w:val="0"/>
                <w:sz w:val="20"/>
              </w:rPr>
              <w:t>ề</w:t>
            </w:r>
            <w:r>
              <w:rPr>
                <w:b w:val="0"/>
                <w:sz w:val="20"/>
              </w:rPr>
              <w:t>u khi</w:t>
            </w:r>
            <w:r>
              <w:rPr>
                <w:b w:val="0"/>
                <w:sz w:val="20"/>
              </w:rPr>
              <w:t>ể</w:t>
            </w:r>
            <w:r>
              <w:rPr>
                <w:b w:val="0"/>
                <w:sz w:val="20"/>
              </w:rPr>
              <w:t>n Dashboard đo lư</w:t>
            </w:r>
            <w:r>
              <w:rPr>
                <w:b w:val="0"/>
                <w:sz w:val="20"/>
              </w:rPr>
              <w:t>ờ</w:t>
            </w:r>
            <w:r>
              <w:rPr>
                <w:b w:val="0"/>
                <w:sz w:val="20"/>
              </w:rPr>
              <w:t>ng th</w:t>
            </w:r>
            <w:r>
              <w:rPr>
                <w:b w:val="0"/>
                <w:sz w:val="20"/>
              </w:rPr>
              <w:t>ố</w:t>
            </w:r>
            <w:r>
              <w:rPr>
                <w:b w:val="0"/>
                <w:sz w:val="20"/>
              </w:rPr>
              <w:t>ng kê s</w:t>
            </w:r>
            <w:r>
              <w:rPr>
                <w:b w:val="0"/>
                <w:sz w:val="20"/>
              </w:rPr>
              <w:t>ố</w:t>
            </w:r>
            <w:r>
              <w:rPr>
                <w:b w:val="0"/>
                <w:sz w:val="20"/>
              </w:rPr>
              <w:t xml:space="preserve"> lư</w:t>
            </w:r>
            <w:r>
              <w:rPr>
                <w:b w:val="0"/>
                <w:sz w:val="20"/>
              </w:rPr>
              <w:t>ợ</w:t>
            </w:r>
            <w:r>
              <w:rPr>
                <w:b w:val="0"/>
                <w:sz w:val="20"/>
              </w:rPr>
              <w:t>ng bài vi</w:t>
            </w:r>
            <w:r>
              <w:rPr>
                <w:b w:val="0"/>
                <w:sz w:val="20"/>
              </w:rPr>
              <w:t>ế</w:t>
            </w:r>
            <w:r>
              <w:rPr>
                <w:b w:val="0"/>
                <w:sz w:val="20"/>
              </w:rPr>
              <w:t>t, lư</w:t>
            </w:r>
            <w:r>
              <w:rPr>
                <w:b w:val="0"/>
                <w:sz w:val="20"/>
              </w:rPr>
              <w:t>ợ</w:t>
            </w:r>
            <w:r>
              <w:rPr>
                <w:b w:val="0"/>
                <w:sz w:val="20"/>
              </w:rPr>
              <w:t>t xem và tương tác đa kênh.</w:t>
            </w:r>
          </w:p>
        </w:tc>
      </w:tr>
    </w:tbl>
    <w:p w14:paraId="77DA9AE1" w14:textId="77777777" w:rsidR="00194873" w:rsidRPr="00270996" w:rsidRDefault="00194873" w:rsidP="00194873"/>
    <w:tbl>
      <w:tblPr>
        <w:tblStyle w:val="LiBang"/>
        <w:tblW w:w="0" w:type="auto"/>
        <w:tblInd w:w="-5" w:type="dxa"/>
        <w:tblLook w:val="04A0" w:firstRow="1" w:lastRow="0" w:firstColumn="1" w:lastColumn="0" w:noHBand="0" w:noVBand="1"/>
      </w:tblPr>
      <w:tblGrid>
        <w:gridCol w:w="712"/>
        <w:gridCol w:w="2689"/>
        <w:gridCol w:w="3400"/>
        <w:gridCol w:w="2265"/>
      </w:tblGrid>
      <w:tr w:rsidR="00194873" w:rsidRPr="00270996" w14:paraId="500FA40E" w14:textId="77777777" w:rsidTr="000E1BF3">
        <w:trPr>
          <w:trHeight w:val="571"/>
        </w:trPr>
        <w:tc>
          <w:tcPr>
            <w:tcW w:w="9066" w:type="dxa"/>
            <w:gridSpan w:val="4"/>
            <w:shd w:val="clear" w:color="auto" w:fill="F2F2F2" w:themeFill="background1" w:themeFillShade="F2"/>
            <w:vAlign w:val="center"/>
          </w:tcPr>
          <w:p w14:paraId="1874B34F" w14:textId="77777777" w:rsidR="00194873" w:rsidRPr="00270996" w:rsidRDefault="00194873" w:rsidP="000E1BF3">
            <w:pPr>
              <w:jc w:val="center"/>
              <w:rPr>
                <w:rFonts w:cs="Times New Roman"/>
                <w:b/>
                <w:bCs/>
                <w:szCs w:val="26"/>
              </w:rPr>
            </w:pPr>
            <w:r w:rsidRPr="00270996">
              <w:rPr>
                <w:rFonts w:cs="Times New Roman"/>
                <w:b/>
                <w:szCs w:val="26"/>
              </w:rPr>
              <w:t>NỘI DUNG – KẾ HOẠCH THỰC HIỆN</w:t>
            </w:r>
          </w:p>
        </w:tc>
      </w:tr>
      <w:tr w:rsidR="00194873" w:rsidRPr="00270996" w14:paraId="4C179C41" w14:textId="77777777" w:rsidTr="000E1BF3">
        <w:tc>
          <w:tcPr>
            <w:tcW w:w="712" w:type="dxa"/>
          </w:tcPr>
          <w:p w14:paraId="03159C6F" w14:textId="77777777" w:rsidR="00194873" w:rsidRPr="00270996" w:rsidRDefault="00194873" w:rsidP="000E1BF3">
            <w:pPr>
              <w:rPr>
                <w:rFonts w:cs="Times New Roman"/>
                <w:szCs w:val="26"/>
              </w:rPr>
            </w:pPr>
            <w:r w:rsidRPr="00270996">
              <w:rPr>
                <w:rFonts w:cs="Times New Roman"/>
                <w:b/>
                <w:bCs/>
                <w:szCs w:val="26"/>
              </w:rPr>
              <w:t>STT</w:t>
            </w:r>
          </w:p>
        </w:tc>
        <w:tc>
          <w:tcPr>
            <w:tcW w:w="2689" w:type="dxa"/>
          </w:tcPr>
          <w:p w14:paraId="6F1EFEA7" w14:textId="77777777" w:rsidR="00194873" w:rsidRPr="00270996" w:rsidRDefault="00194873" w:rsidP="000E1BF3">
            <w:pPr>
              <w:rPr>
                <w:rFonts w:cs="Times New Roman"/>
                <w:szCs w:val="26"/>
              </w:rPr>
            </w:pPr>
            <w:r w:rsidRPr="00270996">
              <w:rPr>
                <w:rFonts w:cs="Times New Roman"/>
                <w:b/>
                <w:bCs/>
                <w:szCs w:val="26"/>
              </w:rPr>
              <w:t>Tên thành viên</w:t>
            </w:r>
          </w:p>
        </w:tc>
        <w:tc>
          <w:tcPr>
            <w:tcW w:w="3400" w:type="dxa"/>
          </w:tcPr>
          <w:p w14:paraId="131C2C95" w14:textId="77777777" w:rsidR="00194873" w:rsidRPr="00270996" w:rsidRDefault="00194873" w:rsidP="000E1BF3">
            <w:pPr>
              <w:rPr>
                <w:rFonts w:cs="Times New Roman"/>
                <w:szCs w:val="26"/>
              </w:rPr>
            </w:pPr>
            <w:r w:rsidRPr="00270996">
              <w:rPr>
                <w:rFonts w:cs="Times New Roman"/>
                <w:b/>
                <w:bCs/>
                <w:szCs w:val="26"/>
              </w:rPr>
              <w:t>Nội dung thực hiện</w:t>
            </w:r>
          </w:p>
        </w:tc>
        <w:tc>
          <w:tcPr>
            <w:tcW w:w="2265" w:type="dxa"/>
          </w:tcPr>
          <w:p w14:paraId="3AE70780" w14:textId="77777777" w:rsidR="00194873" w:rsidRPr="00270996" w:rsidRDefault="00194873" w:rsidP="000E1BF3">
            <w:pPr>
              <w:jc w:val="center"/>
              <w:rPr>
                <w:rFonts w:cs="Times New Roman"/>
                <w:szCs w:val="26"/>
              </w:rPr>
            </w:pPr>
            <w:r w:rsidRPr="00270996">
              <w:rPr>
                <w:rFonts w:cs="Times New Roman"/>
                <w:b/>
                <w:bCs/>
                <w:szCs w:val="26"/>
              </w:rPr>
              <w:t>Ghi chú</w:t>
            </w:r>
          </w:p>
        </w:tc>
      </w:tr>
      <w:tr w:rsidR="00194873" w:rsidRPr="00270996" w14:paraId="5FC2B02B" w14:textId="77777777" w:rsidTr="000E1BF3">
        <w:tc>
          <w:tcPr>
            <w:tcW w:w="9066" w:type="dxa"/>
            <w:gridSpan w:val="4"/>
          </w:tcPr>
          <w:p w14:paraId="40D252E3" w14:textId="77777777" w:rsidR="002063E9" w:rsidRDefault="00F160A5">
            <w:pPr>
              <w:spacing w:before="30" w:after="30"/>
            </w:pPr>
            <w:r>
              <w:rPr>
                <w:b/>
                <w:sz w:val="20"/>
              </w:rPr>
              <w:t>Giai đoạn 1: Phân tích và thiết kế yêu cầu</w:t>
            </w:r>
          </w:p>
        </w:tc>
      </w:tr>
      <w:tr w:rsidR="00194873" w:rsidRPr="00270996" w14:paraId="030E5A6B" w14:textId="77777777" w:rsidTr="000E1BF3">
        <w:tc>
          <w:tcPr>
            <w:tcW w:w="6801" w:type="dxa"/>
            <w:gridSpan w:val="3"/>
          </w:tcPr>
          <w:p w14:paraId="4AED5C6E" w14:textId="77777777" w:rsidR="002063E9" w:rsidRDefault="00F160A5">
            <w:pPr>
              <w:spacing w:before="30" w:after="30"/>
            </w:pPr>
            <w:r>
              <w:rPr>
                <w:i/>
                <w:sz w:val="19"/>
              </w:rPr>
              <w:t>Công việc chung:</w:t>
            </w:r>
            <w:r>
              <w:rPr>
                <w:i/>
                <w:sz w:val="19"/>
              </w:rPr>
              <w:br/>
              <w:t>- Phân nhóm; Thảo luận chọn đề tài, đặt tên đề tài</w:t>
            </w:r>
            <w:r>
              <w:rPr>
                <w:i/>
                <w:sz w:val="19"/>
              </w:rPr>
              <w:br/>
              <w:t>- Xây dựng kế hoạch làm việc, phân chia công việc</w:t>
            </w:r>
            <w:r>
              <w:rPr>
                <w:i/>
                <w:sz w:val="19"/>
              </w:rPr>
              <w:br/>
              <w:t>- Khảo sát nghiệp vụ và phân tích yêu cầu phần mềm</w:t>
            </w:r>
            <w:r>
              <w:rPr>
                <w:i/>
                <w:sz w:val="19"/>
              </w:rPr>
              <w:br/>
              <w:t>- Thiết kế các chức năng chính của hệ thống</w:t>
            </w:r>
          </w:p>
        </w:tc>
        <w:tc>
          <w:tcPr>
            <w:tcW w:w="2265" w:type="dxa"/>
          </w:tcPr>
          <w:p w14:paraId="0EFFB6A4" w14:textId="77777777" w:rsidR="002063E9" w:rsidRDefault="002063E9">
            <w:pPr>
              <w:spacing w:before="30" w:after="30"/>
            </w:pPr>
          </w:p>
        </w:tc>
      </w:tr>
      <w:tr w:rsidR="00194873" w:rsidRPr="00270996" w14:paraId="1721AAB0" w14:textId="77777777" w:rsidTr="000E1BF3">
        <w:tc>
          <w:tcPr>
            <w:tcW w:w="712" w:type="dxa"/>
          </w:tcPr>
          <w:p w14:paraId="58AF6E1F" w14:textId="77777777" w:rsidR="002063E9" w:rsidRDefault="00F160A5">
            <w:pPr>
              <w:spacing w:before="30" w:after="30"/>
              <w:jc w:val="center"/>
            </w:pPr>
            <w:r>
              <w:rPr>
                <w:sz w:val="20"/>
              </w:rPr>
              <w:t>1</w:t>
            </w:r>
          </w:p>
        </w:tc>
        <w:tc>
          <w:tcPr>
            <w:tcW w:w="2689" w:type="dxa"/>
            <w:vAlign w:val="center"/>
          </w:tcPr>
          <w:p w14:paraId="5D207E65" w14:textId="77777777" w:rsidR="002063E9" w:rsidRDefault="00F160A5">
            <w:pPr>
              <w:spacing w:before="30" w:after="30"/>
            </w:pPr>
            <w:r>
              <w:rPr>
                <w:b/>
                <w:sz w:val="20"/>
              </w:rPr>
              <w:t>Nguyễn Bình Dương</w:t>
            </w:r>
          </w:p>
        </w:tc>
        <w:tc>
          <w:tcPr>
            <w:tcW w:w="3400" w:type="dxa"/>
          </w:tcPr>
          <w:p w14:paraId="429DBF15" w14:textId="77777777" w:rsidR="002063E9" w:rsidRDefault="00F160A5">
            <w:pPr>
              <w:spacing w:before="30" w:after="30"/>
              <w:jc w:val="both"/>
            </w:pPr>
            <w:r>
              <w:rPr>
                <w:sz w:val="19"/>
              </w:rPr>
              <w:t>Khảo sát kiến trúc kỹ thuật hệ thống (Node.js, React, SQL Server, AI API); thiết kế toàn bộ mô hình dữ liệu (ERD 15 bảng) và kiến trúc ca sử dụng cốt lõi (Use Case, Sequence, Class Diagram).</w:t>
            </w:r>
          </w:p>
        </w:tc>
        <w:tc>
          <w:tcPr>
            <w:tcW w:w="2265" w:type="dxa"/>
          </w:tcPr>
          <w:p w14:paraId="38B87307" w14:textId="77777777" w:rsidR="002063E9" w:rsidRDefault="00F160A5">
            <w:pPr>
              <w:spacing w:before="30" w:after="30"/>
              <w:jc w:val="center"/>
            </w:pPr>
            <w:r>
              <w:rPr>
                <w:sz w:val="19"/>
              </w:rPr>
              <w:t>Hoàn thành 100%</w:t>
            </w:r>
          </w:p>
        </w:tc>
      </w:tr>
      <w:tr w:rsidR="00194873" w:rsidRPr="00270996" w14:paraId="10D14440" w14:textId="77777777" w:rsidTr="000E1BF3">
        <w:tc>
          <w:tcPr>
            <w:tcW w:w="712" w:type="dxa"/>
          </w:tcPr>
          <w:p w14:paraId="019DDEEF" w14:textId="77777777" w:rsidR="002063E9" w:rsidRDefault="00F160A5">
            <w:pPr>
              <w:spacing w:before="30" w:after="30"/>
              <w:jc w:val="center"/>
            </w:pPr>
            <w:r>
              <w:rPr>
                <w:sz w:val="20"/>
              </w:rPr>
              <w:t>2</w:t>
            </w:r>
          </w:p>
        </w:tc>
        <w:tc>
          <w:tcPr>
            <w:tcW w:w="2689" w:type="dxa"/>
          </w:tcPr>
          <w:p w14:paraId="207E24C2" w14:textId="77777777" w:rsidR="002063E9" w:rsidRDefault="00F160A5">
            <w:pPr>
              <w:spacing w:before="30" w:after="30"/>
            </w:pPr>
            <w:r>
              <w:rPr>
                <w:sz w:val="20"/>
              </w:rPr>
              <w:t>Phạm Anh Tuấn</w:t>
            </w:r>
          </w:p>
        </w:tc>
        <w:tc>
          <w:tcPr>
            <w:tcW w:w="3400" w:type="dxa"/>
          </w:tcPr>
          <w:p w14:paraId="2254E738" w14:textId="77777777" w:rsidR="002063E9" w:rsidRDefault="00F160A5">
            <w:pPr>
              <w:spacing w:before="30" w:after="30"/>
              <w:jc w:val="both"/>
            </w:pPr>
            <w:r>
              <w:rPr>
                <w:sz w:val="19"/>
              </w:rPr>
              <w:t>Hỗ trợ vẽ và chuẩn hóa các sơ đồ luồng hoạt động UML (Activity Diagram, Flowchart) theo tài liệu thiết kế; thu thập biểu mẫu báo cáo hoạt động thực tế của Công đoàn.</w:t>
            </w:r>
          </w:p>
        </w:tc>
        <w:tc>
          <w:tcPr>
            <w:tcW w:w="2265" w:type="dxa"/>
          </w:tcPr>
          <w:p w14:paraId="2E370BED" w14:textId="77777777" w:rsidR="002063E9" w:rsidRDefault="00F160A5">
            <w:pPr>
              <w:spacing w:before="30" w:after="30"/>
              <w:jc w:val="center"/>
            </w:pPr>
            <w:r>
              <w:rPr>
                <w:sz w:val="19"/>
              </w:rPr>
              <w:t>Hoàn thành 100%</w:t>
            </w:r>
          </w:p>
        </w:tc>
      </w:tr>
      <w:tr w:rsidR="00194873" w:rsidRPr="00270996" w14:paraId="63CCEC93" w14:textId="77777777" w:rsidTr="000E1BF3">
        <w:tc>
          <w:tcPr>
            <w:tcW w:w="712" w:type="dxa"/>
          </w:tcPr>
          <w:p w14:paraId="47340F79" w14:textId="77777777" w:rsidR="002063E9" w:rsidRDefault="00F160A5">
            <w:pPr>
              <w:spacing w:before="30" w:after="30"/>
              <w:jc w:val="center"/>
            </w:pPr>
            <w:r>
              <w:rPr>
                <w:sz w:val="20"/>
              </w:rPr>
              <w:t>3</w:t>
            </w:r>
          </w:p>
        </w:tc>
        <w:tc>
          <w:tcPr>
            <w:tcW w:w="2689" w:type="dxa"/>
          </w:tcPr>
          <w:p w14:paraId="33426A57" w14:textId="77777777" w:rsidR="002063E9" w:rsidRDefault="00F160A5">
            <w:pPr>
              <w:spacing w:before="30" w:after="30"/>
            </w:pPr>
            <w:r>
              <w:rPr>
                <w:sz w:val="20"/>
              </w:rPr>
              <w:t>Trần Hồng Thanh</w:t>
            </w:r>
          </w:p>
        </w:tc>
        <w:tc>
          <w:tcPr>
            <w:tcW w:w="3400" w:type="dxa"/>
          </w:tcPr>
          <w:p w14:paraId="15F65171" w14:textId="77777777" w:rsidR="002063E9" w:rsidRDefault="00F160A5">
            <w:pPr>
              <w:spacing w:before="30" w:after="30"/>
              <w:jc w:val="both"/>
            </w:pPr>
            <w:r>
              <w:rPr>
                <w:sz w:val="19"/>
              </w:rPr>
              <w:t>Khảo sát nghiệp vụ thực tế tại Công đoàn TDMU, phỏng vấn cán bộ đoàn thể; lập bảng đặc tả yêu cầu người dùng và thiết kế nguyên mẫu giao diện Figma (UI/UX Mockup).</w:t>
            </w:r>
          </w:p>
        </w:tc>
        <w:tc>
          <w:tcPr>
            <w:tcW w:w="2265" w:type="dxa"/>
          </w:tcPr>
          <w:p w14:paraId="259F1A9E" w14:textId="77777777" w:rsidR="002063E9" w:rsidRDefault="00F160A5">
            <w:pPr>
              <w:spacing w:before="30" w:after="30"/>
              <w:jc w:val="center"/>
            </w:pPr>
            <w:r>
              <w:rPr>
                <w:sz w:val="19"/>
              </w:rPr>
              <w:t>Hoàn thành 100%</w:t>
            </w:r>
          </w:p>
        </w:tc>
      </w:tr>
      <w:tr w:rsidR="00194873" w:rsidRPr="00270996" w14:paraId="5ECD5F3F" w14:textId="77777777" w:rsidTr="000E1BF3">
        <w:tc>
          <w:tcPr>
            <w:tcW w:w="9066" w:type="dxa"/>
            <w:gridSpan w:val="4"/>
          </w:tcPr>
          <w:p w14:paraId="479CA0B0" w14:textId="77777777" w:rsidR="002063E9" w:rsidRDefault="00F160A5">
            <w:pPr>
              <w:spacing w:before="30" w:after="30"/>
            </w:pPr>
            <w:r>
              <w:rPr>
                <w:b/>
                <w:sz w:val="20"/>
              </w:rPr>
              <w:t>Giai đoạn 2: Xây dựng các chức năng sản phẩm</w:t>
            </w:r>
          </w:p>
        </w:tc>
      </w:tr>
      <w:tr w:rsidR="00194873" w:rsidRPr="00270996" w14:paraId="621B5349" w14:textId="77777777" w:rsidTr="000E1BF3">
        <w:tc>
          <w:tcPr>
            <w:tcW w:w="6801" w:type="dxa"/>
            <w:gridSpan w:val="3"/>
          </w:tcPr>
          <w:p w14:paraId="07CBCF87" w14:textId="77777777" w:rsidR="002063E9" w:rsidRDefault="00F160A5">
            <w:pPr>
              <w:spacing w:before="30" w:after="30"/>
            </w:pPr>
            <w:r>
              <w:rPr>
                <w:i/>
                <w:sz w:val="19"/>
              </w:rPr>
              <w:t>Công việc chung:</w:t>
            </w:r>
            <w:r>
              <w:rPr>
                <w:i/>
                <w:sz w:val="19"/>
              </w:rPr>
              <w:br/>
              <w:t>- Thiết lập môi trường dự án và kiến trúc phần mềm</w:t>
            </w:r>
            <w:r>
              <w:rPr>
                <w:i/>
                <w:sz w:val="19"/>
              </w:rPr>
              <w:br/>
              <w:t>- Xây dựng cơ sở dữ liệu quan hệ Microsoft SQL Server</w:t>
            </w:r>
            <w:r>
              <w:rPr>
                <w:i/>
                <w:sz w:val="19"/>
              </w:rPr>
              <w:br/>
              <w:t>- Lập trình phát triển các chức năng Frontend và Backend</w:t>
            </w:r>
            <w:r>
              <w:rPr>
                <w:i/>
                <w:sz w:val="19"/>
              </w:rPr>
              <w:br/>
              <w:t>- Tích hợp mô hình AI và kết nối API mạng xã hội</w:t>
            </w:r>
          </w:p>
        </w:tc>
        <w:tc>
          <w:tcPr>
            <w:tcW w:w="2265" w:type="dxa"/>
          </w:tcPr>
          <w:p w14:paraId="30E52724" w14:textId="77777777" w:rsidR="002063E9" w:rsidRDefault="002063E9">
            <w:pPr>
              <w:spacing w:before="30" w:after="30"/>
            </w:pPr>
          </w:p>
        </w:tc>
      </w:tr>
      <w:tr w:rsidR="00194873" w:rsidRPr="00270996" w14:paraId="129CA9D2" w14:textId="77777777" w:rsidTr="000E1BF3">
        <w:tc>
          <w:tcPr>
            <w:tcW w:w="712" w:type="dxa"/>
          </w:tcPr>
          <w:p w14:paraId="4D571519" w14:textId="77777777" w:rsidR="002063E9" w:rsidRDefault="00F160A5">
            <w:pPr>
              <w:spacing w:before="30" w:after="30"/>
              <w:jc w:val="center"/>
            </w:pPr>
            <w:r>
              <w:rPr>
                <w:sz w:val="20"/>
              </w:rPr>
              <w:t>1</w:t>
            </w:r>
          </w:p>
        </w:tc>
        <w:tc>
          <w:tcPr>
            <w:tcW w:w="2689" w:type="dxa"/>
          </w:tcPr>
          <w:p w14:paraId="20D14A68" w14:textId="77777777" w:rsidR="002063E9" w:rsidRDefault="00F160A5">
            <w:pPr>
              <w:spacing w:before="30" w:after="30"/>
            </w:pPr>
            <w:r>
              <w:rPr>
                <w:b/>
                <w:sz w:val="20"/>
              </w:rPr>
              <w:t>Nguyễn Bình Dương</w:t>
            </w:r>
          </w:p>
        </w:tc>
        <w:tc>
          <w:tcPr>
            <w:tcW w:w="3400" w:type="dxa"/>
          </w:tcPr>
          <w:p w14:paraId="182047F5" w14:textId="77777777" w:rsidR="004E52FF" w:rsidRDefault="00502C04">
            <w:pPr>
              <w:spacing w:before="30" w:after="30"/>
              <w:jc w:val="both"/>
            </w:pPr>
            <w:r>
              <w:rPr>
                <w:sz w:val="19"/>
              </w:rPr>
              <w:t>L</w:t>
            </w:r>
            <w:r>
              <w:rPr>
                <w:sz w:val="19"/>
              </w:rPr>
              <w:t>ậ</w:t>
            </w:r>
            <w:r>
              <w:rPr>
                <w:sz w:val="19"/>
              </w:rPr>
              <w:t>p trình toàn di</w:t>
            </w:r>
            <w:r>
              <w:rPr>
                <w:sz w:val="19"/>
              </w:rPr>
              <w:t>ệ</w:t>
            </w:r>
            <w:r>
              <w:rPr>
                <w:sz w:val="19"/>
              </w:rPr>
              <w:t>n h</w:t>
            </w:r>
            <w:r>
              <w:rPr>
                <w:sz w:val="19"/>
              </w:rPr>
              <w:t>ệ</w:t>
            </w:r>
            <w:r>
              <w:rPr>
                <w:sz w:val="19"/>
              </w:rPr>
              <w:t xml:space="preserve"> th</w:t>
            </w:r>
            <w:r>
              <w:rPr>
                <w:sz w:val="19"/>
              </w:rPr>
              <w:t>ố</w:t>
            </w:r>
            <w:r>
              <w:rPr>
                <w:sz w:val="19"/>
              </w:rPr>
              <w:t>ng web: Xây d</w:t>
            </w:r>
            <w:r>
              <w:rPr>
                <w:sz w:val="19"/>
              </w:rPr>
              <w:t>ự</w:t>
            </w:r>
            <w:r>
              <w:rPr>
                <w:sz w:val="19"/>
              </w:rPr>
              <w:t>ng Backend RESTful API (Node.js/Express) &amp; CSDL SQL Server; l</w:t>
            </w:r>
            <w:r>
              <w:rPr>
                <w:sz w:val="19"/>
              </w:rPr>
              <w:t>ậ</w:t>
            </w:r>
            <w:r>
              <w:rPr>
                <w:sz w:val="19"/>
              </w:rPr>
              <w:t>p trình toàn b</w:t>
            </w:r>
            <w:r>
              <w:rPr>
                <w:sz w:val="19"/>
              </w:rPr>
              <w:t>ộ</w:t>
            </w:r>
            <w:r>
              <w:rPr>
                <w:sz w:val="19"/>
              </w:rPr>
              <w:t xml:space="preserve"> giao di</w:t>
            </w:r>
            <w:r>
              <w:rPr>
                <w:sz w:val="19"/>
              </w:rPr>
              <w:t>ệ</w:t>
            </w:r>
            <w:r>
              <w:rPr>
                <w:sz w:val="19"/>
              </w:rPr>
              <w:t>n Frontend (React.js) cho c</w:t>
            </w:r>
            <w:r>
              <w:rPr>
                <w:sz w:val="19"/>
              </w:rPr>
              <w:t>ả</w:t>
            </w:r>
            <w:r>
              <w:rPr>
                <w:sz w:val="19"/>
              </w:rPr>
              <w:t xml:space="preserve"> C</w:t>
            </w:r>
            <w:r>
              <w:rPr>
                <w:sz w:val="19"/>
              </w:rPr>
              <w:t>ổ</w:t>
            </w:r>
            <w:r>
              <w:rPr>
                <w:sz w:val="19"/>
              </w:rPr>
              <w:t>ng thông tin đoàn viên và Phân h</w:t>
            </w:r>
            <w:r>
              <w:rPr>
                <w:sz w:val="19"/>
              </w:rPr>
              <w:t>ệ</w:t>
            </w:r>
            <w:r>
              <w:rPr>
                <w:sz w:val="19"/>
              </w:rPr>
              <w:t xml:space="preserve"> Admin CMS; tích h</w:t>
            </w:r>
            <w:r>
              <w:rPr>
                <w:sz w:val="19"/>
              </w:rPr>
              <w:t>ợ</w:t>
            </w:r>
            <w:r>
              <w:rPr>
                <w:sz w:val="19"/>
              </w:rPr>
              <w:t>p Tr</w:t>
            </w:r>
            <w:r>
              <w:rPr>
                <w:sz w:val="19"/>
              </w:rPr>
              <w:t>ợ</w:t>
            </w:r>
            <w:r>
              <w:rPr>
                <w:sz w:val="19"/>
              </w:rPr>
              <w:t xml:space="preserve"> lý Google Gemini AI; k</w:t>
            </w:r>
            <w:r>
              <w:rPr>
                <w:sz w:val="19"/>
              </w:rPr>
              <w:t>ế</w:t>
            </w:r>
            <w:r>
              <w:rPr>
                <w:sz w:val="19"/>
              </w:rPr>
              <w:t>t n</w:t>
            </w:r>
            <w:r>
              <w:rPr>
                <w:sz w:val="19"/>
              </w:rPr>
              <w:t>ố</w:t>
            </w:r>
            <w:r>
              <w:rPr>
                <w:sz w:val="19"/>
              </w:rPr>
              <w:t>i Meta Facebook Graph API v19.0 và Zalo OA t</w:t>
            </w:r>
            <w:r>
              <w:rPr>
                <w:sz w:val="19"/>
              </w:rPr>
              <w:t>ự</w:t>
            </w:r>
            <w:r>
              <w:rPr>
                <w:sz w:val="19"/>
              </w:rPr>
              <w:t xml:space="preserve"> đ</w:t>
            </w:r>
            <w:r>
              <w:rPr>
                <w:sz w:val="19"/>
              </w:rPr>
              <w:t>ộ</w:t>
            </w:r>
            <w:r>
              <w:rPr>
                <w:sz w:val="19"/>
              </w:rPr>
              <w:t>ng xu</w:t>
            </w:r>
            <w:r>
              <w:rPr>
                <w:sz w:val="19"/>
              </w:rPr>
              <w:t>ấ</w:t>
            </w:r>
            <w:r>
              <w:rPr>
                <w:sz w:val="19"/>
              </w:rPr>
              <w:t>t b</w:t>
            </w:r>
            <w:r>
              <w:rPr>
                <w:sz w:val="19"/>
              </w:rPr>
              <w:t>ả</w:t>
            </w:r>
            <w:r>
              <w:rPr>
                <w:sz w:val="19"/>
              </w:rPr>
              <w:t>n bài vi</w:t>
            </w:r>
            <w:r>
              <w:rPr>
                <w:sz w:val="19"/>
              </w:rPr>
              <w:t>ế</w:t>
            </w:r>
            <w:r>
              <w:rPr>
                <w:sz w:val="19"/>
              </w:rPr>
              <w:t>t lên Website, Facebook và Zalo theo l</w:t>
            </w:r>
            <w:r>
              <w:rPr>
                <w:sz w:val="19"/>
              </w:rPr>
              <w:t>ị</w:t>
            </w:r>
            <w:r>
              <w:rPr>
                <w:sz w:val="19"/>
              </w:rPr>
              <w:t>ch h</w:t>
            </w:r>
            <w:r>
              <w:rPr>
                <w:sz w:val="19"/>
              </w:rPr>
              <w:t>ẹ</w:t>
            </w:r>
            <w:r>
              <w:rPr>
                <w:sz w:val="19"/>
              </w:rPr>
              <w:t>n gi</w:t>
            </w:r>
            <w:r>
              <w:rPr>
                <w:sz w:val="19"/>
              </w:rPr>
              <w:t>ờ</w:t>
            </w:r>
            <w:r>
              <w:rPr>
                <w:sz w:val="19"/>
              </w:rPr>
              <w:t>.</w:t>
            </w:r>
          </w:p>
        </w:tc>
        <w:tc>
          <w:tcPr>
            <w:tcW w:w="2265" w:type="dxa"/>
          </w:tcPr>
          <w:p w14:paraId="2975431E" w14:textId="77777777" w:rsidR="002063E9" w:rsidRDefault="00F160A5">
            <w:pPr>
              <w:spacing w:before="30" w:after="30"/>
              <w:jc w:val="center"/>
            </w:pPr>
            <w:r>
              <w:rPr>
                <w:sz w:val="19"/>
              </w:rPr>
              <w:t>Hoàn thành 100%</w:t>
            </w:r>
          </w:p>
        </w:tc>
      </w:tr>
      <w:tr w:rsidR="00194873" w:rsidRPr="00270996" w14:paraId="4160CD5E" w14:textId="77777777" w:rsidTr="000E1BF3">
        <w:tc>
          <w:tcPr>
            <w:tcW w:w="712" w:type="dxa"/>
          </w:tcPr>
          <w:p w14:paraId="1F2BA18D" w14:textId="77777777" w:rsidR="002063E9" w:rsidRDefault="00F160A5">
            <w:pPr>
              <w:spacing w:before="30" w:after="30"/>
              <w:jc w:val="center"/>
            </w:pPr>
            <w:r>
              <w:rPr>
                <w:sz w:val="20"/>
              </w:rPr>
              <w:t>2</w:t>
            </w:r>
          </w:p>
        </w:tc>
        <w:tc>
          <w:tcPr>
            <w:tcW w:w="2689" w:type="dxa"/>
          </w:tcPr>
          <w:p w14:paraId="67E163E7" w14:textId="77777777" w:rsidR="002063E9" w:rsidRDefault="00F160A5">
            <w:pPr>
              <w:spacing w:before="30" w:after="30"/>
            </w:pPr>
            <w:r>
              <w:rPr>
                <w:sz w:val="20"/>
              </w:rPr>
              <w:t>Phạm Anh Tuấn</w:t>
            </w:r>
          </w:p>
        </w:tc>
        <w:tc>
          <w:tcPr>
            <w:tcW w:w="3400" w:type="dxa"/>
          </w:tcPr>
          <w:p w14:paraId="4CC29246" w14:textId="77777777" w:rsidR="002063E9" w:rsidRDefault="00F160A5">
            <w:pPr>
              <w:spacing w:before="30" w:after="30"/>
              <w:jc w:val="both"/>
            </w:pPr>
            <w:r>
              <w:rPr>
                <w:sz w:val="19"/>
              </w:rPr>
              <w:t>Chuẩn bị dữ liệu mẫu (bài viết, chuyên mục, văn bản mẫu, ảnh sự kiện); kiểm thử nhập liệu trên giao diện Cổng thông tin đoàn viên và ghi nhận các lỗi hiển thị phát sinh.</w:t>
            </w:r>
          </w:p>
        </w:tc>
        <w:tc>
          <w:tcPr>
            <w:tcW w:w="2265" w:type="dxa"/>
          </w:tcPr>
          <w:p w14:paraId="5F725CD9" w14:textId="77777777" w:rsidR="002063E9" w:rsidRDefault="00F160A5">
            <w:pPr>
              <w:spacing w:before="30" w:after="30"/>
              <w:jc w:val="center"/>
            </w:pPr>
            <w:r>
              <w:rPr>
                <w:sz w:val="19"/>
              </w:rPr>
              <w:t>Hoàn thành 100%</w:t>
            </w:r>
          </w:p>
        </w:tc>
      </w:tr>
      <w:tr w:rsidR="00194873" w:rsidRPr="00270996" w14:paraId="14174EE0" w14:textId="77777777" w:rsidTr="000E1BF3">
        <w:tc>
          <w:tcPr>
            <w:tcW w:w="712" w:type="dxa"/>
          </w:tcPr>
          <w:p w14:paraId="39B37580" w14:textId="77777777" w:rsidR="002063E9" w:rsidRDefault="00F160A5">
            <w:pPr>
              <w:spacing w:before="30" w:after="30"/>
              <w:jc w:val="center"/>
            </w:pPr>
            <w:r>
              <w:rPr>
                <w:sz w:val="20"/>
              </w:rPr>
              <w:t>3</w:t>
            </w:r>
          </w:p>
        </w:tc>
        <w:tc>
          <w:tcPr>
            <w:tcW w:w="2689" w:type="dxa"/>
          </w:tcPr>
          <w:p w14:paraId="34AF8DFC" w14:textId="77777777" w:rsidR="002063E9" w:rsidRDefault="00F160A5">
            <w:pPr>
              <w:spacing w:before="30" w:after="30"/>
            </w:pPr>
            <w:r>
              <w:rPr>
                <w:sz w:val="20"/>
              </w:rPr>
              <w:t>Trần Hồng Thanh</w:t>
            </w:r>
          </w:p>
        </w:tc>
        <w:tc>
          <w:tcPr>
            <w:tcW w:w="3400" w:type="dxa"/>
          </w:tcPr>
          <w:p w14:paraId="4DE6D842" w14:textId="77777777" w:rsidR="002063E9" w:rsidRDefault="00F160A5">
            <w:pPr>
              <w:spacing w:before="30" w:after="30"/>
              <w:jc w:val="both"/>
            </w:pPr>
            <w:r>
              <w:rPr>
                <w:sz w:val="19"/>
              </w:rPr>
              <w:t>Khảo sát trải nghiệm người dùng trên các màn hình chức năng; kiểm thử quy trình duyệt bài trên phân hệ Admin CMS theo các kịch bản sử dụng; rà soát định dạng nội dung hiển thị.</w:t>
            </w:r>
          </w:p>
        </w:tc>
        <w:tc>
          <w:tcPr>
            <w:tcW w:w="2265" w:type="dxa"/>
          </w:tcPr>
          <w:p w14:paraId="2C034268" w14:textId="77777777" w:rsidR="002063E9" w:rsidRDefault="00F160A5">
            <w:pPr>
              <w:spacing w:before="30" w:after="30"/>
              <w:jc w:val="center"/>
            </w:pPr>
            <w:r>
              <w:rPr>
                <w:sz w:val="19"/>
              </w:rPr>
              <w:t>Hoàn thành 100%</w:t>
            </w:r>
          </w:p>
        </w:tc>
      </w:tr>
      <w:tr w:rsidR="00194873" w:rsidRPr="00270996" w14:paraId="05A032C0" w14:textId="77777777" w:rsidTr="000E1BF3">
        <w:trPr>
          <w:trHeight w:val="419"/>
        </w:trPr>
        <w:tc>
          <w:tcPr>
            <w:tcW w:w="9066" w:type="dxa"/>
            <w:gridSpan w:val="4"/>
          </w:tcPr>
          <w:p w14:paraId="5D39989A" w14:textId="77777777" w:rsidR="002063E9" w:rsidRDefault="00F160A5">
            <w:pPr>
              <w:spacing w:before="30" w:after="30"/>
            </w:pPr>
            <w:r>
              <w:rPr>
                <w:b/>
                <w:sz w:val="20"/>
              </w:rPr>
              <w:t>Giai đoạn 3: Hoàn thiện sản phẩm -&gt; Chạy kiểm thử, trình bày báo cáo word và powerpoint</w:t>
            </w:r>
          </w:p>
        </w:tc>
      </w:tr>
      <w:tr w:rsidR="00194873" w:rsidRPr="00270996" w14:paraId="5B1033C1" w14:textId="77777777" w:rsidTr="000E1BF3">
        <w:tc>
          <w:tcPr>
            <w:tcW w:w="6801" w:type="dxa"/>
            <w:gridSpan w:val="3"/>
          </w:tcPr>
          <w:p w14:paraId="6DC7AB51" w14:textId="77777777" w:rsidR="002063E9" w:rsidRDefault="00F160A5">
            <w:pPr>
              <w:spacing w:before="30" w:after="30"/>
            </w:pPr>
            <w:r>
              <w:rPr>
                <w:i/>
                <w:sz w:val="19"/>
              </w:rPr>
              <w:t>Công việc chung:</w:t>
            </w:r>
            <w:r>
              <w:rPr>
                <w:i/>
                <w:sz w:val="19"/>
              </w:rPr>
              <w:br/>
              <w:t>- Đóng gói và triển khai thử nghiệm hệ thống web</w:t>
            </w:r>
            <w:r>
              <w:rPr>
                <w:i/>
                <w:sz w:val="19"/>
              </w:rPr>
              <w:br/>
              <w:t>- Kiểm thử chức năng, bảo mật và hiệu năng</w:t>
            </w:r>
            <w:r>
              <w:rPr>
                <w:i/>
                <w:sz w:val="19"/>
              </w:rPr>
              <w:br/>
              <w:t>- Hoàn thiện tài liệu báo cáo đồ án Word và chuẩn bị slide thuyết trình PowerPoint</w:t>
            </w:r>
          </w:p>
        </w:tc>
        <w:tc>
          <w:tcPr>
            <w:tcW w:w="2265" w:type="dxa"/>
          </w:tcPr>
          <w:p w14:paraId="20042BC7" w14:textId="77777777" w:rsidR="002063E9" w:rsidRDefault="002063E9">
            <w:pPr>
              <w:spacing w:before="30" w:after="30"/>
            </w:pPr>
          </w:p>
        </w:tc>
      </w:tr>
      <w:tr w:rsidR="00194873" w:rsidRPr="00270996" w14:paraId="1918F0AD" w14:textId="77777777" w:rsidTr="000E1BF3">
        <w:tc>
          <w:tcPr>
            <w:tcW w:w="712" w:type="dxa"/>
          </w:tcPr>
          <w:p w14:paraId="179E5160" w14:textId="77777777" w:rsidR="002063E9" w:rsidRDefault="00F160A5">
            <w:pPr>
              <w:spacing w:before="30" w:after="30"/>
              <w:jc w:val="center"/>
            </w:pPr>
            <w:r>
              <w:rPr>
                <w:sz w:val="20"/>
              </w:rPr>
              <w:t>1</w:t>
            </w:r>
          </w:p>
        </w:tc>
        <w:tc>
          <w:tcPr>
            <w:tcW w:w="2689" w:type="dxa"/>
          </w:tcPr>
          <w:p w14:paraId="2FA496AF" w14:textId="77777777" w:rsidR="002063E9" w:rsidRDefault="00F160A5">
            <w:pPr>
              <w:spacing w:before="30" w:after="30"/>
            </w:pPr>
            <w:r>
              <w:rPr>
                <w:b/>
                <w:sz w:val="20"/>
              </w:rPr>
              <w:t>Nguyễn Bình Dương</w:t>
            </w:r>
          </w:p>
        </w:tc>
        <w:tc>
          <w:tcPr>
            <w:tcW w:w="3400" w:type="dxa"/>
          </w:tcPr>
          <w:p w14:paraId="58358400" w14:textId="77777777" w:rsidR="002063E9" w:rsidRDefault="00F160A5">
            <w:pPr>
              <w:spacing w:before="30" w:after="30"/>
              <w:jc w:val="both"/>
            </w:pPr>
            <w:r>
              <w:rPr>
                <w:sz w:val="19"/>
              </w:rPr>
              <w:t>Triển khai thử nghiệm hệ thống web nội bộ (Staging), kiểm thử tải và tích hợp API đa kênh; điều phối kỹ thuật tổng thể và xây dựng kịch bản demo sản phẩm trực tiếp.</w:t>
            </w:r>
          </w:p>
        </w:tc>
        <w:tc>
          <w:tcPr>
            <w:tcW w:w="2265" w:type="dxa"/>
          </w:tcPr>
          <w:p w14:paraId="1815D855" w14:textId="77777777" w:rsidR="002063E9" w:rsidRDefault="00F160A5">
            <w:pPr>
              <w:spacing w:before="30" w:after="30"/>
              <w:jc w:val="center"/>
            </w:pPr>
            <w:r>
              <w:rPr>
                <w:sz w:val="19"/>
              </w:rPr>
              <w:t>Hoàn thành 100%</w:t>
            </w:r>
          </w:p>
        </w:tc>
      </w:tr>
      <w:tr w:rsidR="00194873" w:rsidRPr="00270996" w14:paraId="513EE804" w14:textId="77777777" w:rsidTr="000E1BF3">
        <w:tc>
          <w:tcPr>
            <w:tcW w:w="712" w:type="dxa"/>
          </w:tcPr>
          <w:p w14:paraId="6CD5CE5F" w14:textId="77777777" w:rsidR="002063E9" w:rsidRDefault="00F160A5">
            <w:pPr>
              <w:spacing w:before="30" w:after="30"/>
              <w:jc w:val="center"/>
            </w:pPr>
            <w:r>
              <w:rPr>
                <w:sz w:val="20"/>
              </w:rPr>
              <w:t>2</w:t>
            </w:r>
          </w:p>
        </w:tc>
        <w:tc>
          <w:tcPr>
            <w:tcW w:w="2689" w:type="dxa"/>
          </w:tcPr>
          <w:p w14:paraId="615B152F" w14:textId="77777777" w:rsidR="002063E9" w:rsidRDefault="00F160A5">
            <w:pPr>
              <w:spacing w:before="30" w:after="30"/>
            </w:pPr>
            <w:r>
              <w:rPr>
                <w:sz w:val="20"/>
              </w:rPr>
              <w:t>Phạm Anh Tuấn</w:t>
            </w:r>
          </w:p>
        </w:tc>
        <w:tc>
          <w:tcPr>
            <w:tcW w:w="3400" w:type="dxa"/>
          </w:tcPr>
          <w:p w14:paraId="7E48A3E2" w14:textId="77777777" w:rsidR="002063E9" w:rsidRDefault="00F160A5">
            <w:pPr>
              <w:spacing w:before="30" w:after="30"/>
              <w:jc w:val="both"/>
            </w:pPr>
            <w:r>
              <w:rPr>
                <w:sz w:val="19"/>
              </w:rPr>
              <w:t>Tổng hợp hình ảnh demo, kết quả kiểm thử và thiết kế toàn bộ Slide thuyết minh báo cáo PowerPoint chuyên nghiệp theo chuẩn nhận diện TDMU; hỗ trợ chuẩn bị thiết bị thuyết trình.</w:t>
            </w:r>
          </w:p>
        </w:tc>
        <w:tc>
          <w:tcPr>
            <w:tcW w:w="2265" w:type="dxa"/>
          </w:tcPr>
          <w:p w14:paraId="43C3FFF3" w14:textId="77777777" w:rsidR="002063E9" w:rsidRDefault="00F160A5">
            <w:pPr>
              <w:spacing w:before="30" w:after="30"/>
              <w:jc w:val="center"/>
            </w:pPr>
            <w:r>
              <w:rPr>
                <w:sz w:val="19"/>
              </w:rPr>
              <w:t>Hoàn thành 100%</w:t>
            </w:r>
          </w:p>
        </w:tc>
      </w:tr>
      <w:tr w:rsidR="00194873" w:rsidRPr="00270996" w14:paraId="4DC7808C" w14:textId="77777777" w:rsidTr="000E1BF3">
        <w:tc>
          <w:tcPr>
            <w:tcW w:w="712" w:type="dxa"/>
          </w:tcPr>
          <w:p w14:paraId="7557BA04" w14:textId="77777777" w:rsidR="002063E9" w:rsidRDefault="00F160A5">
            <w:pPr>
              <w:spacing w:before="30" w:after="30"/>
              <w:jc w:val="center"/>
            </w:pPr>
            <w:r>
              <w:rPr>
                <w:sz w:val="20"/>
              </w:rPr>
              <w:t>3</w:t>
            </w:r>
          </w:p>
        </w:tc>
        <w:tc>
          <w:tcPr>
            <w:tcW w:w="2689" w:type="dxa"/>
          </w:tcPr>
          <w:p w14:paraId="4188201E" w14:textId="77777777" w:rsidR="002063E9" w:rsidRDefault="00F160A5">
            <w:pPr>
              <w:spacing w:before="30" w:after="30"/>
            </w:pPr>
            <w:r>
              <w:rPr>
                <w:sz w:val="20"/>
              </w:rPr>
              <w:t>Trần Hồng Thanh</w:t>
            </w:r>
          </w:p>
        </w:tc>
        <w:tc>
          <w:tcPr>
            <w:tcW w:w="3400" w:type="dxa"/>
          </w:tcPr>
          <w:p w14:paraId="1E44F1B2" w14:textId="77777777" w:rsidR="002063E9" w:rsidRDefault="00F160A5">
            <w:pPr>
              <w:spacing w:before="30" w:after="30"/>
              <w:jc w:val="both"/>
            </w:pPr>
            <w:r>
              <w:rPr>
                <w:sz w:val="19"/>
              </w:rPr>
              <w:t>Tổng hợp tài liệu đặc tả, kiểm thử và biên soạn chuẩn hóa toàn bộ nội dung tài liệu Báo cáo đồ án Word theo quy chuẩn của Viện Công nghệ số; in ấn và đóng tập báo cáo.</w:t>
            </w:r>
          </w:p>
        </w:tc>
        <w:tc>
          <w:tcPr>
            <w:tcW w:w="2265" w:type="dxa"/>
          </w:tcPr>
          <w:p w14:paraId="55F9087D" w14:textId="77777777" w:rsidR="002063E9" w:rsidRDefault="00F160A5">
            <w:pPr>
              <w:spacing w:before="30" w:after="30"/>
              <w:jc w:val="center"/>
            </w:pPr>
            <w:r>
              <w:rPr>
                <w:sz w:val="19"/>
              </w:rPr>
              <w:t>Hoàn thành 100%</w:t>
            </w:r>
          </w:p>
        </w:tc>
      </w:tr>
    </w:tbl>
    <w:p w14:paraId="799B4C3A" w14:textId="77777777" w:rsidR="00194873" w:rsidRPr="00270996" w:rsidRDefault="00194873" w:rsidP="00194873"/>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270996" w14:paraId="01CA76DA" w14:textId="77777777" w:rsidTr="000E1BF3">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55C85750" w14:textId="77777777" w:rsidR="00194873" w:rsidRPr="00270996" w:rsidRDefault="00C52118" w:rsidP="000E1BF3">
            <w:pPr>
              <w:pStyle w:val="u1"/>
              <w:rPr>
                <w:rFonts w:ascii="Times New Roman" w:hAnsi="Times New Roman" w:cs="Times New Roman"/>
                <w:b/>
                <w:bCs/>
                <w:color w:val="auto"/>
                <w:sz w:val="24"/>
                <w:szCs w:val="24"/>
              </w:rPr>
            </w:pPr>
            <w:r w:rsidRPr="00270996">
              <w:rPr>
                <w:rFonts w:ascii="Times New Roman" w:hAnsi="Times New Roman" w:cs="Times New Roman"/>
                <w:b/>
                <w:color w:val="auto"/>
                <w:sz w:val="24"/>
                <w:szCs w:val="24"/>
              </w:rPr>
              <w:t>BÁO CÁO TÓM TẮT</w:t>
            </w:r>
          </w:p>
        </w:tc>
      </w:tr>
      <w:tr w:rsidR="00194873" w:rsidRPr="00270996" w14:paraId="205FD309"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4F3E340E" w14:textId="77777777" w:rsidR="004E52FF" w:rsidRDefault="00502C04">
            <w:pPr>
              <w:spacing w:before="30" w:after="30"/>
              <w:jc w:val="both"/>
            </w:pPr>
            <w:r>
              <w:rPr>
                <w:b w:val="0"/>
                <w:sz w:val="19"/>
              </w:rPr>
              <w:t>✓</w:t>
            </w:r>
            <w:r>
              <w:rPr>
                <w:b w:val="0"/>
                <w:sz w:val="19"/>
              </w:rPr>
              <w:t xml:space="preserve"> Công vi</w:t>
            </w:r>
            <w:r>
              <w:rPr>
                <w:b w:val="0"/>
                <w:sz w:val="19"/>
              </w:rPr>
              <w:t>ệ</w:t>
            </w:r>
            <w:r>
              <w:rPr>
                <w:b w:val="0"/>
                <w:sz w:val="19"/>
              </w:rPr>
              <w:t>c đã th</w:t>
            </w:r>
            <w:r>
              <w:rPr>
                <w:b w:val="0"/>
                <w:sz w:val="19"/>
              </w:rPr>
              <w:t>ự</w:t>
            </w:r>
            <w:r>
              <w:rPr>
                <w:b w:val="0"/>
                <w:sz w:val="19"/>
              </w:rPr>
              <w:t>c hi</w:t>
            </w:r>
            <w:r>
              <w:rPr>
                <w:b w:val="0"/>
                <w:sz w:val="19"/>
              </w:rPr>
              <w:t>ệ</w:t>
            </w:r>
            <w:r>
              <w:rPr>
                <w:b w:val="0"/>
                <w:sz w:val="19"/>
              </w:rPr>
              <w:t>n:</w:t>
            </w:r>
            <w:r>
              <w:rPr>
                <w:b w:val="0"/>
                <w:sz w:val="19"/>
              </w:rPr>
              <w:br/>
            </w:r>
            <w:r>
              <w:rPr>
                <w:b w:val="0"/>
                <w:sz w:val="19"/>
              </w:rPr>
              <w:t>• Đã kh</w:t>
            </w:r>
            <w:r>
              <w:rPr>
                <w:b w:val="0"/>
                <w:sz w:val="19"/>
              </w:rPr>
              <w:t>ả</w:t>
            </w:r>
            <w:r>
              <w:rPr>
                <w:b w:val="0"/>
                <w:sz w:val="19"/>
              </w:rPr>
              <w:t>o sát hi</w:t>
            </w:r>
            <w:r>
              <w:rPr>
                <w:b w:val="0"/>
                <w:sz w:val="19"/>
              </w:rPr>
              <w:t>ệ</w:t>
            </w:r>
            <w:r>
              <w:rPr>
                <w:b w:val="0"/>
                <w:sz w:val="19"/>
              </w:rPr>
              <w:t>n tr</w:t>
            </w:r>
            <w:r>
              <w:rPr>
                <w:b w:val="0"/>
                <w:sz w:val="19"/>
              </w:rPr>
              <w:t>ạ</w:t>
            </w:r>
            <w:r>
              <w:rPr>
                <w:b w:val="0"/>
                <w:sz w:val="19"/>
              </w:rPr>
              <w:t>ng công tác truy</w:t>
            </w:r>
            <w:r>
              <w:rPr>
                <w:b w:val="0"/>
                <w:sz w:val="19"/>
              </w:rPr>
              <w:t>ề</w:t>
            </w:r>
            <w:r>
              <w:rPr>
                <w:b w:val="0"/>
                <w:sz w:val="19"/>
              </w:rPr>
              <w:t>n thông t</w:t>
            </w:r>
            <w:r>
              <w:rPr>
                <w:b w:val="0"/>
                <w:sz w:val="19"/>
              </w:rPr>
              <w:t>ạ</w:t>
            </w:r>
            <w:r>
              <w:rPr>
                <w:b w:val="0"/>
                <w:sz w:val="19"/>
              </w:rPr>
              <w:t>i Công đoàn Trư</w:t>
            </w:r>
            <w:r>
              <w:rPr>
                <w:b w:val="0"/>
                <w:sz w:val="19"/>
              </w:rPr>
              <w:t>ờ</w:t>
            </w:r>
            <w:r>
              <w:rPr>
                <w:b w:val="0"/>
                <w:sz w:val="19"/>
              </w:rPr>
              <w:t>ng ĐH Th</w:t>
            </w:r>
            <w:r>
              <w:rPr>
                <w:b w:val="0"/>
                <w:sz w:val="19"/>
              </w:rPr>
              <w:t>ủ</w:t>
            </w:r>
            <w:r>
              <w:rPr>
                <w:b w:val="0"/>
                <w:sz w:val="19"/>
              </w:rPr>
              <w:t xml:space="preserve"> D</w:t>
            </w:r>
            <w:r>
              <w:rPr>
                <w:b w:val="0"/>
                <w:sz w:val="19"/>
              </w:rPr>
              <w:t>ầ</w:t>
            </w:r>
            <w:r>
              <w:rPr>
                <w:b w:val="0"/>
                <w:sz w:val="19"/>
              </w:rPr>
              <w:t>u M</w:t>
            </w:r>
            <w:r>
              <w:rPr>
                <w:b w:val="0"/>
                <w:sz w:val="19"/>
              </w:rPr>
              <w:t>ộ</w:t>
            </w:r>
            <w:r>
              <w:rPr>
                <w:b w:val="0"/>
                <w:sz w:val="19"/>
              </w:rPr>
              <w:t>t; phân tích và thi</w:t>
            </w:r>
            <w:r>
              <w:rPr>
                <w:b w:val="0"/>
                <w:sz w:val="19"/>
              </w:rPr>
              <w:t>ế</w:t>
            </w:r>
            <w:r>
              <w:rPr>
                <w:b w:val="0"/>
                <w:sz w:val="19"/>
              </w:rPr>
              <w:t>t k</w:t>
            </w:r>
            <w:r>
              <w:rPr>
                <w:b w:val="0"/>
                <w:sz w:val="19"/>
              </w:rPr>
              <w:t>ế</w:t>
            </w:r>
            <w:r>
              <w:rPr>
                <w:b w:val="0"/>
                <w:sz w:val="19"/>
              </w:rPr>
              <w:t xml:space="preserve"> đ</w:t>
            </w:r>
            <w:r>
              <w:rPr>
                <w:b w:val="0"/>
                <w:sz w:val="19"/>
              </w:rPr>
              <w:t>ầ</w:t>
            </w:r>
            <w:r>
              <w:rPr>
                <w:b w:val="0"/>
                <w:sz w:val="19"/>
              </w:rPr>
              <w:t>y đ</w:t>
            </w:r>
            <w:r>
              <w:rPr>
                <w:b w:val="0"/>
                <w:sz w:val="19"/>
              </w:rPr>
              <w:t>ủ</w:t>
            </w:r>
            <w:r>
              <w:rPr>
                <w:b w:val="0"/>
                <w:sz w:val="19"/>
              </w:rPr>
              <w:t xml:space="preserve"> h</w:t>
            </w:r>
            <w:r>
              <w:rPr>
                <w:b w:val="0"/>
                <w:sz w:val="19"/>
              </w:rPr>
              <w:t>ồ</w:t>
            </w:r>
            <w:r>
              <w:rPr>
                <w:b w:val="0"/>
                <w:sz w:val="19"/>
              </w:rPr>
              <w:t xml:space="preserve"> sơ h</w:t>
            </w:r>
            <w:r>
              <w:rPr>
                <w:b w:val="0"/>
                <w:sz w:val="19"/>
              </w:rPr>
              <w:t>ệ</w:t>
            </w:r>
            <w:r>
              <w:rPr>
                <w:b w:val="0"/>
                <w:sz w:val="19"/>
              </w:rPr>
              <w:t xml:space="preserve"> th</w:t>
            </w:r>
            <w:r>
              <w:rPr>
                <w:b w:val="0"/>
                <w:sz w:val="19"/>
              </w:rPr>
              <w:t>ố</w:t>
            </w:r>
            <w:r>
              <w:rPr>
                <w:b w:val="0"/>
                <w:sz w:val="19"/>
              </w:rPr>
              <w:t>ng theo chu</w:t>
            </w:r>
            <w:r>
              <w:rPr>
                <w:b w:val="0"/>
                <w:sz w:val="19"/>
              </w:rPr>
              <w:t>ẩ</w:t>
            </w:r>
            <w:r>
              <w:rPr>
                <w:b w:val="0"/>
                <w:sz w:val="19"/>
              </w:rPr>
              <w:t>n UML, thi</w:t>
            </w:r>
            <w:r>
              <w:rPr>
                <w:b w:val="0"/>
                <w:sz w:val="19"/>
              </w:rPr>
              <w:t>ế</w:t>
            </w:r>
            <w:r>
              <w:rPr>
                <w:b w:val="0"/>
                <w:sz w:val="19"/>
              </w:rPr>
              <w:t>t k</w:t>
            </w:r>
            <w:r>
              <w:rPr>
                <w:b w:val="0"/>
                <w:sz w:val="19"/>
              </w:rPr>
              <w:t>ế</w:t>
            </w:r>
            <w:r>
              <w:rPr>
                <w:b w:val="0"/>
                <w:sz w:val="19"/>
              </w:rPr>
              <w:t xml:space="preserve"> giao di</w:t>
            </w:r>
            <w:r>
              <w:rPr>
                <w:b w:val="0"/>
                <w:sz w:val="19"/>
              </w:rPr>
              <w:t>ệ</w:t>
            </w:r>
            <w:r>
              <w:rPr>
                <w:b w:val="0"/>
                <w:sz w:val="19"/>
              </w:rPr>
              <w:t>n Figma (UI/UX) và cơ s</w:t>
            </w:r>
            <w:r>
              <w:rPr>
                <w:b w:val="0"/>
                <w:sz w:val="19"/>
              </w:rPr>
              <w:t>ở</w:t>
            </w:r>
            <w:r>
              <w:rPr>
                <w:b w:val="0"/>
                <w:sz w:val="19"/>
              </w:rPr>
              <w:t xml:space="preserve"> d</w:t>
            </w:r>
            <w:r>
              <w:rPr>
                <w:b w:val="0"/>
                <w:sz w:val="19"/>
              </w:rPr>
              <w:t>ữ</w:t>
            </w:r>
            <w:r>
              <w:rPr>
                <w:b w:val="0"/>
                <w:sz w:val="19"/>
              </w:rPr>
              <w:t xml:space="preserve"> li</w:t>
            </w:r>
            <w:r>
              <w:rPr>
                <w:b w:val="0"/>
                <w:sz w:val="19"/>
              </w:rPr>
              <w:t>ệ</w:t>
            </w:r>
            <w:r>
              <w:rPr>
                <w:b w:val="0"/>
                <w:sz w:val="19"/>
              </w:rPr>
              <w:t>u quan h</w:t>
            </w:r>
            <w:r>
              <w:rPr>
                <w:b w:val="0"/>
                <w:sz w:val="19"/>
              </w:rPr>
              <w:t>ệ</w:t>
            </w:r>
            <w:r>
              <w:rPr>
                <w:b w:val="0"/>
                <w:sz w:val="19"/>
              </w:rPr>
              <w:t xml:space="preserve"> SQL Server 15 b</w:t>
            </w:r>
            <w:r>
              <w:rPr>
                <w:b w:val="0"/>
                <w:sz w:val="19"/>
              </w:rPr>
              <w:t>ả</w:t>
            </w:r>
            <w:r>
              <w:rPr>
                <w:b w:val="0"/>
                <w:sz w:val="19"/>
              </w:rPr>
              <w:t>ng.</w:t>
            </w:r>
            <w:r>
              <w:rPr>
                <w:b w:val="0"/>
                <w:sz w:val="19"/>
              </w:rPr>
              <w:br/>
              <w:t>• L</w:t>
            </w:r>
            <w:r>
              <w:rPr>
                <w:b w:val="0"/>
                <w:sz w:val="19"/>
              </w:rPr>
              <w:t>ậ</w:t>
            </w:r>
            <w:r>
              <w:rPr>
                <w:b w:val="0"/>
                <w:sz w:val="19"/>
              </w:rPr>
              <w:t>p trình xây d</w:t>
            </w:r>
            <w:r>
              <w:rPr>
                <w:b w:val="0"/>
                <w:sz w:val="19"/>
              </w:rPr>
              <w:t>ự</w:t>
            </w:r>
            <w:r>
              <w:rPr>
                <w:b w:val="0"/>
                <w:sz w:val="19"/>
              </w:rPr>
              <w:t>ng hoàn ch</w:t>
            </w:r>
            <w:r>
              <w:rPr>
                <w:b w:val="0"/>
                <w:sz w:val="19"/>
              </w:rPr>
              <w:t>ỉ</w:t>
            </w:r>
            <w:r>
              <w:rPr>
                <w:b w:val="0"/>
                <w:sz w:val="19"/>
              </w:rPr>
              <w:t>nh Website truy</w:t>
            </w:r>
            <w:r>
              <w:rPr>
                <w:b w:val="0"/>
                <w:sz w:val="19"/>
              </w:rPr>
              <w:t>ề</w:t>
            </w:r>
            <w:r>
              <w:rPr>
                <w:b w:val="0"/>
                <w:sz w:val="19"/>
              </w:rPr>
              <w:t>n thông v</w:t>
            </w:r>
            <w:r>
              <w:rPr>
                <w:b w:val="0"/>
                <w:sz w:val="19"/>
              </w:rPr>
              <w:t>ớ</w:t>
            </w:r>
            <w:r>
              <w:rPr>
                <w:b w:val="0"/>
                <w:sz w:val="19"/>
              </w:rPr>
              <w:t>i đ</w:t>
            </w:r>
            <w:r>
              <w:rPr>
                <w:b w:val="0"/>
                <w:sz w:val="19"/>
              </w:rPr>
              <w:t>ầ</w:t>
            </w:r>
            <w:r>
              <w:rPr>
                <w:b w:val="0"/>
                <w:sz w:val="19"/>
              </w:rPr>
              <w:t>y đ</w:t>
            </w:r>
            <w:r>
              <w:rPr>
                <w:b w:val="0"/>
                <w:sz w:val="19"/>
              </w:rPr>
              <w:t>ủ</w:t>
            </w:r>
            <w:r>
              <w:rPr>
                <w:b w:val="0"/>
                <w:sz w:val="19"/>
              </w:rPr>
              <w:t xml:space="preserve"> 2 phân h</w:t>
            </w:r>
            <w:r>
              <w:rPr>
                <w:b w:val="0"/>
                <w:sz w:val="19"/>
              </w:rPr>
              <w:t>ệ</w:t>
            </w:r>
            <w:r>
              <w:rPr>
                <w:b w:val="0"/>
                <w:sz w:val="19"/>
              </w:rPr>
              <w:t>: C</w:t>
            </w:r>
            <w:r>
              <w:rPr>
                <w:b w:val="0"/>
                <w:sz w:val="19"/>
              </w:rPr>
              <w:t>ổ</w:t>
            </w:r>
            <w:r>
              <w:rPr>
                <w:b w:val="0"/>
                <w:sz w:val="19"/>
              </w:rPr>
              <w:t>ng thông tin công chúng cho đoàn viên và H</w:t>
            </w:r>
            <w:r>
              <w:rPr>
                <w:b w:val="0"/>
                <w:sz w:val="19"/>
              </w:rPr>
              <w:t>ệ</w:t>
            </w:r>
            <w:r>
              <w:rPr>
                <w:b w:val="0"/>
                <w:sz w:val="19"/>
              </w:rPr>
              <w:t xml:space="preserve"> th</w:t>
            </w:r>
            <w:r>
              <w:rPr>
                <w:b w:val="0"/>
                <w:sz w:val="19"/>
              </w:rPr>
              <w:t>ố</w:t>
            </w:r>
            <w:r>
              <w:rPr>
                <w:b w:val="0"/>
                <w:sz w:val="19"/>
              </w:rPr>
              <w:t>ng qu</w:t>
            </w:r>
            <w:r>
              <w:rPr>
                <w:b w:val="0"/>
                <w:sz w:val="19"/>
              </w:rPr>
              <w:t>ả</w:t>
            </w:r>
            <w:r>
              <w:rPr>
                <w:b w:val="0"/>
                <w:sz w:val="19"/>
              </w:rPr>
              <w:t>n tr</w:t>
            </w:r>
            <w:r>
              <w:rPr>
                <w:b w:val="0"/>
                <w:sz w:val="19"/>
              </w:rPr>
              <w:t>ị</w:t>
            </w:r>
            <w:r>
              <w:rPr>
                <w:b w:val="0"/>
                <w:sz w:val="19"/>
              </w:rPr>
              <w:t xml:space="preserve"> n</w:t>
            </w:r>
            <w:r>
              <w:rPr>
                <w:b w:val="0"/>
                <w:sz w:val="19"/>
              </w:rPr>
              <w:t>ộ</w:t>
            </w:r>
            <w:r>
              <w:rPr>
                <w:b w:val="0"/>
                <w:sz w:val="19"/>
              </w:rPr>
              <w:t>i dung tòa so</w:t>
            </w:r>
            <w:r>
              <w:rPr>
                <w:b w:val="0"/>
                <w:sz w:val="19"/>
              </w:rPr>
              <w:t>ạ</w:t>
            </w:r>
            <w:r>
              <w:rPr>
                <w:b w:val="0"/>
                <w:sz w:val="19"/>
              </w:rPr>
              <w:t>n (Admin CMS).</w:t>
            </w:r>
            <w:r>
              <w:rPr>
                <w:b w:val="0"/>
                <w:sz w:val="19"/>
              </w:rPr>
              <w:br/>
            </w:r>
            <w:r>
              <w:rPr>
                <w:b w:val="0"/>
                <w:sz w:val="19"/>
              </w:rPr>
              <w:t>• Tích h</w:t>
            </w:r>
            <w:r>
              <w:rPr>
                <w:b w:val="0"/>
                <w:sz w:val="19"/>
              </w:rPr>
              <w:t>ợ</w:t>
            </w:r>
            <w:r>
              <w:rPr>
                <w:b w:val="0"/>
                <w:sz w:val="19"/>
              </w:rPr>
              <w:t>p thành công Tr</w:t>
            </w:r>
            <w:r>
              <w:rPr>
                <w:b w:val="0"/>
                <w:sz w:val="19"/>
              </w:rPr>
              <w:t>ợ</w:t>
            </w:r>
            <w:r>
              <w:rPr>
                <w:b w:val="0"/>
                <w:sz w:val="19"/>
              </w:rPr>
              <w:t xml:space="preserve"> lý AI (Google Gemini API) h</w:t>
            </w:r>
            <w:r>
              <w:rPr>
                <w:b w:val="0"/>
                <w:sz w:val="19"/>
              </w:rPr>
              <w:t>ỗ</w:t>
            </w:r>
            <w:r>
              <w:rPr>
                <w:b w:val="0"/>
                <w:sz w:val="19"/>
              </w:rPr>
              <w:t xml:space="preserve"> tr</w:t>
            </w:r>
            <w:r>
              <w:rPr>
                <w:b w:val="0"/>
                <w:sz w:val="19"/>
              </w:rPr>
              <w:t>ợ</w:t>
            </w:r>
            <w:r>
              <w:rPr>
                <w:b w:val="0"/>
                <w:sz w:val="19"/>
              </w:rPr>
              <w:t xml:space="preserve"> t</w:t>
            </w:r>
            <w:r>
              <w:rPr>
                <w:b w:val="0"/>
                <w:sz w:val="19"/>
              </w:rPr>
              <w:t>ạ</w:t>
            </w:r>
            <w:r>
              <w:rPr>
                <w:b w:val="0"/>
                <w:sz w:val="19"/>
              </w:rPr>
              <w:t>o bài vi</w:t>
            </w:r>
            <w:r>
              <w:rPr>
                <w:b w:val="0"/>
                <w:sz w:val="19"/>
              </w:rPr>
              <w:t>ế</w:t>
            </w:r>
            <w:r>
              <w:rPr>
                <w:b w:val="0"/>
                <w:sz w:val="19"/>
              </w:rPr>
              <w:t>t t</w:t>
            </w:r>
            <w:r>
              <w:rPr>
                <w:b w:val="0"/>
                <w:sz w:val="19"/>
              </w:rPr>
              <w:t>ự</w:t>
            </w:r>
            <w:r>
              <w:rPr>
                <w:b w:val="0"/>
                <w:sz w:val="19"/>
              </w:rPr>
              <w:t xml:space="preserve"> đ</w:t>
            </w:r>
            <w:r>
              <w:rPr>
                <w:b w:val="0"/>
                <w:sz w:val="19"/>
              </w:rPr>
              <w:t>ộ</w:t>
            </w:r>
            <w:r>
              <w:rPr>
                <w:b w:val="0"/>
                <w:sz w:val="19"/>
              </w:rPr>
              <w:t>ng t</w:t>
            </w:r>
            <w:r>
              <w:rPr>
                <w:b w:val="0"/>
                <w:sz w:val="19"/>
              </w:rPr>
              <w:t>ừ</w:t>
            </w:r>
            <w:r>
              <w:rPr>
                <w:b w:val="0"/>
                <w:sz w:val="19"/>
              </w:rPr>
              <w:t xml:space="preserve"> tài li</w:t>
            </w:r>
            <w:r>
              <w:rPr>
                <w:b w:val="0"/>
                <w:sz w:val="19"/>
              </w:rPr>
              <w:t>ệ</w:t>
            </w:r>
            <w:r>
              <w:rPr>
                <w:b w:val="0"/>
                <w:sz w:val="19"/>
              </w:rPr>
              <w:t>u/t</w:t>
            </w:r>
            <w:r>
              <w:rPr>
                <w:b w:val="0"/>
                <w:sz w:val="19"/>
              </w:rPr>
              <w:t>ừ</w:t>
            </w:r>
            <w:r>
              <w:rPr>
                <w:b w:val="0"/>
                <w:sz w:val="19"/>
              </w:rPr>
              <w:t xml:space="preserve"> khóa, tóm t</w:t>
            </w:r>
            <w:r>
              <w:rPr>
                <w:b w:val="0"/>
                <w:sz w:val="19"/>
              </w:rPr>
              <w:t>ắ</w:t>
            </w:r>
            <w:r>
              <w:rPr>
                <w:b w:val="0"/>
                <w:sz w:val="19"/>
              </w:rPr>
              <w:t>t tin t</w:t>
            </w:r>
            <w:r>
              <w:rPr>
                <w:b w:val="0"/>
                <w:sz w:val="19"/>
              </w:rPr>
              <w:t>ứ</w:t>
            </w:r>
            <w:r>
              <w:rPr>
                <w:b w:val="0"/>
                <w:sz w:val="19"/>
              </w:rPr>
              <w:t>c và g</w:t>
            </w:r>
            <w:r>
              <w:rPr>
                <w:b w:val="0"/>
                <w:sz w:val="19"/>
              </w:rPr>
              <w:t>ợ</w:t>
            </w:r>
            <w:r>
              <w:rPr>
                <w:b w:val="0"/>
                <w:sz w:val="19"/>
              </w:rPr>
              <w:t xml:space="preserve">i ý </w:t>
            </w:r>
            <w:r>
              <w:rPr>
                <w:b w:val="0"/>
                <w:sz w:val="19"/>
              </w:rPr>
              <w:t>ả</w:t>
            </w:r>
            <w:r>
              <w:rPr>
                <w:b w:val="0"/>
                <w:sz w:val="19"/>
              </w:rPr>
              <w:t>nh minh h</w:t>
            </w:r>
            <w:r>
              <w:rPr>
                <w:b w:val="0"/>
                <w:sz w:val="19"/>
              </w:rPr>
              <w:t>ọ</w:t>
            </w:r>
            <w:r>
              <w:rPr>
                <w:b w:val="0"/>
                <w:sz w:val="19"/>
              </w:rPr>
              <w:t>a; tích h</w:t>
            </w:r>
            <w:r>
              <w:rPr>
                <w:b w:val="0"/>
                <w:sz w:val="19"/>
              </w:rPr>
              <w:t>ợ</w:t>
            </w:r>
            <w:r>
              <w:rPr>
                <w:b w:val="0"/>
                <w:sz w:val="19"/>
              </w:rPr>
              <w:t>p Meta Facebook Graph API t</w:t>
            </w:r>
            <w:r>
              <w:rPr>
                <w:b w:val="0"/>
                <w:sz w:val="19"/>
              </w:rPr>
              <w:t>ự</w:t>
            </w:r>
            <w:r>
              <w:rPr>
                <w:b w:val="0"/>
                <w:sz w:val="19"/>
              </w:rPr>
              <w:t xml:space="preserve"> đ</w:t>
            </w:r>
            <w:r>
              <w:rPr>
                <w:b w:val="0"/>
                <w:sz w:val="19"/>
              </w:rPr>
              <w:t>ộ</w:t>
            </w:r>
            <w:r>
              <w:rPr>
                <w:b w:val="0"/>
                <w:sz w:val="19"/>
              </w:rPr>
              <w:t>ng xu</w:t>
            </w:r>
            <w:r>
              <w:rPr>
                <w:b w:val="0"/>
                <w:sz w:val="19"/>
              </w:rPr>
              <w:t>ấ</w:t>
            </w:r>
            <w:r>
              <w:rPr>
                <w:b w:val="0"/>
                <w:sz w:val="19"/>
              </w:rPr>
              <w:t>t b</w:t>
            </w:r>
            <w:r>
              <w:rPr>
                <w:b w:val="0"/>
                <w:sz w:val="19"/>
              </w:rPr>
              <w:t>ả</w:t>
            </w:r>
            <w:r>
              <w:rPr>
                <w:b w:val="0"/>
                <w:sz w:val="19"/>
              </w:rPr>
              <w:t>n bài vi</w:t>
            </w:r>
            <w:r>
              <w:rPr>
                <w:b w:val="0"/>
                <w:sz w:val="19"/>
              </w:rPr>
              <w:t>ế</w:t>
            </w:r>
            <w:r>
              <w:rPr>
                <w:b w:val="0"/>
                <w:sz w:val="19"/>
              </w:rPr>
              <w:t>t tr</w:t>
            </w:r>
            <w:r>
              <w:rPr>
                <w:b w:val="0"/>
                <w:sz w:val="19"/>
              </w:rPr>
              <w:t>ự</w:t>
            </w:r>
            <w:r>
              <w:rPr>
                <w:b w:val="0"/>
                <w:sz w:val="19"/>
              </w:rPr>
              <w:t>c ti</w:t>
            </w:r>
            <w:r>
              <w:rPr>
                <w:b w:val="0"/>
                <w:sz w:val="19"/>
              </w:rPr>
              <w:t>ế</w:t>
            </w:r>
            <w:r>
              <w:rPr>
                <w:b w:val="0"/>
                <w:sz w:val="19"/>
              </w:rPr>
              <w:t>p lên Website đ</w:t>
            </w:r>
            <w:r>
              <w:rPr>
                <w:b w:val="0"/>
                <w:sz w:val="19"/>
              </w:rPr>
              <w:t>ồ</w:t>
            </w:r>
            <w:r>
              <w:rPr>
                <w:b w:val="0"/>
                <w:sz w:val="19"/>
              </w:rPr>
              <w:t>ng th</w:t>
            </w:r>
            <w:r>
              <w:rPr>
                <w:b w:val="0"/>
                <w:sz w:val="19"/>
              </w:rPr>
              <w:t>ờ</w:t>
            </w:r>
            <w:r>
              <w:rPr>
                <w:b w:val="0"/>
                <w:sz w:val="19"/>
              </w:rPr>
              <w:t>i đ</w:t>
            </w:r>
            <w:r>
              <w:rPr>
                <w:b w:val="0"/>
                <w:sz w:val="19"/>
              </w:rPr>
              <w:t>ồ</w:t>
            </w:r>
            <w:r>
              <w:rPr>
                <w:b w:val="0"/>
                <w:sz w:val="19"/>
              </w:rPr>
              <w:t>ng b</w:t>
            </w:r>
            <w:r>
              <w:rPr>
                <w:b w:val="0"/>
                <w:sz w:val="19"/>
              </w:rPr>
              <w:t>ộ</w:t>
            </w:r>
            <w:r>
              <w:rPr>
                <w:b w:val="0"/>
                <w:sz w:val="19"/>
              </w:rPr>
              <w:t xml:space="preserve"> đa kênh (Fanpage Facebook, Zalo OA) kèm ch</w:t>
            </w:r>
            <w:r>
              <w:rPr>
                <w:b w:val="0"/>
                <w:sz w:val="19"/>
              </w:rPr>
              <w:t>ứ</w:t>
            </w:r>
            <w:r>
              <w:rPr>
                <w:b w:val="0"/>
                <w:sz w:val="19"/>
              </w:rPr>
              <w:t>c năng h</w:t>
            </w:r>
            <w:r>
              <w:rPr>
                <w:b w:val="0"/>
                <w:sz w:val="19"/>
              </w:rPr>
              <w:t>ẹ</w:t>
            </w:r>
            <w:r>
              <w:rPr>
                <w:b w:val="0"/>
                <w:sz w:val="19"/>
              </w:rPr>
              <w:t>n l</w:t>
            </w:r>
            <w:r>
              <w:rPr>
                <w:b w:val="0"/>
                <w:sz w:val="19"/>
              </w:rPr>
              <w:t>ị</w:t>
            </w:r>
            <w:r>
              <w:rPr>
                <w:b w:val="0"/>
                <w:sz w:val="19"/>
              </w:rPr>
              <w:t>ch xu</w:t>
            </w:r>
            <w:r>
              <w:rPr>
                <w:b w:val="0"/>
                <w:sz w:val="19"/>
              </w:rPr>
              <w:t>ấ</w:t>
            </w:r>
            <w:r>
              <w:rPr>
                <w:b w:val="0"/>
                <w:sz w:val="19"/>
              </w:rPr>
              <w:t>t b</w:t>
            </w:r>
            <w:r>
              <w:rPr>
                <w:b w:val="0"/>
                <w:sz w:val="19"/>
              </w:rPr>
              <w:t>ả</w:t>
            </w:r>
            <w:r>
              <w:rPr>
                <w:b w:val="0"/>
                <w:sz w:val="19"/>
              </w:rPr>
              <w:t>n.</w:t>
            </w:r>
            <w:r>
              <w:rPr>
                <w:b w:val="0"/>
                <w:sz w:val="19"/>
              </w:rPr>
              <w:br/>
              <w:t>• Th</w:t>
            </w:r>
            <w:r>
              <w:rPr>
                <w:b w:val="0"/>
                <w:sz w:val="19"/>
              </w:rPr>
              <w:t>ự</w:t>
            </w:r>
            <w:r>
              <w:rPr>
                <w:b w:val="0"/>
                <w:sz w:val="19"/>
              </w:rPr>
              <w:t>c hi</w:t>
            </w:r>
            <w:r>
              <w:rPr>
                <w:b w:val="0"/>
                <w:sz w:val="19"/>
              </w:rPr>
              <w:t>ệ</w:t>
            </w:r>
            <w:r>
              <w:rPr>
                <w:b w:val="0"/>
                <w:sz w:val="19"/>
              </w:rPr>
              <w:t>n ki</w:t>
            </w:r>
            <w:r>
              <w:rPr>
                <w:b w:val="0"/>
                <w:sz w:val="19"/>
              </w:rPr>
              <w:t>ể</w:t>
            </w:r>
            <w:r>
              <w:rPr>
                <w:b w:val="0"/>
                <w:sz w:val="19"/>
              </w:rPr>
              <w:t>m th</w:t>
            </w:r>
            <w:r>
              <w:rPr>
                <w:b w:val="0"/>
                <w:sz w:val="19"/>
              </w:rPr>
              <w:t>ử</w:t>
            </w:r>
            <w:r>
              <w:rPr>
                <w:b w:val="0"/>
                <w:sz w:val="19"/>
              </w:rPr>
              <w:t xml:space="preserve"> toàn di</w:t>
            </w:r>
            <w:r>
              <w:rPr>
                <w:b w:val="0"/>
                <w:sz w:val="19"/>
              </w:rPr>
              <w:t>ệ</w:t>
            </w:r>
            <w:r>
              <w:rPr>
                <w:b w:val="0"/>
                <w:sz w:val="19"/>
              </w:rPr>
              <w:t>n các ch</w:t>
            </w:r>
            <w:r>
              <w:rPr>
                <w:b w:val="0"/>
                <w:sz w:val="19"/>
              </w:rPr>
              <w:t>ứ</w:t>
            </w:r>
            <w:r>
              <w:rPr>
                <w:b w:val="0"/>
                <w:sz w:val="19"/>
              </w:rPr>
              <w:t>c năng và biên so</w:t>
            </w:r>
            <w:r>
              <w:rPr>
                <w:b w:val="0"/>
                <w:sz w:val="19"/>
              </w:rPr>
              <w:t>ạ</w:t>
            </w:r>
            <w:r>
              <w:rPr>
                <w:b w:val="0"/>
                <w:sz w:val="19"/>
              </w:rPr>
              <w:t>n hoàn ch</w:t>
            </w:r>
            <w:r>
              <w:rPr>
                <w:b w:val="0"/>
                <w:sz w:val="19"/>
              </w:rPr>
              <w:t>ỉ</w:t>
            </w:r>
            <w:r>
              <w:rPr>
                <w:b w:val="0"/>
                <w:sz w:val="19"/>
              </w:rPr>
              <w:t>nh tài li</w:t>
            </w:r>
            <w:r>
              <w:rPr>
                <w:b w:val="0"/>
                <w:sz w:val="19"/>
              </w:rPr>
              <w:t>ệ</w:t>
            </w:r>
            <w:r>
              <w:rPr>
                <w:b w:val="0"/>
                <w:sz w:val="19"/>
              </w:rPr>
              <w:t>u Báo cáo đ</w:t>
            </w:r>
            <w:r>
              <w:rPr>
                <w:b w:val="0"/>
                <w:sz w:val="19"/>
              </w:rPr>
              <w:t>ồ</w:t>
            </w:r>
            <w:r>
              <w:rPr>
                <w:b w:val="0"/>
                <w:sz w:val="19"/>
              </w:rPr>
              <w:t xml:space="preserve"> án Word cùng Slide thuy</w:t>
            </w:r>
            <w:r>
              <w:rPr>
                <w:b w:val="0"/>
                <w:sz w:val="19"/>
              </w:rPr>
              <w:t>ế</w:t>
            </w:r>
            <w:r>
              <w:rPr>
                <w:b w:val="0"/>
                <w:sz w:val="19"/>
              </w:rPr>
              <w:t>t trình PowerPoint.</w:t>
            </w:r>
          </w:p>
        </w:tc>
      </w:tr>
      <w:tr w:rsidR="00194873" w:rsidRPr="00270996" w14:paraId="1BB93BF1"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172FB180" w14:textId="77777777" w:rsidR="00D4772F" w:rsidRPr="00270996" w:rsidRDefault="00450C14" w:rsidP="00AC6ACA">
            <w:pPr>
              <w:spacing w:before="30" w:after="30"/>
            </w:pPr>
            <w:r w:rsidRPr="00270996">
              <w:rPr>
                <w:b w:val="0"/>
                <w:sz w:val="19"/>
              </w:rPr>
              <w:t>✓ Công việc chưa thực hiện:</w:t>
            </w:r>
            <w:r w:rsidRPr="00270996">
              <w:rPr>
                <w:b w:val="0"/>
                <w:sz w:val="19"/>
              </w:rPr>
              <w:br/>
              <w:t>• Chưa triển khai cài đặt chính thức trên hệ thống máy chủ và tên miền riêng của Nhà trường (hiện đang chạy thử nghiệm ổn định trên môi trường staging nội bộ).</w:t>
            </w:r>
          </w:p>
        </w:tc>
      </w:tr>
      <w:tr w:rsidR="00194873" w:rsidRPr="00270996" w14:paraId="4604903F"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2C3D481F" w14:textId="77777777" w:rsidR="00D4772F" w:rsidRPr="00270996" w:rsidRDefault="00450C14" w:rsidP="00AC6ACA">
            <w:pPr>
              <w:spacing w:before="30" w:after="30"/>
            </w:pPr>
            <w:r w:rsidRPr="00270996">
              <w:rPr>
                <w:b w:val="0"/>
                <w:sz w:val="19"/>
              </w:rPr>
              <w:t>✓ Hướng phát triển:</w:t>
            </w:r>
            <w:r w:rsidRPr="00270996">
              <w:rPr>
                <w:b w:val="0"/>
                <w:sz w:val="19"/>
              </w:rPr>
              <w:br/>
              <w:t>• Nâng cấp mô hình AI với kỹ thuật RAG (Retrieval-Augmented Generation) kết hợp kho văn bản Điều lệ và chính sách Công đoàn để tự động trả lời tư vấn pháp luật lao động cho đoàn viên.</w:t>
            </w:r>
            <w:r w:rsidRPr="00270996">
              <w:rPr>
                <w:b w:val="0"/>
                <w:sz w:val="19"/>
              </w:rPr>
              <w:br/>
              <w:t>• Tích hợp hệ thống đăng nhập tập trung SSO của Trường Đại học Thủ Dầu Một.</w:t>
            </w:r>
            <w:r w:rsidRPr="00270996">
              <w:rPr>
                <w:b w:val="0"/>
                <w:sz w:val="19"/>
              </w:rPr>
              <w:br/>
              <w:t>• Hoàn thiện chứng thực tài khoản Zalo OA doanh nghiệp và phát triển ứng dụng di động (Mobile App) tích hợp thẻ đoàn viên điện tử.</w:t>
            </w:r>
          </w:p>
        </w:tc>
      </w:tr>
    </w:tbl>
    <w:p w14:paraId="381EA990" w14:textId="77777777" w:rsidR="00194873" w:rsidRPr="00270996" w:rsidRDefault="00194873" w:rsidP="006C26C0"/>
    <w:p w14:paraId="0B5BC9A4" w14:textId="77777777" w:rsidR="00194873" w:rsidRPr="00270996" w:rsidRDefault="00194873">
      <w:pPr>
        <w:pStyle w:val="u1"/>
        <w:jc w:val="center"/>
        <w:rPr>
          <w:rFonts w:ascii="Times New Roman" w:hAnsi="Times New Roman" w:cs="Times New Roman"/>
          <w:color w:val="auto"/>
          <w:sz w:val="32"/>
          <w:szCs w:val="32"/>
        </w:rPr>
      </w:pPr>
      <w:r w:rsidRPr="00270996">
        <w:rPr>
          <w:rFonts w:ascii="Times New Roman" w:hAnsi="Times New Roman" w:cs="Times New Roman"/>
          <w:color w:val="auto"/>
          <w:sz w:val="32"/>
          <w:szCs w:val="32"/>
        </w:rPr>
        <w:br w:type="page"/>
      </w:r>
    </w:p>
    <w:p w14:paraId="31B7A8D3" w14:textId="77777777" w:rsidR="00747CCB" w:rsidRDefault="00DC5D02" w:rsidP="00DC5D02">
      <w:pPr>
        <w:pStyle w:val="m1b"/>
        <w:pageBreakBefore/>
      </w:pPr>
      <w:bookmarkStart w:id="1" w:name="_Toc240897690"/>
      <w:bookmarkStart w:id="2" w:name="_Toc242698946"/>
      <w:bookmarkStart w:id="3" w:name="_Toc242703567"/>
      <w:bookmarkStart w:id="4" w:name="_Toc243678163"/>
      <w:r w:rsidRPr="00270996">
        <w:t>MỤC LỤC</w:t>
      </w:r>
      <w:bookmarkEnd w:id="1"/>
      <w:bookmarkEnd w:id="2"/>
      <w:bookmarkEnd w:id="3"/>
      <w:bookmarkEnd w:id="4"/>
      <w:r w:rsidRPr="00270996">
        <w:fldChar w:fldCharType="begin"/>
      </w:r>
      <w:r w:rsidRPr="00270996">
        <w:instrText xml:space="preserve"> TOC \h \z \t ".m1b,1,.m1a,1,.m2,2,.m3,3" </w:instrText>
      </w:r>
      <w:r w:rsidRPr="00270996">
        <w:fldChar w:fldCharType="separate"/>
      </w:r>
    </w:p>
    <w:p w14:paraId="08CB9C0F" w14:textId="59F2A500" w:rsidR="00747CCB" w:rsidRDefault="00747CCB">
      <w:pPr>
        <w:pStyle w:val="Mucluc1"/>
        <w:rPr>
          <w:rFonts w:asciiTheme="minorHAnsi" w:hAnsiTheme="minorHAnsi"/>
          <w:b w:val="0"/>
          <w:color w:val="auto"/>
          <w:kern w:val="2"/>
          <w:sz w:val="24"/>
          <w:szCs w:val="24"/>
          <w:lang w:val="en-US"/>
          <w14:ligatures w14:val="standardContextual"/>
        </w:rPr>
      </w:pPr>
      <w:hyperlink w:anchor="_Toc243678163" w:history="1">
        <w:r w:rsidRPr="0061784B">
          <w:rPr>
            <w:rStyle w:val="Siuktni"/>
          </w:rPr>
          <w:t>MỤC LỤC</w:t>
        </w:r>
        <w:r>
          <w:rPr>
            <w:webHidden/>
          </w:rPr>
          <w:tab/>
        </w:r>
        <w:r>
          <w:rPr>
            <w:webHidden/>
          </w:rPr>
          <w:fldChar w:fldCharType="begin"/>
        </w:r>
        <w:r>
          <w:rPr>
            <w:webHidden/>
          </w:rPr>
          <w:instrText xml:space="preserve"> PAGEREF _Toc243678163 \h </w:instrText>
        </w:r>
        <w:r>
          <w:rPr>
            <w:webHidden/>
          </w:rPr>
        </w:r>
        <w:r>
          <w:rPr>
            <w:webHidden/>
          </w:rPr>
          <w:fldChar w:fldCharType="separate"/>
        </w:r>
        <w:r>
          <w:rPr>
            <w:webHidden/>
          </w:rPr>
          <w:t>viii</w:t>
        </w:r>
        <w:r>
          <w:rPr>
            <w:webHidden/>
          </w:rPr>
          <w:fldChar w:fldCharType="end"/>
        </w:r>
      </w:hyperlink>
    </w:p>
    <w:p w14:paraId="062E9424" w14:textId="37FD4DC6" w:rsidR="00747CCB" w:rsidRDefault="00747CCB">
      <w:pPr>
        <w:pStyle w:val="Mucluc1"/>
        <w:rPr>
          <w:rFonts w:asciiTheme="minorHAnsi" w:hAnsiTheme="minorHAnsi"/>
          <w:b w:val="0"/>
          <w:color w:val="auto"/>
          <w:kern w:val="2"/>
          <w:sz w:val="24"/>
          <w:szCs w:val="24"/>
          <w:lang w:val="en-US"/>
          <w14:ligatures w14:val="standardContextual"/>
        </w:rPr>
      </w:pPr>
      <w:hyperlink w:anchor="_Toc243678164" w:history="1">
        <w:r w:rsidRPr="0061784B">
          <w:rPr>
            <w:rStyle w:val="Siuktni"/>
          </w:rPr>
          <w:t>DANH MỤC HÌNH</w:t>
        </w:r>
        <w:r>
          <w:rPr>
            <w:webHidden/>
          </w:rPr>
          <w:tab/>
        </w:r>
        <w:r>
          <w:rPr>
            <w:webHidden/>
          </w:rPr>
          <w:fldChar w:fldCharType="begin"/>
        </w:r>
        <w:r>
          <w:rPr>
            <w:webHidden/>
          </w:rPr>
          <w:instrText xml:space="preserve"> PAGEREF _Toc243678164 \h </w:instrText>
        </w:r>
        <w:r>
          <w:rPr>
            <w:webHidden/>
          </w:rPr>
        </w:r>
        <w:r>
          <w:rPr>
            <w:webHidden/>
          </w:rPr>
          <w:fldChar w:fldCharType="separate"/>
        </w:r>
        <w:r>
          <w:rPr>
            <w:webHidden/>
          </w:rPr>
          <w:t>xi</w:t>
        </w:r>
        <w:r>
          <w:rPr>
            <w:webHidden/>
          </w:rPr>
          <w:fldChar w:fldCharType="end"/>
        </w:r>
      </w:hyperlink>
    </w:p>
    <w:p w14:paraId="43F5CE64" w14:textId="3476D8D8" w:rsidR="00747CCB" w:rsidRDefault="00747CCB">
      <w:pPr>
        <w:pStyle w:val="Mucluc1"/>
        <w:rPr>
          <w:rFonts w:asciiTheme="minorHAnsi" w:hAnsiTheme="minorHAnsi"/>
          <w:b w:val="0"/>
          <w:color w:val="auto"/>
          <w:kern w:val="2"/>
          <w:sz w:val="24"/>
          <w:szCs w:val="24"/>
          <w:lang w:val="en-US"/>
          <w14:ligatures w14:val="standardContextual"/>
        </w:rPr>
      </w:pPr>
      <w:hyperlink w:anchor="_Toc243678165" w:history="1">
        <w:r w:rsidRPr="0061784B">
          <w:rPr>
            <w:rStyle w:val="Siuktni"/>
          </w:rPr>
          <w:t>DANH MỤC BẢNG</w:t>
        </w:r>
        <w:r>
          <w:rPr>
            <w:webHidden/>
          </w:rPr>
          <w:tab/>
        </w:r>
        <w:r>
          <w:rPr>
            <w:webHidden/>
          </w:rPr>
          <w:fldChar w:fldCharType="begin"/>
        </w:r>
        <w:r>
          <w:rPr>
            <w:webHidden/>
          </w:rPr>
          <w:instrText xml:space="preserve"> PAGEREF _Toc243678165 \h </w:instrText>
        </w:r>
        <w:r>
          <w:rPr>
            <w:webHidden/>
          </w:rPr>
        </w:r>
        <w:r>
          <w:rPr>
            <w:webHidden/>
          </w:rPr>
          <w:fldChar w:fldCharType="separate"/>
        </w:r>
        <w:r>
          <w:rPr>
            <w:webHidden/>
          </w:rPr>
          <w:t>xiii</w:t>
        </w:r>
        <w:r>
          <w:rPr>
            <w:webHidden/>
          </w:rPr>
          <w:fldChar w:fldCharType="end"/>
        </w:r>
      </w:hyperlink>
    </w:p>
    <w:p w14:paraId="47FBBDB3" w14:textId="43CC4458" w:rsidR="00747CCB" w:rsidRDefault="00747CCB">
      <w:pPr>
        <w:pStyle w:val="Mucluc1"/>
        <w:rPr>
          <w:rFonts w:asciiTheme="minorHAnsi" w:hAnsiTheme="minorHAnsi"/>
          <w:b w:val="0"/>
          <w:color w:val="auto"/>
          <w:kern w:val="2"/>
          <w:sz w:val="24"/>
          <w:szCs w:val="24"/>
          <w:lang w:val="en-US"/>
          <w14:ligatures w14:val="standardContextual"/>
        </w:rPr>
      </w:pPr>
      <w:hyperlink w:anchor="_Toc243678166" w:history="1">
        <w:r w:rsidRPr="0061784B">
          <w:rPr>
            <w:rStyle w:val="Siuktni"/>
          </w:rPr>
          <w:t>MỞ ĐẦU</w:t>
        </w:r>
        <w:r>
          <w:rPr>
            <w:webHidden/>
          </w:rPr>
          <w:tab/>
        </w:r>
        <w:r>
          <w:rPr>
            <w:webHidden/>
          </w:rPr>
          <w:fldChar w:fldCharType="begin"/>
        </w:r>
        <w:r>
          <w:rPr>
            <w:webHidden/>
          </w:rPr>
          <w:instrText xml:space="preserve"> PAGEREF _Toc243678166 \h </w:instrText>
        </w:r>
        <w:r>
          <w:rPr>
            <w:webHidden/>
          </w:rPr>
        </w:r>
        <w:r>
          <w:rPr>
            <w:webHidden/>
          </w:rPr>
          <w:fldChar w:fldCharType="separate"/>
        </w:r>
        <w:r>
          <w:rPr>
            <w:webHidden/>
          </w:rPr>
          <w:t>xiv</w:t>
        </w:r>
        <w:r>
          <w:rPr>
            <w:webHidden/>
          </w:rPr>
          <w:fldChar w:fldCharType="end"/>
        </w:r>
      </w:hyperlink>
    </w:p>
    <w:p w14:paraId="1FA96108" w14:textId="13BDE035" w:rsidR="00747CCB" w:rsidRDefault="00747CCB">
      <w:pPr>
        <w:pStyle w:val="Mucluc1"/>
        <w:rPr>
          <w:rFonts w:asciiTheme="minorHAnsi" w:hAnsiTheme="minorHAnsi"/>
          <w:b w:val="0"/>
          <w:color w:val="auto"/>
          <w:kern w:val="2"/>
          <w:sz w:val="24"/>
          <w:szCs w:val="24"/>
          <w:lang w:val="en-US"/>
          <w14:ligatures w14:val="standardContextual"/>
        </w:rPr>
      </w:pPr>
      <w:hyperlink w:anchor="_Toc243678167" w:history="1">
        <w:r w:rsidRPr="0061784B">
          <w:rPr>
            <w:rStyle w:val="Siuktni"/>
          </w:rPr>
          <w:t>CHƯƠNG 1: TỔNG QUAN</w:t>
        </w:r>
        <w:r>
          <w:rPr>
            <w:webHidden/>
          </w:rPr>
          <w:tab/>
        </w:r>
        <w:r>
          <w:rPr>
            <w:webHidden/>
          </w:rPr>
          <w:fldChar w:fldCharType="begin"/>
        </w:r>
        <w:r>
          <w:rPr>
            <w:webHidden/>
          </w:rPr>
          <w:instrText xml:space="preserve"> PAGEREF _Toc243678167 \h </w:instrText>
        </w:r>
        <w:r>
          <w:rPr>
            <w:webHidden/>
          </w:rPr>
        </w:r>
        <w:r>
          <w:rPr>
            <w:webHidden/>
          </w:rPr>
          <w:fldChar w:fldCharType="separate"/>
        </w:r>
        <w:r>
          <w:rPr>
            <w:webHidden/>
          </w:rPr>
          <w:t>1</w:t>
        </w:r>
        <w:r>
          <w:rPr>
            <w:webHidden/>
          </w:rPr>
          <w:fldChar w:fldCharType="end"/>
        </w:r>
      </w:hyperlink>
    </w:p>
    <w:p w14:paraId="3FFC440D" w14:textId="4F8F55F3"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68" w:history="1">
        <w:r w:rsidRPr="0061784B">
          <w:rPr>
            <w:rStyle w:val="Siuktni"/>
          </w:rPr>
          <w:t>1.1. Khảo sát hiện trạng công tác truyền thông tại Công đoàn TDMU</w:t>
        </w:r>
        <w:r>
          <w:rPr>
            <w:webHidden/>
          </w:rPr>
          <w:tab/>
        </w:r>
        <w:r>
          <w:rPr>
            <w:webHidden/>
          </w:rPr>
          <w:fldChar w:fldCharType="begin"/>
        </w:r>
        <w:r>
          <w:rPr>
            <w:webHidden/>
          </w:rPr>
          <w:instrText xml:space="preserve"> PAGEREF _Toc243678168 \h </w:instrText>
        </w:r>
        <w:r>
          <w:rPr>
            <w:webHidden/>
          </w:rPr>
        </w:r>
        <w:r>
          <w:rPr>
            <w:webHidden/>
          </w:rPr>
          <w:fldChar w:fldCharType="separate"/>
        </w:r>
        <w:r>
          <w:rPr>
            <w:webHidden/>
          </w:rPr>
          <w:t>1</w:t>
        </w:r>
        <w:r>
          <w:rPr>
            <w:webHidden/>
          </w:rPr>
          <w:fldChar w:fldCharType="end"/>
        </w:r>
      </w:hyperlink>
    </w:p>
    <w:p w14:paraId="4BCB7FE3" w14:textId="03B81AC7"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69" w:history="1">
        <w:r w:rsidRPr="0061784B">
          <w:rPr>
            <w:rStyle w:val="Siuktni"/>
          </w:rPr>
          <w:t>1.2. Khảo sát phần cứng và hạ tầng công nghệ</w:t>
        </w:r>
        <w:r>
          <w:rPr>
            <w:webHidden/>
          </w:rPr>
          <w:tab/>
        </w:r>
        <w:r>
          <w:rPr>
            <w:webHidden/>
          </w:rPr>
          <w:fldChar w:fldCharType="begin"/>
        </w:r>
        <w:r>
          <w:rPr>
            <w:webHidden/>
          </w:rPr>
          <w:instrText xml:space="preserve"> PAGEREF _Toc243678169 \h </w:instrText>
        </w:r>
        <w:r>
          <w:rPr>
            <w:webHidden/>
          </w:rPr>
        </w:r>
        <w:r>
          <w:rPr>
            <w:webHidden/>
          </w:rPr>
          <w:fldChar w:fldCharType="separate"/>
        </w:r>
        <w:r>
          <w:rPr>
            <w:webHidden/>
          </w:rPr>
          <w:t>2</w:t>
        </w:r>
        <w:r>
          <w:rPr>
            <w:webHidden/>
          </w:rPr>
          <w:fldChar w:fldCharType="end"/>
        </w:r>
      </w:hyperlink>
    </w:p>
    <w:p w14:paraId="58F60726" w14:textId="04BA6205"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70" w:history="1">
        <w:r w:rsidRPr="0061784B">
          <w:rPr>
            <w:rStyle w:val="Siuktni"/>
          </w:rPr>
          <w:t>1.3. Khảo sát nhu cầu</w:t>
        </w:r>
        <w:r>
          <w:rPr>
            <w:webHidden/>
          </w:rPr>
          <w:tab/>
        </w:r>
        <w:r>
          <w:rPr>
            <w:webHidden/>
          </w:rPr>
          <w:fldChar w:fldCharType="begin"/>
        </w:r>
        <w:r>
          <w:rPr>
            <w:webHidden/>
          </w:rPr>
          <w:instrText xml:space="preserve"> PAGEREF _Toc243678170 \h </w:instrText>
        </w:r>
        <w:r>
          <w:rPr>
            <w:webHidden/>
          </w:rPr>
        </w:r>
        <w:r>
          <w:rPr>
            <w:webHidden/>
          </w:rPr>
          <w:fldChar w:fldCharType="separate"/>
        </w:r>
        <w:r>
          <w:rPr>
            <w:webHidden/>
          </w:rPr>
          <w:t>3</w:t>
        </w:r>
        <w:r>
          <w:rPr>
            <w:webHidden/>
          </w:rPr>
          <w:fldChar w:fldCharType="end"/>
        </w:r>
      </w:hyperlink>
    </w:p>
    <w:p w14:paraId="717D14EB" w14:textId="5D47C1B5"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71" w:history="1">
        <w:r w:rsidRPr="0061784B">
          <w:rPr>
            <w:rStyle w:val="Siuktni"/>
          </w:rPr>
          <w:t>1.3.1. Kế hoạch khảo sát</w:t>
        </w:r>
        <w:r>
          <w:rPr>
            <w:webHidden/>
          </w:rPr>
          <w:tab/>
        </w:r>
        <w:r>
          <w:rPr>
            <w:webHidden/>
          </w:rPr>
          <w:fldChar w:fldCharType="begin"/>
        </w:r>
        <w:r>
          <w:rPr>
            <w:webHidden/>
          </w:rPr>
          <w:instrText xml:space="preserve"> PAGEREF _Toc243678171 \h </w:instrText>
        </w:r>
        <w:r>
          <w:rPr>
            <w:webHidden/>
          </w:rPr>
        </w:r>
        <w:r>
          <w:rPr>
            <w:webHidden/>
          </w:rPr>
          <w:fldChar w:fldCharType="separate"/>
        </w:r>
        <w:r>
          <w:rPr>
            <w:webHidden/>
          </w:rPr>
          <w:t>3</w:t>
        </w:r>
        <w:r>
          <w:rPr>
            <w:webHidden/>
          </w:rPr>
          <w:fldChar w:fldCharType="end"/>
        </w:r>
      </w:hyperlink>
    </w:p>
    <w:p w14:paraId="66986C96" w14:textId="2240DF8B"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72" w:history="1">
        <w:r w:rsidRPr="0061784B">
          <w:rPr>
            <w:rStyle w:val="Siuktni"/>
          </w:rPr>
          <w:t>1.3.2. Phỏng vấn</w:t>
        </w:r>
        <w:r>
          <w:rPr>
            <w:webHidden/>
          </w:rPr>
          <w:tab/>
        </w:r>
        <w:r>
          <w:rPr>
            <w:webHidden/>
          </w:rPr>
          <w:fldChar w:fldCharType="begin"/>
        </w:r>
        <w:r>
          <w:rPr>
            <w:webHidden/>
          </w:rPr>
          <w:instrText xml:space="preserve"> PAGEREF _Toc243678172 \h </w:instrText>
        </w:r>
        <w:r>
          <w:rPr>
            <w:webHidden/>
          </w:rPr>
        </w:r>
        <w:r>
          <w:rPr>
            <w:webHidden/>
          </w:rPr>
          <w:fldChar w:fldCharType="separate"/>
        </w:r>
        <w:r>
          <w:rPr>
            <w:webHidden/>
          </w:rPr>
          <w:t>4</w:t>
        </w:r>
        <w:r>
          <w:rPr>
            <w:webHidden/>
          </w:rPr>
          <w:fldChar w:fldCharType="end"/>
        </w:r>
      </w:hyperlink>
    </w:p>
    <w:p w14:paraId="008AA205" w14:textId="1B0D835B"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73" w:history="1">
        <w:r w:rsidRPr="0061784B">
          <w:rPr>
            <w:rStyle w:val="Siuktni"/>
          </w:rPr>
          <w:t>1.4. Phân tích yêu cầu</w:t>
        </w:r>
        <w:r>
          <w:rPr>
            <w:webHidden/>
          </w:rPr>
          <w:tab/>
        </w:r>
        <w:r>
          <w:rPr>
            <w:webHidden/>
          </w:rPr>
          <w:fldChar w:fldCharType="begin"/>
        </w:r>
        <w:r>
          <w:rPr>
            <w:webHidden/>
          </w:rPr>
          <w:instrText xml:space="preserve"> PAGEREF _Toc243678173 \h </w:instrText>
        </w:r>
        <w:r>
          <w:rPr>
            <w:webHidden/>
          </w:rPr>
        </w:r>
        <w:r>
          <w:rPr>
            <w:webHidden/>
          </w:rPr>
          <w:fldChar w:fldCharType="separate"/>
        </w:r>
        <w:r>
          <w:rPr>
            <w:webHidden/>
          </w:rPr>
          <w:t>7</w:t>
        </w:r>
        <w:r>
          <w:rPr>
            <w:webHidden/>
          </w:rPr>
          <w:fldChar w:fldCharType="end"/>
        </w:r>
      </w:hyperlink>
    </w:p>
    <w:p w14:paraId="61764007" w14:textId="52C35BAE"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74" w:history="1">
        <w:r w:rsidRPr="0061784B">
          <w:rPr>
            <w:rStyle w:val="Siuktni"/>
          </w:rPr>
          <w:t>1.4.1. Yêu cầu của người dùng</w:t>
        </w:r>
        <w:r>
          <w:rPr>
            <w:webHidden/>
          </w:rPr>
          <w:tab/>
        </w:r>
        <w:r>
          <w:rPr>
            <w:webHidden/>
          </w:rPr>
          <w:fldChar w:fldCharType="begin"/>
        </w:r>
        <w:r>
          <w:rPr>
            <w:webHidden/>
          </w:rPr>
          <w:instrText xml:space="preserve"> PAGEREF _Toc243678174 \h </w:instrText>
        </w:r>
        <w:r>
          <w:rPr>
            <w:webHidden/>
          </w:rPr>
        </w:r>
        <w:r>
          <w:rPr>
            <w:webHidden/>
          </w:rPr>
          <w:fldChar w:fldCharType="separate"/>
        </w:r>
        <w:r>
          <w:rPr>
            <w:webHidden/>
          </w:rPr>
          <w:t>7</w:t>
        </w:r>
        <w:r>
          <w:rPr>
            <w:webHidden/>
          </w:rPr>
          <w:fldChar w:fldCharType="end"/>
        </w:r>
      </w:hyperlink>
    </w:p>
    <w:p w14:paraId="10833ED0" w14:textId="5A70CAB4"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75" w:history="1">
        <w:r w:rsidRPr="0061784B">
          <w:rPr>
            <w:rStyle w:val="Siuktni"/>
          </w:rPr>
          <w:t>1.4.2. Yêu cầu của quản lý</w:t>
        </w:r>
        <w:r>
          <w:rPr>
            <w:webHidden/>
          </w:rPr>
          <w:tab/>
        </w:r>
        <w:r>
          <w:rPr>
            <w:webHidden/>
          </w:rPr>
          <w:fldChar w:fldCharType="begin"/>
        </w:r>
        <w:r>
          <w:rPr>
            <w:webHidden/>
          </w:rPr>
          <w:instrText xml:space="preserve"> PAGEREF _Toc243678175 \h </w:instrText>
        </w:r>
        <w:r>
          <w:rPr>
            <w:webHidden/>
          </w:rPr>
        </w:r>
        <w:r>
          <w:rPr>
            <w:webHidden/>
          </w:rPr>
          <w:fldChar w:fldCharType="separate"/>
        </w:r>
        <w:r>
          <w:rPr>
            <w:webHidden/>
          </w:rPr>
          <w:t>7</w:t>
        </w:r>
        <w:r>
          <w:rPr>
            <w:webHidden/>
          </w:rPr>
          <w:fldChar w:fldCharType="end"/>
        </w:r>
      </w:hyperlink>
    </w:p>
    <w:p w14:paraId="160D7095" w14:textId="611118C6"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76" w:history="1">
        <w:r w:rsidRPr="0061784B">
          <w:rPr>
            <w:rStyle w:val="Siuktni"/>
          </w:rPr>
          <w:t>1.5. Phân tích chức năng</w:t>
        </w:r>
        <w:r>
          <w:rPr>
            <w:webHidden/>
          </w:rPr>
          <w:tab/>
        </w:r>
        <w:r>
          <w:rPr>
            <w:webHidden/>
          </w:rPr>
          <w:fldChar w:fldCharType="begin"/>
        </w:r>
        <w:r>
          <w:rPr>
            <w:webHidden/>
          </w:rPr>
          <w:instrText xml:space="preserve"> PAGEREF _Toc243678176 \h </w:instrText>
        </w:r>
        <w:r>
          <w:rPr>
            <w:webHidden/>
          </w:rPr>
        </w:r>
        <w:r>
          <w:rPr>
            <w:webHidden/>
          </w:rPr>
          <w:fldChar w:fldCharType="separate"/>
        </w:r>
        <w:r>
          <w:rPr>
            <w:webHidden/>
          </w:rPr>
          <w:t>8</w:t>
        </w:r>
        <w:r>
          <w:rPr>
            <w:webHidden/>
          </w:rPr>
          <w:fldChar w:fldCharType="end"/>
        </w:r>
      </w:hyperlink>
    </w:p>
    <w:p w14:paraId="1CA4AE64" w14:textId="09E858ED"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77" w:history="1">
        <w:r w:rsidRPr="0061784B">
          <w:rPr>
            <w:rStyle w:val="Siuktni"/>
          </w:rPr>
          <w:t>1.5.1. Chức năng người dùng</w:t>
        </w:r>
        <w:r>
          <w:rPr>
            <w:webHidden/>
          </w:rPr>
          <w:tab/>
        </w:r>
        <w:r>
          <w:rPr>
            <w:webHidden/>
          </w:rPr>
          <w:fldChar w:fldCharType="begin"/>
        </w:r>
        <w:r>
          <w:rPr>
            <w:webHidden/>
          </w:rPr>
          <w:instrText xml:space="preserve"> PAGEREF _Toc243678177 \h </w:instrText>
        </w:r>
        <w:r>
          <w:rPr>
            <w:webHidden/>
          </w:rPr>
        </w:r>
        <w:r>
          <w:rPr>
            <w:webHidden/>
          </w:rPr>
          <w:fldChar w:fldCharType="separate"/>
        </w:r>
        <w:r>
          <w:rPr>
            <w:webHidden/>
          </w:rPr>
          <w:t>8</w:t>
        </w:r>
        <w:r>
          <w:rPr>
            <w:webHidden/>
          </w:rPr>
          <w:fldChar w:fldCharType="end"/>
        </w:r>
      </w:hyperlink>
    </w:p>
    <w:p w14:paraId="74C2F6E2" w14:textId="1E1E9617"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78" w:history="1">
        <w:r w:rsidRPr="0061784B">
          <w:rPr>
            <w:rStyle w:val="Siuktni"/>
          </w:rPr>
          <w:t>1.5.2. Chức năng phía người quản trị</w:t>
        </w:r>
        <w:r>
          <w:rPr>
            <w:webHidden/>
          </w:rPr>
          <w:tab/>
        </w:r>
        <w:r>
          <w:rPr>
            <w:webHidden/>
          </w:rPr>
          <w:fldChar w:fldCharType="begin"/>
        </w:r>
        <w:r>
          <w:rPr>
            <w:webHidden/>
          </w:rPr>
          <w:instrText xml:space="preserve"> PAGEREF _Toc243678178 \h </w:instrText>
        </w:r>
        <w:r>
          <w:rPr>
            <w:webHidden/>
          </w:rPr>
        </w:r>
        <w:r>
          <w:rPr>
            <w:webHidden/>
          </w:rPr>
          <w:fldChar w:fldCharType="separate"/>
        </w:r>
        <w:r>
          <w:rPr>
            <w:webHidden/>
          </w:rPr>
          <w:t>9</w:t>
        </w:r>
        <w:r>
          <w:rPr>
            <w:webHidden/>
          </w:rPr>
          <w:fldChar w:fldCharType="end"/>
        </w:r>
      </w:hyperlink>
    </w:p>
    <w:p w14:paraId="76864405" w14:textId="7E7743F0"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79" w:history="1">
        <w:r w:rsidRPr="0061784B">
          <w:rPr>
            <w:rStyle w:val="Siuktni"/>
          </w:rPr>
          <w:t>1.6. Công nghệ sử dụng trong đề tài</w:t>
        </w:r>
        <w:r>
          <w:rPr>
            <w:webHidden/>
          </w:rPr>
          <w:tab/>
        </w:r>
        <w:r>
          <w:rPr>
            <w:webHidden/>
          </w:rPr>
          <w:fldChar w:fldCharType="begin"/>
        </w:r>
        <w:r>
          <w:rPr>
            <w:webHidden/>
          </w:rPr>
          <w:instrText xml:space="preserve"> PAGEREF _Toc243678179 \h </w:instrText>
        </w:r>
        <w:r>
          <w:rPr>
            <w:webHidden/>
          </w:rPr>
        </w:r>
        <w:r>
          <w:rPr>
            <w:webHidden/>
          </w:rPr>
          <w:fldChar w:fldCharType="separate"/>
        </w:r>
        <w:r>
          <w:rPr>
            <w:webHidden/>
          </w:rPr>
          <w:t>11</w:t>
        </w:r>
        <w:r>
          <w:rPr>
            <w:webHidden/>
          </w:rPr>
          <w:fldChar w:fldCharType="end"/>
        </w:r>
      </w:hyperlink>
    </w:p>
    <w:p w14:paraId="17EC60D7" w14:textId="15D26244"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80" w:history="1">
        <w:r w:rsidRPr="0061784B">
          <w:rPr>
            <w:rStyle w:val="Siuktni"/>
          </w:rPr>
          <w:t>1.6.1. Công nghệ Frontend (Giao diện người dùng)</w:t>
        </w:r>
        <w:r>
          <w:rPr>
            <w:webHidden/>
          </w:rPr>
          <w:tab/>
        </w:r>
        <w:r>
          <w:rPr>
            <w:webHidden/>
          </w:rPr>
          <w:fldChar w:fldCharType="begin"/>
        </w:r>
        <w:r>
          <w:rPr>
            <w:webHidden/>
          </w:rPr>
          <w:instrText xml:space="preserve"> PAGEREF _Toc243678180 \h </w:instrText>
        </w:r>
        <w:r>
          <w:rPr>
            <w:webHidden/>
          </w:rPr>
        </w:r>
        <w:r>
          <w:rPr>
            <w:webHidden/>
          </w:rPr>
          <w:fldChar w:fldCharType="separate"/>
        </w:r>
        <w:r>
          <w:rPr>
            <w:webHidden/>
          </w:rPr>
          <w:t>11</w:t>
        </w:r>
        <w:r>
          <w:rPr>
            <w:webHidden/>
          </w:rPr>
          <w:fldChar w:fldCharType="end"/>
        </w:r>
      </w:hyperlink>
    </w:p>
    <w:p w14:paraId="624BD6AB" w14:textId="6E99B048"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81" w:history="1">
        <w:r w:rsidRPr="0061784B">
          <w:rPr>
            <w:rStyle w:val="Siuktni"/>
          </w:rPr>
          <w:t>1.6.2. Công nghệ Backend (Máy chủ ứng dụng &amp; Xử lý nghiệp vụ)</w:t>
        </w:r>
        <w:r>
          <w:rPr>
            <w:webHidden/>
          </w:rPr>
          <w:tab/>
        </w:r>
        <w:r>
          <w:rPr>
            <w:webHidden/>
          </w:rPr>
          <w:fldChar w:fldCharType="begin"/>
        </w:r>
        <w:r>
          <w:rPr>
            <w:webHidden/>
          </w:rPr>
          <w:instrText xml:space="preserve"> PAGEREF _Toc243678181 \h </w:instrText>
        </w:r>
        <w:r>
          <w:rPr>
            <w:webHidden/>
          </w:rPr>
        </w:r>
        <w:r>
          <w:rPr>
            <w:webHidden/>
          </w:rPr>
          <w:fldChar w:fldCharType="separate"/>
        </w:r>
        <w:r>
          <w:rPr>
            <w:webHidden/>
          </w:rPr>
          <w:t>11</w:t>
        </w:r>
        <w:r>
          <w:rPr>
            <w:webHidden/>
          </w:rPr>
          <w:fldChar w:fldCharType="end"/>
        </w:r>
      </w:hyperlink>
    </w:p>
    <w:p w14:paraId="127751AA" w14:textId="14A477CB"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82" w:history="1">
        <w:r w:rsidRPr="0061784B">
          <w:rPr>
            <w:rStyle w:val="Siuktni"/>
          </w:rPr>
          <w:t>1.6.3. Công nghệ Cơ sở dữ liệu (Database Management System)</w:t>
        </w:r>
        <w:r>
          <w:rPr>
            <w:webHidden/>
          </w:rPr>
          <w:tab/>
        </w:r>
        <w:r>
          <w:rPr>
            <w:webHidden/>
          </w:rPr>
          <w:fldChar w:fldCharType="begin"/>
        </w:r>
        <w:r>
          <w:rPr>
            <w:webHidden/>
          </w:rPr>
          <w:instrText xml:space="preserve"> PAGEREF _Toc243678182 \h </w:instrText>
        </w:r>
        <w:r>
          <w:rPr>
            <w:webHidden/>
          </w:rPr>
        </w:r>
        <w:r>
          <w:rPr>
            <w:webHidden/>
          </w:rPr>
          <w:fldChar w:fldCharType="separate"/>
        </w:r>
        <w:r>
          <w:rPr>
            <w:webHidden/>
          </w:rPr>
          <w:t>11</w:t>
        </w:r>
        <w:r>
          <w:rPr>
            <w:webHidden/>
          </w:rPr>
          <w:fldChar w:fldCharType="end"/>
        </w:r>
      </w:hyperlink>
    </w:p>
    <w:p w14:paraId="06849DAF" w14:textId="4E528078"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83" w:history="1">
        <w:r w:rsidRPr="0061784B">
          <w:rPr>
            <w:rStyle w:val="Siuktni"/>
          </w:rPr>
          <w:t>1.6.4. Công nghệ Trí tuệ nhân tạo (AI - Artificial Intelligence)</w:t>
        </w:r>
        <w:r>
          <w:rPr>
            <w:webHidden/>
          </w:rPr>
          <w:tab/>
        </w:r>
        <w:r>
          <w:rPr>
            <w:webHidden/>
          </w:rPr>
          <w:fldChar w:fldCharType="begin"/>
        </w:r>
        <w:r>
          <w:rPr>
            <w:webHidden/>
          </w:rPr>
          <w:instrText xml:space="preserve"> PAGEREF _Toc243678183 \h </w:instrText>
        </w:r>
        <w:r>
          <w:rPr>
            <w:webHidden/>
          </w:rPr>
        </w:r>
        <w:r>
          <w:rPr>
            <w:webHidden/>
          </w:rPr>
          <w:fldChar w:fldCharType="separate"/>
        </w:r>
        <w:r>
          <w:rPr>
            <w:webHidden/>
          </w:rPr>
          <w:t>12</w:t>
        </w:r>
        <w:r>
          <w:rPr>
            <w:webHidden/>
          </w:rPr>
          <w:fldChar w:fldCharType="end"/>
        </w:r>
      </w:hyperlink>
    </w:p>
    <w:p w14:paraId="28A1FB85" w14:textId="6F5DBEB1" w:rsidR="00747CCB" w:rsidRDefault="00747CCB">
      <w:pPr>
        <w:pStyle w:val="Mucluc1"/>
        <w:rPr>
          <w:rFonts w:asciiTheme="minorHAnsi" w:hAnsiTheme="minorHAnsi"/>
          <w:b w:val="0"/>
          <w:color w:val="auto"/>
          <w:kern w:val="2"/>
          <w:sz w:val="24"/>
          <w:szCs w:val="24"/>
          <w:lang w:val="en-US"/>
          <w14:ligatures w14:val="standardContextual"/>
        </w:rPr>
      </w:pPr>
      <w:hyperlink w:anchor="_Toc243678184" w:history="1">
        <w:r w:rsidRPr="0061784B">
          <w:rPr>
            <w:rStyle w:val="Siuktni"/>
          </w:rPr>
          <w:t>CHƯƠNG 2: PHÂN TÍCH HỆ THỐNG</w:t>
        </w:r>
        <w:r>
          <w:rPr>
            <w:webHidden/>
          </w:rPr>
          <w:tab/>
        </w:r>
        <w:r>
          <w:rPr>
            <w:webHidden/>
          </w:rPr>
          <w:fldChar w:fldCharType="begin"/>
        </w:r>
        <w:r>
          <w:rPr>
            <w:webHidden/>
          </w:rPr>
          <w:instrText xml:space="preserve"> PAGEREF _Toc243678184 \h </w:instrText>
        </w:r>
        <w:r>
          <w:rPr>
            <w:webHidden/>
          </w:rPr>
        </w:r>
        <w:r>
          <w:rPr>
            <w:webHidden/>
          </w:rPr>
          <w:fldChar w:fldCharType="separate"/>
        </w:r>
        <w:r>
          <w:rPr>
            <w:webHidden/>
          </w:rPr>
          <w:t>12</w:t>
        </w:r>
        <w:r>
          <w:rPr>
            <w:webHidden/>
          </w:rPr>
          <w:fldChar w:fldCharType="end"/>
        </w:r>
      </w:hyperlink>
    </w:p>
    <w:p w14:paraId="693AF8F4" w14:textId="3E821FB6"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85" w:history="1">
        <w:r w:rsidRPr="0061784B">
          <w:rPr>
            <w:rStyle w:val="Siuktni"/>
          </w:rPr>
          <w:t>2.1. Danh sách các Actor</w:t>
        </w:r>
        <w:r>
          <w:rPr>
            <w:webHidden/>
          </w:rPr>
          <w:tab/>
        </w:r>
        <w:r>
          <w:rPr>
            <w:webHidden/>
          </w:rPr>
          <w:fldChar w:fldCharType="begin"/>
        </w:r>
        <w:r>
          <w:rPr>
            <w:webHidden/>
          </w:rPr>
          <w:instrText xml:space="preserve"> PAGEREF _Toc243678185 \h </w:instrText>
        </w:r>
        <w:r>
          <w:rPr>
            <w:webHidden/>
          </w:rPr>
        </w:r>
        <w:r>
          <w:rPr>
            <w:webHidden/>
          </w:rPr>
          <w:fldChar w:fldCharType="separate"/>
        </w:r>
        <w:r>
          <w:rPr>
            <w:webHidden/>
          </w:rPr>
          <w:t>12</w:t>
        </w:r>
        <w:r>
          <w:rPr>
            <w:webHidden/>
          </w:rPr>
          <w:fldChar w:fldCharType="end"/>
        </w:r>
      </w:hyperlink>
    </w:p>
    <w:p w14:paraId="166D881A" w14:textId="32BFAA70"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86" w:history="1">
        <w:r w:rsidRPr="0061784B">
          <w:rPr>
            <w:rStyle w:val="Siuktni"/>
          </w:rPr>
          <w:t>2.2. Danh sách Use Case</w:t>
        </w:r>
        <w:r>
          <w:rPr>
            <w:webHidden/>
          </w:rPr>
          <w:tab/>
        </w:r>
        <w:r>
          <w:rPr>
            <w:webHidden/>
          </w:rPr>
          <w:fldChar w:fldCharType="begin"/>
        </w:r>
        <w:r>
          <w:rPr>
            <w:webHidden/>
          </w:rPr>
          <w:instrText xml:space="preserve"> PAGEREF _Toc243678186 \h </w:instrText>
        </w:r>
        <w:r>
          <w:rPr>
            <w:webHidden/>
          </w:rPr>
        </w:r>
        <w:r>
          <w:rPr>
            <w:webHidden/>
          </w:rPr>
          <w:fldChar w:fldCharType="separate"/>
        </w:r>
        <w:r>
          <w:rPr>
            <w:webHidden/>
          </w:rPr>
          <w:t>13</w:t>
        </w:r>
        <w:r>
          <w:rPr>
            <w:webHidden/>
          </w:rPr>
          <w:fldChar w:fldCharType="end"/>
        </w:r>
      </w:hyperlink>
    </w:p>
    <w:p w14:paraId="030B10A9" w14:textId="06ADC639"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87" w:history="1">
        <w:r w:rsidRPr="0061784B">
          <w:rPr>
            <w:rStyle w:val="Siuktni"/>
          </w:rPr>
          <w:t>2.3. Biểu đồ Use Case</w:t>
        </w:r>
        <w:r>
          <w:rPr>
            <w:webHidden/>
          </w:rPr>
          <w:tab/>
        </w:r>
        <w:r>
          <w:rPr>
            <w:webHidden/>
          </w:rPr>
          <w:fldChar w:fldCharType="begin"/>
        </w:r>
        <w:r>
          <w:rPr>
            <w:webHidden/>
          </w:rPr>
          <w:instrText xml:space="preserve"> PAGEREF _Toc243678187 \h </w:instrText>
        </w:r>
        <w:r>
          <w:rPr>
            <w:webHidden/>
          </w:rPr>
        </w:r>
        <w:r>
          <w:rPr>
            <w:webHidden/>
          </w:rPr>
          <w:fldChar w:fldCharType="separate"/>
        </w:r>
        <w:r>
          <w:rPr>
            <w:webHidden/>
          </w:rPr>
          <w:t>16</w:t>
        </w:r>
        <w:r>
          <w:rPr>
            <w:webHidden/>
          </w:rPr>
          <w:fldChar w:fldCharType="end"/>
        </w:r>
      </w:hyperlink>
    </w:p>
    <w:p w14:paraId="5A8AD43F" w14:textId="5D6CCF6F"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88" w:history="1">
        <w:r w:rsidRPr="0061784B">
          <w:rPr>
            <w:rStyle w:val="Siuktni"/>
          </w:rPr>
          <w:t>2.3.1. Use case Tổng quát</w:t>
        </w:r>
        <w:r>
          <w:rPr>
            <w:webHidden/>
          </w:rPr>
          <w:tab/>
        </w:r>
        <w:r>
          <w:rPr>
            <w:webHidden/>
          </w:rPr>
          <w:fldChar w:fldCharType="begin"/>
        </w:r>
        <w:r>
          <w:rPr>
            <w:webHidden/>
          </w:rPr>
          <w:instrText xml:space="preserve"> PAGEREF _Toc243678188 \h </w:instrText>
        </w:r>
        <w:r>
          <w:rPr>
            <w:webHidden/>
          </w:rPr>
        </w:r>
        <w:r>
          <w:rPr>
            <w:webHidden/>
          </w:rPr>
          <w:fldChar w:fldCharType="separate"/>
        </w:r>
        <w:r>
          <w:rPr>
            <w:webHidden/>
          </w:rPr>
          <w:t>16</w:t>
        </w:r>
        <w:r>
          <w:rPr>
            <w:webHidden/>
          </w:rPr>
          <w:fldChar w:fldCharType="end"/>
        </w:r>
      </w:hyperlink>
    </w:p>
    <w:p w14:paraId="1AFD5F37" w14:textId="76E85F1D"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89" w:history="1">
        <w:r w:rsidRPr="0061784B">
          <w:rPr>
            <w:rStyle w:val="Siuktni"/>
          </w:rPr>
          <w:t>2.3.2. Use case Quản Lý Bài Viết &amp; Nội Dung</w:t>
        </w:r>
        <w:r>
          <w:rPr>
            <w:webHidden/>
          </w:rPr>
          <w:tab/>
        </w:r>
        <w:r>
          <w:rPr>
            <w:webHidden/>
          </w:rPr>
          <w:fldChar w:fldCharType="begin"/>
        </w:r>
        <w:r>
          <w:rPr>
            <w:webHidden/>
          </w:rPr>
          <w:instrText xml:space="preserve"> PAGEREF _Toc243678189 \h </w:instrText>
        </w:r>
        <w:r>
          <w:rPr>
            <w:webHidden/>
          </w:rPr>
        </w:r>
        <w:r>
          <w:rPr>
            <w:webHidden/>
          </w:rPr>
          <w:fldChar w:fldCharType="separate"/>
        </w:r>
        <w:r>
          <w:rPr>
            <w:webHidden/>
          </w:rPr>
          <w:t>18</w:t>
        </w:r>
        <w:r>
          <w:rPr>
            <w:webHidden/>
          </w:rPr>
          <w:fldChar w:fldCharType="end"/>
        </w:r>
      </w:hyperlink>
    </w:p>
    <w:p w14:paraId="053A81CC" w14:textId="4F3E31DB"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90" w:history="1">
        <w:r w:rsidRPr="0061784B">
          <w:rPr>
            <w:rStyle w:val="Siuktni"/>
          </w:rPr>
          <w:t>2.3.3. Use case Trợ Lý AI Copilot</w:t>
        </w:r>
        <w:r>
          <w:rPr>
            <w:webHidden/>
          </w:rPr>
          <w:tab/>
        </w:r>
        <w:r>
          <w:rPr>
            <w:webHidden/>
          </w:rPr>
          <w:fldChar w:fldCharType="begin"/>
        </w:r>
        <w:r>
          <w:rPr>
            <w:webHidden/>
          </w:rPr>
          <w:instrText xml:space="preserve"> PAGEREF _Toc243678190 \h </w:instrText>
        </w:r>
        <w:r>
          <w:rPr>
            <w:webHidden/>
          </w:rPr>
        </w:r>
        <w:r>
          <w:rPr>
            <w:webHidden/>
          </w:rPr>
          <w:fldChar w:fldCharType="separate"/>
        </w:r>
        <w:r>
          <w:rPr>
            <w:webHidden/>
          </w:rPr>
          <w:t>20</w:t>
        </w:r>
        <w:r>
          <w:rPr>
            <w:webHidden/>
          </w:rPr>
          <w:fldChar w:fldCharType="end"/>
        </w:r>
      </w:hyperlink>
    </w:p>
    <w:p w14:paraId="30922728" w14:textId="72675A9D"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91" w:history="1">
        <w:r w:rsidRPr="0061784B">
          <w:rPr>
            <w:rStyle w:val="Siuktni"/>
          </w:rPr>
          <w:t>2.3.4. Use case Kiểm Duyệt &amp; Xuất Bản Đa Kênh Facebook</w:t>
        </w:r>
        <w:r>
          <w:rPr>
            <w:webHidden/>
          </w:rPr>
          <w:tab/>
        </w:r>
        <w:r>
          <w:rPr>
            <w:webHidden/>
          </w:rPr>
          <w:fldChar w:fldCharType="begin"/>
        </w:r>
        <w:r>
          <w:rPr>
            <w:webHidden/>
          </w:rPr>
          <w:instrText xml:space="preserve"> PAGEREF _Toc243678191 \h </w:instrText>
        </w:r>
        <w:r>
          <w:rPr>
            <w:webHidden/>
          </w:rPr>
        </w:r>
        <w:r>
          <w:rPr>
            <w:webHidden/>
          </w:rPr>
          <w:fldChar w:fldCharType="separate"/>
        </w:r>
        <w:r>
          <w:rPr>
            <w:webHidden/>
          </w:rPr>
          <w:t>22</w:t>
        </w:r>
        <w:r>
          <w:rPr>
            <w:webHidden/>
          </w:rPr>
          <w:fldChar w:fldCharType="end"/>
        </w:r>
      </w:hyperlink>
    </w:p>
    <w:p w14:paraId="71F4FE46" w14:textId="2759293A"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92" w:history="1">
        <w:r w:rsidRPr="0061784B">
          <w:rPr>
            <w:rStyle w:val="Siuktni"/>
          </w:rPr>
          <w:t>2.3.5. Use case Tra Cứu Thông Tin &amp; Tương Tác</w:t>
        </w:r>
        <w:r>
          <w:rPr>
            <w:webHidden/>
          </w:rPr>
          <w:tab/>
        </w:r>
        <w:r>
          <w:rPr>
            <w:webHidden/>
          </w:rPr>
          <w:fldChar w:fldCharType="begin"/>
        </w:r>
        <w:r>
          <w:rPr>
            <w:webHidden/>
          </w:rPr>
          <w:instrText xml:space="preserve"> PAGEREF _Toc243678192 \h </w:instrText>
        </w:r>
        <w:r>
          <w:rPr>
            <w:webHidden/>
          </w:rPr>
        </w:r>
        <w:r>
          <w:rPr>
            <w:webHidden/>
          </w:rPr>
          <w:fldChar w:fldCharType="separate"/>
        </w:r>
        <w:r>
          <w:rPr>
            <w:webHidden/>
          </w:rPr>
          <w:t>24</w:t>
        </w:r>
        <w:r>
          <w:rPr>
            <w:webHidden/>
          </w:rPr>
          <w:fldChar w:fldCharType="end"/>
        </w:r>
      </w:hyperlink>
    </w:p>
    <w:p w14:paraId="5ECBADFA" w14:textId="6F5B7924"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93" w:history="1">
        <w:r w:rsidRPr="0061784B">
          <w:rPr>
            <w:rStyle w:val="Siuktni"/>
          </w:rPr>
          <w:t>2.3.6. Use case Quản Trị Hệ Thống &amp; Người Dùng</w:t>
        </w:r>
        <w:r>
          <w:rPr>
            <w:webHidden/>
          </w:rPr>
          <w:tab/>
        </w:r>
        <w:r>
          <w:rPr>
            <w:webHidden/>
          </w:rPr>
          <w:fldChar w:fldCharType="begin"/>
        </w:r>
        <w:r>
          <w:rPr>
            <w:webHidden/>
          </w:rPr>
          <w:instrText xml:space="preserve"> PAGEREF _Toc243678193 \h </w:instrText>
        </w:r>
        <w:r>
          <w:rPr>
            <w:webHidden/>
          </w:rPr>
        </w:r>
        <w:r>
          <w:rPr>
            <w:webHidden/>
          </w:rPr>
          <w:fldChar w:fldCharType="separate"/>
        </w:r>
        <w:r>
          <w:rPr>
            <w:webHidden/>
          </w:rPr>
          <w:t>26</w:t>
        </w:r>
        <w:r>
          <w:rPr>
            <w:webHidden/>
          </w:rPr>
          <w:fldChar w:fldCharType="end"/>
        </w:r>
      </w:hyperlink>
    </w:p>
    <w:p w14:paraId="46DE350C" w14:textId="69BD4FF8"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94" w:history="1">
        <w:r w:rsidRPr="0061784B">
          <w:rPr>
            <w:rStyle w:val="Siuktni"/>
          </w:rPr>
          <w:t>2.4. Biểu đồ tuần tự (Sequence Diagram)</w:t>
        </w:r>
        <w:r>
          <w:rPr>
            <w:webHidden/>
          </w:rPr>
          <w:tab/>
        </w:r>
        <w:r>
          <w:rPr>
            <w:webHidden/>
          </w:rPr>
          <w:fldChar w:fldCharType="begin"/>
        </w:r>
        <w:r>
          <w:rPr>
            <w:webHidden/>
          </w:rPr>
          <w:instrText xml:space="preserve"> PAGEREF _Toc243678194 \h </w:instrText>
        </w:r>
        <w:r>
          <w:rPr>
            <w:webHidden/>
          </w:rPr>
        </w:r>
        <w:r>
          <w:rPr>
            <w:webHidden/>
          </w:rPr>
          <w:fldChar w:fldCharType="separate"/>
        </w:r>
        <w:r>
          <w:rPr>
            <w:webHidden/>
          </w:rPr>
          <w:t>27</w:t>
        </w:r>
        <w:r>
          <w:rPr>
            <w:webHidden/>
          </w:rPr>
          <w:fldChar w:fldCharType="end"/>
        </w:r>
      </w:hyperlink>
    </w:p>
    <w:p w14:paraId="55A5F668" w14:textId="27DFA5A8"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95" w:history="1">
        <w:r w:rsidRPr="0061784B">
          <w:rPr>
            <w:rStyle w:val="Siuktni"/>
          </w:rPr>
          <w:t>2.4.1. Sơ đồ tuần tự Đăng nhập hệ thống</w:t>
        </w:r>
        <w:r>
          <w:rPr>
            <w:webHidden/>
          </w:rPr>
          <w:tab/>
        </w:r>
        <w:r>
          <w:rPr>
            <w:webHidden/>
          </w:rPr>
          <w:fldChar w:fldCharType="begin"/>
        </w:r>
        <w:r>
          <w:rPr>
            <w:webHidden/>
          </w:rPr>
          <w:instrText xml:space="preserve"> PAGEREF _Toc243678195 \h </w:instrText>
        </w:r>
        <w:r>
          <w:rPr>
            <w:webHidden/>
          </w:rPr>
        </w:r>
        <w:r>
          <w:rPr>
            <w:webHidden/>
          </w:rPr>
          <w:fldChar w:fldCharType="separate"/>
        </w:r>
        <w:r>
          <w:rPr>
            <w:webHidden/>
          </w:rPr>
          <w:t>28</w:t>
        </w:r>
        <w:r>
          <w:rPr>
            <w:webHidden/>
          </w:rPr>
          <w:fldChar w:fldCharType="end"/>
        </w:r>
      </w:hyperlink>
    </w:p>
    <w:p w14:paraId="5AEAE6F2" w14:textId="1E301287"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96" w:history="1">
        <w:r w:rsidRPr="0061784B">
          <w:rPr>
            <w:rStyle w:val="Siuktni"/>
          </w:rPr>
          <w:t>2.4.2. Sơ đồ tuần tự Xuất bản bài viết tích hợp AI &amp; Facebook</w:t>
        </w:r>
        <w:r>
          <w:rPr>
            <w:webHidden/>
          </w:rPr>
          <w:tab/>
        </w:r>
        <w:r>
          <w:rPr>
            <w:webHidden/>
          </w:rPr>
          <w:fldChar w:fldCharType="begin"/>
        </w:r>
        <w:r>
          <w:rPr>
            <w:webHidden/>
          </w:rPr>
          <w:instrText xml:space="preserve"> PAGEREF _Toc243678196 \h </w:instrText>
        </w:r>
        <w:r>
          <w:rPr>
            <w:webHidden/>
          </w:rPr>
        </w:r>
        <w:r>
          <w:rPr>
            <w:webHidden/>
          </w:rPr>
          <w:fldChar w:fldCharType="separate"/>
        </w:r>
        <w:r>
          <w:rPr>
            <w:webHidden/>
          </w:rPr>
          <w:t>29</w:t>
        </w:r>
        <w:r>
          <w:rPr>
            <w:webHidden/>
          </w:rPr>
          <w:fldChar w:fldCharType="end"/>
        </w:r>
      </w:hyperlink>
    </w:p>
    <w:p w14:paraId="00AAB2BA" w14:textId="7D6CBEB2"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r>
        <w:t>2.4.3. Sơ đồ tuần tự Tiếp nhận, Xử lý và Phản hồi Ý kiến nguyện vọng đoàn viên</w:t>
        <w:tab/>
        <w:t>30</w:t>
      </w:r>
    </w:p>
    <w:p w14:paraId="2F9730C2" w14:textId="5D544806"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98" w:history="1">
        <w:r w:rsidRPr="0061784B">
          <w:rPr>
            <w:rStyle w:val="Siuktni"/>
          </w:rPr>
          <w:t>2.4.4. Sơ đồ tuần tự Nộp đơn &amp; Phê duyệt trợ cấp khó khăn đoàn viên</w:t>
        </w:r>
        <w:r>
          <w:rPr>
            <w:webHidden/>
          </w:rPr>
          <w:tab/>
        </w:r>
        <w:r>
          <w:rPr>
            <w:webHidden/>
          </w:rPr>
          <w:fldChar w:fldCharType="begin"/>
        </w:r>
        <w:r>
          <w:rPr>
            <w:webHidden/>
          </w:rPr>
          <w:instrText xml:space="preserve"> PAGEREF _Toc243678198 \h </w:instrText>
        </w:r>
        <w:r>
          <w:rPr>
            <w:webHidden/>
          </w:rPr>
        </w:r>
        <w:r>
          <w:rPr>
            <w:webHidden/>
          </w:rPr>
          <w:fldChar w:fldCharType="separate"/>
        </w:r>
        <w:r>
          <w:rPr>
            <w:webHidden/>
          </w:rPr>
          <w:t>31</w:t>
        </w:r>
        <w:r>
          <w:rPr>
            <w:webHidden/>
          </w:rPr>
          <w:fldChar w:fldCharType="end"/>
        </w:r>
      </w:hyperlink>
    </w:p>
    <w:p w14:paraId="56365C3E" w14:textId="31AFFBB0"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99" w:history="1">
        <w:r w:rsidRPr="0061784B">
          <w:rPr>
            <w:rStyle w:val="Siuktni"/>
          </w:rPr>
          <w:t>2.5. Biểu đồ hoạt động (Activity Diagram)</w:t>
        </w:r>
        <w:r>
          <w:rPr>
            <w:webHidden/>
          </w:rPr>
          <w:tab/>
        </w:r>
        <w:r>
          <w:rPr>
            <w:webHidden/>
          </w:rPr>
          <w:fldChar w:fldCharType="begin"/>
        </w:r>
        <w:r>
          <w:rPr>
            <w:webHidden/>
          </w:rPr>
          <w:instrText xml:space="preserve"> PAGEREF _Toc243678199 \h </w:instrText>
        </w:r>
        <w:r>
          <w:rPr>
            <w:webHidden/>
          </w:rPr>
        </w:r>
        <w:r>
          <w:rPr>
            <w:webHidden/>
          </w:rPr>
          <w:fldChar w:fldCharType="separate"/>
        </w:r>
        <w:r>
          <w:rPr>
            <w:webHidden/>
          </w:rPr>
          <w:t>31</w:t>
        </w:r>
        <w:r>
          <w:rPr>
            <w:webHidden/>
          </w:rPr>
          <w:fldChar w:fldCharType="end"/>
        </w:r>
      </w:hyperlink>
    </w:p>
    <w:p w14:paraId="7E7D8CBA" w14:textId="7E4A583F"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00" w:history="1">
        <w:r w:rsidRPr="0061784B">
          <w:rPr>
            <w:rStyle w:val="Siuktni"/>
          </w:rPr>
          <w:t>2.5.1. Sơ đồ hoạt động Quy trình Đăng nhập và Phân quyền người dùng (RBAC)</w:t>
        </w:r>
        <w:r>
          <w:rPr>
            <w:webHidden/>
          </w:rPr>
          <w:tab/>
        </w:r>
        <w:r>
          <w:rPr>
            <w:webHidden/>
          </w:rPr>
          <w:fldChar w:fldCharType="begin"/>
        </w:r>
        <w:r>
          <w:rPr>
            <w:webHidden/>
          </w:rPr>
          <w:instrText xml:space="preserve"> PAGEREF _Toc243678200 \h </w:instrText>
        </w:r>
        <w:r>
          <w:rPr>
            <w:webHidden/>
          </w:rPr>
        </w:r>
        <w:r>
          <w:rPr>
            <w:webHidden/>
          </w:rPr>
          <w:fldChar w:fldCharType="separate"/>
        </w:r>
        <w:r>
          <w:rPr>
            <w:webHidden/>
          </w:rPr>
          <w:t>32</w:t>
        </w:r>
        <w:r>
          <w:rPr>
            <w:webHidden/>
          </w:rPr>
          <w:fldChar w:fldCharType="end"/>
        </w:r>
      </w:hyperlink>
    </w:p>
    <w:p w14:paraId="318CA7C5" w14:textId="7B70FC5F"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01" w:history="1">
        <w:r w:rsidRPr="0061784B">
          <w:rPr>
            <w:rStyle w:val="Siuktni"/>
          </w:rPr>
          <w:t>2.5.2. Sơ đồ hoạt động Quy trình Soạn thảo, Trợ lý AI hỗ trợ và Xuất bản đa kênh</w:t>
        </w:r>
        <w:r>
          <w:rPr>
            <w:webHidden/>
          </w:rPr>
          <w:tab/>
        </w:r>
        <w:r>
          <w:rPr>
            <w:webHidden/>
          </w:rPr>
          <w:fldChar w:fldCharType="begin"/>
        </w:r>
        <w:r>
          <w:rPr>
            <w:webHidden/>
          </w:rPr>
          <w:instrText xml:space="preserve"> PAGEREF _Toc243678201 \h </w:instrText>
        </w:r>
        <w:r>
          <w:rPr>
            <w:webHidden/>
          </w:rPr>
        </w:r>
        <w:r>
          <w:rPr>
            <w:webHidden/>
          </w:rPr>
          <w:fldChar w:fldCharType="separate"/>
        </w:r>
        <w:r>
          <w:rPr>
            <w:webHidden/>
          </w:rPr>
          <w:t>33</w:t>
        </w:r>
        <w:r>
          <w:rPr>
            <w:webHidden/>
          </w:rPr>
          <w:fldChar w:fldCharType="end"/>
        </w:r>
      </w:hyperlink>
    </w:p>
    <w:p w14:paraId="7C0CEF21" w14:textId="5716190E"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r>
        <w:t>2.5.3. Sơ đồ hoạt động Quy trình Tiếp nhận, Xử lý và Phản hồi Ý kiến nguyện vọng đoàn viên</w:t>
        <w:tab/>
        <w:t>34</w:t>
      </w:r>
    </w:p>
    <w:p w14:paraId="173EB888" w14:textId="7EEE858D"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03" w:history="1">
        <w:r w:rsidRPr="0061784B">
          <w:rPr>
            <w:rStyle w:val="Siuktni"/>
          </w:rPr>
          <w:t>2.5.4. Sơ đồ hoạt động Quy trình Nộp đơn và Xét duyệt trợ cấp khó khăn đoàn viên</w:t>
        </w:r>
        <w:r>
          <w:rPr>
            <w:webHidden/>
          </w:rPr>
          <w:tab/>
        </w:r>
        <w:r>
          <w:rPr>
            <w:webHidden/>
          </w:rPr>
          <w:fldChar w:fldCharType="begin"/>
        </w:r>
        <w:r>
          <w:rPr>
            <w:webHidden/>
          </w:rPr>
          <w:instrText xml:space="preserve"> PAGEREF _Toc243678203 \h </w:instrText>
        </w:r>
        <w:r>
          <w:rPr>
            <w:webHidden/>
          </w:rPr>
        </w:r>
        <w:r>
          <w:rPr>
            <w:webHidden/>
          </w:rPr>
          <w:fldChar w:fldCharType="separate"/>
        </w:r>
        <w:r>
          <w:rPr>
            <w:webHidden/>
          </w:rPr>
          <w:t>35</w:t>
        </w:r>
        <w:r>
          <w:rPr>
            <w:webHidden/>
          </w:rPr>
          <w:fldChar w:fldCharType="end"/>
        </w:r>
      </w:hyperlink>
    </w:p>
    <w:p w14:paraId="5C39F07A" w14:textId="03A9F3BB"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204" w:history="1">
        <w:r w:rsidRPr="0061784B">
          <w:rPr>
            <w:rStyle w:val="Siuktni"/>
          </w:rPr>
          <w:t>2.6. Biểu đồ lớp (Class Diagram)</w:t>
        </w:r>
        <w:r>
          <w:rPr>
            <w:webHidden/>
          </w:rPr>
          <w:tab/>
        </w:r>
        <w:r>
          <w:rPr>
            <w:webHidden/>
          </w:rPr>
          <w:fldChar w:fldCharType="begin"/>
        </w:r>
        <w:r>
          <w:rPr>
            <w:webHidden/>
          </w:rPr>
          <w:instrText xml:space="preserve"> PAGEREF _Toc243678204 \h </w:instrText>
        </w:r>
        <w:r>
          <w:rPr>
            <w:webHidden/>
          </w:rPr>
        </w:r>
        <w:r>
          <w:rPr>
            <w:webHidden/>
          </w:rPr>
          <w:fldChar w:fldCharType="separate"/>
        </w:r>
        <w:r>
          <w:rPr>
            <w:webHidden/>
          </w:rPr>
          <w:t>36</w:t>
        </w:r>
        <w:r>
          <w:rPr>
            <w:webHidden/>
          </w:rPr>
          <w:fldChar w:fldCharType="end"/>
        </w:r>
      </w:hyperlink>
    </w:p>
    <w:p w14:paraId="35CB6591" w14:textId="2A5FABE1"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05" w:history="1">
        <w:r w:rsidRPr="0061784B">
          <w:rPr>
            <w:rStyle w:val="Siuktni"/>
          </w:rPr>
          <w:t>2.6.1. Sơ đồ lớp Quản lý Người dùng &amp; Phân quyền</w:t>
        </w:r>
        <w:r>
          <w:rPr>
            <w:webHidden/>
          </w:rPr>
          <w:tab/>
        </w:r>
        <w:r>
          <w:rPr>
            <w:webHidden/>
          </w:rPr>
          <w:fldChar w:fldCharType="begin"/>
        </w:r>
        <w:r>
          <w:rPr>
            <w:webHidden/>
          </w:rPr>
          <w:instrText xml:space="preserve"> PAGEREF _Toc243678205 \h </w:instrText>
        </w:r>
        <w:r>
          <w:rPr>
            <w:webHidden/>
          </w:rPr>
        </w:r>
        <w:r>
          <w:rPr>
            <w:webHidden/>
          </w:rPr>
          <w:fldChar w:fldCharType="separate"/>
        </w:r>
        <w:r>
          <w:rPr>
            <w:webHidden/>
          </w:rPr>
          <w:t>36</w:t>
        </w:r>
        <w:r>
          <w:rPr>
            <w:webHidden/>
          </w:rPr>
          <w:fldChar w:fldCharType="end"/>
        </w:r>
      </w:hyperlink>
    </w:p>
    <w:p w14:paraId="57043F12" w14:textId="5C5AF8B1"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06" w:history="1">
        <w:r w:rsidRPr="0061784B">
          <w:rPr>
            <w:rStyle w:val="Siuktni"/>
          </w:rPr>
          <w:t>2.6.2. Sơ đồ lớp Quản lý Bài viết &amp; Xuất bản Đa kênh</w:t>
        </w:r>
        <w:r>
          <w:rPr>
            <w:webHidden/>
          </w:rPr>
          <w:tab/>
        </w:r>
        <w:r>
          <w:rPr>
            <w:webHidden/>
          </w:rPr>
          <w:fldChar w:fldCharType="begin"/>
        </w:r>
        <w:r>
          <w:rPr>
            <w:webHidden/>
          </w:rPr>
          <w:instrText xml:space="preserve"> PAGEREF _Toc243678206 \h </w:instrText>
        </w:r>
        <w:r>
          <w:rPr>
            <w:webHidden/>
          </w:rPr>
        </w:r>
        <w:r>
          <w:rPr>
            <w:webHidden/>
          </w:rPr>
          <w:fldChar w:fldCharType="separate"/>
        </w:r>
        <w:r>
          <w:rPr>
            <w:webHidden/>
          </w:rPr>
          <w:t>38</w:t>
        </w:r>
        <w:r>
          <w:rPr>
            <w:webHidden/>
          </w:rPr>
          <w:fldChar w:fldCharType="end"/>
        </w:r>
      </w:hyperlink>
    </w:p>
    <w:p w14:paraId="58F475BF" w14:textId="069D5DD0"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r>
        <w:t>2.6.3. Sơ đồ lớp Phân hệ Quản lý Hòm thư Góp ý &amp; Phản hồi Đoàn viên</w:t>
        <w:tab/>
        <w:t>39</w:t>
      </w:r>
    </w:p>
    <w:p w14:paraId="355602EB" w14:textId="3ED3BEDE"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08" w:history="1">
        <w:r w:rsidRPr="0061784B">
          <w:rPr>
            <w:rStyle w:val="Siuktni"/>
          </w:rPr>
          <w:t>2.6.4. Sơ đồ lớp Chăm lo Phúc lợi &amp; Xét duyệt Đơn Trợ cấp Khó khăn</w:t>
        </w:r>
        <w:r>
          <w:rPr>
            <w:webHidden/>
          </w:rPr>
          <w:tab/>
        </w:r>
        <w:r>
          <w:rPr>
            <w:webHidden/>
          </w:rPr>
          <w:fldChar w:fldCharType="begin"/>
        </w:r>
        <w:r>
          <w:rPr>
            <w:webHidden/>
          </w:rPr>
          <w:instrText xml:space="preserve"> PAGEREF _Toc243678208 \h </w:instrText>
        </w:r>
        <w:r>
          <w:rPr>
            <w:webHidden/>
          </w:rPr>
        </w:r>
        <w:r>
          <w:rPr>
            <w:webHidden/>
          </w:rPr>
          <w:fldChar w:fldCharType="separate"/>
        </w:r>
        <w:r>
          <w:rPr>
            <w:webHidden/>
          </w:rPr>
          <w:t>40</w:t>
        </w:r>
        <w:r>
          <w:rPr>
            <w:webHidden/>
          </w:rPr>
          <w:fldChar w:fldCharType="end"/>
        </w:r>
      </w:hyperlink>
    </w:p>
    <w:p w14:paraId="3FBAC5BE" w14:textId="3A98DB14" w:rsidR="00747CCB" w:rsidRDefault="00747CCB">
      <w:pPr>
        <w:pStyle w:val="Mucluc1"/>
        <w:rPr>
          <w:rFonts w:asciiTheme="minorHAnsi" w:hAnsiTheme="minorHAnsi"/>
          <w:b w:val="0"/>
          <w:color w:val="auto"/>
          <w:kern w:val="2"/>
          <w:sz w:val="24"/>
          <w:szCs w:val="24"/>
          <w:lang w:val="en-US"/>
          <w14:ligatures w14:val="standardContextual"/>
        </w:rPr>
      </w:pPr>
      <w:hyperlink w:anchor="_Toc243678209" w:history="1">
        <w:r w:rsidRPr="0061784B">
          <w:rPr>
            <w:rStyle w:val="Siuktni"/>
          </w:rPr>
          <w:t>CHƯƠNG 3: CƠ SỞ DỮ LIỆU</w:t>
        </w:r>
        <w:r>
          <w:rPr>
            <w:webHidden/>
          </w:rPr>
          <w:tab/>
        </w:r>
        <w:r>
          <w:rPr>
            <w:webHidden/>
          </w:rPr>
          <w:fldChar w:fldCharType="begin"/>
        </w:r>
        <w:r>
          <w:rPr>
            <w:webHidden/>
          </w:rPr>
          <w:instrText xml:space="preserve"> PAGEREF _Toc243678209 \h </w:instrText>
        </w:r>
        <w:r>
          <w:rPr>
            <w:webHidden/>
          </w:rPr>
        </w:r>
        <w:r>
          <w:rPr>
            <w:webHidden/>
          </w:rPr>
          <w:fldChar w:fldCharType="separate"/>
        </w:r>
        <w:r>
          <w:rPr>
            <w:webHidden/>
          </w:rPr>
          <w:t>42</w:t>
        </w:r>
        <w:r>
          <w:rPr>
            <w:webHidden/>
          </w:rPr>
          <w:fldChar w:fldCharType="end"/>
        </w:r>
      </w:hyperlink>
    </w:p>
    <w:p w14:paraId="7B40D1BA" w14:textId="0851A14A"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210" w:history="1">
        <w:r w:rsidRPr="0061784B">
          <w:rPr>
            <w:rStyle w:val="Siuktni"/>
          </w:rPr>
          <w:t>3.1. Sơ đồ quan hệ trong cơ sở dữ liệu</w:t>
        </w:r>
        <w:r>
          <w:rPr>
            <w:webHidden/>
          </w:rPr>
          <w:tab/>
        </w:r>
        <w:r>
          <w:rPr>
            <w:webHidden/>
          </w:rPr>
          <w:fldChar w:fldCharType="begin"/>
        </w:r>
        <w:r>
          <w:rPr>
            <w:webHidden/>
          </w:rPr>
          <w:instrText xml:space="preserve"> PAGEREF _Toc243678210 \h </w:instrText>
        </w:r>
        <w:r>
          <w:rPr>
            <w:webHidden/>
          </w:rPr>
        </w:r>
        <w:r>
          <w:rPr>
            <w:webHidden/>
          </w:rPr>
          <w:fldChar w:fldCharType="separate"/>
        </w:r>
        <w:r>
          <w:rPr>
            <w:webHidden/>
          </w:rPr>
          <w:t>42</w:t>
        </w:r>
        <w:r>
          <w:rPr>
            <w:webHidden/>
          </w:rPr>
          <w:fldChar w:fldCharType="end"/>
        </w:r>
      </w:hyperlink>
    </w:p>
    <w:p w14:paraId="00BAC642" w14:textId="662B0088"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211" w:history="1">
        <w:r w:rsidRPr="0061784B">
          <w:rPr>
            <w:rStyle w:val="Siuktni"/>
          </w:rPr>
          <w:t>3.2. Mô tả bảng</w:t>
        </w:r>
        <w:r>
          <w:rPr>
            <w:webHidden/>
          </w:rPr>
          <w:tab/>
        </w:r>
        <w:r>
          <w:rPr>
            <w:webHidden/>
          </w:rPr>
          <w:fldChar w:fldCharType="begin"/>
        </w:r>
        <w:r>
          <w:rPr>
            <w:webHidden/>
          </w:rPr>
          <w:instrText xml:space="preserve"> PAGEREF _Toc243678211 \h </w:instrText>
        </w:r>
        <w:r>
          <w:rPr>
            <w:webHidden/>
          </w:rPr>
        </w:r>
        <w:r>
          <w:rPr>
            <w:webHidden/>
          </w:rPr>
          <w:fldChar w:fldCharType="separate"/>
        </w:r>
        <w:r>
          <w:rPr>
            <w:webHidden/>
          </w:rPr>
          <w:t>42</w:t>
        </w:r>
        <w:r>
          <w:rPr>
            <w:webHidden/>
          </w:rPr>
          <w:fldChar w:fldCharType="end"/>
        </w:r>
      </w:hyperlink>
    </w:p>
    <w:p w14:paraId="185484DB" w14:textId="5DCCF91D" w:rsidR="00747CCB" w:rsidRDefault="00747CCB">
      <w:pPr>
        <w:pStyle w:val="Mucluc1"/>
        <w:rPr>
          <w:rFonts w:asciiTheme="minorHAnsi" w:hAnsiTheme="minorHAnsi"/>
          <w:b w:val="0"/>
          <w:color w:val="auto"/>
          <w:kern w:val="2"/>
          <w:sz w:val="24"/>
          <w:szCs w:val="24"/>
          <w:lang w:val="en-US"/>
          <w14:ligatures w14:val="standardContextual"/>
        </w:rPr>
      </w:pPr>
      <w:hyperlink w:anchor="_Toc243678212" w:history="1">
        <w:r w:rsidRPr="0061784B">
          <w:rPr>
            <w:rStyle w:val="Siuktni"/>
          </w:rPr>
          <w:t>CHƯƠNG 4: CÀI ĐẶT, THỰC NGHIỆM VÀ DEMO KẾT QUẢ HỆ THỐNG</w:t>
        </w:r>
        <w:r>
          <w:rPr>
            <w:webHidden/>
          </w:rPr>
          <w:tab/>
        </w:r>
        <w:r>
          <w:rPr>
            <w:webHidden/>
          </w:rPr>
          <w:fldChar w:fldCharType="begin"/>
        </w:r>
        <w:r>
          <w:rPr>
            <w:webHidden/>
          </w:rPr>
          <w:instrText xml:space="preserve"> PAGEREF _Toc243678212 \h </w:instrText>
        </w:r>
        <w:r>
          <w:rPr>
            <w:webHidden/>
          </w:rPr>
        </w:r>
        <w:r>
          <w:rPr>
            <w:webHidden/>
          </w:rPr>
          <w:fldChar w:fldCharType="separate"/>
        </w:r>
        <w:r>
          <w:rPr>
            <w:webHidden/>
          </w:rPr>
          <w:t>55</w:t>
        </w:r>
        <w:r>
          <w:rPr>
            <w:webHidden/>
          </w:rPr>
          <w:fldChar w:fldCharType="end"/>
        </w:r>
      </w:hyperlink>
    </w:p>
    <w:p w14:paraId="7D7985D8" w14:textId="427BD227"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213" w:history="1">
        <w:r w:rsidRPr="0061784B">
          <w:rPr>
            <w:rStyle w:val="Siuktni"/>
          </w:rPr>
          <w:t>4.1. Demo Chức năng Cổng Thông Tin Công Chúng &amp; Đoàn Viên (Public Portal)</w:t>
        </w:r>
        <w:r>
          <w:rPr>
            <w:webHidden/>
          </w:rPr>
          <w:tab/>
        </w:r>
        <w:r>
          <w:rPr>
            <w:webHidden/>
          </w:rPr>
          <w:fldChar w:fldCharType="begin"/>
        </w:r>
        <w:r>
          <w:rPr>
            <w:webHidden/>
          </w:rPr>
          <w:instrText xml:space="preserve"> PAGEREF _Toc243678213 \h </w:instrText>
        </w:r>
        <w:r>
          <w:rPr>
            <w:webHidden/>
          </w:rPr>
        </w:r>
        <w:r>
          <w:rPr>
            <w:webHidden/>
          </w:rPr>
          <w:fldChar w:fldCharType="separate"/>
        </w:r>
        <w:r>
          <w:rPr>
            <w:webHidden/>
          </w:rPr>
          <w:t>55</w:t>
        </w:r>
        <w:r>
          <w:rPr>
            <w:webHidden/>
          </w:rPr>
          <w:fldChar w:fldCharType="end"/>
        </w:r>
      </w:hyperlink>
    </w:p>
    <w:p w14:paraId="3A10B554" w14:textId="042677A6"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14" w:history="1">
        <w:r w:rsidRPr="0061784B">
          <w:rPr>
            <w:rStyle w:val="Siuktni"/>
          </w:rPr>
          <w:t>4.1.1. Trang chủ Cổng thông tin Công đoàn TDMU</w:t>
        </w:r>
        <w:r>
          <w:rPr>
            <w:webHidden/>
          </w:rPr>
          <w:tab/>
        </w:r>
        <w:r>
          <w:rPr>
            <w:webHidden/>
          </w:rPr>
          <w:fldChar w:fldCharType="begin"/>
        </w:r>
        <w:r>
          <w:rPr>
            <w:webHidden/>
          </w:rPr>
          <w:instrText xml:space="preserve"> PAGEREF _Toc243678214 \h </w:instrText>
        </w:r>
        <w:r>
          <w:rPr>
            <w:webHidden/>
          </w:rPr>
        </w:r>
        <w:r>
          <w:rPr>
            <w:webHidden/>
          </w:rPr>
          <w:fldChar w:fldCharType="separate"/>
        </w:r>
        <w:r>
          <w:rPr>
            <w:webHidden/>
          </w:rPr>
          <w:t>55</w:t>
        </w:r>
        <w:r>
          <w:rPr>
            <w:webHidden/>
          </w:rPr>
          <w:fldChar w:fldCharType="end"/>
        </w:r>
      </w:hyperlink>
    </w:p>
    <w:p w14:paraId="2E093182" w14:textId="7F102509"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15" w:history="1">
        <w:r w:rsidRPr="0061784B">
          <w:rPr>
            <w:rStyle w:val="Siuktni"/>
          </w:rPr>
          <w:t>4.1.2. Phân hệ Tin tức &amp; Sự kiện phong trào</w:t>
        </w:r>
        <w:r>
          <w:rPr>
            <w:webHidden/>
          </w:rPr>
          <w:tab/>
        </w:r>
        <w:r>
          <w:rPr>
            <w:webHidden/>
          </w:rPr>
          <w:fldChar w:fldCharType="begin"/>
        </w:r>
        <w:r>
          <w:rPr>
            <w:webHidden/>
          </w:rPr>
          <w:instrText xml:space="preserve"> PAGEREF _Toc243678215 \h </w:instrText>
        </w:r>
        <w:r>
          <w:rPr>
            <w:webHidden/>
          </w:rPr>
        </w:r>
        <w:r>
          <w:rPr>
            <w:webHidden/>
          </w:rPr>
          <w:fldChar w:fldCharType="separate"/>
        </w:r>
        <w:r>
          <w:rPr>
            <w:webHidden/>
          </w:rPr>
          <w:t>55</w:t>
        </w:r>
        <w:r>
          <w:rPr>
            <w:webHidden/>
          </w:rPr>
          <w:fldChar w:fldCharType="end"/>
        </w:r>
      </w:hyperlink>
    </w:p>
    <w:p w14:paraId="31BD0179" w14:textId="5C63A04A"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16" w:history="1">
        <w:r w:rsidRPr="0061784B">
          <w:rPr>
            <w:rStyle w:val="Siuktni"/>
          </w:rPr>
          <w:t>4.1.3. Trang Chi tiết bài viết &amp; Tương tác độc giả</w:t>
        </w:r>
        <w:r>
          <w:rPr>
            <w:webHidden/>
          </w:rPr>
          <w:tab/>
        </w:r>
        <w:r>
          <w:rPr>
            <w:webHidden/>
          </w:rPr>
          <w:fldChar w:fldCharType="begin"/>
        </w:r>
        <w:r>
          <w:rPr>
            <w:webHidden/>
          </w:rPr>
          <w:instrText xml:space="preserve"> PAGEREF _Toc243678216 \h </w:instrText>
        </w:r>
        <w:r>
          <w:rPr>
            <w:webHidden/>
          </w:rPr>
        </w:r>
        <w:r>
          <w:rPr>
            <w:webHidden/>
          </w:rPr>
          <w:fldChar w:fldCharType="separate"/>
        </w:r>
        <w:r>
          <w:rPr>
            <w:webHidden/>
          </w:rPr>
          <w:t>56</w:t>
        </w:r>
        <w:r>
          <w:rPr>
            <w:webHidden/>
          </w:rPr>
          <w:fldChar w:fldCharType="end"/>
        </w:r>
      </w:hyperlink>
    </w:p>
    <w:p w14:paraId="3AEE501B" w14:textId="7957696B"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17" w:history="1">
        <w:r w:rsidRPr="0061784B">
          <w:rPr>
            <w:rStyle w:val="Siuktni"/>
          </w:rPr>
          <w:t>4.1.4. Kho Văn bản pháp quy &amp; Kho Biểu mẫu điện tử</w:t>
        </w:r>
        <w:r>
          <w:rPr>
            <w:webHidden/>
          </w:rPr>
          <w:tab/>
        </w:r>
        <w:r>
          <w:rPr>
            <w:webHidden/>
          </w:rPr>
          <w:fldChar w:fldCharType="begin"/>
        </w:r>
        <w:r>
          <w:rPr>
            <w:webHidden/>
          </w:rPr>
          <w:instrText xml:space="preserve"> PAGEREF _Toc243678217 \h </w:instrText>
        </w:r>
        <w:r>
          <w:rPr>
            <w:webHidden/>
          </w:rPr>
        </w:r>
        <w:r>
          <w:rPr>
            <w:webHidden/>
          </w:rPr>
          <w:fldChar w:fldCharType="separate"/>
        </w:r>
        <w:r>
          <w:rPr>
            <w:webHidden/>
          </w:rPr>
          <w:t>56</w:t>
        </w:r>
        <w:r>
          <w:rPr>
            <w:webHidden/>
          </w:rPr>
          <w:fldChar w:fldCharType="end"/>
        </w:r>
      </w:hyperlink>
    </w:p>
    <w:p w14:paraId="6383EAC8" w14:textId="66274288"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18" w:history="1">
        <w:r w:rsidRPr="0061784B">
          <w:rPr>
            <w:rStyle w:val="Siuktni"/>
          </w:rPr>
          <w:t>4.1.5. Phân hệ Chính sách Chăm lo &amp; Đơn Đề Nghị Trợ Cấp Khó Khăn</w:t>
        </w:r>
        <w:r>
          <w:rPr>
            <w:webHidden/>
          </w:rPr>
          <w:tab/>
        </w:r>
        <w:r>
          <w:rPr>
            <w:webHidden/>
          </w:rPr>
          <w:fldChar w:fldCharType="begin"/>
        </w:r>
        <w:r>
          <w:rPr>
            <w:webHidden/>
          </w:rPr>
          <w:instrText xml:space="preserve"> PAGEREF _Toc243678218 \h </w:instrText>
        </w:r>
        <w:r>
          <w:rPr>
            <w:webHidden/>
          </w:rPr>
        </w:r>
        <w:r>
          <w:rPr>
            <w:webHidden/>
          </w:rPr>
          <w:fldChar w:fldCharType="separate"/>
        </w:r>
        <w:r>
          <w:rPr>
            <w:webHidden/>
          </w:rPr>
          <w:t>57</w:t>
        </w:r>
        <w:r>
          <w:rPr>
            <w:webHidden/>
          </w:rPr>
          <w:fldChar w:fldCharType="end"/>
        </w:r>
      </w:hyperlink>
    </w:p>
    <w:p w14:paraId="56D2E5BA" w14:textId="55464EBC"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219" w:history="1">
        <w:r w:rsidRPr="0061784B">
          <w:rPr>
            <w:rStyle w:val="Siuktni"/>
          </w:rPr>
          <w:t>4.2. Demo Chức năng Phân hệ Quản Trị Hệ Thống (Admin CMS &amp; AI Studio)</w:t>
        </w:r>
        <w:r>
          <w:rPr>
            <w:webHidden/>
          </w:rPr>
          <w:tab/>
        </w:r>
        <w:r>
          <w:rPr>
            <w:webHidden/>
          </w:rPr>
          <w:fldChar w:fldCharType="begin"/>
        </w:r>
        <w:r>
          <w:rPr>
            <w:webHidden/>
          </w:rPr>
          <w:instrText xml:space="preserve"> PAGEREF _Toc243678219 \h </w:instrText>
        </w:r>
        <w:r>
          <w:rPr>
            <w:webHidden/>
          </w:rPr>
        </w:r>
        <w:r>
          <w:rPr>
            <w:webHidden/>
          </w:rPr>
          <w:fldChar w:fldCharType="separate"/>
        </w:r>
        <w:r>
          <w:rPr>
            <w:webHidden/>
          </w:rPr>
          <w:t>58</w:t>
        </w:r>
        <w:r>
          <w:rPr>
            <w:webHidden/>
          </w:rPr>
          <w:fldChar w:fldCharType="end"/>
        </w:r>
      </w:hyperlink>
    </w:p>
    <w:p w14:paraId="73C40010" w14:textId="21A2EE7A"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0" w:history="1">
        <w:r w:rsidRPr="0061784B">
          <w:rPr>
            <w:rStyle w:val="Siuktni"/>
          </w:rPr>
          <w:t>4.2.1. Bảng Điều Hành Tổng Quan (Admin Dashboard)</w:t>
        </w:r>
        <w:r>
          <w:rPr>
            <w:webHidden/>
          </w:rPr>
          <w:tab/>
        </w:r>
        <w:r>
          <w:rPr>
            <w:webHidden/>
          </w:rPr>
          <w:fldChar w:fldCharType="begin"/>
        </w:r>
        <w:r>
          <w:rPr>
            <w:webHidden/>
          </w:rPr>
          <w:instrText xml:space="preserve"> PAGEREF _Toc243678220 \h </w:instrText>
        </w:r>
        <w:r>
          <w:rPr>
            <w:webHidden/>
          </w:rPr>
        </w:r>
        <w:r>
          <w:rPr>
            <w:webHidden/>
          </w:rPr>
          <w:fldChar w:fldCharType="separate"/>
        </w:r>
        <w:r>
          <w:rPr>
            <w:webHidden/>
          </w:rPr>
          <w:t>58</w:t>
        </w:r>
        <w:r>
          <w:rPr>
            <w:webHidden/>
          </w:rPr>
          <w:fldChar w:fldCharType="end"/>
        </w:r>
      </w:hyperlink>
    </w:p>
    <w:p w14:paraId="41434A71" w14:textId="58399844"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1" w:history="1">
        <w:r w:rsidRPr="0061784B">
          <w:rPr>
            <w:rStyle w:val="Siuktni"/>
          </w:rPr>
          <w:t>4.2.2. Quản Lý Tin Tức &amp; Hàng Đợi Kiểm Duyệt Bài Viết</w:t>
        </w:r>
        <w:r>
          <w:rPr>
            <w:webHidden/>
          </w:rPr>
          <w:tab/>
        </w:r>
        <w:r>
          <w:rPr>
            <w:webHidden/>
          </w:rPr>
          <w:fldChar w:fldCharType="begin"/>
        </w:r>
        <w:r>
          <w:rPr>
            <w:webHidden/>
          </w:rPr>
          <w:instrText xml:space="preserve"> PAGEREF _Toc243678221 \h </w:instrText>
        </w:r>
        <w:r>
          <w:rPr>
            <w:webHidden/>
          </w:rPr>
        </w:r>
        <w:r>
          <w:rPr>
            <w:webHidden/>
          </w:rPr>
          <w:fldChar w:fldCharType="separate"/>
        </w:r>
        <w:r>
          <w:rPr>
            <w:webHidden/>
          </w:rPr>
          <w:t>58</w:t>
        </w:r>
        <w:r>
          <w:rPr>
            <w:webHidden/>
          </w:rPr>
          <w:fldChar w:fldCharType="end"/>
        </w:r>
      </w:hyperlink>
    </w:p>
    <w:p w14:paraId="4D8BA8CB" w14:textId="10AED433"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2" w:history="1">
        <w:r w:rsidRPr="0061784B">
          <w:rPr>
            <w:rStyle w:val="Siuktni"/>
          </w:rPr>
          <w:t>4.2.3. Phòng Biên Tập Đa Kênh AI Studio &amp; Trợ Lý AI Copilot</w:t>
        </w:r>
        <w:r>
          <w:rPr>
            <w:webHidden/>
          </w:rPr>
          <w:tab/>
        </w:r>
        <w:r>
          <w:rPr>
            <w:webHidden/>
          </w:rPr>
          <w:fldChar w:fldCharType="begin"/>
        </w:r>
        <w:r>
          <w:rPr>
            <w:webHidden/>
          </w:rPr>
          <w:instrText xml:space="preserve"> PAGEREF _Toc243678222 \h </w:instrText>
        </w:r>
        <w:r>
          <w:rPr>
            <w:webHidden/>
          </w:rPr>
        </w:r>
        <w:r>
          <w:rPr>
            <w:webHidden/>
          </w:rPr>
          <w:fldChar w:fldCharType="separate"/>
        </w:r>
        <w:r>
          <w:rPr>
            <w:webHidden/>
          </w:rPr>
          <w:t>59</w:t>
        </w:r>
        <w:r>
          <w:rPr>
            <w:webHidden/>
          </w:rPr>
          <w:fldChar w:fldCharType="end"/>
        </w:r>
      </w:hyperlink>
    </w:p>
    <w:p w14:paraId="01D74220" w14:textId="4FE75169"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3" w:history="1">
        <w:r w:rsidRPr="0061784B">
          <w:rPr>
            <w:rStyle w:val="Siuktni"/>
          </w:rPr>
          <w:t>4.2.4. Xuất bản Đa Kênh Tự Động và Kết Quả Đăng Bài Thực Tế Lên Fanpage Facebook</w:t>
        </w:r>
        <w:r>
          <w:rPr>
            <w:webHidden/>
          </w:rPr>
          <w:tab/>
        </w:r>
        <w:r>
          <w:rPr>
            <w:webHidden/>
          </w:rPr>
          <w:fldChar w:fldCharType="begin"/>
        </w:r>
        <w:r>
          <w:rPr>
            <w:webHidden/>
          </w:rPr>
          <w:instrText xml:space="preserve"> PAGEREF _Toc243678223 \h </w:instrText>
        </w:r>
        <w:r>
          <w:rPr>
            <w:webHidden/>
          </w:rPr>
        </w:r>
        <w:r>
          <w:rPr>
            <w:webHidden/>
          </w:rPr>
          <w:fldChar w:fldCharType="separate"/>
        </w:r>
        <w:r>
          <w:rPr>
            <w:webHidden/>
          </w:rPr>
          <w:t>61</w:t>
        </w:r>
        <w:r>
          <w:rPr>
            <w:webHidden/>
          </w:rPr>
          <w:fldChar w:fldCharType="end"/>
        </w:r>
      </w:hyperlink>
    </w:p>
    <w:p w14:paraId="3A1078F4" w14:textId="281AECD2"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4" w:history="1">
        <w:r w:rsidRPr="0061784B">
          <w:rPr>
            <w:rStyle w:val="Siuktni"/>
          </w:rPr>
          <w:t>4.2.5. Quản Lý Lịch Xuất Bản Tự Động (Background Scheduler)</w:t>
        </w:r>
        <w:r>
          <w:rPr>
            <w:webHidden/>
          </w:rPr>
          <w:tab/>
        </w:r>
        <w:r>
          <w:rPr>
            <w:webHidden/>
          </w:rPr>
          <w:fldChar w:fldCharType="begin"/>
        </w:r>
        <w:r>
          <w:rPr>
            <w:webHidden/>
          </w:rPr>
          <w:instrText xml:space="preserve"> PAGEREF _Toc243678224 \h </w:instrText>
        </w:r>
        <w:r>
          <w:rPr>
            <w:webHidden/>
          </w:rPr>
        </w:r>
        <w:r>
          <w:rPr>
            <w:webHidden/>
          </w:rPr>
          <w:fldChar w:fldCharType="separate"/>
        </w:r>
        <w:r>
          <w:rPr>
            <w:webHidden/>
          </w:rPr>
          <w:t>61</w:t>
        </w:r>
        <w:r>
          <w:rPr>
            <w:webHidden/>
          </w:rPr>
          <w:fldChar w:fldCharType="end"/>
        </w:r>
      </w:hyperlink>
    </w:p>
    <w:p w14:paraId="24FCEC61" w14:textId="7C588074"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5" w:history="1">
        <w:r w:rsidRPr="0061784B">
          <w:rPr>
            <w:rStyle w:val="Siuktni"/>
          </w:rPr>
          <w:t>4.2.6. Quản Lý Kho Văn Bản &amp; Kho Biểu Mẫu (Admin)</w:t>
        </w:r>
        <w:r>
          <w:rPr>
            <w:webHidden/>
          </w:rPr>
          <w:tab/>
        </w:r>
        <w:r>
          <w:rPr>
            <w:webHidden/>
          </w:rPr>
          <w:fldChar w:fldCharType="begin"/>
        </w:r>
        <w:r>
          <w:rPr>
            <w:webHidden/>
          </w:rPr>
          <w:instrText xml:space="preserve"> PAGEREF _Toc243678225 \h </w:instrText>
        </w:r>
        <w:r>
          <w:rPr>
            <w:webHidden/>
          </w:rPr>
        </w:r>
        <w:r>
          <w:rPr>
            <w:webHidden/>
          </w:rPr>
          <w:fldChar w:fldCharType="separate"/>
        </w:r>
        <w:r>
          <w:rPr>
            <w:webHidden/>
          </w:rPr>
          <w:t>62</w:t>
        </w:r>
        <w:r>
          <w:rPr>
            <w:webHidden/>
          </w:rPr>
          <w:fldChar w:fldCharType="end"/>
        </w:r>
      </w:hyperlink>
    </w:p>
    <w:p w14:paraId="16051783" w14:textId="70E84D7D"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6" w:history="1">
        <w:r w:rsidRPr="0061784B">
          <w:rPr>
            <w:rStyle w:val="Siuktni"/>
          </w:rPr>
          <w:t>4.2.7. Quản Lý Hòm Thư Góp Ý &amp; Phản Hồi Đoàn Viên</w:t>
        </w:r>
        <w:r>
          <w:rPr>
            <w:webHidden/>
          </w:rPr>
          <w:tab/>
        </w:r>
        <w:r>
          <w:rPr>
            <w:webHidden/>
          </w:rPr>
          <w:fldChar w:fldCharType="begin"/>
        </w:r>
        <w:r>
          <w:rPr>
            <w:webHidden/>
          </w:rPr>
          <w:instrText xml:space="preserve"> PAGEREF _Toc243678226 \h </w:instrText>
        </w:r>
        <w:r>
          <w:rPr>
            <w:webHidden/>
          </w:rPr>
        </w:r>
        <w:r>
          <w:rPr>
            <w:webHidden/>
          </w:rPr>
          <w:fldChar w:fldCharType="separate"/>
        </w:r>
        <w:r>
          <w:rPr>
            <w:webHidden/>
          </w:rPr>
          <w:t>63</w:t>
        </w:r>
        <w:r>
          <w:rPr>
            <w:webHidden/>
          </w:rPr>
          <w:fldChar w:fldCharType="end"/>
        </w:r>
      </w:hyperlink>
    </w:p>
    <w:p w14:paraId="5C63C0FF" w14:textId="41F34784"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7" w:history="1">
        <w:r w:rsidRPr="0061784B">
          <w:rPr>
            <w:rStyle w:val="Siuktni"/>
          </w:rPr>
          <w:t>4.2.8. Quản Lý &amp; Xét Duyệt Đơn Trợ Cấp Khó Khăn Đoàn Viên</w:t>
        </w:r>
        <w:r>
          <w:rPr>
            <w:webHidden/>
          </w:rPr>
          <w:tab/>
        </w:r>
        <w:r>
          <w:rPr>
            <w:webHidden/>
          </w:rPr>
          <w:fldChar w:fldCharType="begin"/>
        </w:r>
        <w:r>
          <w:rPr>
            <w:webHidden/>
          </w:rPr>
          <w:instrText xml:space="preserve"> PAGEREF _Toc243678227 \h </w:instrText>
        </w:r>
        <w:r>
          <w:rPr>
            <w:webHidden/>
          </w:rPr>
        </w:r>
        <w:r>
          <w:rPr>
            <w:webHidden/>
          </w:rPr>
          <w:fldChar w:fldCharType="separate"/>
        </w:r>
        <w:r>
          <w:rPr>
            <w:webHidden/>
          </w:rPr>
          <w:t>64</w:t>
        </w:r>
        <w:r>
          <w:rPr>
            <w:webHidden/>
          </w:rPr>
          <w:fldChar w:fldCharType="end"/>
        </w:r>
      </w:hyperlink>
    </w:p>
    <w:p w14:paraId="79EFF09E" w14:textId="27BBB78D"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8" w:history="1">
        <w:r w:rsidRPr="0061784B">
          <w:rPr>
            <w:rStyle w:val="Siuktni"/>
          </w:rPr>
          <w:t>4.2.9. Báo Cáo Thi Đua Tổ Công Đoàn</w:t>
        </w:r>
        <w:r>
          <w:rPr>
            <w:webHidden/>
          </w:rPr>
          <w:tab/>
        </w:r>
        <w:r>
          <w:rPr>
            <w:webHidden/>
          </w:rPr>
          <w:fldChar w:fldCharType="begin"/>
        </w:r>
        <w:r>
          <w:rPr>
            <w:webHidden/>
          </w:rPr>
          <w:instrText xml:space="preserve"> PAGEREF _Toc243678228 \h </w:instrText>
        </w:r>
        <w:r>
          <w:rPr>
            <w:webHidden/>
          </w:rPr>
        </w:r>
        <w:r>
          <w:rPr>
            <w:webHidden/>
          </w:rPr>
          <w:fldChar w:fldCharType="separate"/>
        </w:r>
        <w:r>
          <w:rPr>
            <w:webHidden/>
          </w:rPr>
          <w:t>64</w:t>
        </w:r>
        <w:r>
          <w:rPr>
            <w:webHidden/>
          </w:rPr>
          <w:fldChar w:fldCharType="end"/>
        </w:r>
      </w:hyperlink>
    </w:p>
    <w:p w14:paraId="04EED284" w14:textId="5340F452" w:rsidR="00747CCB" w:rsidRDefault="00747CCB">
      <w:pPr>
        <w:pStyle w:val="Mucluc1"/>
        <w:rPr>
          <w:rFonts w:asciiTheme="minorHAnsi" w:hAnsiTheme="minorHAnsi"/>
          <w:b w:val="0"/>
          <w:color w:val="auto"/>
          <w:kern w:val="2"/>
          <w:sz w:val="24"/>
          <w:szCs w:val="24"/>
          <w:lang w:val="en-US"/>
          <w14:ligatures w14:val="standardContextual"/>
        </w:rPr>
      </w:pPr>
      <w:hyperlink w:anchor="_Toc243678229" w:history="1">
        <w:r w:rsidRPr="0061784B">
          <w:rPr>
            <w:rStyle w:val="Siuktni"/>
          </w:rPr>
          <w:t>KẾT LUẬN</w:t>
        </w:r>
        <w:r>
          <w:rPr>
            <w:webHidden/>
          </w:rPr>
          <w:tab/>
        </w:r>
        <w:r>
          <w:rPr>
            <w:webHidden/>
          </w:rPr>
          <w:fldChar w:fldCharType="begin"/>
        </w:r>
        <w:r>
          <w:rPr>
            <w:webHidden/>
          </w:rPr>
          <w:instrText xml:space="preserve"> PAGEREF _Toc243678229 \h </w:instrText>
        </w:r>
        <w:r>
          <w:rPr>
            <w:webHidden/>
          </w:rPr>
        </w:r>
        <w:r>
          <w:rPr>
            <w:webHidden/>
          </w:rPr>
          <w:fldChar w:fldCharType="separate"/>
        </w:r>
        <w:r>
          <w:rPr>
            <w:webHidden/>
          </w:rPr>
          <w:t>66</w:t>
        </w:r>
        <w:r>
          <w:rPr>
            <w:webHidden/>
          </w:rPr>
          <w:fldChar w:fldCharType="end"/>
        </w:r>
      </w:hyperlink>
    </w:p>
    <w:p w14:paraId="590EC1D5" w14:textId="0CBBDBBE" w:rsidR="00747CCB" w:rsidRDefault="00747CCB">
      <w:pPr>
        <w:pStyle w:val="Mucluc1"/>
        <w:rPr>
          <w:rFonts w:asciiTheme="minorHAnsi" w:hAnsiTheme="minorHAnsi"/>
          <w:b w:val="0"/>
          <w:color w:val="auto"/>
          <w:kern w:val="2"/>
          <w:sz w:val="24"/>
          <w:szCs w:val="24"/>
          <w:lang w:val="en-US"/>
          <w14:ligatures w14:val="standardContextual"/>
        </w:rPr>
      </w:pPr>
      <w:hyperlink w:anchor="_Toc243678230" w:history="1">
        <w:r w:rsidRPr="0061784B">
          <w:rPr>
            <w:rStyle w:val="Siuktni"/>
          </w:rPr>
          <w:t>TÀI LIỆU THAM KHẢO</w:t>
        </w:r>
        <w:r>
          <w:rPr>
            <w:webHidden/>
          </w:rPr>
          <w:tab/>
        </w:r>
        <w:r>
          <w:rPr>
            <w:webHidden/>
          </w:rPr>
          <w:fldChar w:fldCharType="begin"/>
        </w:r>
        <w:r>
          <w:rPr>
            <w:webHidden/>
          </w:rPr>
          <w:instrText xml:space="preserve"> PAGEREF _Toc243678230 \h </w:instrText>
        </w:r>
        <w:r>
          <w:rPr>
            <w:webHidden/>
          </w:rPr>
        </w:r>
        <w:r>
          <w:rPr>
            <w:webHidden/>
          </w:rPr>
          <w:fldChar w:fldCharType="separate"/>
        </w:r>
        <w:r>
          <w:rPr>
            <w:webHidden/>
          </w:rPr>
          <w:t>68</w:t>
        </w:r>
        <w:r>
          <w:rPr>
            <w:webHidden/>
          </w:rPr>
          <w:fldChar w:fldCharType="end"/>
        </w:r>
      </w:hyperlink>
    </w:p>
    <w:p w14:paraId="182846A0" w14:textId="77777777" w:rsidR="00AA4ADD" w:rsidRPr="00270996" w:rsidRDefault="00DC5D02" w:rsidP="00DC5D02">
      <w:pPr>
        <w:pStyle w:val="m1b"/>
      </w:pPr>
      <w:r w:rsidRPr="00270996">
        <w:fldChar w:fldCharType="end"/>
      </w:r>
    </w:p>
    <w:p w14:paraId="5C2A3513" w14:textId="77777777" w:rsidR="004F5BFF" w:rsidRPr="00270996" w:rsidRDefault="004F5BFF" w:rsidP="00AA4ADD">
      <w:pPr>
        <w:pStyle w:val="m1b"/>
      </w:pPr>
      <w:bookmarkStart w:id="5" w:name="_Toc240897691"/>
      <w:r w:rsidRPr="00270996">
        <w:br w:type="page"/>
      </w:r>
    </w:p>
    <w:p w14:paraId="5A4308A5" w14:textId="77777777" w:rsidR="002F52F2" w:rsidRPr="00270996" w:rsidRDefault="004449A5" w:rsidP="004449A5">
      <w:pPr>
        <w:pStyle w:val="m1b"/>
      </w:pPr>
      <w:bookmarkStart w:id="6" w:name="_Toc243678164"/>
      <w:bookmarkEnd w:id="5"/>
      <w:r w:rsidRPr="00270996">
        <w:t>DANH MỤC HÌNH</w:t>
      </w:r>
      <w:bookmarkEnd w:id="6"/>
    </w:p>
    <w:p w14:paraId="58AF8D9D" w14:textId="77777777" w:rsidR="005A6048" w:rsidRDefault="00EF7407">
      <w:pPr>
        <w:pStyle w:val="Mucluc4"/>
        <w:rPr>
          <w:rFonts w:asciiTheme="minorHAnsi" w:hAnsiTheme="minorHAnsi"/>
          <w:color w:val="auto"/>
          <w:kern w:val="2"/>
          <w:sz w:val="24"/>
          <w:szCs w:val="24"/>
          <w:lang w:val="en-US"/>
          <w14:ligatures w14:val="standardContextual"/>
        </w:rPr>
      </w:pPr>
      <w:r w:rsidRPr="00270996">
        <w:fldChar w:fldCharType="begin"/>
      </w:r>
      <w:r w:rsidRPr="00270996">
        <w:instrText xml:space="preserve"> TOC \h \z \t ".hinh1,4" </w:instrText>
      </w:r>
      <w:r w:rsidRPr="00270996">
        <w:fldChar w:fldCharType="separate"/>
      </w:r>
      <w:hyperlink w:anchor="_Toc243676678" w:history="1">
        <w:r w:rsidR="005A6048" w:rsidRPr="00156359">
          <w:rPr>
            <w:rStyle w:val="Siuktni"/>
            <w:b/>
          </w:rPr>
          <w:t>Hình 2.1:</w:t>
        </w:r>
        <w:r w:rsidR="005A6048" w:rsidRPr="00156359">
          <w:rPr>
            <w:rStyle w:val="Siuktni"/>
          </w:rPr>
          <w:t xml:space="preserve"> Use case Tổng quát</w:t>
        </w:r>
        <w:r w:rsidR="005A6048">
          <w:rPr>
            <w:webHidden/>
          </w:rPr>
          <w:tab/>
        </w:r>
        <w:r w:rsidR="005A6048">
          <w:rPr>
            <w:webHidden/>
          </w:rPr>
          <w:fldChar w:fldCharType="begin"/>
        </w:r>
        <w:r w:rsidR="005A6048">
          <w:rPr>
            <w:webHidden/>
          </w:rPr>
          <w:instrText xml:space="preserve"> PAGEREF _Toc243676678 \h </w:instrText>
        </w:r>
        <w:r w:rsidR="005A6048">
          <w:rPr>
            <w:webHidden/>
          </w:rPr>
        </w:r>
        <w:r w:rsidR="005A6048">
          <w:rPr>
            <w:webHidden/>
          </w:rPr>
          <w:fldChar w:fldCharType="separate"/>
        </w:r>
        <w:r w:rsidR="005A6048">
          <w:rPr>
            <w:webHidden/>
          </w:rPr>
          <w:t>17</w:t>
        </w:r>
        <w:r w:rsidR="005A6048">
          <w:rPr>
            <w:webHidden/>
          </w:rPr>
          <w:fldChar w:fldCharType="end"/>
        </w:r>
      </w:hyperlink>
    </w:p>
    <w:p w14:paraId="61D89A8C"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79" w:history="1">
        <w:r w:rsidRPr="00156359">
          <w:rPr>
            <w:rStyle w:val="Siuktni"/>
            <w:b/>
          </w:rPr>
          <w:t>Hình 2.2:</w:t>
        </w:r>
        <w:r w:rsidRPr="00156359">
          <w:rPr>
            <w:rStyle w:val="Siuktni"/>
          </w:rPr>
          <w:t xml:space="preserve"> Use case Quản Lý Bài Viết &amp; Nội Dung</w:t>
        </w:r>
        <w:r>
          <w:rPr>
            <w:webHidden/>
          </w:rPr>
          <w:tab/>
        </w:r>
        <w:r>
          <w:rPr>
            <w:webHidden/>
          </w:rPr>
          <w:fldChar w:fldCharType="begin"/>
        </w:r>
        <w:r>
          <w:rPr>
            <w:webHidden/>
          </w:rPr>
          <w:instrText xml:space="preserve"> PAGEREF _Toc243676679 \h </w:instrText>
        </w:r>
        <w:r>
          <w:rPr>
            <w:webHidden/>
          </w:rPr>
        </w:r>
        <w:r>
          <w:rPr>
            <w:webHidden/>
          </w:rPr>
          <w:fldChar w:fldCharType="separate"/>
        </w:r>
        <w:r>
          <w:rPr>
            <w:webHidden/>
          </w:rPr>
          <w:t>18</w:t>
        </w:r>
        <w:r>
          <w:rPr>
            <w:webHidden/>
          </w:rPr>
          <w:fldChar w:fldCharType="end"/>
        </w:r>
      </w:hyperlink>
    </w:p>
    <w:p w14:paraId="4DADD6E2"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0" w:history="1">
        <w:r w:rsidRPr="00156359">
          <w:rPr>
            <w:rStyle w:val="Siuktni"/>
            <w:b/>
          </w:rPr>
          <w:t>Hình 2.3:</w:t>
        </w:r>
        <w:r w:rsidRPr="00156359">
          <w:rPr>
            <w:rStyle w:val="Siuktni"/>
          </w:rPr>
          <w:t xml:space="preserve"> Use case Trợ Lý AI Copilot</w:t>
        </w:r>
        <w:r>
          <w:rPr>
            <w:webHidden/>
          </w:rPr>
          <w:tab/>
        </w:r>
        <w:r>
          <w:rPr>
            <w:webHidden/>
          </w:rPr>
          <w:fldChar w:fldCharType="begin"/>
        </w:r>
        <w:r>
          <w:rPr>
            <w:webHidden/>
          </w:rPr>
          <w:instrText xml:space="preserve"> PAGEREF _Toc243676680 \h </w:instrText>
        </w:r>
        <w:r>
          <w:rPr>
            <w:webHidden/>
          </w:rPr>
        </w:r>
        <w:r>
          <w:rPr>
            <w:webHidden/>
          </w:rPr>
          <w:fldChar w:fldCharType="separate"/>
        </w:r>
        <w:r>
          <w:rPr>
            <w:webHidden/>
          </w:rPr>
          <w:t>20</w:t>
        </w:r>
        <w:r>
          <w:rPr>
            <w:webHidden/>
          </w:rPr>
          <w:fldChar w:fldCharType="end"/>
        </w:r>
      </w:hyperlink>
    </w:p>
    <w:p w14:paraId="211976C4"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1" w:history="1">
        <w:r w:rsidRPr="00156359">
          <w:rPr>
            <w:rStyle w:val="Siuktni"/>
            <w:b/>
          </w:rPr>
          <w:t>Hình 2.4:</w:t>
        </w:r>
        <w:r w:rsidRPr="00156359">
          <w:rPr>
            <w:rStyle w:val="Siuktni"/>
          </w:rPr>
          <w:t xml:space="preserve"> Use case Kiểm Duyệt &amp; Xuất Bản Đa Kênh Facebook</w:t>
        </w:r>
        <w:r>
          <w:rPr>
            <w:webHidden/>
          </w:rPr>
          <w:tab/>
        </w:r>
        <w:r>
          <w:rPr>
            <w:webHidden/>
          </w:rPr>
          <w:fldChar w:fldCharType="begin"/>
        </w:r>
        <w:r>
          <w:rPr>
            <w:webHidden/>
          </w:rPr>
          <w:instrText xml:space="preserve"> PAGEREF _Toc243676681 \h </w:instrText>
        </w:r>
        <w:r>
          <w:rPr>
            <w:webHidden/>
          </w:rPr>
        </w:r>
        <w:r>
          <w:rPr>
            <w:webHidden/>
          </w:rPr>
          <w:fldChar w:fldCharType="separate"/>
        </w:r>
        <w:r>
          <w:rPr>
            <w:webHidden/>
          </w:rPr>
          <w:t>22</w:t>
        </w:r>
        <w:r>
          <w:rPr>
            <w:webHidden/>
          </w:rPr>
          <w:fldChar w:fldCharType="end"/>
        </w:r>
      </w:hyperlink>
    </w:p>
    <w:p w14:paraId="68EE0ECC"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2" w:history="1">
        <w:r w:rsidRPr="00156359">
          <w:rPr>
            <w:rStyle w:val="Siuktni"/>
            <w:b/>
          </w:rPr>
          <w:t>Hình 2.5:</w:t>
        </w:r>
        <w:r w:rsidRPr="00156359">
          <w:rPr>
            <w:rStyle w:val="Siuktni"/>
          </w:rPr>
          <w:t xml:space="preserve"> Use case Tra Cứu Thông Tin &amp; Tương Tác</w:t>
        </w:r>
        <w:r>
          <w:rPr>
            <w:webHidden/>
          </w:rPr>
          <w:tab/>
        </w:r>
        <w:r>
          <w:rPr>
            <w:webHidden/>
          </w:rPr>
          <w:fldChar w:fldCharType="begin"/>
        </w:r>
        <w:r>
          <w:rPr>
            <w:webHidden/>
          </w:rPr>
          <w:instrText xml:space="preserve"> PAGEREF _Toc243676682 \h </w:instrText>
        </w:r>
        <w:r>
          <w:rPr>
            <w:webHidden/>
          </w:rPr>
        </w:r>
        <w:r>
          <w:rPr>
            <w:webHidden/>
          </w:rPr>
          <w:fldChar w:fldCharType="separate"/>
        </w:r>
        <w:r>
          <w:rPr>
            <w:webHidden/>
          </w:rPr>
          <w:t>24</w:t>
        </w:r>
        <w:r>
          <w:rPr>
            <w:webHidden/>
          </w:rPr>
          <w:fldChar w:fldCharType="end"/>
        </w:r>
      </w:hyperlink>
    </w:p>
    <w:p w14:paraId="0FBAA0E6"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3" w:history="1">
        <w:r w:rsidRPr="00156359">
          <w:rPr>
            <w:rStyle w:val="Siuktni"/>
            <w:b/>
          </w:rPr>
          <w:t>Hình 2.6:</w:t>
        </w:r>
        <w:r w:rsidRPr="00156359">
          <w:rPr>
            <w:rStyle w:val="Siuktni"/>
          </w:rPr>
          <w:t xml:space="preserve"> Use case Quản Trị Hệ Thống &amp; Người Dùng</w:t>
        </w:r>
        <w:r>
          <w:rPr>
            <w:webHidden/>
          </w:rPr>
          <w:tab/>
        </w:r>
        <w:r>
          <w:rPr>
            <w:webHidden/>
          </w:rPr>
          <w:fldChar w:fldCharType="begin"/>
        </w:r>
        <w:r>
          <w:rPr>
            <w:webHidden/>
          </w:rPr>
          <w:instrText xml:space="preserve"> PAGEREF _Toc243676683 \h </w:instrText>
        </w:r>
        <w:r>
          <w:rPr>
            <w:webHidden/>
          </w:rPr>
        </w:r>
        <w:r>
          <w:rPr>
            <w:webHidden/>
          </w:rPr>
          <w:fldChar w:fldCharType="separate"/>
        </w:r>
        <w:r>
          <w:rPr>
            <w:webHidden/>
          </w:rPr>
          <w:t>26</w:t>
        </w:r>
        <w:r>
          <w:rPr>
            <w:webHidden/>
          </w:rPr>
          <w:fldChar w:fldCharType="end"/>
        </w:r>
      </w:hyperlink>
    </w:p>
    <w:p w14:paraId="05BB438B"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4" w:history="1">
        <w:r w:rsidRPr="00156359">
          <w:rPr>
            <w:rStyle w:val="Siuktni"/>
            <w:b/>
          </w:rPr>
          <w:t>Hình 2.7:</w:t>
        </w:r>
        <w:r w:rsidRPr="00156359">
          <w:rPr>
            <w:rStyle w:val="Siuktni"/>
          </w:rPr>
          <w:t xml:space="preserve"> Sơ đồ tuần tự Đăng nhập hệ thống</w:t>
        </w:r>
        <w:r>
          <w:rPr>
            <w:webHidden/>
          </w:rPr>
          <w:tab/>
        </w:r>
        <w:r>
          <w:rPr>
            <w:webHidden/>
          </w:rPr>
          <w:fldChar w:fldCharType="begin"/>
        </w:r>
        <w:r>
          <w:rPr>
            <w:webHidden/>
          </w:rPr>
          <w:instrText xml:space="preserve"> PAGEREF _Toc243676684 \h </w:instrText>
        </w:r>
        <w:r>
          <w:rPr>
            <w:webHidden/>
          </w:rPr>
        </w:r>
        <w:r>
          <w:rPr>
            <w:webHidden/>
          </w:rPr>
          <w:fldChar w:fldCharType="separate"/>
        </w:r>
        <w:r>
          <w:rPr>
            <w:webHidden/>
          </w:rPr>
          <w:t>28</w:t>
        </w:r>
        <w:r>
          <w:rPr>
            <w:webHidden/>
          </w:rPr>
          <w:fldChar w:fldCharType="end"/>
        </w:r>
      </w:hyperlink>
    </w:p>
    <w:p w14:paraId="7C1AD082"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5" w:history="1">
        <w:r w:rsidRPr="00156359">
          <w:rPr>
            <w:rStyle w:val="Siuktni"/>
            <w:b/>
          </w:rPr>
          <w:t>Hình 2.8:</w:t>
        </w:r>
        <w:r w:rsidRPr="00156359">
          <w:rPr>
            <w:rStyle w:val="Siuktni"/>
          </w:rPr>
          <w:t xml:space="preserve"> Sơ đồ tuần tự Xuất bản bài viết tích hợp AI &amp; Facebook</w:t>
        </w:r>
        <w:r>
          <w:rPr>
            <w:webHidden/>
          </w:rPr>
          <w:tab/>
        </w:r>
        <w:r>
          <w:rPr>
            <w:webHidden/>
          </w:rPr>
          <w:fldChar w:fldCharType="begin"/>
        </w:r>
        <w:r>
          <w:rPr>
            <w:webHidden/>
          </w:rPr>
          <w:instrText xml:space="preserve"> PAGEREF _Toc243676685 \h </w:instrText>
        </w:r>
        <w:r>
          <w:rPr>
            <w:webHidden/>
          </w:rPr>
        </w:r>
        <w:r>
          <w:rPr>
            <w:webHidden/>
          </w:rPr>
          <w:fldChar w:fldCharType="separate"/>
        </w:r>
        <w:r>
          <w:rPr>
            <w:webHidden/>
          </w:rPr>
          <w:t>29</w:t>
        </w:r>
        <w:r>
          <w:rPr>
            <w:webHidden/>
          </w:rPr>
          <w:fldChar w:fldCharType="end"/>
        </w:r>
      </w:hyperlink>
    </w:p>
    <w:p w14:paraId="2BBE0117" w14:textId="77777777" w:rsidR="005A6048" w:rsidRDefault="005A6048">
      <w:pPr>
        <w:pStyle w:val="Mucluc4"/>
        <w:rPr>
          <w:rFonts w:asciiTheme="minorHAnsi" w:hAnsiTheme="minorHAnsi"/>
          <w:color w:val="auto"/>
          <w:kern w:val="2"/>
          <w:sz w:val="24"/>
          <w:szCs w:val="24"/>
          <w:lang w:val="en-US"/>
          <w14:ligatures w14:val="standardContextual"/>
        </w:rPr>
      </w:pPr>
      <w:r>
        <w:t>Hình 2.9: Sơ đồ tuần tự Tiếp nhận, Xử lý và Phản hồi Ý kiến nguyện vọng đoàn viên</w:t>
        <w:tab/>
        <w:t>30</w:t>
      </w:r>
    </w:p>
    <w:p w14:paraId="333C9E8E"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7" w:history="1">
        <w:r w:rsidRPr="00156359">
          <w:rPr>
            <w:rStyle w:val="Siuktni"/>
            <w:b/>
          </w:rPr>
          <w:t>Hình 2.10:</w:t>
        </w:r>
        <w:r w:rsidRPr="00156359">
          <w:rPr>
            <w:rStyle w:val="Siuktni"/>
          </w:rPr>
          <w:t xml:space="preserve"> Sơ đồ tuần tự Nộp đơn &amp; Phê duyệt trợ cấp khó khăn đoàn viên</w:t>
        </w:r>
        <w:r>
          <w:rPr>
            <w:webHidden/>
          </w:rPr>
          <w:tab/>
        </w:r>
        <w:r>
          <w:rPr>
            <w:webHidden/>
          </w:rPr>
          <w:fldChar w:fldCharType="begin"/>
        </w:r>
        <w:r>
          <w:rPr>
            <w:webHidden/>
          </w:rPr>
          <w:instrText xml:space="preserve"> PAGEREF _Toc243676687 \h </w:instrText>
        </w:r>
        <w:r>
          <w:rPr>
            <w:webHidden/>
          </w:rPr>
        </w:r>
        <w:r>
          <w:rPr>
            <w:webHidden/>
          </w:rPr>
          <w:fldChar w:fldCharType="separate"/>
        </w:r>
        <w:r>
          <w:rPr>
            <w:webHidden/>
          </w:rPr>
          <w:t>31</w:t>
        </w:r>
        <w:r>
          <w:rPr>
            <w:webHidden/>
          </w:rPr>
          <w:fldChar w:fldCharType="end"/>
        </w:r>
      </w:hyperlink>
    </w:p>
    <w:p w14:paraId="379B8733"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8" w:history="1">
        <w:r w:rsidRPr="00156359">
          <w:rPr>
            <w:rStyle w:val="Siuktni"/>
            <w:b/>
          </w:rPr>
          <w:t>Hình 2.11:</w:t>
        </w:r>
        <w:r w:rsidRPr="00156359">
          <w:rPr>
            <w:rStyle w:val="Siuktni"/>
          </w:rPr>
          <w:t xml:space="preserve"> Sơ đồ hoạt động Quy trình Đăng nhập và Phân quyền người dùng (RBAC)</w:t>
        </w:r>
        <w:r>
          <w:rPr>
            <w:webHidden/>
          </w:rPr>
          <w:tab/>
        </w:r>
        <w:r>
          <w:rPr>
            <w:webHidden/>
          </w:rPr>
          <w:fldChar w:fldCharType="begin"/>
        </w:r>
        <w:r>
          <w:rPr>
            <w:webHidden/>
          </w:rPr>
          <w:instrText xml:space="preserve"> PAGEREF _Toc243676688 \h </w:instrText>
        </w:r>
        <w:r>
          <w:rPr>
            <w:webHidden/>
          </w:rPr>
        </w:r>
        <w:r>
          <w:rPr>
            <w:webHidden/>
          </w:rPr>
          <w:fldChar w:fldCharType="separate"/>
        </w:r>
        <w:r>
          <w:rPr>
            <w:webHidden/>
          </w:rPr>
          <w:t>32</w:t>
        </w:r>
        <w:r>
          <w:rPr>
            <w:webHidden/>
          </w:rPr>
          <w:fldChar w:fldCharType="end"/>
        </w:r>
      </w:hyperlink>
    </w:p>
    <w:p w14:paraId="649E92A8"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9" w:history="1">
        <w:r w:rsidRPr="00156359">
          <w:rPr>
            <w:rStyle w:val="Siuktni"/>
            <w:b/>
          </w:rPr>
          <w:t>Hình 2.12:</w:t>
        </w:r>
        <w:r w:rsidRPr="00156359">
          <w:rPr>
            <w:rStyle w:val="Siuktni"/>
          </w:rPr>
          <w:t xml:space="preserve"> Sơ đồ hoạt động Quy trình Soạn thảo, Trợ lý AI hỗ trợ và Xuất bản đa kênh</w:t>
        </w:r>
        <w:r>
          <w:rPr>
            <w:webHidden/>
          </w:rPr>
          <w:tab/>
        </w:r>
        <w:r>
          <w:rPr>
            <w:webHidden/>
          </w:rPr>
          <w:fldChar w:fldCharType="begin"/>
        </w:r>
        <w:r>
          <w:rPr>
            <w:webHidden/>
          </w:rPr>
          <w:instrText xml:space="preserve"> PAGEREF _Toc243676689 \h </w:instrText>
        </w:r>
        <w:r>
          <w:rPr>
            <w:webHidden/>
          </w:rPr>
        </w:r>
        <w:r>
          <w:rPr>
            <w:webHidden/>
          </w:rPr>
          <w:fldChar w:fldCharType="separate"/>
        </w:r>
        <w:r>
          <w:rPr>
            <w:webHidden/>
          </w:rPr>
          <w:t>33</w:t>
        </w:r>
        <w:r>
          <w:rPr>
            <w:webHidden/>
          </w:rPr>
          <w:fldChar w:fldCharType="end"/>
        </w:r>
      </w:hyperlink>
    </w:p>
    <w:p w14:paraId="326D1CC9" w14:textId="77777777" w:rsidR="005A6048" w:rsidRDefault="005A6048">
      <w:pPr>
        <w:pStyle w:val="Mucluc4"/>
        <w:rPr>
          <w:rFonts w:asciiTheme="minorHAnsi" w:hAnsiTheme="minorHAnsi"/>
          <w:color w:val="auto"/>
          <w:kern w:val="2"/>
          <w:sz w:val="24"/>
          <w:szCs w:val="24"/>
          <w:lang w:val="en-US"/>
          <w14:ligatures w14:val="standardContextual"/>
        </w:rPr>
      </w:pPr>
      <w:r>
        <w:t>Hình 2.13: Sơ đồ hoạt động Quy trình Tiếp nhận, Xử lý và Phản hồi Ý kiến nguyện vọng đoàn viên</w:t>
        <w:tab/>
        <w:t>34</w:t>
      </w:r>
    </w:p>
    <w:p w14:paraId="1EF61820"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91" w:history="1">
        <w:r w:rsidRPr="00156359">
          <w:rPr>
            <w:rStyle w:val="Siuktni"/>
            <w:b/>
          </w:rPr>
          <w:t>Hình 2.14:</w:t>
        </w:r>
        <w:r w:rsidRPr="00156359">
          <w:rPr>
            <w:rStyle w:val="Siuktni"/>
          </w:rPr>
          <w:t xml:space="preserve"> Sơ đồ hoạt động Quy trình Nộp đơn và Xét duyệt trợ cấp khó khăn đoàn viên</w:t>
        </w:r>
        <w:r>
          <w:rPr>
            <w:webHidden/>
          </w:rPr>
          <w:tab/>
        </w:r>
        <w:r>
          <w:rPr>
            <w:webHidden/>
          </w:rPr>
          <w:fldChar w:fldCharType="begin"/>
        </w:r>
        <w:r>
          <w:rPr>
            <w:webHidden/>
          </w:rPr>
          <w:instrText xml:space="preserve"> PAGEREF _Toc243676691 \h </w:instrText>
        </w:r>
        <w:r>
          <w:rPr>
            <w:webHidden/>
          </w:rPr>
        </w:r>
        <w:r>
          <w:rPr>
            <w:webHidden/>
          </w:rPr>
          <w:fldChar w:fldCharType="separate"/>
        </w:r>
        <w:r>
          <w:rPr>
            <w:webHidden/>
          </w:rPr>
          <w:t>35</w:t>
        </w:r>
        <w:r>
          <w:rPr>
            <w:webHidden/>
          </w:rPr>
          <w:fldChar w:fldCharType="end"/>
        </w:r>
      </w:hyperlink>
    </w:p>
    <w:p w14:paraId="62083394"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92" w:history="1">
        <w:r w:rsidRPr="00156359">
          <w:rPr>
            <w:rStyle w:val="Siuktni"/>
            <w:b/>
          </w:rPr>
          <w:t>Hình 2.15:</w:t>
        </w:r>
        <w:r w:rsidRPr="00156359">
          <w:rPr>
            <w:rStyle w:val="Siuktni"/>
          </w:rPr>
          <w:t xml:space="preserve"> Sơ đồ lớp Quản lý Người dùng &amp; Phân quyền</w:t>
        </w:r>
        <w:r>
          <w:rPr>
            <w:webHidden/>
          </w:rPr>
          <w:tab/>
        </w:r>
        <w:r>
          <w:rPr>
            <w:webHidden/>
          </w:rPr>
          <w:fldChar w:fldCharType="begin"/>
        </w:r>
        <w:r>
          <w:rPr>
            <w:webHidden/>
          </w:rPr>
          <w:instrText xml:space="preserve"> PAGEREF _Toc243676692 \h </w:instrText>
        </w:r>
        <w:r>
          <w:rPr>
            <w:webHidden/>
          </w:rPr>
        </w:r>
        <w:r>
          <w:rPr>
            <w:webHidden/>
          </w:rPr>
          <w:fldChar w:fldCharType="separate"/>
        </w:r>
        <w:r>
          <w:rPr>
            <w:webHidden/>
          </w:rPr>
          <w:t>36</w:t>
        </w:r>
        <w:r>
          <w:rPr>
            <w:webHidden/>
          </w:rPr>
          <w:fldChar w:fldCharType="end"/>
        </w:r>
      </w:hyperlink>
    </w:p>
    <w:p w14:paraId="6FAF9831"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93" w:history="1">
        <w:r w:rsidRPr="00156359">
          <w:rPr>
            <w:rStyle w:val="Siuktni"/>
            <w:b/>
          </w:rPr>
          <w:t>Hình 2.16:</w:t>
        </w:r>
        <w:r w:rsidRPr="00156359">
          <w:rPr>
            <w:rStyle w:val="Siuktni"/>
          </w:rPr>
          <w:t xml:space="preserve"> Sơ đồ lớp Quản lý Bài viết &amp; Xuất bản Đa kênh</w:t>
        </w:r>
        <w:r>
          <w:rPr>
            <w:webHidden/>
          </w:rPr>
          <w:tab/>
        </w:r>
        <w:r>
          <w:rPr>
            <w:webHidden/>
          </w:rPr>
          <w:fldChar w:fldCharType="begin"/>
        </w:r>
        <w:r>
          <w:rPr>
            <w:webHidden/>
          </w:rPr>
          <w:instrText xml:space="preserve"> PAGEREF _Toc243676693 \h </w:instrText>
        </w:r>
        <w:r>
          <w:rPr>
            <w:webHidden/>
          </w:rPr>
        </w:r>
        <w:r>
          <w:rPr>
            <w:webHidden/>
          </w:rPr>
          <w:fldChar w:fldCharType="separate"/>
        </w:r>
        <w:r>
          <w:rPr>
            <w:webHidden/>
          </w:rPr>
          <w:t>38</w:t>
        </w:r>
        <w:r>
          <w:rPr>
            <w:webHidden/>
          </w:rPr>
          <w:fldChar w:fldCharType="end"/>
        </w:r>
      </w:hyperlink>
    </w:p>
    <w:p w14:paraId="3E6E916D" w14:textId="77777777" w:rsidR="005A6048" w:rsidRDefault="005A6048">
      <w:pPr>
        <w:pStyle w:val="Mucluc4"/>
        <w:rPr>
          <w:rFonts w:asciiTheme="minorHAnsi" w:hAnsiTheme="minorHAnsi"/>
          <w:color w:val="auto"/>
          <w:kern w:val="2"/>
          <w:sz w:val="24"/>
          <w:szCs w:val="24"/>
          <w:lang w:val="en-US"/>
          <w14:ligatures w14:val="standardContextual"/>
        </w:rPr>
      </w:pPr>
      <w:r>
        <w:t>Hình 2.17: Sơ đồ lớp Phân hệ Quản lý Hòm thư Góp ý &amp; Phản hồi Đoàn viên</w:t>
        <w:tab/>
        <w:t>39</w:t>
      </w:r>
    </w:p>
    <w:p w14:paraId="32CDE5BB"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95" w:history="1">
        <w:r w:rsidRPr="00156359">
          <w:rPr>
            <w:rStyle w:val="Siuktni"/>
            <w:b/>
          </w:rPr>
          <w:t>Hình 2.18:</w:t>
        </w:r>
        <w:r w:rsidRPr="00156359">
          <w:rPr>
            <w:rStyle w:val="Siuktni"/>
          </w:rPr>
          <w:t xml:space="preserve"> Sơ đồ lớp Chăm lo Phúc lợi &amp; Xét duyệt Đơn Trợ cấp Khó khăn</w:t>
        </w:r>
        <w:r>
          <w:rPr>
            <w:webHidden/>
          </w:rPr>
          <w:tab/>
        </w:r>
        <w:r>
          <w:rPr>
            <w:webHidden/>
          </w:rPr>
          <w:fldChar w:fldCharType="begin"/>
        </w:r>
        <w:r>
          <w:rPr>
            <w:webHidden/>
          </w:rPr>
          <w:instrText xml:space="preserve"> PAGEREF _Toc243676695 \h </w:instrText>
        </w:r>
        <w:r>
          <w:rPr>
            <w:webHidden/>
          </w:rPr>
        </w:r>
        <w:r>
          <w:rPr>
            <w:webHidden/>
          </w:rPr>
          <w:fldChar w:fldCharType="separate"/>
        </w:r>
        <w:r>
          <w:rPr>
            <w:webHidden/>
          </w:rPr>
          <w:t>40</w:t>
        </w:r>
        <w:r>
          <w:rPr>
            <w:webHidden/>
          </w:rPr>
          <w:fldChar w:fldCharType="end"/>
        </w:r>
      </w:hyperlink>
    </w:p>
    <w:p w14:paraId="1FF2F653"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96" w:history="1">
        <w:r w:rsidRPr="00156359">
          <w:rPr>
            <w:rStyle w:val="Siuktni"/>
            <w:b/>
          </w:rPr>
          <w:t>Hình 3.1:</w:t>
        </w:r>
        <w:r w:rsidRPr="00156359">
          <w:rPr>
            <w:rStyle w:val="Siuktni"/>
          </w:rPr>
          <w:t xml:space="preserve"> Sơ đồ quan hệ trong cơ sở dữ liệu</w:t>
        </w:r>
        <w:r>
          <w:rPr>
            <w:webHidden/>
          </w:rPr>
          <w:tab/>
        </w:r>
        <w:r>
          <w:rPr>
            <w:webHidden/>
          </w:rPr>
          <w:fldChar w:fldCharType="begin"/>
        </w:r>
        <w:r>
          <w:rPr>
            <w:webHidden/>
          </w:rPr>
          <w:instrText xml:space="preserve"> PAGEREF _Toc243676696 \h </w:instrText>
        </w:r>
        <w:r>
          <w:rPr>
            <w:webHidden/>
          </w:rPr>
        </w:r>
        <w:r>
          <w:rPr>
            <w:webHidden/>
          </w:rPr>
          <w:fldChar w:fldCharType="separate"/>
        </w:r>
        <w:r>
          <w:rPr>
            <w:webHidden/>
          </w:rPr>
          <w:t>42</w:t>
        </w:r>
        <w:r>
          <w:rPr>
            <w:webHidden/>
          </w:rPr>
          <w:fldChar w:fldCharType="end"/>
        </w:r>
      </w:hyperlink>
    </w:p>
    <w:p w14:paraId="46E09B41"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97" w:history="1">
        <w:r w:rsidRPr="00156359">
          <w:rPr>
            <w:rStyle w:val="Siuktni"/>
            <w:b/>
          </w:rPr>
          <w:t>Hình 4.1:</w:t>
        </w:r>
        <w:r w:rsidRPr="00156359">
          <w:rPr>
            <w:rStyle w:val="Siuktni"/>
          </w:rPr>
          <w:t xml:space="preserve"> Trang chủ – Header nhận diện thương hiệu TDMU, Menu điều hướng và Banner sự kiện</w:t>
        </w:r>
        <w:r>
          <w:rPr>
            <w:webHidden/>
          </w:rPr>
          <w:tab/>
        </w:r>
        <w:r>
          <w:rPr>
            <w:webHidden/>
          </w:rPr>
          <w:fldChar w:fldCharType="begin"/>
        </w:r>
        <w:r>
          <w:rPr>
            <w:webHidden/>
          </w:rPr>
          <w:instrText xml:space="preserve"> PAGEREF _Toc243676697 \h </w:instrText>
        </w:r>
        <w:r>
          <w:rPr>
            <w:webHidden/>
          </w:rPr>
        </w:r>
        <w:r>
          <w:rPr>
            <w:webHidden/>
          </w:rPr>
          <w:fldChar w:fldCharType="separate"/>
        </w:r>
        <w:r>
          <w:rPr>
            <w:webHidden/>
          </w:rPr>
          <w:t>55</w:t>
        </w:r>
        <w:r>
          <w:rPr>
            <w:webHidden/>
          </w:rPr>
          <w:fldChar w:fldCharType="end"/>
        </w:r>
      </w:hyperlink>
    </w:p>
    <w:p w14:paraId="31B0E2EF"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98" w:history="1">
        <w:r w:rsidRPr="00156359">
          <w:rPr>
            <w:rStyle w:val="Siuktni"/>
            <w:b/>
          </w:rPr>
          <w:t>Hình 4.2:</w:t>
        </w:r>
        <w:r w:rsidRPr="00156359">
          <w:rPr>
            <w:rStyle w:val="Siuktni"/>
          </w:rPr>
          <w:t xml:space="preserve"> Phân hệ Tin tức – Bộ lọc bài viết theo chuyên mục và thanh tìm kiếm toàn văn</w:t>
        </w:r>
        <w:r>
          <w:rPr>
            <w:webHidden/>
          </w:rPr>
          <w:tab/>
        </w:r>
        <w:r>
          <w:rPr>
            <w:webHidden/>
          </w:rPr>
          <w:fldChar w:fldCharType="begin"/>
        </w:r>
        <w:r>
          <w:rPr>
            <w:webHidden/>
          </w:rPr>
          <w:instrText xml:space="preserve"> PAGEREF _Toc243676698 \h </w:instrText>
        </w:r>
        <w:r>
          <w:rPr>
            <w:webHidden/>
          </w:rPr>
        </w:r>
        <w:r>
          <w:rPr>
            <w:webHidden/>
          </w:rPr>
          <w:fldChar w:fldCharType="separate"/>
        </w:r>
        <w:r>
          <w:rPr>
            <w:webHidden/>
          </w:rPr>
          <w:t>56</w:t>
        </w:r>
        <w:r>
          <w:rPr>
            <w:webHidden/>
          </w:rPr>
          <w:fldChar w:fldCharType="end"/>
        </w:r>
      </w:hyperlink>
    </w:p>
    <w:p w14:paraId="69FEA7E3"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99" w:history="1">
        <w:r w:rsidRPr="00156359">
          <w:rPr>
            <w:rStyle w:val="Siuktni"/>
            <w:b/>
          </w:rPr>
          <w:t>Hình 4.3:</w:t>
        </w:r>
        <w:r w:rsidRPr="00156359">
          <w:rPr>
            <w:rStyle w:val="Siuktni"/>
          </w:rPr>
          <w:t xml:space="preserve"> Trang Chi tiết bài viết – Toàn văn nội dung, ảnh sự kiện và tài liệu đính kèm</w:t>
        </w:r>
        <w:r>
          <w:rPr>
            <w:webHidden/>
          </w:rPr>
          <w:tab/>
        </w:r>
        <w:r>
          <w:rPr>
            <w:webHidden/>
          </w:rPr>
          <w:fldChar w:fldCharType="begin"/>
        </w:r>
        <w:r>
          <w:rPr>
            <w:webHidden/>
          </w:rPr>
          <w:instrText xml:space="preserve"> PAGEREF _Toc243676699 \h </w:instrText>
        </w:r>
        <w:r>
          <w:rPr>
            <w:webHidden/>
          </w:rPr>
        </w:r>
        <w:r>
          <w:rPr>
            <w:webHidden/>
          </w:rPr>
          <w:fldChar w:fldCharType="separate"/>
        </w:r>
        <w:r>
          <w:rPr>
            <w:webHidden/>
          </w:rPr>
          <w:t>56</w:t>
        </w:r>
        <w:r>
          <w:rPr>
            <w:webHidden/>
          </w:rPr>
          <w:fldChar w:fldCharType="end"/>
        </w:r>
      </w:hyperlink>
    </w:p>
    <w:p w14:paraId="697BB117"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0" w:history="1">
        <w:r w:rsidRPr="00156359">
          <w:rPr>
            <w:rStyle w:val="Siuktni"/>
            <w:b/>
          </w:rPr>
          <w:t>Hình 4.4:</w:t>
        </w:r>
        <w:r w:rsidRPr="00156359">
          <w:rPr>
            <w:rStyle w:val="Siuktni"/>
          </w:rPr>
          <w:t xml:space="preserve"> Kho Văn bản pháp quy – Bộ lọc loại văn bản và chức năng tải file PDF scan</w:t>
        </w:r>
        <w:r>
          <w:rPr>
            <w:webHidden/>
          </w:rPr>
          <w:tab/>
        </w:r>
        <w:r>
          <w:rPr>
            <w:webHidden/>
          </w:rPr>
          <w:fldChar w:fldCharType="begin"/>
        </w:r>
        <w:r>
          <w:rPr>
            <w:webHidden/>
          </w:rPr>
          <w:instrText xml:space="preserve"> PAGEREF _Toc243676700 \h </w:instrText>
        </w:r>
        <w:r>
          <w:rPr>
            <w:webHidden/>
          </w:rPr>
        </w:r>
        <w:r>
          <w:rPr>
            <w:webHidden/>
          </w:rPr>
          <w:fldChar w:fldCharType="separate"/>
        </w:r>
        <w:r>
          <w:rPr>
            <w:webHidden/>
          </w:rPr>
          <w:t>57</w:t>
        </w:r>
        <w:r>
          <w:rPr>
            <w:webHidden/>
          </w:rPr>
          <w:fldChar w:fldCharType="end"/>
        </w:r>
      </w:hyperlink>
    </w:p>
    <w:p w14:paraId="4945A256"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1" w:history="1">
        <w:r w:rsidRPr="00156359">
          <w:rPr>
            <w:rStyle w:val="Siuktni"/>
            <w:b/>
          </w:rPr>
          <w:t>Hình 4.5:</w:t>
        </w:r>
        <w:r w:rsidRPr="00156359">
          <w:rPr>
            <w:rStyle w:val="Siuktni"/>
          </w:rPr>
          <w:t xml:space="preserve"> Kho Biểu mẫu điện tử – Danh mục biểu mẫu nghiệp vụ công đoàn cho đoàn viên tải về</w:t>
        </w:r>
        <w:r>
          <w:rPr>
            <w:webHidden/>
          </w:rPr>
          <w:tab/>
        </w:r>
        <w:r>
          <w:rPr>
            <w:webHidden/>
          </w:rPr>
          <w:fldChar w:fldCharType="begin"/>
        </w:r>
        <w:r>
          <w:rPr>
            <w:webHidden/>
          </w:rPr>
          <w:instrText xml:space="preserve"> PAGEREF _Toc243676701 \h </w:instrText>
        </w:r>
        <w:r>
          <w:rPr>
            <w:webHidden/>
          </w:rPr>
        </w:r>
        <w:r>
          <w:rPr>
            <w:webHidden/>
          </w:rPr>
          <w:fldChar w:fldCharType="separate"/>
        </w:r>
        <w:r>
          <w:rPr>
            <w:webHidden/>
          </w:rPr>
          <w:t>57</w:t>
        </w:r>
        <w:r>
          <w:rPr>
            <w:webHidden/>
          </w:rPr>
          <w:fldChar w:fldCharType="end"/>
        </w:r>
      </w:hyperlink>
    </w:p>
    <w:p w14:paraId="0F719510" w14:textId="77777777" w:rsidR="005A6048" w:rsidRDefault="005A6048">
      <w:pPr>
        <w:pStyle w:val="Mucluc4"/>
        <w:rPr>
          <w:rFonts w:asciiTheme="minorHAnsi" w:hAnsiTheme="minorHAnsi"/>
          <w:color w:val="auto"/>
          <w:kern w:val="2"/>
          <w:sz w:val="24"/>
          <w:szCs w:val="24"/>
          <w:lang w:val="en-US"/>
          <w14:ligatures w14:val="standardContextual"/>
        </w:rPr>
      </w:pPr>
      <w:r>
        <w:t>Hình 4.6: Phân hệ Chính sách Chăm lo &amp; Phúc lợi – Công khai các chương trình hỗ trợ đoàn viên</w:t>
        <w:tab/>
        <w:t>57</w:t>
      </w:r>
    </w:p>
    <w:p w14:paraId="137035CC"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3" w:history="1">
        <w:r w:rsidRPr="00156359">
          <w:rPr>
            <w:rStyle w:val="Siuktni"/>
            <w:b/>
          </w:rPr>
          <w:t>Hình 4.7:</w:t>
        </w:r>
        <w:r w:rsidRPr="00156359">
          <w:rPr>
            <w:rStyle w:val="Siuktni"/>
          </w:rPr>
          <w:t xml:space="preserve"> Form Gửi ý kiến nguyện vọng đoàn viên – Hỗ trợ gửi thông tin phản ánh và tùy chọn gửi ẩn danh</w:t>
        </w:r>
        <w:r>
          <w:rPr>
            <w:webHidden/>
          </w:rPr>
          <w:tab/>
        </w:r>
        <w:r>
          <w:rPr>
            <w:webHidden/>
          </w:rPr>
          <w:fldChar w:fldCharType="begin"/>
        </w:r>
        <w:r>
          <w:rPr>
            <w:webHidden/>
          </w:rPr>
          <w:instrText xml:space="preserve"> PAGEREF _Toc243676703 \h </w:instrText>
        </w:r>
        <w:r>
          <w:rPr>
            <w:webHidden/>
          </w:rPr>
        </w:r>
        <w:r>
          <w:rPr>
            <w:webHidden/>
          </w:rPr>
          <w:fldChar w:fldCharType="separate"/>
        </w:r>
        <w:r>
          <w:rPr>
            <w:webHidden/>
          </w:rPr>
          <w:t>58</w:t>
        </w:r>
        <w:r>
          <w:rPr>
            <w:webHidden/>
          </w:rPr>
          <w:fldChar w:fldCharType="end"/>
        </w:r>
      </w:hyperlink>
    </w:p>
    <w:p w14:paraId="52CC8250"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4" w:history="1">
        <w:r w:rsidRPr="00156359">
          <w:rPr>
            <w:rStyle w:val="Siuktni"/>
            <w:b/>
          </w:rPr>
          <w:t>Hình 4.8:</w:t>
        </w:r>
        <w:r w:rsidRPr="00156359">
          <w:rPr>
            <w:rStyle w:val="Siuktni"/>
          </w:rPr>
          <w:t xml:space="preserve"> Bảng Điều Hành – 4 chỉ số KPI vòng đời nội dung và Hàng đợi phê duyệt</w:t>
        </w:r>
        <w:r>
          <w:rPr>
            <w:webHidden/>
          </w:rPr>
          <w:tab/>
        </w:r>
        <w:r>
          <w:rPr>
            <w:webHidden/>
          </w:rPr>
          <w:fldChar w:fldCharType="begin"/>
        </w:r>
        <w:r>
          <w:rPr>
            <w:webHidden/>
          </w:rPr>
          <w:instrText xml:space="preserve"> PAGEREF _Toc243676704 \h </w:instrText>
        </w:r>
        <w:r>
          <w:rPr>
            <w:webHidden/>
          </w:rPr>
        </w:r>
        <w:r>
          <w:rPr>
            <w:webHidden/>
          </w:rPr>
          <w:fldChar w:fldCharType="separate"/>
        </w:r>
        <w:r>
          <w:rPr>
            <w:webHidden/>
          </w:rPr>
          <w:t>58</w:t>
        </w:r>
        <w:r>
          <w:rPr>
            <w:webHidden/>
          </w:rPr>
          <w:fldChar w:fldCharType="end"/>
        </w:r>
      </w:hyperlink>
    </w:p>
    <w:p w14:paraId="0AB0218A"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5" w:history="1">
        <w:r w:rsidRPr="00156359">
          <w:rPr>
            <w:rStyle w:val="Siuktni"/>
            <w:b/>
          </w:rPr>
          <w:t>Hình 4.9:</w:t>
        </w:r>
        <w:r w:rsidRPr="00156359">
          <w:rPr>
            <w:rStyle w:val="Siuktni"/>
          </w:rPr>
          <w:t xml:space="preserve"> Quản Lý Tin Tức – Danh sách bài viết toàn hệ thống với bộ lọc trạng thái và các tác vụ</w:t>
        </w:r>
        <w:r>
          <w:rPr>
            <w:webHidden/>
          </w:rPr>
          <w:tab/>
        </w:r>
        <w:r>
          <w:rPr>
            <w:webHidden/>
          </w:rPr>
          <w:fldChar w:fldCharType="begin"/>
        </w:r>
        <w:r>
          <w:rPr>
            <w:webHidden/>
          </w:rPr>
          <w:instrText xml:space="preserve"> PAGEREF _Toc243676705 \h </w:instrText>
        </w:r>
        <w:r>
          <w:rPr>
            <w:webHidden/>
          </w:rPr>
        </w:r>
        <w:r>
          <w:rPr>
            <w:webHidden/>
          </w:rPr>
          <w:fldChar w:fldCharType="separate"/>
        </w:r>
        <w:r>
          <w:rPr>
            <w:webHidden/>
          </w:rPr>
          <w:t>59</w:t>
        </w:r>
        <w:r>
          <w:rPr>
            <w:webHidden/>
          </w:rPr>
          <w:fldChar w:fldCharType="end"/>
        </w:r>
      </w:hyperlink>
    </w:p>
    <w:p w14:paraId="220362E2"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6" w:history="1">
        <w:r w:rsidRPr="00156359">
          <w:rPr>
            <w:rStyle w:val="Siuktni"/>
            <w:b/>
          </w:rPr>
          <w:t>Hình 4.10:</w:t>
        </w:r>
        <w:r w:rsidRPr="00156359">
          <w:rPr>
            <w:rStyle w:val="Siuktni"/>
          </w:rPr>
          <w:t xml:space="preserve"> Phòng Biên Tập Đa Kênh AI Studio – Trình soạn thảo, Tủ bản thảo và AI</w:t>
        </w:r>
        <w:r>
          <w:rPr>
            <w:webHidden/>
          </w:rPr>
          <w:tab/>
        </w:r>
        <w:r>
          <w:rPr>
            <w:webHidden/>
          </w:rPr>
          <w:fldChar w:fldCharType="begin"/>
        </w:r>
        <w:r>
          <w:rPr>
            <w:webHidden/>
          </w:rPr>
          <w:instrText xml:space="preserve"> PAGEREF _Toc243676706 \h </w:instrText>
        </w:r>
        <w:r>
          <w:rPr>
            <w:webHidden/>
          </w:rPr>
        </w:r>
        <w:r>
          <w:rPr>
            <w:webHidden/>
          </w:rPr>
          <w:fldChar w:fldCharType="separate"/>
        </w:r>
        <w:r>
          <w:rPr>
            <w:webHidden/>
          </w:rPr>
          <w:t>59</w:t>
        </w:r>
        <w:r>
          <w:rPr>
            <w:webHidden/>
          </w:rPr>
          <w:fldChar w:fldCharType="end"/>
        </w:r>
      </w:hyperlink>
    </w:p>
    <w:p w14:paraId="76F530F8"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7" w:history="1">
        <w:r w:rsidRPr="00156359">
          <w:rPr>
            <w:rStyle w:val="Siuktni"/>
            <w:b/>
          </w:rPr>
          <w:t>Hình 4.11:</w:t>
        </w:r>
        <w:r w:rsidRPr="00156359">
          <w:rPr>
            <w:rStyle w:val="Siuktni"/>
          </w:rPr>
          <w:t xml:space="preserve"> Tab Zalo OA – Xem trước định dạng bài đăng tối ưu cho kênh Zalo Official Account</w:t>
        </w:r>
        <w:r>
          <w:rPr>
            <w:webHidden/>
          </w:rPr>
          <w:tab/>
        </w:r>
        <w:r>
          <w:rPr>
            <w:webHidden/>
          </w:rPr>
          <w:fldChar w:fldCharType="begin"/>
        </w:r>
        <w:r>
          <w:rPr>
            <w:webHidden/>
          </w:rPr>
          <w:instrText xml:space="preserve"> PAGEREF _Toc243676707 \h </w:instrText>
        </w:r>
        <w:r>
          <w:rPr>
            <w:webHidden/>
          </w:rPr>
        </w:r>
        <w:r>
          <w:rPr>
            <w:webHidden/>
          </w:rPr>
          <w:fldChar w:fldCharType="separate"/>
        </w:r>
        <w:r>
          <w:rPr>
            <w:webHidden/>
          </w:rPr>
          <w:t>60</w:t>
        </w:r>
        <w:r>
          <w:rPr>
            <w:webHidden/>
          </w:rPr>
          <w:fldChar w:fldCharType="end"/>
        </w:r>
      </w:hyperlink>
    </w:p>
    <w:p w14:paraId="37649520"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8" w:history="1">
        <w:r w:rsidRPr="00156359">
          <w:rPr>
            <w:rStyle w:val="Siuktni"/>
            <w:b/>
          </w:rPr>
          <w:t>Hình 4.12:</w:t>
        </w:r>
        <w:r w:rsidRPr="00156359">
          <w:rPr>
            <w:rStyle w:val="Siuktni"/>
          </w:rPr>
          <w:t xml:space="preserve"> Tab Facebook – Xem trước bài đăng Fanpage kèm tỷ lệ ảnh chuẩn và danh mục hashtag gợi ý</w:t>
        </w:r>
        <w:r>
          <w:rPr>
            <w:webHidden/>
          </w:rPr>
          <w:tab/>
        </w:r>
        <w:r>
          <w:rPr>
            <w:webHidden/>
          </w:rPr>
          <w:fldChar w:fldCharType="begin"/>
        </w:r>
        <w:r>
          <w:rPr>
            <w:webHidden/>
          </w:rPr>
          <w:instrText xml:space="preserve"> PAGEREF _Toc243676708 \h </w:instrText>
        </w:r>
        <w:r>
          <w:rPr>
            <w:webHidden/>
          </w:rPr>
        </w:r>
        <w:r>
          <w:rPr>
            <w:webHidden/>
          </w:rPr>
          <w:fldChar w:fldCharType="separate"/>
        </w:r>
        <w:r>
          <w:rPr>
            <w:webHidden/>
          </w:rPr>
          <w:t>61</w:t>
        </w:r>
        <w:r>
          <w:rPr>
            <w:webHidden/>
          </w:rPr>
          <w:fldChar w:fldCharType="end"/>
        </w:r>
      </w:hyperlink>
    </w:p>
    <w:p w14:paraId="28B9D05B"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9" w:history="1">
        <w:r w:rsidRPr="00156359">
          <w:rPr>
            <w:rStyle w:val="Siuktni"/>
            <w:b/>
          </w:rPr>
          <w:t>Hình 4.13:</w:t>
        </w:r>
        <w:r w:rsidRPr="00156359">
          <w:rPr>
            <w:rStyle w:val="Siuktni"/>
          </w:rPr>
          <w:t xml:space="preserve"> Kết quả bài viết được tự động xuất bản và hiển thị thành công trên Fanpage Facebook Công đoàn TDMU</w:t>
        </w:r>
        <w:r>
          <w:rPr>
            <w:webHidden/>
          </w:rPr>
          <w:tab/>
        </w:r>
        <w:r>
          <w:rPr>
            <w:webHidden/>
          </w:rPr>
          <w:fldChar w:fldCharType="begin"/>
        </w:r>
        <w:r>
          <w:rPr>
            <w:webHidden/>
          </w:rPr>
          <w:instrText xml:space="preserve"> PAGEREF _Toc243676709 \h </w:instrText>
        </w:r>
        <w:r>
          <w:rPr>
            <w:webHidden/>
          </w:rPr>
        </w:r>
        <w:r>
          <w:rPr>
            <w:webHidden/>
          </w:rPr>
          <w:fldChar w:fldCharType="separate"/>
        </w:r>
        <w:r>
          <w:rPr>
            <w:webHidden/>
          </w:rPr>
          <w:t>61</w:t>
        </w:r>
        <w:r>
          <w:rPr>
            <w:webHidden/>
          </w:rPr>
          <w:fldChar w:fldCharType="end"/>
        </w:r>
      </w:hyperlink>
    </w:p>
    <w:p w14:paraId="7B7B03D4"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10" w:history="1">
        <w:r w:rsidRPr="00156359">
          <w:rPr>
            <w:rStyle w:val="Siuktni"/>
            <w:b/>
          </w:rPr>
          <w:t>Hình 4.14:</w:t>
        </w:r>
        <w:r w:rsidRPr="00156359">
          <w:rPr>
            <w:rStyle w:val="Siuktni"/>
          </w:rPr>
          <w:t xml:space="preserve"> Quản Lý Lịch Xuất Bản – Danh sách bài viết đã hẹn giờ theo dòng thời gian và trạng thái</w:t>
        </w:r>
        <w:r>
          <w:rPr>
            <w:webHidden/>
          </w:rPr>
          <w:tab/>
        </w:r>
        <w:r>
          <w:rPr>
            <w:webHidden/>
          </w:rPr>
          <w:fldChar w:fldCharType="begin"/>
        </w:r>
        <w:r>
          <w:rPr>
            <w:webHidden/>
          </w:rPr>
          <w:instrText xml:space="preserve"> PAGEREF _Toc243676710 \h </w:instrText>
        </w:r>
        <w:r>
          <w:rPr>
            <w:webHidden/>
          </w:rPr>
        </w:r>
        <w:r>
          <w:rPr>
            <w:webHidden/>
          </w:rPr>
          <w:fldChar w:fldCharType="separate"/>
        </w:r>
        <w:r>
          <w:rPr>
            <w:webHidden/>
          </w:rPr>
          <w:t>62</w:t>
        </w:r>
        <w:r>
          <w:rPr>
            <w:webHidden/>
          </w:rPr>
          <w:fldChar w:fldCharType="end"/>
        </w:r>
      </w:hyperlink>
    </w:p>
    <w:p w14:paraId="394ED4E0"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11" w:history="1">
        <w:r w:rsidRPr="00156359">
          <w:rPr>
            <w:rStyle w:val="Siuktni"/>
            <w:b/>
          </w:rPr>
          <w:t>Hình 4.15:</w:t>
        </w:r>
        <w:r w:rsidRPr="00156359">
          <w:rPr>
            <w:rStyle w:val="Siuktni"/>
          </w:rPr>
          <w:t xml:space="preserve"> Tab Hẹn Lịch Xuất Bản – Thiết lập thời gian phát hành tự động và đồng bộ đa kênh</w:t>
        </w:r>
        <w:r>
          <w:rPr>
            <w:webHidden/>
          </w:rPr>
          <w:tab/>
        </w:r>
        <w:r>
          <w:rPr>
            <w:webHidden/>
          </w:rPr>
          <w:fldChar w:fldCharType="begin"/>
        </w:r>
        <w:r>
          <w:rPr>
            <w:webHidden/>
          </w:rPr>
          <w:instrText xml:space="preserve"> PAGEREF _Toc243676711 \h </w:instrText>
        </w:r>
        <w:r>
          <w:rPr>
            <w:webHidden/>
          </w:rPr>
        </w:r>
        <w:r>
          <w:rPr>
            <w:webHidden/>
          </w:rPr>
          <w:fldChar w:fldCharType="separate"/>
        </w:r>
        <w:r>
          <w:rPr>
            <w:webHidden/>
          </w:rPr>
          <w:t>62</w:t>
        </w:r>
        <w:r>
          <w:rPr>
            <w:webHidden/>
          </w:rPr>
          <w:fldChar w:fldCharType="end"/>
        </w:r>
      </w:hyperlink>
    </w:p>
    <w:p w14:paraId="20496EC4"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12" w:history="1">
        <w:r w:rsidRPr="00156359">
          <w:rPr>
            <w:rStyle w:val="Siuktni"/>
            <w:b/>
          </w:rPr>
          <w:t>Hình 4.16:</w:t>
        </w:r>
        <w:r w:rsidRPr="00156359">
          <w:rPr>
            <w:rStyle w:val="Siuktni"/>
          </w:rPr>
          <w:t xml:space="preserve"> Quản Lý Kho Văn Bản – Danh mục văn bản, số lượt tải về và các tác vụ cập nhật tệp PDF</w:t>
        </w:r>
        <w:r>
          <w:rPr>
            <w:webHidden/>
          </w:rPr>
          <w:tab/>
        </w:r>
        <w:r>
          <w:rPr>
            <w:webHidden/>
          </w:rPr>
          <w:fldChar w:fldCharType="begin"/>
        </w:r>
        <w:r>
          <w:rPr>
            <w:webHidden/>
          </w:rPr>
          <w:instrText xml:space="preserve"> PAGEREF _Toc243676712 \h </w:instrText>
        </w:r>
        <w:r>
          <w:rPr>
            <w:webHidden/>
          </w:rPr>
        </w:r>
        <w:r>
          <w:rPr>
            <w:webHidden/>
          </w:rPr>
          <w:fldChar w:fldCharType="separate"/>
        </w:r>
        <w:r>
          <w:rPr>
            <w:webHidden/>
          </w:rPr>
          <w:t>63</w:t>
        </w:r>
        <w:r>
          <w:rPr>
            <w:webHidden/>
          </w:rPr>
          <w:fldChar w:fldCharType="end"/>
        </w:r>
      </w:hyperlink>
    </w:p>
    <w:p w14:paraId="3C2B236E"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13" w:history="1">
        <w:r w:rsidRPr="00156359">
          <w:rPr>
            <w:rStyle w:val="Siuktni"/>
            <w:b/>
          </w:rPr>
          <w:t>Hình 4.17:</w:t>
        </w:r>
        <w:r w:rsidRPr="00156359">
          <w:rPr>
            <w:rStyle w:val="Siuktni"/>
          </w:rPr>
          <w:t xml:space="preserve"> Quản Lý Kho Biểu Mẫu – Danh mục biểu mẫu nghiệp vụ và số liệu thống kê tải về của đoàn viên</w:t>
        </w:r>
        <w:r>
          <w:rPr>
            <w:webHidden/>
          </w:rPr>
          <w:tab/>
        </w:r>
        <w:r>
          <w:rPr>
            <w:webHidden/>
          </w:rPr>
          <w:fldChar w:fldCharType="begin"/>
        </w:r>
        <w:r>
          <w:rPr>
            <w:webHidden/>
          </w:rPr>
          <w:instrText xml:space="preserve"> PAGEREF _Toc243676713 \h </w:instrText>
        </w:r>
        <w:r>
          <w:rPr>
            <w:webHidden/>
          </w:rPr>
        </w:r>
        <w:r>
          <w:rPr>
            <w:webHidden/>
          </w:rPr>
          <w:fldChar w:fldCharType="separate"/>
        </w:r>
        <w:r>
          <w:rPr>
            <w:webHidden/>
          </w:rPr>
          <w:t>63</w:t>
        </w:r>
        <w:r>
          <w:rPr>
            <w:webHidden/>
          </w:rPr>
          <w:fldChar w:fldCharType="end"/>
        </w:r>
      </w:hyperlink>
    </w:p>
    <w:p w14:paraId="5DFAFEB6"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14" w:history="1">
        <w:r w:rsidRPr="00156359">
          <w:rPr>
            <w:rStyle w:val="Siuktni"/>
            <w:b/>
          </w:rPr>
          <w:t>Hình 4.18:</w:t>
        </w:r>
        <w:r w:rsidRPr="00156359">
          <w:rPr>
            <w:rStyle w:val="Siuktni"/>
          </w:rPr>
          <w:t xml:space="preserve"> Hòm Thư Góp Ý – Danh sách phản ánh phân theo trạng thái và nội dung trích yếu của đoàn viên</w:t>
        </w:r>
        <w:r>
          <w:rPr>
            <w:webHidden/>
          </w:rPr>
          <w:tab/>
        </w:r>
        <w:r>
          <w:rPr>
            <w:webHidden/>
          </w:rPr>
          <w:fldChar w:fldCharType="begin"/>
        </w:r>
        <w:r>
          <w:rPr>
            <w:webHidden/>
          </w:rPr>
          <w:instrText xml:space="preserve"> PAGEREF _Toc243676714 \h </w:instrText>
        </w:r>
        <w:r>
          <w:rPr>
            <w:webHidden/>
          </w:rPr>
        </w:r>
        <w:r>
          <w:rPr>
            <w:webHidden/>
          </w:rPr>
          <w:fldChar w:fldCharType="separate"/>
        </w:r>
        <w:r>
          <w:rPr>
            <w:webHidden/>
          </w:rPr>
          <w:t>64</w:t>
        </w:r>
        <w:r>
          <w:rPr>
            <w:webHidden/>
          </w:rPr>
          <w:fldChar w:fldCharType="end"/>
        </w:r>
      </w:hyperlink>
    </w:p>
    <w:p w14:paraId="010A7E76"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15" w:history="1">
        <w:r w:rsidRPr="00156359">
          <w:rPr>
            <w:rStyle w:val="Siuktni"/>
            <w:b/>
          </w:rPr>
          <w:t>Hình 4.19:</w:t>
        </w:r>
        <w:r w:rsidRPr="00156359">
          <w:rPr>
            <w:rStyle w:val="Siuktni"/>
          </w:rPr>
          <w:t xml:space="preserve"> Quản Lý Đơn Trợ Cấp – Dashboard thống kê kinh phí chi trả và danh sách hồ sơ theo trạng thái</w:t>
        </w:r>
        <w:r>
          <w:rPr>
            <w:webHidden/>
          </w:rPr>
          <w:tab/>
        </w:r>
        <w:r>
          <w:rPr>
            <w:webHidden/>
          </w:rPr>
          <w:fldChar w:fldCharType="begin"/>
        </w:r>
        <w:r>
          <w:rPr>
            <w:webHidden/>
          </w:rPr>
          <w:instrText xml:space="preserve"> PAGEREF _Toc243676715 \h </w:instrText>
        </w:r>
        <w:r>
          <w:rPr>
            <w:webHidden/>
          </w:rPr>
        </w:r>
        <w:r>
          <w:rPr>
            <w:webHidden/>
          </w:rPr>
          <w:fldChar w:fldCharType="separate"/>
        </w:r>
        <w:r>
          <w:rPr>
            <w:webHidden/>
          </w:rPr>
          <w:t>64</w:t>
        </w:r>
        <w:r>
          <w:rPr>
            <w:webHidden/>
          </w:rPr>
          <w:fldChar w:fldCharType="end"/>
        </w:r>
      </w:hyperlink>
    </w:p>
    <w:p w14:paraId="0AA22F64"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16" w:history="1">
        <w:r w:rsidRPr="00156359">
          <w:rPr>
            <w:rStyle w:val="Siuktni"/>
            <w:b/>
          </w:rPr>
          <w:t>Hình 4.20:</w:t>
        </w:r>
        <w:r w:rsidRPr="00156359">
          <w:rPr>
            <w:rStyle w:val="Siuktni"/>
          </w:rPr>
          <w:t xml:space="preserve"> Báo Cáo các Tổ công đoàn – Bảng tổng hợp tiến độ nộp báo cáo tháng và xếp loại thi đua toàn trường</w:t>
        </w:r>
        <w:r>
          <w:rPr>
            <w:webHidden/>
          </w:rPr>
          <w:tab/>
        </w:r>
        <w:r>
          <w:rPr>
            <w:webHidden/>
          </w:rPr>
          <w:fldChar w:fldCharType="begin"/>
        </w:r>
        <w:r>
          <w:rPr>
            <w:webHidden/>
          </w:rPr>
          <w:instrText xml:space="preserve"> PAGEREF _Toc243676716 \h </w:instrText>
        </w:r>
        <w:r>
          <w:rPr>
            <w:webHidden/>
          </w:rPr>
        </w:r>
        <w:r>
          <w:rPr>
            <w:webHidden/>
          </w:rPr>
          <w:fldChar w:fldCharType="separate"/>
        </w:r>
        <w:r>
          <w:rPr>
            <w:webHidden/>
          </w:rPr>
          <w:t>65</w:t>
        </w:r>
        <w:r>
          <w:rPr>
            <w:webHidden/>
          </w:rPr>
          <w:fldChar w:fldCharType="end"/>
        </w:r>
      </w:hyperlink>
    </w:p>
    <w:p w14:paraId="0B00BD7D" w14:textId="77777777" w:rsidR="00C33A40" w:rsidRPr="00270996" w:rsidRDefault="00EF7407" w:rsidP="00A30447">
      <w:pPr>
        <w:pStyle w:val="Mucluc4"/>
      </w:pPr>
      <w:r w:rsidRPr="00270996">
        <w:fldChar w:fldCharType="end"/>
      </w:r>
    </w:p>
    <w:p w14:paraId="36721F31" w14:textId="77777777" w:rsidR="00E25F95" w:rsidRPr="00270996" w:rsidRDefault="00E25F95">
      <w:pPr>
        <w:spacing w:after="0" w:line="240" w:lineRule="auto"/>
      </w:pPr>
      <w:r w:rsidRPr="00270996">
        <w:br w:type="page"/>
      </w:r>
    </w:p>
    <w:p w14:paraId="53237487" w14:textId="77777777" w:rsidR="002F52F2" w:rsidRPr="00270996" w:rsidRDefault="004449A5" w:rsidP="004449A5">
      <w:pPr>
        <w:pStyle w:val="m1b"/>
      </w:pPr>
      <w:bookmarkStart w:id="7" w:name="_Toc243678165"/>
      <w:r w:rsidRPr="00270996">
        <w:t>DANH MỤC BẢNG</w:t>
      </w:r>
      <w:bookmarkEnd w:id="7"/>
    </w:p>
    <w:p w14:paraId="123A3969" w14:textId="77777777" w:rsidR="005A6048" w:rsidRDefault="00EF7407">
      <w:pPr>
        <w:pStyle w:val="Mucluc5"/>
        <w:rPr>
          <w:rFonts w:asciiTheme="minorHAnsi" w:hAnsiTheme="minorHAnsi"/>
          <w:color w:val="auto"/>
          <w:kern w:val="2"/>
          <w:sz w:val="24"/>
          <w:szCs w:val="24"/>
          <w:lang w:val="en-US"/>
          <w14:ligatures w14:val="standardContextual"/>
        </w:rPr>
      </w:pPr>
      <w:r w:rsidRPr="00270996">
        <w:fldChar w:fldCharType="begin"/>
      </w:r>
      <w:r w:rsidRPr="00270996">
        <w:instrText xml:space="preserve"> TOC \h \z \t ".bang1,5" </w:instrText>
      </w:r>
      <w:r w:rsidRPr="00270996">
        <w:fldChar w:fldCharType="separate"/>
      </w:r>
      <w:hyperlink w:anchor="_Toc243676717" w:history="1">
        <w:r w:rsidR="005A6048" w:rsidRPr="00046B6F">
          <w:rPr>
            <w:rStyle w:val="Siuktni"/>
            <w:b/>
            <w:bCs/>
          </w:rPr>
          <w:t>Bảng 1.1:</w:t>
        </w:r>
        <w:r w:rsidR="005A6048" w:rsidRPr="00046B6F">
          <w:rPr>
            <w:rStyle w:val="Siuktni"/>
          </w:rPr>
          <w:t xml:space="preserve"> Khảo sát phần cứng và hạ tầng công nghệ</w:t>
        </w:r>
        <w:r w:rsidR="005A6048">
          <w:rPr>
            <w:webHidden/>
          </w:rPr>
          <w:tab/>
        </w:r>
        <w:r w:rsidR="005A6048">
          <w:rPr>
            <w:webHidden/>
          </w:rPr>
          <w:fldChar w:fldCharType="begin"/>
        </w:r>
        <w:r w:rsidR="005A6048">
          <w:rPr>
            <w:webHidden/>
          </w:rPr>
          <w:instrText xml:space="preserve"> PAGEREF _Toc243676717 \h </w:instrText>
        </w:r>
        <w:r w:rsidR="005A6048">
          <w:rPr>
            <w:webHidden/>
          </w:rPr>
        </w:r>
        <w:r w:rsidR="005A6048">
          <w:rPr>
            <w:webHidden/>
          </w:rPr>
          <w:fldChar w:fldCharType="separate"/>
        </w:r>
        <w:r w:rsidR="005A6048">
          <w:rPr>
            <w:webHidden/>
          </w:rPr>
          <w:t>2</w:t>
        </w:r>
        <w:r w:rsidR="005A6048">
          <w:rPr>
            <w:webHidden/>
          </w:rPr>
          <w:fldChar w:fldCharType="end"/>
        </w:r>
      </w:hyperlink>
    </w:p>
    <w:p w14:paraId="5EB926DE"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18" w:history="1">
        <w:r w:rsidRPr="00046B6F">
          <w:rPr>
            <w:rStyle w:val="Siuktni"/>
            <w:b/>
            <w:bCs/>
          </w:rPr>
          <w:t>Bảng 1.2:</w:t>
        </w:r>
        <w:r w:rsidRPr="00046B6F">
          <w:rPr>
            <w:rStyle w:val="Siuktni"/>
          </w:rPr>
          <w:t xml:space="preserve"> Kế hoạch khảo sát nhu cầu truyền thông</w:t>
        </w:r>
        <w:r>
          <w:rPr>
            <w:webHidden/>
          </w:rPr>
          <w:tab/>
        </w:r>
        <w:r>
          <w:rPr>
            <w:webHidden/>
          </w:rPr>
          <w:fldChar w:fldCharType="begin"/>
        </w:r>
        <w:r>
          <w:rPr>
            <w:webHidden/>
          </w:rPr>
          <w:instrText xml:space="preserve"> PAGEREF _Toc243676718 \h </w:instrText>
        </w:r>
        <w:r>
          <w:rPr>
            <w:webHidden/>
          </w:rPr>
        </w:r>
        <w:r>
          <w:rPr>
            <w:webHidden/>
          </w:rPr>
          <w:fldChar w:fldCharType="separate"/>
        </w:r>
        <w:r>
          <w:rPr>
            <w:webHidden/>
          </w:rPr>
          <w:t>3</w:t>
        </w:r>
        <w:r>
          <w:rPr>
            <w:webHidden/>
          </w:rPr>
          <w:fldChar w:fldCharType="end"/>
        </w:r>
      </w:hyperlink>
    </w:p>
    <w:p w14:paraId="0014F58F"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19" w:history="1">
        <w:r w:rsidRPr="00046B6F">
          <w:rPr>
            <w:rStyle w:val="Siuktni"/>
            <w:b/>
            <w:bCs/>
          </w:rPr>
          <w:t>Bảng 1.3:</w:t>
        </w:r>
        <w:r w:rsidRPr="00046B6F">
          <w:rPr>
            <w:rStyle w:val="Siuktni"/>
          </w:rPr>
          <w:t xml:space="preserve"> Phiếu phỏng vấn Cán bộ Quản lý Truyền thông Công đoàn TDMU</w:t>
        </w:r>
        <w:r>
          <w:rPr>
            <w:webHidden/>
          </w:rPr>
          <w:tab/>
        </w:r>
        <w:r>
          <w:rPr>
            <w:webHidden/>
          </w:rPr>
          <w:fldChar w:fldCharType="begin"/>
        </w:r>
        <w:r>
          <w:rPr>
            <w:webHidden/>
          </w:rPr>
          <w:instrText xml:space="preserve"> PAGEREF _Toc243676719 \h </w:instrText>
        </w:r>
        <w:r>
          <w:rPr>
            <w:webHidden/>
          </w:rPr>
        </w:r>
        <w:r>
          <w:rPr>
            <w:webHidden/>
          </w:rPr>
          <w:fldChar w:fldCharType="separate"/>
        </w:r>
        <w:r>
          <w:rPr>
            <w:webHidden/>
          </w:rPr>
          <w:t>4</w:t>
        </w:r>
        <w:r>
          <w:rPr>
            <w:webHidden/>
          </w:rPr>
          <w:fldChar w:fldCharType="end"/>
        </w:r>
      </w:hyperlink>
    </w:p>
    <w:p w14:paraId="3F1D196F"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0" w:history="1">
        <w:r w:rsidRPr="00046B6F">
          <w:rPr>
            <w:rStyle w:val="Siuktni"/>
            <w:b/>
            <w:bCs/>
          </w:rPr>
          <w:t>Bảng 1.4:</w:t>
        </w:r>
        <w:r w:rsidRPr="00046B6F">
          <w:rPr>
            <w:rStyle w:val="Siuktni"/>
          </w:rPr>
          <w:t xml:space="preserve"> Phiếu phỏng vấn Biên tập viên &amp; Cán bộ Truyền thông kiêm nhiệm</w:t>
        </w:r>
        <w:r>
          <w:rPr>
            <w:webHidden/>
          </w:rPr>
          <w:tab/>
        </w:r>
        <w:r>
          <w:rPr>
            <w:webHidden/>
          </w:rPr>
          <w:fldChar w:fldCharType="begin"/>
        </w:r>
        <w:r>
          <w:rPr>
            <w:webHidden/>
          </w:rPr>
          <w:instrText xml:space="preserve"> PAGEREF _Toc243676720 \h </w:instrText>
        </w:r>
        <w:r>
          <w:rPr>
            <w:webHidden/>
          </w:rPr>
        </w:r>
        <w:r>
          <w:rPr>
            <w:webHidden/>
          </w:rPr>
          <w:fldChar w:fldCharType="separate"/>
        </w:r>
        <w:r>
          <w:rPr>
            <w:webHidden/>
          </w:rPr>
          <w:t>6</w:t>
        </w:r>
        <w:r>
          <w:rPr>
            <w:webHidden/>
          </w:rPr>
          <w:fldChar w:fldCharType="end"/>
        </w:r>
      </w:hyperlink>
    </w:p>
    <w:p w14:paraId="5A6590CA"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1" w:history="1">
        <w:r w:rsidRPr="00046B6F">
          <w:rPr>
            <w:rStyle w:val="Siuktni"/>
            <w:b/>
            <w:bCs/>
          </w:rPr>
          <w:t>Bảng 1.5:</w:t>
        </w:r>
        <w:r w:rsidRPr="00046B6F">
          <w:rPr>
            <w:rStyle w:val="Siuktni"/>
          </w:rPr>
          <w:t xml:space="preserve"> Danh sách chức năng phía người dùng</w:t>
        </w:r>
        <w:r>
          <w:rPr>
            <w:webHidden/>
          </w:rPr>
          <w:tab/>
        </w:r>
        <w:r>
          <w:rPr>
            <w:webHidden/>
          </w:rPr>
          <w:fldChar w:fldCharType="begin"/>
        </w:r>
        <w:r>
          <w:rPr>
            <w:webHidden/>
          </w:rPr>
          <w:instrText xml:space="preserve"> PAGEREF _Toc243676721 \h </w:instrText>
        </w:r>
        <w:r>
          <w:rPr>
            <w:webHidden/>
          </w:rPr>
        </w:r>
        <w:r>
          <w:rPr>
            <w:webHidden/>
          </w:rPr>
          <w:fldChar w:fldCharType="separate"/>
        </w:r>
        <w:r>
          <w:rPr>
            <w:webHidden/>
          </w:rPr>
          <w:t>8</w:t>
        </w:r>
        <w:r>
          <w:rPr>
            <w:webHidden/>
          </w:rPr>
          <w:fldChar w:fldCharType="end"/>
        </w:r>
      </w:hyperlink>
    </w:p>
    <w:p w14:paraId="05707838"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2" w:history="1">
        <w:r w:rsidRPr="00046B6F">
          <w:rPr>
            <w:rStyle w:val="Siuktni"/>
            <w:b/>
            <w:bCs/>
          </w:rPr>
          <w:t>Bảng 1.6:</w:t>
        </w:r>
        <w:r w:rsidRPr="00046B6F">
          <w:rPr>
            <w:rStyle w:val="Siuktni"/>
          </w:rPr>
          <w:t xml:space="preserve"> Danh sách chức năng phía người quản trị</w:t>
        </w:r>
        <w:r>
          <w:rPr>
            <w:webHidden/>
          </w:rPr>
          <w:tab/>
        </w:r>
        <w:r>
          <w:rPr>
            <w:webHidden/>
          </w:rPr>
          <w:fldChar w:fldCharType="begin"/>
        </w:r>
        <w:r>
          <w:rPr>
            <w:webHidden/>
          </w:rPr>
          <w:instrText xml:space="preserve"> PAGEREF _Toc243676722 \h </w:instrText>
        </w:r>
        <w:r>
          <w:rPr>
            <w:webHidden/>
          </w:rPr>
        </w:r>
        <w:r>
          <w:rPr>
            <w:webHidden/>
          </w:rPr>
          <w:fldChar w:fldCharType="separate"/>
        </w:r>
        <w:r>
          <w:rPr>
            <w:webHidden/>
          </w:rPr>
          <w:t>9</w:t>
        </w:r>
        <w:r>
          <w:rPr>
            <w:webHidden/>
          </w:rPr>
          <w:fldChar w:fldCharType="end"/>
        </w:r>
      </w:hyperlink>
    </w:p>
    <w:p w14:paraId="46C09FDC"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3" w:history="1">
        <w:r w:rsidRPr="00046B6F">
          <w:rPr>
            <w:rStyle w:val="Siuktni"/>
            <w:b/>
            <w:bCs/>
          </w:rPr>
          <w:t>Bảng 2.1:</w:t>
        </w:r>
        <w:r w:rsidRPr="00046B6F">
          <w:rPr>
            <w:rStyle w:val="Siuktni"/>
          </w:rPr>
          <w:t xml:space="preserve"> Các Actor trong hệ thống</w:t>
        </w:r>
        <w:r>
          <w:rPr>
            <w:webHidden/>
          </w:rPr>
          <w:tab/>
        </w:r>
        <w:r>
          <w:rPr>
            <w:webHidden/>
          </w:rPr>
          <w:fldChar w:fldCharType="begin"/>
        </w:r>
        <w:r>
          <w:rPr>
            <w:webHidden/>
          </w:rPr>
          <w:instrText xml:space="preserve"> PAGEREF _Toc243676723 \h </w:instrText>
        </w:r>
        <w:r>
          <w:rPr>
            <w:webHidden/>
          </w:rPr>
        </w:r>
        <w:r>
          <w:rPr>
            <w:webHidden/>
          </w:rPr>
          <w:fldChar w:fldCharType="separate"/>
        </w:r>
        <w:r>
          <w:rPr>
            <w:webHidden/>
          </w:rPr>
          <w:t>12</w:t>
        </w:r>
        <w:r>
          <w:rPr>
            <w:webHidden/>
          </w:rPr>
          <w:fldChar w:fldCharType="end"/>
        </w:r>
      </w:hyperlink>
    </w:p>
    <w:p w14:paraId="66C19881"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4" w:history="1">
        <w:r w:rsidRPr="00046B6F">
          <w:rPr>
            <w:rStyle w:val="Siuktni"/>
            <w:b/>
            <w:bCs/>
          </w:rPr>
          <w:t>Bảng 2.2:</w:t>
        </w:r>
        <w:r w:rsidRPr="00046B6F">
          <w:rPr>
            <w:rStyle w:val="Siuktni"/>
          </w:rPr>
          <w:t xml:space="preserve"> Danh sách các Use Case</w:t>
        </w:r>
        <w:r>
          <w:rPr>
            <w:webHidden/>
          </w:rPr>
          <w:tab/>
        </w:r>
        <w:r>
          <w:rPr>
            <w:webHidden/>
          </w:rPr>
          <w:fldChar w:fldCharType="begin"/>
        </w:r>
        <w:r>
          <w:rPr>
            <w:webHidden/>
          </w:rPr>
          <w:instrText xml:space="preserve"> PAGEREF _Toc243676724 \h </w:instrText>
        </w:r>
        <w:r>
          <w:rPr>
            <w:webHidden/>
          </w:rPr>
        </w:r>
        <w:r>
          <w:rPr>
            <w:webHidden/>
          </w:rPr>
          <w:fldChar w:fldCharType="separate"/>
        </w:r>
        <w:r>
          <w:rPr>
            <w:webHidden/>
          </w:rPr>
          <w:t>13</w:t>
        </w:r>
        <w:r>
          <w:rPr>
            <w:webHidden/>
          </w:rPr>
          <w:fldChar w:fldCharType="end"/>
        </w:r>
      </w:hyperlink>
    </w:p>
    <w:p w14:paraId="2C04880C"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5" w:history="1">
        <w:r w:rsidRPr="00046B6F">
          <w:rPr>
            <w:rStyle w:val="Siuktni"/>
            <w:b/>
            <w:bCs/>
          </w:rPr>
          <w:t>Bảng 3.1:</w:t>
        </w:r>
        <w:r w:rsidRPr="00046B6F">
          <w:rPr>
            <w:rStyle w:val="Siuktni"/>
          </w:rPr>
          <w:t xml:space="preserve"> Bảng ORGANIZATIONS</w:t>
        </w:r>
        <w:r>
          <w:rPr>
            <w:webHidden/>
          </w:rPr>
          <w:tab/>
        </w:r>
        <w:r>
          <w:rPr>
            <w:webHidden/>
          </w:rPr>
          <w:fldChar w:fldCharType="begin"/>
        </w:r>
        <w:r>
          <w:rPr>
            <w:webHidden/>
          </w:rPr>
          <w:instrText xml:space="preserve"> PAGEREF _Toc243676725 \h </w:instrText>
        </w:r>
        <w:r>
          <w:rPr>
            <w:webHidden/>
          </w:rPr>
        </w:r>
        <w:r>
          <w:rPr>
            <w:webHidden/>
          </w:rPr>
          <w:fldChar w:fldCharType="separate"/>
        </w:r>
        <w:r>
          <w:rPr>
            <w:webHidden/>
          </w:rPr>
          <w:t>42</w:t>
        </w:r>
        <w:r>
          <w:rPr>
            <w:webHidden/>
          </w:rPr>
          <w:fldChar w:fldCharType="end"/>
        </w:r>
      </w:hyperlink>
    </w:p>
    <w:p w14:paraId="44E3FF83"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6" w:history="1">
        <w:r w:rsidRPr="00046B6F">
          <w:rPr>
            <w:rStyle w:val="Siuktni"/>
            <w:b/>
            <w:bCs/>
          </w:rPr>
          <w:t>Bảng 3.2:</w:t>
        </w:r>
        <w:r w:rsidRPr="00046B6F">
          <w:rPr>
            <w:rStyle w:val="Siuktni"/>
          </w:rPr>
          <w:t xml:space="preserve"> Bảng UNION_BRANCHES</w:t>
        </w:r>
        <w:r>
          <w:rPr>
            <w:webHidden/>
          </w:rPr>
          <w:tab/>
        </w:r>
        <w:r>
          <w:rPr>
            <w:webHidden/>
          </w:rPr>
          <w:fldChar w:fldCharType="begin"/>
        </w:r>
        <w:r>
          <w:rPr>
            <w:webHidden/>
          </w:rPr>
          <w:instrText xml:space="preserve"> PAGEREF _Toc243676726 \h </w:instrText>
        </w:r>
        <w:r>
          <w:rPr>
            <w:webHidden/>
          </w:rPr>
        </w:r>
        <w:r>
          <w:rPr>
            <w:webHidden/>
          </w:rPr>
          <w:fldChar w:fldCharType="separate"/>
        </w:r>
        <w:r>
          <w:rPr>
            <w:webHidden/>
          </w:rPr>
          <w:t>43</w:t>
        </w:r>
        <w:r>
          <w:rPr>
            <w:webHidden/>
          </w:rPr>
          <w:fldChar w:fldCharType="end"/>
        </w:r>
      </w:hyperlink>
    </w:p>
    <w:p w14:paraId="79CE258B"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7" w:history="1">
        <w:r w:rsidRPr="00046B6F">
          <w:rPr>
            <w:rStyle w:val="Siuktni"/>
            <w:b/>
            <w:bCs/>
          </w:rPr>
          <w:t>Bảng 3.3:</w:t>
        </w:r>
        <w:r w:rsidRPr="00046B6F">
          <w:rPr>
            <w:rStyle w:val="Siuktni"/>
          </w:rPr>
          <w:t xml:space="preserve"> Bảng MEMBERS</w:t>
        </w:r>
        <w:r>
          <w:rPr>
            <w:webHidden/>
          </w:rPr>
          <w:tab/>
        </w:r>
        <w:r>
          <w:rPr>
            <w:webHidden/>
          </w:rPr>
          <w:fldChar w:fldCharType="begin"/>
        </w:r>
        <w:r>
          <w:rPr>
            <w:webHidden/>
          </w:rPr>
          <w:instrText xml:space="preserve"> PAGEREF _Toc243676727 \h </w:instrText>
        </w:r>
        <w:r>
          <w:rPr>
            <w:webHidden/>
          </w:rPr>
        </w:r>
        <w:r>
          <w:rPr>
            <w:webHidden/>
          </w:rPr>
          <w:fldChar w:fldCharType="separate"/>
        </w:r>
        <w:r>
          <w:rPr>
            <w:webHidden/>
          </w:rPr>
          <w:t>44</w:t>
        </w:r>
        <w:r>
          <w:rPr>
            <w:webHidden/>
          </w:rPr>
          <w:fldChar w:fldCharType="end"/>
        </w:r>
      </w:hyperlink>
    </w:p>
    <w:p w14:paraId="74834758"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8" w:history="1">
        <w:r w:rsidRPr="00046B6F">
          <w:rPr>
            <w:rStyle w:val="Siuktni"/>
            <w:b/>
            <w:bCs/>
          </w:rPr>
          <w:t>Bảng 3.4:</w:t>
        </w:r>
        <w:r w:rsidRPr="00046B6F">
          <w:rPr>
            <w:rStyle w:val="Siuktni"/>
          </w:rPr>
          <w:t xml:space="preserve"> Bảng CATEGORIES</w:t>
        </w:r>
        <w:r>
          <w:rPr>
            <w:webHidden/>
          </w:rPr>
          <w:tab/>
        </w:r>
        <w:r>
          <w:rPr>
            <w:webHidden/>
          </w:rPr>
          <w:fldChar w:fldCharType="begin"/>
        </w:r>
        <w:r>
          <w:rPr>
            <w:webHidden/>
          </w:rPr>
          <w:instrText xml:space="preserve"> PAGEREF _Toc243676728 \h </w:instrText>
        </w:r>
        <w:r>
          <w:rPr>
            <w:webHidden/>
          </w:rPr>
        </w:r>
        <w:r>
          <w:rPr>
            <w:webHidden/>
          </w:rPr>
          <w:fldChar w:fldCharType="separate"/>
        </w:r>
        <w:r>
          <w:rPr>
            <w:webHidden/>
          </w:rPr>
          <w:t>45</w:t>
        </w:r>
        <w:r>
          <w:rPr>
            <w:webHidden/>
          </w:rPr>
          <w:fldChar w:fldCharType="end"/>
        </w:r>
      </w:hyperlink>
    </w:p>
    <w:p w14:paraId="6B54F2ED"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9" w:history="1">
        <w:r w:rsidRPr="00046B6F">
          <w:rPr>
            <w:rStyle w:val="Siuktni"/>
            <w:b/>
            <w:bCs/>
          </w:rPr>
          <w:t>Bảng 3.5:</w:t>
        </w:r>
        <w:r w:rsidRPr="00046B6F">
          <w:rPr>
            <w:rStyle w:val="Siuktni"/>
          </w:rPr>
          <w:t xml:space="preserve"> Bảng ARTICLES</w:t>
        </w:r>
        <w:r>
          <w:rPr>
            <w:webHidden/>
          </w:rPr>
          <w:tab/>
        </w:r>
        <w:r>
          <w:rPr>
            <w:webHidden/>
          </w:rPr>
          <w:fldChar w:fldCharType="begin"/>
        </w:r>
        <w:r>
          <w:rPr>
            <w:webHidden/>
          </w:rPr>
          <w:instrText xml:space="preserve"> PAGEREF _Toc243676729 \h </w:instrText>
        </w:r>
        <w:r>
          <w:rPr>
            <w:webHidden/>
          </w:rPr>
        </w:r>
        <w:r>
          <w:rPr>
            <w:webHidden/>
          </w:rPr>
          <w:fldChar w:fldCharType="separate"/>
        </w:r>
        <w:r>
          <w:rPr>
            <w:webHidden/>
          </w:rPr>
          <w:t>45</w:t>
        </w:r>
        <w:r>
          <w:rPr>
            <w:webHidden/>
          </w:rPr>
          <w:fldChar w:fldCharType="end"/>
        </w:r>
      </w:hyperlink>
    </w:p>
    <w:p w14:paraId="34F866F5"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0" w:history="1">
        <w:r w:rsidRPr="00046B6F">
          <w:rPr>
            <w:rStyle w:val="Siuktni"/>
            <w:b/>
            <w:bCs/>
          </w:rPr>
          <w:t>Bảng 3.6:</w:t>
        </w:r>
        <w:r w:rsidRPr="00046B6F">
          <w:rPr>
            <w:rStyle w:val="Siuktni"/>
          </w:rPr>
          <w:t xml:space="preserve"> Bảng DOCUMENTS</w:t>
        </w:r>
        <w:r>
          <w:rPr>
            <w:webHidden/>
          </w:rPr>
          <w:tab/>
        </w:r>
        <w:r>
          <w:rPr>
            <w:webHidden/>
          </w:rPr>
          <w:fldChar w:fldCharType="begin"/>
        </w:r>
        <w:r>
          <w:rPr>
            <w:webHidden/>
          </w:rPr>
          <w:instrText xml:space="preserve"> PAGEREF _Toc243676730 \h </w:instrText>
        </w:r>
        <w:r>
          <w:rPr>
            <w:webHidden/>
          </w:rPr>
        </w:r>
        <w:r>
          <w:rPr>
            <w:webHidden/>
          </w:rPr>
          <w:fldChar w:fldCharType="separate"/>
        </w:r>
        <w:r>
          <w:rPr>
            <w:webHidden/>
          </w:rPr>
          <w:t>47</w:t>
        </w:r>
        <w:r>
          <w:rPr>
            <w:webHidden/>
          </w:rPr>
          <w:fldChar w:fldCharType="end"/>
        </w:r>
      </w:hyperlink>
    </w:p>
    <w:p w14:paraId="38929E65" w14:textId="77777777" w:rsidR="005A6048" w:rsidRDefault="005A6048">
      <w:pPr>
        <w:pStyle w:val="Mucluc5"/>
        <w:rPr>
          <w:rFonts w:asciiTheme="minorHAnsi" w:hAnsiTheme="minorHAnsi"/>
          <w:color w:val="auto"/>
          <w:kern w:val="2"/>
          <w:sz w:val="24"/>
          <w:szCs w:val="24"/>
          <w:lang w:val="en-US"/>
          <w14:ligatures w14:val="standardContextual"/>
        </w:rPr>
      </w:pPr>
      <w:r>
        <w:t>Bảng 3.7: Bảng TEMPLATES</w:t>
        <w:tab/>
        <w:t>47</w:t>
      </w:r>
    </w:p>
    <w:p w14:paraId="6BD356EA"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2" w:history="1">
        <w:r w:rsidRPr="00046B6F">
          <w:rPr>
            <w:rStyle w:val="Siuktni"/>
            <w:b/>
            <w:bCs/>
          </w:rPr>
          <w:t>Bảng 3.8:</w:t>
        </w:r>
        <w:r w:rsidRPr="00046B6F">
          <w:rPr>
            <w:rStyle w:val="Siuktni"/>
          </w:rPr>
          <w:t xml:space="preserve"> Bảng SCHEDULES</w:t>
        </w:r>
        <w:r>
          <w:rPr>
            <w:webHidden/>
          </w:rPr>
          <w:tab/>
        </w:r>
        <w:r>
          <w:rPr>
            <w:webHidden/>
          </w:rPr>
          <w:fldChar w:fldCharType="begin"/>
        </w:r>
        <w:r>
          <w:rPr>
            <w:webHidden/>
          </w:rPr>
          <w:instrText xml:space="preserve"> PAGEREF _Toc243676732 \h </w:instrText>
        </w:r>
        <w:r>
          <w:rPr>
            <w:webHidden/>
          </w:rPr>
        </w:r>
        <w:r>
          <w:rPr>
            <w:webHidden/>
          </w:rPr>
          <w:fldChar w:fldCharType="separate"/>
        </w:r>
        <w:r>
          <w:rPr>
            <w:webHidden/>
          </w:rPr>
          <w:t>49</w:t>
        </w:r>
        <w:r>
          <w:rPr>
            <w:webHidden/>
          </w:rPr>
          <w:fldChar w:fldCharType="end"/>
        </w:r>
      </w:hyperlink>
    </w:p>
    <w:p w14:paraId="25BA4120"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3" w:history="1">
        <w:r w:rsidRPr="00046B6F">
          <w:rPr>
            <w:rStyle w:val="Siuktni"/>
            <w:b/>
            <w:bCs/>
          </w:rPr>
          <w:t>Bảng 3.9:</w:t>
        </w:r>
        <w:r w:rsidRPr="00046B6F">
          <w:rPr>
            <w:rStyle w:val="Siuktni"/>
          </w:rPr>
          <w:t xml:space="preserve"> Bảng USERS</w:t>
        </w:r>
        <w:r>
          <w:rPr>
            <w:webHidden/>
          </w:rPr>
          <w:tab/>
        </w:r>
        <w:r>
          <w:rPr>
            <w:webHidden/>
          </w:rPr>
          <w:fldChar w:fldCharType="begin"/>
        </w:r>
        <w:r>
          <w:rPr>
            <w:webHidden/>
          </w:rPr>
          <w:instrText xml:space="preserve"> PAGEREF _Toc243676733 \h </w:instrText>
        </w:r>
        <w:r>
          <w:rPr>
            <w:webHidden/>
          </w:rPr>
        </w:r>
        <w:r>
          <w:rPr>
            <w:webHidden/>
          </w:rPr>
          <w:fldChar w:fldCharType="separate"/>
        </w:r>
        <w:r>
          <w:rPr>
            <w:webHidden/>
          </w:rPr>
          <w:t>50</w:t>
        </w:r>
        <w:r>
          <w:rPr>
            <w:webHidden/>
          </w:rPr>
          <w:fldChar w:fldCharType="end"/>
        </w:r>
      </w:hyperlink>
    </w:p>
    <w:p w14:paraId="756134AD"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4" w:history="1">
        <w:r w:rsidRPr="00046B6F">
          <w:rPr>
            <w:rStyle w:val="Siuktni"/>
            <w:b/>
            <w:bCs/>
          </w:rPr>
          <w:t>Bảng 3.10:</w:t>
        </w:r>
        <w:r w:rsidRPr="00046B6F">
          <w:rPr>
            <w:rStyle w:val="Siuktni"/>
          </w:rPr>
          <w:t xml:space="preserve"> Bảng ARTICLE_AUDITS</w:t>
        </w:r>
        <w:r>
          <w:rPr>
            <w:webHidden/>
          </w:rPr>
          <w:tab/>
        </w:r>
        <w:r>
          <w:rPr>
            <w:webHidden/>
          </w:rPr>
          <w:fldChar w:fldCharType="begin"/>
        </w:r>
        <w:r>
          <w:rPr>
            <w:webHidden/>
          </w:rPr>
          <w:instrText xml:space="preserve"> PAGEREF _Toc243676734 \h </w:instrText>
        </w:r>
        <w:r>
          <w:rPr>
            <w:webHidden/>
          </w:rPr>
        </w:r>
        <w:r>
          <w:rPr>
            <w:webHidden/>
          </w:rPr>
          <w:fldChar w:fldCharType="separate"/>
        </w:r>
        <w:r>
          <w:rPr>
            <w:webHidden/>
          </w:rPr>
          <w:t>50</w:t>
        </w:r>
        <w:r>
          <w:rPr>
            <w:webHidden/>
          </w:rPr>
          <w:fldChar w:fldCharType="end"/>
        </w:r>
      </w:hyperlink>
    </w:p>
    <w:p w14:paraId="2D2EB8B3"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5" w:history="1">
        <w:r w:rsidRPr="00046B6F">
          <w:rPr>
            <w:rStyle w:val="Siuktni"/>
            <w:b/>
            <w:bCs/>
          </w:rPr>
          <w:t>Bảng 3.11:</w:t>
        </w:r>
        <w:r w:rsidRPr="00046B6F">
          <w:rPr>
            <w:rStyle w:val="Siuktni"/>
          </w:rPr>
          <w:t xml:space="preserve"> Bảng COMMENTS</w:t>
        </w:r>
        <w:r>
          <w:rPr>
            <w:webHidden/>
          </w:rPr>
          <w:tab/>
        </w:r>
        <w:r>
          <w:rPr>
            <w:webHidden/>
          </w:rPr>
          <w:fldChar w:fldCharType="begin"/>
        </w:r>
        <w:r>
          <w:rPr>
            <w:webHidden/>
          </w:rPr>
          <w:instrText xml:space="preserve"> PAGEREF _Toc243676735 \h </w:instrText>
        </w:r>
        <w:r>
          <w:rPr>
            <w:webHidden/>
          </w:rPr>
        </w:r>
        <w:r>
          <w:rPr>
            <w:webHidden/>
          </w:rPr>
          <w:fldChar w:fldCharType="separate"/>
        </w:r>
        <w:r>
          <w:rPr>
            <w:webHidden/>
          </w:rPr>
          <w:t>51</w:t>
        </w:r>
        <w:r>
          <w:rPr>
            <w:webHidden/>
          </w:rPr>
          <w:fldChar w:fldCharType="end"/>
        </w:r>
      </w:hyperlink>
    </w:p>
    <w:p w14:paraId="74707B93"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6" w:history="1">
        <w:r w:rsidRPr="00046B6F">
          <w:rPr>
            <w:rStyle w:val="Siuktni"/>
            <w:b/>
            <w:bCs/>
          </w:rPr>
          <w:t>Bảng 3.12:</w:t>
        </w:r>
        <w:r w:rsidRPr="00046B6F">
          <w:rPr>
            <w:rStyle w:val="Siuktni"/>
          </w:rPr>
          <w:t xml:space="preserve"> Bảng BOOKMARKS</w:t>
        </w:r>
        <w:r>
          <w:rPr>
            <w:webHidden/>
          </w:rPr>
          <w:tab/>
        </w:r>
        <w:r>
          <w:rPr>
            <w:webHidden/>
          </w:rPr>
          <w:fldChar w:fldCharType="begin"/>
        </w:r>
        <w:r>
          <w:rPr>
            <w:webHidden/>
          </w:rPr>
          <w:instrText xml:space="preserve"> PAGEREF _Toc243676736 \h </w:instrText>
        </w:r>
        <w:r>
          <w:rPr>
            <w:webHidden/>
          </w:rPr>
        </w:r>
        <w:r>
          <w:rPr>
            <w:webHidden/>
          </w:rPr>
          <w:fldChar w:fldCharType="separate"/>
        </w:r>
        <w:r>
          <w:rPr>
            <w:webHidden/>
          </w:rPr>
          <w:t>51</w:t>
        </w:r>
        <w:r>
          <w:rPr>
            <w:webHidden/>
          </w:rPr>
          <w:fldChar w:fldCharType="end"/>
        </w:r>
      </w:hyperlink>
    </w:p>
    <w:p w14:paraId="1A419A5C"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7" w:history="1">
        <w:r w:rsidRPr="00046B6F">
          <w:rPr>
            <w:rStyle w:val="Siuktni"/>
            <w:b/>
            <w:bCs/>
          </w:rPr>
          <w:t>Bảng 3.13:</w:t>
        </w:r>
        <w:r w:rsidRPr="00046B6F">
          <w:rPr>
            <w:rStyle w:val="Siuktni"/>
          </w:rPr>
          <w:t xml:space="preserve"> Bảng WELFARE_PROGRAMS</w:t>
        </w:r>
        <w:r>
          <w:rPr>
            <w:webHidden/>
          </w:rPr>
          <w:tab/>
        </w:r>
        <w:r>
          <w:rPr>
            <w:webHidden/>
          </w:rPr>
          <w:fldChar w:fldCharType="begin"/>
        </w:r>
        <w:r>
          <w:rPr>
            <w:webHidden/>
          </w:rPr>
          <w:instrText xml:space="preserve"> PAGEREF _Toc243676737 \h </w:instrText>
        </w:r>
        <w:r>
          <w:rPr>
            <w:webHidden/>
          </w:rPr>
        </w:r>
        <w:r>
          <w:rPr>
            <w:webHidden/>
          </w:rPr>
          <w:fldChar w:fldCharType="separate"/>
        </w:r>
        <w:r>
          <w:rPr>
            <w:webHidden/>
          </w:rPr>
          <w:t>52</w:t>
        </w:r>
        <w:r>
          <w:rPr>
            <w:webHidden/>
          </w:rPr>
          <w:fldChar w:fldCharType="end"/>
        </w:r>
      </w:hyperlink>
    </w:p>
    <w:p w14:paraId="61CB7AE2"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8" w:history="1">
        <w:r w:rsidRPr="00046B6F">
          <w:rPr>
            <w:rStyle w:val="Siuktni"/>
            <w:b/>
            <w:bCs/>
          </w:rPr>
          <w:t>Bảng 3.14:</w:t>
        </w:r>
        <w:r w:rsidRPr="00046B6F">
          <w:rPr>
            <w:rStyle w:val="Siuktni"/>
          </w:rPr>
          <w:t xml:space="preserve"> Bảng AID_REQUESTS</w:t>
        </w:r>
        <w:r>
          <w:rPr>
            <w:webHidden/>
          </w:rPr>
          <w:tab/>
        </w:r>
        <w:r>
          <w:rPr>
            <w:webHidden/>
          </w:rPr>
          <w:fldChar w:fldCharType="begin"/>
        </w:r>
        <w:r>
          <w:rPr>
            <w:webHidden/>
          </w:rPr>
          <w:instrText xml:space="preserve"> PAGEREF _Toc243676738 \h </w:instrText>
        </w:r>
        <w:r>
          <w:rPr>
            <w:webHidden/>
          </w:rPr>
        </w:r>
        <w:r>
          <w:rPr>
            <w:webHidden/>
          </w:rPr>
          <w:fldChar w:fldCharType="separate"/>
        </w:r>
        <w:r>
          <w:rPr>
            <w:webHidden/>
          </w:rPr>
          <w:t>53</w:t>
        </w:r>
        <w:r>
          <w:rPr>
            <w:webHidden/>
          </w:rPr>
          <w:fldChar w:fldCharType="end"/>
        </w:r>
      </w:hyperlink>
    </w:p>
    <w:p w14:paraId="56362A89"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9" w:history="1">
        <w:r w:rsidRPr="00046B6F">
          <w:rPr>
            <w:rStyle w:val="Siuktni"/>
            <w:b/>
            <w:bCs/>
          </w:rPr>
          <w:t>Bảng 3.15:</w:t>
        </w:r>
        <w:r w:rsidRPr="00046B6F">
          <w:rPr>
            <w:rStyle w:val="Siuktni"/>
          </w:rPr>
          <w:t xml:space="preserve"> Bảng INBOX_FEEDBACK</w:t>
        </w:r>
        <w:r>
          <w:rPr>
            <w:webHidden/>
          </w:rPr>
          <w:tab/>
        </w:r>
        <w:r>
          <w:rPr>
            <w:webHidden/>
          </w:rPr>
          <w:fldChar w:fldCharType="begin"/>
        </w:r>
        <w:r>
          <w:rPr>
            <w:webHidden/>
          </w:rPr>
          <w:instrText xml:space="preserve"> PAGEREF _Toc243676739 \h </w:instrText>
        </w:r>
        <w:r>
          <w:rPr>
            <w:webHidden/>
          </w:rPr>
        </w:r>
        <w:r>
          <w:rPr>
            <w:webHidden/>
          </w:rPr>
          <w:fldChar w:fldCharType="separate"/>
        </w:r>
        <w:r>
          <w:rPr>
            <w:webHidden/>
          </w:rPr>
          <w:t>54</w:t>
        </w:r>
        <w:r>
          <w:rPr>
            <w:webHidden/>
          </w:rPr>
          <w:fldChar w:fldCharType="end"/>
        </w:r>
      </w:hyperlink>
    </w:p>
    <w:p w14:paraId="770A9BF6" w14:textId="77777777" w:rsidR="00A30447" w:rsidRPr="00270996" w:rsidRDefault="00EF7407" w:rsidP="00AA4ADD">
      <w:pPr>
        <w:pStyle w:val="m1b"/>
      </w:pPr>
      <w:r w:rsidRPr="00270996">
        <w:fldChar w:fldCharType="end"/>
      </w:r>
    </w:p>
    <w:p w14:paraId="6D0E3688" w14:textId="77777777" w:rsidR="00E25F95" w:rsidRPr="00270996" w:rsidRDefault="00E25F95" w:rsidP="00AA4ADD">
      <w:pPr>
        <w:pStyle w:val="m1b"/>
      </w:pPr>
    </w:p>
    <w:p w14:paraId="554EFD82" w14:textId="77777777" w:rsidR="006F529D" w:rsidRPr="00270996" w:rsidRDefault="00E25F95" w:rsidP="006F529D">
      <w:pPr>
        <w:pStyle w:val="m1b"/>
      </w:pPr>
      <w:r w:rsidRPr="00270996">
        <w:br w:type="page"/>
      </w:r>
      <w:bookmarkStart w:id="8" w:name="_Toc240897693"/>
      <w:bookmarkStart w:id="9" w:name="_Toc242698949"/>
      <w:bookmarkStart w:id="10" w:name="_Toc242703570"/>
      <w:bookmarkStart w:id="11" w:name="_Toc240272969"/>
      <w:bookmarkStart w:id="12" w:name="_Toc240897694"/>
      <w:bookmarkStart w:id="13" w:name="_Toc242698950"/>
      <w:bookmarkStart w:id="14" w:name="_Toc242703571"/>
      <w:bookmarkStart w:id="15" w:name="_Toc243678166"/>
      <w:bookmarkEnd w:id="0"/>
      <w:r w:rsidR="006F529D" w:rsidRPr="00270996">
        <w:t>MỞ ĐẦU</w:t>
      </w:r>
      <w:bookmarkEnd w:id="8"/>
      <w:bookmarkEnd w:id="9"/>
      <w:bookmarkEnd w:id="10"/>
      <w:bookmarkEnd w:id="15"/>
    </w:p>
    <w:p w14:paraId="5260590A" w14:textId="77777777" w:rsidR="006F529D" w:rsidRPr="00270996" w:rsidRDefault="006F529D" w:rsidP="006F529D">
      <w:pPr>
        <w:pStyle w:val="nd"/>
      </w:pPr>
      <w:r w:rsidRPr="00270996">
        <w:t>Ngày nay, sự hội nhập vào cuộc cách mạng công nghiệp 4.0 của Việt Nam đã và đang phát triển mạnh mẽ. Các tổ chức, đơn vị đã ứng dụng nhiều công nghệ hiện đại vào công tác quản lý và truyền thông. Có thể nói công cuộc cách mạng 4.0 đã làm thay đổi nhanh chóng cách thức tiếp cận và truyền tải thông tin đến người đọc. Từ truyền thông truyền thống, các tổ chức đã nhanh chóng cập nhật xu thế truyền thông đa nền tảng, kết hợp mạng xã hội và đó trở thành xu thế hiện nay.</w:t>
      </w:r>
    </w:p>
    <w:p w14:paraId="5544B54A" w14:textId="77777777" w:rsidR="006F529D" w:rsidRPr="00270996" w:rsidRDefault="006F529D" w:rsidP="006F529D">
      <w:pPr>
        <w:pStyle w:val="nd"/>
      </w:pPr>
      <w:r w:rsidRPr="00270996">
        <w:t>Trong những năm trở lại đây, sự bùng nổ của Trí tuệ nhân tạo (AI) đã mở ra nhiều công cụ hỗ trợ sáng tạo nội dung và thu hút được sự quan tâm của nhiều tổ chức, đơn vị. Với nhu cầu truyền thông ngày càng cao, Công đoàn Trường Đại học Thủ Dầu Một cũng cần xây dựng cho mình một website truyền thông riêng để quản lý nội dung và tiếp cận đoàn viên dễ hơn. Chính vì lý do đó nhóm chúng em đã chọn đề tài xây dựng website truyền thông Công đoàn TDMU tích hợp AI hỗ trợ tạo và đăng tải nội dung; ứng dụng kiến trúc 3 tầng hiện đại kết hợp hoàn chỉnh giữa Frontend React SPA, Backend Node.js Express và CSDL Microsoft SQL Server 2022 chuẩn hóa 15 bảng nghiệp vụ.</w:t>
      </w:r>
    </w:p>
    <w:p w14:paraId="47EBBDDC" w14:textId="77777777" w:rsidR="006F529D" w:rsidRPr="00270996" w:rsidRDefault="006F529D" w:rsidP="006F529D">
      <w:pPr>
        <w:pStyle w:val="nd"/>
      </w:pPr>
    </w:p>
    <w:p w14:paraId="39DF82EE" w14:textId="77777777" w:rsidR="006F529D" w:rsidRPr="00270996" w:rsidRDefault="006F529D" w:rsidP="006F529D">
      <w:pPr>
        <w:pStyle w:val="nd"/>
      </w:pPr>
    </w:p>
    <w:p w14:paraId="4EAEAE6A" w14:textId="77777777" w:rsidR="006F529D" w:rsidRPr="00270996" w:rsidRDefault="006F529D" w:rsidP="006F529D">
      <w:pPr>
        <w:pStyle w:val="nd"/>
      </w:pPr>
    </w:p>
    <w:p w14:paraId="1E65FD10" w14:textId="77777777" w:rsidR="006F529D" w:rsidRPr="00270996" w:rsidRDefault="006F529D" w:rsidP="006F529D">
      <w:pPr>
        <w:pStyle w:val="nd"/>
      </w:pPr>
    </w:p>
    <w:p w14:paraId="49AA1F83" w14:textId="77777777" w:rsidR="006F529D" w:rsidRPr="00270996" w:rsidRDefault="006F529D" w:rsidP="006F529D">
      <w:pPr>
        <w:pStyle w:val="nd"/>
      </w:pPr>
    </w:p>
    <w:p w14:paraId="1E87B01F" w14:textId="77777777" w:rsidR="006F529D" w:rsidRPr="00270996" w:rsidRDefault="006F529D" w:rsidP="006F529D">
      <w:pPr>
        <w:pStyle w:val="nd"/>
      </w:pPr>
    </w:p>
    <w:p w14:paraId="567C4C55" w14:textId="77777777" w:rsidR="006F529D" w:rsidRPr="00270996" w:rsidRDefault="006F529D" w:rsidP="006F529D">
      <w:pPr>
        <w:pStyle w:val="nd"/>
      </w:pPr>
    </w:p>
    <w:p w14:paraId="7989461F" w14:textId="77777777" w:rsidR="006F529D" w:rsidRPr="00270996" w:rsidRDefault="006F529D" w:rsidP="006F529D">
      <w:pPr>
        <w:pStyle w:val="nd"/>
      </w:pPr>
    </w:p>
    <w:p w14:paraId="22540D06" w14:textId="77777777" w:rsidR="006F529D" w:rsidRPr="00270996" w:rsidRDefault="006F529D" w:rsidP="006F529D">
      <w:pPr>
        <w:pStyle w:val="nd"/>
      </w:pPr>
    </w:p>
    <w:p w14:paraId="0D84591A" w14:textId="77777777" w:rsidR="006F529D" w:rsidRPr="00270996" w:rsidRDefault="006F529D" w:rsidP="006F529D">
      <w:pPr>
        <w:pStyle w:val="nd"/>
      </w:pPr>
    </w:p>
    <w:p w14:paraId="295AFD95" w14:textId="77777777" w:rsidR="006F529D" w:rsidRPr="00270996" w:rsidRDefault="006F529D" w:rsidP="006F529D">
      <w:pPr>
        <w:pStyle w:val="nd"/>
      </w:pPr>
    </w:p>
    <w:p w14:paraId="22BF0D61" w14:textId="77777777" w:rsidR="006F529D" w:rsidRPr="00270996" w:rsidRDefault="006F529D" w:rsidP="006F529D">
      <w:pPr>
        <w:rPr>
          <w:rFonts w:cs="Times New Roman"/>
          <w:color w:val="auto"/>
        </w:rPr>
        <w:sectPr w:rsidR="006F529D" w:rsidRPr="00270996" w:rsidSect="006F529D">
          <w:pgSz w:w="11909" w:h="16834" w:code="9"/>
          <w:pgMar w:top="1418" w:right="1134" w:bottom="1418" w:left="1701" w:header="720" w:footer="720" w:gutter="0"/>
          <w:pgBorders w:display="firstPage">
            <w:top w:val="thinThickSmallGap" w:sz="24" w:space="0" w:color="auto"/>
            <w:left w:val="thinThickSmallGap" w:sz="24" w:space="0" w:color="auto"/>
            <w:bottom w:val="thickThinSmallGap" w:sz="24" w:space="0" w:color="auto"/>
            <w:right w:val="thickThinSmallGap" w:sz="24" w:space="0" w:color="auto"/>
          </w:pgBorders>
          <w:pgNumType w:fmt="lowerRoman" w:start="1"/>
          <w:cols w:space="720"/>
          <w:docGrid w:linePitch="360"/>
        </w:sectPr>
      </w:pPr>
    </w:p>
    <w:p w14:paraId="16710A52" w14:textId="77777777" w:rsidR="00946797" w:rsidRPr="00270996" w:rsidRDefault="006F529D" w:rsidP="006F529D">
      <w:pPr>
        <w:pStyle w:val="m1a"/>
      </w:pPr>
      <w:r w:rsidRPr="00270996">
        <w:t xml:space="preserve"> </w:t>
      </w:r>
      <w:bookmarkStart w:id="16" w:name="_Toc243678167"/>
      <w:r w:rsidR="000807CD" w:rsidRPr="00270996">
        <w:t>TỔNG QUAN</w:t>
      </w:r>
      <w:bookmarkEnd w:id="11"/>
      <w:bookmarkEnd w:id="12"/>
      <w:bookmarkEnd w:id="13"/>
      <w:bookmarkEnd w:id="14"/>
      <w:bookmarkEnd w:id="16"/>
    </w:p>
    <w:p w14:paraId="09A5BB97" w14:textId="77777777" w:rsidR="00946797" w:rsidRPr="00270996" w:rsidRDefault="000807CD" w:rsidP="00D11041">
      <w:pPr>
        <w:pStyle w:val="m2"/>
      </w:pPr>
      <w:bookmarkStart w:id="17" w:name="_Toc240272970"/>
      <w:bookmarkStart w:id="18" w:name="_Toc240897695"/>
      <w:bookmarkStart w:id="19" w:name="_Toc242698951"/>
      <w:bookmarkStart w:id="20" w:name="_Toc242703572"/>
      <w:bookmarkStart w:id="21" w:name="_Toc243678168"/>
      <w:r w:rsidRPr="00270996">
        <w:t>Khảo sát hiện trạng công tác truyền thông tại Công đoàn TDMU</w:t>
      </w:r>
      <w:bookmarkEnd w:id="17"/>
      <w:bookmarkEnd w:id="18"/>
      <w:bookmarkEnd w:id="19"/>
      <w:bookmarkEnd w:id="20"/>
      <w:bookmarkEnd w:id="21"/>
    </w:p>
    <w:p w14:paraId="361A547E" w14:textId="77777777" w:rsidR="00946797" w:rsidRPr="00270996" w:rsidRDefault="000807CD" w:rsidP="00BC4A85">
      <w:pPr>
        <w:pStyle w:val="nd"/>
      </w:pPr>
      <w:r w:rsidRPr="00270996">
        <w:t xml:space="preserve">Công đoàn Trường Đại học Thủ Dầu Một là tổ chức chính trị - xã hội đại diện cho hơn </w:t>
      </w:r>
      <w:r w:rsidR="006F529D" w:rsidRPr="00270996">
        <w:t>800</w:t>
      </w:r>
      <w:r w:rsidRPr="00270996">
        <w:t xml:space="preserve"> cán bộ, giảng viên và người lao động trong toàn trường. Công tác truyền thông giữ vai trò là kênh phát ngôn chính thức, đảm nhận các nhiệm vụ trọng yếu:</w:t>
      </w:r>
    </w:p>
    <w:p w14:paraId="2B2827F0" w14:textId="77777777" w:rsidR="00946797" w:rsidRPr="00270996" w:rsidRDefault="000807CD" w:rsidP="00D42713">
      <w:pPr>
        <w:pStyle w:val="nd-"/>
      </w:pPr>
      <w:r w:rsidRPr="00270996">
        <w:t>Tuyên truyền, phổ biến các chủ trương của Đảng, chính sách pháp luật của Nhà nước và các chỉ đạo của Công đoàn cấp trên.</w:t>
      </w:r>
    </w:p>
    <w:p w14:paraId="3E90E493" w14:textId="77777777" w:rsidR="00946797" w:rsidRPr="00270996" w:rsidRDefault="000807CD" w:rsidP="00D42713">
      <w:pPr>
        <w:pStyle w:val="nd-"/>
      </w:pPr>
      <w:r w:rsidRPr="00270996">
        <w:t>Cập nhật tin tức về các hoạt động phong trào: thi đua dạy tốt - học tốt, hội thao, văn nghệ, hoạt động vì cộng đồng.</w:t>
      </w:r>
    </w:p>
    <w:p w14:paraId="579DB2B1" w14:textId="77777777" w:rsidR="00946797" w:rsidRPr="00270996" w:rsidRDefault="000807CD" w:rsidP="00D42713">
      <w:pPr>
        <w:pStyle w:val="nd-"/>
      </w:pPr>
      <w:r w:rsidRPr="00270996">
        <w:t>Công khai các chế độ phúc lợi, chính sách bảo hiểm, chăm lo đời sống, trợ cấp khó khăn và các hoạt động nữ công.</w:t>
      </w:r>
    </w:p>
    <w:p w14:paraId="57DD2197" w14:textId="77777777" w:rsidR="00946797" w:rsidRPr="00270996" w:rsidRDefault="000807CD" w:rsidP="00D42713">
      <w:pPr>
        <w:pStyle w:val="nd-"/>
      </w:pPr>
      <w:r w:rsidRPr="00270996">
        <w:t>Đăng tải các thông báo quan trọng, lịch công tác tuần/tháng và các biểu mẫu quy định nghiệp vụ.</w:t>
      </w:r>
    </w:p>
    <w:p w14:paraId="595E9045" w14:textId="77777777" w:rsidR="00946797" w:rsidRPr="00270996" w:rsidRDefault="000807CD" w:rsidP="00BC4A85">
      <w:pPr>
        <w:pStyle w:val="nd"/>
      </w:pPr>
      <w:r w:rsidRPr="00270996">
        <w:t>Hiện nay, các kênh truyền thông chủ yếu của Công đoàn trường bao gồm: phân mục tin tức trên Website trường, Fanpage Facebook Công đoàn TDMU và các nhóm trao đổi Zalo. Mặc dù đã đáp ứng được việc phát đi thông tin cơ bản, nhưng qua khảo sát chi tiết, quy trình vận hành hiện tại bộc lộ nhiều điểm nghẽn công nghệ:</w:t>
      </w:r>
    </w:p>
    <w:p w14:paraId="1BD18EEB" w14:textId="77777777" w:rsidR="00946797" w:rsidRPr="00C52118" w:rsidRDefault="000807CD" w:rsidP="00BC4A85">
      <w:pPr>
        <w:pStyle w:val="nd"/>
      </w:pPr>
      <w:r w:rsidRPr="00270996">
        <w:t xml:space="preserve">1. Áp lực kiêm nhiệm và sự chậm trễ thông tin: Đội ngũ cán bộ phụ trách công tác thông tin - truyền thông của Công đoàn đều là giảng viên hoặc chuyên viên kiêm nhiệm. Khi bước vào cao điểm giảng dạy, coi thi hoặc tổng kết năm học, việc soạn thảo tin tức về các sự kiện phong trào thường bị </w:t>
      </w:r>
      <w:r w:rsidR="00C52118" w:rsidRPr="00C52118">
        <w:t>chậm, gây mất nhiều thời gian.</w:t>
      </w:r>
    </w:p>
    <w:p w14:paraId="51649DC5" w14:textId="77777777" w:rsidR="00946797" w:rsidRPr="00270996" w:rsidRDefault="000807CD" w:rsidP="00BC4A85">
      <w:pPr>
        <w:pStyle w:val="nd"/>
      </w:pPr>
      <w:r w:rsidRPr="00270996">
        <w:t xml:space="preserve">2. Khó khăn trong khâu sáng tạo nội dung và đa phương tiện: Việc viết một bài báo truyền thông chuẩn mực đòi hỏi kỹ năng hành văn trang trọng, chuẩn xác về thuật ngữ đoàn thể nhưng vẫn phải hấp dẫn người đọc. Đặt tiêu đề sao cho thu hút bạn đọc trên môi trường mạng xã hội là thách thức không nhỏ. Đặc biệt, khâu thiết kế ảnh </w:t>
      </w:r>
      <w:r w:rsidR="00C52118" w:rsidRPr="00C52118">
        <w:t>,</w:t>
      </w:r>
      <w:r w:rsidRPr="00270996">
        <w:t>tóm tắt sự kiện đòi hỏi phần mềm chuyên dụng và kỹ năng đồ họa phức tạp mà đa số cán bộ kiêm nhiệm chưa được đào tạo bài bản.</w:t>
      </w:r>
    </w:p>
    <w:p w14:paraId="1C056496" w14:textId="77777777" w:rsidR="00946797" w:rsidRPr="00270996" w:rsidRDefault="000807CD" w:rsidP="00BC4A85">
      <w:pPr>
        <w:pStyle w:val="nd"/>
      </w:pPr>
      <w:r w:rsidRPr="00270996">
        <w:t>3. Quy trình đăng tải thủ công và phân tán: Mỗi bài viết sau khi được kiểm duyệt phải đăng tải thủ công lên Website, sau đó cán bộ phải mở Facebook để đăng lại bài viết, tải lại hình ảnh lên Fanpage. Thao tác lặp đi lặp lại tốn kém thời gian và dễ dẫn đến sai sót, lệch thông tin giữa các kênh.</w:t>
      </w:r>
    </w:p>
    <w:p w14:paraId="15F0960D" w14:textId="77777777" w:rsidR="00946797" w:rsidRPr="00C52118" w:rsidRDefault="000807CD" w:rsidP="00BC4A85">
      <w:pPr>
        <w:pStyle w:val="nd"/>
        <w:rPr>
          <w:lang w:val="en-US"/>
        </w:rPr>
      </w:pPr>
      <w:r w:rsidRPr="00270996">
        <w:t>4. Thiếu tính năng lập lịch xuất bản tự động: Hiện tại, cán bộ phải trực tiếp mở máy tính để thao tác đăng bài.</w:t>
      </w:r>
    </w:p>
    <w:p w14:paraId="49B9361B" w14:textId="77777777" w:rsidR="00946797" w:rsidRPr="00270996" w:rsidRDefault="000807CD" w:rsidP="00BC4A85">
      <w:pPr>
        <w:pStyle w:val="nd"/>
      </w:pPr>
      <w:r w:rsidRPr="00270996">
        <w:t>5. Không có công cụ đo lường và thống kê tập trung: Ban Chấp hành chưa có một bảng điều khiển (Dashboard) thống kê định lượng xem bài viết nào có lượt đọc cao, bài viết nào nhận được nhiều tương tác, tỷ lệ đoàn viên quan tâm đến các chủ đề chính sách ra sao để có căn cứ cải tiến chất lượng tuyên truyền.</w:t>
      </w:r>
    </w:p>
    <w:p w14:paraId="615D8B4A" w14:textId="77777777" w:rsidR="00946797" w:rsidRPr="00270996" w:rsidRDefault="000807CD" w:rsidP="002F52F2">
      <w:pPr>
        <w:pStyle w:val="m2"/>
      </w:pPr>
      <w:bookmarkStart w:id="22" w:name="_Toc240272971"/>
      <w:bookmarkStart w:id="23" w:name="_Toc240897696"/>
      <w:bookmarkStart w:id="24" w:name="_Toc242698952"/>
      <w:bookmarkStart w:id="25" w:name="_Toc242703573"/>
      <w:bookmarkStart w:id="26" w:name="_Toc243678169"/>
      <w:r w:rsidRPr="00270996">
        <w:t>Khảo sát phần cứng và hạ tầng công nghệ</w:t>
      </w:r>
      <w:bookmarkEnd w:id="22"/>
      <w:bookmarkEnd w:id="23"/>
      <w:bookmarkEnd w:id="24"/>
      <w:bookmarkEnd w:id="25"/>
      <w:bookmarkEnd w:id="26"/>
    </w:p>
    <w:p w14:paraId="5CB57BC9" w14:textId="77777777" w:rsidR="00946797" w:rsidRPr="00270996" w:rsidRDefault="000807CD" w:rsidP="00BC4A85">
      <w:pPr>
        <w:pStyle w:val="nd"/>
      </w:pPr>
      <w:r w:rsidRPr="00270996">
        <w:t>Để đảm bảo việc triển khai Website truyền thông tích hợp AI và mạng xã hội đạt hiệu năng cao, nhóm đã tiến hành khảo sát cơ sở hạ tầng phần cứng và thiết bị hiện có tại đơn vị. Kết quả khảo sát được tổng hợp chi tiết trong Bảng 1.1:</w:t>
      </w:r>
    </w:p>
    <w:p w14:paraId="395AA90F" w14:textId="77777777" w:rsidR="00946797" w:rsidRPr="00270996" w:rsidRDefault="000807CD" w:rsidP="00E2136D">
      <w:pPr>
        <w:pStyle w:val="bang1"/>
        <w:rPr>
          <w:lang w:val="vi-VN"/>
        </w:rPr>
      </w:pPr>
      <w:bookmarkStart w:id="27" w:name="_Toc240291972"/>
      <w:bookmarkStart w:id="28" w:name="_Toc240898828"/>
      <w:bookmarkStart w:id="29" w:name="_Toc242699074"/>
      <w:bookmarkStart w:id="30" w:name="_Toc243676717"/>
      <w:r w:rsidRPr="00270996">
        <w:rPr>
          <w:lang w:val="vi-VN"/>
        </w:rPr>
        <w:t>Khảo sát phần cứng và hạ tầng công nghệ</w:t>
      </w:r>
      <w:bookmarkEnd w:id="27"/>
      <w:bookmarkEnd w:id="28"/>
      <w:bookmarkEnd w:id="29"/>
      <w:bookmarkEnd w:id="30"/>
    </w:p>
    <w:tbl>
      <w:tblPr>
        <w:tblW w:w="0" w:type="auto"/>
        <w:jc w:val="center"/>
        <w:tblLook w:val="04A0" w:firstRow="1" w:lastRow="0" w:firstColumn="1" w:lastColumn="0" w:noHBand="0" w:noVBand="1"/>
      </w:tblPr>
      <w:tblGrid>
        <w:gridCol w:w="4511"/>
        <w:gridCol w:w="4553"/>
      </w:tblGrid>
      <w:tr w:rsidR="00946797" w:rsidRPr="00270996" w14:paraId="272F662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6147286" w14:textId="77777777" w:rsidR="00946797" w:rsidRPr="00270996" w:rsidRDefault="000807CD">
            <w:pPr>
              <w:rPr>
                <w:rFonts w:cs="Times New Roman"/>
                <w:color w:val="auto"/>
              </w:rPr>
            </w:pPr>
            <w:r w:rsidRPr="00270996">
              <w:rPr>
                <w:rFonts w:cs="Times New Roman"/>
                <w:b/>
                <w:color w:val="auto"/>
              </w:rPr>
              <w:t>Thiết bị</w:t>
            </w:r>
          </w:p>
        </w:tc>
        <w:tc>
          <w:tcPr>
            <w:tcW w:w="4702" w:type="dxa"/>
            <w:tcBorders>
              <w:top w:val="single" w:sz="4" w:space="0" w:color="auto"/>
              <w:left w:val="single" w:sz="4" w:space="0" w:color="auto"/>
              <w:bottom w:val="single" w:sz="4" w:space="0" w:color="auto"/>
              <w:right w:val="single" w:sz="4" w:space="0" w:color="auto"/>
            </w:tcBorders>
          </w:tcPr>
          <w:p w14:paraId="397A62DC" w14:textId="77777777" w:rsidR="00946797" w:rsidRPr="00270996" w:rsidRDefault="000807CD">
            <w:pPr>
              <w:rPr>
                <w:rFonts w:cs="Times New Roman"/>
                <w:color w:val="auto"/>
              </w:rPr>
            </w:pPr>
            <w:r w:rsidRPr="00270996">
              <w:rPr>
                <w:rFonts w:cs="Times New Roman"/>
                <w:color w:val="auto"/>
              </w:rPr>
              <w:t>Máy tính để bàn (PC), Máy tính xách tay (Laptop), Điện thoại thông minh (Smartphone), Máy chủ lưu trữ Web &amp; CSDL của Nhà trường.</w:t>
            </w:r>
          </w:p>
        </w:tc>
      </w:tr>
      <w:tr w:rsidR="00946797" w:rsidRPr="00270996" w14:paraId="24A82F3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06E5336" w14:textId="77777777" w:rsidR="00946797" w:rsidRPr="00270996" w:rsidRDefault="000807CD">
            <w:pPr>
              <w:rPr>
                <w:rFonts w:cs="Times New Roman"/>
                <w:color w:val="auto"/>
              </w:rPr>
            </w:pPr>
            <w:r w:rsidRPr="00270996">
              <w:rPr>
                <w:rFonts w:cs="Times New Roman"/>
                <w:b/>
                <w:color w:val="auto"/>
              </w:rPr>
              <w:t>Tình trạng thiết bị</w:t>
            </w:r>
          </w:p>
        </w:tc>
        <w:tc>
          <w:tcPr>
            <w:tcW w:w="4702" w:type="dxa"/>
            <w:tcBorders>
              <w:top w:val="single" w:sz="4" w:space="0" w:color="auto"/>
              <w:left w:val="single" w:sz="4" w:space="0" w:color="auto"/>
              <w:bottom w:val="single" w:sz="4" w:space="0" w:color="auto"/>
              <w:right w:val="single" w:sz="4" w:space="0" w:color="auto"/>
            </w:tcBorders>
          </w:tcPr>
          <w:p w14:paraId="037B1A2F" w14:textId="77777777" w:rsidR="00946797" w:rsidRPr="00270996" w:rsidRDefault="000807CD">
            <w:pPr>
              <w:rPr>
                <w:rFonts w:cs="Times New Roman"/>
                <w:color w:val="auto"/>
              </w:rPr>
            </w:pPr>
            <w:r w:rsidRPr="00270996">
              <w:rPr>
                <w:rFonts w:cs="Times New Roman"/>
                <w:color w:val="auto"/>
              </w:rPr>
              <w:t>Thiết bị tại các văn phòng khoa, viện và phòng ban hoạt động ổn định; hạ tầng mạng cáp quang nội bộ và hệ thống Wifi của Trường ĐH Thủ Dầu Một thông suốt, băng thông cao và liên tục.</w:t>
            </w:r>
          </w:p>
        </w:tc>
      </w:tr>
      <w:tr w:rsidR="00946797" w:rsidRPr="00270996" w14:paraId="583DB2B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327A538" w14:textId="77777777" w:rsidR="00946797" w:rsidRPr="00270996" w:rsidRDefault="000807CD">
            <w:pPr>
              <w:rPr>
                <w:rFonts w:cs="Times New Roman"/>
                <w:color w:val="auto"/>
              </w:rPr>
            </w:pPr>
            <w:r w:rsidRPr="00270996">
              <w:rPr>
                <w:rFonts w:cs="Times New Roman"/>
                <w:b/>
                <w:color w:val="auto"/>
              </w:rPr>
              <w:t>Hiệu suất</w:t>
            </w:r>
          </w:p>
        </w:tc>
        <w:tc>
          <w:tcPr>
            <w:tcW w:w="4702" w:type="dxa"/>
            <w:tcBorders>
              <w:top w:val="single" w:sz="4" w:space="0" w:color="auto"/>
              <w:left w:val="single" w:sz="4" w:space="0" w:color="auto"/>
              <w:bottom w:val="single" w:sz="4" w:space="0" w:color="auto"/>
              <w:right w:val="single" w:sz="4" w:space="0" w:color="auto"/>
            </w:tcBorders>
          </w:tcPr>
          <w:p w14:paraId="02FA528E" w14:textId="77777777" w:rsidR="002063E9" w:rsidRDefault="00F160A5">
            <w:r>
              <w:t>Máy tính văn phòng và thiết bị di động của cán bộ, đoàn viên đáp ứng rất tốt việc truy cập giao diện Web hiện đại, thao tác mượt mà trên trình soạn thảo CMS và hiển thị mượt mà hình ảnh và dữ liệu trực quan.</w:t>
            </w:r>
          </w:p>
        </w:tc>
      </w:tr>
      <w:tr w:rsidR="00946797" w:rsidRPr="00270996" w14:paraId="58F04B8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1FD882C" w14:textId="77777777" w:rsidR="00946797" w:rsidRPr="00270996" w:rsidRDefault="000807CD">
            <w:pPr>
              <w:rPr>
                <w:rFonts w:cs="Times New Roman"/>
                <w:color w:val="auto"/>
              </w:rPr>
            </w:pPr>
            <w:r w:rsidRPr="00270996">
              <w:rPr>
                <w:rFonts w:cs="Times New Roman"/>
                <w:b/>
                <w:color w:val="auto"/>
              </w:rPr>
              <w:t>Độ an toàn và tuân thủ các quy định</w:t>
            </w:r>
          </w:p>
        </w:tc>
        <w:tc>
          <w:tcPr>
            <w:tcW w:w="4702" w:type="dxa"/>
            <w:tcBorders>
              <w:top w:val="single" w:sz="4" w:space="0" w:color="auto"/>
              <w:left w:val="single" w:sz="4" w:space="0" w:color="auto"/>
              <w:bottom w:val="single" w:sz="4" w:space="0" w:color="auto"/>
              <w:right w:val="single" w:sz="4" w:space="0" w:color="auto"/>
            </w:tcBorders>
          </w:tcPr>
          <w:p w14:paraId="065DD63B" w14:textId="77777777" w:rsidR="00946797" w:rsidRPr="00270996" w:rsidRDefault="000807CD">
            <w:pPr>
              <w:rPr>
                <w:rFonts w:cs="Times New Roman"/>
                <w:color w:val="auto"/>
              </w:rPr>
            </w:pPr>
            <w:r w:rsidRPr="00270996">
              <w:rPr>
                <w:rFonts w:cs="Times New Roman"/>
                <w:color w:val="auto"/>
              </w:rPr>
              <w:t>Tuân thủ nghiêm ngặt Quy chế an toàn thông tin mạng của Bộ Thông tin &amp; Truyền thông và Quy chế bảo đảm an ninh mạng của Trường ĐH Thủ Dầu Một; kết nối an toàn qua chứng chỉ bảo mật HTTPS/SSL.</w:t>
            </w:r>
          </w:p>
        </w:tc>
      </w:tr>
      <w:tr w:rsidR="00946797" w:rsidRPr="00270996" w14:paraId="434EA73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58E7FCB" w14:textId="77777777" w:rsidR="00946797" w:rsidRPr="00270996" w:rsidRDefault="000807CD">
            <w:pPr>
              <w:rPr>
                <w:rFonts w:cs="Times New Roman"/>
                <w:color w:val="auto"/>
              </w:rPr>
            </w:pPr>
            <w:r w:rsidRPr="00270996">
              <w:rPr>
                <w:rFonts w:cs="Times New Roman"/>
                <w:b/>
                <w:color w:val="auto"/>
              </w:rPr>
              <w:t>Lỗi thiết bị</w:t>
            </w:r>
          </w:p>
        </w:tc>
        <w:tc>
          <w:tcPr>
            <w:tcW w:w="4702" w:type="dxa"/>
            <w:tcBorders>
              <w:top w:val="single" w:sz="4" w:space="0" w:color="auto"/>
              <w:left w:val="single" w:sz="4" w:space="0" w:color="auto"/>
              <w:bottom w:val="single" w:sz="4" w:space="0" w:color="auto"/>
              <w:right w:val="single" w:sz="4" w:space="0" w:color="auto"/>
            </w:tcBorders>
          </w:tcPr>
          <w:p w14:paraId="16C94AFE" w14:textId="77777777" w:rsidR="00946797" w:rsidRPr="00270996" w:rsidRDefault="000807CD">
            <w:pPr>
              <w:rPr>
                <w:rFonts w:cs="Times New Roman"/>
                <w:color w:val="auto"/>
              </w:rPr>
            </w:pPr>
            <w:r w:rsidRPr="00270996">
              <w:rPr>
                <w:rFonts w:cs="Times New Roman"/>
                <w:color w:val="auto"/>
              </w:rPr>
              <w:t>Hầu như không có lỗi phần cứng đáng kể; trên một số máy tính cá nhân đời cũ đôi khi gặp hiện tượng lưu cache trình duyệt khi thay đổi phiên bản giao diện.</w:t>
            </w:r>
          </w:p>
        </w:tc>
      </w:tr>
      <w:tr w:rsidR="00946797" w:rsidRPr="00270996" w14:paraId="776ABC6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B7305D6" w14:textId="77777777" w:rsidR="00946797" w:rsidRPr="00270996" w:rsidRDefault="000807CD">
            <w:pPr>
              <w:rPr>
                <w:rFonts w:cs="Times New Roman"/>
                <w:color w:val="auto"/>
              </w:rPr>
            </w:pPr>
            <w:r w:rsidRPr="00270996">
              <w:rPr>
                <w:rFonts w:cs="Times New Roman"/>
                <w:b/>
                <w:color w:val="auto"/>
              </w:rPr>
              <w:t>Phiên bản</w:t>
            </w:r>
          </w:p>
        </w:tc>
        <w:tc>
          <w:tcPr>
            <w:tcW w:w="4702" w:type="dxa"/>
            <w:tcBorders>
              <w:top w:val="single" w:sz="4" w:space="0" w:color="auto"/>
              <w:left w:val="single" w:sz="4" w:space="0" w:color="auto"/>
              <w:bottom w:val="single" w:sz="4" w:space="0" w:color="auto"/>
              <w:right w:val="single" w:sz="4" w:space="0" w:color="auto"/>
            </w:tcBorders>
          </w:tcPr>
          <w:p w14:paraId="46B3B670" w14:textId="77777777" w:rsidR="00946797" w:rsidRPr="00270996" w:rsidRDefault="000807CD">
            <w:pPr>
              <w:rPr>
                <w:rFonts w:cs="Times New Roman"/>
                <w:color w:val="auto"/>
              </w:rPr>
            </w:pPr>
            <w:r w:rsidRPr="00270996">
              <w:rPr>
                <w:rFonts w:cs="Times New Roman"/>
                <w:color w:val="auto"/>
              </w:rPr>
              <w:t>Hệ điều hành Windows 10/11, macOS, Android/iOS; trình duyệt Chrome, Edge, Safari hỗ trợ đầy đủ HTML5, CSS3, JavaScript ES6+, nền tảng React SPA và Node.js Express kết nối Microsoft SQL Server.</w:t>
            </w:r>
          </w:p>
        </w:tc>
      </w:tr>
    </w:tbl>
    <w:p w14:paraId="54CAB3D4" w14:textId="77777777" w:rsidR="00946797" w:rsidRPr="00270996" w:rsidRDefault="000807CD" w:rsidP="002F52F2">
      <w:pPr>
        <w:pStyle w:val="m2"/>
      </w:pPr>
      <w:bookmarkStart w:id="31" w:name="_Toc240272972"/>
      <w:bookmarkStart w:id="32" w:name="_Toc240897697"/>
      <w:bookmarkStart w:id="33" w:name="_Toc242698953"/>
      <w:bookmarkStart w:id="34" w:name="_Toc242703574"/>
      <w:bookmarkStart w:id="35" w:name="_Toc243678170"/>
      <w:r w:rsidRPr="00270996">
        <w:t>Khảo sát nhu cầu</w:t>
      </w:r>
      <w:bookmarkEnd w:id="31"/>
      <w:bookmarkEnd w:id="32"/>
      <w:bookmarkEnd w:id="33"/>
      <w:bookmarkEnd w:id="34"/>
      <w:bookmarkEnd w:id="35"/>
    </w:p>
    <w:p w14:paraId="7F61A1F4" w14:textId="77777777" w:rsidR="00946797" w:rsidRPr="00270996" w:rsidRDefault="000807CD" w:rsidP="002F52F2">
      <w:pPr>
        <w:pStyle w:val="m3"/>
      </w:pPr>
      <w:bookmarkStart w:id="36" w:name="_Toc240272973"/>
      <w:bookmarkStart w:id="37" w:name="_Toc240897698"/>
      <w:bookmarkStart w:id="38" w:name="_Toc242698954"/>
      <w:bookmarkStart w:id="39" w:name="_Toc242703575"/>
      <w:bookmarkStart w:id="40" w:name="_Toc243678171"/>
      <w:r w:rsidRPr="00270996">
        <w:t>Kế hoạch khảo sát</w:t>
      </w:r>
      <w:bookmarkEnd w:id="36"/>
      <w:bookmarkEnd w:id="37"/>
      <w:bookmarkEnd w:id="38"/>
      <w:bookmarkEnd w:id="39"/>
      <w:bookmarkEnd w:id="40"/>
    </w:p>
    <w:p w14:paraId="5F8F1AF4" w14:textId="77777777" w:rsidR="00946797" w:rsidRPr="00270996" w:rsidRDefault="000807CD" w:rsidP="00BC4A85">
      <w:pPr>
        <w:pStyle w:val="nd"/>
      </w:pPr>
      <w:r w:rsidRPr="00270996">
        <w:t>Kế hoạch thực hiện khảo sát thu thập ý kiến thực tế từ các bên liên quan được trình bày trong Bảng 1.2:</w:t>
      </w:r>
    </w:p>
    <w:p w14:paraId="1009F2A9" w14:textId="77777777" w:rsidR="00946797" w:rsidRPr="00270996" w:rsidRDefault="000807CD" w:rsidP="00E2136D">
      <w:pPr>
        <w:pStyle w:val="bang1"/>
        <w:rPr>
          <w:lang w:val="vi-VN"/>
        </w:rPr>
      </w:pPr>
      <w:bookmarkStart w:id="41" w:name="_Toc240291973"/>
      <w:bookmarkStart w:id="42" w:name="_Toc240898829"/>
      <w:bookmarkStart w:id="43" w:name="_Toc242699075"/>
      <w:bookmarkStart w:id="44" w:name="_Toc243676718"/>
      <w:r w:rsidRPr="00270996">
        <w:rPr>
          <w:lang w:val="vi-VN"/>
        </w:rPr>
        <w:t>Kế hoạch khảo sát nhu cầu truyền thông</w:t>
      </w:r>
      <w:bookmarkEnd w:id="41"/>
      <w:bookmarkEnd w:id="42"/>
      <w:bookmarkEnd w:id="43"/>
      <w:bookmarkEnd w:id="44"/>
    </w:p>
    <w:tbl>
      <w:tblPr>
        <w:tblW w:w="0" w:type="auto"/>
        <w:jc w:val="center"/>
        <w:tblLook w:val="04A0" w:firstRow="1" w:lastRow="0" w:firstColumn="1" w:lastColumn="0" w:noHBand="0" w:noVBand="1"/>
      </w:tblPr>
      <w:tblGrid>
        <w:gridCol w:w="4526"/>
        <w:gridCol w:w="4538"/>
      </w:tblGrid>
      <w:tr w:rsidR="00946797" w:rsidRPr="00270996" w14:paraId="283C5E0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8AF0613" w14:textId="77777777" w:rsidR="00946797" w:rsidRPr="00270996" w:rsidRDefault="000807CD">
            <w:pPr>
              <w:rPr>
                <w:rFonts w:cs="Times New Roman"/>
                <w:color w:val="auto"/>
              </w:rPr>
            </w:pPr>
            <w:r w:rsidRPr="00270996">
              <w:rPr>
                <w:rFonts w:cs="Times New Roman"/>
                <w:b/>
                <w:color w:val="auto"/>
              </w:rPr>
              <w:t>Ngày phỏng vấn</w:t>
            </w:r>
          </w:p>
        </w:tc>
        <w:tc>
          <w:tcPr>
            <w:tcW w:w="4702" w:type="dxa"/>
            <w:tcBorders>
              <w:top w:val="single" w:sz="4" w:space="0" w:color="auto"/>
              <w:left w:val="single" w:sz="4" w:space="0" w:color="auto"/>
              <w:bottom w:val="single" w:sz="4" w:space="0" w:color="auto"/>
              <w:right w:val="single" w:sz="4" w:space="0" w:color="auto"/>
            </w:tcBorders>
          </w:tcPr>
          <w:p w14:paraId="1D88E816" w14:textId="77777777" w:rsidR="00946797" w:rsidRPr="00270996" w:rsidRDefault="000807CD">
            <w:pPr>
              <w:rPr>
                <w:rFonts w:cs="Times New Roman"/>
                <w:color w:val="auto"/>
              </w:rPr>
            </w:pPr>
            <w:r w:rsidRPr="00270996">
              <w:rPr>
                <w:rFonts w:cs="Times New Roman"/>
                <w:color w:val="auto"/>
              </w:rPr>
              <w:t>12/9/2026 – 14/9/2026</w:t>
            </w:r>
          </w:p>
        </w:tc>
      </w:tr>
      <w:tr w:rsidR="00946797" w:rsidRPr="00270996" w14:paraId="1FD2ADF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EEFD157" w14:textId="77777777" w:rsidR="00946797" w:rsidRPr="00270996" w:rsidRDefault="000807CD">
            <w:pPr>
              <w:rPr>
                <w:rFonts w:cs="Times New Roman"/>
                <w:color w:val="auto"/>
              </w:rPr>
            </w:pPr>
            <w:r w:rsidRPr="00270996">
              <w:rPr>
                <w:rFonts w:cs="Times New Roman"/>
                <w:b/>
                <w:color w:val="auto"/>
              </w:rPr>
              <w:t>Phương pháp phỏng vấn</w:t>
            </w:r>
          </w:p>
        </w:tc>
        <w:tc>
          <w:tcPr>
            <w:tcW w:w="4702" w:type="dxa"/>
            <w:tcBorders>
              <w:top w:val="single" w:sz="4" w:space="0" w:color="auto"/>
              <w:left w:val="single" w:sz="4" w:space="0" w:color="auto"/>
              <w:bottom w:val="single" w:sz="4" w:space="0" w:color="auto"/>
              <w:right w:val="single" w:sz="4" w:space="0" w:color="auto"/>
            </w:tcBorders>
          </w:tcPr>
          <w:p w14:paraId="413EC32F" w14:textId="77777777" w:rsidR="00946797" w:rsidRPr="00270996" w:rsidRDefault="000807CD">
            <w:pPr>
              <w:rPr>
                <w:rFonts w:cs="Times New Roman"/>
                <w:color w:val="auto"/>
              </w:rPr>
            </w:pPr>
            <w:r w:rsidRPr="00270996">
              <w:rPr>
                <w:rFonts w:cs="Times New Roman"/>
                <w:color w:val="auto"/>
              </w:rPr>
              <w:t>Phỏng vấn trực tiếp chuyên sâu kết hợp phiếu khảo sát trực tuyến trên Google Forms</w:t>
            </w:r>
          </w:p>
        </w:tc>
      </w:tr>
      <w:tr w:rsidR="00946797" w:rsidRPr="00270996" w14:paraId="0C857189"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06929BB" w14:textId="77777777" w:rsidR="00946797" w:rsidRPr="00270996" w:rsidRDefault="000807CD">
            <w:pPr>
              <w:rPr>
                <w:rFonts w:cs="Times New Roman"/>
                <w:color w:val="auto"/>
              </w:rPr>
            </w:pPr>
            <w:r w:rsidRPr="00270996">
              <w:rPr>
                <w:rFonts w:cs="Times New Roman"/>
                <w:b/>
                <w:color w:val="auto"/>
              </w:rPr>
              <w:t>Số lượng câu hỏi</w:t>
            </w:r>
          </w:p>
        </w:tc>
        <w:tc>
          <w:tcPr>
            <w:tcW w:w="4702" w:type="dxa"/>
            <w:tcBorders>
              <w:top w:val="single" w:sz="4" w:space="0" w:color="auto"/>
              <w:left w:val="single" w:sz="4" w:space="0" w:color="auto"/>
              <w:bottom w:val="single" w:sz="4" w:space="0" w:color="auto"/>
              <w:right w:val="single" w:sz="4" w:space="0" w:color="auto"/>
            </w:tcBorders>
          </w:tcPr>
          <w:p w14:paraId="0D72E9F1" w14:textId="77777777" w:rsidR="00946797" w:rsidRPr="00270996" w:rsidRDefault="000807CD">
            <w:pPr>
              <w:rPr>
                <w:rFonts w:cs="Times New Roman"/>
                <w:color w:val="auto"/>
              </w:rPr>
            </w:pPr>
            <w:r w:rsidRPr="00270996">
              <w:rPr>
                <w:rFonts w:cs="Times New Roman"/>
                <w:color w:val="auto"/>
              </w:rPr>
              <w:t>5 – 6 câu hỏi trọng tâm / đối tượng</w:t>
            </w:r>
          </w:p>
        </w:tc>
      </w:tr>
      <w:tr w:rsidR="00946797" w:rsidRPr="00270996" w14:paraId="2EE035A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66143F9" w14:textId="77777777" w:rsidR="00946797" w:rsidRPr="00270996" w:rsidRDefault="000807CD">
            <w:pPr>
              <w:rPr>
                <w:rFonts w:cs="Times New Roman"/>
                <w:color w:val="auto"/>
              </w:rPr>
            </w:pPr>
            <w:r w:rsidRPr="00270996">
              <w:rPr>
                <w:rFonts w:cs="Times New Roman"/>
                <w:b/>
                <w:color w:val="auto"/>
              </w:rPr>
              <w:t>Thời gian phỏng vấn</w:t>
            </w:r>
          </w:p>
        </w:tc>
        <w:tc>
          <w:tcPr>
            <w:tcW w:w="4702" w:type="dxa"/>
            <w:tcBorders>
              <w:top w:val="single" w:sz="4" w:space="0" w:color="auto"/>
              <w:left w:val="single" w:sz="4" w:space="0" w:color="auto"/>
              <w:bottom w:val="single" w:sz="4" w:space="0" w:color="auto"/>
              <w:right w:val="single" w:sz="4" w:space="0" w:color="auto"/>
            </w:tcBorders>
          </w:tcPr>
          <w:p w14:paraId="0C7991EF" w14:textId="77777777" w:rsidR="00946797" w:rsidRPr="00270996" w:rsidRDefault="000807CD">
            <w:pPr>
              <w:rPr>
                <w:rFonts w:cs="Times New Roman"/>
                <w:color w:val="auto"/>
              </w:rPr>
            </w:pPr>
            <w:r w:rsidRPr="00270996">
              <w:rPr>
                <w:rFonts w:cs="Times New Roman"/>
                <w:color w:val="auto"/>
              </w:rPr>
              <w:t>20 – 30 phút / người</w:t>
            </w:r>
          </w:p>
        </w:tc>
      </w:tr>
      <w:tr w:rsidR="00946797" w:rsidRPr="00270996" w14:paraId="64D385D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A76E124" w14:textId="77777777" w:rsidR="00946797" w:rsidRPr="00270996" w:rsidRDefault="000807CD">
            <w:pPr>
              <w:rPr>
                <w:rFonts w:cs="Times New Roman"/>
                <w:color w:val="auto"/>
              </w:rPr>
            </w:pPr>
            <w:r w:rsidRPr="00270996">
              <w:rPr>
                <w:rFonts w:cs="Times New Roman"/>
                <w:b/>
                <w:color w:val="auto"/>
              </w:rPr>
              <w:t>Mục tiêu phỏng vấn</w:t>
            </w:r>
          </w:p>
        </w:tc>
        <w:tc>
          <w:tcPr>
            <w:tcW w:w="4702" w:type="dxa"/>
            <w:tcBorders>
              <w:top w:val="single" w:sz="4" w:space="0" w:color="auto"/>
              <w:left w:val="single" w:sz="4" w:space="0" w:color="auto"/>
              <w:bottom w:val="single" w:sz="4" w:space="0" w:color="auto"/>
              <w:right w:val="single" w:sz="4" w:space="0" w:color="auto"/>
            </w:tcBorders>
          </w:tcPr>
          <w:p w14:paraId="6DA818FD" w14:textId="77777777" w:rsidR="002063E9" w:rsidRDefault="00F160A5">
            <w:r>
              <w:t>Xác định rõ các điểm nghẽn trong quy trình tạo bài viết; nhu cầu ứng dụng Trợ lý AI vào viết bài, gợi ý ảnh minh họa; nhu cầu hẹn giờ xuất bản và đồng bộ Fanpage; các chỉ số thống kê Dashboard cần thiết</w:t>
            </w:r>
          </w:p>
        </w:tc>
      </w:tr>
      <w:tr w:rsidR="00946797" w:rsidRPr="00270996" w14:paraId="2007C582"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1C3551D" w14:textId="77777777" w:rsidR="00946797" w:rsidRPr="00270996" w:rsidRDefault="000807CD">
            <w:pPr>
              <w:rPr>
                <w:rFonts w:cs="Times New Roman"/>
                <w:color w:val="auto"/>
              </w:rPr>
            </w:pPr>
            <w:r w:rsidRPr="00270996">
              <w:rPr>
                <w:rFonts w:cs="Times New Roman"/>
                <w:b/>
                <w:color w:val="auto"/>
              </w:rPr>
              <w:t>Đối tượng phỏng vấn</w:t>
            </w:r>
          </w:p>
        </w:tc>
        <w:tc>
          <w:tcPr>
            <w:tcW w:w="4702" w:type="dxa"/>
            <w:tcBorders>
              <w:top w:val="single" w:sz="4" w:space="0" w:color="auto"/>
              <w:left w:val="single" w:sz="4" w:space="0" w:color="auto"/>
              <w:bottom w:val="single" w:sz="4" w:space="0" w:color="auto"/>
              <w:right w:val="single" w:sz="4" w:space="0" w:color="auto"/>
            </w:tcBorders>
          </w:tcPr>
          <w:p w14:paraId="5DA50D9A" w14:textId="77777777" w:rsidR="00946797" w:rsidRPr="00270996" w:rsidRDefault="000807CD">
            <w:pPr>
              <w:rPr>
                <w:rFonts w:cs="Times New Roman"/>
                <w:color w:val="auto"/>
              </w:rPr>
            </w:pPr>
            <w:r w:rsidRPr="00270996">
              <w:rPr>
                <w:rFonts w:cs="Times New Roman"/>
                <w:color w:val="auto"/>
              </w:rPr>
              <w:t>Lãnh đạo Ban Chấp hành Công đoàn TDMU, Cán bộ phụ trách truyền thông, Biên tập viên kiêm nhiệm và Đoàn viên người đọc</w:t>
            </w:r>
          </w:p>
        </w:tc>
      </w:tr>
      <w:tr w:rsidR="00946797" w:rsidRPr="00270996" w14:paraId="1C83F8A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530C9AA" w14:textId="77777777" w:rsidR="00946797" w:rsidRPr="00270996" w:rsidRDefault="000807CD">
            <w:pPr>
              <w:rPr>
                <w:rFonts w:cs="Times New Roman"/>
                <w:color w:val="auto"/>
              </w:rPr>
            </w:pPr>
            <w:r w:rsidRPr="00270996">
              <w:rPr>
                <w:rFonts w:cs="Times New Roman"/>
                <w:b/>
                <w:color w:val="auto"/>
              </w:rPr>
              <w:t>Phạm vi phỏng vấn</w:t>
            </w:r>
          </w:p>
        </w:tc>
        <w:tc>
          <w:tcPr>
            <w:tcW w:w="4702" w:type="dxa"/>
            <w:tcBorders>
              <w:top w:val="single" w:sz="4" w:space="0" w:color="auto"/>
              <w:left w:val="single" w:sz="4" w:space="0" w:color="auto"/>
              <w:bottom w:val="single" w:sz="4" w:space="0" w:color="auto"/>
              <w:right w:val="single" w:sz="4" w:space="0" w:color="auto"/>
            </w:tcBorders>
          </w:tcPr>
          <w:p w14:paraId="1BB57CDD" w14:textId="77777777" w:rsidR="00946797" w:rsidRPr="00270996" w:rsidRDefault="000807CD">
            <w:pPr>
              <w:rPr>
                <w:rFonts w:cs="Times New Roman"/>
                <w:color w:val="auto"/>
              </w:rPr>
            </w:pPr>
            <w:r w:rsidRPr="00270996">
              <w:rPr>
                <w:rFonts w:cs="Times New Roman"/>
                <w:color w:val="auto"/>
              </w:rPr>
              <w:t>Văn phòng Công đoàn trường và các đơn vị trực thuộc Trường Đại học Thủ Dầu Một</w:t>
            </w:r>
          </w:p>
        </w:tc>
      </w:tr>
    </w:tbl>
    <w:p w14:paraId="0DE74516" w14:textId="77777777" w:rsidR="00946797" w:rsidRPr="00270996" w:rsidRDefault="000807CD" w:rsidP="002F52F2">
      <w:pPr>
        <w:pStyle w:val="m3"/>
      </w:pPr>
      <w:bookmarkStart w:id="45" w:name="_Toc240272974"/>
      <w:bookmarkStart w:id="46" w:name="_Toc240897699"/>
      <w:bookmarkStart w:id="47" w:name="_Toc242698955"/>
      <w:bookmarkStart w:id="48" w:name="_Toc242703576"/>
      <w:bookmarkStart w:id="49" w:name="_Toc243678172"/>
      <w:r w:rsidRPr="00270996">
        <w:t>Phỏng vấn</w:t>
      </w:r>
      <w:bookmarkEnd w:id="45"/>
      <w:bookmarkEnd w:id="46"/>
      <w:bookmarkEnd w:id="47"/>
      <w:bookmarkEnd w:id="48"/>
      <w:bookmarkEnd w:id="49"/>
    </w:p>
    <w:p w14:paraId="7C5220B9" w14:textId="77777777" w:rsidR="00946797" w:rsidRPr="00270996" w:rsidRDefault="000807CD" w:rsidP="00BC4A85">
      <w:pPr>
        <w:pStyle w:val="nd"/>
      </w:pPr>
      <w:r w:rsidRPr="00270996">
        <w:t>Dưới đây là biên bản ghi nhận kết quả các cuộc phỏng vấn thực tế với đại diện lãnh đạo và cán bộ phụ trách truyền thông:</w:t>
      </w:r>
    </w:p>
    <w:p w14:paraId="75BE6133" w14:textId="77777777" w:rsidR="00946797" w:rsidRPr="00270996" w:rsidRDefault="000807CD" w:rsidP="00E2136D">
      <w:pPr>
        <w:pStyle w:val="bang1"/>
        <w:rPr>
          <w:lang w:val="vi-VN"/>
        </w:rPr>
      </w:pPr>
      <w:bookmarkStart w:id="50" w:name="_Toc240291974"/>
      <w:bookmarkStart w:id="51" w:name="_Toc240898830"/>
      <w:bookmarkStart w:id="52" w:name="_Toc242699076"/>
      <w:bookmarkStart w:id="53" w:name="_Toc243676719"/>
      <w:r w:rsidRPr="00270996">
        <w:rPr>
          <w:lang w:val="vi-VN"/>
        </w:rPr>
        <w:t>Phiếu phỏng vấn Cán bộ Quản lý Truyền thông Công đoàn TDMU</w:t>
      </w:r>
      <w:bookmarkEnd w:id="50"/>
      <w:bookmarkEnd w:id="51"/>
      <w:bookmarkEnd w:id="52"/>
      <w:bookmarkEnd w:id="53"/>
    </w:p>
    <w:tbl>
      <w:tblPr>
        <w:tblW w:w="0" w:type="auto"/>
        <w:jc w:val="center"/>
        <w:tblLook w:val="04A0" w:firstRow="1" w:lastRow="0" w:firstColumn="1" w:lastColumn="0" w:noHBand="0" w:noVBand="1"/>
      </w:tblPr>
      <w:tblGrid>
        <w:gridCol w:w="4520"/>
        <w:gridCol w:w="4544"/>
      </w:tblGrid>
      <w:tr w:rsidR="00946797" w:rsidRPr="00270996" w14:paraId="3B93E18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3A3D572" w14:textId="77777777" w:rsidR="00946797" w:rsidRPr="00270996" w:rsidRDefault="000807CD">
            <w:pPr>
              <w:rPr>
                <w:rFonts w:cs="Times New Roman"/>
                <w:bCs/>
                <w:color w:val="auto"/>
              </w:rPr>
            </w:pPr>
            <w:r w:rsidRPr="00270996">
              <w:rPr>
                <w:rFonts w:cs="Times New Roman"/>
                <w:bCs/>
                <w:color w:val="auto"/>
              </w:rPr>
              <w:t>Người được phỏng vấn: Ủy viên Ban Chấp hành, Phụ trách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5F4029E3" w14:textId="77777777" w:rsidR="00946797" w:rsidRPr="00270996" w:rsidRDefault="000807CD">
            <w:pPr>
              <w:rPr>
                <w:rFonts w:cs="Times New Roman"/>
                <w:bCs/>
                <w:color w:val="auto"/>
              </w:rPr>
            </w:pPr>
            <w:r w:rsidRPr="00270996">
              <w:rPr>
                <w:rFonts w:cs="Times New Roman"/>
                <w:bCs/>
                <w:color w:val="auto"/>
              </w:rPr>
              <w:t>Ngày phỏng vấn: 12/9/2026</w:t>
            </w:r>
          </w:p>
        </w:tc>
      </w:tr>
      <w:tr w:rsidR="00946797" w:rsidRPr="00270996" w14:paraId="43113DD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33EC4E4" w14:textId="77777777" w:rsidR="00946797" w:rsidRPr="00270996" w:rsidRDefault="000807CD">
            <w:pPr>
              <w:rPr>
                <w:rFonts w:cs="Times New Roman"/>
                <w:bCs/>
                <w:color w:val="auto"/>
              </w:rPr>
            </w:pPr>
            <w:r w:rsidRPr="00270996">
              <w:rPr>
                <w:rFonts w:cs="Times New Roman"/>
                <w:bCs/>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0A142D0F" w14:textId="77777777" w:rsidR="00946797" w:rsidRPr="00270996" w:rsidRDefault="000807CD">
            <w:pPr>
              <w:rPr>
                <w:rFonts w:cs="Times New Roman"/>
                <w:bCs/>
                <w:color w:val="auto"/>
              </w:rPr>
            </w:pPr>
            <w:r w:rsidRPr="00270996">
              <w:rPr>
                <w:rFonts w:cs="Times New Roman"/>
                <w:bCs/>
                <w:color w:val="auto"/>
              </w:rPr>
              <w:t>Ghi nhận</w:t>
            </w:r>
          </w:p>
        </w:tc>
      </w:tr>
      <w:tr w:rsidR="00946797" w:rsidRPr="00270996" w14:paraId="6D20F91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77E2D16" w14:textId="77777777" w:rsidR="00946797" w:rsidRPr="00270996" w:rsidRDefault="000807CD">
            <w:pPr>
              <w:rPr>
                <w:rFonts w:cs="Times New Roman"/>
                <w:color w:val="auto"/>
              </w:rPr>
            </w:pPr>
            <w:r w:rsidRPr="00270996">
              <w:rPr>
                <w:rFonts w:cs="Times New Roman"/>
                <w:color w:val="auto"/>
              </w:rPr>
              <w:t>Thầy đánh giá như thế nào về công tác truyền thông của Công đoàn trường hiện nay và các khó khăn lớn nhất?</w:t>
            </w:r>
          </w:p>
        </w:tc>
        <w:tc>
          <w:tcPr>
            <w:tcW w:w="4702" w:type="dxa"/>
            <w:tcBorders>
              <w:top w:val="single" w:sz="4" w:space="0" w:color="auto"/>
              <w:left w:val="single" w:sz="4" w:space="0" w:color="auto"/>
              <w:bottom w:val="single" w:sz="4" w:space="0" w:color="auto"/>
              <w:right w:val="single" w:sz="4" w:space="0" w:color="auto"/>
            </w:tcBorders>
          </w:tcPr>
          <w:p w14:paraId="0E945F84" w14:textId="77777777" w:rsidR="00946797" w:rsidRPr="00270996" w:rsidRDefault="000807CD">
            <w:pPr>
              <w:rPr>
                <w:rFonts w:cs="Times New Roman"/>
                <w:color w:val="auto"/>
              </w:rPr>
            </w:pPr>
            <w:r w:rsidRPr="00270996">
              <w:rPr>
                <w:rFonts w:cs="Times New Roman"/>
                <w:color w:val="auto"/>
              </w:rPr>
              <w:t>Công đoàn trường đã duy trì các kênh thông tin nhưng quy trình còn phân tán. Khó khăn lớn nhất là cán bộ đều làm việc kiêm nhiệm, việc biên soạn tin tức về hoạt động phong trào tốn nhiều thời gian, dễ gây chậm trễ trong việc cập nhật thông tin kịp thời đến đoàn viên.</w:t>
            </w:r>
          </w:p>
        </w:tc>
      </w:tr>
      <w:tr w:rsidR="00946797" w:rsidRPr="00270996" w14:paraId="311AC539"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5017CD1" w14:textId="77777777" w:rsidR="00946797" w:rsidRPr="00270996" w:rsidRDefault="000807CD">
            <w:pPr>
              <w:rPr>
                <w:rFonts w:cs="Times New Roman"/>
                <w:color w:val="auto"/>
              </w:rPr>
            </w:pPr>
            <w:r w:rsidRPr="00270996">
              <w:rPr>
                <w:rFonts w:cs="Times New Roman"/>
                <w:color w:val="auto"/>
              </w:rPr>
              <w:t>Công đoàn trường có định hướng và mong muốn ứng dụng Trí tuệ nhân tạo (AI) vào các khâu nào?</w:t>
            </w:r>
          </w:p>
        </w:tc>
        <w:tc>
          <w:tcPr>
            <w:tcW w:w="4702" w:type="dxa"/>
            <w:tcBorders>
              <w:top w:val="single" w:sz="4" w:space="0" w:color="auto"/>
              <w:left w:val="single" w:sz="4" w:space="0" w:color="auto"/>
              <w:bottom w:val="single" w:sz="4" w:space="0" w:color="auto"/>
              <w:right w:val="single" w:sz="4" w:space="0" w:color="auto"/>
            </w:tcBorders>
          </w:tcPr>
          <w:p w14:paraId="451E2914" w14:textId="77777777" w:rsidR="002063E9" w:rsidRDefault="00F160A5">
            <w:r>
              <w:t>Chúng tôi rất ủng hộ việc đưa AI vào hỗ trợ: AI có thể giúp gợi ý tiêu đề thu hút, soạn thảo bản thảo bài viết dựa trên từ khóa sự kiện theo đúng văn phong chuẩn mực của tổ chức đoàn thể, tóm tắt tin tức ngắn gọn và gợi ý tạo hình ảnh minh họa.</w:t>
            </w:r>
          </w:p>
        </w:tc>
      </w:tr>
      <w:tr w:rsidR="00946797" w:rsidRPr="00270996" w14:paraId="5DCACD6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B0CF731" w14:textId="77777777" w:rsidR="00946797" w:rsidRPr="00270996" w:rsidRDefault="000807CD">
            <w:pPr>
              <w:rPr>
                <w:rFonts w:cs="Times New Roman"/>
                <w:color w:val="auto"/>
              </w:rPr>
            </w:pPr>
            <w:r w:rsidRPr="00270996">
              <w:rPr>
                <w:rFonts w:cs="Times New Roman"/>
                <w:color w:val="auto"/>
              </w:rPr>
              <w:t>Về quy trình quản lý và kiểm duyệt bài viết, nhà trường có yêu cầu gì đối với hệ thống mới?</w:t>
            </w:r>
          </w:p>
        </w:tc>
        <w:tc>
          <w:tcPr>
            <w:tcW w:w="4702" w:type="dxa"/>
            <w:tcBorders>
              <w:top w:val="single" w:sz="4" w:space="0" w:color="auto"/>
              <w:left w:val="single" w:sz="4" w:space="0" w:color="auto"/>
              <w:bottom w:val="single" w:sz="4" w:space="0" w:color="auto"/>
              <w:right w:val="single" w:sz="4" w:space="0" w:color="auto"/>
            </w:tcBorders>
          </w:tcPr>
          <w:p w14:paraId="6B740AAF" w14:textId="77777777" w:rsidR="00946797" w:rsidRPr="00270996" w:rsidRDefault="000807CD">
            <w:pPr>
              <w:rPr>
                <w:rFonts w:cs="Times New Roman"/>
                <w:color w:val="auto"/>
              </w:rPr>
            </w:pPr>
            <w:r w:rsidRPr="00270996">
              <w:rPr>
                <w:rFonts w:cs="Times New Roman"/>
                <w:color w:val="auto"/>
              </w:rPr>
              <w:t>Bắt buộc phải có cơ chế phân quyền rõ ràng 3 cấp: Quản trị viên (Admin), Biên tập viên (Editor), Cộng tác viên (Contributor). Dù có AI hỗ trợ thì 100% nội dung bài viết trước khi phát hành ra công chúng đều phải qua kiểm duyệt và phê duyệt của Ban Chấp hành.</w:t>
            </w:r>
          </w:p>
        </w:tc>
      </w:tr>
      <w:tr w:rsidR="00946797" w:rsidRPr="00270996" w14:paraId="14E6417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8364BDF" w14:textId="77777777" w:rsidR="00946797" w:rsidRPr="00270996" w:rsidRDefault="000807CD">
            <w:pPr>
              <w:rPr>
                <w:rFonts w:cs="Times New Roman"/>
                <w:color w:val="auto"/>
              </w:rPr>
            </w:pPr>
            <w:r w:rsidRPr="00270996">
              <w:rPr>
                <w:rFonts w:cs="Times New Roman"/>
                <w:color w:val="auto"/>
              </w:rPr>
              <w:t>Tính năng hẹn giờ xuất bản bài viết và đồng bộ lên Fanpage Facebook có thực sự cần thiết không?</w:t>
            </w:r>
          </w:p>
        </w:tc>
        <w:tc>
          <w:tcPr>
            <w:tcW w:w="4702" w:type="dxa"/>
            <w:tcBorders>
              <w:top w:val="single" w:sz="4" w:space="0" w:color="auto"/>
              <w:left w:val="single" w:sz="4" w:space="0" w:color="auto"/>
              <w:bottom w:val="single" w:sz="4" w:space="0" w:color="auto"/>
              <w:right w:val="single" w:sz="4" w:space="0" w:color="auto"/>
            </w:tcBorders>
          </w:tcPr>
          <w:p w14:paraId="66097BFB" w14:textId="77777777" w:rsidR="00946797" w:rsidRPr="00270996" w:rsidRDefault="000807CD">
            <w:pPr>
              <w:rPr>
                <w:rFonts w:cs="Times New Roman"/>
                <w:color w:val="auto"/>
              </w:rPr>
            </w:pPr>
            <w:r w:rsidRPr="00270996">
              <w:rPr>
                <w:rFonts w:cs="Times New Roman"/>
                <w:color w:val="auto"/>
              </w:rPr>
              <w:t>Cực kỳ cần thiết! Fanpage Công đoàn có lượng tương tác rất lớn vào các khung giờ buổi tối. Nếu hệ thống cho phép hẹn giờ tự động xuất bản lên Website và tự đẩy bài viết, hình ảnh sang Fanpage qua Facebook API thì sẽ giải phóng rất nhiều công sức cho cán bộ.</w:t>
            </w:r>
          </w:p>
        </w:tc>
      </w:tr>
      <w:tr w:rsidR="00946797" w:rsidRPr="00270996" w14:paraId="626D53E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0699684" w14:textId="77777777" w:rsidR="00946797" w:rsidRPr="00270996" w:rsidRDefault="000807CD">
            <w:pPr>
              <w:rPr>
                <w:rFonts w:cs="Times New Roman"/>
                <w:color w:val="auto"/>
              </w:rPr>
            </w:pPr>
            <w:r w:rsidRPr="00270996">
              <w:rPr>
                <w:rFonts w:cs="Times New Roman"/>
                <w:color w:val="auto"/>
              </w:rPr>
              <w:t>Ban Chấp hành Công đoàn cần theo dõi những số liệu thống kê nào để đánh giá hiệu quả truyền thông?</w:t>
            </w:r>
          </w:p>
        </w:tc>
        <w:tc>
          <w:tcPr>
            <w:tcW w:w="4702" w:type="dxa"/>
            <w:tcBorders>
              <w:top w:val="single" w:sz="4" w:space="0" w:color="auto"/>
              <w:left w:val="single" w:sz="4" w:space="0" w:color="auto"/>
              <w:bottom w:val="single" w:sz="4" w:space="0" w:color="auto"/>
              <w:right w:val="single" w:sz="4" w:space="0" w:color="auto"/>
            </w:tcBorders>
          </w:tcPr>
          <w:p w14:paraId="4DC03991" w14:textId="77777777" w:rsidR="00946797" w:rsidRPr="00270996" w:rsidRDefault="000807CD">
            <w:pPr>
              <w:rPr>
                <w:rFonts w:cs="Times New Roman"/>
                <w:color w:val="auto"/>
              </w:rPr>
            </w:pPr>
            <w:r w:rsidRPr="00270996">
              <w:rPr>
                <w:rFonts w:cs="Times New Roman"/>
                <w:color w:val="auto"/>
              </w:rPr>
              <w:t>Cần có Dashboard trực quan hiển thị số lượt xem bài viết, lượt thích, bình luận, chia sẻ đa kênh, và danh sách xếp hạng các bài viết được quan tâm nhất theo tuần/tháng để định hướng nội dung tuyên truyền phù hợp.</w:t>
            </w:r>
          </w:p>
        </w:tc>
      </w:tr>
    </w:tbl>
    <w:p w14:paraId="1739ACA7" w14:textId="77777777" w:rsidR="00946797" w:rsidRPr="00270996" w:rsidRDefault="000807CD">
      <w:pPr>
        <w:rPr>
          <w:rFonts w:cs="Times New Roman"/>
          <w:color w:val="auto"/>
        </w:rPr>
      </w:pPr>
      <w:r w:rsidRPr="00270996">
        <w:rPr>
          <w:rFonts w:cs="Times New Roman"/>
          <w:color w:val="auto"/>
        </w:rPr>
        <w:br w:type="page"/>
      </w:r>
    </w:p>
    <w:p w14:paraId="1AA13852" w14:textId="77777777" w:rsidR="00946797" w:rsidRPr="00270996" w:rsidRDefault="000807CD" w:rsidP="00E2136D">
      <w:pPr>
        <w:pStyle w:val="bang1"/>
        <w:rPr>
          <w:lang w:val="vi-VN"/>
        </w:rPr>
      </w:pPr>
      <w:bookmarkStart w:id="54" w:name="_Toc240291975"/>
      <w:bookmarkStart w:id="55" w:name="_Toc240898831"/>
      <w:bookmarkStart w:id="56" w:name="_Toc242699077"/>
      <w:bookmarkStart w:id="57" w:name="_Toc243676720"/>
      <w:r w:rsidRPr="00270996">
        <w:rPr>
          <w:lang w:val="vi-VN"/>
        </w:rPr>
        <w:t>Phiếu phỏng vấn Biên tập viên &amp; Cán bộ Truyền thông kiêm nhiệm</w:t>
      </w:r>
      <w:bookmarkEnd w:id="54"/>
      <w:bookmarkEnd w:id="55"/>
      <w:bookmarkEnd w:id="56"/>
      <w:bookmarkEnd w:id="57"/>
    </w:p>
    <w:tbl>
      <w:tblPr>
        <w:tblW w:w="0" w:type="auto"/>
        <w:jc w:val="center"/>
        <w:tblLook w:val="04A0" w:firstRow="1" w:lastRow="0" w:firstColumn="1" w:lastColumn="0" w:noHBand="0" w:noVBand="1"/>
      </w:tblPr>
      <w:tblGrid>
        <w:gridCol w:w="4531"/>
        <w:gridCol w:w="4533"/>
      </w:tblGrid>
      <w:tr w:rsidR="00946797" w:rsidRPr="00270996" w14:paraId="09C4483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5FA575D" w14:textId="77777777" w:rsidR="00946797" w:rsidRPr="00270996" w:rsidRDefault="000807CD">
            <w:pPr>
              <w:rPr>
                <w:rFonts w:cs="Times New Roman"/>
                <w:bCs/>
                <w:color w:val="auto"/>
              </w:rPr>
            </w:pPr>
            <w:r w:rsidRPr="00270996">
              <w:rPr>
                <w:rFonts w:cs="Times New Roman"/>
                <w:bCs/>
                <w:color w:val="auto"/>
              </w:rPr>
              <w:t>Người được phỏng vấn: Cán bộ Biên tập viên /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5FF65FC1" w14:textId="77777777" w:rsidR="00946797" w:rsidRPr="00270996" w:rsidRDefault="000807CD">
            <w:pPr>
              <w:rPr>
                <w:rFonts w:cs="Times New Roman"/>
                <w:bCs/>
                <w:color w:val="auto"/>
              </w:rPr>
            </w:pPr>
            <w:r w:rsidRPr="00270996">
              <w:rPr>
                <w:rFonts w:cs="Times New Roman"/>
                <w:bCs/>
                <w:color w:val="auto"/>
              </w:rPr>
              <w:t>Ngày phỏng vấn: 14/9/2026</w:t>
            </w:r>
          </w:p>
        </w:tc>
      </w:tr>
      <w:tr w:rsidR="00946797" w:rsidRPr="00270996" w14:paraId="5022265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A12CB9B" w14:textId="77777777" w:rsidR="00946797" w:rsidRPr="00270996" w:rsidRDefault="000807CD">
            <w:pPr>
              <w:rPr>
                <w:rFonts w:cs="Times New Roman"/>
                <w:bCs/>
                <w:color w:val="auto"/>
              </w:rPr>
            </w:pPr>
            <w:r w:rsidRPr="00270996">
              <w:rPr>
                <w:rFonts w:cs="Times New Roman"/>
                <w:bCs/>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4E19D58B" w14:textId="77777777" w:rsidR="00946797" w:rsidRPr="00270996" w:rsidRDefault="000807CD">
            <w:pPr>
              <w:rPr>
                <w:rFonts w:cs="Times New Roman"/>
                <w:bCs/>
                <w:color w:val="auto"/>
              </w:rPr>
            </w:pPr>
            <w:r w:rsidRPr="00270996">
              <w:rPr>
                <w:rFonts w:cs="Times New Roman"/>
                <w:bCs/>
                <w:color w:val="auto"/>
              </w:rPr>
              <w:t>Ghi nhận</w:t>
            </w:r>
          </w:p>
        </w:tc>
      </w:tr>
      <w:tr w:rsidR="00946797" w:rsidRPr="00270996" w14:paraId="2338E68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925A036" w14:textId="77777777" w:rsidR="00946797" w:rsidRPr="00270996" w:rsidRDefault="000807CD">
            <w:pPr>
              <w:rPr>
                <w:rFonts w:cs="Times New Roman"/>
                <w:color w:val="auto"/>
              </w:rPr>
            </w:pPr>
            <w:r w:rsidRPr="00270996">
              <w:rPr>
                <w:rFonts w:cs="Times New Roman"/>
                <w:color w:val="auto"/>
              </w:rPr>
              <w:t>Trong quá trình biên soạn bài viết cho Công đoàn, khâu nào khiến chị mất nhiều thời gian nhất?</w:t>
            </w:r>
          </w:p>
        </w:tc>
        <w:tc>
          <w:tcPr>
            <w:tcW w:w="4702" w:type="dxa"/>
            <w:tcBorders>
              <w:top w:val="single" w:sz="4" w:space="0" w:color="auto"/>
              <w:left w:val="single" w:sz="4" w:space="0" w:color="auto"/>
              <w:bottom w:val="single" w:sz="4" w:space="0" w:color="auto"/>
              <w:right w:val="single" w:sz="4" w:space="0" w:color="auto"/>
            </w:tcBorders>
          </w:tcPr>
          <w:p w14:paraId="438011D5" w14:textId="77777777" w:rsidR="002063E9" w:rsidRDefault="00F160A5">
            <w:r>
              <w:t>Mất nhiều thời gian nhất ở khâu tìm ý tưởng triển khai bài viết, đặt tiêu đề sao cho vừa trang trọng vừa thu hút, và khâu xử lý, tìm kiếm hoặc cắt ghép hình ảnh banner minh họa sự kiện cho bắt mắt.</w:t>
            </w:r>
          </w:p>
        </w:tc>
      </w:tr>
      <w:tr w:rsidR="00946797" w:rsidRPr="00270996" w14:paraId="452CD71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8F0B430" w14:textId="77777777" w:rsidR="00946797" w:rsidRPr="00270996" w:rsidRDefault="000807CD">
            <w:pPr>
              <w:rPr>
                <w:rFonts w:cs="Times New Roman"/>
                <w:color w:val="auto"/>
              </w:rPr>
            </w:pPr>
            <w:r w:rsidRPr="00270996">
              <w:rPr>
                <w:rFonts w:cs="Times New Roman"/>
                <w:color w:val="auto"/>
              </w:rPr>
              <w:t>Nếu có Trợ lý AI tích hợp ngay trong trình soạn thảo, chị mong đợi những công cụ cụ thể nào?</w:t>
            </w:r>
          </w:p>
        </w:tc>
        <w:tc>
          <w:tcPr>
            <w:tcW w:w="4702" w:type="dxa"/>
            <w:tcBorders>
              <w:top w:val="single" w:sz="4" w:space="0" w:color="auto"/>
              <w:left w:val="single" w:sz="4" w:space="0" w:color="auto"/>
              <w:bottom w:val="single" w:sz="4" w:space="0" w:color="auto"/>
              <w:right w:val="single" w:sz="4" w:space="0" w:color="auto"/>
            </w:tcBorders>
          </w:tcPr>
          <w:p w14:paraId="253D8BE7" w14:textId="77777777" w:rsidR="002063E9" w:rsidRDefault="00F160A5">
            <w:r>
              <w:t>Mong muốn có nút bấm AI gợi ý nhiều phương án tiêu đề; một chức năng sinh nhanh bài viết hoàn chỉnh từ dàn ý thô; công cụ tự động tóm tắt thành 2 - 3 câu để đăng status lên mạng xã hội; và gợi ý prompt tạo ảnh minh họa minh họa sự kiện.</w:t>
            </w:r>
          </w:p>
        </w:tc>
      </w:tr>
      <w:tr w:rsidR="00946797" w:rsidRPr="00270996" w14:paraId="57A3179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44358DA" w14:textId="77777777" w:rsidR="002063E9" w:rsidRDefault="00F160A5">
            <w:r>
              <w:t>Việc quản lý hình ảnh tư liệu sự kiện của Công đoàn hiện nay đang gặp khó khăn gì?</w:t>
            </w:r>
          </w:p>
        </w:tc>
        <w:tc>
          <w:tcPr>
            <w:tcW w:w="4702" w:type="dxa"/>
            <w:tcBorders>
              <w:top w:val="single" w:sz="4" w:space="0" w:color="auto"/>
              <w:left w:val="single" w:sz="4" w:space="0" w:color="auto"/>
              <w:bottom w:val="single" w:sz="4" w:space="0" w:color="auto"/>
              <w:right w:val="single" w:sz="4" w:space="0" w:color="auto"/>
            </w:tcBorders>
          </w:tcPr>
          <w:p w14:paraId="06B48D73" w14:textId="77777777" w:rsidR="002063E9" w:rsidRDefault="00F160A5">
            <w:r>
              <w:t>Hình ảnh tư liệu thường được gửi rải rác qua Zalo hoặc lưu trên Google Drive cá nhân của từng người. Khi cần tìm lại hình ảnh hoạt động của năm trước rất khó khăn. Cần một kho Media Library tập trung gắn liền với bài viết.</w:t>
            </w:r>
          </w:p>
        </w:tc>
      </w:tr>
      <w:tr w:rsidR="00946797" w:rsidRPr="00270996" w14:paraId="61353FD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6CDF3FF" w14:textId="77777777" w:rsidR="00946797" w:rsidRPr="00270996" w:rsidRDefault="000807CD">
            <w:pPr>
              <w:rPr>
                <w:rFonts w:cs="Times New Roman"/>
                <w:color w:val="auto"/>
              </w:rPr>
            </w:pPr>
            <w:r w:rsidRPr="00270996">
              <w:rPr>
                <w:rFonts w:cs="Times New Roman"/>
                <w:color w:val="auto"/>
              </w:rPr>
              <w:t>Chị thấy thao tác đăng bài lặp lại lên cả Website và Fanpage Facebook gây trở ngại như thế nào?</w:t>
            </w:r>
          </w:p>
        </w:tc>
        <w:tc>
          <w:tcPr>
            <w:tcW w:w="4702" w:type="dxa"/>
            <w:tcBorders>
              <w:top w:val="single" w:sz="4" w:space="0" w:color="auto"/>
              <w:left w:val="single" w:sz="4" w:space="0" w:color="auto"/>
              <w:bottom w:val="single" w:sz="4" w:space="0" w:color="auto"/>
              <w:right w:val="single" w:sz="4" w:space="0" w:color="auto"/>
            </w:tcBorders>
          </w:tcPr>
          <w:p w14:paraId="4616512F" w14:textId="77777777" w:rsidR="00946797" w:rsidRPr="00270996" w:rsidRDefault="000807CD">
            <w:pPr>
              <w:rPr>
                <w:rFonts w:cs="Times New Roman"/>
                <w:color w:val="auto"/>
              </w:rPr>
            </w:pPr>
            <w:r w:rsidRPr="00270996">
              <w:rPr>
                <w:rFonts w:cs="Times New Roman"/>
                <w:color w:val="auto"/>
              </w:rPr>
              <w:t>Rất bất tiện vì phải copy paste nhiều lần, định dạng lại văn bản và upload ảnh hai lượt. Nếu hệ thống cho phép viết một lần trên Website rồi bấm tùy chọn tự động đồng bộ sang Fanpage Facebook thì sẽ tiết kiệm được 70% thời gian.</w:t>
            </w:r>
          </w:p>
        </w:tc>
      </w:tr>
      <w:tr w:rsidR="00946797" w:rsidRPr="00270996" w14:paraId="453D244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2DF8ED9" w14:textId="77777777" w:rsidR="00946797" w:rsidRPr="00270996" w:rsidRDefault="000807CD">
            <w:pPr>
              <w:rPr>
                <w:rFonts w:cs="Times New Roman"/>
                <w:color w:val="auto"/>
              </w:rPr>
            </w:pPr>
            <w:r w:rsidRPr="00270996">
              <w:rPr>
                <w:rFonts w:cs="Times New Roman"/>
                <w:color w:val="auto"/>
              </w:rPr>
              <w:t>Chị có mong muốn theo dõi mức độ tương tác của đoàn viên đối với bài viết của mình không?</w:t>
            </w:r>
          </w:p>
        </w:tc>
        <w:tc>
          <w:tcPr>
            <w:tcW w:w="4702" w:type="dxa"/>
            <w:tcBorders>
              <w:top w:val="single" w:sz="4" w:space="0" w:color="auto"/>
              <w:left w:val="single" w:sz="4" w:space="0" w:color="auto"/>
              <w:bottom w:val="single" w:sz="4" w:space="0" w:color="auto"/>
              <w:right w:val="single" w:sz="4" w:space="0" w:color="auto"/>
            </w:tcBorders>
          </w:tcPr>
          <w:p w14:paraId="6577EFF3" w14:textId="77777777" w:rsidR="00946797" w:rsidRPr="00270996" w:rsidRDefault="000807CD">
            <w:pPr>
              <w:rPr>
                <w:rFonts w:cs="Times New Roman"/>
                <w:color w:val="auto"/>
              </w:rPr>
            </w:pPr>
            <w:r w:rsidRPr="00270996">
              <w:rPr>
                <w:rFonts w:cs="Times New Roman"/>
                <w:color w:val="auto"/>
              </w:rPr>
              <w:t>Rất mong muốn! Tôi cần biết bài viết có bao nhiêu lượt xem, lượt like và bình luận của bạn đọc để biết chủ đề nào đoàn viên yêu thích, từ đó cải tiến cách viết bài cho các sự kiện tiếp theo.</w:t>
            </w:r>
          </w:p>
        </w:tc>
      </w:tr>
    </w:tbl>
    <w:p w14:paraId="55A694CF" w14:textId="77777777" w:rsidR="00946797" w:rsidRPr="00270996" w:rsidRDefault="000807CD" w:rsidP="002F52F2">
      <w:pPr>
        <w:pStyle w:val="m2"/>
      </w:pPr>
      <w:bookmarkStart w:id="58" w:name="_Toc240272975"/>
      <w:bookmarkStart w:id="59" w:name="_Toc240897700"/>
      <w:bookmarkStart w:id="60" w:name="_Toc242698956"/>
      <w:bookmarkStart w:id="61" w:name="_Toc242703577"/>
      <w:bookmarkStart w:id="62" w:name="_Toc243678173"/>
      <w:r w:rsidRPr="00270996">
        <w:t>Phân tích yêu cầu</w:t>
      </w:r>
      <w:bookmarkEnd w:id="58"/>
      <w:bookmarkEnd w:id="59"/>
      <w:bookmarkEnd w:id="60"/>
      <w:bookmarkEnd w:id="61"/>
      <w:bookmarkEnd w:id="62"/>
    </w:p>
    <w:p w14:paraId="72A7A62F" w14:textId="77777777" w:rsidR="00946797" w:rsidRPr="00270996" w:rsidRDefault="000807CD" w:rsidP="002F52F2">
      <w:pPr>
        <w:pStyle w:val="m3"/>
      </w:pPr>
      <w:bookmarkStart w:id="63" w:name="_Toc240272976"/>
      <w:bookmarkStart w:id="64" w:name="_Toc240897701"/>
      <w:bookmarkStart w:id="65" w:name="_Toc242698957"/>
      <w:bookmarkStart w:id="66" w:name="_Toc242703578"/>
      <w:bookmarkStart w:id="67" w:name="_Toc243678174"/>
      <w:r w:rsidRPr="00270996">
        <w:t>Yêu cầu của người dùng</w:t>
      </w:r>
      <w:bookmarkEnd w:id="63"/>
      <w:bookmarkEnd w:id="64"/>
      <w:bookmarkEnd w:id="65"/>
      <w:bookmarkEnd w:id="66"/>
      <w:bookmarkEnd w:id="67"/>
    </w:p>
    <w:p w14:paraId="249F42E0" w14:textId="77777777" w:rsidR="00946797" w:rsidRPr="00270996" w:rsidRDefault="000807CD" w:rsidP="00BC4A85">
      <w:pPr>
        <w:pStyle w:val="nd"/>
      </w:pPr>
      <w:r w:rsidRPr="00270996">
        <w:t>Hệ thống Website truyền thông hỗ trợ đoàn viên, cán bộ giảng viên và độc giả trong việc tiếp nhận thông tin và tương tác:</w:t>
      </w:r>
    </w:p>
    <w:p w14:paraId="0CD55123" w14:textId="77777777" w:rsidR="00946797" w:rsidRPr="00270996" w:rsidRDefault="000807CD" w:rsidP="00D42713">
      <w:pPr>
        <w:pStyle w:val="nd-"/>
      </w:pPr>
      <w:r w:rsidRPr="00270996">
        <w:t>Tra cứu, xem danh sách tin tức, thông báo, sự kiện Công đoàn được phân loại trực quan theo chuyên mục (Hoạt động phong trào, Tuyên truyền giáo dục, Chế độ chính sách, Nữ công, Thi đua khen thưởng).</w:t>
      </w:r>
    </w:p>
    <w:p w14:paraId="6E96634F" w14:textId="77777777" w:rsidR="00946797" w:rsidRPr="00270996" w:rsidRDefault="000807CD" w:rsidP="00D42713">
      <w:pPr>
        <w:pStyle w:val="nd-"/>
      </w:pPr>
      <w:r w:rsidRPr="00270996">
        <w:t>Tìm kiếm bài viết thông minh: Người dùng có thể tìm kiếm theo từ khóa trong tiêu đề, nội dung, tìm theo tác giả hoặc khoảng thời gian đăng tải.</w:t>
      </w:r>
    </w:p>
    <w:p w14:paraId="1A6CC55D" w14:textId="77777777" w:rsidR="00946797" w:rsidRPr="00270996" w:rsidRDefault="000807CD" w:rsidP="00D42713">
      <w:pPr>
        <w:pStyle w:val="nd-"/>
      </w:pPr>
      <w:r>
        <w:t>Xem chi tiết bài viết chất lượng cao: Nội dung trình bày trang trọng, rõ ràng, tích hợp album hình ảnh độ phân giải cao và album hình ảnh sự kiện trực quan.</w:t>
      </w:r>
    </w:p>
    <w:p w14:paraId="59DC3768" w14:textId="77777777" w:rsidR="00946797" w:rsidRPr="00270996" w:rsidRDefault="000807CD" w:rsidP="00D42713">
      <w:pPr>
        <w:pStyle w:val="nd-"/>
      </w:pPr>
      <w:r w:rsidRPr="00270996">
        <w:t>Tương tác với bài viết: Người đọc có thể bấm 'Thích' (Like), gửi bình luận đóng góp ý kiến dưới bài viết, và chia sẻ nhanh bài viết lên các nền tảng mạng xã hội (Facebook, Zalo) qua liên kết trực tiếp.</w:t>
      </w:r>
    </w:p>
    <w:p w14:paraId="70467A94" w14:textId="77777777" w:rsidR="00946797" w:rsidRPr="00270996" w:rsidRDefault="000807CD" w:rsidP="00D42713">
      <w:pPr>
        <w:pStyle w:val="nd-"/>
      </w:pPr>
      <w:r w:rsidRPr="00270996">
        <w:t>Trải nghiệm đa nền tảng tối ưu (Responsive): Giao diện tự động co giãn tối ưu trên mọi kích thước màn hình từ Máy tính để bàn (PC/Laptop), Máy tính bảng (Tablet) đến Điện thoại di động (Smartphone).</w:t>
      </w:r>
    </w:p>
    <w:p w14:paraId="5AD96BE3" w14:textId="77777777" w:rsidR="00946797" w:rsidRPr="00270996" w:rsidRDefault="000807CD" w:rsidP="002F52F2">
      <w:pPr>
        <w:pStyle w:val="m3"/>
      </w:pPr>
      <w:bookmarkStart w:id="68" w:name="_Toc240272977"/>
      <w:bookmarkStart w:id="69" w:name="_Toc240897702"/>
      <w:bookmarkStart w:id="70" w:name="_Toc242698958"/>
      <w:bookmarkStart w:id="71" w:name="_Toc242703579"/>
      <w:bookmarkStart w:id="72" w:name="_Toc243678175"/>
      <w:r w:rsidRPr="00270996">
        <w:t>Yêu cầu của quản lý</w:t>
      </w:r>
      <w:bookmarkEnd w:id="68"/>
      <w:bookmarkEnd w:id="69"/>
      <w:bookmarkEnd w:id="70"/>
      <w:bookmarkEnd w:id="71"/>
      <w:bookmarkEnd w:id="72"/>
    </w:p>
    <w:p w14:paraId="620CC180" w14:textId="77777777" w:rsidR="00946797" w:rsidRPr="00270996" w:rsidRDefault="000807CD" w:rsidP="00BC4A85">
      <w:pPr>
        <w:pStyle w:val="nd"/>
      </w:pPr>
      <w:r w:rsidRPr="00270996">
        <w:t>Hệ thống hỗ trợ Ban Chấp hành Công đoàn, Ban Tuyên giáo, Biên tập viên và Quản trị viên trong toàn bộ chu trình quản lý truyền thông:</w:t>
      </w:r>
    </w:p>
    <w:p w14:paraId="1E6823C5" w14:textId="77777777" w:rsidR="00946797" w:rsidRPr="00270996" w:rsidRDefault="000807CD" w:rsidP="00E25F95">
      <w:pPr>
        <w:pStyle w:val="nd-"/>
      </w:pPr>
      <w:r w:rsidRPr="00270996">
        <w:t>Quản trị tài khoản và phân quyền người dùng theo 3 vai trò chuẩn mực: Quản trị viên (Admin), Biên tập viên (Editor), Cộng tác viên (Contributor).</w:t>
      </w:r>
    </w:p>
    <w:p w14:paraId="1C30EEFF" w14:textId="77777777" w:rsidR="00946797" w:rsidRPr="00270996" w:rsidRDefault="000807CD" w:rsidP="00E25F95">
      <w:pPr>
        <w:pStyle w:val="nd-"/>
      </w:pPr>
      <w:r>
        <w:t>Quản lý toàn diện nội dung truyền thông: Quản lý danh mục bài viết, thêm mới, biên tập, chỉnh sửa nội dung rich-text và quản lý kho thư viện hình ảnh tập trung.</w:t>
      </w:r>
    </w:p>
    <w:p w14:paraId="1C4D697B" w14:textId="77777777" w:rsidR="00946797" w:rsidRPr="00270996" w:rsidRDefault="000807CD" w:rsidP="00E25F95">
      <w:pPr>
        <w:pStyle w:val="nd-"/>
      </w:pPr>
      <w:r w:rsidRPr="00270996">
        <w:t>Quy trình kiểm duyệt bài viết 4 bước nghiêm ngặt: Bản nháp (Draft) -&gt; Chờ duyệt (Pending) -&gt; Đã duyệt (Approved) -&gt; Xuất bản (Published) / Đã lên lịch (Scheduled), đảm bảo tính chính xác và định hướng chính trị của nội dung.</w:t>
      </w:r>
    </w:p>
    <w:p w14:paraId="60D45A0A" w14:textId="77777777" w:rsidR="00946797" w:rsidRPr="00270996" w:rsidRDefault="000807CD" w:rsidP="00E25F95">
      <w:pPr>
        <w:pStyle w:val="nd-"/>
      </w:pPr>
      <w:r>
        <w:t>Trợ lý Trí tuệ nhân tạo (AI Studio) hỗ trợ sáng tạo nội dung đa năng: Tự động tạo bản thảo bài viết từ từ khóa, gợi ý tiêu đề thu hút, tóm tắt tin tức tự động và hỗ trợ gợi ý ý tưởng, prompt hình ảnh banner và hình ảnh minh họa phù hợp.</w:t>
      </w:r>
    </w:p>
    <w:p w14:paraId="4D8F20FA" w14:textId="77777777" w:rsidR="00946797" w:rsidRPr="00270996" w:rsidRDefault="000807CD" w:rsidP="00E25F95">
      <w:pPr>
        <w:pStyle w:val="nd-"/>
      </w:pPr>
      <w:r w:rsidRPr="00270996">
        <w:t>Quản lý lịch đăng bài (Scheduler &amp; Cronjob): Thiết lập lịch hẹn ngày/giờ xuất bản bài viết tự động theo khung giờ tối ưu lượng tiếp cận.</w:t>
      </w:r>
    </w:p>
    <w:p w14:paraId="06F0ED84" w14:textId="77777777" w:rsidR="00946797" w:rsidRPr="00270996" w:rsidRDefault="000807CD" w:rsidP="00E25F95">
      <w:pPr>
        <w:pStyle w:val="nd-"/>
      </w:pPr>
      <w:r w:rsidRPr="00270996">
        <w:t>Tự động đồng bộ xuất bản lên Fanpage Facebook: Tích hợp Facebook Graph API để khi bài viết được duyệt xuất bản trên Website, hệ thống sẽ tự động đăng bài viết kèm hình ảnh và link sang Fanpage Công đoàn trường.</w:t>
      </w:r>
    </w:p>
    <w:p w14:paraId="63D49A7F" w14:textId="77777777" w:rsidR="00946797" w:rsidRPr="00270996" w:rsidRDefault="000807CD" w:rsidP="00E25F95">
      <w:pPr>
        <w:pStyle w:val="nd-"/>
      </w:pPr>
      <w:r w:rsidRPr="00270996">
        <w:t>Đo lường và thống kê hiệu quả truyền thông (Dashboard Analytics): Cung cấp biểu đồ trực quan thống kê lượt xem, lượt thích, bình luận, chia sẻ đa kênh và xếp hạng Top bài viết nổi bật phục vụ công tác báo cáo định kỳ.</w:t>
      </w:r>
    </w:p>
    <w:p w14:paraId="6E37E728" w14:textId="77777777" w:rsidR="00946797" w:rsidRPr="00270996" w:rsidRDefault="000807CD" w:rsidP="002F52F2">
      <w:pPr>
        <w:pStyle w:val="m2"/>
      </w:pPr>
      <w:bookmarkStart w:id="73" w:name="_Toc240272978"/>
      <w:bookmarkStart w:id="74" w:name="_Toc240897703"/>
      <w:bookmarkStart w:id="75" w:name="_Toc242698959"/>
      <w:bookmarkStart w:id="76" w:name="_Toc242703580"/>
      <w:bookmarkStart w:id="77" w:name="_Toc243678176"/>
      <w:r w:rsidRPr="00270996">
        <w:t>Phân tích chức năng</w:t>
      </w:r>
      <w:bookmarkEnd w:id="73"/>
      <w:bookmarkEnd w:id="74"/>
      <w:bookmarkEnd w:id="75"/>
      <w:bookmarkEnd w:id="76"/>
      <w:bookmarkEnd w:id="77"/>
    </w:p>
    <w:p w14:paraId="71ABCE62" w14:textId="77777777" w:rsidR="00946797" w:rsidRPr="00270996" w:rsidRDefault="000807CD" w:rsidP="002F52F2">
      <w:pPr>
        <w:pStyle w:val="m3"/>
      </w:pPr>
      <w:bookmarkStart w:id="78" w:name="_Toc240272979"/>
      <w:bookmarkStart w:id="79" w:name="_Toc240897704"/>
      <w:bookmarkStart w:id="80" w:name="_Toc242698960"/>
      <w:bookmarkStart w:id="81" w:name="_Toc242703581"/>
      <w:bookmarkStart w:id="82" w:name="_Toc243678177"/>
      <w:r w:rsidRPr="00270996">
        <w:t>Chức năng người dùng</w:t>
      </w:r>
      <w:bookmarkEnd w:id="78"/>
      <w:bookmarkEnd w:id="79"/>
      <w:bookmarkEnd w:id="80"/>
      <w:bookmarkEnd w:id="81"/>
      <w:bookmarkEnd w:id="82"/>
    </w:p>
    <w:p w14:paraId="67197252" w14:textId="77777777" w:rsidR="00946797" w:rsidRPr="00270996" w:rsidRDefault="000807CD" w:rsidP="00E2136D">
      <w:pPr>
        <w:pStyle w:val="bang1"/>
        <w:rPr>
          <w:lang w:val="vi-VN"/>
        </w:rPr>
      </w:pPr>
      <w:bookmarkStart w:id="83" w:name="_Toc240291976"/>
      <w:bookmarkStart w:id="84" w:name="_Toc240898832"/>
      <w:bookmarkStart w:id="85" w:name="_Toc242699078"/>
      <w:bookmarkStart w:id="86" w:name="_Toc243676721"/>
      <w:r w:rsidRPr="00270996">
        <w:rPr>
          <w:lang w:val="vi-VN"/>
        </w:rPr>
        <w:t>Danh sách chức năng phía người dùng</w:t>
      </w:r>
      <w:bookmarkEnd w:id="83"/>
      <w:bookmarkEnd w:id="84"/>
      <w:bookmarkEnd w:id="85"/>
      <w:bookmarkEnd w:id="86"/>
    </w:p>
    <w:tbl>
      <w:tblPr>
        <w:tblW w:w="0" w:type="auto"/>
        <w:jc w:val="center"/>
        <w:tblLook w:val="04A0" w:firstRow="1" w:lastRow="0" w:firstColumn="1" w:lastColumn="0" w:noHBand="0" w:noVBand="1"/>
      </w:tblPr>
      <w:tblGrid>
        <w:gridCol w:w="898"/>
        <w:gridCol w:w="2073"/>
        <w:gridCol w:w="6093"/>
      </w:tblGrid>
      <w:tr w:rsidR="00946797" w:rsidRPr="00270996" w14:paraId="49B20237" w14:textId="77777777">
        <w:trPr>
          <w:jc w:val="center"/>
        </w:trPr>
        <w:tc>
          <w:tcPr>
            <w:tcW w:w="910" w:type="dxa"/>
            <w:tcBorders>
              <w:top w:val="single" w:sz="4" w:space="0" w:color="auto"/>
              <w:left w:val="single" w:sz="4" w:space="0" w:color="auto"/>
              <w:bottom w:val="single" w:sz="4" w:space="0" w:color="auto"/>
              <w:right w:val="single" w:sz="4" w:space="0" w:color="auto"/>
            </w:tcBorders>
            <w:shd w:val="clear" w:color="auto" w:fill="F2F4F8"/>
          </w:tcPr>
          <w:p w14:paraId="5643A335" w14:textId="77777777" w:rsidR="00946797" w:rsidRPr="00270996" w:rsidRDefault="000807CD">
            <w:pPr>
              <w:rPr>
                <w:rFonts w:cs="Times New Roman"/>
                <w:color w:val="auto"/>
              </w:rPr>
            </w:pPr>
            <w:r w:rsidRPr="00270996">
              <w:rPr>
                <w:rFonts w:cs="Times New Roman"/>
                <w:b/>
                <w:color w:val="auto"/>
              </w:rPr>
              <w:t>STT</w:t>
            </w:r>
          </w:p>
        </w:tc>
        <w:tc>
          <w:tcPr>
            <w:tcW w:w="2109" w:type="dxa"/>
            <w:tcBorders>
              <w:top w:val="single" w:sz="4" w:space="0" w:color="auto"/>
              <w:left w:val="single" w:sz="4" w:space="0" w:color="auto"/>
              <w:bottom w:val="single" w:sz="4" w:space="0" w:color="auto"/>
              <w:right w:val="single" w:sz="4" w:space="0" w:color="auto"/>
            </w:tcBorders>
            <w:shd w:val="clear" w:color="auto" w:fill="F2F4F8"/>
          </w:tcPr>
          <w:p w14:paraId="7BD905E9" w14:textId="77777777" w:rsidR="00946797" w:rsidRPr="00270996" w:rsidRDefault="000807CD">
            <w:pPr>
              <w:rPr>
                <w:rFonts w:cs="Times New Roman"/>
                <w:color w:val="auto"/>
              </w:rPr>
            </w:pPr>
            <w:r w:rsidRPr="00270996">
              <w:rPr>
                <w:rFonts w:cs="Times New Roman"/>
                <w:b/>
                <w:color w:val="auto"/>
              </w:rPr>
              <w:t>Chức năng</w:t>
            </w:r>
          </w:p>
        </w:tc>
        <w:tc>
          <w:tcPr>
            <w:tcW w:w="6386" w:type="dxa"/>
            <w:tcBorders>
              <w:top w:val="single" w:sz="4" w:space="0" w:color="auto"/>
              <w:left w:val="single" w:sz="4" w:space="0" w:color="auto"/>
              <w:bottom w:val="single" w:sz="4" w:space="0" w:color="auto"/>
              <w:right w:val="single" w:sz="4" w:space="0" w:color="auto"/>
            </w:tcBorders>
            <w:shd w:val="clear" w:color="auto" w:fill="F2F4F8"/>
          </w:tcPr>
          <w:p w14:paraId="4FC4BDCB" w14:textId="77777777" w:rsidR="00946797" w:rsidRPr="00270996" w:rsidRDefault="000807CD">
            <w:pPr>
              <w:rPr>
                <w:rFonts w:cs="Times New Roman"/>
                <w:color w:val="auto"/>
              </w:rPr>
            </w:pPr>
            <w:r w:rsidRPr="00270996">
              <w:rPr>
                <w:rFonts w:cs="Times New Roman"/>
                <w:b/>
                <w:color w:val="auto"/>
              </w:rPr>
              <w:t>Mô tả</w:t>
            </w:r>
          </w:p>
        </w:tc>
      </w:tr>
      <w:tr w:rsidR="00946797" w:rsidRPr="00270996" w14:paraId="57F2DBD6"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D0BE048" w14:textId="77777777" w:rsidR="00946797" w:rsidRPr="00270996" w:rsidRDefault="000807CD">
            <w:pPr>
              <w:rPr>
                <w:rFonts w:cs="Times New Roman"/>
                <w:color w:val="auto"/>
              </w:rPr>
            </w:pPr>
            <w:r w:rsidRPr="00270996">
              <w:rPr>
                <w:rFonts w:cs="Times New Roman"/>
                <w:color w:val="auto"/>
              </w:rPr>
              <w:t>1</w:t>
            </w:r>
          </w:p>
        </w:tc>
        <w:tc>
          <w:tcPr>
            <w:tcW w:w="2109" w:type="dxa"/>
            <w:tcBorders>
              <w:top w:val="single" w:sz="4" w:space="0" w:color="auto"/>
              <w:left w:val="single" w:sz="4" w:space="0" w:color="auto"/>
              <w:bottom w:val="single" w:sz="4" w:space="0" w:color="auto"/>
              <w:right w:val="single" w:sz="4" w:space="0" w:color="auto"/>
            </w:tcBorders>
          </w:tcPr>
          <w:p w14:paraId="5BA7FE00" w14:textId="77777777" w:rsidR="00946797" w:rsidRPr="00270996" w:rsidRDefault="000807CD">
            <w:pPr>
              <w:rPr>
                <w:rFonts w:cs="Times New Roman"/>
                <w:color w:val="auto"/>
              </w:rPr>
            </w:pPr>
            <w:r w:rsidRPr="00270996">
              <w:rPr>
                <w:rFonts w:cs="Times New Roman"/>
                <w:b/>
                <w:color w:val="auto"/>
              </w:rPr>
              <w:t>Xem Trang chủ &amp; Banner sự kiện</w:t>
            </w:r>
          </w:p>
        </w:tc>
        <w:tc>
          <w:tcPr>
            <w:tcW w:w="6386" w:type="dxa"/>
            <w:tcBorders>
              <w:top w:val="single" w:sz="4" w:space="0" w:color="auto"/>
              <w:left w:val="single" w:sz="4" w:space="0" w:color="auto"/>
              <w:bottom w:val="single" w:sz="4" w:space="0" w:color="auto"/>
              <w:right w:val="single" w:sz="4" w:space="0" w:color="auto"/>
            </w:tcBorders>
          </w:tcPr>
          <w:p w14:paraId="56C829A7" w14:textId="77777777" w:rsidR="00946797" w:rsidRPr="00270996" w:rsidRDefault="000807CD">
            <w:pPr>
              <w:rPr>
                <w:rFonts w:cs="Times New Roman"/>
                <w:color w:val="auto"/>
              </w:rPr>
            </w:pPr>
            <w:r w:rsidRPr="00270996">
              <w:rPr>
                <w:rFonts w:cs="Times New Roman"/>
                <w:color w:val="auto"/>
              </w:rPr>
              <w:t>Đoàn viên và độc giả truy cập trang chủ, xem banner trình chiếu các sự kiện nổi bật, tin tức mới nhất và các hoạt động công đoàn tiêu biểu.</w:t>
            </w:r>
          </w:p>
        </w:tc>
      </w:tr>
      <w:tr w:rsidR="00946797" w:rsidRPr="00270996" w14:paraId="73798FCA"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AE8775D" w14:textId="77777777" w:rsidR="00946797" w:rsidRPr="00270996" w:rsidRDefault="000807CD">
            <w:pPr>
              <w:rPr>
                <w:rFonts w:cs="Times New Roman"/>
                <w:color w:val="auto"/>
              </w:rPr>
            </w:pPr>
            <w:r w:rsidRPr="00270996">
              <w:rPr>
                <w:rFonts w:cs="Times New Roman"/>
                <w:color w:val="auto"/>
              </w:rPr>
              <w:t>2</w:t>
            </w:r>
          </w:p>
        </w:tc>
        <w:tc>
          <w:tcPr>
            <w:tcW w:w="2109" w:type="dxa"/>
            <w:tcBorders>
              <w:top w:val="single" w:sz="4" w:space="0" w:color="auto"/>
              <w:left w:val="single" w:sz="4" w:space="0" w:color="auto"/>
              <w:bottom w:val="single" w:sz="4" w:space="0" w:color="auto"/>
              <w:right w:val="single" w:sz="4" w:space="0" w:color="auto"/>
            </w:tcBorders>
          </w:tcPr>
          <w:p w14:paraId="6337DD5C" w14:textId="77777777" w:rsidR="00946797" w:rsidRPr="00270996" w:rsidRDefault="000807CD">
            <w:pPr>
              <w:rPr>
                <w:rFonts w:cs="Times New Roman"/>
                <w:color w:val="auto"/>
              </w:rPr>
            </w:pPr>
            <w:r w:rsidRPr="00270996">
              <w:rPr>
                <w:rFonts w:cs="Times New Roman"/>
                <w:b/>
                <w:color w:val="auto"/>
              </w:rPr>
              <w:t>Lọc tin theo Chuyên mục</w:t>
            </w:r>
          </w:p>
        </w:tc>
        <w:tc>
          <w:tcPr>
            <w:tcW w:w="6386" w:type="dxa"/>
            <w:tcBorders>
              <w:top w:val="single" w:sz="4" w:space="0" w:color="auto"/>
              <w:left w:val="single" w:sz="4" w:space="0" w:color="auto"/>
              <w:bottom w:val="single" w:sz="4" w:space="0" w:color="auto"/>
              <w:right w:val="single" w:sz="4" w:space="0" w:color="auto"/>
            </w:tcBorders>
          </w:tcPr>
          <w:p w14:paraId="71340390" w14:textId="77777777" w:rsidR="00946797" w:rsidRPr="00270996" w:rsidRDefault="000807CD">
            <w:pPr>
              <w:rPr>
                <w:rFonts w:cs="Times New Roman"/>
                <w:color w:val="auto"/>
              </w:rPr>
            </w:pPr>
            <w:r w:rsidRPr="00270996">
              <w:rPr>
                <w:rFonts w:cs="Times New Roman"/>
                <w:color w:val="auto"/>
              </w:rPr>
              <w:t>Người xem lọc bài viết theo các chuyên mục chuyên biệt: Hoạt động phong trào, Tuyên truyền giáo dục, Chế độ chính sách - Pháp luật, Hoạt động Nữ công, Thi đua - Khen thưởng.</w:t>
            </w:r>
          </w:p>
        </w:tc>
      </w:tr>
      <w:tr w:rsidR="00946797" w:rsidRPr="00270996" w14:paraId="4A46E507"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98E288E" w14:textId="77777777" w:rsidR="00946797" w:rsidRPr="00270996" w:rsidRDefault="000807CD">
            <w:pPr>
              <w:rPr>
                <w:rFonts w:cs="Times New Roman"/>
                <w:color w:val="auto"/>
              </w:rPr>
            </w:pPr>
            <w:r w:rsidRPr="00270996">
              <w:rPr>
                <w:rFonts w:cs="Times New Roman"/>
                <w:color w:val="auto"/>
              </w:rPr>
              <w:t>3</w:t>
            </w:r>
          </w:p>
        </w:tc>
        <w:tc>
          <w:tcPr>
            <w:tcW w:w="2109" w:type="dxa"/>
            <w:tcBorders>
              <w:top w:val="single" w:sz="4" w:space="0" w:color="auto"/>
              <w:left w:val="single" w:sz="4" w:space="0" w:color="auto"/>
              <w:bottom w:val="single" w:sz="4" w:space="0" w:color="auto"/>
              <w:right w:val="single" w:sz="4" w:space="0" w:color="auto"/>
            </w:tcBorders>
          </w:tcPr>
          <w:p w14:paraId="7DB67FE9" w14:textId="77777777" w:rsidR="00946797" w:rsidRPr="00270996" w:rsidRDefault="000807CD">
            <w:pPr>
              <w:rPr>
                <w:rFonts w:cs="Times New Roman"/>
                <w:color w:val="auto"/>
              </w:rPr>
            </w:pPr>
            <w:r w:rsidRPr="00270996">
              <w:rPr>
                <w:rFonts w:cs="Times New Roman"/>
                <w:b/>
                <w:color w:val="auto"/>
              </w:rPr>
              <w:t>Tìm kiếm bài viết nâng cao</w:t>
            </w:r>
          </w:p>
        </w:tc>
        <w:tc>
          <w:tcPr>
            <w:tcW w:w="6386" w:type="dxa"/>
            <w:tcBorders>
              <w:top w:val="single" w:sz="4" w:space="0" w:color="auto"/>
              <w:left w:val="single" w:sz="4" w:space="0" w:color="auto"/>
              <w:bottom w:val="single" w:sz="4" w:space="0" w:color="auto"/>
              <w:right w:val="single" w:sz="4" w:space="0" w:color="auto"/>
            </w:tcBorders>
          </w:tcPr>
          <w:p w14:paraId="5D5613EA" w14:textId="77777777" w:rsidR="00946797" w:rsidRPr="00270996" w:rsidRDefault="000807CD">
            <w:pPr>
              <w:rPr>
                <w:rFonts w:cs="Times New Roman"/>
                <w:color w:val="auto"/>
              </w:rPr>
            </w:pPr>
            <w:r w:rsidRPr="00270996">
              <w:rPr>
                <w:rFonts w:cs="Times New Roman"/>
                <w:color w:val="auto"/>
              </w:rPr>
              <w:t>Tìm kiếm nhanh các bài viết theo từ khóa tiêu đề, nội dung tóm tắt, tên tác giả hoặc khoảng thời gian phát hành.</w:t>
            </w:r>
          </w:p>
        </w:tc>
      </w:tr>
      <w:tr w:rsidR="00946797" w:rsidRPr="00270996" w14:paraId="630B4E52"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CCD2266" w14:textId="77777777" w:rsidR="00946797" w:rsidRPr="00270996" w:rsidRDefault="000807CD">
            <w:pPr>
              <w:rPr>
                <w:rFonts w:cs="Times New Roman"/>
                <w:color w:val="auto"/>
              </w:rPr>
            </w:pPr>
            <w:r w:rsidRPr="00270996">
              <w:rPr>
                <w:rFonts w:cs="Times New Roman"/>
                <w:color w:val="auto"/>
              </w:rPr>
              <w:t>4</w:t>
            </w:r>
          </w:p>
        </w:tc>
        <w:tc>
          <w:tcPr>
            <w:tcW w:w="2109" w:type="dxa"/>
            <w:tcBorders>
              <w:top w:val="single" w:sz="4" w:space="0" w:color="auto"/>
              <w:left w:val="single" w:sz="4" w:space="0" w:color="auto"/>
              <w:bottom w:val="single" w:sz="4" w:space="0" w:color="auto"/>
              <w:right w:val="single" w:sz="4" w:space="0" w:color="auto"/>
            </w:tcBorders>
          </w:tcPr>
          <w:p w14:paraId="04AD6944" w14:textId="77777777" w:rsidR="00946797" w:rsidRPr="00270996" w:rsidRDefault="000807CD">
            <w:pPr>
              <w:rPr>
                <w:rFonts w:cs="Times New Roman"/>
                <w:color w:val="auto"/>
              </w:rPr>
            </w:pPr>
            <w:r w:rsidRPr="00270996">
              <w:rPr>
                <w:rFonts w:cs="Times New Roman"/>
                <w:b/>
                <w:color w:val="auto"/>
              </w:rPr>
              <w:t>Xem Chi tiết bài viết đa phương tiện</w:t>
            </w:r>
          </w:p>
        </w:tc>
        <w:tc>
          <w:tcPr>
            <w:tcW w:w="6386" w:type="dxa"/>
            <w:tcBorders>
              <w:top w:val="single" w:sz="4" w:space="0" w:color="auto"/>
              <w:left w:val="single" w:sz="4" w:space="0" w:color="auto"/>
              <w:bottom w:val="single" w:sz="4" w:space="0" w:color="auto"/>
              <w:right w:val="single" w:sz="4" w:space="0" w:color="auto"/>
            </w:tcBorders>
          </w:tcPr>
          <w:p w14:paraId="0BAC10C0" w14:textId="77777777" w:rsidR="002063E9" w:rsidRDefault="00F160A5">
            <w:r>
              <w:t>Đọc nội dung bài viết với giao diện chuẩn báo chí, xem album hình ảnh sự kiện chất lượng cao và tra cứu tài liệu đính kèm.</w:t>
            </w:r>
          </w:p>
        </w:tc>
      </w:tr>
      <w:tr w:rsidR="00946797" w:rsidRPr="00270996" w14:paraId="7DFAA223"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3C87EF3" w14:textId="77777777" w:rsidR="00946797" w:rsidRPr="00270996" w:rsidRDefault="000807CD">
            <w:pPr>
              <w:rPr>
                <w:rFonts w:cs="Times New Roman"/>
                <w:color w:val="auto"/>
              </w:rPr>
            </w:pPr>
            <w:r w:rsidRPr="00270996">
              <w:rPr>
                <w:rFonts w:cs="Times New Roman"/>
                <w:color w:val="auto"/>
              </w:rPr>
              <w:t>5</w:t>
            </w:r>
          </w:p>
        </w:tc>
        <w:tc>
          <w:tcPr>
            <w:tcW w:w="2109" w:type="dxa"/>
            <w:tcBorders>
              <w:top w:val="single" w:sz="4" w:space="0" w:color="auto"/>
              <w:left w:val="single" w:sz="4" w:space="0" w:color="auto"/>
              <w:bottom w:val="single" w:sz="4" w:space="0" w:color="auto"/>
              <w:right w:val="single" w:sz="4" w:space="0" w:color="auto"/>
            </w:tcBorders>
          </w:tcPr>
          <w:p w14:paraId="7DBAFDF9" w14:textId="77777777" w:rsidR="00946797" w:rsidRPr="00270996" w:rsidRDefault="000807CD">
            <w:pPr>
              <w:rPr>
                <w:rFonts w:cs="Times New Roman"/>
                <w:color w:val="auto"/>
              </w:rPr>
            </w:pPr>
            <w:r w:rsidRPr="00270996">
              <w:rPr>
                <w:rFonts w:cs="Times New Roman"/>
                <w:b/>
                <w:color w:val="auto"/>
              </w:rPr>
              <w:t>Tương tác Thích (Like) bài viết</w:t>
            </w:r>
          </w:p>
        </w:tc>
        <w:tc>
          <w:tcPr>
            <w:tcW w:w="6386" w:type="dxa"/>
            <w:tcBorders>
              <w:top w:val="single" w:sz="4" w:space="0" w:color="auto"/>
              <w:left w:val="single" w:sz="4" w:space="0" w:color="auto"/>
              <w:bottom w:val="single" w:sz="4" w:space="0" w:color="auto"/>
              <w:right w:val="single" w:sz="4" w:space="0" w:color="auto"/>
            </w:tcBorders>
          </w:tcPr>
          <w:p w14:paraId="09AE4786" w14:textId="77777777" w:rsidR="00946797" w:rsidRPr="00270996" w:rsidRDefault="000807CD">
            <w:pPr>
              <w:rPr>
                <w:rFonts w:cs="Times New Roman"/>
                <w:color w:val="auto"/>
              </w:rPr>
            </w:pPr>
            <w:r w:rsidRPr="00270996">
              <w:rPr>
                <w:rFonts w:cs="Times New Roman"/>
                <w:color w:val="auto"/>
              </w:rPr>
              <w:t>Đoàn viên bày tỏ sự quan tâm, yêu thích đối với bài viết thông qua nút Like; hệ thống tự động cập nhật số lượt thích thời gian thực.</w:t>
            </w:r>
          </w:p>
        </w:tc>
      </w:tr>
      <w:tr w:rsidR="00946797" w:rsidRPr="00270996" w14:paraId="0E50A016"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32B1D57" w14:textId="77777777" w:rsidR="00946797" w:rsidRPr="00270996" w:rsidRDefault="000807CD">
            <w:pPr>
              <w:rPr>
                <w:rFonts w:cs="Times New Roman"/>
                <w:color w:val="auto"/>
              </w:rPr>
            </w:pPr>
            <w:r w:rsidRPr="00270996">
              <w:rPr>
                <w:rFonts w:cs="Times New Roman"/>
                <w:color w:val="auto"/>
              </w:rPr>
              <w:t>6</w:t>
            </w:r>
          </w:p>
        </w:tc>
        <w:tc>
          <w:tcPr>
            <w:tcW w:w="2109" w:type="dxa"/>
            <w:tcBorders>
              <w:top w:val="single" w:sz="4" w:space="0" w:color="auto"/>
              <w:left w:val="single" w:sz="4" w:space="0" w:color="auto"/>
              <w:bottom w:val="single" w:sz="4" w:space="0" w:color="auto"/>
              <w:right w:val="single" w:sz="4" w:space="0" w:color="auto"/>
            </w:tcBorders>
          </w:tcPr>
          <w:p w14:paraId="7811598F" w14:textId="77777777" w:rsidR="00946797" w:rsidRPr="00270996" w:rsidRDefault="000807CD">
            <w:pPr>
              <w:rPr>
                <w:rFonts w:cs="Times New Roman"/>
                <w:color w:val="auto"/>
              </w:rPr>
            </w:pPr>
            <w:r w:rsidRPr="00270996">
              <w:rPr>
                <w:rFonts w:cs="Times New Roman"/>
                <w:b/>
                <w:color w:val="auto"/>
              </w:rPr>
              <w:t>Gửi Bình luận (Comment)</w:t>
            </w:r>
          </w:p>
        </w:tc>
        <w:tc>
          <w:tcPr>
            <w:tcW w:w="6386" w:type="dxa"/>
            <w:tcBorders>
              <w:top w:val="single" w:sz="4" w:space="0" w:color="auto"/>
              <w:left w:val="single" w:sz="4" w:space="0" w:color="auto"/>
              <w:bottom w:val="single" w:sz="4" w:space="0" w:color="auto"/>
              <w:right w:val="single" w:sz="4" w:space="0" w:color="auto"/>
            </w:tcBorders>
          </w:tcPr>
          <w:p w14:paraId="4CA5C3AD" w14:textId="77777777" w:rsidR="00946797" w:rsidRPr="00270996" w:rsidRDefault="000807CD">
            <w:pPr>
              <w:rPr>
                <w:rFonts w:cs="Times New Roman"/>
                <w:color w:val="auto"/>
              </w:rPr>
            </w:pPr>
            <w:r w:rsidRPr="00270996">
              <w:rPr>
                <w:rFonts w:cs="Times New Roman"/>
                <w:color w:val="auto"/>
              </w:rPr>
              <w:t>Người đọc để lại ý kiến đóng góp, thảo luận dưới bài viết (hỗ trợ kiểm duyệt bình luận văn minh trước khi hiển thị).</w:t>
            </w:r>
          </w:p>
        </w:tc>
      </w:tr>
      <w:tr w:rsidR="00946797" w:rsidRPr="00270996" w14:paraId="21B1C732"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61A3679" w14:textId="77777777" w:rsidR="00946797" w:rsidRPr="00270996" w:rsidRDefault="000807CD">
            <w:pPr>
              <w:rPr>
                <w:rFonts w:cs="Times New Roman"/>
                <w:color w:val="auto"/>
              </w:rPr>
            </w:pPr>
            <w:r w:rsidRPr="00270996">
              <w:rPr>
                <w:rFonts w:cs="Times New Roman"/>
                <w:color w:val="auto"/>
              </w:rPr>
              <w:t>7</w:t>
            </w:r>
          </w:p>
        </w:tc>
        <w:tc>
          <w:tcPr>
            <w:tcW w:w="2109" w:type="dxa"/>
            <w:tcBorders>
              <w:top w:val="single" w:sz="4" w:space="0" w:color="auto"/>
              <w:left w:val="single" w:sz="4" w:space="0" w:color="auto"/>
              <w:bottom w:val="single" w:sz="4" w:space="0" w:color="auto"/>
              <w:right w:val="single" w:sz="4" w:space="0" w:color="auto"/>
            </w:tcBorders>
          </w:tcPr>
          <w:p w14:paraId="76A8888F" w14:textId="77777777" w:rsidR="00946797" w:rsidRPr="00270996" w:rsidRDefault="000807CD">
            <w:pPr>
              <w:rPr>
                <w:rFonts w:cs="Times New Roman"/>
                <w:color w:val="auto"/>
              </w:rPr>
            </w:pPr>
            <w:r w:rsidRPr="00270996">
              <w:rPr>
                <w:rFonts w:cs="Times New Roman"/>
                <w:b/>
                <w:color w:val="auto"/>
              </w:rPr>
              <w:t>Chia sẻ bài viết đa kênh</w:t>
            </w:r>
          </w:p>
        </w:tc>
        <w:tc>
          <w:tcPr>
            <w:tcW w:w="6386" w:type="dxa"/>
            <w:tcBorders>
              <w:top w:val="single" w:sz="4" w:space="0" w:color="auto"/>
              <w:left w:val="single" w:sz="4" w:space="0" w:color="auto"/>
              <w:bottom w:val="single" w:sz="4" w:space="0" w:color="auto"/>
              <w:right w:val="single" w:sz="4" w:space="0" w:color="auto"/>
            </w:tcBorders>
          </w:tcPr>
          <w:p w14:paraId="3A8BD687" w14:textId="77777777" w:rsidR="00946797" w:rsidRPr="00270996" w:rsidRDefault="000807CD">
            <w:pPr>
              <w:rPr>
                <w:rFonts w:cs="Times New Roman"/>
                <w:color w:val="auto"/>
              </w:rPr>
            </w:pPr>
            <w:r w:rsidRPr="00270996">
              <w:rPr>
                <w:rFonts w:cs="Times New Roman"/>
                <w:color w:val="auto"/>
              </w:rPr>
              <w:t>Cung cấp nút chia sẻ nhanh bài viết lên mạng xã hội Facebook, Zalo hoặc sao chép đường dẫn (link) bài viết.</w:t>
            </w:r>
          </w:p>
        </w:tc>
      </w:tr>
      <w:tr w:rsidR="00946797" w:rsidRPr="00270996" w14:paraId="219729A5"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3C338DF3" w14:textId="77777777" w:rsidR="00946797" w:rsidRPr="00270996" w:rsidRDefault="000807CD">
            <w:pPr>
              <w:rPr>
                <w:rFonts w:cs="Times New Roman"/>
                <w:color w:val="auto"/>
              </w:rPr>
            </w:pPr>
            <w:r w:rsidRPr="00270996">
              <w:rPr>
                <w:rFonts w:cs="Times New Roman"/>
                <w:color w:val="auto"/>
              </w:rPr>
              <w:t>8</w:t>
            </w:r>
          </w:p>
        </w:tc>
        <w:tc>
          <w:tcPr>
            <w:tcW w:w="2109" w:type="dxa"/>
            <w:tcBorders>
              <w:top w:val="single" w:sz="4" w:space="0" w:color="auto"/>
              <w:left w:val="single" w:sz="4" w:space="0" w:color="auto"/>
              <w:bottom w:val="single" w:sz="4" w:space="0" w:color="auto"/>
              <w:right w:val="single" w:sz="4" w:space="0" w:color="auto"/>
            </w:tcBorders>
          </w:tcPr>
          <w:p w14:paraId="20D97361" w14:textId="77777777" w:rsidR="00946797" w:rsidRPr="00270996" w:rsidRDefault="000807CD">
            <w:pPr>
              <w:rPr>
                <w:rFonts w:cs="Times New Roman"/>
                <w:color w:val="auto"/>
              </w:rPr>
            </w:pPr>
            <w:r w:rsidRPr="00270996">
              <w:rPr>
                <w:rFonts w:cs="Times New Roman"/>
                <w:b/>
                <w:color w:val="auto"/>
              </w:rPr>
              <w:t>Xem Thông báo &amp; Lịch công tác</w:t>
            </w:r>
          </w:p>
        </w:tc>
        <w:tc>
          <w:tcPr>
            <w:tcW w:w="6386" w:type="dxa"/>
            <w:tcBorders>
              <w:top w:val="single" w:sz="4" w:space="0" w:color="auto"/>
              <w:left w:val="single" w:sz="4" w:space="0" w:color="auto"/>
              <w:bottom w:val="single" w:sz="4" w:space="0" w:color="auto"/>
              <w:right w:val="single" w:sz="4" w:space="0" w:color="auto"/>
            </w:tcBorders>
          </w:tcPr>
          <w:p w14:paraId="512C0A62" w14:textId="77777777" w:rsidR="00946797" w:rsidRPr="00270996" w:rsidRDefault="000807CD">
            <w:pPr>
              <w:rPr>
                <w:rFonts w:cs="Times New Roman"/>
                <w:color w:val="auto"/>
              </w:rPr>
            </w:pPr>
            <w:r w:rsidRPr="00270996">
              <w:rPr>
                <w:rFonts w:cs="Times New Roman"/>
                <w:color w:val="auto"/>
              </w:rPr>
              <w:t>Xem thông báo chính thức của Ban Thường vụ, tra cứu sơ đồ cơ cấu tổ chức các Tổ công đoàn và theo dõi lịch công tác tuần/tháng.</w:t>
            </w:r>
          </w:p>
        </w:tc>
      </w:tr>
      <w:tr w:rsidR="00946797" w:rsidRPr="00270996" w14:paraId="7EC50C18"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3F2562D4" w14:textId="77777777" w:rsidR="00946797" w:rsidRPr="00270996" w:rsidRDefault="000807CD">
            <w:pPr>
              <w:rPr>
                <w:rFonts w:cs="Times New Roman"/>
                <w:color w:val="auto"/>
              </w:rPr>
            </w:pPr>
            <w:r w:rsidRPr="00270996">
              <w:rPr>
                <w:rFonts w:cs="Times New Roman"/>
                <w:color w:val="auto"/>
              </w:rPr>
              <w:t>9</w:t>
            </w:r>
          </w:p>
        </w:tc>
        <w:tc>
          <w:tcPr>
            <w:tcW w:w="2109" w:type="dxa"/>
            <w:tcBorders>
              <w:top w:val="single" w:sz="4" w:space="0" w:color="auto"/>
              <w:left w:val="single" w:sz="4" w:space="0" w:color="auto"/>
              <w:bottom w:val="single" w:sz="4" w:space="0" w:color="auto"/>
              <w:right w:val="single" w:sz="4" w:space="0" w:color="auto"/>
            </w:tcBorders>
          </w:tcPr>
          <w:p w14:paraId="184D2839" w14:textId="77777777" w:rsidR="00946797" w:rsidRPr="00270996" w:rsidRDefault="000807CD">
            <w:pPr>
              <w:rPr>
                <w:rFonts w:cs="Times New Roman"/>
                <w:color w:val="auto"/>
              </w:rPr>
            </w:pPr>
            <w:r w:rsidRPr="00270996">
              <w:rPr>
                <w:rFonts w:cs="Times New Roman"/>
                <w:b/>
                <w:color w:val="auto"/>
              </w:rPr>
              <w:t>Tra cứu Văn bản &amp; Biểu mẫu</w:t>
            </w:r>
          </w:p>
        </w:tc>
        <w:tc>
          <w:tcPr>
            <w:tcW w:w="6386" w:type="dxa"/>
            <w:tcBorders>
              <w:top w:val="single" w:sz="4" w:space="0" w:color="auto"/>
              <w:left w:val="single" w:sz="4" w:space="0" w:color="auto"/>
              <w:bottom w:val="single" w:sz="4" w:space="0" w:color="auto"/>
              <w:right w:val="single" w:sz="4" w:space="0" w:color="auto"/>
            </w:tcBorders>
          </w:tcPr>
          <w:p w14:paraId="630CD7F0" w14:textId="77777777" w:rsidR="00946797" w:rsidRPr="00270996" w:rsidRDefault="000807CD">
            <w:pPr>
              <w:rPr>
                <w:rFonts w:cs="Times New Roman"/>
                <w:color w:val="auto"/>
              </w:rPr>
            </w:pPr>
            <w:r w:rsidRPr="00270996">
              <w:rPr>
                <w:rFonts w:cs="Times New Roman"/>
                <w:color w:val="auto"/>
              </w:rPr>
              <w:t>Tra cứu văn bản quy phạm, hướng dẫn nghiệp vụ, xem chính sách phúc lợi chăm lo đoàn viên và nộp đơn trợ cấp trực tuyến.</w:t>
            </w:r>
          </w:p>
        </w:tc>
      </w:tr>
      <w:tr w:rsidR="00946797" w:rsidRPr="00270996" w14:paraId="77E4B71F"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686DE2DC" w14:textId="77777777" w:rsidR="00946797" w:rsidRPr="00270996" w:rsidRDefault="000807CD">
            <w:pPr>
              <w:rPr>
                <w:rFonts w:cs="Times New Roman"/>
                <w:color w:val="auto"/>
              </w:rPr>
            </w:pPr>
            <w:r w:rsidRPr="00270996">
              <w:rPr>
                <w:rFonts w:cs="Times New Roman"/>
                <w:color w:val="auto"/>
              </w:rPr>
              <w:t>10</w:t>
            </w:r>
          </w:p>
        </w:tc>
        <w:tc>
          <w:tcPr>
            <w:tcW w:w="2109" w:type="dxa"/>
            <w:tcBorders>
              <w:top w:val="single" w:sz="4" w:space="0" w:color="auto"/>
              <w:left w:val="single" w:sz="4" w:space="0" w:color="auto"/>
              <w:bottom w:val="single" w:sz="4" w:space="0" w:color="auto"/>
              <w:right w:val="single" w:sz="4" w:space="0" w:color="auto"/>
            </w:tcBorders>
          </w:tcPr>
          <w:p w14:paraId="5AA512B9" w14:textId="77777777" w:rsidR="00946797" w:rsidRPr="00270996" w:rsidRDefault="000807CD">
            <w:pPr>
              <w:rPr>
                <w:rFonts w:cs="Times New Roman"/>
                <w:color w:val="auto"/>
              </w:rPr>
            </w:pPr>
            <w:r w:rsidRPr="00270996">
              <w:rPr>
                <w:rFonts w:cs="Times New Roman"/>
                <w:b/>
                <w:color w:val="auto"/>
              </w:rPr>
              <w:t>Giao diện Responsive trên Di động</w:t>
            </w:r>
          </w:p>
        </w:tc>
        <w:tc>
          <w:tcPr>
            <w:tcW w:w="6386" w:type="dxa"/>
            <w:tcBorders>
              <w:top w:val="single" w:sz="4" w:space="0" w:color="auto"/>
              <w:left w:val="single" w:sz="4" w:space="0" w:color="auto"/>
              <w:bottom w:val="single" w:sz="4" w:space="0" w:color="auto"/>
              <w:right w:val="single" w:sz="4" w:space="0" w:color="auto"/>
            </w:tcBorders>
          </w:tcPr>
          <w:p w14:paraId="09CC2644" w14:textId="77777777" w:rsidR="00946797" w:rsidRPr="00270996" w:rsidRDefault="000807CD">
            <w:pPr>
              <w:rPr>
                <w:rFonts w:cs="Times New Roman"/>
                <w:color w:val="auto"/>
              </w:rPr>
            </w:pPr>
            <w:r w:rsidRPr="00270996">
              <w:rPr>
                <w:rFonts w:cs="Times New Roman"/>
                <w:color w:val="auto"/>
              </w:rPr>
              <w:t>Giao diện tự động tối ưu hóa trải nghiệm hiển thị và thao tác cảm ứng trên mọi kích cỡ màn hình điện thoại thông minh và máy tính bảng.</w:t>
            </w:r>
          </w:p>
        </w:tc>
      </w:tr>
    </w:tbl>
    <w:p w14:paraId="1C5217DA" w14:textId="77777777" w:rsidR="00946797" w:rsidRPr="00270996" w:rsidRDefault="000807CD" w:rsidP="002F52F2">
      <w:pPr>
        <w:pStyle w:val="m3"/>
      </w:pPr>
      <w:bookmarkStart w:id="87" w:name="_Toc240272980"/>
      <w:bookmarkStart w:id="88" w:name="_Toc240897705"/>
      <w:bookmarkStart w:id="89" w:name="_Toc242698961"/>
      <w:bookmarkStart w:id="90" w:name="_Toc242703582"/>
      <w:bookmarkStart w:id="91" w:name="_Toc243678178"/>
      <w:r w:rsidRPr="00270996">
        <w:t>Chức năng phía người quản trị</w:t>
      </w:r>
      <w:bookmarkEnd w:id="87"/>
      <w:bookmarkEnd w:id="88"/>
      <w:bookmarkEnd w:id="89"/>
      <w:bookmarkEnd w:id="90"/>
      <w:bookmarkEnd w:id="91"/>
    </w:p>
    <w:p w14:paraId="1469B5C7" w14:textId="77777777" w:rsidR="00946797" w:rsidRPr="00270996" w:rsidRDefault="000807CD" w:rsidP="00E2136D">
      <w:pPr>
        <w:pStyle w:val="bang1"/>
        <w:rPr>
          <w:lang w:val="vi-VN"/>
        </w:rPr>
      </w:pPr>
      <w:bookmarkStart w:id="92" w:name="_Toc240291977"/>
      <w:bookmarkStart w:id="93" w:name="_Toc240898833"/>
      <w:bookmarkStart w:id="94" w:name="_Toc242699079"/>
      <w:bookmarkStart w:id="95" w:name="_Toc243676722"/>
      <w:r w:rsidRPr="00270996">
        <w:rPr>
          <w:lang w:val="vi-VN"/>
        </w:rPr>
        <w:t>Danh sách chức năng phía người quản trị</w:t>
      </w:r>
      <w:bookmarkEnd w:id="92"/>
      <w:bookmarkEnd w:id="93"/>
      <w:bookmarkEnd w:id="94"/>
      <w:bookmarkEnd w:id="95"/>
    </w:p>
    <w:tbl>
      <w:tblPr>
        <w:tblW w:w="0" w:type="auto"/>
        <w:jc w:val="center"/>
        <w:tblLook w:val="04A0" w:firstRow="1" w:lastRow="0" w:firstColumn="1" w:lastColumn="0" w:noHBand="0" w:noVBand="1"/>
      </w:tblPr>
      <w:tblGrid>
        <w:gridCol w:w="992"/>
        <w:gridCol w:w="2363"/>
        <w:gridCol w:w="5709"/>
      </w:tblGrid>
      <w:tr w:rsidR="00946797" w:rsidRPr="00270996" w14:paraId="272D58EF" w14:textId="77777777">
        <w:trPr>
          <w:jc w:val="center"/>
        </w:trPr>
        <w:tc>
          <w:tcPr>
            <w:tcW w:w="1011" w:type="dxa"/>
            <w:tcBorders>
              <w:top w:val="single" w:sz="4" w:space="0" w:color="auto"/>
              <w:left w:val="single" w:sz="4" w:space="0" w:color="auto"/>
              <w:bottom w:val="single" w:sz="4" w:space="0" w:color="auto"/>
              <w:right w:val="single" w:sz="4" w:space="0" w:color="auto"/>
            </w:tcBorders>
            <w:shd w:val="clear" w:color="auto" w:fill="F2F4F8"/>
          </w:tcPr>
          <w:p w14:paraId="366F53E2" w14:textId="77777777" w:rsidR="00946797" w:rsidRPr="00270996" w:rsidRDefault="000807CD">
            <w:pPr>
              <w:rPr>
                <w:rFonts w:cs="Times New Roman"/>
                <w:color w:val="auto"/>
              </w:rPr>
            </w:pPr>
            <w:r w:rsidRPr="00270996">
              <w:rPr>
                <w:rFonts w:cs="Times New Roman"/>
                <w:b/>
                <w:color w:val="auto"/>
              </w:rPr>
              <w:t>STT</w:t>
            </w:r>
          </w:p>
        </w:tc>
        <w:tc>
          <w:tcPr>
            <w:tcW w:w="2414" w:type="dxa"/>
            <w:tcBorders>
              <w:top w:val="single" w:sz="4" w:space="0" w:color="auto"/>
              <w:left w:val="single" w:sz="4" w:space="0" w:color="auto"/>
              <w:bottom w:val="single" w:sz="4" w:space="0" w:color="auto"/>
              <w:right w:val="single" w:sz="4" w:space="0" w:color="auto"/>
            </w:tcBorders>
            <w:shd w:val="clear" w:color="auto" w:fill="F2F4F8"/>
          </w:tcPr>
          <w:p w14:paraId="67F1CE9B" w14:textId="77777777" w:rsidR="00946797" w:rsidRPr="00270996" w:rsidRDefault="000807CD">
            <w:pPr>
              <w:rPr>
                <w:rFonts w:cs="Times New Roman"/>
                <w:color w:val="auto"/>
              </w:rPr>
            </w:pPr>
            <w:r w:rsidRPr="00270996">
              <w:rPr>
                <w:rFonts w:cs="Times New Roman"/>
                <w:b/>
                <w:color w:val="auto"/>
              </w:rPr>
              <w:t>Chức Năng</w:t>
            </w:r>
          </w:p>
        </w:tc>
        <w:tc>
          <w:tcPr>
            <w:tcW w:w="5980" w:type="dxa"/>
            <w:tcBorders>
              <w:top w:val="single" w:sz="4" w:space="0" w:color="auto"/>
              <w:left w:val="single" w:sz="4" w:space="0" w:color="auto"/>
              <w:bottom w:val="single" w:sz="4" w:space="0" w:color="auto"/>
              <w:right w:val="single" w:sz="4" w:space="0" w:color="auto"/>
            </w:tcBorders>
            <w:shd w:val="clear" w:color="auto" w:fill="F2F4F8"/>
          </w:tcPr>
          <w:p w14:paraId="428FF16A" w14:textId="77777777" w:rsidR="00946797" w:rsidRPr="00270996" w:rsidRDefault="000807CD">
            <w:pPr>
              <w:rPr>
                <w:rFonts w:cs="Times New Roman"/>
                <w:color w:val="auto"/>
              </w:rPr>
            </w:pPr>
            <w:r w:rsidRPr="00270996">
              <w:rPr>
                <w:rFonts w:cs="Times New Roman"/>
                <w:b/>
                <w:color w:val="auto"/>
              </w:rPr>
              <w:t>Mô tả</w:t>
            </w:r>
          </w:p>
        </w:tc>
      </w:tr>
      <w:tr w:rsidR="00946797" w:rsidRPr="00270996" w14:paraId="671EFC1B"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1B9921B" w14:textId="77777777" w:rsidR="00946797" w:rsidRPr="00270996" w:rsidRDefault="000807CD">
            <w:pPr>
              <w:rPr>
                <w:rFonts w:cs="Times New Roman"/>
                <w:color w:val="auto"/>
              </w:rPr>
            </w:pPr>
            <w:r w:rsidRPr="00270996">
              <w:rPr>
                <w:rFonts w:cs="Times New Roman"/>
                <w:color w:val="auto"/>
              </w:rPr>
              <w:t>1</w:t>
            </w:r>
          </w:p>
        </w:tc>
        <w:tc>
          <w:tcPr>
            <w:tcW w:w="2414" w:type="dxa"/>
            <w:tcBorders>
              <w:top w:val="single" w:sz="4" w:space="0" w:color="auto"/>
              <w:left w:val="single" w:sz="4" w:space="0" w:color="auto"/>
              <w:bottom w:val="single" w:sz="4" w:space="0" w:color="auto"/>
              <w:right w:val="single" w:sz="4" w:space="0" w:color="auto"/>
            </w:tcBorders>
          </w:tcPr>
          <w:p w14:paraId="1726E203" w14:textId="77777777" w:rsidR="00946797" w:rsidRPr="00270996" w:rsidRDefault="000807CD">
            <w:pPr>
              <w:rPr>
                <w:rFonts w:cs="Times New Roman"/>
                <w:color w:val="auto"/>
              </w:rPr>
            </w:pPr>
            <w:r w:rsidRPr="00270996">
              <w:rPr>
                <w:rFonts w:cs="Times New Roman"/>
                <w:b/>
                <w:color w:val="auto"/>
              </w:rPr>
              <w:t>Quản lý Tài khoản &amp; Phân quyền (RBAC)</w:t>
            </w:r>
          </w:p>
        </w:tc>
        <w:tc>
          <w:tcPr>
            <w:tcW w:w="5980" w:type="dxa"/>
            <w:tcBorders>
              <w:top w:val="single" w:sz="4" w:space="0" w:color="auto"/>
              <w:left w:val="single" w:sz="4" w:space="0" w:color="auto"/>
              <w:bottom w:val="single" w:sz="4" w:space="0" w:color="auto"/>
              <w:right w:val="single" w:sz="4" w:space="0" w:color="auto"/>
            </w:tcBorders>
          </w:tcPr>
          <w:p w14:paraId="49B95C83" w14:textId="77777777" w:rsidR="00946797" w:rsidRPr="00270996" w:rsidRDefault="000807CD">
            <w:pPr>
              <w:rPr>
                <w:rFonts w:cs="Times New Roman"/>
                <w:color w:val="auto"/>
              </w:rPr>
            </w:pPr>
            <w:r w:rsidRPr="00270996">
              <w:rPr>
                <w:rFonts w:cs="Times New Roman"/>
                <w:color w:val="auto"/>
              </w:rPr>
              <w:t>Quản lý danh sách người dùng, cấp phát tài khoản và phân chia 3 vai trò quyền hạn chặt chẽ: Quản trị viên (Admin), Biên tập viên (Editor), Cộng tác viên (Contributor).</w:t>
            </w:r>
          </w:p>
        </w:tc>
      </w:tr>
      <w:tr w:rsidR="00946797" w:rsidRPr="00270996" w14:paraId="59D4B358"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2ABA94F1" w14:textId="77777777" w:rsidR="00946797" w:rsidRPr="00270996" w:rsidRDefault="000807CD">
            <w:pPr>
              <w:rPr>
                <w:rFonts w:cs="Times New Roman"/>
                <w:color w:val="auto"/>
              </w:rPr>
            </w:pPr>
            <w:r w:rsidRPr="00270996">
              <w:rPr>
                <w:rFonts w:cs="Times New Roman"/>
                <w:color w:val="auto"/>
              </w:rPr>
              <w:t>2</w:t>
            </w:r>
          </w:p>
        </w:tc>
        <w:tc>
          <w:tcPr>
            <w:tcW w:w="2414" w:type="dxa"/>
            <w:tcBorders>
              <w:top w:val="single" w:sz="4" w:space="0" w:color="auto"/>
              <w:left w:val="single" w:sz="4" w:space="0" w:color="auto"/>
              <w:bottom w:val="single" w:sz="4" w:space="0" w:color="auto"/>
              <w:right w:val="single" w:sz="4" w:space="0" w:color="auto"/>
            </w:tcBorders>
          </w:tcPr>
          <w:p w14:paraId="52F0A210" w14:textId="77777777" w:rsidR="00946797" w:rsidRPr="00270996" w:rsidRDefault="000807CD">
            <w:pPr>
              <w:rPr>
                <w:rFonts w:cs="Times New Roman"/>
                <w:color w:val="auto"/>
              </w:rPr>
            </w:pPr>
            <w:r w:rsidRPr="00270996">
              <w:rPr>
                <w:rFonts w:cs="Times New Roman"/>
                <w:b/>
                <w:color w:val="auto"/>
              </w:rPr>
              <w:t>Quản lý Chuyên mục Truyền thông</w:t>
            </w:r>
          </w:p>
        </w:tc>
        <w:tc>
          <w:tcPr>
            <w:tcW w:w="5980" w:type="dxa"/>
            <w:tcBorders>
              <w:top w:val="single" w:sz="4" w:space="0" w:color="auto"/>
              <w:left w:val="single" w:sz="4" w:space="0" w:color="auto"/>
              <w:bottom w:val="single" w:sz="4" w:space="0" w:color="auto"/>
              <w:right w:val="single" w:sz="4" w:space="0" w:color="auto"/>
            </w:tcBorders>
          </w:tcPr>
          <w:p w14:paraId="748628B6" w14:textId="77777777" w:rsidR="00946797" w:rsidRPr="00270996" w:rsidRDefault="000807CD">
            <w:pPr>
              <w:rPr>
                <w:rFonts w:cs="Times New Roman"/>
                <w:color w:val="auto"/>
              </w:rPr>
            </w:pPr>
            <w:r w:rsidRPr="00270996">
              <w:rPr>
                <w:rFonts w:cs="Times New Roman"/>
                <w:color w:val="auto"/>
              </w:rPr>
              <w:t>Quản lý hệ thống phân mục tin tức, phân cấp cơ cấu tổ chức gồm 5 Ban chuyên môn cấp trường và các Tổ công đoàn bộ phận.</w:t>
            </w:r>
          </w:p>
        </w:tc>
      </w:tr>
      <w:tr w:rsidR="00946797" w:rsidRPr="00270996" w14:paraId="6A713115"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FF12018" w14:textId="77777777" w:rsidR="00946797" w:rsidRPr="00270996" w:rsidRDefault="000807CD">
            <w:pPr>
              <w:rPr>
                <w:rFonts w:cs="Times New Roman"/>
                <w:color w:val="auto"/>
              </w:rPr>
            </w:pPr>
            <w:r w:rsidRPr="00270996">
              <w:rPr>
                <w:rFonts w:cs="Times New Roman"/>
                <w:color w:val="auto"/>
              </w:rPr>
              <w:t>3</w:t>
            </w:r>
          </w:p>
        </w:tc>
        <w:tc>
          <w:tcPr>
            <w:tcW w:w="2414" w:type="dxa"/>
            <w:tcBorders>
              <w:top w:val="single" w:sz="4" w:space="0" w:color="auto"/>
              <w:left w:val="single" w:sz="4" w:space="0" w:color="auto"/>
              <w:bottom w:val="single" w:sz="4" w:space="0" w:color="auto"/>
              <w:right w:val="single" w:sz="4" w:space="0" w:color="auto"/>
            </w:tcBorders>
          </w:tcPr>
          <w:p w14:paraId="70690C7C" w14:textId="77777777" w:rsidR="00946797" w:rsidRPr="00270996" w:rsidRDefault="000807CD">
            <w:pPr>
              <w:rPr>
                <w:rFonts w:cs="Times New Roman"/>
                <w:color w:val="auto"/>
              </w:rPr>
            </w:pPr>
            <w:r w:rsidRPr="00270996">
              <w:rPr>
                <w:rFonts w:cs="Times New Roman"/>
                <w:b/>
                <w:color w:val="auto"/>
              </w:rPr>
              <w:t>Tạo và Biên tập Bài viết (Rich Text CMS)</w:t>
            </w:r>
          </w:p>
        </w:tc>
        <w:tc>
          <w:tcPr>
            <w:tcW w:w="5980" w:type="dxa"/>
            <w:tcBorders>
              <w:top w:val="single" w:sz="4" w:space="0" w:color="auto"/>
              <w:left w:val="single" w:sz="4" w:space="0" w:color="auto"/>
              <w:bottom w:val="single" w:sz="4" w:space="0" w:color="auto"/>
              <w:right w:val="single" w:sz="4" w:space="0" w:color="auto"/>
            </w:tcBorders>
          </w:tcPr>
          <w:p w14:paraId="0910F41A" w14:textId="77777777" w:rsidR="00946797" w:rsidRPr="00270996" w:rsidRDefault="000807CD">
            <w:pPr>
              <w:rPr>
                <w:rFonts w:cs="Times New Roman"/>
                <w:color w:val="auto"/>
              </w:rPr>
            </w:pPr>
            <w:r w:rsidRPr="00270996">
              <w:rPr>
                <w:rFonts w:cs="Times New Roman"/>
                <w:color w:val="auto"/>
              </w:rPr>
              <w:t>Cung cấp trình soạn thảo trực quan (WYSIWYG), hỗ trợ định dạng chữ phong phú, căn lề, chèn bảng, tạo khối trích dẫn và quản lý phiên bản nội dung bài viết.</w:t>
            </w:r>
          </w:p>
        </w:tc>
      </w:tr>
      <w:tr w:rsidR="00946797" w:rsidRPr="00270996" w14:paraId="32851312"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374CFD8" w14:textId="77777777" w:rsidR="00946797" w:rsidRPr="00270996" w:rsidRDefault="000807CD">
            <w:pPr>
              <w:rPr>
                <w:rFonts w:cs="Times New Roman"/>
                <w:color w:val="auto"/>
              </w:rPr>
            </w:pPr>
            <w:r w:rsidRPr="00270996">
              <w:rPr>
                <w:rFonts w:cs="Times New Roman"/>
                <w:color w:val="auto"/>
              </w:rPr>
              <w:t>4</w:t>
            </w:r>
          </w:p>
        </w:tc>
        <w:tc>
          <w:tcPr>
            <w:tcW w:w="2414" w:type="dxa"/>
            <w:tcBorders>
              <w:top w:val="single" w:sz="4" w:space="0" w:color="auto"/>
              <w:left w:val="single" w:sz="4" w:space="0" w:color="auto"/>
              <w:bottom w:val="single" w:sz="4" w:space="0" w:color="auto"/>
              <w:right w:val="single" w:sz="4" w:space="0" w:color="auto"/>
            </w:tcBorders>
          </w:tcPr>
          <w:p w14:paraId="03564373" w14:textId="77777777" w:rsidR="002063E9" w:rsidRDefault="00F160A5">
            <w:r>
              <w:t>Quản lý Kho Media (Hình ảnh &amp; Tư liệu)</w:t>
            </w:r>
          </w:p>
        </w:tc>
        <w:tc>
          <w:tcPr>
            <w:tcW w:w="5980" w:type="dxa"/>
            <w:tcBorders>
              <w:top w:val="single" w:sz="4" w:space="0" w:color="auto"/>
              <w:left w:val="single" w:sz="4" w:space="0" w:color="auto"/>
              <w:bottom w:val="single" w:sz="4" w:space="0" w:color="auto"/>
              <w:right w:val="single" w:sz="4" w:space="0" w:color="auto"/>
            </w:tcBorders>
          </w:tcPr>
          <w:p w14:paraId="1F664C2D" w14:textId="77777777" w:rsidR="002063E9" w:rsidRDefault="00F160A5">
            <w:r>
              <w:t>Quản lý tập trung kho hình ảnh tư liệu sự kiện; cho phép upload nhiều file đồng thời, nén tối ưu dung lượng ảnh, chèn ảnh đại diện (thumbnail) và nhúng hình ảnh vào bài viết.</w:t>
            </w:r>
          </w:p>
        </w:tc>
      </w:tr>
      <w:tr w:rsidR="00946797" w:rsidRPr="00270996" w14:paraId="235F60CB"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6396046" w14:textId="77777777" w:rsidR="00946797" w:rsidRPr="00270996" w:rsidRDefault="000807CD">
            <w:pPr>
              <w:rPr>
                <w:rFonts w:cs="Times New Roman"/>
                <w:color w:val="auto"/>
              </w:rPr>
            </w:pPr>
            <w:r w:rsidRPr="00270996">
              <w:rPr>
                <w:rFonts w:cs="Times New Roman"/>
                <w:color w:val="auto"/>
              </w:rPr>
              <w:t>5</w:t>
            </w:r>
          </w:p>
        </w:tc>
        <w:tc>
          <w:tcPr>
            <w:tcW w:w="2414" w:type="dxa"/>
            <w:tcBorders>
              <w:top w:val="single" w:sz="4" w:space="0" w:color="auto"/>
              <w:left w:val="single" w:sz="4" w:space="0" w:color="auto"/>
              <w:bottom w:val="single" w:sz="4" w:space="0" w:color="auto"/>
              <w:right w:val="single" w:sz="4" w:space="0" w:color="auto"/>
            </w:tcBorders>
          </w:tcPr>
          <w:p w14:paraId="522F22E3" w14:textId="77777777" w:rsidR="00946797" w:rsidRPr="00270996" w:rsidRDefault="000807CD">
            <w:pPr>
              <w:rPr>
                <w:rFonts w:cs="Times New Roman"/>
                <w:color w:val="auto"/>
              </w:rPr>
            </w:pPr>
            <w:r w:rsidRPr="00270996">
              <w:rPr>
                <w:rFonts w:cs="Times New Roman"/>
                <w:b/>
                <w:color w:val="auto"/>
              </w:rPr>
              <w:t>Kiểm duyệt Bài viết 4 Bước</w:t>
            </w:r>
          </w:p>
        </w:tc>
        <w:tc>
          <w:tcPr>
            <w:tcW w:w="5980" w:type="dxa"/>
            <w:tcBorders>
              <w:top w:val="single" w:sz="4" w:space="0" w:color="auto"/>
              <w:left w:val="single" w:sz="4" w:space="0" w:color="auto"/>
              <w:bottom w:val="single" w:sz="4" w:space="0" w:color="auto"/>
              <w:right w:val="single" w:sz="4" w:space="0" w:color="auto"/>
            </w:tcBorders>
          </w:tcPr>
          <w:p w14:paraId="755A46E9" w14:textId="77777777" w:rsidR="00946797" w:rsidRPr="00270996" w:rsidRDefault="000807CD">
            <w:pPr>
              <w:rPr>
                <w:rFonts w:cs="Times New Roman"/>
                <w:color w:val="auto"/>
              </w:rPr>
            </w:pPr>
            <w:r w:rsidRPr="00270996">
              <w:rPr>
                <w:rFonts w:cs="Times New Roman"/>
                <w:color w:val="auto"/>
              </w:rPr>
              <w:t>Kiểm duyệt nội dung bài viết theo quy trình khép kín: Bản nháp (Draft) -&gt; Chờ duyệt (Pending) -&gt; Đã duyệt (Approved) -&gt; Xuất bản (Published) / Lên lịch (Scheduled).</w:t>
            </w:r>
          </w:p>
        </w:tc>
      </w:tr>
      <w:tr w:rsidR="00946797" w:rsidRPr="00270996" w14:paraId="7F70A42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D1100DF" w14:textId="77777777" w:rsidR="00946797" w:rsidRPr="00270996" w:rsidRDefault="000807CD">
            <w:pPr>
              <w:rPr>
                <w:rFonts w:cs="Times New Roman"/>
                <w:color w:val="auto"/>
              </w:rPr>
            </w:pPr>
            <w:r w:rsidRPr="00270996">
              <w:rPr>
                <w:rFonts w:cs="Times New Roman"/>
                <w:color w:val="auto"/>
              </w:rPr>
              <w:t>6</w:t>
            </w:r>
          </w:p>
        </w:tc>
        <w:tc>
          <w:tcPr>
            <w:tcW w:w="2414" w:type="dxa"/>
            <w:tcBorders>
              <w:top w:val="single" w:sz="4" w:space="0" w:color="auto"/>
              <w:left w:val="single" w:sz="4" w:space="0" w:color="auto"/>
              <w:bottom w:val="single" w:sz="4" w:space="0" w:color="auto"/>
              <w:right w:val="single" w:sz="4" w:space="0" w:color="auto"/>
            </w:tcBorders>
          </w:tcPr>
          <w:p w14:paraId="305B3C89" w14:textId="77777777" w:rsidR="00946797" w:rsidRPr="00270996" w:rsidRDefault="000807CD">
            <w:pPr>
              <w:rPr>
                <w:rFonts w:cs="Times New Roman"/>
                <w:color w:val="auto"/>
              </w:rPr>
            </w:pPr>
            <w:r w:rsidRPr="00270996">
              <w:rPr>
                <w:rFonts w:cs="Times New Roman"/>
                <w:b/>
                <w:color w:val="auto"/>
              </w:rPr>
              <w:t>Trợ lý AI - Tạo Bản thảo Bài viết</w:t>
            </w:r>
          </w:p>
        </w:tc>
        <w:tc>
          <w:tcPr>
            <w:tcW w:w="5980" w:type="dxa"/>
            <w:tcBorders>
              <w:top w:val="single" w:sz="4" w:space="0" w:color="auto"/>
              <w:left w:val="single" w:sz="4" w:space="0" w:color="auto"/>
              <w:bottom w:val="single" w:sz="4" w:space="0" w:color="auto"/>
              <w:right w:val="single" w:sz="4" w:space="0" w:color="auto"/>
            </w:tcBorders>
          </w:tcPr>
          <w:p w14:paraId="372E1F39" w14:textId="77777777" w:rsidR="00946797" w:rsidRPr="00270996" w:rsidRDefault="000807CD">
            <w:pPr>
              <w:rPr>
                <w:rFonts w:cs="Times New Roman"/>
                <w:color w:val="auto"/>
              </w:rPr>
            </w:pPr>
            <w:r w:rsidRPr="00270996">
              <w:rPr>
                <w:rFonts w:cs="Times New Roman"/>
                <w:color w:val="auto"/>
              </w:rPr>
              <w:t>Tích hợp mô hình AI ngôn ngữ lớn (Google Gemini / Groq LLaMA) hỗ trợ tự động sinh bài viết truyền thông hoàn chỉnh từ từ khóa hoặc dàn ý thô của sự kiện.</w:t>
            </w:r>
          </w:p>
        </w:tc>
      </w:tr>
      <w:tr w:rsidR="00946797" w:rsidRPr="00270996" w14:paraId="1A36FA48"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F571D5A" w14:textId="77777777" w:rsidR="00946797" w:rsidRPr="00270996" w:rsidRDefault="000807CD">
            <w:pPr>
              <w:rPr>
                <w:rFonts w:cs="Times New Roman"/>
                <w:color w:val="auto"/>
              </w:rPr>
            </w:pPr>
            <w:r w:rsidRPr="00270996">
              <w:rPr>
                <w:rFonts w:cs="Times New Roman"/>
                <w:color w:val="auto"/>
              </w:rPr>
              <w:t>7</w:t>
            </w:r>
          </w:p>
        </w:tc>
        <w:tc>
          <w:tcPr>
            <w:tcW w:w="2414" w:type="dxa"/>
            <w:tcBorders>
              <w:top w:val="single" w:sz="4" w:space="0" w:color="auto"/>
              <w:left w:val="single" w:sz="4" w:space="0" w:color="auto"/>
              <w:bottom w:val="single" w:sz="4" w:space="0" w:color="auto"/>
              <w:right w:val="single" w:sz="4" w:space="0" w:color="auto"/>
            </w:tcBorders>
          </w:tcPr>
          <w:p w14:paraId="6C0DD8CA" w14:textId="77777777" w:rsidR="00946797" w:rsidRPr="00270996" w:rsidRDefault="000807CD">
            <w:pPr>
              <w:rPr>
                <w:rFonts w:cs="Times New Roman"/>
                <w:color w:val="auto"/>
              </w:rPr>
            </w:pPr>
            <w:r w:rsidRPr="00270996">
              <w:rPr>
                <w:rFonts w:cs="Times New Roman"/>
                <w:b/>
                <w:color w:val="auto"/>
              </w:rPr>
              <w:t>Trợ lý AI - Gợi ý Tiêu đề &amp; Tóm tắt</w:t>
            </w:r>
          </w:p>
        </w:tc>
        <w:tc>
          <w:tcPr>
            <w:tcW w:w="5980" w:type="dxa"/>
            <w:tcBorders>
              <w:top w:val="single" w:sz="4" w:space="0" w:color="auto"/>
              <w:left w:val="single" w:sz="4" w:space="0" w:color="auto"/>
              <w:bottom w:val="single" w:sz="4" w:space="0" w:color="auto"/>
              <w:right w:val="single" w:sz="4" w:space="0" w:color="auto"/>
            </w:tcBorders>
          </w:tcPr>
          <w:p w14:paraId="6A42A814" w14:textId="77777777" w:rsidR="00946797" w:rsidRPr="00270996" w:rsidRDefault="000807CD">
            <w:pPr>
              <w:rPr>
                <w:rFonts w:cs="Times New Roman"/>
                <w:color w:val="auto"/>
              </w:rPr>
            </w:pPr>
            <w:r w:rsidRPr="00270996">
              <w:rPr>
                <w:rFonts w:cs="Times New Roman"/>
                <w:color w:val="auto"/>
              </w:rPr>
              <w:t>AI tự động phân tích bài viết để đề xuất nhiều phương án tiêu đề thu hút, chuẩn văn phong báo chí đoàn thể; tự động trích xuất đoạn tóm tắt (Sapo/Lead) ngắn gọn.</w:t>
            </w:r>
          </w:p>
        </w:tc>
      </w:tr>
      <w:tr w:rsidR="00946797" w:rsidRPr="00270996" w14:paraId="07AE9EBA"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A2C6F07" w14:textId="77777777" w:rsidR="00946797" w:rsidRPr="00270996" w:rsidRDefault="000807CD">
            <w:pPr>
              <w:rPr>
                <w:rFonts w:cs="Times New Roman"/>
                <w:color w:val="auto"/>
              </w:rPr>
            </w:pPr>
            <w:r w:rsidRPr="00270996">
              <w:rPr>
                <w:rFonts w:cs="Times New Roman"/>
                <w:color w:val="auto"/>
              </w:rPr>
              <w:t>8</w:t>
            </w:r>
          </w:p>
        </w:tc>
        <w:tc>
          <w:tcPr>
            <w:tcW w:w="2414" w:type="dxa"/>
            <w:tcBorders>
              <w:top w:val="single" w:sz="4" w:space="0" w:color="auto"/>
              <w:left w:val="single" w:sz="4" w:space="0" w:color="auto"/>
              <w:bottom w:val="single" w:sz="4" w:space="0" w:color="auto"/>
              <w:right w:val="single" w:sz="4" w:space="0" w:color="auto"/>
            </w:tcBorders>
          </w:tcPr>
          <w:p w14:paraId="25AC3556" w14:textId="77777777" w:rsidR="002063E9" w:rsidRDefault="00F160A5">
            <w:r>
              <w:t>Trợ lý AI - Hỗ trợ Hình ảnh &amp; Tư liệu</w:t>
            </w:r>
          </w:p>
        </w:tc>
        <w:tc>
          <w:tcPr>
            <w:tcW w:w="5980" w:type="dxa"/>
            <w:tcBorders>
              <w:top w:val="single" w:sz="4" w:space="0" w:color="auto"/>
              <w:left w:val="single" w:sz="4" w:space="0" w:color="auto"/>
              <w:bottom w:val="single" w:sz="4" w:space="0" w:color="auto"/>
              <w:right w:val="single" w:sz="4" w:space="0" w:color="auto"/>
            </w:tcBorders>
          </w:tcPr>
          <w:p w14:paraId="5A86FD41" w14:textId="77777777" w:rsidR="002063E9" w:rsidRDefault="00F160A5">
            <w:r>
              <w:t>AI hỗ trợ gợi ý ý tưởng bố cục hình ảnh, sinh câu lệnh prompt tạo ảnh banner minh họa sự kiện phù hợp với nội dung bài viết.</w:t>
            </w:r>
          </w:p>
        </w:tc>
      </w:tr>
      <w:tr w:rsidR="00946797" w:rsidRPr="00270996" w14:paraId="39CDBA7A"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10BFF90" w14:textId="77777777" w:rsidR="00946797" w:rsidRPr="00270996" w:rsidRDefault="000807CD">
            <w:pPr>
              <w:rPr>
                <w:rFonts w:cs="Times New Roman"/>
                <w:color w:val="auto"/>
              </w:rPr>
            </w:pPr>
            <w:r w:rsidRPr="00270996">
              <w:rPr>
                <w:rFonts w:cs="Times New Roman"/>
                <w:color w:val="auto"/>
              </w:rPr>
              <w:t>9</w:t>
            </w:r>
          </w:p>
        </w:tc>
        <w:tc>
          <w:tcPr>
            <w:tcW w:w="2414" w:type="dxa"/>
            <w:tcBorders>
              <w:top w:val="single" w:sz="4" w:space="0" w:color="auto"/>
              <w:left w:val="single" w:sz="4" w:space="0" w:color="auto"/>
              <w:bottom w:val="single" w:sz="4" w:space="0" w:color="auto"/>
              <w:right w:val="single" w:sz="4" w:space="0" w:color="auto"/>
            </w:tcBorders>
          </w:tcPr>
          <w:p w14:paraId="545827C7" w14:textId="77777777" w:rsidR="00946797" w:rsidRPr="00270996" w:rsidRDefault="000807CD">
            <w:pPr>
              <w:rPr>
                <w:rFonts w:cs="Times New Roman"/>
                <w:color w:val="auto"/>
              </w:rPr>
            </w:pPr>
            <w:r w:rsidRPr="00270996">
              <w:rPr>
                <w:rFonts w:cs="Times New Roman"/>
                <w:b/>
                <w:color w:val="auto"/>
              </w:rPr>
              <w:t>Quản lý Lịch Đăng (Scheduler &amp; Cronjob)</w:t>
            </w:r>
          </w:p>
        </w:tc>
        <w:tc>
          <w:tcPr>
            <w:tcW w:w="5980" w:type="dxa"/>
            <w:tcBorders>
              <w:top w:val="single" w:sz="4" w:space="0" w:color="auto"/>
              <w:left w:val="single" w:sz="4" w:space="0" w:color="auto"/>
              <w:bottom w:val="single" w:sz="4" w:space="0" w:color="auto"/>
              <w:right w:val="single" w:sz="4" w:space="0" w:color="auto"/>
            </w:tcBorders>
          </w:tcPr>
          <w:p w14:paraId="54FAEFC8" w14:textId="77777777" w:rsidR="00946797" w:rsidRPr="00270996" w:rsidRDefault="000807CD">
            <w:pPr>
              <w:rPr>
                <w:rFonts w:cs="Times New Roman"/>
                <w:color w:val="auto"/>
              </w:rPr>
            </w:pPr>
            <w:r w:rsidRPr="00270996">
              <w:rPr>
                <w:rFonts w:cs="Times New Roman"/>
                <w:color w:val="auto"/>
              </w:rPr>
              <w:t>Thiết lập lịch hẹn ngày/giờ xuất bản bài viết tự động; hệ thống tự động kích hoạt xuất bản đúng thời điểm mà không cần cán bộ phải trực tiếp mở máy thao tác.</w:t>
            </w:r>
          </w:p>
        </w:tc>
      </w:tr>
      <w:tr w:rsidR="00946797" w:rsidRPr="00270996" w14:paraId="261A13B4"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2477A699" w14:textId="77777777" w:rsidR="00946797" w:rsidRPr="00270996" w:rsidRDefault="000807CD">
            <w:pPr>
              <w:rPr>
                <w:rFonts w:cs="Times New Roman"/>
                <w:color w:val="auto"/>
              </w:rPr>
            </w:pPr>
            <w:r w:rsidRPr="00270996">
              <w:rPr>
                <w:rFonts w:cs="Times New Roman"/>
                <w:color w:val="auto"/>
              </w:rPr>
              <w:t>10</w:t>
            </w:r>
          </w:p>
        </w:tc>
        <w:tc>
          <w:tcPr>
            <w:tcW w:w="2414" w:type="dxa"/>
            <w:tcBorders>
              <w:top w:val="single" w:sz="4" w:space="0" w:color="auto"/>
              <w:left w:val="single" w:sz="4" w:space="0" w:color="auto"/>
              <w:bottom w:val="single" w:sz="4" w:space="0" w:color="auto"/>
              <w:right w:val="single" w:sz="4" w:space="0" w:color="auto"/>
            </w:tcBorders>
          </w:tcPr>
          <w:p w14:paraId="1D3F11FA" w14:textId="77777777" w:rsidR="00946797" w:rsidRPr="00270996" w:rsidRDefault="000807CD">
            <w:pPr>
              <w:rPr>
                <w:rFonts w:cs="Times New Roman"/>
                <w:color w:val="auto"/>
              </w:rPr>
            </w:pPr>
            <w:r w:rsidRPr="00270996">
              <w:rPr>
                <w:rFonts w:cs="Times New Roman"/>
                <w:b/>
                <w:color w:val="auto"/>
              </w:rPr>
              <w:t>Tự động Đăng tải lên Fanpage Facebook</w:t>
            </w:r>
          </w:p>
        </w:tc>
        <w:tc>
          <w:tcPr>
            <w:tcW w:w="5980" w:type="dxa"/>
            <w:tcBorders>
              <w:top w:val="single" w:sz="4" w:space="0" w:color="auto"/>
              <w:left w:val="single" w:sz="4" w:space="0" w:color="auto"/>
              <w:bottom w:val="single" w:sz="4" w:space="0" w:color="auto"/>
              <w:right w:val="single" w:sz="4" w:space="0" w:color="auto"/>
            </w:tcBorders>
          </w:tcPr>
          <w:p w14:paraId="17A167DC" w14:textId="77777777" w:rsidR="00946797" w:rsidRPr="00270996" w:rsidRDefault="000807CD">
            <w:pPr>
              <w:rPr>
                <w:rFonts w:cs="Times New Roman"/>
                <w:color w:val="auto"/>
              </w:rPr>
            </w:pPr>
            <w:r w:rsidRPr="00270996">
              <w:rPr>
                <w:rFonts w:cs="Times New Roman"/>
                <w:color w:val="auto"/>
              </w:rPr>
              <w:t>Tích hợp Facebook Graph API để xuất bản đồng thời nội dung, ảnh bìa và link bài viết từ Website lên Fanpage Facebook Công đoàn TDMU chỉ với 1 cú click chuột.</w:t>
            </w:r>
          </w:p>
        </w:tc>
      </w:tr>
      <w:tr w:rsidR="00946797" w:rsidRPr="00270996" w14:paraId="5BC558B0"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1729D62" w14:textId="77777777" w:rsidR="00946797" w:rsidRPr="00270996" w:rsidRDefault="000807CD">
            <w:pPr>
              <w:rPr>
                <w:rFonts w:cs="Times New Roman"/>
                <w:color w:val="auto"/>
              </w:rPr>
            </w:pPr>
            <w:r w:rsidRPr="00270996">
              <w:rPr>
                <w:rFonts w:cs="Times New Roman"/>
                <w:color w:val="auto"/>
              </w:rPr>
              <w:t>11</w:t>
            </w:r>
          </w:p>
        </w:tc>
        <w:tc>
          <w:tcPr>
            <w:tcW w:w="2414" w:type="dxa"/>
            <w:tcBorders>
              <w:top w:val="single" w:sz="4" w:space="0" w:color="auto"/>
              <w:left w:val="single" w:sz="4" w:space="0" w:color="auto"/>
              <w:bottom w:val="single" w:sz="4" w:space="0" w:color="auto"/>
              <w:right w:val="single" w:sz="4" w:space="0" w:color="auto"/>
            </w:tcBorders>
          </w:tcPr>
          <w:p w14:paraId="350C8CE6" w14:textId="77777777" w:rsidR="00946797" w:rsidRPr="00270996" w:rsidRDefault="000807CD">
            <w:pPr>
              <w:rPr>
                <w:rFonts w:cs="Times New Roman"/>
                <w:color w:val="auto"/>
              </w:rPr>
            </w:pPr>
            <w:r w:rsidRPr="00270996">
              <w:rPr>
                <w:rFonts w:cs="Times New Roman"/>
                <w:b/>
                <w:color w:val="auto"/>
              </w:rPr>
              <w:t>Đo lường &amp; Thống kê Tương tác (Dashboard)</w:t>
            </w:r>
          </w:p>
        </w:tc>
        <w:tc>
          <w:tcPr>
            <w:tcW w:w="5980" w:type="dxa"/>
            <w:tcBorders>
              <w:top w:val="single" w:sz="4" w:space="0" w:color="auto"/>
              <w:left w:val="single" w:sz="4" w:space="0" w:color="auto"/>
              <w:bottom w:val="single" w:sz="4" w:space="0" w:color="auto"/>
              <w:right w:val="single" w:sz="4" w:space="0" w:color="auto"/>
            </w:tcBorders>
          </w:tcPr>
          <w:p w14:paraId="3D86144B" w14:textId="77777777" w:rsidR="00946797" w:rsidRPr="00270996" w:rsidRDefault="000807CD">
            <w:pPr>
              <w:rPr>
                <w:rFonts w:cs="Times New Roman"/>
                <w:color w:val="auto"/>
              </w:rPr>
            </w:pPr>
            <w:r w:rsidRPr="00270996">
              <w:rPr>
                <w:rFonts w:cs="Times New Roman"/>
                <w:color w:val="auto"/>
              </w:rPr>
              <w:t>Bảng điều khiển trực quan hiển thị số liệu định lượng: Tổng lượt xem, lượt thích, bình luận, chia sẻ bài viết trên Website và tương tác từ Fanpage Facebook.</w:t>
            </w:r>
          </w:p>
        </w:tc>
      </w:tr>
      <w:tr w:rsidR="00946797" w:rsidRPr="00270996" w14:paraId="1DBE99DA"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CE830CE" w14:textId="77777777" w:rsidR="00946797" w:rsidRPr="00270996" w:rsidRDefault="000807CD">
            <w:pPr>
              <w:rPr>
                <w:rFonts w:cs="Times New Roman"/>
                <w:color w:val="auto"/>
              </w:rPr>
            </w:pPr>
            <w:r w:rsidRPr="00270996">
              <w:rPr>
                <w:rFonts w:cs="Times New Roman"/>
                <w:color w:val="auto"/>
              </w:rPr>
              <w:t>12</w:t>
            </w:r>
          </w:p>
        </w:tc>
        <w:tc>
          <w:tcPr>
            <w:tcW w:w="2414" w:type="dxa"/>
            <w:tcBorders>
              <w:top w:val="single" w:sz="4" w:space="0" w:color="auto"/>
              <w:left w:val="single" w:sz="4" w:space="0" w:color="auto"/>
              <w:bottom w:val="single" w:sz="4" w:space="0" w:color="auto"/>
              <w:right w:val="single" w:sz="4" w:space="0" w:color="auto"/>
            </w:tcBorders>
          </w:tcPr>
          <w:p w14:paraId="32A512A6" w14:textId="77777777" w:rsidR="00946797" w:rsidRPr="00270996" w:rsidRDefault="000807CD">
            <w:pPr>
              <w:rPr>
                <w:rFonts w:cs="Times New Roman"/>
                <w:color w:val="auto"/>
              </w:rPr>
            </w:pPr>
            <w:r w:rsidRPr="00270996">
              <w:rPr>
                <w:rFonts w:cs="Times New Roman"/>
                <w:b/>
                <w:color w:val="auto"/>
              </w:rPr>
              <w:t>Báo cáo Xếp hạng Hiệu quả Truyền thông</w:t>
            </w:r>
          </w:p>
        </w:tc>
        <w:tc>
          <w:tcPr>
            <w:tcW w:w="5980" w:type="dxa"/>
            <w:tcBorders>
              <w:top w:val="single" w:sz="4" w:space="0" w:color="auto"/>
              <w:left w:val="single" w:sz="4" w:space="0" w:color="auto"/>
              <w:bottom w:val="single" w:sz="4" w:space="0" w:color="auto"/>
              <w:right w:val="single" w:sz="4" w:space="0" w:color="auto"/>
            </w:tcBorders>
          </w:tcPr>
          <w:p w14:paraId="01C92C8C" w14:textId="77777777" w:rsidR="00946797" w:rsidRPr="00270996" w:rsidRDefault="000807CD">
            <w:pPr>
              <w:rPr>
                <w:rFonts w:cs="Times New Roman"/>
                <w:color w:val="auto"/>
              </w:rPr>
            </w:pPr>
            <w:r w:rsidRPr="00270996">
              <w:rPr>
                <w:rFonts w:cs="Times New Roman"/>
                <w:color w:val="auto"/>
              </w:rPr>
              <w:t>Biểu đồ xếp hạng Top bài viết được quan tâm; theo dõi bảng nộp báo cáo tháng định kỳ và xếp loại thi đua của các Tổ công đoàn.</w:t>
            </w:r>
          </w:p>
        </w:tc>
      </w:tr>
      <w:tr w:rsidR="00946797" w:rsidRPr="00270996" w14:paraId="317DE03D"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421135E" w14:textId="77777777" w:rsidR="00946797" w:rsidRPr="00270996" w:rsidRDefault="000807CD">
            <w:pPr>
              <w:rPr>
                <w:rFonts w:cs="Times New Roman"/>
                <w:color w:val="auto"/>
              </w:rPr>
            </w:pPr>
            <w:r w:rsidRPr="00270996">
              <w:rPr>
                <w:rFonts w:cs="Times New Roman"/>
                <w:color w:val="auto"/>
              </w:rPr>
              <w:t>13</w:t>
            </w:r>
          </w:p>
        </w:tc>
        <w:tc>
          <w:tcPr>
            <w:tcW w:w="2414" w:type="dxa"/>
            <w:tcBorders>
              <w:top w:val="single" w:sz="4" w:space="0" w:color="auto"/>
              <w:left w:val="single" w:sz="4" w:space="0" w:color="auto"/>
              <w:bottom w:val="single" w:sz="4" w:space="0" w:color="auto"/>
              <w:right w:val="single" w:sz="4" w:space="0" w:color="auto"/>
            </w:tcBorders>
          </w:tcPr>
          <w:p w14:paraId="73F0DF74" w14:textId="77777777" w:rsidR="00946797" w:rsidRPr="00270996" w:rsidRDefault="000807CD">
            <w:pPr>
              <w:rPr>
                <w:rFonts w:cs="Times New Roman"/>
                <w:color w:val="auto"/>
              </w:rPr>
            </w:pPr>
            <w:r w:rsidRPr="00270996">
              <w:rPr>
                <w:rFonts w:cs="Times New Roman"/>
                <w:b/>
                <w:color w:val="auto"/>
              </w:rPr>
              <w:t>Cấu hình Hệ thống &amp; Khóa API</w:t>
            </w:r>
          </w:p>
        </w:tc>
        <w:tc>
          <w:tcPr>
            <w:tcW w:w="5980" w:type="dxa"/>
            <w:tcBorders>
              <w:top w:val="single" w:sz="4" w:space="0" w:color="auto"/>
              <w:left w:val="single" w:sz="4" w:space="0" w:color="auto"/>
              <w:bottom w:val="single" w:sz="4" w:space="0" w:color="auto"/>
              <w:right w:val="single" w:sz="4" w:space="0" w:color="auto"/>
            </w:tcBorders>
          </w:tcPr>
          <w:p w14:paraId="7AB94AF7" w14:textId="77777777" w:rsidR="00946797" w:rsidRPr="00270996" w:rsidRDefault="000807CD">
            <w:pPr>
              <w:rPr>
                <w:rFonts w:cs="Times New Roman"/>
                <w:color w:val="auto"/>
              </w:rPr>
            </w:pPr>
            <w:r w:rsidRPr="00270996">
              <w:rPr>
                <w:rFonts w:cs="Times New Roman"/>
                <w:color w:val="auto"/>
              </w:rPr>
              <w:t>Quản lý các tham số cấu hình: Cài đặt API Key của Google Gemini , cấu hình Facebook Fanpage Page ID &amp; Access Token, cấu hình sao lưu CSDL Microsoft SQL Server an toàn.</w:t>
            </w:r>
          </w:p>
        </w:tc>
      </w:tr>
    </w:tbl>
    <w:p w14:paraId="45105D66" w14:textId="77777777" w:rsidR="00E2136D" w:rsidRPr="00270996" w:rsidRDefault="00E2136D" w:rsidP="00F409EF">
      <w:r w:rsidRPr="00270996">
        <w:br w:type="page"/>
      </w:r>
    </w:p>
    <w:p w14:paraId="1FDBF8B5" w14:textId="77777777" w:rsidR="002F52F2" w:rsidRPr="00270996" w:rsidRDefault="002F52F2" w:rsidP="00F409EF"/>
    <w:p w14:paraId="54E10BBF" w14:textId="77777777" w:rsidR="002F515A" w:rsidRPr="00270996" w:rsidRDefault="000A167E">
      <w:pPr>
        <w:pStyle w:val="m2"/>
      </w:pPr>
      <w:bookmarkStart w:id="96" w:name="_Toc242698962"/>
      <w:bookmarkStart w:id="97" w:name="_Toc242703583"/>
      <w:bookmarkStart w:id="98" w:name="_Toc243678179"/>
      <w:r w:rsidRPr="00270996">
        <w:t>Công nghệ sử dụng trong đề tài</w:t>
      </w:r>
      <w:bookmarkEnd w:id="96"/>
      <w:bookmarkEnd w:id="97"/>
      <w:bookmarkEnd w:id="98"/>
    </w:p>
    <w:p w14:paraId="588C8FFA" w14:textId="77777777" w:rsidR="004B4276" w:rsidRPr="00270996" w:rsidRDefault="000A167E">
      <w:pPr>
        <w:pStyle w:val="nd"/>
      </w:pPr>
      <w:r w:rsidRPr="00270996">
        <w:t>Để xây dựng hệ thống truyền thông công đoàn hiện đại, nhóm đề tài lựa chọn kiến trúc ứng dụng web 3 tầng (3-tier Architecture) kết hợp dịch vụ trí tuệ nhân tạo tạo sinh, đảm bảo tính ổn định, bảo mật và khả năng mở rộng:</w:t>
      </w:r>
    </w:p>
    <w:p w14:paraId="237C51BF" w14:textId="77777777" w:rsidR="004B4276" w:rsidRPr="00270996" w:rsidRDefault="000A167E">
      <w:pPr>
        <w:pStyle w:val="m3"/>
      </w:pPr>
      <w:bookmarkStart w:id="99" w:name="_Toc243678180"/>
      <w:r w:rsidRPr="00270996">
        <w:t>Công nghệ Frontend (Giao diện người dùng)</w:t>
      </w:r>
      <w:bookmarkEnd w:id="99"/>
    </w:p>
    <w:p w14:paraId="7358E3C0" w14:textId="77777777" w:rsidR="004B4276" w:rsidRPr="00270996" w:rsidRDefault="000A167E">
      <w:pPr>
        <w:pStyle w:val="nd"/>
      </w:pPr>
      <w:r w:rsidRPr="00270996">
        <w:t>Tầng giao diện người dùng được xây dựng theo kiến trúc Single Page Application (SPA):</w:t>
      </w:r>
    </w:p>
    <w:p w14:paraId="34263503" w14:textId="77777777" w:rsidR="004B4276" w:rsidRPr="00270996" w:rsidRDefault="000A167E">
      <w:pPr>
        <w:pStyle w:val="nd-"/>
      </w:pPr>
      <w:r w:rsidRPr="00270996">
        <w:rPr>
          <w:b/>
        </w:rPr>
        <w:t xml:space="preserve">React 19 &amp; Component-based: </w:t>
      </w:r>
      <w:r w:rsidRPr="00270996">
        <w:t>Xây dựng giao diện trang đơn dạng thành phần hóa, tối ưu hóa tốc độ tải trang và trải nghiệm người dùng.</w:t>
      </w:r>
    </w:p>
    <w:p w14:paraId="38CC7C19" w14:textId="77777777" w:rsidR="004B4276" w:rsidRPr="00270996" w:rsidRDefault="000A167E">
      <w:pPr>
        <w:pStyle w:val="nd-"/>
      </w:pPr>
      <w:r w:rsidRPr="00270996">
        <w:rPr>
          <w:b/>
        </w:rPr>
        <w:t xml:space="preserve">React Router DOM v7: </w:t>
      </w:r>
      <w:r w:rsidRPr="00270996">
        <w:t>Quản trị luồng điều hướng mượt mà giữa Cổng thông tin công chúng và Phân hệ quản trị.</w:t>
      </w:r>
    </w:p>
    <w:p w14:paraId="17C193EA" w14:textId="77777777" w:rsidR="004B4276" w:rsidRPr="00270996" w:rsidRDefault="000A167E">
      <w:pPr>
        <w:pStyle w:val="nd-"/>
      </w:pPr>
      <w:r w:rsidRPr="00270996">
        <w:rPr>
          <w:b/>
        </w:rPr>
        <w:t xml:space="preserve">CSS3 &amp; Bộ nhận diện TDMU: </w:t>
      </w:r>
      <w:r w:rsidRPr="00270996">
        <w:t>Thiết kế giao diện hiện đại, tương thích đa thiết bị (Responsive) và chuẩn hóa theo nhận diện thương hiệu Nhà trường.</w:t>
      </w:r>
    </w:p>
    <w:p w14:paraId="785440C3" w14:textId="77777777" w:rsidR="004B4276" w:rsidRPr="00270996" w:rsidRDefault="000A167E">
      <w:pPr>
        <w:pStyle w:val="nd-"/>
      </w:pPr>
      <w:r w:rsidRPr="00270996">
        <w:rPr>
          <w:b/>
        </w:rPr>
        <w:t xml:space="preserve">Tiptap AI &amp; CKEditor 5: </w:t>
      </w:r>
      <w:r w:rsidRPr="00270996">
        <w:t>Bộ đôi trình soạn thảo nội dung phong phú, hỗ trợ định dạng trực quan và tích hợp các lệnh gọi Trợ lý AI.</w:t>
      </w:r>
    </w:p>
    <w:p w14:paraId="534560FD" w14:textId="77777777" w:rsidR="004B4276" w:rsidRPr="00270996" w:rsidRDefault="000A167E">
      <w:pPr>
        <w:pStyle w:val="m3"/>
      </w:pPr>
      <w:bookmarkStart w:id="100" w:name="_Toc243678181"/>
      <w:r w:rsidRPr="00270996">
        <w:t>Công nghệ Backend (Máy chủ ứng dụng &amp; Xử lý nghiệp vụ)</w:t>
      </w:r>
      <w:bookmarkEnd w:id="100"/>
    </w:p>
    <w:p w14:paraId="27A6B655" w14:textId="77777777" w:rsidR="004B4276" w:rsidRPr="00270996" w:rsidRDefault="000A167E">
      <w:pPr>
        <w:pStyle w:val="nd"/>
      </w:pPr>
      <w:r w:rsidRPr="00270996">
        <w:t>Tầng máy chủ đóng vai trò điều phối logic nghiệp vụ và cung cấp dịch vụ RESTful API:</w:t>
      </w:r>
    </w:p>
    <w:p w14:paraId="41ADAE59" w14:textId="77777777" w:rsidR="004B4276" w:rsidRPr="00270996" w:rsidRDefault="000A167E">
      <w:pPr>
        <w:pStyle w:val="nd-"/>
      </w:pPr>
      <w:r w:rsidRPr="00270996">
        <w:rPr>
          <w:b/>
        </w:rPr>
        <w:t xml:space="preserve">Node.js (v18+ LTS) &amp; Express.js: </w:t>
      </w:r>
      <w:r w:rsidRPr="00270996">
        <w:t>Nền tảng thực thi JavaScript phía máy chủ hiệu năng cao, xử lý đa luồng I/O bất đồng bộ an toàn.</w:t>
      </w:r>
    </w:p>
    <w:p w14:paraId="3F067382" w14:textId="77777777" w:rsidR="004B4276" w:rsidRPr="00270996" w:rsidRDefault="000A167E">
      <w:pPr>
        <w:pStyle w:val="nd-"/>
      </w:pPr>
      <w:r w:rsidRPr="00270996">
        <w:rPr>
          <w:b/>
        </w:rPr>
        <w:t xml:space="preserve">Phân quyền RBAC &amp; Bảo mật JWT: </w:t>
      </w:r>
      <w:r w:rsidRPr="00270996">
        <w:t>Kiểm soát quyền truy cập chặt chẽ theo 4 nhóm vai trò; mã hóa mật khẩu băm một chiều với thuật toán Bcrypt.</w:t>
      </w:r>
    </w:p>
    <w:p w14:paraId="758A20A2" w14:textId="77777777" w:rsidR="004B4276" w:rsidRPr="00270996" w:rsidRDefault="000A167E">
      <w:pPr>
        <w:pStyle w:val="nd-"/>
      </w:pPr>
      <w:r w:rsidRPr="00270996">
        <w:rPr>
          <w:b/>
        </w:rPr>
        <w:t xml:space="preserve">Tác vụ nền tự động hóa (Background Scheduler): </w:t>
      </w:r>
      <w:r w:rsidRPr="00270996">
        <w:t>Lập lịch tự động hẹn giờ phát hành bài viết và đồng bộ dữ liệu theo thời gian thực.</w:t>
      </w:r>
    </w:p>
    <w:p w14:paraId="4F12E1F5" w14:textId="77777777" w:rsidR="004B4276" w:rsidRPr="00270996" w:rsidRDefault="000A167E">
      <w:pPr>
        <w:pStyle w:val="nd-"/>
      </w:pPr>
      <w:r w:rsidRPr="00270996">
        <w:rPr>
          <w:b/>
        </w:rPr>
        <w:t xml:space="preserve">Meta Facebook Graph API v19.0: </w:t>
      </w:r>
      <w:r w:rsidRPr="00270996">
        <w:t>Giao thức kết nối HTTPS tự động xuất bản bài viết và hình ảnh lên Fanpage Facebook Công đoàn TDMU.</w:t>
      </w:r>
    </w:p>
    <w:p w14:paraId="22735EA1" w14:textId="77777777" w:rsidR="004B4276" w:rsidRPr="00270996" w:rsidRDefault="000A167E">
      <w:pPr>
        <w:pStyle w:val="m3"/>
      </w:pPr>
      <w:bookmarkStart w:id="101" w:name="_Toc243678182"/>
      <w:r w:rsidRPr="00270996">
        <w:t>Công nghệ Cơ sở dữ liệu (Database Management System)</w:t>
      </w:r>
      <w:bookmarkEnd w:id="101"/>
    </w:p>
    <w:p w14:paraId="3F020C2C" w14:textId="77777777" w:rsidR="004B4276" w:rsidRPr="00270996" w:rsidRDefault="000A167E">
      <w:pPr>
        <w:pStyle w:val="nd"/>
      </w:pPr>
      <w:r w:rsidRPr="00270996">
        <w:t>Hệ thống cơ sở dữ liệu quản lý toàn bộ tài nguyên số và thông tin đoàn viên:</w:t>
      </w:r>
    </w:p>
    <w:p w14:paraId="4C99CAFA" w14:textId="77777777" w:rsidR="004B4276" w:rsidRPr="00270996" w:rsidRDefault="000A167E">
      <w:pPr>
        <w:pStyle w:val="nd-"/>
      </w:pPr>
      <w:r w:rsidRPr="00270996">
        <w:rPr>
          <w:b/>
        </w:rPr>
        <w:t xml:space="preserve">Microsoft SQL Server (MSSQL): </w:t>
      </w:r>
      <w:r w:rsidRPr="00270996">
        <w:t>Hệ quản trị CSDL quan hệ tin cậy, đảm bảo an toàn giao dịch dữ liệu theo chuẩn ACID.</w:t>
      </w:r>
    </w:p>
    <w:p w14:paraId="430CAE3D" w14:textId="77777777" w:rsidR="004B4276" w:rsidRPr="00270996" w:rsidRDefault="000A167E">
      <w:pPr>
        <w:pStyle w:val="nd-"/>
      </w:pPr>
      <w:r w:rsidRPr="00270996">
        <w:rPr>
          <w:b/>
        </w:rPr>
        <w:t xml:space="preserve">Mô hình dữ liệu chuẩn hóa 3NF: </w:t>
      </w:r>
      <w:r w:rsidRPr="00270996">
        <w:t>Thiết kế gồm 15 bảng nghiệp vụ, thiết lập đầy đủ ràng buộc khóa chính - khóa ngoại nhằm tránh dư thừa dữ liệu.</w:t>
      </w:r>
    </w:p>
    <w:p w14:paraId="588536B2" w14:textId="77777777" w:rsidR="004B4276" w:rsidRPr="00270996" w:rsidRDefault="000A167E">
      <w:pPr>
        <w:pStyle w:val="nd-"/>
      </w:pPr>
      <w:r w:rsidRPr="00270996">
        <w:rPr>
          <w:b/>
        </w:rPr>
        <w:t xml:space="preserve">Đánh chỉ mục (Database Indexing): </w:t>
      </w:r>
      <w:r w:rsidRPr="00270996">
        <w:t>Tối ưu hóa tốc độ truy vấn đối với các bảng có tần suất truy xuất cao như tin tức, tài liệu và nhật ký hệ thống.</w:t>
      </w:r>
    </w:p>
    <w:p w14:paraId="09903105" w14:textId="77777777" w:rsidR="004B4276" w:rsidRPr="00270996" w:rsidRDefault="000A167E">
      <w:pPr>
        <w:pStyle w:val="m3"/>
      </w:pPr>
      <w:bookmarkStart w:id="102" w:name="_Toc243678183"/>
      <w:r w:rsidRPr="00270996">
        <w:t>Công nghệ Trí tuệ nhân tạo (AI - Artificial Intelligence)</w:t>
      </w:r>
      <w:bookmarkEnd w:id="102"/>
    </w:p>
    <w:p w14:paraId="7BB544EF" w14:textId="77777777" w:rsidR="004B4276" w:rsidRPr="00270996" w:rsidRDefault="000A167E">
      <w:pPr>
        <w:pStyle w:val="nd"/>
      </w:pPr>
      <w:r w:rsidRPr="00270996">
        <w:t>Trí tuệ nhân tạo tạo sinh (Generative AI) là điểm nhấn công nghệ cốt lõi của đề tài:</w:t>
      </w:r>
    </w:p>
    <w:p w14:paraId="742286E6" w14:textId="77777777" w:rsidR="004B4276" w:rsidRPr="00270996" w:rsidRDefault="000A167E">
      <w:pPr>
        <w:pStyle w:val="nd-"/>
      </w:pPr>
      <w:r w:rsidRPr="00270996">
        <w:rPr>
          <w:b/>
        </w:rPr>
        <w:t xml:space="preserve">Google Gemini API (Gemini 1.5 Flash): </w:t>
      </w:r>
      <w:r w:rsidRPr="00270996">
        <w:t>Mô hình ngôn ngữ lớn xử lý ngữ cảnh đa tài liệu với tốc độ cao và chi phí tối ưu.</w:t>
      </w:r>
    </w:p>
    <w:p w14:paraId="6B9E0BFB" w14:textId="77777777" w:rsidR="004B4276" w:rsidRPr="00270996" w:rsidRDefault="000A167E">
      <w:pPr>
        <w:pStyle w:val="nd-"/>
      </w:pPr>
      <w:r w:rsidRPr="00270996">
        <w:rPr>
          <w:b/>
        </w:rPr>
        <w:t xml:space="preserve">Streaming SSE (Server-Sent Events): </w:t>
      </w:r>
      <w:r w:rsidRPr="00270996">
        <w:t>Truyền tải dữ liệu phản hồi của AI theo thời gian thực, tạo trải nghiệm tương tác liên tục.</w:t>
      </w:r>
    </w:p>
    <w:p w14:paraId="293E81B7" w14:textId="77777777" w:rsidR="004B4276" w:rsidRPr="00270996" w:rsidRDefault="000A167E">
      <w:pPr>
        <w:pStyle w:val="nd-"/>
      </w:pPr>
      <w:r w:rsidRPr="00270996">
        <w:rPr>
          <w:b/>
        </w:rPr>
        <w:t xml:space="preserve">Prompt Engineering chuẩn Công đoàn: </w:t>
      </w:r>
      <w:r w:rsidRPr="00270996">
        <w:t>Đóng gói khuôn mẫu chỉ thị ngữ cảnh chuyên biệt giúp AI sản sinh nội dung đúng văn phong báo chí công đoàn.</w:t>
      </w:r>
    </w:p>
    <w:p w14:paraId="5E0301C0" w14:textId="77777777" w:rsidR="004B4276" w:rsidRPr="00270996" w:rsidRDefault="000A167E">
      <w:pPr>
        <w:pStyle w:val="nd-"/>
      </w:pPr>
      <w:r w:rsidRPr="00270996">
        <w:rPr>
          <w:b/>
        </w:rPr>
        <w:t xml:space="preserve">Bộ công cụ trợ lý nội dung: </w:t>
      </w:r>
      <w:r w:rsidRPr="00270996">
        <w:t>Tự động lập dàn ý, tóm tắt đoạn mở đầu Sapo 5W1H, gợi ý tiêu đề thu hút và trích xuất từ khóa thẻ tag phục vụ SEO.</w:t>
      </w:r>
    </w:p>
    <w:p w14:paraId="34670C66" w14:textId="77777777" w:rsidR="00B97F73" w:rsidRPr="00270996" w:rsidRDefault="00D5516C" w:rsidP="00D11041">
      <w:pPr>
        <w:pStyle w:val="m1a"/>
      </w:pPr>
      <w:bookmarkStart w:id="103" w:name="_Toc242703588"/>
      <w:bookmarkStart w:id="104" w:name="_Toc243678184"/>
      <w:r w:rsidRPr="00270996">
        <w:t>PHÂN TÍCH HỆ THỐNG</w:t>
      </w:r>
      <w:bookmarkEnd w:id="103"/>
      <w:bookmarkEnd w:id="104"/>
    </w:p>
    <w:p w14:paraId="7053833D" w14:textId="77777777" w:rsidR="00D5516C" w:rsidRPr="00270996" w:rsidRDefault="00D5516C" w:rsidP="002F52F2">
      <w:pPr>
        <w:pStyle w:val="m2"/>
      </w:pPr>
      <w:bookmarkStart w:id="105" w:name="_Toc240897707"/>
      <w:bookmarkStart w:id="106" w:name="_Toc242698968"/>
      <w:bookmarkStart w:id="107" w:name="_Toc242703589"/>
      <w:bookmarkStart w:id="108" w:name="_Toc243678185"/>
      <w:r w:rsidRPr="00270996">
        <w:t>Danh sách các Actor</w:t>
      </w:r>
      <w:bookmarkEnd w:id="105"/>
      <w:bookmarkEnd w:id="106"/>
      <w:bookmarkEnd w:id="107"/>
      <w:bookmarkEnd w:id="108"/>
    </w:p>
    <w:p w14:paraId="4EDEA15D" w14:textId="77777777" w:rsidR="00D5516C" w:rsidRPr="00270996" w:rsidRDefault="00D5516C" w:rsidP="00BF7CCE">
      <w:pPr>
        <w:ind w:firstLine="720"/>
      </w:pPr>
      <w:r w:rsidRPr="00270996">
        <w:t>Một Actor hay tác nhân ngoài là một vai trò của một hay nhiều người hay vật thể trong sự tương tác với hệ thống</w:t>
      </w:r>
    </w:p>
    <w:p w14:paraId="4DE13D55" w14:textId="77777777" w:rsidR="00881E78" w:rsidRPr="00270996" w:rsidRDefault="00881E78" w:rsidP="00E2136D">
      <w:pPr>
        <w:pStyle w:val="bang1"/>
        <w:rPr>
          <w:lang w:val="vi-VN"/>
        </w:rPr>
      </w:pPr>
      <w:bookmarkStart w:id="109" w:name="_Toc240291978"/>
      <w:bookmarkStart w:id="110" w:name="_Toc240898834"/>
      <w:bookmarkStart w:id="111" w:name="_Toc242699080"/>
      <w:bookmarkStart w:id="112" w:name="_Toc243676723"/>
      <w:r w:rsidRPr="00270996">
        <w:rPr>
          <w:lang w:val="vi-VN"/>
        </w:rPr>
        <w:t>Các Actor trong hệ thống</w:t>
      </w:r>
      <w:bookmarkEnd w:id="109"/>
      <w:bookmarkEnd w:id="110"/>
      <w:bookmarkEnd w:id="111"/>
      <w:bookmarkEnd w:id="112"/>
    </w:p>
    <w:tbl>
      <w:tblPr>
        <w:tblStyle w:val="LiBang"/>
        <w:tblW w:w="0" w:type="auto"/>
        <w:tblLook w:val="04A0" w:firstRow="1" w:lastRow="0" w:firstColumn="1" w:lastColumn="0" w:noHBand="0" w:noVBand="1"/>
      </w:tblPr>
      <w:tblGrid>
        <w:gridCol w:w="679"/>
        <w:gridCol w:w="2930"/>
        <w:gridCol w:w="5455"/>
      </w:tblGrid>
      <w:tr w:rsidR="00881E78" w:rsidRPr="00270996" w14:paraId="46C10591" w14:textId="77777777" w:rsidTr="00DF318B">
        <w:tc>
          <w:tcPr>
            <w:tcW w:w="679" w:type="dxa"/>
          </w:tcPr>
          <w:p w14:paraId="54FAC9D5" w14:textId="77777777" w:rsidR="00881E78" w:rsidRPr="00270996" w:rsidRDefault="00881E78" w:rsidP="00881E78">
            <w:pPr>
              <w:jc w:val="center"/>
              <w:rPr>
                <w:szCs w:val="26"/>
              </w:rPr>
            </w:pPr>
            <w:r w:rsidRPr="00270996">
              <w:rPr>
                <w:szCs w:val="26"/>
              </w:rPr>
              <w:t>STT</w:t>
            </w:r>
          </w:p>
        </w:tc>
        <w:tc>
          <w:tcPr>
            <w:tcW w:w="3006" w:type="dxa"/>
          </w:tcPr>
          <w:p w14:paraId="341DD60F" w14:textId="77777777" w:rsidR="00881E78" w:rsidRPr="00270996" w:rsidRDefault="00881E78" w:rsidP="00881E78">
            <w:pPr>
              <w:jc w:val="center"/>
              <w:rPr>
                <w:szCs w:val="26"/>
              </w:rPr>
            </w:pPr>
            <w:r w:rsidRPr="00270996">
              <w:rPr>
                <w:szCs w:val="26"/>
              </w:rPr>
              <w:t>Tác Nhân</w:t>
            </w:r>
          </w:p>
        </w:tc>
        <w:tc>
          <w:tcPr>
            <w:tcW w:w="5706" w:type="dxa"/>
          </w:tcPr>
          <w:p w14:paraId="77A9C394" w14:textId="77777777" w:rsidR="00881E78" w:rsidRPr="00270996" w:rsidRDefault="00881E78" w:rsidP="00881E78">
            <w:pPr>
              <w:jc w:val="center"/>
              <w:rPr>
                <w:szCs w:val="26"/>
              </w:rPr>
            </w:pPr>
            <w:r w:rsidRPr="00270996">
              <w:rPr>
                <w:szCs w:val="26"/>
              </w:rPr>
              <w:t>Mô Tả</w:t>
            </w:r>
          </w:p>
        </w:tc>
      </w:tr>
      <w:tr w:rsidR="00881E78" w:rsidRPr="00270996" w14:paraId="1CA37101" w14:textId="77777777" w:rsidTr="00DF318B">
        <w:tc>
          <w:tcPr>
            <w:tcW w:w="679" w:type="dxa"/>
          </w:tcPr>
          <w:p w14:paraId="75FF6ECE" w14:textId="77777777" w:rsidR="00881E78" w:rsidRPr="00270996" w:rsidRDefault="00881E78" w:rsidP="00881E78">
            <w:pPr>
              <w:jc w:val="center"/>
              <w:rPr>
                <w:szCs w:val="26"/>
              </w:rPr>
            </w:pPr>
            <w:r w:rsidRPr="00270996">
              <w:rPr>
                <w:szCs w:val="26"/>
              </w:rPr>
              <w:t>1</w:t>
            </w:r>
          </w:p>
        </w:tc>
        <w:tc>
          <w:tcPr>
            <w:tcW w:w="3006" w:type="dxa"/>
          </w:tcPr>
          <w:p w14:paraId="634ABA96" w14:textId="77777777" w:rsidR="00194873" w:rsidRPr="00270996" w:rsidRDefault="00881E78" w:rsidP="00881E78">
            <w:pPr>
              <w:jc w:val="center"/>
              <w:rPr>
                <w:szCs w:val="26"/>
              </w:rPr>
            </w:pPr>
            <w:r w:rsidRPr="00270996">
              <w:rPr>
                <w:szCs w:val="26"/>
              </w:rPr>
              <w:t>Quản trị viên</w:t>
            </w:r>
          </w:p>
          <w:p w14:paraId="44E5001B" w14:textId="77777777" w:rsidR="00881E78" w:rsidRPr="00270996" w:rsidRDefault="00881E78" w:rsidP="00881E78">
            <w:pPr>
              <w:jc w:val="center"/>
              <w:rPr>
                <w:szCs w:val="26"/>
              </w:rPr>
            </w:pPr>
            <w:r w:rsidRPr="00270996">
              <w:rPr>
                <w:szCs w:val="26"/>
              </w:rPr>
              <w:t>(Admin)</w:t>
            </w:r>
          </w:p>
        </w:tc>
        <w:tc>
          <w:tcPr>
            <w:tcW w:w="5706" w:type="dxa"/>
          </w:tcPr>
          <w:p w14:paraId="2041F011" w14:textId="77777777" w:rsidR="00881E78" w:rsidRPr="00270996" w:rsidRDefault="00194873" w:rsidP="00DF318B">
            <w:pPr>
              <w:rPr>
                <w:szCs w:val="26"/>
              </w:rPr>
            </w:pPr>
            <w:r w:rsidRPr="00270996">
              <w:rPr>
                <w:color w:val="1E1E1E"/>
                <w:szCs w:val="26"/>
              </w:rPr>
              <w:t>Đại diện cho Bộ phận Quản trị Kỹ thuật &amp; Quản trị Hệ thống, nắm giữ toàn quyền điều hành hạ tầng kỹ thuật và chính sách người dùng.</w:t>
            </w:r>
          </w:p>
        </w:tc>
      </w:tr>
      <w:tr w:rsidR="00881E78" w:rsidRPr="00270996" w14:paraId="485BAAED" w14:textId="77777777" w:rsidTr="00DF318B">
        <w:tc>
          <w:tcPr>
            <w:tcW w:w="679" w:type="dxa"/>
          </w:tcPr>
          <w:p w14:paraId="4532E903" w14:textId="77777777" w:rsidR="00881E78" w:rsidRPr="00270996" w:rsidRDefault="00881E78" w:rsidP="00881E78">
            <w:pPr>
              <w:jc w:val="center"/>
              <w:rPr>
                <w:szCs w:val="26"/>
              </w:rPr>
            </w:pPr>
            <w:r w:rsidRPr="00270996">
              <w:rPr>
                <w:szCs w:val="26"/>
              </w:rPr>
              <w:t>2</w:t>
            </w:r>
          </w:p>
        </w:tc>
        <w:tc>
          <w:tcPr>
            <w:tcW w:w="3006" w:type="dxa"/>
          </w:tcPr>
          <w:p w14:paraId="4D21F407" w14:textId="77777777" w:rsidR="00194873" w:rsidRPr="00270996" w:rsidRDefault="00881E78" w:rsidP="00194873">
            <w:pPr>
              <w:jc w:val="center"/>
              <w:rPr>
                <w:szCs w:val="26"/>
              </w:rPr>
            </w:pPr>
            <w:r w:rsidRPr="00270996">
              <w:rPr>
                <w:szCs w:val="26"/>
              </w:rPr>
              <w:t>Biên tập viên</w:t>
            </w:r>
          </w:p>
          <w:p w14:paraId="2A9B8583" w14:textId="77777777" w:rsidR="00881E78" w:rsidRPr="00270996" w:rsidRDefault="00881E78" w:rsidP="00194873">
            <w:pPr>
              <w:jc w:val="center"/>
              <w:rPr>
                <w:szCs w:val="26"/>
              </w:rPr>
            </w:pPr>
            <w:r w:rsidRPr="00270996">
              <w:rPr>
                <w:szCs w:val="26"/>
              </w:rPr>
              <w:t>(Editor)</w:t>
            </w:r>
          </w:p>
        </w:tc>
        <w:tc>
          <w:tcPr>
            <w:tcW w:w="5706" w:type="dxa"/>
          </w:tcPr>
          <w:p w14:paraId="2B5DCBAE" w14:textId="77777777" w:rsidR="00881E78" w:rsidRPr="00270996" w:rsidRDefault="00194873" w:rsidP="00DF318B">
            <w:pPr>
              <w:rPr>
                <w:szCs w:val="26"/>
              </w:rPr>
            </w:pPr>
            <w:r w:rsidRPr="00270996">
              <w:rPr>
                <w:color w:val="1E1E1E"/>
                <w:szCs w:val="26"/>
              </w:rPr>
              <w:t>Đại diện cho Ban Tuyên giáo, Ban Biên tập Website thuộc Ban Chấp hành Công đoàn Trường ĐH Thủ Dầu Một, chịu trách nhiệm về nội dung truyền thông.</w:t>
            </w:r>
          </w:p>
        </w:tc>
      </w:tr>
      <w:tr w:rsidR="00881E78" w:rsidRPr="00270996" w14:paraId="721E2197" w14:textId="77777777" w:rsidTr="00DF318B">
        <w:tc>
          <w:tcPr>
            <w:tcW w:w="679" w:type="dxa"/>
          </w:tcPr>
          <w:p w14:paraId="7FB92255" w14:textId="77777777" w:rsidR="00881E78" w:rsidRPr="00270996" w:rsidRDefault="001C3932" w:rsidP="00881E78">
            <w:pPr>
              <w:jc w:val="center"/>
              <w:rPr>
                <w:szCs w:val="26"/>
              </w:rPr>
            </w:pPr>
            <w:r w:rsidRPr="00270996">
              <w:rPr>
                <w:szCs w:val="26"/>
              </w:rPr>
              <w:t>3</w:t>
            </w:r>
          </w:p>
        </w:tc>
        <w:tc>
          <w:tcPr>
            <w:tcW w:w="3006" w:type="dxa"/>
          </w:tcPr>
          <w:p w14:paraId="7C6707B8" w14:textId="77777777" w:rsidR="00277800" w:rsidRPr="00270996" w:rsidRDefault="00277800" w:rsidP="00277800">
            <w:pPr>
              <w:jc w:val="center"/>
              <w:rPr>
                <w:color w:val="1E1E1E"/>
                <w:szCs w:val="26"/>
              </w:rPr>
            </w:pPr>
            <w:r w:rsidRPr="00270996">
              <w:rPr>
                <w:color w:val="1E1E1E"/>
                <w:szCs w:val="26"/>
              </w:rPr>
              <w:t>Cộng tác viên (Contributor)</w:t>
            </w:r>
          </w:p>
        </w:tc>
        <w:tc>
          <w:tcPr>
            <w:tcW w:w="5706" w:type="dxa"/>
          </w:tcPr>
          <w:p w14:paraId="17A00CF7" w14:textId="77777777" w:rsidR="00881E78" w:rsidRPr="00270996" w:rsidRDefault="00194873" w:rsidP="00DF318B">
            <w:pPr>
              <w:rPr>
                <w:szCs w:val="26"/>
              </w:rPr>
            </w:pPr>
            <w:r w:rsidRPr="00270996">
              <w:rPr>
                <w:color w:val="1E1E1E"/>
                <w:szCs w:val="26"/>
              </w:rPr>
              <w:t>Đại diện cho các đại diện truyền thông của các Tổ công đoàn trực thuộc, giảng viên hoặc cán bộ tích cực tham gia đóng góp bài viết, báo cáo phong trào.</w:t>
            </w:r>
          </w:p>
        </w:tc>
      </w:tr>
      <w:tr w:rsidR="00881E78" w:rsidRPr="00270996" w14:paraId="32EAAA99" w14:textId="77777777" w:rsidTr="00DF318B">
        <w:tc>
          <w:tcPr>
            <w:tcW w:w="679" w:type="dxa"/>
          </w:tcPr>
          <w:p w14:paraId="08FB9119" w14:textId="77777777" w:rsidR="00881E78" w:rsidRPr="00270996" w:rsidRDefault="001C3932" w:rsidP="00881E78">
            <w:pPr>
              <w:jc w:val="center"/>
              <w:rPr>
                <w:szCs w:val="26"/>
              </w:rPr>
            </w:pPr>
            <w:r w:rsidRPr="00270996">
              <w:rPr>
                <w:szCs w:val="26"/>
              </w:rPr>
              <w:t>4</w:t>
            </w:r>
          </w:p>
        </w:tc>
        <w:tc>
          <w:tcPr>
            <w:tcW w:w="3006" w:type="dxa"/>
          </w:tcPr>
          <w:p w14:paraId="35FA2DA5" w14:textId="77777777" w:rsidR="00881E78" w:rsidRPr="00270996" w:rsidRDefault="00277800" w:rsidP="00881E78">
            <w:pPr>
              <w:jc w:val="center"/>
              <w:rPr>
                <w:szCs w:val="26"/>
              </w:rPr>
            </w:pPr>
            <w:r w:rsidRPr="00270996">
              <w:rPr>
                <w:color w:val="1E1E1E"/>
                <w:szCs w:val="26"/>
              </w:rPr>
              <w:t>Đoàn viên / Độc giả (User)</w:t>
            </w:r>
          </w:p>
        </w:tc>
        <w:tc>
          <w:tcPr>
            <w:tcW w:w="5706" w:type="dxa"/>
          </w:tcPr>
          <w:p w14:paraId="59B5EA4E" w14:textId="77777777" w:rsidR="00881E78" w:rsidRPr="00270996" w:rsidRDefault="00194873" w:rsidP="00DF318B">
            <w:pPr>
              <w:rPr>
                <w:szCs w:val="26"/>
              </w:rPr>
            </w:pPr>
            <w:r w:rsidRPr="00270996">
              <w:rPr>
                <w:color w:val="1E1E1E"/>
                <w:szCs w:val="26"/>
              </w:rPr>
              <w:t>Đại diện cho toàn thể giảng viên, cán bộ viên chức, người lao động thuộc trường ĐH Thủ Dầu Một và công chúng quan tâm đến hoạt động công đoàn.</w:t>
            </w:r>
          </w:p>
        </w:tc>
      </w:tr>
    </w:tbl>
    <w:p w14:paraId="6F9F7783" w14:textId="77777777" w:rsidR="00BF7CCE" w:rsidRPr="00270996" w:rsidRDefault="00BF7CCE" w:rsidP="00BF7CCE">
      <w:pPr>
        <w:rPr>
          <w:szCs w:val="26"/>
        </w:rPr>
      </w:pPr>
    </w:p>
    <w:p w14:paraId="53B8C4D0" w14:textId="77777777" w:rsidR="00DF318B" w:rsidRPr="00270996" w:rsidRDefault="00DF318B" w:rsidP="002F52F2">
      <w:pPr>
        <w:pStyle w:val="m2"/>
      </w:pPr>
      <w:bookmarkStart w:id="113" w:name="_Toc240897708"/>
      <w:bookmarkStart w:id="114" w:name="_Toc242698969"/>
      <w:bookmarkStart w:id="115" w:name="_Toc242703590"/>
      <w:bookmarkStart w:id="116" w:name="_Toc243678186"/>
      <w:r w:rsidRPr="00270996">
        <w:t>Danh sách Use Case</w:t>
      </w:r>
      <w:bookmarkEnd w:id="113"/>
      <w:bookmarkEnd w:id="114"/>
      <w:bookmarkEnd w:id="115"/>
      <w:bookmarkEnd w:id="116"/>
    </w:p>
    <w:p w14:paraId="726352E0" w14:textId="77777777" w:rsidR="00443957" w:rsidRPr="00270996" w:rsidRDefault="00AA4ADD" w:rsidP="00E2136D">
      <w:pPr>
        <w:pStyle w:val="bang1"/>
        <w:rPr>
          <w:lang w:val="vi-VN"/>
        </w:rPr>
      </w:pPr>
      <w:bookmarkStart w:id="117" w:name="_Toc240291979"/>
      <w:bookmarkStart w:id="118" w:name="_Toc240898835"/>
      <w:bookmarkStart w:id="119" w:name="_Toc242699081"/>
      <w:bookmarkStart w:id="120" w:name="_Toc243676724"/>
      <w:r w:rsidRPr="00270996">
        <w:rPr>
          <w:lang w:val="vi-VN"/>
        </w:rPr>
        <w:t>Danh sách các Use Case</w:t>
      </w:r>
      <w:bookmarkEnd w:id="117"/>
      <w:bookmarkEnd w:id="118"/>
      <w:bookmarkEnd w:id="119"/>
      <w:bookmarkEnd w:id="120"/>
    </w:p>
    <w:tbl>
      <w:tblPr>
        <w:tblStyle w:val="LiBang"/>
        <w:tblW w:w="0" w:type="auto"/>
        <w:tblLook w:val="04A0" w:firstRow="1" w:lastRow="0" w:firstColumn="1" w:lastColumn="0" w:noHBand="0" w:noVBand="1"/>
      </w:tblPr>
      <w:tblGrid>
        <w:gridCol w:w="1098"/>
        <w:gridCol w:w="1507"/>
        <w:gridCol w:w="3060"/>
        <w:gridCol w:w="3399"/>
      </w:tblGrid>
      <w:tr w:rsidR="00443957" w:rsidRPr="00270996" w14:paraId="7ACB39F4" w14:textId="77777777" w:rsidTr="00A95ED4">
        <w:trPr>
          <w:trHeight w:val="364"/>
        </w:trPr>
        <w:tc>
          <w:tcPr>
            <w:tcW w:w="1098" w:type="dxa"/>
          </w:tcPr>
          <w:p w14:paraId="676F4A1E" w14:textId="77777777" w:rsidR="00443957" w:rsidRPr="00270996" w:rsidRDefault="00443957" w:rsidP="00443957">
            <w:pPr>
              <w:jc w:val="center"/>
              <w:rPr>
                <w:b/>
                <w:bCs/>
                <w:szCs w:val="26"/>
              </w:rPr>
            </w:pPr>
            <w:r w:rsidRPr="00270996">
              <w:rPr>
                <w:b/>
                <w:bCs/>
                <w:szCs w:val="26"/>
              </w:rPr>
              <w:t>STT</w:t>
            </w:r>
          </w:p>
        </w:tc>
        <w:tc>
          <w:tcPr>
            <w:tcW w:w="1507" w:type="dxa"/>
          </w:tcPr>
          <w:p w14:paraId="337B4CB9" w14:textId="77777777" w:rsidR="00443957" w:rsidRPr="00270996" w:rsidRDefault="00443957" w:rsidP="00443957">
            <w:pPr>
              <w:jc w:val="center"/>
              <w:rPr>
                <w:b/>
                <w:bCs/>
                <w:szCs w:val="26"/>
              </w:rPr>
            </w:pPr>
            <w:r w:rsidRPr="00270996">
              <w:rPr>
                <w:b/>
                <w:bCs/>
                <w:szCs w:val="26"/>
              </w:rPr>
              <w:t>Tên Use Case</w:t>
            </w:r>
          </w:p>
        </w:tc>
        <w:tc>
          <w:tcPr>
            <w:tcW w:w="3060" w:type="dxa"/>
          </w:tcPr>
          <w:p w14:paraId="1C3B174C" w14:textId="77777777" w:rsidR="00443957" w:rsidRPr="00270996" w:rsidRDefault="00443957" w:rsidP="00443957">
            <w:pPr>
              <w:jc w:val="center"/>
              <w:rPr>
                <w:b/>
                <w:bCs/>
                <w:szCs w:val="26"/>
              </w:rPr>
            </w:pPr>
            <w:r w:rsidRPr="00270996">
              <w:rPr>
                <w:b/>
                <w:bCs/>
                <w:szCs w:val="26"/>
              </w:rPr>
              <w:t>Ý nghĩa</w:t>
            </w:r>
          </w:p>
        </w:tc>
        <w:tc>
          <w:tcPr>
            <w:tcW w:w="3399" w:type="dxa"/>
          </w:tcPr>
          <w:p w14:paraId="21F97A08" w14:textId="77777777" w:rsidR="00443957" w:rsidRPr="00270996" w:rsidRDefault="00443957" w:rsidP="00443957">
            <w:pPr>
              <w:jc w:val="center"/>
              <w:rPr>
                <w:b/>
                <w:bCs/>
                <w:szCs w:val="26"/>
              </w:rPr>
            </w:pPr>
            <w:r w:rsidRPr="00270996">
              <w:rPr>
                <w:b/>
                <w:bCs/>
                <w:szCs w:val="26"/>
              </w:rPr>
              <w:t>Chức năng</w:t>
            </w:r>
          </w:p>
        </w:tc>
      </w:tr>
      <w:tr w:rsidR="00443957" w:rsidRPr="00270996" w14:paraId="7132ECF7" w14:textId="77777777" w:rsidTr="00A95ED4">
        <w:tc>
          <w:tcPr>
            <w:tcW w:w="1098" w:type="dxa"/>
          </w:tcPr>
          <w:p w14:paraId="617B368E" w14:textId="77777777" w:rsidR="00443957" w:rsidRPr="00270996" w:rsidRDefault="00443957" w:rsidP="00443957">
            <w:pPr>
              <w:jc w:val="center"/>
              <w:rPr>
                <w:szCs w:val="26"/>
              </w:rPr>
            </w:pPr>
            <w:r w:rsidRPr="00270996">
              <w:rPr>
                <w:szCs w:val="26"/>
              </w:rPr>
              <w:t>UC_001</w:t>
            </w:r>
          </w:p>
        </w:tc>
        <w:tc>
          <w:tcPr>
            <w:tcW w:w="1507" w:type="dxa"/>
          </w:tcPr>
          <w:p w14:paraId="4EE8DB99" w14:textId="77777777" w:rsidR="00443957" w:rsidRPr="00270996" w:rsidRDefault="00443957" w:rsidP="00443957">
            <w:pPr>
              <w:jc w:val="center"/>
              <w:rPr>
                <w:szCs w:val="26"/>
              </w:rPr>
            </w:pPr>
            <w:r w:rsidRPr="00270996">
              <w:rPr>
                <w:szCs w:val="26"/>
              </w:rPr>
              <w:t>Xem &amp; Tìm kiếm tin tức</w:t>
            </w:r>
          </w:p>
        </w:tc>
        <w:tc>
          <w:tcPr>
            <w:tcW w:w="3060" w:type="dxa"/>
          </w:tcPr>
          <w:p w14:paraId="563D59A4" w14:textId="77777777" w:rsidR="00443957" w:rsidRPr="00270996" w:rsidRDefault="00443957" w:rsidP="00443957">
            <w:pPr>
              <w:rPr>
                <w:szCs w:val="26"/>
              </w:rPr>
            </w:pPr>
            <w:r w:rsidRPr="00270996">
              <w:rPr>
                <w:szCs w:val="26"/>
              </w:rPr>
              <w:t>Giúp đoàn viên và công chúng dễ dàng tiếp cận, tra cứu thông tin, hoạt động của Công đoàn.</w:t>
            </w:r>
          </w:p>
        </w:tc>
        <w:tc>
          <w:tcPr>
            <w:tcW w:w="3399" w:type="dxa"/>
          </w:tcPr>
          <w:p w14:paraId="0AA4D959" w14:textId="77777777" w:rsidR="00443957" w:rsidRPr="00270996" w:rsidRDefault="00443957" w:rsidP="00443957">
            <w:pPr>
              <w:rPr>
                <w:szCs w:val="26"/>
              </w:rPr>
            </w:pPr>
            <w:r w:rsidRPr="00270996">
              <w:rPr>
                <w:szCs w:val="26"/>
              </w:rPr>
              <w:t>Xem tin theo chuyên mục; tìm kiếm nâng cao; xem tin nổi bật/slider trang chủ; lọc bài viết theo tag.</w:t>
            </w:r>
          </w:p>
        </w:tc>
      </w:tr>
      <w:tr w:rsidR="00443957" w:rsidRPr="00270996" w14:paraId="7B97B3E6" w14:textId="77777777" w:rsidTr="00A95ED4">
        <w:tc>
          <w:tcPr>
            <w:tcW w:w="1098" w:type="dxa"/>
          </w:tcPr>
          <w:p w14:paraId="49B9C46E" w14:textId="77777777" w:rsidR="00443957" w:rsidRPr="00270996" w:rsidRDefault="00443957" w:rsidP="00443957">
            <w:pPr>
              <w:jc w:val="center"/>
              <w:rPr>
                <w:szCs w:val="26"/>
              </w:rPr>
            </w:pPr>
            <w:r w:rsidRPr="00270996">
              <w:rPr>
                <w:szCs w:val="26"/>
              </w:rPr>
              <w:t>UC_002</w:t>
            </w:r>
          </w:p>
        </w:tc>
        <w:tc>
          <w:tcPr>
            <w:tcW w:w="1507" w:type="dxa"/>
          </w:tcPr>
          <w:p w14:paraId="76B17DCF" w14:textId="77777777" w:rsidR="00443957" w:rsidRPr="00270996" w:rsidRDefault="00443957" w:rsidP="00443957">
            <w:pPr>
              <w:jc w:val="center"/>
              <w:rPr>
                <w:szCs w:val="26"/>
              </w:rPr>
            </w:pPr>
            <w:r w:rsidRPr="00270996">
              <w:rPr>
                <w:szCs w:val="26"/>
              </w:rPr>
              <w:t>Tương tác bài viết</w:t>
            </w:r>
          </w:p>
        </w:tc>
        <w:tc>
          <w:tcPr>
            <w:tcW w:w="3060" w:type="dxa"/>
          </w:tcPr>
          <w:p w14:paraId="123463D7" w14:textId="77777777" w:rsidR="00443957" w:rsidRPr="00270996" w:rsidRDefault="00443957" w:rsidP="00443957">
            <w:pPr>
              <w:rPr>
                <w:szCs w:val="26"/>
              </w:rPr>
            </w:pPr>
            <w:r w:rsidRPr="00270996">
              <w:rPr>
                <w:szCs w:val="26"/>
              </w:rPr>
              <w:t>Tăng cường sự gắn kết, tương tác giữa đoàn viên với nội dung truyền thông của Công đoàn.</w:t>
            </w:r>
          </w:p>
        </w:tc>
        <w:tc>
          <w:tcPr>
            <w:tcW w:w="3399" w:type="dxa"/>
          </w:tcPr>
          <w:p w14:paraId="7EE6E979" w14:textId="77777777" w:rsidR="00443957" w:rsidRPr="00270996" w:rsidRDefault="00443957" w:rsidP="00443957">
            <w:pPr>
              <w:rPr>
                <w:szCs w:val="26"/>
              </w:rPr>
            </w:pPr>
            <w:r w:rsidRPr="00270996">
              <w:rPr>
                <w:szCs w:val="26"/>
              </w:rPr>
              <w:t>Thả cảm xúc (thích, yêu thích); gửi bình luận; chia sẻ bài viết lên mạng xã hội.</w:t>
            </w:r>
          </w:p>
        </w:tc>
      </w:tr>
      <w:tr w:rsidR="00443957" w:rsidRPr="00270996" w14:paraId="67E44605" w14:textId="77777777" w:rsidTr="00A95ED4">
        <w:tc>
          <w:tcPr>
            <w:tcW w:w="1098" w:type="dxa"/>
          </w:tcPr>
          <w:p w14:paraId="05DD82F5" w14:textId="77777777" w:rsidR="00443957" w:rsidRPr="00270996" w:rsidRDefault="00443957" w:rsidP="00443957">
            <w:pPr>
              <w:jc w:val="center"/>
              <w:rPr>
                <w:szCs w:val="26"/>
              </w:rPr>
            </w:pPr>
            <w:r w:rsidRPr="00270996">
              <w:rPr>
                <w:szCs w:val="26"/>
              </w:rPr>
              <w:t>UC_003</w:t>
            </w:r>
          </w:p>
        </w:tc>
        <w:tc>
          <w:tcPr>
            <w:tcW w:w="1507" w:type="dxa"/>
          </w:tcPr>
          <w:p w14:paraId="1DF5A2FC" w14:textId="77777777" w:rsidR="00443957" w:rsidRPr="00270996" w:rsidRDefault="00443957" w:rsidP="00443957">
            <w:pPr>
              <w:jc w:val="center"/>
              <w:rPr>
                <w:szCs w:val="26"/>
              </w:rPr>
            </w:pPr>
            <w:r w:rsidRPr="00270996">
              <w:rPr>
                <w:szCs w:val="26"/>
              </w:rPr>
              <w:t>Tra cứu văn bản &amp; Chế độ</w:t>
            </w:r>
          </w:p>
        </w:tc>
        <w:tc>
          <w:tcPr>
            <w:tcW w:w="3060" w:type="dxa"/>
          </w:tcPr>
          <w:p w14:paraId="737A56F0" w14:textId="77777777" w:rsidR="00443957" w:rsidRPr="00270996" w:rsidRDefault="00443957" w:rsidP="00443957">
            <w:pPr>
              <w:rPr>
                <w:szCs w:val="26"/>
              </w:rPr>
            </w:pPr>
            <w:r w:rsidRPr="00270996">
              <w:rPr>
                <w:szCs w:val="26"/>
              </w:rPr>
              <w:t>Hỗ trợ đoàn viên tra cứu nhanh chóng các văn bản pháp quy, chế độ, chính sách liên quan.</w:t>
            </w:r>
          </w:p>
        </w:tc>
        <w:tc>
          <w:tcPr>
            <w:tcW w:w="3399" w:type="dxa"/>
          </w:tcPr>
          <w:p w14:paraId="37663AA3" w14:textId="77777777" w:rsidR="00443957" w:rsidRPr="00270996" w:rsidRDefault="00443957" w:rsidP="00443957">
            <w:pPr>
              <w:rPr>
                <w:szCs w:val="26"/>
              </w:rPr>
            </w:pPr>
            <w:r w:rsidRPr="00270996">
              <w:rPr>
                <w:szCs w:val="26"/>
              </w:rPr>
              <w:t>Tra cứu văn bản pháp quy, điều lệ công đoàn; tải tài liệu đính kèm; tra cứu quyền lợi, chính sách bảo hiểm.</w:t>
            </w:r>
          </w:p>
        </w:tc>
      </w:tr>
      <w:tr w:rsidR="00443957" w:rsidRPr="00270996" w14:paraId="7D364CBA" w14:textId="77777777" w:rsidTr="00A95ED4">
        <w:tc>
          <w:tcPr>
            <w:tcW w:w="1098" w:type="dxa"/>
          </w:tcPr>
          <w:p w14:paraId="3B5F209B" w14:textId="77777777" w:rsidR="00443957" w:rsidRPr="00270996" w:rsidRDefault="00443957" w:rsidP="00443957">
            <w:pPr>
              <w:jc w:val="center"/>
              <w:rPr>
                <w:szCs w:val="26"/>
              </w:rPr>
            </w:pPr>
            <w:r w:rsidRPr="00270996">
              <w:rPr>
                <w:szCs w:val="26"/>
              </w:rPr>
              <w:t>UC_004</w:t>
            </w:r>
          </w:p>
        </w:tc>
        <w:tc>
          <w:tcPr>
            <w:tcW w:w="1507" w:type="dxa"/>
          </w:tcPr>
          <w:p w14:paraId="4B72BEA3" w14:textId="77777777" w:rsidR="00443957" w:rsidRPr="00270996" w:rsidRDefault="00443957" w:rsidP="00443957">
            <w:pPr>
              <w:jc w:val="center"/>
              <w:rPr>
                <w:szCs w:val="26"/>
              </w:rPr>
            </w:pPr>
            <w:r w:rsidRPr="00270996">
              <w:rPr>
                <w:szCs w:val="26"/>
              </w:rPr>
              <w:t>Đăng nhập &amp; Xác thực</w:t>
            </w:r>
          </w:p>
        </w:tc>
        <w:tc>
          <w:tcPr>
            <w:tcW w:w="3060" w:type="dxa"/>
          </w:tcPr>
          <w:p w14:paraId="0C085560" w14:textId="77777777" w:rsidR="00443957" w:rsidRPr="00270996" w:rsidRDefault="00443957" w:rsidP="00443957">
            <w:pPr>
              <w:rPr>
                <w:szCs w:val="26"/>
              </w:rPr>
            </w:pPr>
            <w:r w:rsidRPr="00270996">
              <w:rPr>
                <w:szCs w:val="26"/>
              </w:rPr>
              <w:t>Đảm bảo an toàn, xác thực danh tính người dùng khi truy cập các chức năng yêu cầu quyền hạn.</w:t>
            </w:r>
          </w:p>
        </w:tc>
        <w:tc>
          <w:tcPr>
            <w:tcW w:w="3399" w:type="dxa"/>
          </w:tcPr>
          <w:p w14:paraId="36BFF567" w14:textId="77777777" w:rsidR="00443957" w:rsidRPr="00270996" w:rsidRDefault="00443957" w:rsidP="00443957">
            <w:pPr>
              <w:rPr>
                <w:szCs w:val="26"/>
              </w:rPr>
            </w:pPr>
            <w:r w:rsidRPr="00270996">
              <w:rPr>
                <w:szCs w:val="26"/>
              </w:rPr>
              <w:t>Đăng nhập tài khoản (Email/SSO); đổi mật khẩu, cập nhật hồ sơ cá nhân; quên mật khẩu &amp; khôi phục tài khoản.</w:t>
            </w:r>
          </w:p>
        </w:tc>
      </w:tr>
      <w:tr w:rsidR="00443957" w:rsidRPr="00270996" w14:paraId="3A7E1C4C" w14:textId="77777777" w:rsidTr="00A95ED4">
        <w:tc>
          <w:tcPr>
            <w:tcW w:w="1098" w:type="dxa"/>
          </w:tcPr>
          <w:p w14:paraId="272A7362" w14:textId="77777777" w:rsidR="00443957" w:rsidRPr="00270996" w:rsidRDefault="000910B4" w:rsidP="00443957">
            <w:pPr>
              <w:jc w:val="center"/>
              <w:rPr>
                <w:szCs w:val="26"/>
              </w:rPr>
            </w:pPr>
            <w:r w:rsidRPr="00270996">
              <w:rPr>
                <w:szCs w:val="26"/>
              </w:rPr>
              <w:t>UC_005</w:t>
            </w:r>
          </w:p>
        </w:tc>
        <w:tc>
          <w:tcPr>
            <w:tcW w:w="1507" w:type="dxa"/>
          </w:tcPr>
          <w:p w14:paraId="22993B2A" w14:textId="77777777" w:rsidR="00443957" w:rsidRPr="00270996" w:rsidRDefault="00443957" w:rsidP="00443957">
            <w:pPr>
              <w:jc w:val="center"/>
              <w:rPr>
                <w:szCs w:val="26"/>
              </w:rPr>
            </w:pPr>
            <w:r w:rsidRPr="00270996">
              <w:rPr>
                <w:szCs w:val="26"/>
              </w:rPr>
              <w:t>Soạn thảo bài viết</w:t>
            </w:r>
          </w:p>
        </w:tc>
        <w:tc>
          <w:tcPr>
            <w:tcW w:w="3060" w:type="dxa"/>
          </w:tcPr>
          <w:p w14:paraId="6B7F7573" w14:textId="77777777" w:rsidR="00443957" w:rsidRPr="00270996" w:rsidRDefault="00443957" w:rsidP="00443957">
            <w:pPr>
              <w:rPr>
                <w:szCs w:val="26"/>
              </w:rPr>
            </w:pPr>
            <w:r w:rsidRPr="00270996">
              <w:rPr>
                <w:szCs w:val="26"/>
              </w:rPr>
              <w:t>Cho phép Cộng tác viên/Biên tập viên tạo lập nội dung truyền thông nhanh chóng, chuyên nghiệp.</w:t>
            </w:r>
          </w:p>
        </w:tc>
        <w:tc>
          <w:tcPr>
            <w:tcW w:w="3399" w:type="dxa"/>
          </w:tcPr>
          <w:p w14:paraId="13C9A9A7" w14:textId="77777777" w:rsidR="002063E9" w:rsidRDefault="00F160A5">
            <w:r>
              <w:t>Nhập tiêu đề, tóm tắt, nội dung; tải ảnh minh họa, quản lý media; gán chuyên mục, thẻ tag; lưu bản nháp.</w:t>
            </w:r>
          </w:p>
        </w:tc>
      </w:tr>
      <w:tr w:rsidR="00443957" w:rsidRPr="00270996" w14:paraId="73FBC7A1" w14:textId="77777777" w:rsidTr="00A95ED4">
        <w:tc>
          <w:tcPr>
            <w:tcW w:w="1098" w:type="dxa"/>
          </w:tcPr>
          <w:p w14:paraId="13106508" w14:textId="77777777" w:rsidR="00443957" w:rsidRPr="00270996" w:rsidRDefault="000910B4" w:rsidP="00443957">
            <w:pPr>
              <w:jc w:val="center"/>
              <w:rPr>
                <w:szCs w:val="26"/>
              </w:rPr>
            </w:pPr>
            <w:r w:rsidRPr="00270996">
              <w:rPr>
                <w:szCs w:val="26"/>
              </w:rPr>
              <w:t>UC_006</w:t>
            </w:r>
          </w:p>
        </w:tc>
        <w:tc>
          <w:tcPr>
            <w:tcW w:w="1507" w:type="dxa"/>
          </w:tcPr>
          <w:p w14:paraId="77009A14" w14:textId="77777777" w:rsidR="00443957" w:rsidRPr="00270996" w:rsidRDefault="00443957" w:rsidP="00443957">
            <w:pPr>
              <w:jc w:val="center"/>
              <w:rPr>
                <w:szCs w:val="26"/>
              </w:rPr>
            </w:pPr>
            <w:r w:rsidRPr="00270996">
              <w:rPr>
                <w:szCs w:val="26"/>
              </w:rPr>
              <w:t>Gửi duyệt bài viết</w:t>
            </w:r>
          </w:p>
        </w:tc>
        <w:tc>
          <w:tcPr>
            <w:tcW w:w="3060" w:type="dxa"/>
          </w:tcPr>
          <w:p w14:paraId="6D23D79E" w14:textId="77777777" w:rsidR="00443957" w:rsidRPr="00270996" w:rsidRDefault="00443957" w:rsidP="00443957">
            <w:pPr>
              <w:rPr>
                <w:szCs w:val="26"/>
              </w:rPr>
            </w:pPr>
            <w:r w:rsidRPr="00270996">
              <w:rPr>
                <w:szCs w:val="26"/>
              </w:rPr>
              <w:t>Thiết lập quy trình kiểm soát chất lượng nội dung trước khi xuất bản chính thức.</w:t>
            </w:r>
          </w:p>
        </w:tc>
        <w:tc>
          <w:tcPr>
            <w:tcW w:w="3399" w:type="dxa"/>
          </w:tcPr>
          <w:p w14:paraId="1313A709" w14:textId="77777777" w:rsidR="00443957" w:rsidRPr="00270996" w:rsidRDefault="00443957" w:rsidP="00443957">
            <w:pPr>
              <w:rPr>
                <w:szCs w:val="26"/>
              </w:rPr>
            </w:pPr>
            <w:r w:rsidRPr="00270996">
              <w:rPr>
                <w:szCs w:val="26"/>
              </w:rPr>
              <w:t>Gửi yêu cầu phê duyệt lên hàng đợi Ban Biên tập; thu hồi yêu cầu duyệt; xem lịch sử phản hồi/lý do từ chối.</w:t>
            </w:r>
          </w:p>
        </w:tc>
      </w:tr>
      <w:tr w:rsidR="00443957" w:rsidRPr="00270996" w14:paraId="766F5D66" w14:textId="77777777" w:rsidTr="00A95ED4">
        <w:tc>
          <w:tcPr>
            <w:tcW w:w="1098" w:type="dxa"/>
          </w:tcPr>
          <w:p w14:paraId="1D2650A5" w14:textId="77777777" w:rsidR="00443957" w:rsidRPr="00270996" w:rsidRDefault="000910B4" w:rsidP="00443957">
            <w:pPr>
              <w:jc w:val="center"/>
              <w:rPr>
                <w:szCs w:val="26"/>
              </w:rPr>
            </w:pPr>
            <w:r w:rsidRPr="00270996">
              <w:rPr>
                <w:szCs w:val="26"/>
              </w:rPr>
              <w:t>UC_007</w:t>
            </w:r>
          </w:p>
        </w:tc>
        <w:tc>
          <w:tcPr>
            <w:tcW w:w="1507" w:type="dxa"/>
          </w:tcPr>
          <w:p w14:paraId="61F085CF" w14:textId="77777777" w:rsidR="00443957" w:rsidRPr="00270996" w:rsidRDefault="00443957" w:rsidP="00443957">
            <w:pPr>
              <w:jc w:val="center"/>
              <w:rPr>
                <w:szCs w:val="26"/>
              </w:rPr>
            </w:pPr>
            <w:r w:rsidRPr="00270996">
              <w:rPr>
                <w:szCs w:val="26"/>
              </w:rPr>
              <w:t>Phê duyệt bài viết</w:t>
            </w:r>
          </w:p>
        </w:tc>
        <w:tc>
          <w:tcPr>
            <w:tcW w:w="3060" w:type="dxa"/>
          </w:tcPr>
          <w:p w14:paraId="634A350E" w14:textId="77777777" w:rsidR="00443957" w:rsidRPr="00270996" w:rsidRDefault="00443957" w:rsidP="00443957">
            <w:pPr>
              <w:rPr>
                <w:szCs w:val="26"/>
              </w:rPr>
            </w:pPr>
            <w:r w:rsidRPr="00270996">
              <w:rPr>
                <w:szCs w:val="26"/>
              </w:rPr>
              <w:t>Đảm bảo nội dung xuất bản chính xác, phù hợp định hướng truyền thông của Công đoàn.</w:t>
            </w:r>
          </w:p>
        </w:tc>
        <w:tc>
          <w:tcPr>
            <w:tcW w:w="3399" w:type="dxa"/>
          </w:tcPr>
          <w:p w14:paraId="30E258A4" w14:textId="77777777" w:rsidR="00443957" w:rsidRPr="00270996" w:rsidRDefault="00443957" w:rsidP="00443957">
            <w:pPr>
              <w:rPr>
                <w:szCs w:val="26"/>
              </w:rPr>
            </w:pPr>
            <w:r w:rsidRPr="00270996">
              <w:rPr>
                <w:szCs w:val="26"/>
              </w:rPr>
              <w:t>Xem trước bài viết (Live Preview); phê duyệt xuất bản; từ chối kèm phản hồi; chỉnh sửa trực tiếp trước khi đăng.</w:t>
            </w:r>
          </w:p>
        </w:tc>
      </w:tr>
      <w:tr w:rsidR="00443957" w:rsidRPr="00270996" w14:paraId="2B3FC647" w14:textId="77777777" w:rsidTr="00A95ED4">
        <w:tc>
          <w:tcPr>
            <w:tcW w:w="1098" w:type="dxa"/>
          </w:tcPr>
          <w:p w14:paraId="295EF962" w14:textId="77777777" w:rsidR="00443957" w:rsidRPr="00270996" w:rsidRDefault="000910B4" w:rsidP="00443957">
            <w:pPr>
              <w:jc w:val="center"/>
              <w:rPr>
                <w:szCs w:val="26"/>
              </w:rPr>
            </w:pPr>
            <w:r w:rsidRPr="00270996">
              <w:rPr>
                <w:szCs w:val="26"/>
              </w:rPr>
              <w:t>UC_008</w:t>
            </w:r>
          </w:p>
        </w:tc>
        <w:tc>
          <w:tcPr>
            <w:tcW w:w="1507" w:type="dxa"/>
          </w:tcPr>
          <w:p w14:paraId="3B91EAA9" w14:textId="77777777" w:rsidR="00443957" w:rsidRPr="00270996" w:rsidRDefault="00443957" w:rsidP="00443957">
            <w:pPr>
              <w:jc w:val="center"/>
              <w:rPr>
                <w:szCs w:val="26"/>
              </w:rPr>
            </w:pPr>
            <w:r w:rsidRPr="00270996">
              <w:rPr>
                <w:szCs w:val="26"/>
              </w:rPr>
              <w:t>Xuất bản &amp; Lên lịch đăng</w:t>
            </w:r>
          </w:p>
        </w:tc>
        <w:tc>
          <w:tcPr>
            <w:tcW w:w="3060" w:type="dxa"/>
          </w:tcPr>
          <w:p w14:paraId="67E428DD" w14:textId="77777777" w:rsidR="00443957" w:rsidRPr="00270996" w:rsidRDefault="00443957" w:rsidP="00443957">
            <w:pPr>
              <w:rPr>
                <w:szCs w:val="26"/>
              </w:rPr>
            </w:pPr>
            <w:r w:rsidRPr="00270996">
              <w:rPr>
                <w:szCs w:val="26"/>
              </w:rPr>
              <w:t>Linh hoạt hóa thời điểm và vị trí hiển thị nội dung trên cổng thông tin công cộng.</w:t>
            </w:r>
          </w:p>
        </w:tc>
        <w:tc>
          <w:tcPr>
            <w:tcW w:w="3399" w:type="dxa"/>
          </w:tcPr>
          <w:p w14:paraId="37008D76" w14:textId="77777777" w:rsidR="00443957" w:rsidRPr="00270996" w:rsidRDefault="00443957" w:rsidP="00443957">
            <w:pPr>
              <w:rPr>
                <w:szCs w:val="26"/>
              </w:rPr>
            </w:pPr>
            <w:r w:rsidRPr="00270996">
              <w:rPr>
                <w:szCs w:val="26"/>
              </w:rPr>
              <w:t>Xuất bản tức thì; đặt lịch hẹn giờ đăng tự động; ghim bài nổi bật; ẩn/gỡ bài khi hết hạn sự kiện.</w:t>
            </w:r>
          </w:p>
        </w:tc>
      </w:tr>
      <w:tr w:rsidR="00443957" w:rsidRPr="00270996" w14:paraId="180726DE" w14:textId="77777777" w:rsidTr="00A95ED4">
        <w:tc>
          <w:tcPr>
            <w:tcW w:w="1098" w:type="dxa"/>
          </w:tcPr>
          <w:p w14:paraId="48A66689" w14:textId="77777777" w:rsidR="00443957" w:rsidRPr="00270996" w:rsidRDefault="000910B4" w:rsidP="00443957">
            <w:pPr>
              <w:jc w:val="center"/>
              <w:rPr>
                <w:szCs w:val="26"/>
              </w:rPr>
            </w:pPr>
            <w:r w:rsidRPr="00270996">
              <w:rPr>
                <w:szCs w:val="26"/>
              </w:rPr>
              <w:t>UC_009</w:t>
            </w:r>
          </w:p>
        </w:tc>
        <w:tc>
          <w:tcPr>
            <w:tcW w:w="1507" w:type="dxa"/>
          </w:tcPr>
          <w:p w14:paraId="32B88052" w14:textId="77777777" w:rsidR="00443957" w:rsidRPr="00270996" w:rsidRDefault="00443957" w:rsidP="00443957">
            <w:pPr>
              <w:jc w:val="center"/>
              <w:rPr>
                <w:szCs w:val="26"/>
              </w:rPr>
            </w:pPr>
            <w:r w:rsidRPr="00270996">
              <w:rPr>
                <w:szCs w:val="26"/>
              </w:rPr>
              <w:t>Quản lý &amp; Duyệt bình luận</w:t>
            </w:r>
          </w:p>
        </w:tc>
        <w:tc>
          <w:tcPr>
            <w:tcW w:w="3060" w:type="dxa"/>
          </w:tcPr>
          <w:p w14:paraId="6B1F8880" w14:textId="77777777" w:rsidR="00443957" w:rsidRPr="00270996" w:rsidRDefault="00443957" w:rsidP="00443957">
            <w:pPr>
              <w:rPr>
                <w:szCs w:val="26"/>
              </w:rPr>
            </w:pPr>
            <w:r w:rsidRPr="00270996">
              <w:rPr>
                <w:szCs w:val="26"/>
              </w:rPr>
              <w:t>Kiểm soát nội dung bình luận, đảm bảo môi trường tương tác văn minh, lành mạnh.</w:t>
            </w:r>
          </w:p>
        </w:tc>
        <w:tc>
          <w:tcPr>
            <w:tcW w:w="3399" w:type="dxa"/>
          </w:tcPr>
          <w:p w14:paraId="33C497FA" w14:textId="77777777" w:rsidR="00443957" w:rsidRPr="00270996" w:rsidRDefault="00443957" w:rsidP="00443957">
            <w:pPr>
              <w:rPr>
                <w:szCs w:val="26"/>
              </w:rPr>
            </w:pPr>
            <w:r w:rsidRPr="00270996">
              <w:rPr>
                <w:szCs w:val="26"/>
              </w:rPr>
              <w:t>Xem danh sách bình luận chờ duyệt; duyệt hiển thị bình luận hợp lệ; xóa bình luận vi phạm và chặn tài khoản.</w:t>
            </w:r>
          </w:p>
        </w:tc>
      </w:tr>
      <w:tr w:rsidR="00443957" w:rsidRPr="00270996" w14:paraId="5C5CC286" w14:textId="77777777" w:rsidTr="00A95ED4">
        <w:tc>
          <w:tcPr>
            <w:tcW w:w="1098" w:type="dxa"/>
          </w:tcPr>
          <w:p w14:paraId="656ACC57" w14:textId="77777777" w:rsidR="00443957" w:rsidRPr="00270996" w:rsidRDefault="000910B4" w:rsidP="00443957">
            <w:pPr>
              <w:jc w:val="center"/>
              <w:rPr>
                <w:szCs w:val="26"/>
              </w:rPr>
            </w:pPr>
            <w:r w:rsidRPr="00270996">
              <w:rPr>
                <w:szCs w:val="26"/>
              </w:rPr>
              <w:t>UC_010</w:t>
            </w:r>
          </w:p>
        </w:tc>
        <w:tc>
          <w:tcPr>
            <w:tcW w:w="1507" w:type="dxa"/>
          </w:tcPr>
          <w:p w14:paraId="4D2E2090" w14:textId="77777777" w:rsidR="00443957" w:rsidRPr="00270996" w:rsidRDefault="00443957" w:rsidP="00443957">
            <w:pPr>
              <w:jc w:val="center"/>
              <w:rPr>
                <w:szCs w:val="26"/>
              </w:rPr>
            </w:pPr>
            <w:r w:rsidRPr="00270996">
              <w:rPr>
                <w:szCs w:val="26"/>
              </w:rPr>
              <w:t>Sinh nội dung &amp; Tạo ảnh bằng AI</w:t>
            </w:r>
          </w:p>
        </w:tc>
        <w:tc>
          <w:tcPr>
            <w:tcW w:w="3060" w:type="dxa"/>
          </w:tcPr>
          <w:p w14:paraId="7DA410EC" w14:textId="77777777" w:rsidR="00443957" w:rsidRPr="00270996" w:rsidRDefault="00443957" w:rsidP="00443957">
            <w:pPr>
              <w:rPr>
                <w:szCs w:val="26"/>
              </w:rPr>
            </w:pPr>
            <w:r w:rsidRPr="00270996">
              <w:rPr>
                <w:szCs w:val="26"/>
              </w:rPr>
              <w:t>Ứng dụng AI rút ngắn thời gian sáng tạo nội dung, nâng cao chất lượng bài viết và hình ảnh minh họa.</w:t>
            </w:r>
          </w:p>
        </w:tc>
        <w:tc>
          <w:tcPr>
            <w:tcW w:w="3399" w:type="dxa"/>
          </w:tcPr>
          <w:p w14:paraId="1A2A1B0F" w14:textId="77777777" w:rsidR="00443957" w:rsidRPr="00270996" w:rsidRDefault="00443957" w:rsidP="00443957">
            <w:pPr>
              <w:rPr>
                <w:szCs w:val="26"/>
              </w:rPr>
            </w:pPr>
            <w:r w:rsidRPr="00270996">
              <w:rPr>
                <w:szCs w:val="26"/>
              </w:rPr>
              <w:t>Tạo dàn ý/bài viết tự động theo chủ đề; mở rộng, tóm tắt nội dung; sinh ảnh minh họa AI (DALL-E/Imagen).</w:t>
            </w:r>
          </w:p>
        </w:tc>
      </w:tr>
      <w:tr w:rsidR="00443957" w:rsidRPr="00270996" w14:paraId="2B340A8F" w14:textId="77777777" w:rsidTr="00A95ED4">
        <w:tc>
          <w:tcPr>
            <w:tcW w:w="1098" w:type="dxa"/>
          </w:tcPr>
          <w:p w14:paraId="6D9F71BC" w14:textId="77777777" w:rsidR="00443957" w:rsidRPr="00270996" w:rsidRDefault="000910B4" w:rsidP="00443957">
            <w:pPr>
              <w:jc w:val="center"/>
              <w:rPr>
                <w:szCs w:val="26"/>
              </w:rPr>
            </w:pPr>
            <w:r w:rsidRPr="00270996">
              <w:rPr>
                <w:szCs w:val="26"/>
              </w:rPr>
              <w:t>UC_011</w:t>
            </w:r>
          </w:p>
        </w:tc>
        <w:tc>
          <w:tcPr>
            <w:tcW w:w="1507" w:type="dxa"/>
          </w:tcPr>
          <w:p w14:paraId="18DB1815" w14:textId="77777777" w:rsidR="00443957" w:rsidRPr="00270996" w:rsidRDefault="00443957" w:rsidP="00443957">
            <w:pPr>
              <w:jc w:val="center"/>
              <w:rPr>
                <w:szCs w:val="26"/>
              </w:rPr>
            </w:pPr>
            <w:r w:rsidRPr="00270996">
              <w:rPr>
                <w:szCs w:val="26"/>
              </w:rPr>
              <w:t>Biên tập &amp; Kiểm lỗi AI</w:t>
            </w:r>
          </w:p>
        </w:tc>
        <w:tc>
          <w:tcPr>
            <w:tcW w:w="3060" w:type="dxa"/>
          </w:tcPr>
          <w:p w14:paraId="2837AEEE" w14:textId="77777777" w:rsidR="00443957" w:rsidRPr="00270996" w:rsidRDefault="00443957" w:rsidP="00443957">
            <w:pPr>
              <w:rPr>
                <w:szCs w:val="26"/>
              </w:rPr>
            </w:pPr>
            <w:r w:rsidRPr="00270996">
              <w:rPr>
                <w:szCs w:val="26"/>
              </w:rPr>
              <w:t>Chuẩn hóa văn phong, hạn chế lỗi chính tả, nâng cao chất lượng bài viết truyền thông.</w:t>
            </w:r>
          </w:p>
        </w:tc>
        <w:tc>
          <w:tcPr>
            <w:tcW w:w="3399" w:type="dxa"/>
          </w:tcPr>
          <w:p w14:paraId="7B3E9701" w14:textId="77777777" w:rsidR="00443957" w:rsidRPr="00270996" w:rsidRDefault="00443957" w:rsidP="00443957">
            <w:pPr>
              <w:rPr>
                <w:szCs w:val="26"/>
              </w:rPr>
            </w:pPr>
            <w:r w:rsidRPr="00270996">
              <w:rPr>
                <w:szCs w:val="26"/>
              </w:rPr>
              <w:t>Kiểm tra lỗi chính tả, ngữ pháp tiếng Việt; chuẩn hóa văn phong báo chí công đoàn; gợi ý tiêu đề hấp dẫn.</w:t>
            </w:r>
          </w:p>
        </w:tc>
      </w:tr>
      <w:tr w:rsidR="00443957" w:rsidRPr="00270996" w14:paraId="65C61862" w14:textId="77777777" w:rsidTr="00A95ED4">
        <w:tc>
          <w:tcPr>
            <w:tcW w:w="1098" w:type="dxa"/>
          </w:tcPr>
          <w:p w14:paraId="0685D9E8" w14:textId="77777777" w:rsidR="00443957" w:rsidRPr="00270996" w:rsidRDefault="000910B4" w:rsidP="00443957">
            <w:pPr>
              <w:jc w:val="center"/>
              <w:rPr>
                <w:szCs w:val="26"/>
              </w:rPr>
            </w:pPr>
            <w:r w:rsidRPr="00270996">
              <w:rPr>
                <w:szCs w:val="26"/>
              </w:rPr>
              <w:t>UC_012</w:t>
            </w:r>
          </w:p>
        </w:tc>
        <w:tc>
          <w:tcPr>
            <w:tcW w:w="1507" w:type="dxa"/>
          </w:tcPr>
          <w:p w14:paraId="58055778" w14:textId="77777777" w:rsidR="00443957" w:rsidRPr="00270996" w:rsidRDefault="00443957" w:rsidP="00443957">
            <w:pPr>
              <w:jc w:val="center"/>
              <w:rPr>
                <w:szCs w:val="26"/>
              </w:rPr>
            </w:pPr>
            <w:r w:rsidRPr="00270996">
              <w:rPr>
                <w:szCs w:val="26"/>
              </w:rPr>
              <w:t>Tối ưu SEO bằng AI</w:t>
            </w:r>
          </w:p>
        </w:tc>
        <w:tc>
          <w:tcPr>
            <w:tcW w:w="3060" w:type="dxa"/>
          </w:tcPr>
          <w:p w14:paraId="5FF98DA7" w14:textId="77777777" w:rsidR="00443957" w:rsidRPr="00270996" w:rsidRDefault="00443957" w:rsidP="00443957">
            <w:pPr>
              <w:rPr>
                <w:szCs w:val="26"/>
              </w:rPr>
            </w:pPr>
            <w:r w:rsidRPr="00270996">
              <w:rPr>
                <w:szCs w:val="26"/>
              </w:rPr>
              <w:t>Tăng khả năng tiếp cận của bài viết trên các công cụ tìm kiếm.</w:t>
            </w:r>
          </w:p>
        </w:tc>
        <w:tc>
          <w:tcPr>
            <w:tcW w:w="3399" w:type="dxa"/>
          </w:tcPr>
          <w:p w14:paraId="03BC3190" w14:textId="77777777" w:rsidR="00443957" w:rsidRPr="00270996" w:rsidRDefault="00443957" w:rsidP="00443957">
            <w:pPr>
              <w:rPr>
                <w:szCs w:val="26"/>
              </w:rPr>
            </w:pPr>
            <w:r w:rsidRPr="00270996">
              <w:rPr>
                <w:szCs w:val="26"/>
              </w:rPr>
              <w:t>Trích xuất từ khóa SEO, thẻ meta tags tự động; tạo mô tả Meta Description; đánh giá điểm chuẩn SEO.</w:t>
            </w:r>
          </w:p>
        </w:tc>
      </w:tr>
      <w:tr w:rsidR="00443957" w:rsidRPr="00270996" w14:paraId="79C08169" w14:textId="77777777" w:rsidTr="00A95ED4">
        <w:tc>
          <w:tcPr>
            <w:tcW w:w="1098" w:type="dxa"/>
          </w:tcPr>
          <w:p w14:paraId="7BA254D8" w14:textId="77777777" w:rsidR="00443957" w:rsidRPr="00270996" w:rsidRDefault="000910B4" w:rsidP="00443957">
            <w:pPr>
              <w:jc w:val="center"/>
              <w:rPr>
                <w:szCs w:val="26"/>
              </w:rPr>
            </w:pPr>
            <w:r w:rsidRPr="00270996">
              <w:rPr>
                <w:szCs w:val="26"/>
              </w:rPr>
              <w:t>UC_013</w:t>
            </w:r>
          </w:p>
        </w:tc>
        <w:tc>
          <w:tcPr>
            <w:tcW w:w="1507" w:type="dxa"/>
          </w:tcPr>
          <w:p w14:paraId="1D9DDC3B" w14:textId="77777777" w:rsidR="00443957" w:rsidRPr="00270996" w:rsidRDefault="00443957" w:rsidP="00443957">
            <w:pPr>
              <w:jc w:val="center"/>
              <w:rPr>
                <w:szCs w:val="26"/>
              </w:rPr>
            </w:pPr>
            <w:r w:rsidRPr="00270996">
              <w:rPr>
                <w:szCs w:val="26"/>
              </w:rPr>
              <w:t>Đăng tự động lên Facebook</w:t>
            </w:r>
          </w:p>
        </w:tc>
        <w:tc>
          <w:tcPr>
            <w:tcW w:w="3060" w:type="dxa"/>
          </w:tcPr>
          <w:p w14:paraId="4C167D5A" w14:textId="77777777" w:rsidR="00443957" w:rsidRPr="00270996" w:rsidRDefault="00443957" w:rsidP="00443957">
            <w:pPr>
              <w:rPr>
                <w:szCs w:val="26"/>
              </w:rPr>
            </w:pPr>
            <w:r w:rsidRPr="00270996">
              <w:rPr>
                <w:szCs w:val="26"/>
              </w:rPr>
              <w:t>Mở rộng phạm vi truyền thông đa kênh, tăng tương tác với đoàn viên trên mạng xã hội.</w:t>
            </w:r>
          </w:p>
        </w:tc>
        <w:tc>
          <w:tcPr>
            <w:tcW w:w="3399" w:type="dxa"/>
          </w:tcPr>
          <w:p w14:paraId="15D3CF32" w14:textId="77777777" w:rsidR="00443957" w:rsidRPr="00270996" w:rsidRDefault="00443957" w:rsidP="00443957">
            <w:pPr>
              <w:rPr>
                <w:szCs w:val="26"/>
              </w:rPr>
            </w:pPr>
            <w:r w:rsidRPr="00270996">
              <w:rPr>
                <w:szCs w:val="26"/>
              </w:rPr>
              <w:t>Soạn nội dung post tương thích mạng xã hội; đồng bộ xuất bản lên Fanpage qua Graph API; lưu vết liên kết, thống kê.</w:t>
            </w:r>
          </w:p>
        </w:tc>
      </w:tr>
      <w:tr w:rsidR="00443957" w:rsidRPr="00270996" w14:paraId="09D68D51" w14:textId="77777777" w:rsidTr="00A95ED4">
        <w:tc>
          <w:tcPr>
            <w:tcW w:w="1098" w:type="dxa"/>
          </w:tcPr>
          <w:p w14:paraId="69318796" w14:textId="77777777" w:rsidR="00443957" w:rsidRPr="00270996" w:rsidRDefault="000910B4" w:rsidP="00443957">
            <w:pPr>
              <w:jc w:val="center"/>
              <w:rPr>
                <w:szCs w:val="26"/>
              </w:rPr>
            </w:pPr>
            <w:r w:rsidRPr="00270996">
              <w:rPr>
                <w:szCs w:val="26"/>
              </w:rPr>
              <w:t>UC_014</w:t>
            </w:r>
          </w:p>
        </w:tc>
        <w:tc>
          <w:tcPr>
            <w:tcW w:w="1507" w:type="dxa"/>
          </w:tcPr>
          <w:p>
            <w:r>
              <w:t>Gửi ý kiến nguyện vọng</w:t>
            </w:r>
          </w:p>
        </w:tc>
        <w:tc>
          <w:tcPr>
            <w:tcW w:w="3060" w:type="dxa"/>
          </w:tcPr>
          <w:p>
            <w:r>
              <w:t>Đoàn viên gửi phản ánh, đề xuất chế độ chính sách trực tuyến kèm tùy chọn gửi ẩn danh hoặc công khai</w:t>
            </w:r>
          </w:p>
        </w:tc>
        <w:tc>
          <w:tcPr>
            <w:tcW w:w="3399" w:type="dxa"/>
          </w:tcPr>
          <w:p w14:paraId="03345611" w14:textId="77777777" w:rsidR="00443957" w:rsidRPr="00270996" w:rsidRDefault="00443957" w:rsidP="00443957">
            <w:pPr>
              <w:rPr>
                <w:szCs w:val="26"/>
              </w:rPr>
            </w:pPr>
            <w:r w:rsidRPr="00270996">
              <w:rPr>
                <w:szCs w:val="26"/>
              </w:rPr>
              <w:t>Điền biểu mẫu báo cáo hoạt động tháng; tải lên minh chứng hoạt động; tự động tính điểm thi đua sơ bộ.</w:t>
            </w:r>
          </w:p>
        </w:tc>
      </w:tr>
      <w:tr w:rsidR="00443957" w:rsidRPr="00270996" w14:paraId="0B516C23" w14:textId="77777777" w:rsidTr="00A95ED4">
        <w:tc>
          <w:tcPr>
            <w:tcW w:w="1098" w:type="dxa"/>
          </w:tcPr>
          <w:p w14:paraId="06F80651" w14:textId="77777777" w:rsidR="00443957" w:rsidRPr="00270996" w:rsidRDefault="000910B4" w:rsidP="00443957">
            <w:pPr>
              <w:jc w:val="center"/>
              <w:rPr>
                <w:szCs w:val="26"/>
              </w:rPr>
            </w:pPr>
            <w:r w:rsidRPr="00270996">
              <w:rPr>
                <w:szCs w:val="26"/>
              </w:rPr>
              <w:t>UC_015</w:t>
            </w:r>
          </w:p>
        </w:tc>
        <w:tc>
          <w:tcPr>
            <w:tcW w:w="1507" w:type="dxa"/>
          </w:tcPr>
          <w:p>
            <w:r>
              <w:t>Tiếp nhận &amp; Phân loại góp ý</w:t>
            </w:r>
          </w:p>
        </w:tc>
        <w:tc>
          <w:tcPr>
            <w:tcW w:w="3060" w:type="dxa"/>
          </w:tcPr>
          <w:p>
            <w:r>
              <w:t>Quản trị viên tiếp nhận, phân loại chuyên môn và quản lý trạng thái xử lý phản ánh của đoàn viên</w:t>
            </w:r>
          </w:p>
        </w:tc>
        <w:tc>
          <w:tcPr>
            <w:tcW w:w="3399" w:type="dxa"/>
          </w:tcPr>
          <w:p w14:paraId="3F571871" w14:textId="77777777" w:rsidR="00443957" w:rsidRPr="00270996" w:rsidRDefault="00443957" w:rsidP="00443957">
            <w:pPr>
              <w:rPr>
                <w:szCs w:val="26"/>
              </w:rPr>
            </w:pPr>
            <w:r w:rsidRPr="00270996">
              <w:rPr>
                <w:szCs w:val="26"/>
              </w:rPr>
              <w:t>Thẩm định báo cáo và minh chứng; chấm điểm chính thức theo thang điểm chuẩn; công bố bảng xếp hạng thi đua.</w:t>
            </w:r>
          </w:p>
        </w:tc>
      </w:tr>
      <w:tr w:rsidR="00443957" w:rsidRPr="00270996" w14:paraId="5AC952FF" w14:textId="77777777" w:rsidTr="00A95ED4">
        <w:tc>
          <w:tcPr>
            <w:tcW w:w="1098" w:type="dxa"/>
          </w:tcPr>
          <w:p w14:paraId="4DAE4053" w14:textId="77777777" w:rsidR="00443957" w:rsidRPr="00270996" w:rsidRDefault="000910B4" w:rsidP="00443957">
            <w:pPr>
              <w:jc w:val="center"/>
              <w:rPr>
                <w:szCs w:val="26"/>
              </w:rPr>
            </w:pPr>
            <w:r w:rsidRPr="00270996">
              <w:rPr>
                <w:szCs w:val="26"/>
              </w:rPr>
              <w:t>UC_016</w:t>
            </w:r>
          </w:p>
        </w:tc>
        <w:tc>
          <w:tcPr>
            <w:tcW w:w="1507" w:type="dxa"/>
          </w:tcPr>
          <w:p>
            <w:r>
              <w:t>Phản hồi &amp; Trả lời kiến nghị</w:t>
            </w:r>
          </w:p>
        </w:tc>
        <w:tc>
          <w:tcPr>
            <w:tcW w:w="3060" w:type="dxa"/>
          </w:tcPr>
          <w:p>
            <w:r>
              <w:t>Ban Thường vụ soạn thảo văn bản trả lời chính thức, giải thích chế độ và gửi thông báo kết quả cho đoàn viên</w:t>
            </w:r>
          </w:p>
        </w:tc>
        <w:tc>
          <w:tcPr>
            <w:tcW w:w="3399" w:type="dxa"/>
          </w:tcPr>
          <w:p w14:paraId="6B313BA0" w14:textId="77777777" w:rsidR="00443957" w:rsidRPr="00270996" w:rsidRDefault="00443957" w:rsidP="00443957">
            <w:pPr>
              <w:rPr>
                <w:szCs w:val="26"/>
              </w:rPr>
            </w:pPr>
            <w:r w:rsidRPr="00270996">
              <w:rPr>
                <w:szCs w:val="26"/>
              </w:rPr>
              <w:t>Xem biểu đồ xếp hạng trực quan; tra cứu lịch sử xếp loại các năm trước; xuất bảng xếp hạng (Excel/PDF).</w:t>
            </w:r>
          </w:p>
        </w:tc>
      </w:tr>
      <w:tr w:rsidR="00443957" w:rsidRPr="00270996" w14:paraId="7DDB1D04" w14:textId="77777777" w:rsidTr="00A95ED4">
        <w:tc>
          <w:tcPr>
            <w:tcW w:w="1098" w:type="dxa"/>
          </w:tcPr>
          <w:p w14:paraId="7881F3CC" w14:textId="77777777" w:rsidR="00443957" w:rsidRPr="00270996" w:rsidRDefault="000910B4" w:rsidP="00443957">
            <w:pPr>
              <w:jc w:val="center"/>
              <w:rPr>
                <w:szCs w:val="26"/>
              </w:rPr>
            </w:pPr>
            <w:r w:rsidRPr="00270996">
              <w:rPr>
                <w:szCs w:val="26"/>
              </w:rPr>
              <w:t>UC_017</w:t>
            </w:r>
          </w:p>
        </w:tc>
        <w:tc>
          <w:tcPr>
            <w:tcW w:w="1507" w:type="dxa"/>
          </w:tcPr>
          <w:p w14:paraId="2C72E048" w14:textId="77777777" w:rsidR="00443957" w:rsidRPr="00270996" w:rsidRDefault="00443957" w:rsidP="00443957">
            <w:pPr>
              <w:jc w:val="center"/>
              <w:rPr>
                <w:szCs w:val="26"/>
              </w:rPr>
            </w:pPr>
            <w:r w:rsidRPr="00270996">
              <w:rPr>
                <w:szCs w:val="26"/>
              </w:rPr>
              <w:t>Quản lý sự kiện &amp; Cuộc thi</w:t>
            </w:r>
          </w:p>
        </w:tc>
        <w:tc>
          <w:tcPr>
            <w:tcW w:w="3060" w:type="dxa"/>
          </w:tcPr>
          <w:p w14:paraId="4E12F7B5" w14:textId="77777777" w:rsidR="00443957" w:rsidRPr="00270996" w:rsidRDefault="00443957" w:rsidP="00443957">
            <w:pPr>
              <w:rPr>
                <w:szCs w:val="26"/>
              </w:rPr>
            </w:pPr>
            <w:r w:rsidRPr="00270996">
              <w:rPr>
                <w:szCs w:val="26"/>
              </w:rPr>
              <w:t>Tổ chức, quản lý hiệu quả các phong trào, sự kiện của Công đoàn trường.</w:t>
            </w:r>
          </w:p>
        </w:tc>
        <w:tc>
          <w:tcPr>
            <w:tcW w:w="3399" w:type="dxa"/>
          </w:tcPr>
          <w:p w14:paraId="48B5B485" w14:textId="77777777" w:rsidR="00443957" w:rsidRPr="00270996" w:rsidRDefault="00443957" w:rsidP="00443957">
            <w:pPr>
              <w:rPr>
                <w:szCs w:val="26"/>
              </w:rPr>
            </w:pPr>
            <w:r w:rsidRPr="00270996">
              <w:rPr>
                <w:szCs w:val="26"/>
              </w:rPr>
              <w:t>Tạo sự kiện phong trào (hội thao, hội diễn, thi ảnh); quản lý danh sách đăng ký tham gia; cập nhật kết quả, vinh danh.</w:t>
            </w:r>
          </w:p>
        </w:tc>
      </w:tr>
      <w:tr w:rsidR="00443957" w:rsidRPr="00270996" w14:paraId="60306AEF" w14:textId="77777777" w:rsidTr="00A95ED4">
        <w:tc>
          <w:tcPr>
            <w:tcW w:w="1098" w:type="dxa"/>
          </w:tcPr>
          <w:p w14:paraId="59F52653" w14:textId="77777777" w:rsidR="00443957" w:rsidRPr="00270996" w:rsidRDefault="000910B4" w:rsidP="00443957">
            <w:pPr>
              <w:jc w:val="center"/>
              <w:rPr>
                <w:szCs w:val="26"/>
              </w:rPr>
            </w:pPr>
            <w:r w:rsidRPr="00270996">
              <w:rPr>
                <w:szCs w:val="26"/>
              </w:rPr>
              <w:t>UC_018</w:t>
            </w:r>
          </w:p>
        </w:tc>
        <w:tc>
          <w:tcPr>
            <w:tcW w:w="1507" w:type="dxa"/>
          </w:tcPr>
          <w:p w14:paraId="2CCC325E" w14:textId="77777777" w:rsidR="00443957" w:rsidRPr="00270996" w:rsidRDefault="00443957" w:rsidP="00443957">
            <w:pPr>
              <w:jc w:val="center"/>
              <w:rPr>
                <w:szCs w:val="26"/>
              </w:rPr>
            </w:pPr>
            <w:r w:rsidRPr="00270996">
              <w:rPr>
                <w:szCs w:val="26"/>
              </w:rPr>
              <w:t>Tham gia Thăm dò ý kiến</w:t>
            </w:r>
          </w:p>
        </w:tc>
        <w:tc>
          <w:tcPr>
            <w:tcW w:w="3060" w:type="dxa"/>
          </w:tcPr>
          <w:p w14:paraId="30B50F6D" w14:textId="77777777" w:rsidR="00443957" w:rsidRPr="00270996" w:rsidRDefault="00443957" w:rsidP="00443957">
            <w:pPr>
              <w:rPr>
                <w:szCs w:val="26"/>
              </w:rPr>
            </w:pPr>
            <w:r w:rsidRPr="00270996">
              <w:rPr>
                <w:szCs w:val="26"/>
              </w:rPr>
              <w:t>Ghi nhận ý kiến, nguyện vọng của đoàn viên một cách nhanh chóng, khách quan.</w:t>
            </w:r>
          </w:p>
        </w:tc>
        <w:tc>
          <w:tcPr>
            <w:tcW w:w="3399" w:type="dxa"/>
          </w:tcPr>
          <w:p w14:paraId="2D1D82D2" w14:textId="77777777" w:rsidR="00443957" w:rsidRPr="00270996" w:rsidRDefault="00443957" w:rsidP="00443957">
            <w:pPr>
              <w:rPr>
                <w:szCs w:val="26"/>
              </w:rPr>
            </w:pPr>
            <w:r w:rsidRPr="00270996">
              <w:rPr>
                <w:szCs w:val="26"/>
              </w:rPr>
              <w:t>Bỏ phiếu bình chọn các cuộc khảo sát trực tuyến; xem kết quả thống kê tỷ lệ bình chọn trực quan.</w:t>
            </w:r>
          </w:p>
        </w:tc>
      </w:tr>
      <w:tr w:rsidR="00443957" w:rsidRPr="00270996" w14:paraId="67AE2400" w14:textId="77777777" w:rsidTr="00A95ED4">
        <w:tc>
          <w:tcPr>
            <w:tcW w:w="1098" w:type="dxa"/>
          </w:tcPr>
          <w:p w14:paraId="3C8338F4" w14:textId="77777777" w:rsidR="00443957" w:rsidRPr="00270996" w:rsidRDefault="000910B4" w:rsidP="00443957">
            <w:pPr>
              <w:jc w:val="center"/>
              <w:rPr>
                <w:szCs w:val="26"/>
              </w:rPr>
            </w:pPr>
            <w:r w:rsidRPr="00270996">
              <w:rPr>
                <w:szCs w:val="26"/>
              </w:rPr>
              <w:t>UC_019</w:t>
            </w:r>
          </w:p>
        </w:tc>
        <w:tc>
          <w:tcPr>
            <w:tcW w:w="1507" w:type="dxa"/>
          </w:tcPr>
          <w:p w14:paraId="112CB239" w14:textId="77777777" w:rsidR="00443957" w:rsidRPr="00270996" w:rsidRDefault="00443957" w:rsidP="00443957">
            <w:pPr>
              <w:jc w:val="center"/>
              <w:rPr>
                <w:szCs w:val="26"/>
              </w:rPr>
            </w:pPr>
            <w:r w:rsidRPr="00270996">
              <w:rPr>
                <w:szCs w:val="26"/>
              </w:rPr>
              <w:t>Gửi ý kiến phản ánh</w:t>
            </w:r>
          </w:p>
        </w:tc>
        <w:tc>
          <w:tcPr>
            <w:tcW w:w="3060" w:type="dxa"/>
          </w:tcPr>
          <w:p w14:paraId="7ABDF66A" w14:textId="77777777" w:rsidR="00443957" w:rsidRPr="00270996" w:rsidRDefault="00443957" w:rsidP="00443957">
            <w:pPr>
              <w:rPr>
                <w:szCs w:val="26"/>
              </w:rPr>
            </w:pPr>
            <w:r w:rsidRPr="00270996">
              <w:rPr>
                <w:szCs w:val="26"/>
              </w:rPr>
              <w:t>Tạo kênh phản ánh trực tiếp giữa đoàn viên và Ban Chấp hành Công đoàn.</w:t>
            </w:r>
          </w:p>
        </w:tc>
        <w:tc>
          <w:tcPr>
            <w:tcW w:w="3399" w:type="dxa"/>
          </w:tcPr>
          <w:p w14:paraId="64A34C2C" w14:textId="77777777" w:rsidR="00443957" w:rsidRPr="00270996" w:rsidRDefault="00443957" w:rsidP="00443957">
            <w:pPr>
              <w:rPr>
                <w:szCs w:val="26"/>
              </w:rPr>
            </w:pPr>
            <w:r w:rsidRPr="00270996">
              <w:rPr>
                <w:szCs w:val="26"/>
              </w:rPr>
              <w:t>Điền biểu mẫu gửi ý kiến, tâm tư nguyện vọng; đính kèm tài liệu, hình ảnh; tùy chọn gửi ẩn danh hoặc công khai.</w:t>
            </w:r>
          </w:p>
        </w:tc>
      </w:tr>
      <w:tr w:rsidR="00443957" w:rsidRPr="00270996" w14:paraId="5A4D11B9" w14:textId="77777777" w:rsidTr="00A95ED4">
        <w:tc>
          <w:tcPr>
            <w:tcW w:w="1098" w:type="dxa"/>
          </w:tcPr>
          <w:p w14:paraId="1EA8030C" w14:textId="77777777" w:rsidR="00443957" w:rsidRPr="00270996" w:rsidRDefault="000910B4" w:rsidP="00443957">
            <w:pPr>
              <w:jc w:val="center"/>
              <w:rPr>
                <w:szCs w:val="26"/>
              </w:rPr>
            </w:pPr>
            <w:r w:rsidRPr="00270996">
              <w:rPr>
                <w:szCs w:val="26"/>
              </w:rPr>
              <w:t>UC_020</w:t>
            </w:r>
          </w:p>
        </w:tc>
        <w:tc>
          <w:tcPr>
            <w:tcW w:w="1507" w:type="dxa"/>
          </w:tcPr>
          <w:p w14:paraId="2E899E2E" w14:textId="77777777" w:rsidR="00443957" w:rsidRPr="00270996" w:rsidRDefault="00443957" w:rsidP="00443957">
            <w:pPr>
              <w:jc w:val="center"/>
              <w:rPr>
                <w:szCs w:val="26"/>
              </w:rPr>
            </w:pPr>
            <w:r w:rsidRPr="00270996">
              <w:rPr>
                <w:szCs w:val="26"/>
              </w:rPr>
              <w:t>Tiếp nhận &amp; Phản hồi ý kiến</w:t>
            </w:r>
          </w:p>
        </w:tc>
        <w:tc>
          <w:tcPr>
            <w:tcW w:w="3060" w:type="dxa"/>
          </w:tcPr>
          <w:p w14:paraId="708614BD" w14:textId="77777777" w:rsidR="00443957" w:rsidRPr="00270996" w:rsidRDefault="00443957" w:rsidP="00443957">
            <w:pPr>
              <w:rPr>
                <w:szCs w:val="26"/>
              </w:rPr>
            </w:pPr>
            <w:r w:rsidRPr="00270996">
              <w:rPr>
                <w:szCs w:val="26"/>
              </w:rPr>
              <w:t>Đảm bảo mọi phản ánh của đoàn viên được xử lý kịp thời, có phản hồi rõ ràng.</w:t>
            </w:r>
          </w:p>
        </w:tc>
        <w:tc>
          <w:tcPr>
            <w:tcW w:w="3399" w:type="dxa"/>
          </w:tcPr>
          <w:p w14:paraId="62D6822E" w14:textId="77777777" w:rsidR="00443957" w:rsidRPr="00270996" w:rsidRDefault="00443957" w:rsidP="00443957">
            <w:pPr>
              <w:rPr>
                <w:szCs w:val="26"/>
              </w:rPr>
            </w:pPr>
            <w:r w:rsidRPr="00270996">
              <w:rPr>
                <w:szCs w:val="26"/>
              </w:rPr>
              <w:t>Phân loại ý kiến phản ánh theo chuyên môn; trả lời phản hồi chính thức; thống kê số lượng phản ánh đã/đang xử lý.</w:t>
            </w:r>
          </w:p>
        </w:tc>
      </w:tr>
      <w:tr w:rsidR="00443957" w:rsidRPr="00270996" w14:paraId="40336C1B" w14:textId="77777777" w:rsidTr="00A95ED4">
        <w:tc>
          <w:tcPr>
            <w:tcW w:w="1098" w:type="dxa"/>
          </w:tcPr>
          <w:p w14:paraId="59ADDF71" w14:textId="77777777" w:rsidR="00443957" w:rsidRPr="00270996" w:rsidRDefault="000910B4" w:rsidP="00443957">
            <w:pPr>
              <w:jc w:val="center"/>
              <w:rPr>
                <w:szCs w:val="26"/>
              </w:rPr>
            </w:pPr>
            <w:r w:rsidRPr="00270996">
              <w:rPr>
                <w:szCs w:val="26"/>
              </w:rPr>
              <w:t>UC_021</w:t>
            </w:r>
          </w:p>
        </w:tc>
        <w:tc>
          <w:tcPr>
            <w:tcW w:w="1507" w:type="dxa"/>
          </w:tcPr>
          <w:p w14:paraId="7E61C7D7" w14:textId="77777777" w:rsidR="00443957" w:rsidRPr="00270996" w:rsidRDefault="00443957" w:rsidP="00443957">
            <w:pPr>
              <w:jc w:val="center"/>
              <w:rPr>
                <w:szCs w:val="26"/>
              </w:rPr>
            </w:pPr>
            <w:r w:rsidRPr="00270996">
              <w:rPr>
                <w:szCs w:val="26"/>
              </w:rPr>
              <w:t>Khảo sát trực tuyến</w:t>
            </w:r>
          </w:p>
        </w:tc>
        <w:tc>
          <w:tcPr>
            <w:tcW w:w="3060" w:type="dxa"/>
          </w:tcPr>
          <w:p w14:paraId="083C827D" w14:textId="77777777" w:rsidR="00443957" w:rsidRPr="00270996" w:rsidRDefault="00443957" w:rsidP="00443957">
            <w:pPr>
              <w:rPr>
                <w:szCs w:val="26"/>
              </w:rPr>
            </w:pPr>
            <w:r w:rsidRPr="00270996">
              <w:rPr>
                <w:szCs w:val="26"/>
              </w:rPr>
              <w:t>Hỗ trợ thu thập dữ liệu khảo sát phục vụ công tác quản lý, ra quyết định.</w:t>
            </w:r>
          </w:p>
        </w:tc>
        <w:tc>
          <w:tcPr>
            <w:tcW w:w="3399" w:type="dxa"/>
          </w:tcPr>
          <w:p w14:paraId="1466A0CC" w14:textId="77777777" w:rsidR="00443957" w:rsidRPr="00270996" w:rsidRDefault="00443957" w:rsidP="00443957">
            <w:pPr>
              <w:rPr>
                <w:szCs w:val="26"/>
              </w:rPr>
            </w:pPr>
            <w:r w:rsidRPr="00270996">
              <w:rPr>
                <w:szCs w:val="26"/>
              </w:rPr>
              <w:t>Tạo form khảo sát đa dạng câu hỏi; điền form khảo sát trực tuyến; tổng hợp, xuất báo cáo phân tích dữ liệu.</w:t>
            </w:r>
          </w:p>
        </w:tc>
      </w:tr>
      <w:tr w:rsidR="00443957" w:rsidRPr="00270996" w14:paraId="483FE5BB" w14:textId="77777777" w:rsidTr="00A95ED4">
        <w:tc>
          <w:tcPr>
            <w:tcW w:w="1098" w:type="dxa"/>
          </w:tcPr>
          <w:p w14:paraId="0FC711EA" w14:textId="77777777" w:rsidR="00443957" w:rsidRPr="00270996" w:rsidRDefault="000910B4" w:rsidP="00443957">
            <w:pPr>
              <w:jc w:val="center"/>
              <w:rPr>
                <w:szCs w:val="26"/>
              </w:rPr>
            </w:pPr>
            <w:r w:rsidRPr="00270996">
              <w:rPr>
                <w:szCs w:val="26"/>
              </w:rPr>
              <w:t>UC_022</w:t>
            </w:r>
          </w:p>
        </w:tc>
        <w:tc>
          <w:tcPr>
            <w:tcW w:w="1507" w:type="dxa"/>
          </w:tcPr>
          <w:p w14:paraId="63070A22" w14:textId="77777777" w:rsidR="00443957" w:rsidRPr="00270996" w:rsidRDefault="00443957" w:rsidP="00443957">
            <w:pPr>
              <w:jc w:val="center"/>
              <w:rPr>
                <w:szCs w:val="26"/>
              </w:rPr>
            </w:pPr>
            <w:r w:rsidRPr="00270996">
              <w:rPr>
                <w:szCs w:val="26"/>
              </w:rPr>
              <w:t>Quản lý người dùng &amp; Phân quyền</w:t>
            </w:r>
          </w:p>
        </w:tc>
        <w:tc>
          <w:tcPr>
            <w:tcW w:w="3060" w:type="dxa"/>
          </w:tcPr>
          <w:p w14:paraId="201CA92C" w14:textId="77777777" w:rsidR="00443957" w:rsidRPr="00270996" w:rsidRDefault="00443957" w:rsidP="00443957">
            <w:pPr>
              <w:rPr>
                <w:szCs w:val="26"/>
              </w:rPr>
            </w:pPr>
            <w:r w:rsidRPr="00270996">
              <w:rPr>
                <w:szCs w:val="26"/>
              </w:rPr>
              <w:t>Đảm bảo kiểm soát truy cập chặt chẽ theo vai trò trong toàn hệ thống.</w:t>
            </w:r>
          </w:p>
        </w:tc>
        <w:tc>
          <w:tcPr>
            <w:tcW w:w="3399" w:type="dxa"/>
          </w:tcPr>
          <w:p w14:paraId="0692C944" w14:textId="77777777" w:rsidR="00443957" w:rsidRPr="00270996" w:rsidRDefault="00443957" w:rsidP="00443957">
            <w:pPr>
              <w:rPr>
                <w:szCs w:val="26"/>
              </w:rPr>
            </w:pPr>
            <w:r w:rsidRPr="00270996">
              <w:rPr>
                <w:szCs w:val="26"/>
              </w:rPr>
              <w:t>Thêm mới, chỉnh sửa, khóa/mở khóa tài khoản; phân quyền vai trò (RBAC); gán tài khoản vào Tổ Công đoàn.</w:t>
            </w:r>
          </w:p>
        </w:tc>
      </w:tr>
      <w:tr w:rsidR="000910B4" w:rsidRPr="00270996" w14:paraId="58A896F8" w14:textId="77777777" w:rsidTr="00A95ED4">
        <w:tc>
          <w:tcPr>
            <w:tcW w:w="1098" w:type="dxa"/>
          </w:tcPr>
          <w:p w14:paraId="565D2155" w14:textId="77777777" w:rsidR="000910B4" w:rsidRPr="00270996" w:rsidRDefault="000910B4" w:rsidP="00443957">
            <w:pPr>
              <w:jc w:val="center"/>
              <w:rPr>
                <w:szCs w:val="26"/>
              </w:rPr>
            </w:pPr>
            <w:r w:rsidRPr="00270996">
              <w:rPr>
                <w:szCs w:val="26"/>
              </w:rPr>
              <w:t>UC_023</w:t>
            </w:r>
          </w:p>
        </w:tc>
        <w:tc>
          <w:tcPr>
            <w:tcW w:w="1507" w:type="dxa"/>
          </w:tcPr>
          <w:p w14:paraId="4DD49105" w14:textId="77777777" w:rsidR="000910B4" w:rsidRPr="00270996" w:rsidRDefault="000910B4" w:rsidP="00443957">
            <w:pPr>
              <w:jc w:val="center"/>
              <w:rPr>
                <w:szCs w:val="26"/>
              </w:rPr>
            </w:pPr>
            <w:r w:rsidRPr="00270996">
              <w:rPr>
                <w:szCs w:val="26"/>
              </w:rPr>
              <w:t>Quản lý danh mục &amp; Tổ chức</w:t>
            </w:r>
          </w:p>
        </w:tc>
        <w:tc>
          <w:tcPr>
            <w:tcW w:w="3060" w:type="dxa"/>
          </w:tcPr>
          <w:p w14:paraId="6ECC502B" w14:textId="77777777" w:rsidR="000910B4" w:rsidRPr="00270996" w:rsidRDefault="000910B4" w:rsidP="00443957">
            <w:pPr>
              <w:rPr>
                <w:szCs w:val="26"/>
              </w:rPr>
            </w:pPr>
            <w:r w:rsidRPr="00270996">
              <w:rPr>
                <w:szCs w:val="26"/>
              </w:rPr>
              <w:t>Duy trì cấu trúc dữ liệu tổ chức và nội dung thống nhất, dễ quản lý.</w:t>
            </w:r>
          </w:p>
        </w:tc>
        <w:tc>
          <w:tcPr>
            <w:tcW w:w="3399" w:type="dxa"/>
          </w:tcPr>
          <w:p w14:paraId="2F2C7C48" w14:textId="77777777" w:rsidR="000910B4" w:rsidRPr="00270996" w:rsidRDefault="000910B4" w:rsidP="00443957">
            <w:pPr>
              <w:rPr>
                <w:szCs w:val="26"/>
              </w:rPr>
            </w:pPr>
            <w:r w:rsidRPr="00270996">
              <w:rPr>
                <w:szCs w:val="26"/>
              </w:rPr>
              <w:t>Quản lý danh mục chuyên mục tin tức; quản lý danh sách các Tổ Công đoàn; quản lý danh mục văn bản, biểu mẫu.</w:t>
            </w:r>
          </w:p>
        </w:tc>
      </w:tr>
      <w:tr w:rsidR="000910B4" w:rsidRPr="00270996" w14:paraId="3BACDD54" w14:textId="77777777" w:rsidTr="00A95ED4">
        <w:tc>
          <w:tcPr>
            <w:tcW w:w="1098" w:type="dxa"/>
          </w:tcPr>
          <w:p w14:paraId="56B48681" w14:textId="77777777" w:rsidR="000910B4" w:rsidRPr="00270996" w:rsidRDefault="000910B4" w:rsidP="00443957">
            <w:pPr>
              <w:jc w:val="center"/>
              <w:rPr>
                <w:szCs w:val="26"/>
              </w:rPr>
            </w:pPr>
            <w:r w:rsidRPr="00270996">
              <w:rPr>
                <w:szCs w:val="26"/>
              </w:rPr>
              <w:t>UC_024</w:t>
            </w:r>
          </w:p>
        </w:tc>
        <w:tc>
          <w:tcPr>
            <w:tcW w:w="1507" w:type="dxa"/>
          </w:tcPr>
          <w:p w14:paraId="6698D79B" w14:textId="77777777" w:rsidR="000910B4" w:rsidRPr="00270996" w:rsidRDefault="000910B4" w:rsidP="00443957">
            <w:pPr>
              <w:jc w:val="center"/>
              <w:rPr>
                <w:szCs w:val="26"/>
              </w:rPr>
            </w:pPr>
            <w:r w:rsidRPr="00270996">
              <w:rPr>
                <w:szCs w:val="26"/>
              </w:rPr>
              <w:t>Cấu hình Hệ thống &amp; API</w:t>
            </w:r>
          </w:p>
        </w:tc>
        <w:tc>
          <w:tcPr>
            <w:tcW w:w="3060" w:type="dxa"/>
          </w:tcPr>
          <w:p w14:paraId="10943FDC" w14:textId="77777777" w:rsidR="000910B4" w:rsidRPr="00270996" w:rsidRDefault="000910B4" w:rsidP="00443957">
            <w:pPr>
              <w:rPr>
                <w:szCs w:val="26"/>
              </w:rPr>
            </w:pPr>
            <w:r w:rsidRPr="00270996">
              <w:rPr>
                <w:szCs w:val="26"/>
              </w:rPr>
              <w:t>Đảm bảo hệ thống vận hành ổn định, tích hợp linh hoạt với các dịch vụ ngoài.</w:t>
            </w:r>
          </w:p>
        </w:tc>
        <w:tc>
          <w:tcPr>
            <w:tcW w:w="3399" w:type="dxa"/>
          </w:tcPr>
          <w:p w14:paraId="226299A4" w14:textId="77777777" w:rsidR="000910B4" w:rsidRPr="00270996" w:rsidRDefault="000910B4" w:rsidP="00443957">
            <w:pPr>
              <w:rPr>
                <w:szCs w:val="26"/>
              </w:rPr>
            </w:pPr>
            <w:r w:rsidRPr="00270996">
              <w:rPr>
                <w:szCs w:val="26"/>
              </w:rPr>
              <w:t>Cấu hình API AI (Google Gemini); cấu hình API Facebook Graph API; cấu hình hệ thống Email SMTP.</w:t>
            </w:r>
          </w:p>
        </w:tc>
      </w:tr>
      <w:tr w:rsidR="000910B4" w:rsidRPr="00270996" w14:paraId="58D93B28" w14:textId="77777777" w:rsidTr="00A95ED4">
        <w:trPr>
          <w:trHeight w:val="157"/>
        </w:trPr>
        <w:tc>
          <w:tcPr>
            <w:tcW w:w="1098" w:type="dxa"/>
          </w:tcPr>
          <w:p w14:paraId="71B3B48E" w14:textId="77777777" w:rsidR="000910B4" w:rsidRPr="00270996" w:rsidRDefault="000910B4" w:rsidP="00443957">
            <w:pPr>
              <w:jc w:val="center"/>
              <w:rPr>
                <w:szCs w:val="26"/>
              </w:rPr>
            </w:pPr>
            <w:r w:rsidRPr="00270996">
              <w:rPr>
                <w:szCs w:val="26"/>
              </w:rPr>
              <w:t>UC_025</w:t>
            </w:r>
          </w:p>
        </w:tc>
        <w:tc>
          <w:tcPr>
            <w:tcW w:w="1507" w:type="dxa"/>
          </w:tcPr>
          <w:p w14:paraId="1622B203" w14:textId="77777777" w:rsidR="000910B4" w:rsidRPr="00270996" w:rsidRDefault="000910B4" w:rsidP="00443957">
            <w:pPr>
              <w:jc w:val="center"/>
              <w:rPr>
                <w:szCs w:val="26"/>
              </w:rPr>
            </w:pPr>
            <w:r w:rsidRPr="00270996">
              <w:rPr>
                <w:szCs w:val="26"/>
              </w:rPr>
              <w:t>Sao lưu &amp; Phục hồi CSDL</w:t>
            </w:r>
          </w:p>
        </w:tc>
        <w:tc>
          <w:tcPr>
            <w:tcW w:w="3060" w:type="dxa"/>
          </w:tcPr>
          <w:p w14:paraId="4C13CB78" w14:textId="77777777" w:rsidR="000910B4" w:rsidRPr="00270996" w:rsidRDefault="000910B4" w:rsidP="00443957">
            <w:pPr>
              <w:rPr>
                <w:szCs w:val="26"/>
              </w:rPr>
            </w:pPr>
            <w:r w:rsidRPr="00270996">
              <w:rPr>
                <w:szCs w:val="26"/>
              </w:rPr>
              <w:t>Bảo vệ an toàn dữ liệu hệ thống, giảm thiểu rủi ro mất dữ liệu.</w:t>
            </w:r>
          </w:p>
        </w:tc>
        <w:tc>
          <w:tcPr>
            <w:tcW w:w="3399" w:type="dxa"/>
          </w:tcPr>
          <w:p w14:paraId="2E71A525" w14:textId="77777777" w:rsidR="000910B4" w:rsidRPr="00270996" w:rsidRDefault="000910B4" w:rsidP="00443957">
            <w:pPr>
              <w:rPr>
                <w:szCs w:val="26"/>
              </w:rPr>
            </w:pPr>
            <w:r w:rsidRPr="00270996">
              <w:rPr>
                <w:szCs w:val="26"/>
              </w:rPr>
              <w:t>Sao lưu dữ liệu thủ công; thiết lập lịch sao lưu tự động định kỳ; phục hồi cơ sở dữ liệu khi có sự cố.</w:t>
            </w:r>
          </w:p>
        </w:tc>
      </w:tr>
      <w:tr w:rsidR="00443957" w:rsidRPr="00270996" w14:paraId="46431987" w14:textId="77777777" w:rsidTr="00A95ED4">
        <w:trPr>
          <w:trHeight w:val="157"/>
        </w:trPr>
        <w:tc>
          <w:tcPr>
            <w:tcW w:w="1098" w:type="dxa"/>
          </w:tcPr>
          <w:p w14:paraId="20BF48A5" w14:textId="77777777" w:rsidR="00443957" w:rsidRPr="00270996" w:rsidRDefault="000910B4" w:rsidP="00443957">
            <w:pPr>
              <w:jc w:val="center"/>
              <w:rPr>
                <w:szCs w:val="26"/>
              </w:rPr>
            </w:pPr>
            <w:r w:rsidRPr="00270996">
              <w:rPr>
                <w:szCs w:val="26"/>
              </w:rPr>
              <w:t>UC_026</w:t>
            </w:r>
          </w:p>
        </w:tc>
        <w:tc>
          <w:tcPr>
            <w:tcW w:w="1507" w:type="dxa"/>
          </w:tcPr>
          <w:p w14:paraId="6552B6FC" w14:textId="77777777" w:rsidR="00443957" w:rsidRPr="00270996" w:rsidRDefault="00443957" w:rsidP="00443957">
            <w:pPr>
              <w:jc w:val="center"/>
              <w:rPr>
                <w:szCs w:val="26"/>
              </w:rPr>
            </w:pPr>
            <w:r w:rsidRPr="00270996">
              <w:rPr>
                <w:szCs w:val="26"/>
              </w:rPr>
              <w:t>Giám sát &amp; Nhật ký kiểm toán</w:t>
            </w:r>
          </w:p>
        </w:tc>
        <w:tc>
          <w:tcPr>
            <w:tcW w:w="3060" w:type="dxa"/>
          </w:tcPr>
          <w:p w14:paraId="3142C19B" w14:textId="77777777" w:rsidR="00443957" w:rsidRPr="00270996" w:rsidRDefault="00443957" w:rsidP="00443957">
            <w:pPr>
              <w:rPr>
                <w:szCs w:val="26"/>
              </w:rPr>
            </w:pPr>
            <w:r w:rsidRPr="00270996">
              <w:rPr>
                <w:szCs w:val="26"/>
              </w:rPr>
              <w:t>Hỗ trợ theo dõi hiệu năng hệ thống và truy vết mọi thao tác nhằm đảm bảo an toàn, minh bạch.</w:t>
            </w:r>
          </w:p>
        </w:tc>
        <w:tc>
          <w:tcPr>
            <w:tcW w:w="3399" w:type="dxa"/>
          </w:tcPr>
          <w:p w14:paraId="690A2BE7" w14:textId="77777777" w:rsidR="00443957" w:rsidRPr="00270996" w:rsidRDefault="00443957" w:rsidP="00443957">
            <w:pPr>
              <w:rPr>
                <w:szCs w:val="26"/>
              </w:rPr>
            </w:pPr>
            <w:r w:rsidRPr="00270996">
              <w:rPr>
                <w:szCs w:val="26"/>
              </w:rPr>
              <w:t>Dashboard thống kê truy cập, số bài viết, tỷ lệ tương tác; xem nhật ký kiểm toán (Audit Logs); thống kê chi phí, token AI tiêu thụ.</w:t>
            </w:r>
          </w:p>
        </w:tc>
      </w:tr>
    </w:tbl>
    <w:p w14:paraId="17373D5E" w14:textId="77777777" w:rsidR="00443957" w:rsidRPr="00270996" w:rsidRDefault="00443957" w:rsidP="00443957">
      <w:pPr>
        <w:rPr>
          <w:sz w:val="22"/>
        </w:rPr>
      </w:pPr>
    </w:p>
    <w:p w14:paraId="3D39F326" w14:textId="77777777" w:rsidR="00443957" w:rsidRPr="00270996" w:rsidRDefault="00443957" w:rsidP="00197B6A">
      <w:pPr>
        <w:pStyle w:val="m2"/>
      </w:pPr>
      <w:r w:rsidRPr="00270996">
        <w:t xml:space="preserve"> </w:t>
      </w:r>
      <w:bookmarkStart w:id="121" w:name="_Toc240897709"/>
      <w:bookmarkStart w:id="122" w:name="_Toc242698970"/>
      <w:bookmarkStart w:id="123" w:name="_Toc242703591"/>
      <w:bookmarkStart w:id="124" w:name="_Toc243678187"/>
      <w:r w:rsidRPr="00270996">
        <w:t>Biểu đồ Use Case</w:t>
      </w:r>
      <w:bookmarkEnd w:id="121"/>
      <w:bookmarkEnd w:id="122"/>
      <w:bookmarkEnd w:id="123"/>
      <w:bookmarkEnd w:id="124"/>
    </w:p>
    <w:p w14:paraId="7331D4E4" w14:textId="77777777" w:rsidR="00443957" w:rsidRPr="00270996" w:rsidRDefault="00443957" w:rsidP="00197B6A">
      <w:pPr>
        <w:pStyle w:val="m3"/>
      </w:pPr>
      <w:r w:rsidRPr="00270996">
        <w:t xml:space="preserve"> </w:t>
      </w:r>
      <w:bookmarkStart w:id="125" w:name="_Toc240897710"/>
      <w:bookmarkStart w:id="126" w:name="_Toc242698971"/>
      <w:bookmarkStart w:id="127" w:name="_Toc242703592"/>
      <w:bookmarkStart w:id="128" w:name="_Toc243678188"/>
      <w:r w:rsidRPr="00270996">
        <w:t>Use case Tổng quát</w:t>
      </w:r>
      <w:bookmarkEnd w:id="125"/>
      <w:bookmarkEnd w:id="126"/>
      <w:bookmarkEnd w:id="127"/>
      <w:bookmarkEnd w:id="128"/>
    </w:p>
    <w:p w14:paraId="59C111BB" w14:textId="77777777" w:rsidR="00443957" w:rsidRPr="00270996" w:rsidRDefault="00443957" w:rsidP="00443957"/>
    <w:p w14:paraId="5ED22A25" w14:textId="77777777" w:rsidR="005B35DE" w:rsidRPr="00270996" w:rsidRDefault="00511FE8">
      <w:pPr>
        <w:spacing w:before="120" w:after="80"/>
        <w:jc w:val="center"/>
      </w:pPr>
      <w:r w:rsidRPr="00270996">
        <w:drawing>
          <wp:inline distT="0" distB="0" distL="0" distR="0" wp14:anchorId="46F4B6E5" wp14:editId="2CBEB16B">
            <wp:extent cx="5761990" cy="6113514"/>
            <wp:effectExtent l="0" t="0" r="0" b="1905"/>
            <wp:docPr id="16974113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11325" name="Hình ảnh 1697411325"/>
                    <pic:cNvPicPr/>
                  </pic:nvPicPr>
                  <pic:blipFill rotWithShape="1">
                    <a:blip r:embed="rId11"/>
                    <a:srcRect t="2397"/>
                    <a:stretch>
                      <a:fillRect/>
                    </a:stretch>
                  </pic:blipFill>
                  <pic:spPr bwMode="auto">
                    <a:xfrm>
                      <a:off x="0" y="0"/>
                      <a:ext cx="5761990" cy="6113514"/>
                    </a:xfrm>
                    <a:prstGeom prst="rect">
                      <a:avLst/>
                    </a:prstGeom>
                    <a:ln>
                      <a:noFill/>
                    </a:ln>
                    <a:extLst>
                      <a:ext uri="{53640926-AAD7-44D8-BBD7-CCE9431645EC}">
                        <a14:shadowObscured xmlns:a14="http://schemas.microsoft.com/office/drawing/2010/main"/>
                      </a:ext>
                    </a:extLst>
                  </pic:spPr>
                </pic:pic>
              </a:graphicData>
            </a:graphic>
          </wp:inline>
        </w:drawing>
      </w:r>
    </w:p>
    <w:p w14:paraId="3FA7A6E8" w14:textId="77777777" w:rsidR="005B35DE" w:rsidRPr="00270996" w:rsidRDefault="000807CD" w:rsidP="00E2136D">
      <w:pPr>
        <w:pStyle w:val="hinh1"/>
        <w:rPr>
          <w:lang w:val="vi-VN"/>
        </w:rPr>
      </w:pPr>
      <w:bookmarkStart w:id="129" w:name="_Toc240897007"/>
      <w:bookmarkStart w:id="130" w:name="_Toc240898764"/>
      <w:bookmarkStart w:id="131" w:name="_Toc241488202"/>
      <w:bookmarkStart w:id="132" w:name="_Toc242699020"/>
      <w:bookmarkStart w:id="133" w:name="_Toc243676678"/>
      <w:r w:rsidRPr="00270996">
        <w:rPr>
          <w:lang w:val="vi-VN"/>
        </w:rPr>
        <w:t>Use case Tổng quát</w:t>
      </w:r>
      <w:bookmarkEnd w:id="129"/>
      <w:bookmarkEnd w:id="130"/>
      <w:bookmarkEnd w:id="131"/>
      <w:bookmarkEnd w:id="132"/>
      <w:bookmarkEnd w:id="133"/>
    </w:p>
    <w:p w14:paraId="1DBAE77A" w14:textId="77777777" w:rsidR="005B35DE" w:rsidRPr="00270996" w:rsidRDefault="000807CD" w:rsidP="00197B6A">
      <w:pPr>
        <w:pStyle w:val="m3"/>
      </w:pPr>
      <w:bookmarkStart w:id="134" w:name="_Toc240897711"/>
      <w:bookmarkStart w:id="135" w:name="_Toc242698972"/>
      <w:bookmarkStart w:id="136" w:name="_Toc242703593"/>
      <w:bookmarkStart w:id="137" w:name="_Toc243678189"/>
      <w:r w:rsidRPr="00270996">
        <w:t>Use case Quản Lý Bài Viết &amp; Nội Dung</w:t>
      </w:r>
      <w:bookmarkEnd w:id="134"/>
      <w:bookmarkEnd w:id="135"/>
      <w:bookmarkEnd w:id="136"/>
      <w:bookmarkEnd w:id="137"/>
    </w:p>
    <w:p w14:paraId="264EFAF4" w14:textId="77777777" w:rsidR="005B35DE" w:rsidRPr="00270996" w:rsidRDefault="000807CD">
      <w:pPr>
        <w:spacing w:before="80" w:after="80"/>
        <w:jc w:val="center"/>
      </w:pPr>
      <w:r w:rsidRPr="00270996">
        <w:drawing>
          <wp:inline distT="0" distB="0" distL="0" distR="0" wp14:anchorId="1C562764" wp14:editId="48A8D53A">
            <wp:extent cx="5485130" cy="4351020"/>
            <wp:effectExtent l="0" t="0" r="1270" b="0"/>
            <wp:docPr id="571735084" name="Picture 57173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UseCase_QuanLyBaiViet.png"/>
                    <pic:cNvPicPr/>
                  </pic:nvPicPr>
                  <pic:blipFill>
                    <a:blip r:embed="rId12"/>
                    <a:stretch>
                      <a:fillRect/>
                    </a:stretch>
                  </pic:blipFill>
                  <pic:spPr>
                    <a:xfrm>
                      <a:off x="0" y="0"/>
                      <a:ext cx="5494816" cy="4358703"/>
                    </a:xfrm>
                    <a:prstGeom prst="rect">
                      <a:avLst/>
                    </a:prstGeom>
                  </pic:spPr>
                </pic:pic>
              </a:graphicData>
            </a:graphic>
          </wp:inline>
        </w:drawing>
      </w:r>
    </w:p>
    <w:p w14:paraId="3EFE2EFE" w14:textId="77777777" w:rsidR="002F515A" w:rsidRPr="00270996" w:rsidRDefault="000807CD" w:rsidP="0062652C">
      <w:pPr>
        <w:pStyle w:val="hinh1"/>
        <w:rPr>
          <w:lang w:val="vi-VN"/>
        </w:rPr>
      </w:pPr>
      <w:bookmarkStart w:id="138" w:name="_Toc240897008"/>
      <w:bookmarkStart w:id="139" w:name="_Toc240898765"/>
      <w:bookmarkStart w:id="140" w:name="_Toc241488203"/>
      <w:bookmarkStart w:id="141" w:name="_Toc242699021"/>
      <w:bookmarkStart w:id="142" w:name="_Toc243676679"/>
      <w:r w:rsidRPr="00270996">
        <w:rPr>
          <w:lang w:val="vi-VN"/>
        </w:rPr>
        <w:t>Use case Quản Lý Bài Viết &amp; Nội Dung</w:t>
      </w:r>
      <w:bookmarkEnd w:id="138"/>
      <w:bookmarkEnd w:id="139"/>
      <w:bookmarkEnd w:id="140"/>
      <w:bookmarkEnd w:id="141"/>
      <w:bookmarkEnd w:id="14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7C1D1D80" w14:textId="77777777">
        <w:trPr>
          <w:jc w:val="center"/>
        </w:trPr>
        <w:tc>
          <w:tcPr>
            <w:tcW w:w="2664" w:type="dxa"/>
            <w:tcMar>
              <w:top w:w="70" w:type="dxa"/>
              <w:left w:w="90" w:type="dxa"/>
              <w:bottom w:w="70" w:type="dxa"/>
              <w:right w:w="90" w:type="dxa"/>
            </w:tcMar>
            <w:vAlign w:val="center"/>
          </w:tcPr>
          <w:p w14:paraId="385DA3A3"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7B5B6420" w14:textId="77777777" w:rsidR="005B35DE" w:rsidRPr="00270996" w:rsidRDefault="000807CD">
            <w:pPr>
              <w:spacing w:before="40" w:after="40"/>
              <w:rPr>
                <w:szCs w:val="26"/>
              </w:rPr>
            </w:pPr>
            <w:r w:rsidRPr="00270996">
              <w:rPr>
                <w:szCs w:val="26"/>
              </w:rPr>
              <w:t>Quản lý bài viết</w:t>
            </w:r>
          </w:p>
        </w:tc>
      </w:tr>
      <w:tr w:rsidR="005B35DE" w:rsidRPr="00270996" w14:paraId="491DA453" w14:textId="77777777">
        <w:trPr>
          <w:jc w:val="center"/>
        </w:trPr>
        <w:tc>
          <w:tcPr>
            <w:tcW w:w="2664" w:type="dxa"/>
            <w:tcMar>
              <w:top w:w="70" w:type="dxa"/>
              <w:left w:w="90" w:type="dxa"/>
              <w:bottom w:w="70" w:type="dxa"/>
              <w:right w:w="90" w:type="dxa"/>
            </w:tcMar>
            <w:vAlign w:val="center"/>
          </w:tcPr>
          <w:p w14:paraId="0401BDB3"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51D73BCA" w14:textId="77777777" w:rsidR="005B35DE" w:rsidRPr="00270996" w:rsidRDefault="000807CD">
            <w:pPr>
              <w:spacing w:before="40" w:after="40"/>
              <w:rPr>
                <w:szCs w:val="26"/>
              </w:rPr>
            </w:pPr>
            <w:r w:rsidRPr="00270996">
              <w:rPr>
                <w:szCs w:val="26"/>
              </w:rPr>
              <w:t>Quản trị viên, Biên tập viên và Cộng tác viên quản lý toàn bộ vòng đời tin tức, bài truyền thông trên hệ thống.</w:t>
            </w:r>
          </w:p>
        </w:tc>
      </w:tr>
      <w:tr w:rsidR="005B35DE" w:rsidRPr="00270996" w14:paraId="0CC8F688" w14:textId="77777777">
        <w:trPr>
          <w:jc w:val="center"/>
        </w:trPr>
        <w:tc>
          <w:tcPr>
            <w:tcW w:w="2664" w:type="dxa"/>
            <w:tcMar>
              <w:top w:w="70" w:type="dxa"/>
              <w:left w:w="90" w:type="dxa"/>
              <w:bottom w:w="70" w:type="dxa"/>
              <w:right w:w="90" w:type="dxa"/>
            </w:tcMar>
            <w:vAlign w:val="center"/>
          </w:tcPr>
          <w:p w14:paraId="1135EC3B"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5CB4525F" w14:textId="77777777" w:rsidR="005B35DE" w:rsidRPr="00270996" w:rsidRDefault="000807CD">
            <w:pPr>
              <w:spacing w:before="40" w:after="40"/>
              <w:rPr>
                <w:szCs w:val="26"/>
              </w:rPr>
            </w:pPr>
            <w:r w:rsidRPr="00270996">
              <w:rPr>
                <w:szCs w:val="26"/>
              </w:rPr>
              <w:t>Quản trị viên (Admin), Biên tập viên (Editor), Cộng tác viên (Contributor)</w:t>
            </w:r>
          </w:p>
        </w:tc>
      </w:tr>
      <w:tr w:rsidR="005B35DE" w:rsidRPr="00270996" w14:paraId="77CAA960" w14:textId="77777777">
        <w:trPr>
          <w:jc w:val="center"/>
        </w:trPr>
        <w:tc>
          <w:tcPr>
            <w:tcW w:w="2664" w:type="dxa"/>
            <w:tcMar>
              <w:top w:w="70" w:type="dxa"/>
              <w:left w:w="90" w:type="dxa"/>
              <w:bottom w:w="70" w:type="dxa"/>
              <w:right w:w="90" w:type="dxa"/>
            </w:tcMar>
            <w:vAlign w:val="center"/>
          </w:tcPr>
          <w:p w14:paraId="14A68817"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53BF952C" w14:textId="77777777" w:rsidR="005B35DE" w:rsidRPr="00270996" w:rsidRDefault="000807CD">
            <w:pPr>
              <w:spacing w:before="40" w:after="40"/>
              <w:rPr>
                <w:szCs w:val="26"/>
              </w:rPr>
            </w:pPr>
            <w:r w:rsidRPr="00270996">
              <w:rPr>
                <w:szCs w:val="26"/>
              </w:rPr>
              <w:t>Người dùng truy cập vào giao diện quản lý bài viết trên hệ thống.</w:t>
            </w:r>
          </w:p>
        </w:tc>
      </w:tr>
      <w:tr w:rsidR="005B35DE" w:rsidRPr="00270996" w14:paraId="387D1EA0" w14:textId="77777777">
        <w:trPr>
          <w:jc w:val="center"/>
        </w:trPr>
        <w:tc>
          <w:tcPr>
            <w:tcW w:w="2664" w:type="dxa"/>
            <w:tcMar>
              <w:top w:w="70" w:type="dxa"/>
              <w:left w:w="90" w:type="dxa"/>
              <w:bottom w:w="70" w:type="dxa"/>
              <w:right w:w="90" w:type="dxa"/>
            </w:tcMar>
            <w:vAlign w:val="center"/>
          </w:tcPr>
          <w:p w14:paraId="34D0B366"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457F1CB5" w14:textId="77777777" w:rsidR="005B35DE" w:rsidRPr="00270996" w:rsidRDefault="000807CD">
            <w:pPr>
              <w:spacing w:before="40" w:after="40"/>
              <w:rPr>
                <w:szCs w:val="26"/>
              </w:rPr>
            </w:pPr>
            <w:r w:rsidRPr="00270996">
              <w:rPr>
                <w:szCs w:val="26"/>
              </w:rPr>
              <w:t>Hệ thống đã được triển khai và hoạt động.</w:t>
            </w:r>
            <w:r w:rsidRPr="00270996">
              <w:rPr>
                <w:szCs w:val="26"/>
              </w:rPr>
              <w:br/>
              <w:t>Người dùng đã đăng nhập vào hệ thống và được cấp quyền tương ứng (Cộng tác viên, Biên tập viên, Quản trị viên).</w:t>
            </w:r>
          </w:p>
        </w:tc>
      </w:tr>
      <w:tr w:rsidR="005B35DE" w:rsidRPr="00270996" w14:paraId="1F8C94B7" w14:textId="77777777">
        <w:trPr>
          <w:jc w:val="center"/>
        </w:trPr>
        <w:tc>
          <w:tcPr>
            <w:tcW w:w="2664" w:type="dxa"/>
            <w:tcMar>
              <w:top w:w="70" w:type="dxa"/>
              <w:left w:w="90" w:type="dxa"/>
              <w:bottom w:w="70" w:type="dxa"/>
              <w:right w:w="90" w:type="dxa"/>
            </w:tcMar>
            <w:vAlign w:val="center"/>
          </w:tcPr>
          <w:p w14:paraId="330CB5EB"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09ABD164" w14:textId="77777777" w:rsidR="005B35DE" w:rsidRPr="00270996" w:rsidRDefault="000807CD">
            <w:pPr>
              <w:spacing w:before="40" w:after="40"/>
              <w:rPr>
                <w:szCs w:val="26"/>
              </w:rPr>
            </w:pPr>
            <w:r w:rsidRPr="00270996">
              <w:rPr>
                <w:szCs w:val="26"/>
              </w:rPr>
              <w:t>Người dùng đã thực hiện thành công các thao tác quản lý bài viết (thêm mới, chỉnh sửa, xóa, tìm kiếm, lưu nháp).</w:t>
            </w:r>
          </w:p>
        </w:tc>
      </w:tr>
      <w:tr w:rsidR="005B35DE" w:rsidRPr="00270996" w14:paraId="500565CD" w14:textId="77777777">
        <w:trPr>
          <w:jc w:val="center"/>
        </w:trPr>
        <w:tc>
          <w:tcPr>
            <w:tcW w:w="2664" w:type="dxa"/>
            <w:tcMar>
              <w:top w:w="70" w:type="dxa"/>
              <w:left w:w="90" w:type="dxa"/>
              <w:bottom w:w="70" w:type="dxa"/>
              <w:right w:w="90" w:type="dxa"/>
            </w:tcMar>
            <w:vAlign w:val="center"/>
          </w:tcPr>
          <w:p w14:paraId="6F31EA79"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68FD146C" w14:textId="77777777" w:rsidR="002063E9" w:rsidRDefault="00F160A5">
            <w:r>
              <w:t>a. Người dùng truy cập vào giao diện quản lý bài viết trên thanh menu điều hướng.</w:t>
            </w:r>
            <w:r>
              <w:br/>
              <w:t>b. Hệ thống hiển thị danh sách bài viết phân trang, trạng thái (Bản nháp, Chờ duyệt, Đã xuất bản) và các tùy chọn quản lý (thêm mới, sửa, xóa, lọc).</w:t>
            </w:r>
            <w:r>
              <w:br/>
              <w:t>c. Người dùng chọn thêm bài viết mới hoặc chọn một bài viết cụ thể trong danh sách để chỉnh sửa.</w:t>
            </w:r>
            <w:r>
              <w:br/>
              <w:t>d. Hệ thống hiển thị giao diện soạn thảo đa năng (Rich Text / Markdown) cho phép nhập tiêu đề, đoạn tóm tắt (sapo), nội dung chi tiết, tải ảnh đại diện, chọn chuyên mục và gắn thẻ tag sự kiện.</w:t>
            </w:r>
            <w:r>
              <w:br/>
              <w:t>e. Người dùng thực hiện soạn thảo nội dung, tải hình ảnh hoặc đính kèm văn bản và nhấn nút 'Lưu nháp' hoặc 'Gửi duyệt'.</w:t>
            </w:r>
            <w:r>
              <w:br/>
              <w:t>f. Hệ thống kiểm tra tính hợp lệ của dữ liệu, lưu bài viết vào cơ sở dữ liệu và chuyển người dùng trở lại danh sách bài viết kèm thông báo thành công.</w:t>
            </w:r>
          </w:p>
        </w:tc>
      </w:tr>
      <w:tr w:rsidR="005B35DE" w:rsidRPr="00270996" w14:paraId="3586F7F6" w14:textId="77777777">
        <w:trPr>
          <w:jc w:val="center"/>
        </w:trPr>
        <w:tc>
          <w:tcPr>
            <w:tcW w:w="2664" w:type="dxa"/>
            <w:tcMar>
              <w:top w:w="70" w:type="dxa"/>
              <w:left w:w="90" w:type="dxa"/>
              <w:bottom w:w="70" w:type="dxa"/>
              <w:right w:w="90" w:type="dxa"/>
            </w:tcMar>
            <w:vAlign w:val="center"/>
          </w:tcPr>
          <w:p w14:paraId="7A1F38E5"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1AD697B7" w14:textId="77777777" w:rsidR="005B35DE" w:rsidRPr="00270996" w:rsidRDefault="000807CD">
            <w:pPr>
              <w:spacing w:before="40" w:after="40"/>
              <w:rPr>
                <w:szCs w:val="26"/>
              </w:rPr>
            </w:pPr>
            <w:r w:rsidRPr="00270996">
              <w:rPr>
                <w:szCs w:val="26"/>
              </w:rPr>
              <w:t>Người dùng sử dụng thanh tìm kiếm nâng cao hoặc bộ lọc chuyên mục, khoảng thời gian đăng để tra cứu và quản lý các bài viết đã xuất bản.</w:t>
            </w:r>
          </w:p>
        </w:tc>
      </w:tr>
      <w:tr w:rsidR="005B35DE" w:rsidRPr="00270996" w14:paraId="25E20247" w14:textId="77777777">
        <w:trPr>
          <w:jc w:val="center"/>
        </w:trPr>
        <w:tc>
          <w:tcPr>
            <w:tcW w:w="2664" w:type="dxa"/>
            <w:tcMar>
              <w:top w:w="70" w:type="dxa"/>
              <w:left w:w="90" w:type="dxa"/>
              <w:bottom w:w="70" w:type="dxa"/>
              <w:right w:w="90" w:type="dxa"/>
            </w:tcMar>
            <w:vAlign w:val="center"/>
          </w:tcPr>
          <w:p w14:paraId="15E35FDA"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4EE0EC9C" w14:textId="77777777" w:rsidR="005B35DE" w:rsidRPr="00270996" w:rsidRDefault="000807CD">
            <w:pPr>
              <w:spacing w:before="40" w:after="40"/>
              <w:rPr>
                <w:szCs w:val="26"/>
              </w:rPr>
            </w:pPr>
            <w:r w:rsidRPr="00270996">
              <w:rPr>
                <w:szCs w:val="26"/>
              </w:rPr>
              <w:t>Nếu tiêu đề hoặc nội dung để trống, hoặc hình ảnh tải lên vượt quá dung lượng 10MB hoặc sai định dạng, hệ thống hiển thị thông báo lỗi và yêu cầu người dùng kiểm tra lại.</w:t>
            </w:r>
          </w:p>
        </w:tc>
      </w:tr>
      <w:tr w:rsidR="005B35DE" w:rsidRPr="00270996" w14:paraId="73F393FD" w14:textId="77777777">
        <w:trPr>
          <w:jc w:val="center"/>
        </w:trPr>
        <w:tc>
          <w:tcPr>
            <w:tcW w:w="2664" w:type="dxa"/>
            <w:tcMar>
              <w:top w:w="70" w:type="dxa"/>
              <w:left w:w="90" w:type="dxa"/>
              <w:bottom w:w="70" w:type="dxa"/>
              <w:right w:w="90" w:type="dxa"/>
            </w:tcMar>
            <w:vAlign w:val="center"/>
          </w:tcPr>
          <w:p w14:paraId="6A7E1CF5"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0329C191" w14:textId="77777777" w:rsidR="005B35DE" w:rsidRPr="00270996" w:rsidRDefault="000807CD">
            <w:pPr>
              <w:spacing w:before="40" w:after="40"/>
              <w:rPr>
                <w:szCs w:val="26"/>
              </w:rPr>
            </w:pPr>
            <w:r w:rsidRPr="00270996">
              <w:rPr>
                <w:szCs w:val="26"/>
              </w:rPr>
              <w:t>- Hệ thống phải bảo mật quyền sở hữu nội dung (Cộng tác viên chỉ được chỉnh sửa hoặc xóa bài viết do chính mình tạo ra; Biên tập viên và Quản trị viên có toàn quyền trên mọi bài viết).</w:t>
            </w:r>
            <w:r w:rsidRPr="00270996">
              <w:rPr>
                <w:szCs w:val="26"/>
              </w:rPr>
              <w:br/>
              <w:t>- Giao diện soạn thảo cần được thiết kế tiện lợi, dễ sử dụng và hỗ trợ tự động lưu bản nháp (Auto-save) phòng ngừa rủi ro mất dữ liệu.</w:t>
            </w:r>
            <w:r w:rsidRPr="00270996">
              <w:rPr>
                <w:szCs w:val="26"/>
              </w:rPr>
              <w:br/>
              <w:t>- Tự động nén và tối ưu hóa kích thước hình ảnh khi tải lên máy chủ để tăng tốc độ tải trang.</w:t>
            </w:r>
          </w:p>
        </w:tc>
      </w:tr>
    </w:tbl>
    <w:p w14:paraId="62815994" w14:textId="77777777" w:rsidR="005B35DE" w:rsidRPr="00270996" w:rsidRDefault="005B35DE"/>
    <w:p w14:paraId="17567FAD" w14:textId="77777777" w:rsidR="005B35DE" w:rsidRPr="00270996" w:rsidRDefault="000807CD" w:rsidP="00197B6A">
      <w:pPr>
        <w:pStyle w:val="m3"/>
      </w:pPr>
      <w:r w:rsidRPr="00270996">
        <w:t xml:space="preserve"> </w:t>
      </w:r>
      <w:bookmarkStart w:id="143" w:name="_Toc240897712"/>
      <w:bookmarkStart w:id="144" w:name="_Toc242698973"/>
      <w:bookmarkStart w:id="145" w:name="_Toc242703594"/>
      <w:bookmarkStart w:id="146" w:name="_Toc243678190"/>
      <w:r w:rsidRPr="00270996">
        <w:t>Use case Trợ Lý AI Copilot</w:t>
      </w:r>
      <w:bookmarkEnd w:id="143"/>
      <w:bookmarkEnd w:id="144"/>
      <w:bookmarkEnd w:id="145"/>
      <w:bookmarkEnd w:id="146"/>
    </w:p>
    <w:p w14:paraId="6C6CBB74" w14:textId="77777777" w:rsidR="005B35DE" w:rsidRPr="00270996" w:rsidRDefault="000807CD">
      <w:pPr>
        <w:spacing w:before="80" w:after="80"/>
        <w:jc w:val="center"/>
      </w:pPr>
      <w:r w:rsidRPr="00270996">
        <w:drawing>
          <wp:inline distT="0" distB="0" distL="0" distR="0" wp14:anchorId="083B8D9E" wp14:editId="14F4F937">
            <wp:extent cx="5485401" cy="3870960"/>
            <wp:effectExtent l="0" t="0" r="1270" b="0"/>
            <wp:docPr id="571735085" name="Picture 57173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UseCase_TroLyAI.png"/>
                    <pic:cNvPicPr/>
                  </pic:nvPicPr>
                  <pic:blipFill>
                    <a:blip r:embed="rId13"/>
                    <a:stretch>
                      <a:fillRect/>
                    </a:stretch>
                  </pic:blipFill>
                  <pic:spPr>
                    <a:xfrm>
                      <a:off x="0" y="0"/>
                      <a:ext cx="5495072" cy="3877785"/>
                    </a:xfrm>
                    <a:prstGeom prst="rect">
                      <a:avLst/>
                    </a:prstGeom>
                  </pic:spPr>
                </pic:pic>
              </a:graphicData>
            </a:graphic>
          </wp:inline>
        </w:drawing>
      </w:r>
    </w:p>
    <w:p w14:paraId="22604668" w14:textId="77777777" w:rsidR="005B35DE" w:rsidRPr="00270996" w:rsidRDefault="000807CD" w:rsidP="00E2136D">
      <w:pPr>
        <w:pStyle w:val="hinh1"/>
        <w:rPr>
          <w:lang w:val="vi-VN"/>
        </w:rPr>
      </w:pPr>
      <w:bookmarkStart w:id="147" w:name="_Toc240897009"/>
      <w:bookmarkStart w:id="148" w:name="_Toc240898766"/>
      <w:bookmarkStart w:id="149" w:name="_Toc241488204"/>
      <w:bookmarkStart w:id="150" w:name="_Toc242699022"/>
      <w:bookmarkStart w:id="151" w:name="_Toc243676680"/>
      <w:r w:rsidRPr="00270996">
        <w:rPr>
          <w:lang w:val="vi-VN"/>
        </w:rPr>
        <w:t>Use case Trợ Lý AI Copilot</w:t>
      </w:r>
      <w:bookmarkEnd w:id="147"/>
      <w:bookmarkEnd w:id="148"/>
      <w:bookmarkEnd w:id="149"/>
      <w:bookmarkEnd w:id="150"/>
      <w:bookmarkEnd w:id="15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79E43E9A" w14:textId="77777777">
        <w:trPr>
          <w:jc w:val="center"/>
        </w:trPr>
        <w:tc>
          <w:tcPr>
            <w:tcW w:w="2664" w:type="dxa"/>
            <w:tcMar>
              <w:top w:w="70" w:type="dxa"/>
              <w:left w:w="90" w:type="dxa"/>
              <w:bottom w:w="70" w:type="dxa"/>
              <w:right w:w="90" w:type="dxa"/>
            </w:tcMar>
            <w:vAlign w:val="center"/>
          </w:tcPr>
          <w:p w14:paraId="6279C198"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7404DECC" w14:textId="77777777" w:rsidR="005B35DE" w:rsidRPr="00270996" w:rsidRDefault="000807CD">
            <w:pPr>
              <w:spacing w:before="40" w:after="40"/>
              <w:rPr>
                <w:szCs w:val="26"/>
              </w:rPr>
            </w:pPr>
            <w:r w:rsidRPr="00270996">
              <w:rPr>
                <w:szCs w:val="26"/>
              </w:rPr>
              <w:t>Trợ lý AI Copilot hỗ trợ sáng tạo nội dung</w:t>
            </w:r>
          </w:p>
        </w:tc>
      </w:tr>
      <w:tr w:rsidR="005B35DE" w:rsidRPr="00270996" w14:paraId="30E46FF5" w14:textId="77777777">
        <w:trPr>
          <w:jc w:val="center"/>
        </w:trPr>
        <w:tc>
          <w:tcPr>
            <w:tcW w:w="2664" w:type="dxa"/>
            <w:tcMar>
              <w:top w:w="70" w:type="dxa"/>
              <w:left w:w="90" w:type="dxa"/>
              <w:bottom w:w="70" w:type="dxa"/>
              <w:right w:w="90" w:type="dxa"/>
            </w:tcMar>
            <w:vAlign w:val="center"/>
          </w:tcPr>
          <w:p w14:paraId="44429BF2"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4A657273" w14:textId="77777777" w:rsidR="005B35DE" w:rsidRPr="00270996" w:rsidRDefault="000807CD">
            <w:pPr>
              <w:spacing w:before="40" w:after="40"/>
              <w:rPr>
                <w:szCs w:val="26"/>
              </w:rPr>
            </w:pPr>
            <w:r w:rsidRPr="00270996">
              <w:rPr>
                <w:szCs w:val="26"/>
              </w:rPr>
              <w:t>Biên tập viên và Cộng tác viên sử dụng công nghệ AI tạo sinh (Google Gemini, DALL-E) để tự động sinh dàn ý, viết bài hoàn chỉnh, gợi ý tiêu đề thu hút, tạo tóm tắt tin tức và kiểm tra lỗi chính tả.</w:t>
            </w:r>
          </w:p>
        </w:tc>
      </w:tr>
      <w:tr w:rsidR="005B35DE" w:rsidRPr="00270996" w14:paraId="3443AF4F" w14:textId="77777777">
        <w:trPr>
          <w:jc w:val="center"/>
        </w:trPr>
        <w:tc>
          <w:tcPr>
            <w:tcW w:w="2664" w:type="dxa"/>
            <w:tcMar>
              <w:top w:w="70" w:type="dxa"/>
              <w:left w:w="90" w:type="dxa"/>
              <w:bottom w:w="70" w:type="dxa"/>
              <w:right w:w="90" w:type="dxa"/>
            </w:tcMar>
            <w:vAlign w:val="center"/>
          </w:tcPr>
          <w:p w14:paraId="46A7DD19"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30D9F2C8" w14:textId="77777777" w:rsidR="005B35DE" w:rsidRPr="00270996" w:rsidRDefault="000807CD">
            <w:pPr>
              <w:spacing w:before="40" w:after="40"/>
              <w:rPr>
                <w:szCs w:val="26"/>
              </w:rPr>
            </w:pPr>
            <w:r w:rsidRPr="00270996">
              <w:rPr>
                <w:szCs w:val="26"/>
              </w:rPr>
              <w:t>Biên tập viên, Cộng tác viên, Quản trị viên, AI Service Engine (Google Gemini API)</w:t>
            </w:r>
          </w:p>
        </w:tc>
      </w:tr>
      <w:tr w:rsidR="005B35DE" w:rsidRPr="00270996" w14:paraId="52F8FE65" w14:textId="77777777">
        <w:trPr>
          <w:jc w:val="center"/>
        </w:trPr>
        <w:tc>
          <w:tcPr>
            <w:tcW w:w="2664" w:type="dxa"/>
            <w:tcMar>
              <w:top w:w="70" w:type="dxa"/>
              <w:left w:w="90" w:type="dxa"/>
              <w:bottom w:w="70" w:type="dxa"/>
              <w:right w:w="90" w:type="dxa"/>
            </w:tcMar>
            <w:vAlign w:val="center"/>
          </w:tcPr>
          <w:p w14:paraId="23A93C92"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2E8582D5" w14:textId="77777777" w:rsidR="005B35DE" w:rsidRPr="00270996" w:rsidRDefault="000807CD">
            <w:pPr>
              <w:spacing w:before="40" w:after="40"/>
              <w:rPr>
                <w:szCs w:val="26"/>
              </w:rPr>
            </w:pPr>
            <w:r w:rsidRPr="00270996">
              <w:rPr>
                <w:szCs w:val="26"/>
              </w:rPr>
              <w:t>Người dùng bấm chọn biểu tượng 'Trợ lý AI Copilot' trong màn hình soạn thảo bài viết.</w:t>
            </w:r>
          </w:p>
        </w:tc>
      </w:tr>
      <w:tr w:rsidR="005B35DE" w:rsidRPr="00270996" w14:paraId="534E8576" w14:textId="77777777">
        <w:trPr>
          <w:jc w:val="center"/>
        </w:trPr>
        <w:tc>
          <w:tcPr>
            <w:tcW w:w="2664" w:type="dxa"/>
            <w:tcMar>
              <w:top w:w="70" w:type="dxa"/>
              <w:left w:w="90" w:type="dxa"/>
              <w:bottom w:w="70" w:type="dxa"/>
              <w:right w:w="90" w:type="dxa"/>
            </w:tcMar>
            <w:vAlign w:val="center"/>
          </w:tcPr>
          <w:p w14:paraId="35443A70"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1582BB0C" w14:textId="77777777" w:rsidR="005B35DE" w:rsidRPr="00270996" w:rsidRDefault="000807CD">
            <w:pPr>
              <w:spacing w:before="40" w:after="40"/>
              <w:rPr>
                <w:szCs w:val="26"/>
              </w:rPr>
            </w:pPr>
            <w:r w:rsidRPr="00270996">
              <w:rPr>
                <w:szCs w:val="26"/>
              </w:rPr>
              <w:t>Hệ thống đã được triển khai và kết nối ổn định với Google Gemini API.</w:t>
            </w:r>
            <w:r w:rsidRPr="00270996">
              <w:rPr>
                <w:szCs w:val="26"/>
              </w:rPr>
              <w:br/>
              <w:t>Người dùng đã đăng nhập vào hệ thống và tài khoản còn hạn mức Token AI trong ngày.</w:t>
            </w:r>
          </w:p>
        </w:tc>
      </w:tr>
      <w:tr w:rsidR="005B35DE" w:rsidRPr="00270996" w14:paraId="03B53305" w14:textId="77777777">
        <w:trPr>
          <w:jc w:val="center"/>
        </w:trPr>
        <w:tc>
          <w:tcPr>
            <w:tcW w:w="2664" w:type="dxa"/>
            <w:tcMar>
              <w:top w:w="70" w:type="dxa"/>
              <w:left w:w="90" w:type="dxa"/>
              <w:bottom w:w="70" w:type="dxa"/>
              <w:right w:w="90" w:type="dxa"/>
            </w:tcMar>
            <w:vAlign w:val="center"/>
          </w:tcPr>
          <w:p w14:paraId="0662F25D"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1CF87BE1" w14:textId="77777777" w:rsidR="005B35DE" w:rsidRPr="00270996" w:rsidRDefault="000807CD">
            <w:pPr>
              <w:spacing w:before="40" w:after="40"/>
              <w:rPr>
                <w:szCs w:val="26"/>
              </w:rPr>
            </w:pPr>
            <w:r w:rsidRPr="00270996">
              <w:rPr>
                <w:szCs w:val="26"/>
              </w:rPr>
              <w:t>Nội dung văn bản, tiêu đề hoặc ảnh minh họa do AI tạo sinh được chèn tự động vào bài viết thành công.</w:t>
            </w:r>
          </w:p>
        </w:tc>
      </w:tr>
      <w:tr w:rsidR="005B35DE" w:rsidRPr="00270996" w14:paraId="583269CA" w14:textId="77777777">
        <w:trPr>
          <w:jc w:val="center"/>
        </w:trPr>
        <w:tc>
          <w:tcPr>
            <w:tcW w:w="2664" w:type="dxa"/>
            <w:tcMar>
              <w:top w:w="70" w:type="dxa"/>
              <w:left w:w="90" w:type="dxa"/>
              <w:bottom w:w="70" w:type="dxa"/>
              <w:right w:w="90" w:type="dxa"/>
            </w:tcMar>
            <w:vAlign w:val="center"/>
          </w:tcPr>
          <w:p w14:paraId="5972F6D8"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2A74A6DE" w14:textId="77777777" w:rsidR="005B35DE" w:rsidRPr="00270996" w:rsidRDefault="000807CD">
            <w:pPr>
              <w:spacing w:before="40" w:after="40"/>
              <w:rPr>
                <w:szCs w:val="26"/>
              </w:rPr>
            </w:pPr>
            <w:r w:rsidRPr="00270996">
              <w:rPr>
                <w:szCs w:val="26"/>
              </w:rPr>
              <w:t>a. Người dùng bấm mở thanh công cụ Trợ lý AI Copilot trên giao diện soạn thảo.</w:t>
            </w:r>
            <w:r w:rsidRPr="00270996">
              <w:rPr>
                <w:szCs w:val="26"/>
              </w:rPr>
              <w:br/>
              <w:t>b. Hệ thống hiển thị bảng điều khiển các tính năng AI: (1) Tạo dàn ý theo chủ đề; (2) Viết bài tự động từ từ khóa; (3) Gợi ý tiêu đề tin tức; (4) Tóm tắt tin nhanh; (5) Tạo prompt ảnh banner; (6) Kiểm tra lỗi chính tả &amp; văn phong báo chí.</w:t>
            </w:r>
            <w:r w:rsidRPr="00270996">
              <w:rPr>
                <w:szCs w:val="26"/>
              </w:rPr>
              <w:br/>
              <w:t>c. Người dùng chọn tính năng mong muốn và nhập chủ đề sự kiện, các từ khóa chính, bối cảnh hoạt động công đoàn (địa điểm, thời gian, đại biểu tham dự).</w:t>
            </w:r>
            <w:r w:rsidRPr="00270996">
              <w:rPr>
                <w:szCs w:val="26"/>
              </w:rPr>
              <w:br/>
              <w:t>d. Người dùng bấm nút 'Tạo nội dung AI'.</w:t>
            </w:r>
            <w:r w:rsidRPr="00270996">
              <w:rPr>
                <w:szCs w:val="26"/>
              </w:rPr>
              <w:br/>
              <w:t>e. Hệ thống đóng gói Prompt chuẩn hóa ngữ cảnh Công đoàn TDMU, gửi yêu cầu tới Google Gemini API và nhận luồng dữ liệu streaming phản hồi theo thời gian thực.</w:t>
            </w:r>
            <w:r w:rsidRPr="00270996">
              <w:rPr>
                <w:szCs w:val="26"/>
              </w:rPr>
              <w:br/>
              <w:t>f. Hệ thống hiển thị nội dung AI vừa sinh trong khung xem trước; Người dùng bấm 'Áp dụng vào bài viết' để chèn nội dung vào trình soạn thảo.</w:t>
            </w:r>
          </w:p>
        </w:tc>
      </w:tr>
      <w:tr w:rsidR="005B35DE" w:rsidRPr="00270996" w14:paraId="4436BABE" w14:textId="77777777">
        <w:trPr>
          <w:jc w:val="center"/>
        </w:trPr>
        <w:tc>
          <w:tcPr>
            <w:tcW w:w="2664" w:type="dxa"/>
            <w:tcMar>
              <w:top w:w="70" w:type="dxa"/>
              <w:left w:w="90" w:type="dxa"/>
              <w:bottom w:w="70" w:type="dxa"/>
              <w:right w:w="90" w:type="dxa"/>
            </w:tcMar>
            <w:vAlign w:val="center"/>
          </w:tcPr>
          <w:p w14:paraId="21114DBD"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2FE01FF5" w14:textId="77777777" w:rsidR="005B35DE" w:rsidRPr="00270996" w:rsidRDefault="000807CD">
            <w:pPr>
              <w:spacing w:before="40" w:after="40"/>
              <w:rPr>
                <w:szCs w:val="26"/>
              </w:rPr>
            </w:pPr>
            <w:r w:rsidRPr="00270996">
              <w:rPr>
                <w:szCs w:val="26"/>
              </w:rPr>
              <w:t>Nếu nội dung chưa đạt yêu cầu, người dùng bấm nút 'Tạo lại' (Regenerate) hoặc nhập prompt hiệu chỉnh bổ sung (ví dụ: 'Hãy viết ngắn gọn hơn', 'Nhấn mạnh vai trò của nữ đoàn viên').</w:t>
            </w:r>
          </w:p>
        </w:tc>
      </w:tr>
      <w:tr w:rsidR="005B35DE" w:rsidRPr="00270996" w14:paraId="6AEB2AE4" w14:textId="77777777">
        <w:trPr>
          <w:jc w:val="center"/>
        </w:trPr>
        <w:tc>
          <w:tcPr>
            <w:tcW w:w="2664" w:type="dxa"/>
            <w:tcMar>
              <w:top w:w="70" w:type="dxa"/>
              <w:left w:w="90" w:type="dxa"/>
              <w:bottom w:w="70" w:type="dxa"/>
              <w:right w:w="90" w:type="dxa"/>
            </w:tcMar>
            <w:vAlign w:val="center"/>
          </w:tcPr>
          <w:p w14:paraId="02A6E278"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574AC818" w14:textId="77777777" w:rsidR="005B35DE" w:rsidRPr="00270996" w:rsidRDefault="000807CD">
            <w:pPr>
              <w:spacing w:before="40" w:after="40"/>
              <w:rPr>
                <w:szCs w:val="26"/>
              </w:rPr>
            </w:pPr>
            <w:r w:rsidRPr="00270996">
              <w:rPr>
                <w:szCs w:val="26"/>
              </w:rPr>
              <w:t>Nếu mất kết nối Internet hoặc Google Gemini API gặp sự cố quá tải (HTTP 429/503), hệ thống hiển thị thông báo lỗi thân thiện và cho phép người dùng thử lại.</w:t>
            </w:r>
            <w:r w:rsidRPr="00270996">
              <w:rPr>
                <w:szCs w:val="26"/>
              </w:rPr>
              <w:br/>
              <w:t>Nếu tài khoản vượt quá định mức Token trong ngày, hệ thống thông báo liên hệ Quản trị viên để cấp thêm quota.</w:t>
            </w:r>
          </w:p>
        </w:tc>
      </w:tr>
      <w:tr w:rsidR="005B35DE" w:rsidRPr="00270996" w14:paraId="3ED1A0E7" w14:textId="77777777">
        <w:trPr>
          <w:jc w:val="center"/>
        </w:trPr>
        <w:tc>
          <w:tcPr>
            <w:tcW w:w="2664" w:type="dxa"/>
            <w:tcMar>
              <w:top w:w="70" w:type="dxa"/>
              <w:left w:w="90" w:type="dxa"/>
              <w:bottom w:w="70" w:type="dxa"/>
              <w:right w:w="90" w:type="dxa"/>
            </w:tcMar>
            <w:vAlign w:val="center"/>
          </w:tcPr>
          <w:p w14:paraId="5AD96C6E"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62219EB0" w14:textId="77777777" w:rsidR="005B35DE" w:rsidRPr="00270996" w:rsidRDefault="000807CD">
            <w:pPr>
              <w:spacing w:before="40" w:after="40"/>
              <w:rPr>
                <w:szCs w:val="26"/>
              </w:rPr>
            </w:pPr>
            <w:r w:rsidRPr="00270996">
              <w:rPr>
                <w:szCs w:val="26"/>
              </w:rPr>
              <w:t>- Đảm bảo tuân thủ tiêu chuẩn an toàn nội dung (Safety Guidelines), không sinh nội dung sai lệch đường lối chính sách hoặc vi phạm thuần phong mỹ tục.</w:t>
            </w:r>
            <w:r w:rsidRPr="00270996">
              <w:rPr>
                <w:szCs w:val="26"/>
              </w:rPr>
              <w:br/>
              <w:t>- Hệ thống tự động ghi nhận và khấu trừ số lượng Token AI tiêu thụ vào nhật ký của người dùng để Quản trị viên kiểm soát chi phí.</w:t>
            </w:r>
          </w:p>
        </w:tc>
      </w:tr>
    </w:tbl>
    <w:p w14:paraId="0B168507" w14:textId="77777777" w:rsidR="005B35DE" w:rsidRPr="00270996" w:rsidRDefault="005B35DE"/>
    <w:p w14:paraId="79FA1F7A" w14:textId="77777777" w:rsidR="005B35DE" w:rsidRPr="00270996" w:rsidRDefault="000807CD" w:rsidP="00197B6A">
      <w:pPr>
        <w:pStyle w:val="m3"/>
      </w:pPr>
      <w:bookmarkStart w:id="152" w:name="_Toc240897713"/>
      <w:bookmarkStart w:id="153" w:name="_Toc242698974"/>
      <w:bookmarkStart w:id="154" w:name="_Toc242703595"/>
      <w:bookmarkStart w:id="155" w:name="_Toc243678191"/>
      <w:r w:rsidRPr="00270996">
        <w:t>Use case Kiểm Duyệt &amp; Xuất Bản Đa Kênh Facebook</w:t>
      </w:r>
      <w:bookmarkEnd w:id="152"/>
      <w:bookmarkEnd w:id="153"/>
      <w:bookmarkEnd w:id="154"/>
      <w:bookmarkEnd w:id="155"/>
    </w:p>
    <w:p w14:paraId="0B968588" w14:textId="77777777" w:rsidR="005B35DE" w:rsidRPr="00270996" w:rsidRDefault="000807CD">
      <w:pPr>
        <w:spacing w:before="80" w:after="80"/>
        <w:jc w:val="center"/>
      </w:pPr>
      <w:r w:rsidRPr="00270996">
        <w:drawing>
          <wp:inline distT="0" distB="0" distL="0" distR="0" wp14:anchorId="7ECD948D" wp14:editId="74E066C9">
            <wp:extent cx="5485130" cy="4122420"/>
            <wp:effectExtent l="0" t="0" r="1270" b="0"/>
            <wp:docPr id="571735086" name="Picture 57173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UseCase_KiemDuyet_XuatBan.png"/>
                    <pic:cNvPicPr/>
                  </pic:nvPicPr>
                  <pic:blipFill>
                    <a:blip r:embed="rId14"/>
                    <a:stretch>
                      <a:fillRect/>
                    </a:stretch>
                  </pic:blipFill>
                  <pic:spPr>
                    <a:xfrm>
                      <a:off x="0" y="0"/>
                      <a:ext cx="5492096" cy="4127655"/>
                    </a:xfrm>
                    <a:prstGeom prst="rect">
                      <a:avLst/>
                    </a:prstGeom>
                  </pic:spPr>
                </pic:pic>
              </a:graphicData>
            </a:graphic>
          </wp:inline>
        </w:drawing>
      </w:r>
    </w:p>
    <w:p w14:paraId="288D6FC6" w14:textId="77777777" w:rsidR="005B35DE" w:rsidRPr="00270996" w:rsidRDefault="000807CD" w:rsidP="00E2136D">
      <w:pPr>
        <w:pStyle w:val="hinh1"/>
        <w:rPr>
          <w:lang w:val="vi-VN"/>
        </w:rPr>
      </w:pPr>
      <w:bookmarkStart w:id="156" w:name="_Toc240897010"/>
      <w:bookmarkStart w:id="157" w:name="_Toc240898767"/>
      <w:bookmarkStart w:id="158" w:name="_Toc241488205"/>
      <w:bookmarkStart w:id="159" w:name="_Toc242699023"/>
      <w:bookmarkStart w:id="160" w:name="_Toc243676681"/>
      <w:r w:rsidRPr="00270996">
        <w:rPr>
          <w:lang w:val="vi-VN"/>
        </w:rPr>
        <w:t>Use case Kiểm Duyệt &amp; Xuất Bản Đa Kênh Facebook</w:t>
      </w:r>
      <w:bookmarkEnd w:id="156"/>
      <w:bookmarkEnd w:id="157"/>
      <w:bookmarkEnd w:id="158"/>
      <w:bookmarkEnd w:id="159"/>
      <w:bookmarkEnd w:id="16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5D2823C7" w14:textId="77777777">
        <w:trPr>
          <w:jc w:val="center"/>
        </w:trPr>
        <w:tc>
          <w:tcPr>
            <w:tcW w:w="2664" w:type="dxa"/>
            <w:tcMar>
              <w:top w:w="70" w:type="dxa"/>
              <w:left w:w="90" w:type="dxa"/>
              <w:bottom w:w="70" w:type="dxa"/>
              <w:right w:w="90" w:type="dxa"/>
            </w:tcMar>
            <w:vAlign w:val="center"/>
          </w:tcPr>
          <w:p w14:paraId="5505CFB4"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5AFDFEE3" w14:textId="77777777" w:rsidR="005B35DE" w:rsidRPr="00270996" w:rsidRDefault="000807CD">
            <w:pPr>
              <w:spacing w:before="40" w:after="40"/>
              <w:rPr>
                <w:szCs w:val="26"/>
              </w:rPr>
            </w:pPr>
            <w:r w:rsidRPr="00270996">
              <w:rPr>
                <w:szCs w:val="26"/>
              </w:rPr>
              <w:t>Kiểm duyệt &amp; Xuất bản đa kênh</w:t>
            </w:r>
          </w:p>
        </w:tc>
      </w:tr>
      <w:tr w:rsidR="005B35DE" w:rsidRPr="00270996" w14:paraId="0186AFB5" w14:textId="77777777">
        <w:trPr>
          <w:jc w:val="center"/>
        </w:trPr>
        <w:tc>
          <w:tcPr>
            <w:tcW w:w="2664" w:type="dxa"/>
            <w:tcMar>
              <w:top w:w="70" w:type="dxa"/>
              <w:left w:w="90" w:type="dxa"/>
              <w:bottom w:w="70" w:type="dxa"/>
              <w:right w:w="90" w:type="dxa"/>
            </w:tcMar>
            <w:vAlign w:val="center"/>
          </w:tcPr>
          <w:p w14:paraId="67F176E9"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356BBEE2" w14:textId="77777777" w:rsidR="005B35DE" w:rsidRPr="00270996" w:rsidRDefault="000807CD">
            <w:pPr>
              <w:spacing w:before="40" w:after="40"/>
              <w:rPr>
                <w:szCs w:val="26"/>
              </w:rPr>
            </w:pPr>
            <w:r w:rsidRPr="00270996">
              <w:rPr>
                <w:szCs w:val="26"/>
              </w:rPr>
              <w:t>Biên tập viên thẩm định bài viết trong hàng đợi phê duyệt, quyết định xuất bản lên Cổng thông tin và tự động đồng bộ đăng tải sang Fanpage Facebook Công đoàn TDMU.</w:t>
            </w:r>
          </w:p>
        </w:tc>
      </w:tr>
      <w:tr w:rsidR="005B35DE" w:rsidRPr="00270996" w14:paraId="0932BE49" w14:textId="77777777">
        <w:trPr>
          <w:jc w:val="center"/>
        </w:trPr>
        <w:tc>
          <w:tcPr>
            <w:tcW w:w="2664" w:type="dxa"/>
            <w:tcMar>
              <w:top w:w="70" w:type="dxa"/>
              <w:left w:w="90" w:type="dxa"/>
              <w:bottom w:w="70" w:type="dxa"/>
              <w:right w:w="90" w:type="dxa"/>
            </w:tcMar>
            <w:vAlign w:val="center"/>
          </w:tcPr>
          <w:p w14:paraId="270F70CC"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166704E0" w14:textId="77777777" w:rsidR="005B35DE" w:rsidRPr="00270996" w:rsidRDefault="000807CD">
            <w:pPr>
              <w:spacing w:before="40" w:after="40"/>
              <w:rPr>
                <w:szCs w:val="26"/>
              </w:rPr>
            </w:pPr>
            <w:r w:rsidRPr="00270996">
              <w:rPr>
                <w:szCs w:val="26"/>
              </w:rPr>
              <w:t>Biên tập viên, Quản trị viên, Facebook Graph API, Background Scheduler</w:t>
            </w:r>
          </w:p>
        </w:tc>
      </w:tr>
      <w:tr w:rsidR="005B35DE" w:rsidRPr="00270996" w14:paraId="675FDE98" w14:textId="77777777">
        <w:trPr>
          <w:jc w:val="center"/>
        </w:trPr>
        <w:tc>
          <w:tcPr>
            <w:tcW w:w="2664" w:type="dxa"/>
            <w:tcMar>
              <w:top w:w="70" w:type="dxa"/>
              <w:left w:w="90" w:type="dxa"/>
              <w:bottom w:w="70" w:type="dxa"/>
              <w:right w:w="90" w:type="dxa"/>
            </w:tcMar>
            <w:vAlign w:val="center"/>
          </w:tcPr>
          <w:p w14:paraId="7ABABB7D"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68B79F1C" w14:textId="77777777" w:rsidR="005B35DE" w:rsidRPr="00270996" w:rsidRDefault="000807CD">
            <w:pPr>
              <w:spacing w:before="40" w:after="40"/>
              <w:rPr>
                <w:szCs w:val="26"/>
              </w:rPr>
            </w:pPr>
            <w:r w:rsidRPr="00270996">
              <w:rPr>
                <w:szCs w:val="26"/>
              </w:rPr>
              <w:t>Biên tập viên truy cập vào giao diện 'Hàng đợi kiểm duyệt bài viết' trên hệ thống.</w:t>
            </w:r>
          </w:p>
        </w:tc>
      </w:tr>
      <w:tr w:rsidR="005B35DE" w:rsidRPr="00270996" w14:paraId="2640C8D6" w14:textId="77777777">
        <w:trPr>
          <w:jc w:val="center"/>
        </w:trPr>
        <w:tc>
          <w:tcPr>
            <w:tcW w:w="2664" w:type="dxa"/>
            <w:tcMar>
              <w:top w:w="70" w:type="dxa"/>
              <w:left w:w="90" w:type="dxa"/>
              <w:bottom w:w="70" w:type="dxa"/>
              <w:right w:w="90" w:type="dxa"/>
            </w:tcMar>
            <w:vAlign w:val="center"/>
          </w:tcPr>
          <w:p w14:paraId="63EB5CDC"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5756567C" w14:textId="77777777" w:rsidR="005B35DE" w:rsidRPr="00270996" w:rsidRDefault="000807CD">
            <w:pPr>
              <w:spacing w:before="40" w:after="40"/>
              <w:rPr>
                <w:szCs w:val="26"/>
              </w:rPr>
            </w:pPr>
            <w:r w:rsidRPr="00270996">
              <w:rPr>
                <w:szCs w:val="26"/>
              </w:rPr>
              <w:t>Bài viết đã được Cộng tác viên nộp lên ở trạng thái 'Chờ duyệt' (Pending).</w:t>
            </w:r>
            <w:r w:rsidRPr="00270996">
              <w:rPr>
                <w:szCs w:val="26"/>
              </w:rPr>
              <w:br/>
              <w:t>Biên tập viên đã đăng nhập và Facebook Page Access Token đã được cấu hình hợp lệ.</w:t>
            </w:r>
          </w:p>
        </w:tc>
      </w:tr>
      <w:tr w:rsidR="005B35DE" w:rsidRPr="00270996" w14:paraId="0DCBCFAB" w14:textId="77777777">
        <w:trPr>
          <w:jc w:val="center"/>
        </w:trPr>
        <w:tc>
          <w:tcPr>
            <w:tcW w:w="2664" w:type="dxa"/>
            <w:tcMar>
              <w:top w:w="70" w:type="dxa"/>
              <w:left w:w="90" w:type="dxa"/>
              <w:bottom w:w="70" w:type="dxa"/>
              <w:right w:w="90" w:type="dxa"/>
            </w:tcMar>
            <w:vAlign w:val="center"/>
          </w:tcPr>
          <w:p w14:paraId="1E6581E7"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37352B53" w14:textId="77777777" w:rsidR="005B35DE" w:rsidRPr="00270996" w:rsidRDefault="000807CD">
            <w:pPr>
              <w:spacing w:before="40" w:after="40"/>
              <w:rPr>
                <w:szCs w:val="26"/>
              </w:rPr>
            </w:pPr>
            <w:r w:rsidRPr="00270996">
              <w:rPr>
                <w:szCs w:val="26"/>
              </w:rPr>
              <w:t>Bài viết được chuyển sang trạng thái 'Đã xuất bản' trên Website, đồng thời được đăng thành công lên Fanpage Facebook (nếu có chọn).</w:t>
            </w:r>
          </w:p>
        </w:tc>
      </w:tr>
      <w:tr w:rsidR="005B35DE" w:rsidRPr="00270996" w14:paraId="7FC75406" w14:textId="77777777">
        <w:trPr>
          <w:jc w:val="center"/>
        </w:trPr>
        <w:tc>
          <w:tcPr>
            <w:tcW w:w="2664" w:type="dxa"/>
            <w:tcMar>
              <w:top w:w="70" w:type="dxa"/>
              <w:left w:w="90" w:type="dxa"/>
              <w:bottom w:w="70" w:type="dxa"/>
              <w:right w:w="90" w:type="dxa"/>
            </w:tcMar>
            <w:vAlign w:val="center"/>
          </w:tcPr>
          <w:p w14:paraId="5EEA95A8"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687C3342" w14:textId="77777777" w:rsidR="005B35DE" w:rsidRPr="00270996" w:rsidRDefault="000807CD">
            <w:pPr>
              <w:spacing w:before="40" w:after="40"/>
              <w:rPr>
                <w:szCs w:val="26"/>
              </w:rPr>
            </w:pPr>
            <w:r w:rsidRPr="00270996">
              <w:rPr>
                <w:szCs w:val="26"/>
              </w:rPr>
              <w:t>a. Biên tập viên truy cập vào giao diện Hàng đợi duyệt bài.</w:t>
            </w:r>
            <w:r w:rsidRPr="00270996">
              <w:rPr>
                <w:szCs w:val="26"/>
              </w:rPr>
              <w:br/>
              <w:t>b. Hệ thống hiển thị danh sách các bài viết đang chờ phê duyệt kèm tên tác giả, chuyên mục và thời gian nộp.</w:t>
            </w:r>
            <w:r w:rsidRPr="00270996">
              <w:rPr>
                <w:szCs w:val="26"/>
              </w:rPr>
              <w:br/>
              <w:t>c. Biên tập viên chọn bài viết cần duyệt và mở chế độ xem trước trực quan (Live Preview).</w:t>
            </w:r>
            <w:r w:rsidRPr="00270996">
              <w:rPr>
                <w:szCs w:val="26"/>
              </w:rPr>
              <w:br/>
              <w:t>d. Biên tập viên kiểm tra tính chuẩn xác chính trị, điều lệ công đoàn, chính sách pháp luật và chất lượng hình ảnh đính kèm.</w:t>
            </w:r>
            <w:r w:rsidRPr="00270996">
              <w:rPr>
                <w:szCs w:val="26"/>
              </w:rPr>
              <w:br/>
              <w:t>e. Biên tập viên kích hoạt tùy chọn 'Đồng bộ đăng bài lên Facebook Fanpage' và xem trước mẫu bài post Facebook.</w:t>
            </w:r>
            <w:r w:rsidRPr="00270996">
              <w:rPr>
                <w:szCs w:val="26"/>
              </w:rPr>
              <w:br/>
              <w:t>f. Biên tập viên nhấn nút 'Phê duyệt &amp; Xuất bản'.</w:t>
            </w:r>
            <w:r w:rsidRPr="00270996">
              <w:rPr>
                <w:szCs w:val="26"/>
              </w:rPr>
              <w:br/>
              <w:t>g. Hệ thống cập nhật trạng thái bài viết thành Published trên Cổng thông tin, đồng thời gọi Facebook Graph API để đăng bài viết kèm hình ảnh và liên kết sang Fanpage Công đoàn trường.</w:t>
            </w:r>
            <w:r w:rsidRPr="00270996">
              <w:rPr>
                <w:szCs w:val="26"/>
              </w:rPr>
              <w:br/>
              <w:t>h. Facebook API trả về post_id thành công; Hệ thống lưu vết liên kết và gửi thông báo chúc mừng tới tác giả bài viết.</w:t>
            </w:r>
          </w:p>
        </w:tc>
      </w:tr>
      <w:tr w:rsidR="005B35DE" w:rsidRPr="00270996" w14:paraId="249E54B7" w14:textId="77777777">
        <w:trPr>
          <w:jc w:val="center"/>
        </w:trPr>
        <w:tc>
          <w:tcPr>
            <w:tcW w:w="2664" w:type="dxa"/>
            <w:tcMar>
              <w:top w:w="70" w:type="dxa"/>
              <w:left w:w="90" w:type="dxa"/>
              <w:bottom w:w="70" w:type="dxa"/>
              <w:right w:w="90" w:type="dxa"/>
            </w:tcMar>
            <w:vAlign w:val="center"/>
          </w:tcPr>
          <w:p w14:paraId="1CEF5D59"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25DCD9DA" w14:textId="77777777" w:rsidR="005B35DE" w:rsidRPr="00270996" w:rsidRDefault="000807CD">
            <w:pPr>
              <w:spacing w:before="40" w:after="40"/>
              <w:rPr>
                <w:szCs w:val="26"/>
              </w:rPr>
            </w:pPr>
            <w:r w:rsidRPr="00270996">
              <w:rPr>
                <w:szCs w:val="26"/>
              </w:rPr>
              <w:t>Nếu bài viết chưa đạt yêu cầu, Biên tập viên nhấn nút 'Từ chối' kèm lời nhắn nhận xét cụ thể (ví dụ: 'Cần bổ sung nguồn ảnh', 'Sửa lại số liệu kinh phí'); Hệ thống chuyển bài về trạng thái Bản nháp và gửi thông báo cho tác giả chỉnh sửa.</w:t>
            </w:r>
            <w:r w:rsidRPr="00270996">
              <w:rPr>
                <w:szCs w:val="26"/>
              </w:rPr>
              <w:br/>
              <w:t>Biên tập viên có thể chọn tính năng 'Hẹn giờ xuất bản' (Scheduled Publish) để hệ thống tự động đăng bài vào khung giờ có nhiều lượt xem.</w:t>
            </w:r>
          </w:p>
        </w:tc>
      </w:tr>
      <w:tr w:rsidR="005B35DE" w:rsidRPr="00270996" w14:paraId="7ADCC760" w14:textId="77777777">
        <w:trPr>
          <w:jc w:val="center"/>
        </w:trPr>
        <w:tc>
          <w:tcPr>
            <w:tcW w:w="2664" w:type="dxa"/>
            <w:tcMar>
              <w:top w:w="70" w:type="dxa"/>
              <w:left w:w="90" w:type="dxa"/>
              <w:bottom w:w="70" w:type="dxa"/>
              <w:right w:w="90" w:type="dxa"/>
            </w:tcMar>
            <w:vAlign w:val="center"/>
          </w:tcPr>
          <w:p w14:paraId="6924C61F"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42D184B4" w14:textId="77777777" w:rsidR="005B35DE" w:rsidRPr="00270996" w:rsidRDefault="000807CD">
            <w:pPr>
              <w:spacing w:before="40" w:after="40"/>
              <w:rPr>
                <w:szCs w:val="26"/>
              </w:rPr>
            </w:pPr>
            <w:r w:rsidRPr="00270996">
              <w:rPr>
                <w:szCs w:val="26"/>
              </w:rPr>
              <w:t>Nếu Facebook Page Access Token hết hạn, hệ thống vẫn xuất bản bài viết lên Website bình thường, ghi log lỗi Facebook và gửi cảnh báo đến Quản trị viên để cập nhật mã Token mới.</w:t>
            </w:r>
          </w:p>
        </w:tc>
      </w:tr>
      <w:tr w:rsidR="005B35DE" w:rsidRPr="00270996" w14:paraId="385CD829" w14:textId="77777777">
        <w:trPr>
          <w:jc w:val="center"/>
        </w:trPr>
        <w:tc>
          <w:tcPr>
            <w:tcW w:w="2664" w:type="dxa"/>
            <w:tcMar>
              <w:top w:w="70" w:type="dxa"/>
              <w:left w:w="90" w:type="dxa"/>
              <w:bottom w:w="70" w:type="dxa"/>
              <w:right w:w="90" w:type="dxa"/>
            </w:tcMar>
            <w:vAlign w:val="center"/>
          </w:tcPr>
          <w:p w14:paraId="02D9B3DA"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74D55CFA" w14:textId="77777777" w:rsidR="005B35DE" w:rsidRPr="00270996" w:rsidRDefault="000807CD">
            <w:pPr>
              <w:spacing w:before="40" w:after="40"/>
              <w:rPr>
                <w:szCs w:val="26"/>
              </w:rPr>
            </w:pPr>
            <w:r w:rsidRPr="00270996">
              <w:rPr>
                <w:szCs w:val="26"/>
              </w:rPr>
              <w:t>- Đảm bảo cơ chế khóa phiên duyệt (Optimistic Locking) tránh tình trạng hai Biên tập viên cùng thao tác phê duyệt đồng thời một bài viết.</w:t>
            </w:r>
            <w:r w:rsidRPr="00270996">
              <w:rPr>
                <w:szCs w:val="26"/>
              </w:rPr>
              <w:br/>
              <w:t>- Tự động chuẩn hóa nội dung bài đăng Facebook (cắt ngắn đoạn sapo, chèn các hashtag nhận diện #CongDoanTDMU #TDMU và đính kèm link bài viết gốc).</w:t>
            </w:r>
          </w:p>
        </w:tc>
      </w:tr>
    </w:tbl>
    <w:p w14:paraId="5CDD78AE" w14:textId="77777777" w:rsidR="005B35DE" w:rsidRPr="00270996" w:rsidRDefault="005B35DE" w:rsidP="00270996">
      <w:pPr>
        <w:pStyle w:val="m3"/>
        <w:numPr>
          <w:ilvl w:val="0"/>
          <w:numId w:val="0"/>
        </w:numPr>
      </w:pPr>
    </w:p>
    <w:p w14:paraId="376B989B" w14:textId="77777777" w:rsidR="005B35DE" w:rsidRPr="00270996" w:rsidRDefault="000807CD" w:rsidP="00197B6A">
      <w:pPr>
        <w:pStyle w:val="m3"/>
      </w:pPr>
      <w:bookmarkStart w:id="161" w:name="_Toc240897715"/>
      <w:bookmarkStart w:id="162" w:name="_Toc242698976"/>
      <w:bookmarkStart w:id="163" w:name="_Toc242703597"/>
      <w:bookmarkStart w:id="164" w:name="_Toc243678192"/>
      <w:r w:rsidRPr="00270996">
        <w:t>Use case Tra Cứu Thông Tin &amp; Tương Tác</w:t>
      </w:r>
      <w:bookmarkEnd w:id="161"/>
      <w:bookmarkEnd w:id="162"/>
      <w:bookmarkEnd w:id="163"/>
      <w:bookmarkEnd w:id="164"/>
    </w:p>
    <w:p w14:paraId="35CA53A4" w14:textId="77777777" w:rsidR="005B35DE" w:rsidRPr="00270996" w:rsidRDefault="000807CD">
      <w:pPr>
        <w:spacing w:before="80" w:after="80"/>
        <w:jc w:val="center"/>
      </w:pPr>
      <w:r w:rsidRPr="00270996">
        <w:drawing>
          <wp:inline distT="0" distB="0" distL="0" distR="0" wp14:anchorId="732AB1F2" wp14:editId="2A321BFA">
            <wp:extent cx="5485130" cy="3733800"/>
            <wp:effectExtent l="0" t="0" r="1270" b="0"/>
            <wp:docPr id="571735088" name="Picture 57173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UseCase_TraCuu_TuongTac.png"/>
                    <pic:cNvPicPr/>
                  </pic:nvPicPr>
                  <pic:blipFill>
                    <a:blip r:embed="rId15"/>
                    <a:stretch>
                      <a:fillRect/>
                    </a:stretch>
                  </pic:blipFill>
                  <pic:spPr>
                    <a:xfrm>
                      <a:off x="0" y="0"/>
                      <a:ext cx="5494539" cy="3740205"/>
                    </a:xfrm>
                    <a:prstGeom prst="rect">
                      <a:avLst/>
                    </a:prstGeom>
                  </pic:spPr>
                </pic:pic>
              </a:graphicData>
            </a:graphic>
          </wp:inline>
        </w:drawing>
      </w:r>
    </w:p>
    <w:p w14:paraId="2DF7928C" w14:textId="77777777" w:rsidR="005B35DE" w:rsidRPr="00270996" w:rsidRDefault="000807CD" w:rsidP="00E2136D">
      <w:pPr>
        <w:pStyle w:val="hinh1"/>
        <w:rPr>
          <w:lang w:val="vi-VN"/>
        </w:rPr>
      </w:pPr>
      <w:bookmarkStart w:id="165" w:name="_Toc240897012"/>
      <w:bookmarkStart w:id="166" w:name="_Toc240898769"/>
      <w:bookmarkStart w:id="167" w:name="_Toc241488207"/>
      <w:bookmarkStart w:id="168" w:name="_Toc242699025"/>
      <w:bookmarkStart w:id="169" w:name="_Toc243676682"/>
      <w:r w:rsidRPr="00270996">
        <w:rPr>
          <w:lang w:val="vi-VN"/>
        </w:rPr>
        <w:t>Use case Tra Cứu Thông Tin &amp; Tương Tác</w:t>
      </w:r>
      <w:bookmarkEnd w:id="165"/>
      <w:bookmarkEnd w:id="166"/>
      <w:bookmarkEnd w:id="167"/>
      <w:bookmarkEnd w:id="168"/>
      <w:bookmarkEnd w:id="16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2DB3E49F" w14:textId="77777777">
        <w:trPr>
          <w:jc w:val="center"/>
        </w:trPr>
        <w:tc>
          <w:tcPr>
            <w:tcW w:w="2664" w:type="dxa"/>
            <w:tcMar>
              <w:top w:w="70" w:type="dxa"/>
              <w:left w:w="90" w:type="dxa"/>
              <w:bottom w:w="70" w:type="dxa"/>
              <w:right w:w="90" w:type="dxa"/>
            </w:tcMar>
            <w:vAlign w:val="center"/>
          </w:tcPr>
          <w:p w14:paraId="0DBDC1C8"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43BFBC9E" w14:textId="77777777" w:rsidR="005B35DE" w:rsidRPr="00270996" w:rsidRDefault="000807CD">
            <w:pPr>
              <w:spacing w:before="40" w:after="40"/>
              <w:rPr>
                <w:szCs w:val="26"/>
              </w:rPr>
            </w:pPr>
            <w:r w:rsidRPr="00270996">
              <w:rPr>
                <w:szCs w:val="26"/>
              </w:rPr>
              <w:t>Tra cứu thông tin &amp; Tương tác đoàn viên</w:t>
            </w:r>
          </w:p>
        </w:tc>
      </w:tr>
      <w:tr w:rsidR="005B35DE" w:rsidRPr="00270996" w14:paraId="2C27B2D6" w14:textId="77777777">
        <w:trPr>
          <w:jc w:val="center"/>
        </w:trPr>
        <w:tc>
          <w:tcPr>
            <w:tcW w:w="2664" w:type="dxa"/>
            <w:tcMar>
              <w:top w:w="70" w:type="dxa"/>
              <w:left w:w="90" w:type="dxa"/>
              <w:bottom w:w="70" w:type="dxa"/>
              <w:right w:w="90" w:type="dxa"/>
            </w:tcMar>
            <w:vAlign w:val="center"/>
          </w:tcPr>
          <w:p w14:paraId="69567ED4"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364C6767" w14:textId="77777777" w:rsidR="005B35DE" w:rsidRPr="00270996" w:rsidRDefault="000807CD">
            <w:pPr>
              <w:spacing w:before="40" w:after="40"/>
              <w:rPr>
                <w:szCs w:val="26"/>
              </w:rPr>
            </w:pPr>
            <w:r w:rsidRPr="00270996">
              <w:rPr>
                <w:szCs w:val="26"/>
              </w:rPr>
              <w:t>Đoàn viên, cán bộ giảng viên và độc giả tìm kiếm thông tin, xem tin tức theo chuyên mục, tương tác (Thích, Bình luận, Chia sẻ) và gửi phản ánh, tâm tư nguyện vọng.</w:t>
            </w:r>
          </w:p>
        </w:tc>
      </w:tr>
      <w:tr w:rsidR="005B35DE" w:rsidRPr="00270996" w14:paraId="23835D0A" w14:textId="77777777">
        <w:trPr>
          <w:jc w:val="center"/>
        </w:trPr>
        <w:tc>
          <w:tcPr>
            <w:tcW w:w="2664" w:type="dxa"/>
            <w:tcMar>
              <w:top w:w="70" w:type="dxa"/>
              <w:left w:w="90" w:type="dxa"/>
              <w:bottom w:w="70" w:type="dxa"/>
              <w:right w:w="90" w:type="dxa"/>
            </w:tcMar>
            <w:vAlign w:val="center"/>
          </w:tcPr>
          <w:p w14:paraId="0A047C1C"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6919F2C5" w14:textId="77777777" w:rsidR="005B35DE" w:rsidRPr="00270996" w:rsidRDefault="000807CD">
            <w:pPr>
              <w:spacing w:before="40" w:after="40"/>
              <w:rPr>
                <w:szCs w:val="26"/>
              </w:rPr>
            </w:pPr>
            <w:r w:rsidRPr="00270996">
              <w:rPr>
                <w:szCs w:val="26"/>
              </w:rPr>
              <w:t>Đoàn viên / Độc giả (Khách hàng)</w:t>
            </w:r>
          </w:p>
        </w:tc>
      </w:tr>
      <w:tr w:rsidR="005B35DE" w:rsidRPr="00270996" w14:paraId="59E8FFC2" w14:textId="77777777">
        <w:trPr>
          <w:jc w:val="center"/>
        </w:trPr>
        <w:tc>
          <w:tcPr>
            <w:tcW w:w="2664" w:type="dxa"/>
            <w:tcMar>
              <w:top w:w="70" w:type="dxa"/>
              <w:left w:w="90" w:type="dxa"/>
              <w:bottom w:w="70" w:type="dxa"/>
              <w:right w:w="90" w:type="dxa"/>
            </w:tcMar>
            <w:vAlign w:val="center"/>
          </w:tcPr>
          <w:p w14:paraId="01950A93"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4DC356E2" w14:textId="77777777" w:rsidR="005B35DE" w:rsidRPr="00270996" w:rsidRDefault="000807CD">
            <w:pPr>
              <w:spacing w:before="40" w:after="40"/>
              <w:rPr>
                <w:szCs w:val="26"/>
              </w:rPr>
            </w:pPr>
            <w:r w:rsidRPr="00270996">
              <w:rPr>
                <w:szCs w:val="26"/>
              </w:rPr>
              <w:t>Người dùng truy cập vào Cổng thông tin điện tử Công đoàn TDMU.</w:t>
            </w:r>
          </w:p>
        </w:tc>
      </w:tr>
      <w:tr w:rsidR="005B35DE" w:rsidRPr="00270996" w14:paraId="31A3A524" w14:textId="77777777">
        <w:trPr>
          <w:jc w:val="center"/>
        </w:trPr>
        <w:tc>
          <w:tcPr>
            <w:tcW w:w="2664" w:type="dxa"/>
            <w:tcMar>
              <w:top w:w="70" w:type="dxa"/>
              <w:left w:w="90" w:type="dxa"/>
              <w:bottom w:w="70" w:type="dxa"/>
              <w:right w:w="90" w:type="dxa"/>
            </w:tcMar>
            <w:vAlign w:val="center"/>
          </w:tcPr>
          <w:p w14:paraId="5AA88ABE"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0EDF8FFD" w14:textId="77777777" w:rsidR="005B35DE" w:rsidRPr="00270996" w:rsidRDefault="000807CD">
            <w:pPr>
              <w:spacing w:before="40" w:after="40"/>
              <w:rPr>
                <w:szCs w:val="26"/>
              </w:rPr>
            </w:pPr>
            <w:r w:rsidRPr="00270996">
              <w:rPr>
                <w:szCs w:val="26"/>
              </w:rPr>
              <w:t>Hệ thống Website hoạt động ổn định trên môi trường mạng Internet.</w:t>
            </w:r>
          </w:p>
        </w:tc>
      </w:tr>
      <w:tr w:rsidR="005B35DE" w:rsidRPr="00270996" w14:paraId="4E582DD9" w14:textId="77777777">
        <w:trPr>
          <w:jc w:val="center"/>
        </w:trPr>
        <w:tc>
          <w:tcPr>
            <w:tcW w:w="2664" w:type="dxa"/>
            <w:tcMar>
              <w:top w:w="70" w:type="dxa"/>
              <w:left w:w="90" w:type="dxa"/>
              <w:bottom w:w="70" w:type="dxa"/>
              <w:right w:w="90" w:type="dxa"/>
            </w:tcMar>
            <w:vAlign w:val="center"/>
          </w:tcPr>
          <w:p w14:paraId="6E0333D0"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0BE79552" w14:textId="77777777" w:rsidR="005B35DE" w:rsidRPr="00270996" w:rsidRDefault="000807CD">
            <w:pPr>
              <w:spacing w:before="40" w:after="40"/>
              <w:rPr>
                <w:szCs w:val="26"/>
              </w:rPr>
            </w:pPr>
            <w:r w:rsidRPr="00270996">
              <w:rPr>
                <w:szCs w:val="26"/>
              </w:rPr>
              <w:t>Người dùng tìm kiếm được thông tin cần thiết, gửi thành công tương tác hoặc ý kiến phản ánh tới Ban Chấp hành.</w:t>
            </w:r>
          </w:p>
        </w:tc>
      </w:tr>
      <w:tr w:rsidR="005B35DE" w:rsidRPr="00270996" w14:paraId="05981D1C" w14:textId="77777777">
        <w:trPr>
          <w:jc w:val="center"/>
        </w:trPr>
        <w:tc>
          <w:tcPr>
            <w:tcW w:w="2664" w:type="dxa"/>
            <w:tcMar>
              <w:top w:w="70" w:type="dxa"/>
              <w:left w:w="90" w:type="dxa"/>
              <w:bottom w:w="70" w:type="dxa"/>
              <w:right w:w="90" w:type="dxa"/>
            </w:tcMar>
            <w:vAlign w:val="center"/>
          </w:tcPr>
          <w:p w14:paraId="27E3CD7A"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694E8D85" w14:textId="77777777" w:rsidR="005B35DE" w:rsidRPr="00270996" w:rsidRDefault="000807CD">
            <w:pPr>
              <w:spacing w:before="40" w:after="40"/>
              <w:rPr>
                <w:szCs w:val="26"/>
              </w:rPr>
            </w:pPr>
            <w:r w:rsidRPr="00270996">
              <w:rPr>
                <w:szCs w:val="26"/>
              </w:rPr>
              <w:t>a. Người dùng truy cập trang chủ Cổng thông tin Công đoàn TDMU trên trình duyệt máy tính hoặc điện thoại.</w:t>
            </w:r>
            <w:r w:rsidRPr="00270996">
              <w:rPr>
                <w:szCs w:val="26"/>
              </w:rPr>
              <w:br/>
              <w:t>b. Hệ thống hiển thị giao diện trang chủ gồm thanh tìm kiếm, tin tức nổi bật, slider phong trào và danh mục chuyên mục tin tức.</w:t>
            </w:r>
            <w:r w:rsidRPr="00270996">
              <w:rPr>
                <w:szCs w:val="26"/>
              </w:rPr>
              <w:br/>
              <w:t>c. Người dùng nhập từ khóa vào ô tìm kiếm hoặc bấm chọn chuyên mục quan tâm (Chế độ chính sách, Phong trào thi đua, Nữ công).</w:t>
            </w:r>
            <w:r w:rsidRPr="00270996">
              <w:rPr>
                <w:szCs w:val="26"/>
              </w:rPr>
              <w:br/>
              <w:t>d. Hệ thống xử lý và trả về danh sách các bài viết phù hợp kèm ảnh thu nhỏ, tiêu đề và đoạn tóm tắt.</w:t>
            </w:r>
            <w:r w:rsidRPr="00270996">
              <w:rPr>
                <w:szCs w:val="26"/>
              </w:rPr>
              <w:br/>
              <w:t>e. Người dùng bấm vào bài viết để xem toàn văn nội dung, album ảnh chất lượng cao và tải về các văn bản pháp quy đính kèm.</w:t>
            </w:r>
            <w:r w:rsidRPr="00270996">
              <w:rPr>
                <w:szCs w:val="26"/>
              </w:rPr>
              <w:br/>
              <w:t>f. Người dùng bấm biểu tượng 'Thích' (Like), nhập bình luận đóng góp ý kiến hoặc bấm nút chia sẻ bài viết lên Facebook, Zalo cá nhân.</w:t>
            </w:r>
          </w:p>
        </w:tc>
      </w:tr>
      <w:tr w:rsidR="005B35DE" w:rsidRPr="00270996" w14:paraId="55355D03" w14:textId="77777777">
        <w:trPr>
          <w:jc w:val="center"/>
        </w:trPr>
        <w:tc>
          <w:tcPr>
            <w:tcW w:w="2664" w:type="dxa"/>
            <w:tcMar>
              <w:top w:w="70" w:type="dxa"/>
              <w:left w:w="90" w:type="dxa"/>
              <w:bottom w:w="70" w:type="dxa"/>
              <w:right w:w="90" w:type="dxa"/>
            </w:tcMar>
            <w:vAlign w:val="center"/>
          </w:tcPr>
          <w:p w14:paraId="37A15CF7"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4478467F" w14:textId="77777777" w:rsidR="005B35DE" w:rsidRPr="00270996" w:rsidRDefault="000807CD">
            <w:pPr>
              <w:spacing w:before="40" w:after="40"/>
              <w:rPr>
                <w:szCs w:val="26"/>
              </w:rPr>
            </w:pPr>
            <w:r w:rsidRPr="00270996">
              <w:rPr>
                <w:szCs w:val="26"/>
              </w:rPr>
              <w:t>Người dùng truy cập phân hệ 'Ý kiến đoàn viên' để điền form gửi phản ánh, kiến nghị về đời sống, cơ sở vật chất (có tùy chọn gửi ẩn danh).</w:t>
            </w:r>
          </w:p>
        </w:tc>
      </w:tr>
      <w:tr w:rsidR="005B35DE" w:rsidRPr="00270996" w14:paraId="079F9ED8" w14:textId="77777777">
        <w:trPr>
          <w:jc w:val="center"/>
        </w:trPr>
        <w:tc>
          <w:tcPr>
            <w:tcW w:w="2664" w:type="dxa"/>
            <w:tcMar>
              <w:top w:w="70" w:type="dxa"/>
              <w:left w:w="90" w:type="dxa"/>
              <w:bottom w:w="70" w:type="dxa"/>
              <w:right w:w="90" w:type="dxa"/>
            </w:tcMar>
            <w:vAlign w:val="center"/>
          </w:tcPr>
          <w:p w14:paraId="7B3E24FC"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1A1DE324" w14:textId="77777777" w:rsidR="005B35DE" w:rsidRPr="00270996" w:rsidRDefault="000807CD">
            <w:pPr>
              <w:spacing w:before="40" w:after="40"/>
              <w:rPr>
                <w:szCs w:val="26"/>
              </w:rPr>
            </w:pPr>
            <w:r w:rsidRPr="00270996">
              <w:rPr>
                <w:szCs w:val="26"/>
              </w:rPr>
              <w:t>Nếu bình luận chứa từ ngữ phản cảm, kích động hoặc vi phạm tiêu chuẩn cộng đồng, bộ lọc tự động sẽ chặn hiển thị và chuyển vào hàng đợi kiểm duyệt của Biên tập viên.</w:t>
            </w:r>
          </w:p>
        </w:tc>
      </w:tr>
      <w:tr w:rsidR="005B35DE" w:rsidRPr="00270996" w14:paraId="3F4BE2BD" w14:textId="77777777">
        <w:trPr>
          <w:jc w:val="center"/>
        </w:trPr>
        <w:tc>
          <w:tcPr>
            <w:tcW w:w="2664" w:type="dxa"/>
            <w:tcMar>
              <w:top w:w="70" w:type="dxa"/>
              <w:left w:w="90" w:type="dxa"/>
              <w:bottom w:w="70" w:type="dxa"/>
              <w:right w:w="90" w:type="dxa"/>
            </w:tcMar>
            <w:vAlign w:val="center"/>
          </w:tcPr>
          <w:p w14:paraId="119D71E1"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60267B0F" w14:textId="77777777" w:rsidR="005B35DE" w:rsidRPr="00270996" w:rsidRDefault="000807CD">
            <w:pPr>
              <w:spacing w:before="40" w:after="40"/>
              <w:rPr>
                <w:szCs w:val="26"/>
              </w:rPr>
            </w:pPr>
            <w:r w:rsidRPr="00270996">
              <w:rPr>
                <w:szCs w:val="26"/>
              </w:rPr>
              <w:t>- Tốc độ phản hồi tải trang dưới 2 giây, đảm bảo trải nghiệm mượt mà cho độc giả.</w:t>
            </w:r>
            <w:r w:rsidRPr="00270996">
              <w:rPr>
                <w:szCs w:val="26"/>
              </w:rPr>
              <w:br/>
              <w:t>- Giao diện thân thiện, tương thích tối ưu trên tất cả các loại thiết bị di động (Responsive Web Design).</w:t>
            </w:r>
          </w:p>
        </w:tc>
      </w:tr>
    </w:tbl>
    <w:p w14:paraId="5D4642E7" w14:textId="77777777" w:rsidR="005B35DE" w:rsidRPr="00270996" w:rsidRDefault="005B35DE"/>
    <w:p w14:paraId="6B817461" w14:textId="77777777" w:rsidR="005B35DE" w:rsidRPr="00270996" w:rsidRDefault="000807CD" w:rsidP="00197B6A">
      <w:pPr>
        <w:pStyle w:val="m3"/>
      </w:pPr>
      <w:bookmarkStart w:id="170" w:name="_Toc240897716"/>
      <w:bookmarkStart w:id="171" w:name="_Toc242698977"/>
      <w:bookmarkStart w:id="172" w:name="_Toc242703598"/>
      <w:bookmarkStart w:id="173" w:name="_Toc243678193"/>
      <w:r w:rsidRPr="00270996">
        <w:t>Use case Quản Trị Hệ Thống &amp; Người Dùng</w:t>
      </w:r>
      <w:bookmarkEnd w:id="170"/>
      <w:bookmarkEnd w:id="171"/>
      <w:bookmarkEnd w:id="172"/>
      <w:bookmarkEnd w:id="173"/>
    </w:p>
    <w:p w14:paraId="605A8C9F" w14:textId="77777777" w:rsidR="005B35DE" w:rsidRPr="00270996" w:rsidRDefault="000807CD">
      <w:pPr>
        <w:spacing w:before="80" w:after="80"/>
        <w:jc w:val="center"/>
      </w:pPr>
      <w:r w:rsidRPr="00270996">
        <w:drawing>
          <wp:inline distT="0" distB="0" distL="0" distR="0" wp14:anchorId="48EB4421" wp14:editId="3C0A4435">
            <wp:extent cx="5485130" cy="3840480"/>
            <wp:effectExtent l="0" t="0" r="1270" b="7620"/>
            <wp:docPr id="571735089" name="Picture 57173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UseCase_QuanTriHeThong.png"/>
                    <pic:cNvPicPr/>
                  </pic:nvPicPr>
                  <pic:blipFill>
                    <a:blip r:embed="rId16"/>
                    <a:stretch>
                      <a:fillRect/>
                    </a:stretch>
                  </pic:blipFill>
                  <pic:spPr>
                    <a:xfrm>
                      <a:off x="0" y="0"/>
                      <a:ext cx="5489655" cy="3843648"/>
                    </a:xfrm>
                    <a:prstGeom prst="rect">
                      <a:avLst/>
                    </a:prstGeom>
                  </pic:spPr>
                </pic:pic>
              </a:graphicData>
            </a:graphic>
          </wp:inline>
        </w:drawing>
      </w:r>
    </w:p>
    <w:p w14:paraId="0CD19272" w14:textId="77777777" w:rsidR="005B35DE" w:rsidRPr="00270996" w:rsidRDefault="000807CD" w:rsidP="00E2136D">
      <w:pPr>
        <w:pStyle w:val="hinh1"/>
        <w:rPr>
          <w:lang w:val="vi-VN"/>
        </w:rPr>
      </w:pPr>
      <w:bookmarkStart w:id="174" w:name="_Toc240897013"/>
      <w:bookmarkStart w:id="175" w:name="_Toc240898770"/>
      <w:bookmarkStart w:id="176" w:name="_Toc241488208"/>
      <w:bookmarkStart w:id="177" w:name="_Toc242699026"/>
      <w:bookmarkStart w:id="178" w:name="_Toc243676683"/>
      <w:r w:rsidRPr="00270996">
        <w:rPr>
          <w:lang w:val="vi-VN"/>
        </w:rPr>
        <w:t>Use case Quản Trị Hệ Thống &amp; Người Dùng</w:t>
      </w:r>
      <w:bookmarkEnd w:id="174"/>
      <w:bookmarkEnd w:id="175"/>
      <w:bookmarkEnd w:id="176"/>
      <w:bookmarkEnd w:id="177"/>
      <w:bookmarkEnd w:id="17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70E03388" w14:textId="77777777">
        <w:trPr>
          <w:jc w:val="center"/>
        </w:trPr>
        <w:tc>
          <w:tcPr>
            <w:tcW w:w="2664" w:type="dxa"/>
            <w:tcMar>
              <w:top w:w="70" w:type="dxa"/>
              <w:left w:w="90" w:type="dxa"/>
              <w:bottom w:w="70" w:type="dxa"/>
              <w:right w:w="90" w:type="dxa"/>
            </w:tcMar>
            <w:vAlign w:val="center"/>
          </w:tcPr>
          <w:p w14:paraId="5EEBDB5B"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194B17E4" w14:textId="77777777" w:rsidR="005B35DE" w:rsidRPr="00270996" w:rsidRDefault="000807CD">
            <w:pPr>
              <w:spacing w:before="40" w:after="40"/>
              <w:rPr>
                <w:szCs w:val="26"/>
              </w:rPr>
            </w:pPr>
            <w:r w:rsidRPr="00270996">
              <w:rPr>
                <w:szCs w:val="26"/>
              </w:rPr>
              <w:t>Quản trị hệ thống &amp; Người dùng</w:t>
            </w:r>
          </w:p>
        </w:tc>
      </w:tr>
      <w:tr w:rsidR="005B35DE" w:rsidRPr="00270996" w14:paraId="1CAC0A62" w14:textId="77777777">
        <w:trPr>
          <w:jc w:val="center"/>
        </w:trPr>
        <w:tc>
          <w:tcPr>
            <w:tcW w:w="2664" w:type="dxa"/>
            <w:tcMar>
              <w:top w:w="70" w:type="dxa"/>
              <w:left w:w="90" w:type="dxa"/>
              <w:bottom w:w="70" w:type="dxa"/>
              <w:right w:w="90" w:type="dxa"/>
            </w:tcMar>
            <w:vAlign w:val="center"/>
          </w:tcPr>
          <w:p w14:paraId="6425E0F7"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1C34479D" w14:textId="77777777" w:rsidR="005B35DE" w:rsidRPr="00270996" w:rsidRDefault="000807CD">
            <w:pPr>
              <w:spacing w:before="40" w:after="40"/>
              <w:rPr>
                <w:szCs w:val="26"/>
              </w:rPr>
            </w:pPr>
            <w:r w:rsidRPr="00270996">
              <w:rPr>
                <w:szCs w:val="26"/>
              </w:rPr>
              <w:t>Quản trị viên quản lý danh sách người dùng, phân quyền vai trò (RBAC), quản lý cơ cấu các Tổ công đoàn, cấu hình các khóa API hệ thống, sao lưu cơ sở dữ liệu và giám sát nhật ký kiểm toán.</w:t>
            </w:r>
          </w:p>
        </w:tc>
      </w:tr>
      <w:tr w:rsidR="005B35DE" w:rsidRPr="00270996" w14:paraId="4F310C57" w14:textId="77777777">
        <w:trPr>
          <w:jc w:val="center"/>
        </w:trPr>
        <w:tc>
          <w:tcPr>
            <w:tcW w:w="2664" w:type="dxa"/>
            <w:tcMar>
              <w:top w:w="70" w:type="dxa"/>
              <w:left w:w="90" w:type="dxa"/>
              <w:bottom w:w="70" w:type="dxa"/>
              <w:right w:w="90" w:type="dxa"/>
            </w:tcMar>
            <w:vAlign w:val="center"/>
          </w:tcPr>
          <w:p w14:paraId="0F171BDC"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04947AA0" w14:textId="77777777" w:rsidR="005B35DE" w:rsidRPr="00270996" w:rsidRDefault="000807CD">
            <w:pPr>
              <w:spacing w:before="40" w:after="40"/>
              <w:rPr>
                <w:szCs w:val="26"/>
              </w:rPr>
            </w:pPr>
            <w:r w:rsidRPr="00270996">
              <w:rPr>
                <w:szCs w:val="26"/>
              </w:rPr>
              <w:t>Quản trị viên (Admin)</w:t>
            </w:r>
          </w:p>
        </w:tc>
      </w:tr>
      <w:tr w:rsidR="005B35DE" w:rsidRPr="00270996" w14:paraId="3E6DCC14" w14:textId="77777777">
        <w:trPr>
          <w:jc w:val="center"/>
        </w:trPr>
        <w:tc>
          <w:tcPr>
            <w:tcW w:w="2664" w:type="dxa"/>
            <w:tcMar>
              <w:top w:w="70" w:type="dxa"/>
              <w:left w:w="90" w:type="dxa"/>
              <w:bottom w:w="70" w:type="dxa"/>
              <w:right w:w="90" w:type="dxa"/>
            </w:tcMar>
            <w:vAlign w:val="center"/>
          </w:tcPr>
          <w:p w14:paraId="27B332A2"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20AA4034" w14:textId="77777777" w:rsidR="005B35DE" w:rsidRPr="00270996" w:rsidRDefault="000807CD">
            <w:pPr>
              <w:spacing w:before="40" w:after="40"/>
              <w:rPr>
                <w:szCs w:val="26"/>
              </w:rPr>
            </w:pPr>
            <w:r w:rsidRPr="00270996">
              <w:rPr>
                <w:szCs w:val="26"/>
              </w:rPr>
              <w:t>Quản trị viên đăng nhập và truy cập vào phân hệ Quản trị hệ thống.</w:t>
            </w:r>
          </w:p>
        </w:tc>
      </w:tr>
      <w:tr w:rsidR="005B35DE" w:rsidRPr="00270996" w14:paraId="7612B88A" w14:textId="77777777">
        <w:trPr>
          <w:jc w:val="center"/>
        </w:trPr>
        <w:tc>
          <w:tcPr>
            <w:tcW w:w="2664" w:type="dxa"/>
            <w:tcMar>
              <w:top w:w="70" w:type="dxa"/>
              <w:left w:w="90" w:type="dxa"/>
              <w:bottom w:w="70" w:type="dxa"/>
              <w:right w:w="90" w:type="dxa"/>
            </w:tcMar>
            <w:vAlign w:val="center"/>
          </w:tcPr>
          <w:p w14:paraId="153AF628"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12021CAC" w14:textId="77777777" w:rsidR="005B35DE" w:rsidRPr="00270996" w:rsidRDefault="000807CD">
            <w:pPr>
              <w:spacing w:before="40" w:after="40"/>
              <w:rPr>
                <w:szCs w:val="26"/>
              </w:rPr>
            </w:pPr>
            <w:r w:rsidRPr="00270996">
              <w:rPr>
                <w:szCs w:val="26"/>
              </w:rPr>
              <w:t>Tài khoản đăng nhập sở hữu quyền Quản trị viên tối cao (System Administrator).</w:t>
            </w:r>
          </w:p>
        </w:tc>
      </w:tr>
      <w:tr w:rsidR="005B35DE" w:rsidRPr="00270996" w14:paraId="39E81B6F" w14:textId="77777777">
        <w:trPr>
          <w:jc w:val="center"/>
        </w:trPr>
        <w:tc>
          <w:tcPr>
            <w:tcW w:w="2664" w:type="dxa"/>
            <w:tcMar>
              <w:top w:w="70" w:type="dxa"/>
              <w:left w:w="90" w:type="dxa"/>
              <w:bottom w:w="70" w:type="dxa"/>
              <w:right w:w="90" w:type="dxa"/>
            </w:tcMar>
            <w:vAlign w:val="center"/>
          </w:tcPr>
          <w:p w14:paraId="473E7FF7"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43C00E0F" w14:textId="77777777" w:rsidR="005B35DE" w:rsidRPr="00270996" w:rsidRDefault="000807CD">
            <w:pPr>
              <w:spacing w:before="40" w:after="40"/>
              <w:rPr>
                <w:szCs w:val="26"/>
              </w:rPr>
            </w:pPr>
            <w:r w:rsidRPr="00270996">
              <w:rPr>
                <w:szCs w:val="26"/>
              </w:rPr>
              <w:t>Các thiết lập về người dùng, phân quyền hoặc cấu hình kỹ thuật được cập nhật thành công vào cơ sở dữ liệu.</w:t>
            </w:r>
          </w:p>
        </w:tc>
      </w:tr>
      <w:tr w:rsidR="005B35DE" w:rsidRPr="00270996" w14:paraId="64A6F24F" w14:textId="77777777">
        <w:trPr>
          <w:jc w:val="center"/>
        </w:trPr>
        <w:tc>
          <w:tcPr>
            <w:tcW w:w="2664" w:type="dxa"/>
            <w:tcMar>
              <w:top w:w="70" w:type="dxa"/>
              <w:left w:w="90" w:type="dxa"/>
              <w:bottom w:w="70" w:type="dxa"/>
              <w:right w:w="90" w:type="dxa"/>
            </w:tcMar>
            <w:vAlign w:val="center"/>
          </w:tcPr>
          <w:p w14:paraId="18713DD4"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4B5DB2F3" w14:textId="77777777" w:rsidR="005B35DE" w:rsidRPr="00270996" w:rsidRDefault="000807CD">
            <w:pPr>
              <w:spacing w:before="40" w:after="40"/>
              <w:rPr>
                <w:szCs w:val="26"/>
              </w:rPr>
            </w:pPr>
            <w:r w:rsidRPr="00270996">
              <w:rPr>
                <w:szCs w:val="26"/>
              </w:rPr>
              <w:t>a. Quản trị viên truy cập mục Quản trị hệ thống trên thanh điều hướng.</w:t>
            </w:r>
            <w:r w:rsidRPr="00270996">
              <w:rPr>
                <w:szCs w:val="26"/>
              </w:rPr>
              <w:br/>
              <w:t>b. Hệ thống hiển thị Dashboard thống kê kỹ thuật: Số lượng tài khoản, số bài viết, tỷ lệ sử dụng Token AI, dung lượng lưu trữ CSDL.</w:t>
            </w:r>
            <w:r w:rsidRPr="00270996">
              <w:rPr>
                <w:szCs w:val="26"/>
              </w:rPr>
              <w:br/>
              <w:t>c. Quản trị viên chọn 'Quản lý người dùng': Xem danh sách tài khoản, tạo tài khoản mới, cấp quyền vai trò (Admin, Editor, Contributor, Member) và chỉ định Tổ công đoàn trực thuộc.</w:t>
            </w:r>
            <w:r w:rsidRPr="00270996">
              <w:rPr>
                <w:szCs w:val="26"/>
              </w:rPr>
              <w:br/>
              <w:t>d. Quản trị viên truy cập 'Cấu hình hệ thống' để thiết lập các tham số: Khóa API Google Gemini AI, định mức Token AI tháng cho từng vai trò, Meta Facebook Graph API, máy chủ Email SMTP.</w:t>
            </w:r>
            <w:r w:rsidRPr="00270996">
              <w:rPr>
                <w:szCs w:val="26"/>
              </w:rPr>
              <w:br/>
              <w:t>e. Quản trị viên kích hoạt tính năng sao lưu dữ liệu toàn phần (Database Backup) định kỳ hoặc tải tệp sao lưu về máy tính an toàn.</w:t>
            </w:r>
            <w:r w:rsidRPr="00270996">
              <w:rPr>
                <w:szCs w:val="26"/>
              </w:rPr>
              <w:br/>
              <w:t>f. Hệ thống ghi nhận mọi thao tác cấu hình vào Nhật ký kiểm toán (Audit Logs) để theo dõi và phòng ngừa các rủi ro bảo mật.</w:t>
            </w:r>
          </w:p>
        </w:tc>
      </w:tr>
      <w:tr w:rsidR="005B35DE" w:rsidRPr="00270996" w14:paraId="1AE2DD9E" w14:textId="77777777">
        <w:trPr>
          <w:jc w:val="center"/>
        </w:trPr>
        <w:tc>
          <w:tcPr>
            <w:tcW w:w="2664" w:type="dxa"/>
            <w:tcMar>
              <w:top w:w="70" w:type="dxa"/>
              <w:left w:w="90" w:type="dxa"/>
              <w:bottom w:w="70" w:type="dxa"/>
              <w:right w:w="90" w:type="dxa"/>
            </w:tcMar>
            <w:vAlign w:val="center"/>
          </w:tcPr>
          <w:p w14:paraId="73AABF53"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787AD24D" w14:textId="77777777" w:rsidR="005B35DE" w:rsidRPr="00270996" w:rsidRDefault="000807CD">
            <w:pPr>
              <w:spacing w:before="40" w:after="40"/>
              <w:rPr>
                <w:szCs w:val="26"/>
              </w:rPr>
            </w:pPr>
            <w:r w:rsidRPr="00270996">
              <w:rPr>
                <w:szCs w:val="26"/>
              </w:rPr>
              <w:t>Quản trị viên thực hiện thao tác khóa tài khoản đối với những cán bộ đã chuyển công tác hoặc vi phạm quy định bảo mật.</w:t>
            </w:r>
          </w:p>
        </w:tc>
      </w:tr>
      <w:tr w:rsidR="005B35DE" w:rsidRPr="00270996" w14:paraId="1D4B6BEC" w14:textId="77777777">
        <w:trPr>
          <w:jc w:val="center"/>
        </w:trPr>
        <w:tc>
          <w:tcPr>
            <w:tcW w:w="2664" w:type="dxa"/>
            <w:tcMar>
              <w:top w:w="70" w:type="dxa"/>
              <w:left w:w="90" w:type="dxa"/>
              <w:bottom w:w="70" w:type="dxa"/>
              <w:right w:w="90" w:type="dxa"/>
            </w:tcMar>
            <w:vAlign w:val="center"/>
          </w:tcPr>
          <w:p w14:paraId="0C5CC3CE"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5DD05B4C" w14:textId="77777777" w:rsidR="005B35DE" w:rsidRPr="00270996" w:rsidRDefault="000807CD">
            <w:pPr>
              <w:spacing w:before="40" w:after="40"/>
              <w:rPr>
                <w:szCs w:val="26"/>
              </w:rPr>
            </w:pPr>
            <w:r w:rsidRPr="00270996">
              <w:rPr>
                <w:szCs w:val="26"/>
              </w:rPr>
              <w:t>Hệ thống áp dụng cơ chế tự bảo vệ: Ngăn chặn Quản trị viên tự xóa hoặc tự hạ quyền của chính tài khoản Super Admin duy nhất.</w:t>
            </w:r>
          </w:p>
        </w:tc>
      </w:tr>
      <w:tr w:rsidR="005B35DE" w:rsidRPr="00270996" w14:paraId="0C5C2716" w14:textId="77777777">
        <w:trPr>
          <w:jc w:val="center"/>
        </w:trPr>
        <w:tc>
          <w:tcPr>
            <w:tcW w:w="2664" w:type="dxa"/>
            <w:tcMar>
              <w:top w:w="70" w:type="dxa"/>
              <w:left w:w="90" w:type="dxa"/>
              <w:bottom w:w="70" w:type="dxa"/>
              <w:right w:w="90" w:type="dxa"/>
            </w:tcMar>
            <w:vAlign w:val="center"/>
          </w:tcPr>
          <w:p w14:paraId="7177F321"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21B7343F" w14:textId="77777777" w:rsidR="005B35DE" w:rsidRPr="00270996" w:rsidRDefault="000807CD">
            <w:pPr>
              <w:spacing w:before="40" w:after="40"/>
              <w:rPr>
                <w:szCs w:val="26"/>
              </w:rPr>
            </w:pPr>
            <w:r w:rsidRPr="00270996">
              <w:rPr>
                <w:szCs w:val="26"/>
              </w:rPr>
              <w:t>- Toàn bộ mật khẩu người dùng phải được mã hóa một chiều bằng thuật toán Bcrypt có độ an toàn cao.</w:t>
            </w:r>
            <w:r w:rsidRPr="00270996">
              <w:rPr>
                <w:szCs w:val="26"/>
              </w:rPr>
              <w:br/>
              <w:t>- Kiểm soát truy cập chặt chẽ theo mô hình RBAC tại cả tầng giao diện (Frontend Guards) và tầng xử lý nghiệp vụ (Backend Middleware).</w:t>
            </w:r>
          </w:p>
        </w:tc>
      </w:tr>
    </w:tbl>
    <w:p w14:paraId="4654346F" w14:textId="77777777" w:rsidR="005B35DE" w:rsidRPr="00270996" w:rsidRDefault="005B35DE">
      <w:pPr>
        <w:spacing w:after="280"/>
      </w:pPr>
    </w:p>
    <w:p w14:paraId="276C5E11" w14:textId="77777777" w:rsidR="005B35DE" w:rsidRPr="00270996" w:rsidRDefault="000807CD" w:rsidP="00197B6A">
      <w:pPr>
        <w:pStyle w:val="m2"/>
      </w:pPr>
      <w:bookmarkStart w:id="179" w:name="_Toc240897717"/>
      <w:bookmarkStart w:id="180" w:name="_Toc242698978"/>
      <w:bookmarkStart w:id="181" w:name="_Toc242703599"/>
      <w:bookmarkStart w:id="182" w:name="_Toc243678194"/>
      <w:r w:rsidRPr="00270996">
        <w:t>Biểu đồ tuần tự (Sequence Diagram)</w:t>
      </w:r>
      <w:bookmarkEnd w:id="179"/>
      <w:bookmarkEnd w:id="180"/>
      <w:bookmarkEnd w:id="181"/>
      <w:bookmarkEnd w:id="182"/>
    </w:p>
    <w:p w14:paraId="0361808E" w14:textId="77777777" w:rsidR="005B35DE" w:rsidRPr="00270996" w:rsidRDefault="000807CD" w:rsidP="00D945E6">
      <w:pPr>
        <w:pStyle w:val="nd"/>
      </w:pPr>
      <w:r w:rsidRPr="00270996">
        <w:t>Biểu đồ tuần tự (Sequence Diagram) mô tả chi tiết sự tương tác động giữa các tác nhân (Actors), các thành phần giao diện (UI), tầng xử lý nghiệp vụ (Controller/Service), cơ sở dữ liệu và các dịch vụ ngoài (AI Gemini API, Facebook Graph API) theo trình tự thời gian cho các quy trình nghiệp vụ cốt lõi nhất của hệ thống:</w:t>
      </w:r>
    </w:p>
    <w:p w14:paraId="4E8D7AE9" w14:textId="77777777" w:rsidR="005B35DE" w:rsidRPr="00270996" w:rsidRDefault="000807CD" w:rsidP="00197B6A">
      <w:pPr>
        <w:pStyle w:val="m3"/>
      </w:pPr>
      <w:bookmarkStart w:id="183" w:name="_Toc240897718"/>
      <w:bookmarkStart w:id="184" w:name="_Toc242698979"/>
      <w:bookmarkStart w:id="185" w:name="_Toc242703600"/>
      <w:bookmarkStart w:id="186" w:name="_Toc243678195"/>
      <w:r w:rsidRPr="00270996">
        <w:t>Sơ đồ tuần tự Đăng nhập hệ thống</w:t>
      </w:r>
      <w:bookmarkEnd w:id="183"/>
      <w:bookmarkEnd w:id="184"/>
      <w:bookmarkEnd w:id="185"/>
      <w:bookmarkEnd w:id="186"/>
    </w:p>
    <w:p w14:paraId="24B126BF" w14:textId="77777777" w:rsidR="005B35DE" w:rsidRPr="00270996" w:rsidRDefault="000807CD">
      <w:pPr>
        <w:spacing w:before="80" w:after="80"/>
        <w:jc w:val="center"/>
      </w:pPr>
      <w:r w:rsidRPr="00270996">
        <w:drawing>
          <wp:inline distT="0" distB="0" distL="0" distR="0" wp14:anchorId="37613CAD" wp14:editId="759AA353">
            <wp:extent cx="5485401" cy="3528060"/>
            <wp:effectExtent l="0" t="0" r="1270" b="0"/>
            <wp:docPr id="2122299606" name="Picture 212229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_Sequence_DangNhap.png"/>
                    <pic:cNvPicPr/>
                  </pic:nvPicPr>
                  <pic:blipFill>
                    <a:blip r:embed="rId17"/>
                    <a:stretch>
                      <a:fillRect/>
                    </a:stretch>
                  </pic:blipFill>
                  <pic:spPr>
                    <a:xfrm>
                      <a:off x="0" y="0"/>
                      <a:ext cx="5497247" cy="3535679"/>
                    </a:xfrm>
                    <a:prstGeom prst="rect">
                      <a:avLst/>
                    </a:prstGeom>
                  </pic:spPr>
                </pic:pic>
              </a:graphicData>
            </a:graphic>
          </wp:inline>
        </w:drawing>
      </w:r>
    </w:p>
    <w:p w14:paraId="3B2828A8" w14:textId="77777777" w:rsidR="005B35DE" w:rsidRPr="00270996" w:rsidRDefault="000807CD" w:rsidP="00E2136D">
      <w:pPr>
        <w:pStyle w:val="hinh1"/>
        <w:rPr>
          <w:lang w:val="vi-VN"/>
        </w:rPr>
      </w:pPr>
      <w:bookmarkStart w:id="187" w:name="_Toc240897014"/>
      <w:bookmarkStart w:id="188" w:name="_Toc240898771"/>
      <w:bookmarkStart w:id="189" w:name="_Toc241488209"/>
      <w:bookmarkStart w:id="190" w:name="_Toc242699027"/>
      <w:bookmarkStart w:id="191" w:name="_Toc243676684"/>
      <w:r w:rsidRPr="00270996">
        <w:rPr>
          <w:lang w:val="vi-VN"/>
        </w:rPr>
        <w:t>Sơ đồ tuần tự Đăng nhập hệ thống</w:t>
      </w:r>
      <w:bookmarkEnd w:id="187"/>
      <w:bookmarkEnd w:id="188"/>
      <w:bookmarkEnd w:id="189"/>
      <w:bookmarkEnd w:id="190"/>
      <w:bookmarkEnd w:id="191"/>
    </w:p>
    <w:p w14:paraId="0EAC8283" w14:textId="77777777" w:rsidR="005B35DE" w:rsidRPr="00270996" w:rsidRDefault="000807CD" w:rsidP="00D945E6">
      <w:pPr>
        <w:pStyle w:val="nd"/>
      </w:pPr>
      <w:r w:rsidRPr="00270996">
        <w:t>Sơ đồ mô tả quy trình xác thực người dùng: Người dùng nhập thông tin đăng nhập trên giao diện web, hệ thống gửi yêu cầu xác thực đến AuthController. Controller truy vấn cơ sở dữ liệu để tìm thông tin tài khoản, thực hiện đối soát mật khẩu đã mã hóa bằng thuật toán Bcrypt. Nếu hợp lệ, hệ thống tạo mã định danh JWT Access Token, trả về thông tin hồ sơ người dùng và tự động điều hướng vào giao diện phù hợp với vai trò được phân quyền.</w:t>
      </w:r>
    </w:p>
    <w:p w14:paraId="0B178807" w14:textId="77777777" w:rsidR="005B35DE" w:rsidRPr="00270996" w:rsidRDefault="000807CD" w:rsidP="00197B6A">
      <w:pPr>
        <w:pStyle w:val="m3"/>
      </w:pPr>
      <w:bookmarkStart w:id="192" w:name="_Toc240897719"/>
      <w:bookmarkStart w:id="193" w:name="_Toc242698980"/>
      <w:bookmarkStart w:id="194" w:name="_Toc242703601"/>
      <w:bookmarkStart w:id="195" w:name="_Toc243678196"/>
      <w:r w:rsidRPr="00270996">
        <w:t>Sơ đồ tuần tự Xuất bản bài viết tích hợp AI &amp; Facebook</w:t>
      </w:r>
      <w:bookmarkEnd w:id="192"/>
      <w:bookmarkEnd w:id="193"/>
      <w:bookmarkEnd w:id="194"/>
      <w:bookmarkEnd w:id="195"/>
    </w:p>
    <w:p w14:paraId="20CA1D02" w14:textId="77777777" w:rsidR="005B35DE" w:rsidRPr="00270996" w:rsidRDefault="000807CD">
      <w:pPr>
        <w:spacing w:before="80" w:after="80"/>
        <w:jc w:val="center"/>
      </w:pPr>
      <w:r w:rsidRPr="00270996">
        <w:drawing>
          <wp:inline distT="0" distB="0" distL="0" distR="0" wp14:anchorId="40904F44" wp14:editId="1E15646E">
            <wp:extent cx="5485129" cy="3657600"/>
            <wp:effectExtent l="0" t="0" r="1905" b="0"/>
            <wp:docPr id="2122299607" name="Picture 212229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9_Sequence_XuatBanAI_Facebook.png"/>
                    <pic:cNvPicPr/>
                  </pic:nvPicPr>
                  <pic:blipFill>
                    <a:blip r:embed="rId18"/>
                    <a:stretch>
                      <a:fillRect/>
                    </a:stretch>
                  </pic:blipFill>
                  <pic:spPr>
                    <a:xfrm>
                      <a:off x="0" y="0"/>
                      <a:ext cx="5492824" cy="3662731"/>
                    </a:xfrm>
                    <a:prstGeom prst="rect">
                      <a:avLst/>
                    </a:prstGeom>
                  </pic:spPr>
                </pic:pic>
              </a:graphicData>
            </a:graphic>
          </wp:inline>
        </w:drawing>
      </w:r>
    </w:p>
    <w:p w14:paraId="04C78C81" w14:textId="77777777" w:rsidR="005B35DE" w:rsidRPr="00270996" w:rsidRDefault="000807CD" w:rsidP="00E2136D">
      <w:pPr>
        <w:pStyle w:val="hinh1"/>
        <w:rPr>
          <w:lang w:val="vi-VN"/>
        </w:rPr>
      </w:pPr>
      <w:bookmarkStart w:id="196" w:name="_Toc240897015"/>
      <w:bookmarkStart w:id="197" w:name="_Toc240898772"/>
      <w:bookmarkStart w:id="198" w:name="_Toc241488210"/>
      <w:bookmarkStart w:id="199" w:name="_Toc242699028"/>
      <w:bookmarkStart w:id="200" w:name="_Toc243676685"/>
      <w:r w:rsidRPr="00270996">
        <w:rPr>
          <w:lang w:val="vi-VN"/>
        </w:rPr>
        <w:t>Sơ đồ tuần tự Xuất bản bài viết tích hợp AI &amp; Facebook</w:t>
      </w:r>
      <w:bookmarkEnd w:id="196"/>
      <w:bookmarkEnd w:id="197"/>
      <w:bookmarkEnd w:id="198"/>
      <w:bookmarkEnd w:id="199"/>
      <w:bookmarkEnd w:id="200"/>
    </w:p>
    <w:p w14:paraId="7665DBDE" w14:textId="77777777" w:rsidR="005B35DE" w:rsidRPr="00270996" w:rsidRDefault="000807CD" w:rsidP="00D945E6">
      <w:pPr>
        <w:pStyle w:val="nd"/>
      </w:pPr>
      <w:r w:rsidRPr="00270996">
        <w:t>Sơ đồ mô tả chu trình xuất bản đa kênh hiện đại: Biên tập viên mở bản thảo bài viết, yêu cầu Trợ lý AI gợi ý tóm tắt và trích xuất từ khóa SEO thông qua Google Gemini API. Sau khi thẩm định và kiểm tra nội dung, Biên tập viên chọn duyệt xuất bản và đồng bộ lên mạng xã hội. ArticleService cập nhật trạng thái bài viết thành Published trong cơ sở dữ liệu, đồng thời gọi Meta Facebook Graph API để đăng tải tự động bài viết kèm hình ảnh và liên kết lên Fanpage Công đoàn trường, lưu trữ mã post_id phục vụ theo dõi tương tác.</w:t>
      </w:r>
    </w:p>
    <w:p w14:paraId="3CB0DDE4" w14:textId="77777777" w:rsidR="005B35DE" w:rsidRPr="00270996" w:rsidRDefault="000807CD" w:rsidP="00197B6A">
      <w:pPr>
        <w:pStyle w:val="m3"/>
      </w:pPr>
      <w:r>
        <w:t>Sơ đồ tuần tự Tiếp nhận, Xử lý và Phản hồi Ý kiến nguyện vọng đoàn viên</w:t>
      </w:r>
    </w:p>
    <w:p w14:paraId="683D529C" w14:textId="77777777" w:rsidR="005B35DE" w:rsidRPr="00270996" w:rsidRDefault="000807CD">
      <w:pPr>
        <w:spacing w:before="80" w:after="80"/>
        <w:jc w:val="center"/>
      </w:pPr>
      <w:r w:rsidRPr="00270996">
        <w:drawing>
          <wp:inline distT="0" distB="0" distL="0" distR="0" wp14:anchorId="0C6EFA38" wp14:editId="2869F2F7">
            <wp:extent cx="5485130" cy="3185160"/>
            <wp:effectExtent l="0" t="0" r="1270" b="0"/>
            <wp:docPr id="2122299608" name="Picture 212229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0_Sequence_ThiDua16To.png"/>
                    <pic:cNvPicPr/>
                  </pic:nvPicPr>
                  <pic:blipFill>
                    <a:blip r:embed="rId19"/>
                    <a:stretch>
                      <a:fillRect/>
                    </a:stretch>
                  </pic:blipFill>
                  <pic:spPr>
                    <a:xfrm>
                      <a:off x="0" y="0"/>
                      <a:ext cx="5495345" cy="3191092"/>
                    </a:xfrm>
                    <a:prstGeom prst="rect">
                      <a:avLst/>
                    </a:prstGeom>
                  </pic:spPr>
                </pic:pic>
              </a:graphicData>
            </a:graphic>
          </wp:inline>
        </w:drawing>
      </w:r>
    </w:p>
    <w:p w14:paraId="13972243" w14:textId="77777777" w:rsidR="005B35DE" w:rsidRPr="00270996" w:rsidRDefault="000807CD" w:rsidP="00E2136D">
      <w:pPr>
        <w:pStyle w:val="hinh1"/>
        <w:rPr>
          <w:lang w:val="vi-VN"/>
        </w:rPr>
      </w:pPr>
      <w:r>
        <w:t>Sơ đồ tuần tự Tiếp nhận, Xử lý và Phản hồi Ý kiến nguyện vọng đoàn viên</w:t>
      </w:r>
    </w:p>
    <w:p w14:paraId="280A13EC" w14:textId="77777777" w:rsidR="005B35DE" w:rsidRPr="00270996" w:rsidRDefault="000807CD" w:rsidP="00D945E6">
      <w:pPr>
        <w:pStyle w:val="nd"/>
      </w:pPr>
      <w:r>
        <w:t>Sơ đồ mô tả quy trình tương tác tiếp nhận và giải quyết nguyện vọng: Đoàn viên truy cập trang Hòm thư góp ý, lựa chọn chủ đề, nhập nội dung phản ánh và tùy chọn gửi ẩn danh. Cổng thông tin xác thực dữ liệu và ghi nhận vào cơ sở dữ liệu với trạng thái "Chờ xử lý", đồng thời cung cấp mã tra cứu cho người gửi. Ban Thường vụ Công đoàn trường đăng nhập hệ thống Admin CMS, tiếp nhận phản ánh, thẩm tra tính xác thực và quyền hạn giải quyết. Ban Thường vụ soạn thảo văn bản phản hồi chính thức, cập nhật trạng thái "Đã trả lời" và hệ thống tự động kích hoạt gửi thông báo kết quả qua email cho đoàn viên.</w:t>
      </w:r>
    </w:p>
    <w:p w14:paraId="25AB0553" w14:textId="77777777" w:rsidR="005B35DE" w:rsidRPr="00270996" w:rsidRDefault="000807CD">
      <w:r w:rsidRPr="00270996">
        <w:br w:type="page"/>
      </w:r>
    </w:p>
    <w:p w14:paraId="2CF80AA9" w14:textId="77777777" w:rsidR="00A80E22" w:rsidRPr="00270996" w:rsidRDefault="001A1504">
      <w:pPr>
        <w:pStyle w:val="m3"/>
      </w:pPr>
      <w:bookmarkStart w:id="210" w:name="_Toc242698982"/>
      <w:bookmarkStart w:id="211" w:name="_Toc242703603"/>
      <w:bookmarkStart w:id="212" w:name="_Toc243678198"/>
      <w:r w:rsidRPr="00270996">
        <w:drawing>
          <wp:anchor distT="0" distB="0" distL="114300" distR="114300" simplePos="0" relativeHeight="251658240" behindDoc="0" locked="0" layoutInCell="1" allowOverlap="1" wp14:anchorId="4E52482A" wp14:editId="22473659">
            <wp:simplePos x="0" y="0"/>
            <wp:positionH relativeFrom="margin">
              <wp:align>left</wp:align>
            </wp:positionH>
            <wp:positionV relativeFrom="paragraph">
              <wp:posOffset>227330</wp:posOffset>
            </wp:positionV>
            <wp:extent cx="6042660" cy="2971800"/>
            <wp:effectExtent l="0" t="0" r="0" b="0"/>
            <wp:wrapSquare wrapText="bothSides"/>
            <wp:docPr id="2122299609" name="Picture 212229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1_Sequence_TroCapKhoKhan.png"/>
                    <pic:cNvPicPr/>
                  </pic:nvPicPr>
                  <pic:blipFill>
                    <a:blip r:embed="rId20"/>
                    <a:stretch>
                      <a:fillRect/>
                    </a:stretch>
                  </pic:blipFill>
                  <pic:spPr>
                    <a:xfrm>
                      <a:off x="0" y="0"/>
                      <a:ext cx="6042660" cy="2971800"/>
                    </a:xfrm>
                    <a:prstGeom prst="rect">
                      <a:avLst/>
                    </a:prstGeom>
                  </pic:spPr>
                </pic:pic>
              </a:graphicData>
            </a:graphic>
            <wp14:sizeRelH relativeFrom="margin">
              <wp14:pctWidth>0</wp14:pctWidth>
            </wp14:sizeRelH>
            <wp14:sizeRelV relativeFrom="margin">
              <wp14:pctHeight>0</wp14:pctHeight>
            </wp14:sizeRelV>
          </wp:anchor>
        </w:drawing>
      </w:r>
      <w:r w:rsidR="000E1BF3" w:rsidRPr="00270996">
        <w:t>Sơ đồ tuần tự Nộp đơn &amp; Phê duyệt trợ cấp khó khăn đoàn viên</w:t>
      </w:r>
      <w:bookmarkEnd w:id="210"/>
      <w:bookmarkEnd w:id="211"/>
      <w:bookmarkEnd w:id="212"/>
    </w:p>
    <w:p w14:paraId="42BDB023" w14:textId="77777777" w:rsidR="00A80E22" w:rsidRPr="00270996" w:rsidRDefault="00A80E22" w:rsidP="005C2F0B">
      <w:pPr>
        <w:jc w:val="center"/>
      </w:pPr>
    </w:p>
    <w:p w14:paraId="021B1825" w14:textId="77777777" w:rsidR="00A80E22" w:rsidRPr="00270996" w:rsidRDefault="000E1BF3">
      <w:pPr>
        <w:pStyle w:val="hinh1"/>
        <w:rPr>
          <w:lang w:val="vi-VN"/>
        </w:rPr>
      </w:pPr>
      <w:bookmarkStart w:id="213" w:name="_Toc242699030"/>
      <w:bookmarkStart w:id="214" w:name="_Toc243676687"/>
      <w:r w:rsidRPr="00270996">
        <w:rPr>
          <w:lang w:val="vi-VN"/>
        </w:rPr>
        <w:t>Sơ đồ tuần tự Nộp đơn &amp; Phê duyệt trợ cấp khó khăn đoàn viên</w:t>
      </w:r>
      <w:bookmarkEnd w:id="213"/>
      <w:bookmarkEnd w:id="214"/>
    </w:p>
    <w:p w14:paraId="6479E65B" w14:textId="77777777" w:rsidR="00D945E6" w:rsidRPr="00270996" w:rsidRDefault="00D945E6"/>
    <w:p w14:paraId="338723A1" w14:textId="77777777" w:rsidR="00A80E22" w:rsidRPr="00270996" w:rsidRDefault="000E1BF3">
      <w:r w:rsidRPr="00270996">
        <w:t>Sơ đồ mô tả quy trình tiếp nhận và xét duyệt trợ cấp khó khăn: Đoàn viên truy cập phân hệ Chăm lo &amp; Phúc lợi trên cổng thông tin, điền thông tin mô tả hoàn cảnh khó khăn và tải lên các chứng từ minh chứng (bệnh án, giấy xác nhận hoàn cảnh, chi phí điều trị). Hệ thống ghi nhận yêu cầu vào bảng AID_REQUESTS với trạng thái Chờ duyệt. Ban Thường vụ Công đoàn mở giao diện thẩm định hồ sơ, đối soát tính xác thực của minh chứng và nhập định mức kinh phí hỗ trợ được phê duyệt cùng ý kiến nhận xét. Hệ thống cập nhật trạng thái hồ sơ thành Đã duyệt, lưu vết kiểm toán và gửi thông báo trực tiếp đến tài khoản đoàn viên kèm hướng dẫn nhận kinh phí.</w:t>
      </w:r>
    </w:p>
    <w:p w14:paraId="626E978D" w14:textId="77777777" w:rsidR="00A80E22" w:rsidRPr="00270996" w:rsidRDefault="00A80E22"/>
    <w:p w14:paraId="47B8E1AD" w14:textId="77777777" w:rsidR="00A80E22" w:rsidRPr="00270996" w:rsidRDefault="000E1BF3">
      <w:pPr>
        <w:pStyle w:val="m2"/>
      </w:pPr>
      <w:bookmarkStart w:id="215" w:name="_Toc242698983"/>
      <w:bookmarkStart w:id="216" w:name="_Toc242703604"/>
      <w:bookmarkStart w:id="217" w:name="_Toc243678199"/>
      <w:r w:rsidRPr="00270996">
        <w:t>Biểu đồ hoạt động (Activity Diagram)</w:t>
      </w:r>
      <w:bookmarkEnd w:id="215"/>
      <w:bookmarkEnd w:id="216"/>
      <w:bookmarkEnd w:id="217"/>
    </w:p>
    <w:p w14:paraId="1AB68171" w14:textId="77777777" w:rsidR="00D945E6" w:rsidRPr="00270996" w:rsidRDefault="00D945E6"/>
    <w:p w14:paraId="66908C7D" w14:textId="77777777" w:rsidR="00A80E22" w:rsidRPr="00270996" w:rsidRDefault="000E1BF3">
      <w:r w:rsidRPr="00270996">
        <w:t>Biểu đồ hoạt động (Activity Diagram) mô tả chi tiết luồng điều khiển, các bước xử lý nghiệp vụ tuần tự, các điểm rẽ nhánh quyết định và sự phối hợp giữa các bên liên quan (thông qua phân làn Swimlane) đối với các quy trình nghiệp vụ trọng yếu trong hệ thống:</w:t>
      </w:r>
    </w:p>
    <w:p w14:paraId="526A7957" w14:textId="77777777" w:rsidR="00A80E22" w:rsidRPr="00270996" w:rsidRDefault="000E1BF3">
      <w:pPr>
        <w:pStyle w:val="m3"/>
      </w:pPr>
      <w:bookmarkStart w:id="218" w:name="_Toc242698984"/>
      <w:bookmarkStart w:id="219" w:name="_Toc242703605"/>
      <w:bookmarkStart w:id="220" w:name="_Toc243678200"/>
      <w:r w:rsidRPr="00270996">
        <w:t>Sơ đồ hoạt động Quy trình Đăng nhập và Phân quyền người dùng (RBAC)</w:t>
      </w:r>
      <w:bookmarkEnd w:id="218"/>
      <w:bookmarkEnd w:id="219"/>
      <w:bookmarkEnd w:id="220"/>
    </w:p>
    <w:p w14:paraId="59BDE7F4" w14:textId="77777777" w:rsidR="00A80E22" w:rsidRPr="00270996" w:rsidRDefault="001A1504">
      <w:pPr>
        <w:jc w:val="center"/>
      </w:pPr>
      <w:r w:rsidRPr="00270996">
        <w:drawing>
          <wp:inline distT="0" distB="0" distL="0" distR="0" wp14:anchorId="72DEDA35" wp14:editId="3DAC163B">
            <wp:extent cx="4442460" cy="5227320"/>
            <wp:effectExtent l="0" t="0" r="0" b="0"/>
            <wp:docPr id="2122299610" name="Picture 212229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0" name="Picture 2122299610"/>
                    <pic:cNvPicPr/>
                  </pic:nvPicPr>
                  <pic:blipFill>
                    <a:blip r:embed="rId21"/>
                    <a:stretch>
                      <a:fillRect/>
                    </a:stretch>
                  </pic:blipFill>
                  <pic:spPr>
                    <a:xfrm>
                      <a:off x="0" y="0"/>
                      <a:ext cx="4442984" cy="5227937"/>
                    </a:xfrm>
                    <a:prstGeom prst="rect">
                      <a:avLst/>
                    </a:prstGeom>
                  </pic:spPr>
                </pic:pic>
              </a:graphicData>
            </a:graphic>
          </wp:inline>
        </w:drawing>
      </w:r>
    </w:p>
    <w:p w14:paraId="65786450" w14:textId="77777777" w:rsidR="00A80E22" w:rsidRPr="00270996" w:rsidRDefault="000E1BF3">
      <w:pPr>
        <w:pStyle w:val="hinh1"/>
        <w:rPr>
          <w:lang w:val="vi-VN"/>
        </w:rPr>
      </w:pPr>
      <w:bookmarkStart w:id="221" w:name="_Toc242699031"/>
      <w:bookmarkStart w:id="222" w:name="_Toc243676688"/>
      <w:r w:rsidRPr="00270996">
        <w:rPr>
          <w:lang w:val="vi-VN"/>
        </w:rPr>
        <w:t>Sơ đồ hoạt động Quy trình Đăng nhập và Phân quyền người dùng (RBAC)</w:t>
      </w:r>
      <w:bookmarkEnd w:id="221"/>
      <w:bookmarkEnd w:id="222"/>
    </w:p>
    <w:p w14:paraId="56AD47BF" w14:textId="77777777" w:rsidR="00D945E6" w:rsidRPr="00270996" w:rsidRDefault="00D945E6"/>
    <w:p w14:paraId="50A65FCC" w14:textId="77777777" w:rsidR="00A80E22" w:rsidRPr="00270996" w:rsidRDefault="000E1BF3">
      <w:r w:rsidRPr="00270996">
        <w:t>Quy trình bắt đầu khi người dùng nhập thông tin đăng nhập (Email, Mật khẩu) trên giao diện web. Hệ thống kiểm tra định dạng dữ liệu đầu vào; nếu hợp lệ, request được gửi đến máy chủ Backend để truy vấn CSDL MSSQL. Hệ thống kiểm tra sự tồn tại và trạng thái kích hoạt của tài khoản, tiến hành đối soát mật khẩu băm bảo mật bằng thuật toán Bcrypt. Khi xác thực thành công, hệ thống khởi tạo mã định danh JWT Access Token, cập nhật thời điểm đăng nhập cuối và phân luồng điều hướng người dùng về đúng giao diện theo vai trò được phân quyền: Quản trị viên (Admin Dashboard), Biên tập viên (CMS Portal), Đại diện Tổ công đoàn (Thi đua các Tổ công đoàn) hoặc Đoàn viên độc giả (Cổng thông tin công cộng).</w:t>
      </w:r>
    </w:p>
    <w:p w14:paraId="19B60727" w14:textId="77777777" w:rsidR="00A80E22" w:rsidRPr="00270996" w:rsidRDefault="000E1BF3">
      <w:pPr>
        <w:pStyle w:val="m3"/>
      </w:pPr>
      <w:bookmarkStart w:id="223" w:name="_Toc242698985"/>
      <w:bookmarkStart w:id="224" w:name="_Toc242703606"/>
      <w:bookmarkStart w:id="225" w:name="_Toc243678201"/>
      <w:r w:rsidRPr="00270996">
        <w:t>Sơ đồ hoạt động Quy trình Soạn thảo, Trợ lý AI hỗ trợ và Xuất bản đa kênh</w:t>
      </w:r>
      <w:bookmarkEnd w:id="223"/>
      <w:bookmarkEnd w:id="224"/>
      <w:bookmarkEnd w:id="225"/>
    </w:p>
    <w:p w14:paraId="773D282D" w14:textId="77777777" w:rsidR="00A80E22" w:rsidRPr="00270996" w:rsidRDefault="001A1504">
      <w:pPr>
        <w:jc w:val="center"/>
      </w:pPr>
      <w:r w:rsidRPr="00270996">
        <w:drawing>
          <wp:inline distT="0" distB="0" distL="0" distR="0" wp14:anchorId="6D0CE71D" wp14:editId="05809E6D">
            <wp:extent cx="4754880" cy="5059408"/>
            <wp:effectExtent l="0" t="0" r="7620" b="8255"/>
            <wp:docPr id="2122299611" name="Picture 2122299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1" name="Picture 2122299611"/>
                    <pic:cNvPicPr/>
                  </pic:nvPicPr>
                  <pic:blipFill>
                    <a:blip r:embed="rId22"/>
                    <a:stretch>
                      <a:fillRect/>
                    </a:stretch>
                  </pic:blipFill>
                  <pic:spPr>
                    <a:xfrm>
                      <a:off x="0" y="0"/>
                      <a:ext cx="4761066" cy="5065990"/>
                    </a:xfrm>
                    <a:prstGeom prst="rect">
                      <a:avLst/>
                    </a:prstGeom>
                  </pic:spPr>
                </pic:pic>
              </a:graphicData>
            </a:graphic>
          </wp:inline>
        </w:drawing>
      </w:r>
    </w:p>
    <w:p w14:paraId="003B2B5B" w14:textId="77777777" w:rsidR="00D945E6" w:rsidRPr="00270996" w:rsidRDefault="000E1BF3" w:rsidP="0096424B">
      <w:pPr>
        <w:pStyle w:val="hinh1"/>
        <w:rPr>
          <w:lang w:val="vi-VN"/>
        </w:rPr>
      </w:pPr>
      <w:bookmarkStart w:id="226" w:name="_Toc242699032"/>
      <w:bookmarkStart w:id="227" w:name="_Toc243676689"/>
      <w:r w:rsidRPr="00270996">
        <w:rPr>
          <w:lang w:val="vi-VN"/>
        </w:rPr>
        <w:t>Sơ đồ hoạt động Quy trình Soạn thảo, Trợ lý AI hỗ trợ và Xuất bản đa kênh</w:t>
      </w:r>
      <w:bookmarkEnd w:id="226"/>
      <w:bookmarkEnd w:id="227"/>
    </w:p>
    <w:p w14:paraId="78FAEFD6" w14:textId="77777777" w:rsidR="00A80E22" w:rsidRPr="00270996" w:rsidRDefault="000E1BF3" w:rsidP="0096424B">
      <w:pPr>
        <w:pStyle w:val="nd"/>
      </w:pPr>
      <w:r w:rsidRPr="00270996">
        <w:t>Quy trình mô tả chu trình biên tập nội dung hiện đại: Biên tập viên mở trình soạn thảo, nhập thông tin sơ bộ của bài viết. Nếu lựa chọn sử dụng Trợ lý AI Copilot, hệ thống sẽ gửi prompt và nội dung thô đến Google Gemini Pro API để tự động sinh tóm tắt sapo, gợi ý tiêu đề thu hút hoặc trích xuất từ khóa chuẩn SEO. Biên tập viên kiểm duyệt, áp dụng nội dung AI và tải ảnh banner minh họa. Tùy theo nhu cầu phát hành, bài viết có thể được lưu bản nháp, thiết lập lịch hẹn giờ đăng tự động hoặc xuất bản tức thì. Khi xuất bản ngay, bài viết được cập nhật trạng thái Published trên website và tự động gọi Meta Facebook Graph API v19.0 để đồng bộ đăng bài kèm hình ảnh lên Fanpage Facebook Công đoàn trường.</w:t>
      </w:r>
    </w:p>
    <w:p w14:paraId="4DCFE445" w14:textId="77777777" w:rsidR="00A80E22" w:rsidRPr="00270996" w:rsidRDefault="000E1BF3">
      <w:pPr>
        <w:pStyle w:val="m3"/>
      </w:pPr>
      <w:r>
        <w:t>Sơ đồ hoạt động Quy trình Tiếp nhận, Xử lý và Phản hồi Ý kiến nguyện vọng đoàn viên</w:t>
      </w:r>
    </w:p>
    <w:p w14:paraId="3B751923" w14:textId="77777777" w:rsidR="00A80E22" w:rsidRPr="00270996" w:rsidRDefault="001A1504">
      <w:pPr>
        <w:jc w:val="center"/>
      </w:pPr>
      <w:r w:rsidRPr="00270996">
        <w:drawing>
          <wp:inline distT="0" distB="0" distL="0" distR="0" wp14:anchorId="1F83903E" wp14:editId="76509FA5">
            <wp:extent cx="5250180" cy="5325029"/>
            <wp:effectExtent l="0" t="0" r="7620" b="9525"/>
            <wp:docPr id="2122299612" name="Picture 212229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2" name="Picture 2122299612"/>
                    <pic:cNvPicPr/>
                  </pic:nvPicPr>
                  <pic:blipFill>
                    <a:blip r:embed="rId23"/>
                    <a:stretch>
                      <a:fillRect/>
                    </a:stretch>
                  </pic:blipFill>
                  <pic:spPr>
                    <a:xfrm>
                      <a:off x="0" y="0"/>
                      <a:ext cx="5304907" cy="5380536"/>
                    </a:xfrm>
                    <a:prstGeom prst="rect">
                      <a:avLst/>
                    </a:prstGeom>
                  </pic:spPr>
                </pic:pic>
              </a:graphicData>
            </a:graphic>
          </wp:inline>
        </w:drawing>
      </w:r>
    </w:p>
    <w:p w14:paraId="1652270A" w14:textId="77777777" w:rsidR="00D945E6" w:rsidRPr="00270996" w:rsidRDefault="000E1BF3" w:rsidP="0096424B">
      <w:pPr>
        <w:pStyle w:val="hinh1"/>
        <w:rPr>
          <w:lang w:val="vi-VN"/>
        </w:rPr>
      </w:pPr>
      <w:r>
        <w:t>Sơ đồ hoạt động Quy trình Tiếp nhận, Xử lý và Phản hồi Ý kiến nguyện vọng đoàn viên</w:t>
      </w:r>
    </w:p>
    <w:p w14:paraId="68B05D82" w14:textId="77777777" w:rsidR="00A80E22" w:rsidRPr="00270996" w:rsidRDefault="000E1BF3" w:rsidP="0096424B">
      <w:pPr>
        <w:pStyle w:val="nd"/>
      </w:pPr>
      <w:r>
        <w:t>Quy trình phân làn trách nhiệm rõ ràng giữa Đoàn viên công đoàn, Hệ thống Cổng thông tin và Ban Thường vụ Công đoàn trường: Đoàn viên chủ động gửi kiến nghị và tra cứu tiến độ xử lý. Hệ thống tự động hóa khâu xác thực dữ liệu đầu vào, phòng chống spam, ghi nhận bản ghi và phân phối thông báo đến bảng điều hành tòa soạn. Ban Thường vụ giữ vai trò thẩm định, phân loại theo chuyên môn (chính sách, phúc lợi, điều kiện giảng dạy) và ban hành phản hồi chính thức, đảm bảo tính công khai, minh bạch và kịp thời giải quyết tâm tư, nguyện vọng người lao động.</w:t>
      </w:r>
    </w:p>
    <w:p w14:paraId="51002AE1" w14:textId="77777777" w:rsidR="00A80E22" w:rsidRPr="00270996" w:rsidRDefault="000E1BF3">
      <w:pPr>
        <w:pStyle w:val="m3"/>
      </w:pPr>
      <w:bookmarkStart w:id="233" w:name="_Toc242698987"/>
      <w:bookmarkStart w:id="234" w:name="_Toc242703608"/>
      <w:bookmarkStart w:id="235" w:name="_Toc243678203"/>
      <w:r w:rsidRPr="00270996">
        <w:t>Sơ đồ hoạt động Quy trình Nộp đơn và Xét duyệt trợ cấp khó khăn đoàn viên</w:t>
      </w:r>
      <w:bookmarkEnd w:id="233"/>
      <w:bookmarkEnd w:id="234"/>
      <w:bookmarkEnd w:id="235"/>
    </w:p>
    <w:p w14:paraId="0E79CDBC" w14:textId="77777777" w:rsidR="00A80E22" w:rsidRPr="00270996" w:rsidRDefault="001A1504">
      <w:pPr>
        <w:jc w:val="center"/>
      </w:pPr>
      <w:r w:rsidRPr="00270996">
        <w:drawing>
          <wp:inline distT="0" distB="0" distL="0" distR="0" wp14:anchorId="1751233C" wp14:editId="588C637A">
            <wp:extent cx="5364480" cy="5510296"/>
            <wp:effectExtent l="0" t="0" r="7620" b="0"/>
            <wp:docPr id="2122299613" name="Picture 212229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3" name="Picture 2122299613"/>
                    <pic:cNvPicPr/>
                  </pic:nvPicPr>
                  <pic:blipFill>
                    <a:blip r:embed="rId24"/>
                    <a:stretch>
                      <a:fillRect/>
                    </a:stretch>
                  </pic:blipFill>
                  <pic:spPr>
                    <a:xfrm>
                      <a:off x="0" y="0"/>
                      <a:ext cx="5374199" cy="5520279"/>
                    </a:xfrm>
                    <a:prstGeom prst="rect">
                      <a:avLst/>
                    </a:prstGeom>
                  </pic:spPr>
                </pic:pic>
              </a:graphicData>
            </a:graphic>
          </wp:inline>
        </w:drawing>
      </w:r>
    </w:p>
    <w:p w14:paraId="71D67086" w14:textId="77777777" w:rsidR="00D945E6" w:rsidRPr="00270996" w:rsidRDefault="000E1BF3" w:rsidP="0096424B">
      <w:pPr>
        <w:pStyle w:val="hinh1"/>
        <w:rPr>
          <w:lang w:val="vi-VN"/>
        </w:rPr>
      </w:pPr>
      <w:bookmarkStart w:id="236" w:name="_Toc242699034"/>
      <w:bookmarkStart w:id="237" w:name="_Toc243676691"/>
      <w:r w:rsidRPr="00270996">
        <w:rPr>
          <w:lang w:val="vi-VN"/>
        </w:rPr>
        <w:t>Sơ đồ hoạt động Quy trình Nộp đơn và Xét duyệt trợ cấp khó khăn đoàn viên</w:t>
      </w:r>
      <w:bookmarkEnd w:id="236"/>
      <w:bookmarkEnd w:id="237"/>
    </w:p>
    <w:p w14:paraId="4AA7AC9B" w14:textId="77777777" w:rsidR="00A80E22" w:rsidRPr="00270996" w:rsidRDefault="000E1BF3" w:rsidP="0096424B">
      <w:pPr>
        <w:pStyle w:val="nd"/>
      </w:pPr>
      <w:r w:rsidRPr="00270996">
        <w:t>Quy trình thể hiện công tác chăm lo đời sống và chính sách phúc lợi công đoàn: Đoàn viên có hoàn cảnh đặc biệt khó khăn truy cập cổng thông tin, chọn chương trình trợ cấp phù hợp, điền đơn đề xuất và tải lên các chứng từ minh chứng (hồ sơ bệnh án, xác nhận hoàn cảnh, chi phí phát sinh). Ban Thường vụ Công đoàn trường tiếp nhận hồ sơ, tổ chức thẩm tra tính pháp lý và hoàn cảnh thực tế. Trường hợp đủ điều kiện hỗ trợ, Ban Thường vụ xác định mức kinh phí phê duyệt, nhập ý kiến thẩm định và xác nhận cấp kinh phí. Cơ sở dữ liệu ghi nhận trạng thái đã duyệt, đồng thời hệ thống tự động gửi thông báo kết quả đến tài khoản đoàn viên kèm hướng dẫn chi tiết thủ tục nhận tiền trợ cấp.</w:t>
      </w:r>
    </w:p>
    <w:p w14:paraId="1D958DC1" w14:textId="77777777" w:rsidR="00A80E22" w:rsidRPr="00270996" w:rsidRDefault="00A80E22"/>
    <w:p w14:paraId="0D6BD79E" w14:textId="77777777" w:rsidR="00557452" w:rsidRPr="00270996" w:rsidRDefault="000A167E">
      <w:pPr>
        <w:pStyle w:val="m2"/>
      </w:pPr>
      <w:bookmarkStart w:id="238" w:name="_Toc242698988"/>
      <w:bookmarkStart w:id="239" w:name="_Toc242703609"/>
      <w:bookmarkStart w:id="240" w:name="_Toc243678204"/>
      <w:r w:rsidRPr="00270996">
        <w:t>Biểu đồ lớp (Class Diagram)</w:t>
      </w:r>
      <w:bookmarkEnd w:id="238"/>
      <w:bookmarkEnd w:id="239"/>
      <w:bookmarkEnd w:id="240"/>
    </w:p>
    <w:p w14:paraId="7D3B8C35" w14:textId="77777777" w:rsidR="00557452" w:rsidRPr="00270996" w:rsidRDefault="000A167E">
      <w:pPr>
        <w:pStyle w:val="nd"/>
      </w:pPr>
      <w:r w:rsidRPr="00270996">
        <w:rPr>
          <w:color w:val="000000"/>
        </w:rPr>
        <w:t>Biểu đồ lớp (Class Diagram) là mô hình tĩnh quan trọng nhất trong phương pháp phân tích và thiết kế hệ thống hướng đối tượng (OOAD) theo chuẩn UML. Biểu đồ mô tả cấu trúc tĩnh của hệ thống bằng cách trừu tượng hóa các thực thể nghiệp vụ thành các lớp (Classes), định rõ các thuộc tính (Attributes) biểu diễn trạng thái dữ liệu và các thao tác (Operations/Methods) đại diện cho hành vi xử lý. Đồng thời, biểu đồ lớp thể hiện tường minh các mối quan hệ cấu trúc giữa các đối tượng bao gồm: Kế thừa (Generalization) nhằm chuyên biệt hóa và tái sử dụng các đặc tính dùng chung; Hợp thành (Composition) nhằm thể hiện sự phụ thuộc tồn tại sống còn giữa đối tượng sở hữu và thành phần phụ thuộc; Kết tập (Aggregation) nhằm thể hiện quan hệ toàn thể - bộ phận; và Kết hợp (Association) nhằm xác lập sự tương tác nghiệp vụ kèm bản số ràng buộc (Multiplicity: 1, 1..*, 0..*).</w:t>
      </w:r>
    </w:p>
    <w:p w14:paraId="707EB5DA" w14:textId="77777777" w:rsidR="00557452" w:rsidRPr="00270996" w:rsidRDefault="000A167E">
      <w:pPr>
        <w:pStyle w:val="nd"/>
      </w:pPr>
      <w:r w:rsidRPr="00270996">
        <w:rPr>
          <w:color w:val="000000"/>
        </w:rPr>
        <w:t>Dựa trên kiến trúc hệ thống thực tế và tệp mô hình chuẩn hóa (He_Thong_Cong_Doan_TDMU_4_So_Do_Lop_drawio_fixed.drawio.xml), mô hình lớp của hệ thống Website truyền thông Công đoàn TDMU tích hợp AI được phân rã thành 4 phân hệ chính:</w:t>
      </w:r>
    </w:p>
    <w:p w14:paraId="48135BEA" w14:textId="77777777" w:rsidR="00EF7407" w:rsidRPr="00270996" w:rsidRDefault="000A167E" w:rsidP="00EF7407">
      <w:pPr>
        <w:pStyle w:val="m3"/>
      </w:pPr>
      <w:bookmarkStart w:id="241" w:name="_Toc242698989"/>
      <w:bookmarkStart w:id="242" w:name="_Toc242703610"/>
      <w:bookmarkStart w:id="243" w:name="_Toc243678205"/>
      <w:r w:rsidRPr="00270996">
        <w:t>Sơ đồ lớp Quản lý Người dùng &amp; Phân quyền</w:t>
      </w:r>
      <w:bookmarkEnd w:id="241"/>
      <w:bookmarkEnd w:id="242"/>
      <w:bookmarkEnd w:id="243"/>
    </w:p>
    <w:p w14:paraId="29B9F341" w14:textId="77777777" w:rsidR="00557452" w:rsidRPr="00270996" w:rsidRDefault="000A167E" w:rsidP="00EF7407">
      <w:r w:rsidRPr="00270996">
        <w:rPr>
          <w:color w:val="7F7F7F"/>
          <w:sz w:val="20"/>
        </w:rPr>
        <w:br/>
      </w:r>
      <w:r w:rsidR="00511FE8" w:rsidRPr="00270996">
        <w:drawing>
          <wp:inline distT="0" distB="0" distL="0" distR="0" wp14:anchorId="6D73EE29" wp14:editId="08FB1FC6">
            <wp:extent cx="5761990" cy="3818890"/>
            <wp:effectExtent l="0" t="0" r="0" b="0"/>
            <wp:docPr id="162089165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91650" name="Hình ảnh 1620891650"/>
                    <pic:cNvPicPr/>
                  </pic:nvPicPr>
                  <pic:blipFill>
                    <a:blip r:embed="rId25"/>
                    <a:stretch>
                      <a:fillRect/>
                    </a:stretch>
                  </pic:blipFill>
                  <pic:spPr>
                    <a:xfrm>
                      <a:off x="0" y="0"/>
                      <a:ext cx="5761990" cy="3818890"/>
                    </a:xfrm>
                    <a:prstGeom prst="rect">
                      <a:avLst/>
                    </a:prstGeom>
                  </pic:spPr>
                </pic:pic>
              </a:graphicData>
            </a:graphic>
          </wp:inline>
        </w:drawing>
      </w:r>
    </w:p>
    <w:p w14:paraId="5DB5D6E2" w14:textId="77777777" w:rsidR="00557452" w:rsidRPr="00270996" w:rsidRDefault="000A167E">
      <w:pPr>
        <w:pStyle w:val="hinh1"/>
        <w:rPr>
          <w:lang w:val="vi-VN"/>
        </w:rPr>
      </w:pPr>
      <w:bookmarkStart w:id="244" w:name="_Toc242699035"/>
      <w:bookmarkStart w:id="245" w:name="_Toc243676692"/>
      <w:r w:rsidRPr="00270996">
        <w:rPr>
          <w:lang w:val="vi-VN"/>
        </w:rPr>
        <w:t>Sơ đồ lớp Quản lý Người dùng &amp; Phân quyền</w:t>
      </w:r>
      <w:bookmarkEnd w:id="244"/>
      <w:bookmarkEnd w:id="245"/>
    </w:p>
    <w:p w14:paraId="240186E0" w14:textId="77777777" w:rsidR="00557452" w:rsidRPr="00270996" w:rsidRDefault="00557452"/>
    <w:p w14:paraId="69A012FE" w14:textId="77777777" w:rsidR="00557452" w:rsidRPr="00270996" w:rsidRDefault="000A167E">
      <w:pPr>
        <w:pStyle w:val="nd"/>
      </w:pPr>
      <w:r w:rsidRPr="00270996">
        <w:rPr>
          <w:color w:val="000000"/>
        </w:rPr>
        <w:t>Sơ đồ lớp Quản lý Người dùng &amp; Phân quyền tổ chức cấu trúc hướng đối tượng chặt chẽ xoay quanh lớp cơ sở NguoiDung. Lớp NguoiDung bao bọc các thuộc tính nhận diện cốt lõi (# maNguoiDung: String, # tenDangNhap: String, # matKhau: String, # email: String, # soDienThoai: String, # ngayTao: Date, # trangThai: Boolean) cùng các hành vi xác thực chung (+ dangNhap(tenDN, matKhau): Boolean, + dangXuat(): Void, + doiMatKhau(mkCu, mkMoi): Boolean, + layThongTinCaNhan(): Object). Từ lớp cơ sở này, ba lớp đối tượng người dùng cụ thể kế thừa trực tiếp:</w:t>
      </w:r>
    </w:p>
    <w:p w14:paraId="3D058F63" w14:textId="77777777" w:rsidR="00557452" w:rsidRPr="00270996" w:rsidRDefault="000A167E">
      <w:pPr>
        <w:pStyle w:val="nd-"/>
      </w:pPr>
      <w:r w:rsidRPr="00270996">
        <w:rPr>
          <w:b/>
          <w:color w:val="000000"/>
        </w:rPr>
        <w:t xml:space="preserve">QuanTriVien: </w:t>
      </w:r>
      <w:r w:rsidRPr="00270996">
        <w:rPr>
          <w:color w:val="000000"/>
        </w:rPr>
        <w:t>Kế thừa toàn bộ đặc tính của NguoiDung, bổ sung thuộc tính cấp độ quản trị (# capDoQuyen: Integer, # ghiChu: String) và các phương thức đặc quyền quản trị cấp cao: + phanQuyen(maND, vaiTro): Void, + khoaTaiKhoan(maND): Void, + saoLuuDuLieu(): Void.</w:t>
      </w:r>
    </w:p>
    <w:p w14:paraId="195A9F23" w14:textId="77777777" w:rsidR="00557452" w:rsidRPr="00270996" w:rsidRDefault="000A167E">
      <w:pPr>
        <w:pStyle w:val="nd-"/>
      </w:pPr>
      <w:r w:rsidRPr="00270996">
        <w:rPr>
          <w:b/>
          <w:color w:val="000000"/>
        </w:rPr>
        <w:t xml:space="preserve">BienTapVien: </w:t>
      </w:r>
      <w:r w:rsidRPr="00270996">
        <w:rPr>
          <w:color w:val="000000"/>
        </w:rPr>
        <w:t>Kế thừa để quản lý quy trình tòa soạn số, bổ sung thông tin bút danh và chuyên mục phụ trách (# butDanh: String, # chuyenMucPhuTrach: String) cùng các tác vụ: + duyetBaiViet(maBV): Void, + xuatBanBaiViet(maBV): Void, + henGioDangBai(maBV, gio): Void.</w:t>
      </w:r>
    </w:p>
    <w:p w14:paraId="4497B0D8" w14:textId="77777777" w:rsidR="00557452" w:rsidRPr="00270996" w:rsidRDefault="000A167E">
      <w:pPr>
        <w:pStyle w:val="nd-"/>
      </w:pPr>
      <w:r w:rsidRPr="00270996">
        <w:rPr>
          <w:b/>
          <w:color w:val="000000"/>
        </w:rPr>
        <w:t xml:space="preserve">DoanVien: </w:t>
      </w:r>
      <w:r w:rsidRPr="00270996">
        <w:rPr>
          <w:color w:val="000000"/>
        </w:rPr>
        <w:t>Đại diện cho cán bộ giảng viên, công nhân viên nhà trường với các thuộc tính: # maDoanVien: String, # hoTen: String, # ngaySinh: Date, # gioiTinh: String, # chucVu: String; cùng các phương thức gửi yêu cầu phúc lợi và tương tác: + nopDonTroCap(noiDung): Void, + guiGopY(tieuDe, noiDung): Void, + taiBieuMau(maBM): File.</w:t>
      </w:r>
    </w:p>
    <w:p w14:paraId="0A6831FA" w14:textId="77777777" w:rsidR="00557452" w:rsidRPr="00270996" w:rsidRDefault="000A167E">
      <w:pPr>
        <w:pStyle w:val="nd"/>
      </w:pPr>
      <w:r w:rsidRPr="00270996">
        <w:rPr>
          <w:color w:val="000000"/>
        </w:rPr>
        <w:t>Ngoài ra, lớp ToCongDoan quản lý thông tin các tổ công đoàn cơ sở (# maTo: String, # tenTo: String, # toTruong: String, # emailLienHe: String, # soDienThoai: String) cùng các phương thức: + themDoanVien(dv): Void, + layDanhSachDoanVien(): List&lt;DoanVien&gt;, + tinhTongDoanVien(): Integer. Giữa ToCongDoan và DoanVien thiết lập mối quan hệ kết tập (Aggregation: 1 ToCongDoan quản lý 1..* DoanVien). Mỗi người dùng khi thực hiện tác nghiệp sẽ phát sinh quan hệ kết hợp (1 - 0..*) với NhatKyHeThong (# maNhatKy, # hanhDong, # thoiGian, # diaChiIP, # noiDungChiTiet; + ghiNhatKy(), + xuatNhatKy()) để ghi vết an toàn thông tin toàn diện.</w:t>
      </w:r>
    </w:p>
    <w:p w14:paraId="5A51FFB0" w14:textId="77777777" w:rsidR="00557452" w:rsidRPr="00270996" w:rsidRDefault="00511FE8" w:rsidP="00EF7407">
      <w:pPr>
        <w:pStyle w:val="m3"/>
      </w:pPr>
      <w:bookmarkStart w:id="246" w:name="_Toc242698990"/>
      <w:bookmarkStart w:id="247" w:name="_Toc242703611"/>
      <w:bookmarkStart w:id="248" w:name="_Toc243678206"/>
      <w:r w:rsidRPr="00270996">
        <w:t>Sơ đồ lớp Quản lý Bài viết &amp; Xuất bản Đa kênh</w:t>
      </w:r>
      <w:bookmarkEnd w:id="246"/>
      <w:bookmarkEnd w:id="247"/>
      <w:bookmarkEnd w:id="248"/>
    </w:p>
    <w:p w14:paraId="16CAE1CD" w14:textId="77777777" w:rsidR="00EF7407" w:rsidRPr="00270996" w:rsidRDefault="00EF7407" w:rsidP="00EF7407">
      <w:r w:rsidRPr="00270996">
        <w:drawing>
          <wp:anchor distT="0" distB="0" distL="114300" distR="114300" simplePos="0" relativeHeight="251659264" behindDoc="1" locked="0" layoutInCell="1" allowOverlap="1" wp14:anchorId="4009319D" wp14:editId="3F6F3AE6">
            <wp:simplePos x="0" y="0"/>
            <wp:positionH relativeFrom="margin">
              <wp:align>right</wp:align>
            </wp:positionH>
            <wp:positionV relativeFrom="paragraph">
              <wp:posOffset>411122</wp:posOffset>
            </wp:positionV>
            <wp:extent cx="5761990" cy="3538855"/>
            <wp:effectExtent l="0" t="0" r="0" b="4445"/>
            <wp:wrapTopAndBottom/>
            <wp:docPr id="180926722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67226" name="Hình ảnh 1809267226"/>
                    <pic:cNvPicPr/>
                  </pic:nvPicPr>
                  <pic:blipFill>
                    <a:blip r:embed="rId26"/>
                    <a:stretch>
                      <a:fillRect/>
                    </a:stretch>
                  </pic:blipFill>
                  <pic:spPr>
                    <a:xfrm>
                      <a:off x="0" y="0"/>
                      <a:ext cx="5761990" cy="3538855"/>
                    </a:xfrm>
                    <a:prstGeom prst="rect">
                      <a:avLst/>
                    </a:prstGeom>
                  </pic:spPr>
                </pic:pic>
              </a:graphicData>
            </a:graphic>
          </wp:anchor>
        </w:drawing>
      </w:r>
    </w:p>
    <w:p w14:paraId="0045274E" w14:textId="77777777" w:rsidR="00557452" w:rsidRPr="00270996" w:rsidRDefault="000A167E">
      <w:pPr>
        <w:pStyle w:val="hinh1"/>
        <w:rPr>
          <w:lang w:val="vi-VN"/>
        </w:rPr>
      </w:pPr>
      <w:bookmarkStart w:id="249" w:name="_Toc242699036"/>
      <w:bookmarkStart w:id="250" w:name="_Toc243676693"/>
      <w:r w:rsidRPr="00270996">
        <w:rPr>
          <w:lang w:val="vi-VN"/>
        </w:rPr>
        <w:t>Sơ đồ lớp Quản lý Bài viết &amp; Xuất bản Đa kênh</w:t>
      </w:r>
      <w:bookmarkEnd w:id="249"/>
      <w:bookmarkEnd w:id="250"/>
    </w:p>
    <w:p w14:paraId="780186CB" w14:textId="77777777" w:rsidR="00557452" w:rsidRPr="00270996" w:rsidRDefault="00557452"/>
    <w:p w14:paraId="6D9D0112" w14:textId="77777777" w:rsidR="00557452" w:rsidRPr="00270996" w:rsidRDefault="000A167E">
      <w:pPr>
        <w:pStyle w:val="nd"/>
      </w:pPr>
      <w:r w:rsidRPr="00270996">
        <w:rPr>
          <w:color w:val="000000"/>
        </w:rPr>
        <w:t>Sơ đồ lớp Quản lý Bài viết &amp; Xuất bản Đa kênh mô hình hóa toàn diện chu trình sản xuất nội dung số và tích hợp AI. Lớp trừu tượng TaiLieuTruyenThong định nghĩa các thuộc tính cơ bản của một ấn phẩm điện tử: # maTaiLieu: String, # tieuDe: String, # slug: String, # tomTat: String, # ngayTao: Date, # trangThai: String, # nguoiTao: String; cùng các hành vi quản lý vòng đời nội dung: + guiKiemDuyet(): Void, + duyetXuatBan(): Void, + goBo(): Void. Hai lớp chuyên biệt hóa kế thừa trực tiếp từ TaiLieuTruyenThong:</w:t>
      </w:r>
    </w:p>
    <w:p w14:paraId="3B3F0A59" w14:textId="77777777" w:rsidR="00557452" w:rsidRPr="00270996" w:rsidRDefault="000A167E">
      <w:pPr>
        <w:pStyle w:val="nd-"/>
      </w:pPr>
      <w:r w:rsidRPr="00270996">
        <w:rPr>
          <w:b/>
          <w:color w:val="000000"/>
        </w:rPr>
        <w:t xml:space="preserve">BaiViet: </w:t>
      </w:r>
      <w:r w:rsidRPr="00270996">
        <w:rPr>
          <w:color w:val="000000"/>
        </w:rPr>
        <w:t>Đại diện cho bài báo tin tức sự kiện trên Cổng thông tin và mạng xã hội. Bổ sung các thuộc tính: # noiDungHtml: Text, # anhDaiDien: String, # soLuotXem: Integer, # choPhepBinhLuan: Boolean, # maFacebookPost: String; cùng các phương thức tích hợp Trợ lý AI và tự động hóa xuất bản: + taoNoiDungAi(prompt): String, + tomTatTuDong(): String (tự động tóm tắt Sapo 5W1H), + dongBoFacebook(): Boolean (xuất bản tự động lên Fanpage qua Graph API), + henGioXuatBan(thoiGian): Void.</w:t>
      </w:r>
    </w:p>
    <w:p w14:paraId="7C7CC714" w14:textId="77777777" w:rsidR="00557452" w:rsidRPr="00270996" w:rsidRDefault="000A167E">
      <w:pPr>
        <w:pStyle w:val="nd-"/>
      </w:pPr>
      <w:r w:rsidRPr="00270996">
        <w:rPr>
          <w:b/>
          <w:color w:val="000000"/>
        </w:rPr>
        <w:t xml:space="preserve">VanBanPhapQuy: </w:t>
      </w:r>
      <w:r w:rsidRPr="00270996">
        <w:rPr>
          <w:color w:val="000000"/>
        </w:rPr>
        <w:t>Đại diện cho kho văn bản pháp luật, hướng dẫn chỉ đạo công đoàn. Bổ sung các thuộc tính: # soHieu: String, # coQuanBanHanh: String, # ngayBanHanh: Date, # loaiVanBan: String, # tepDinhKemPdf: String, # soLuotTai: Integer; cùng các phương thức: + taiTepVe(): File, + capNhatTepMoi(tep): Void, + kiemTraHieuLuc(): Boolean.</w:t>
      </w:r>
    </w:p>
    <w:p w14:paraId="59EE46CC" w14:textId="77777777" w:rsidR="00557452" w:rsidRPr="00270996" w:rsidRDefault="000A167E">
      <w:pPr>
        <w:pStyle w:val="nd"/>
      </w:pPr>
      <w:r w:rsidRPr="00270996">
        <w:rPr>
          <w:color w:val="000000"/>
        </w:rPr>
        <w:t>Lớp ChuyenMuc (# maChuyenMuc, # tenChuyenMuc, # moTa, # thuTu; + layDanhSachBaiViet(), + themBaiViet()) thiết lập quan hệ kết hợp (1 - 0..*) để phân loại bài viết theo chuyên đề phong trào. Đồng thời, độc giả tương tác phản hồi tạo thành quan hệ hợp thành (Composition: 1 BaiViet chứa 0..* BinhLuan; # maBinhLuan, # nguoiGui, # noiDung, # ngayGui, # trangThaiDuyet; + guiBinhLuan(), + duyetBinhLuan(), + xoaBinhLuan()), bảo đảm tính toàn vẹn dữ liệu khi xóa bài viết.</w:t>
      </w:r>
    </w:p>
    <w:p w14:paraId="251ED5C1" w14:textId="77777777" w:rsidR="00EF7407" w:rsidRPr="00270996" w:rsidRDefault="000A167E" w:rsidP="00511FE8">
      <w:pPr>
        <w:pStyle w:val="m3"/>
      </w:pPr>
      <w:r>
        <w:t>Sơ đồ lớp Phân hệ Quản lý Hòm thư Góp ý &amp; Phản hồi Đoàn viên</w:t>
      </w:r>
    </w:p>
    <w:p w14:paraId="2AFB1831" w14:textId="77777777" w:rsidR="00557452" w:rsidRPr="00270996" w:rsidRDefault="000A167E" w:rsidP="00EF7407">
      <w:r w:rsidRPr="00270996">
        <w:rPr>
          <w:sz w:val="20"/>
        </w:rPr>
        <w:br/>
      </w:r>
      <w:r w:rsidR="00511FE8" w:rsidRPr="00270996">
        <w:rPr>
          <w:color w:val="595959"/>
        </w:rPr>
        <w:drawing>
          <wp:inline distT="0" distB="0" distL="0" distR="0" wp14:anchorId="047F46C0" wp14:editId="7004DD35">
            <wp:extent cx="5761990" cy="3309620"/>
            <wp:effectExtent l="0" t="0" r="0" b="5080"/>
            <wp:docPr id="527790392"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90392" name="Hình ảnh 527790392"/>
                    <pic:cNvPicPr/>
                  </pic:nvPicPr>
                  <pic:blipFill>
                    <a:blip r:embed="rId27"/>
                    <a:stretch>
                      <a:fillRect/>
                    </a:stretch>
                  </pic:blipFill>
                  <pic:spPr>
                    <a:xfrm>
                      <a:off x="0" y="0"/>
                      <a:ext cx="5761990" cy="3309620"/>
                    </a:xfrm>
                    <a:prstGeom prst="rect">
                      <a:avLst/>
                    </a:prstGeom>
                  </pic:spPr>
                </pic:pic>
              </a:graphicData>
            </a:graphic>
          </wp:inline>
        </w:drawing>
      </w:r>
    </w:p>
    <w:p w14:paraId="7DDBE9C9" w14:textId="77777777" w:rsidR="00557452" w:rsidRPr="00270996" w:rsidRDefault="000A167E">
      <w:pPr>
        <w:pStyle w:val="hinh1"/>
        <w:rPr>
          <w:lang w:val="vi-VN"/>
        </w:rPr>
      </w:pPr>
      <w:r>
        <w:t>Sơ đồ lớp Phân hệ Quản lý Hòm thư Góp ý &amp; Phản hồi Đoàn viên</w:t>
      </w:r>
    </w:p>
    <w:p w14:paraId="78A4C9FD" w14:textId="77777777" w:rsidR="00557452" w:rsidRPr="00270996" w:rsidRDefault="00557452"/>
    <w:p w14:paraId="64E5E66B" w14:textId="77777777" w:rsidR="00557452" w:rsidRPr="00270996" w:rsidRDefault="000A167E">
      <w:pPr>
        <w:pStyle w:val="nd"/>
      </w:pPr>
      <w:r>
        <w:t>Sơ đồ lớp Phân hệ Quản lý Hòm thư Góp ý &amp; Phản hồi Đoàn viên chuẩn hóa toàn bộ công tác chấm điểm, xếp hạng thi đua định kỳ của các tổ công đoàn. Lớp cơ sở BaoCaoCongDoan bao bọc các thông tin dùng chung: # maBaoCao: String, # maTo: String, # tieuDe: String, # namHoc: String, # ngayNop: Date, # trangThai: String, # tongDiem: Float, # xepLoai: String; cùng các thao tác: + tinhTongDiem(): Float, + xepLoaiThiDua(): String, + khoaSoLieu(): Void. Hai lớp kế thừa tương ứng với hai chu kỳ đánh giá:</w:t>
      </w:r>
    </w:p>
    <w:p w14:paraId="62C58C48" w14:textId="77777777" w:rsidR="00557452" w:rsidRPr="00270996" w:rsidRDefault="000A167E">
      <w:pPr>
        <w:pStyle w:val="nd-"/>
      </w:pPr>
      <w:r>
        <w:t>GopYDoanVien: Thực thể lưu trữ toàn bộ nội dung phản ánh do đoàn viên gửi về hệ thống (# maGopY: Int, # hoTenNguoiGui: String, # email: String, # soDienThoai: String, # tieuDe: String, # noiDung: Text, # isAnDanh: Boolean, # trangThai: String, # ngayTao: DateTime); cung cấp các phương thức nghiệp vụ: + taoPhanAnh(): Boolean, + capNhatTrangThai(): Void, + xemChiTietGopY(): Object.</w:t>
      </w:r>
    </w:p>
    <w:p w14:paraId="4FA39832" w14:textId="77777777" w:rsidR="00557452" w:rsidRPr="00270996" w:rsidRDefault="000A167E">
      <w:pPr>
        <w:pStyle w:val="nd-"/>
      </w:pPr>
      <w:r>
        <w:t>PhanHoiGopY: Thực thể điều khiển lưu giữ thông tin văn bản trả lời của Ban Thường vụ (# maPhanHoi: Int, # maGopY: Int, # nguoiPhanHoi: String, # noiDungTraLoi: Text, # ngayPhanHoi: DateTime, # guiEmailThongBao: Boolean); cung cấp các tác vụ: + guiCauTraLoi(): Boolean, + capNhatNoiDungTraLoi(): Void, + guiMailThongBaoChoDoanVien(): Boolean.</w:t>
      </w:r>
    </w:p>
    <w:p w14:paraId="5212A189" w14:textId="77777777" w:rsidR="00557452" w:rsidRPr="00270996" w:rsidRDefault="000A167E">
      <w:pPr>
        <w:pStyle w:val="nd"/>
      </w:pPr>
      <w:r>
        <w:t>ChuDeGopY và GiaoDienHomThuGopY: ChuDeGopY thiết lập quan hệ kết hợp (Association: 1 - 0..*) để phân loại phản ánh theo nhóm chế độ; lớp giao diện GiaoDienHomThuGopY phụ thuộc (Dependency) để hiển thị danh mục và điều phối quy trình tiếp nhận, xét duyệt phản hồi.</w:t>
      </w:r>
    </w:p>
    <w:p w14:paraId="2FCBE9C6" w14:textId="77777777" w:rsidR="00EF7407" w:rsidRPr="00270996" w:rsidRDefault="000A167E" w:rsidP="00511FE8">
      <w:pPr>
        <w:pStyle w:val="m3"/>
      </w:pPr>
      <w:bookmarkStart w:id="256" w:name="_Toc242698992"/>
      <w:bookmarkStart w:id="257" w:name="_Toc242703613"/>
      <w:bookmarkStart w:id="258" w:name="_Toc243678208"/>
      <w:r w:rsidRPr="00270996">
        <w:t>Sơ đồ lớp Chăm lo Phúc lợi &amp; Xét duyệt Đơn Trợ cấp Khó khăn</w:t>
      </w:r>
      <w:bookmarkEnd w:id="256"/>
      <w:bookmarkEnd w:id="257"/>
      <w:bookmarkEnd w:id="258"/>
    </w:p>
    <w:p w14:paraId="3CD42513" w14:textId="77777777" w:rsidR="00557452" w:rsidRPr="00270996" w:rsidRDefault="000A167E" w:rsidP="00EF7407">
      <w:r w:rsidRPr="00270996">
        <w:rPr>
          <w:sz w:val="20"/>
        </w:rPr>
        <w:br/>
      </w:r>
      <w:r w:rsidR="00511FE8" w:rsidRPr="00270996">
        <w:rPr>
          <w:color w:val="595959"/>
        </w:rPr>
        <w:drawing>
          <wp:inline distT="0" distB="0" distL="0" distR="0" wp14:anchorId="263B1069" wp14:editId="7ED55A25">
            <wp:extent cx="5761990" cy="3613785"/>
            <wp:effectExtent l="0" t="0" r="0" b="5715"/>
            <wp:docPr id="678817233"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17233" name="Hình ảnh 678817233"/>
                    <pic:cNvPicPr/>
                  </pic:nvPicPr>
                  <pic:blipFill>
                    <a:blip r:embed="rId28"/>
                    <a:stretch>
                      <a:fillRect/>
                    </a:stretch>
                  </pic:blipFill>
                  <pic:spPr>
                    <a:xfrm>
                      <a:off x="0" y="0"/>
                      <a:ext cx="5761990" cy="3613785"/>
                    </a:xfrm>
                    <a:prstGeom prst="rect">
                      <a:avLst/>
                    </a:prstGeom>
                  </pic:spPr>
                </pic:pic>
              </a:graphicData>
            </a:graphic>
          </wp:inline>
        </w:drawing>
      </w:r>
    </w:p>
    <w:p w14:paraId="319F2311" w14:textId="77777777" w:rsidR="00557452" w:rsidRPr="00270996" w:rsidRDefault="000A167E">
      <w:pPr>
        <w:pStyle w:val="hinh1"/>
        <w:rPr>
          <w:lang w:val="vi-VN"/>
        </w:rPr>
      </w:pPr>
      <w:bookmarkStart w:id="259" w:name="_Toc242699038"/>
      <w:bookmarkStart w:id="260" w:name="_Toc243676695"/>
      <w:r w:rsidRPr="00270996">
        <w:rPr>
          <w:lang w:val="vi-VN"/>
        </w:rPr>
        <w:t>Sơ đồ lớp Chăm lo Phúc lợi &amp; Xét duyệt Đơn Trợ cấp Khó khăn</w:t>
      </w:r>
      <w:bookmarkEnd w:id="259"/>
      <w:bookmarkEnd w:id="260"/>
    </w:p>
    <w:p w14:paraId="411122DC" w14:textId="77777777" w:rsidR="00557452" w:rsidRPr="00270996" w:rsidRDefault="00557452"/>
    <w:p w14:paraId="49732A0A" w14:textId="77777777" w:rsidR="00557452" w:rsidRPr="00270996" w:rsidRDefault="000A167E">
      <w:pPr>
        <w:pStyle w:val="nd"/>
      </w:pPr>
      <w:r w:rsidRPr="00270996">
        <w:rPr>
          <w:color w:val="000000"/>
        </w:rPr>
        <w:t>Sơ đồ lớp Chăm lo Phúc lợi &amp; Trợ cấp Khó khăn mô hình hóa quy trình giải quyết các chính sách bảo vệ, hỗ trợ đời sống đoàn viên. Lớp cơ sở DonDeNghiHoTro quản lý toàn diện thông tin đơn: # maDon: String, # maDoanVien: String, # lyDo: String, # ngayNop: Date, # soTienDeXuat: Double, # soTienDuyet: Double, # trangThaiDuyet: String, # yKienThamDinh: String; cùng các thao tác thẩm định: + guiDon(): Void, + thamDinhDon(): Boolean, + pheDuyet(soTien, yKien): Void, + tuChoi(lyDo): Void. Hai lớp kế thừa trực tiếp đại diện cho hai nhóm chính sách:</w:t>
      </w:r>
    </w:p>
    <w:p w14:paraId="62208C7C" w14:textId="77777777" w:rsidR="00557452" w:rsidRPr="00270996" w:rsidRDefault="000A167E">
      <w:pPr>
        <w:pStyle w:val="nd-"/>
      </w:pPr>
      <w:r w:rsidRPr="00270996">
        <w:rPr>
          <w:b/>
          <w:color w:val="000000"/>
        </w:rPr>
        <w:t xml:space="preserve">DonTroCapKhoKhan: </w:t>
      </w:r>
      <w:r w:rsidRPr="00270996">
        <w:rPr>
          <w:color w:val="000000"/>
        </w:rPr>
        <w:t>Kế thừa để xử lý các trường hợp bệnh tật hiểm nghèo hoặc biến cố khó khăn đột xuất. Bổ sung các thuộc tính: # mucDoKhoKhan: String, # tinhTrangBenhAn: Text, # soNguoiPhuThuoc: Integer, # mucThuNhapBinhQuan: Double; cùng các phương thức tính toán: + tinhDinhMucTroCap(): Double, + kiemTraTroCapTrongNam(): Boolean.</w:t>
      </w:r>
    </w:p>
    <w:p w14:paraId="15BA5C7F" w14:textId="77777777" w:rsidR="00557452" w:rsidRPr="00270996" w:rsidRDefault="000A167E">
      <w:pPr>
        <w:pStyle w:val="nd-"/>
      </w:pPr>
      <w:r w:rsidRPr="00270996">
        <w:rPr>
          <w:b/>
          <w:color w:val="000000"/>
        </w:rPr>
        <w:t xml:space="preserve">DonDeNghiPhucLoi: </w:t>
      </w:r>
      <w:r w:rsidRPr="00270996">
        <w:rPr>
          <w:color w:val="000000"/>
        </w:rPr>
        <w:t>Kế thừa để phục vụ các chương trình chăm lo phúc lợi tập trung (quà Tết, thăm hỏi đoàn viên, học bổng). Bổ sung các thuộc tính: # maChuongTrinh: String, # tenChuongTrinh: String, # hinhThucNhan: String, # quaTangKemTheo: String; cùng các tác vụ: + kiemTraDoiTuong(): Boolean, + xacNhanNhanQua(): Void.</w:t>
      </w:r>
    </w:p>
    <w:p w14:paraId="297B39BF" w14:textId="77777777" w:rsidR="00557452" w:rsidRPr="00270996" w:rsidRDefault="000A167E">
      <w:pPr>
        <w:pStyle w:val="nd"/>
      </w:pPr>
      <w:r w:rsidRPr="00270996">
        <w:rPr>
          <w:color w:val="000000"/>
        </w:rPr>
        <w:t>Để đảm bảo tính pháp lý và minh bạch tài chính, DonTroCapKhoKhan thiết lập quan hệ hợp thành (Composition: 1 - 1..*) bắt buộc với GiayToMinhChung (# maGiayTo, # tenGiayTo, # coQuanCap, # duongDanTep, # ngayCap; + taiLen(tep), + kiemTraHopLe()). Cuối cùng, lớp ChuongTrinhPhucLoi (# maChuongTrinh, # tenChuongTrinh, # nganSachDuKien, # nganSachDaChi, # ngayBatDau, # ngayKetThuc; + kiemTraNganSach(), + giaiNgan(), + tongKetKinhPhi()) thiết lập quan hệ kết hợp (1 - 0..*) điều phối và phân bổ ngân sách giải ngân từ nguồn Quỹ Tương trợ Công đoàn.</w:t>
      </w:r>
    </w:p>
    <w:p w14:paraId="77632468" w14:textId="77777777" w:rsidR="00557452" w:rsidRPr="00270996" w:rsidRDefault="00557452"/>
    <w:p w14:paraId="3178A9AF" w14:textId="77777777" w:rsidR="005B35DE" w:rsidRPr="00270996" w:rsidRDefault="000807CD" w:rsidP="00971E10">
      <w:pPr>
        <w:pStyle w:val="m1a"/>
      </w:pPr>
      <w:bookmarkStart w:id="261" w:name="_Toc240897721"/>
      <w:bookmarkStart w:id="262" w:name="_Toc242698993"/>
      <w:bookmarkStart w:id="263" w:name="_Toc242703614"/>
      <w:bookmarkStart w:id="264" w:name="_Toc243678209"/>
      <w:r w:rsidRPr="00270996">
        <w:t>CƠ SỞ DỮ LIỆU</w:t>
      </w:r>
      <w:bookmarkEnd w:id="261"/>
      <w:bookmarkEnd w:id="262"/>
      <w:bookmarkEnd w:id="263"/>
      <w:bookmarkEnd w:id="264"/>
    </w:p>
    <w:p w14:paraId="7D127ACF" w14:textId="77777777" w:rsidR="005B35DE" w:rsidRPr="00270996" w:rsidRDefault="000807CD" w:rsidP="00971E10">
      <w:pPr>
        <w:pStyle w:val="m2"/>
      </w:pPr>
      <w:bookmarkStart w:id="265" w:name="_Toc240897722"/>
      <w:bookmarkStart w:id="266" w:name="_Toc242698994"/>
      <w:bookmarkStart w:id="267" w:name="_Toc242703615"/>
      <w:bookmarkStart w:id="268" w:name="_Toc243678210"/>
      <w:r w:rsidRPr="00270996">
        <w:t>Sơ đồ quan hệ trong cơ sở dữ liệu</w:t>
      </w:r>
      <w:bookmarkEnd w:id="265"/>
      <w:bookmarkEnd w:id="266"/>
      <w:bookmarkEnd w:id="267"/>
      <w:bookmarkEnd w:id="268"/>
    </w:p>
    <w:p w14:paraId="48FE480B" w14:textId="77777777" w:rsidR="005B35DE" w:rsidRPr="00270996" w:rsidRDefault="00166E13">
      <w:pPr>
        <w:spacing w:before="120" w:after="120"/>
        <w:jc w:val="center"/>
      </w:pPr>
      <w:r w:rsidRPr="00270996">
        <w:drawing>
          <wp:inline distT="0" distB="0" distL="0" distR="0" wp14:anchorId="69E908BF" wp14:editId="68B72A03">
            <wp:extent cx="5761990" cy="4457700"/>
            <wp:effectExtent l="0" t="0" r="0" b="0"/>
            <wp:docPr id="67211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13848" name=""/>
                    <pic:cNvPicPr/>
                  </pic:nvPicPr>
                  <pic:blipFill>
                    <a:blip r:embed="rId29"/>
                    <a:stretch>
                      <a:fillRect/>
                    </a:stretch>
                  </pic:blipFill>
                  <pic:spPr>
                    <a:xfrm>
                      <a:off x="0" y="0"/>
                      <a:ext cx="5761990" cy="4457700"/>
                    </a:xfrm>
                    <a:prstGeom prst="rect">
                      <a:avLst/>
                    </a:prstGeom>
                  </pic:spPr>
                </pic:pic>
              </a:graphicData>
            </a:graphic>
          </wp:inline>
        </w:drawing>
      </w:r>
    </w:p>
    <w:p w14:paraId="5E1E96C0" w14:textId="77777777" w:rsidR="005B35DE" w:rsidRPr="00270996" w:rsidRDefault="00971E10" w:rsidP="00E2136D">
      <w:pPr>
        <w:pStyle w:val="hinh1"/>
        <w:rPr>
          <w:lang w:val="vi-VN"/>
        </w:rPr>
      </w:pPr>
      <w:bookmarkStart w:id="269" w:name="_Toc240897017"/>
      <w:bookmarkStart w:id="270" w:name="_Toc240898774"/>
      <w:bookmarkStart w:id="271" w:name="_Toc241488212"/>
      <w:bookmarkStart w:id="272" w:name="_Toc242699039"/>
      <w:bookmarkStart w:id="273" w:name="_Toc243676696"/>
      <w:r w:rsidRPr="00270996">
        <w:rPr>
          <w:lang w:val="vi-VN"/>
        </w:rPr>
        <w:t>Sơ đồ quan hệ trong cơ sở dữ liệu</w:t>
      </w:r>
      <w:bookmarkEnd w:id="269"/>
      <w:bookmarkEnd w:id="270"/>
      <w:bookmarkEnd w:id="271"/>
      <w:bookmarkEnd w:id="272"/>
      <w:bookmarkEnd w:id="273"/>
    </w:p>
    <w:p w14:paraId="568A2BE6" w14:textId="77777777" w:rsidR="005B35DE" w:rsidRPr="00270996" w:rsidRDefault="000807CD" w:rsidP="00971E10">
      <w:pPr>
        <w:pStyle w:val="m2"/>
      </w:pPr>
      <w:bookmarkStart w:id="274" w:name="_Toc240897723"/>
      <w:bookmarkStart w:id="275" w:name="_Toc242698995"/>
      <w:bookmarkStart w:id="276" w:name="_Toc242703616"/>
      <w:bookmarkStart w:id="277" w:name="_Toc243678211"/>
      <w:r w:rsidRPr="00270996">
        <w:t>Mô tả bảng</w:t>
      </w:r>
      <w:bookmarkEnd w:id="274"/>
      <w:bookmarkEnd w:id="275"/>
      <w:bookmarkEnd w:id="276"/>
      <w:bookmarkEnd w:id="277"/>
    </w:p>
    <w:p w14:paraId="0DC302D4" w14:textId="77777777" w:rsidR="005B35DE" w:rsidRPr="00270996" w:rsidRDefault="000807CD" w:rsidP="00E2136D">
      <w:pPr>
        <w:pStyle w:val="bang1"/>
        <w:rPr>
          <w:lang w:val="vi-VN"/>
        </w:rPr>
      </w:pPr>
      <w:bookmarkStart w:id="278" w:name="_Toc240898836"/>
      <w:bookmarkStart w:id="279" w:name="_Toc242699082"/>
      <w:bookmarkStart w:id="280" w:name="_Toc243676725"/>
      <w:r w:rsidRPr="00270996">
        <w:rPr>
          <w:lang w:val="vi-VN"/>
        </w:rPr>
        <w:t>Bảng ORGANIZATIONS</w:t>
      </w:r>
      <w:bookmarkEnd w:id="278"/>
      <w:bookmarkEnd w:id="279"/>
      <w:bookmarkEnd w:id="280"/>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5F48F991"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D50448D"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629E47"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15EE773"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0E228ED" w14:textId="77777777" w:rsidR="005B35DE" w:rsidRPr="00270996" w:rsidRDefault="000807CD">
            <w:pPr>
              <w:jc w:val="center"/>
              <w:rPr>
                <w:szCs w:val="26"/>
              </w:rPr>
            </w:pPr>
            <w:r w:rsidRPr="00270996">
              <w:rPr>
                <w:b/>
                <w:szCs w:val="26"/>
              </w:rPr>
              <w:t>DESCRIPTION</w:t>
            </w:r>
          </w:p>
        </w:tc>
      </w:tr>
      <w:tr w:rsidR="005B35DE" w:rsidRPr="00270996" w14:paraId="6E7D8DA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9B17FB"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F3A5AB" w14:textId="77777777" w:rsidR="005B35DE" w:rsidRPr="00270996" w:rsidRDefault="000807CD">
            <w:pPr>
              <w:rPr>
                <w:szCs w:val="26"/>
              </w:rPr>
            </w:pPr>
            <w:r w:rsidRPr="00270996">
              <w:rPr>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274E69"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F80250" w14:textId="77777777" w:rsidR="005B35DE" w:rsidRPr="00270996" w:rsidRDefault="000807CD">
            <w:pPr>
              <w:rPr>
                <w:szCs w:val="26"/>
              </w:rPr>
            </w:pPr>
            <w:r w:rsidRPr="00270996">
              <w:rPr>
                <w:szCs w:val="26"/>
              </w:rPr>
              <w:t>Mã tổ chức (Khóa chính, tự tăng)</w:t>
            </w:r>
          </w:p>
        </w:tc>
      </w:tr>
      <w:tr w:rsidR="005B35DE" w:rsidRPr="00270996" w14:paraId="5C25D21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B12526"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EB1405" w14:textId="77777777" w:rsidR="005B35DE" w:rsidRPr="00270996" w:rsidRDefault="000807CD">
            <w:pPr>
              <w:rPr>
                <w:szCs w:val="26"/>
              </w:rPr>
            </w:pPr>
            <w:r w:rsidRPr="00270996">
              <w:rPr>
                <w:szCs w:val="26"/>
              </w:rPr>
              <w:t>TenToChuc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6BEF43" w14:textId="77777777" w:rsidR="005B35DE" w:rsidRPr="00270996" w:rsidRDefault="000807CD">
            <w:pPr>
              <w:rPr>
                <w:szCs w:val="26"/>
              </w:rPr>
            </w:pPr>
            <w:r w:rsidRPr="00270996">
              <w:rPr>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C6C94F" w14:textId="77777777" w:rsidR="005B35DE" w:rsidRPr="00270996" w:rsidRDefault="000807CD">
            <w:pPr>
              <w:rPr>
                <w:szCs w:val="26"/>
              </w:rPr>
            </w:pPr>
            <w:r w:rsidRPr="00270996">
              <w:rPr>
                <w:szCs w:val="26"/>
              </w:rPr>
              <w:t>Tên Ban chuyên môn / Cơ cấu tổ chức cấp Trường</w:t>
            </w:r>
          </w:p>
        </w:tc>
      </w:tr>
      <w:tr w:rsidR="005B35DE" w:rsidRPr="00270996" w14:paraId="0B93F11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F96F88"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389091" w14:textId="77777777" w:rsidR="005B35DE" w:rsidRPr="00270996" w:rsidRDefault="000807CD">
            <w:pPr>
              <w:rPr>
                <w:szCs w:val="26"/>
              </w:rPr>
            </w:pPr>
            <w:r w:rsidRPr="00270996">
              <w:rPr>
                <w:szCs w:val="26"/>
              </w:rPr>
              <w:t>NhiemKy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0EF48D"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C891F3" w14:textId="77777777" w:rsidR="005B35DE" w:rsidRPr="00270996" w:rsidRDefault="000807CD">
            <w:pPr>
              <w:rPr>
                <w:szCs w:val="26"/>
              </w:rPr>
            </w:pPr>
            <w:r w:rsidRPr="00270996">
              <w:rPr>
                <w:szCs w:val="26"/>
              </w:rPr>
              <w:t>Nhiệm kỳ hoạt động (Mặc định: 'Nhiệm kỳ 2023 - 2028')</w:t>
            </w:r>
          </w:p>
        </w:tc>
      </w:tr>
      <w:tr w:rsidR="005B35DE" w:rsidRPr="00270996" w14:paraId="3AC835C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95DD92"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62036E" w14:textId="77777777" w:rsidR="005B35DE" w:rsidRPr="00270996" w:rsidRDefault="000807CD">
            <w:pPr>
              <w:rPr>
                <w:szCs w:val="26"/>
              </w:rPr>
            </w:pPr>
            <w:r w:rsidRPr="00270996">
              <w:rPr>
                <w:szCs w:val="26"/>
              </w:rPr>
              <w:t>MoTaChucNang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2A6130"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DF3A31" w14:textId="77777777" w:rsidR="005B35DE" w:rsidRPr="00270996" w:rsidRDefault="000807CD">
            <w:pPr>
              <w:rPr>
                <w:szCs w:val="26"/>
              </w:rPr>
            </w:pPr>
            <w:r w:rsidRPr="00270996">
              <w:rPr>
                <w:szCs w:val="26"/>
              </w:rPr>
              <w:t>Mô tả chức năng, nhiệm vụ và quyền hạn của Ban</w:t>
            </w:r>
          </w:p>
        </w:tc>
      </w:tr>
      <w:tr w:rsidR="005B35DE" w:rsidRPr="00270996" w14:paraId="2600AA4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C3F42D"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7B36DE" w14:textId="77777777" w:rsidR="005B35DE" w:rsidRPr="00270996" w:rsidRDefault="000807CD">
            <w:pPr>
              <w:rPr>
                <w:szCs w:val="26"/>
              </w:rPr>
            </w:pPr>
            <w:r w:rsidRPr="00270996">
              <w:rPr>
                <w:szCs w:val="26"/>
              </w:rPr>
              <w:t>ThuTuHienThi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F4B84A"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4EE054" w14:textId="77777777" w:rsidR="005B35DE" w:rsidRPr="00270996" w:rsidRDefault="000807CD">
            <w:pPr>
              <w:rPr>
                <w:szCs w:val="26"/>
              </w:rPr>
            </w:pPr>
            <w:r w:rsidRPr="00270996">
              <w:rPr>
                <w:szCs w:val="26"/>
              </w:rPr>
              <w:t>Thứ tự sắp xếp hiển thị trên sơ đồ tổ chức</w:t>
            </w:r>
          </w:p>
        </w:tc>
      </w:tr>
      <w:tr w:rsidR="005B35DE" w:rsidRPr="00270996" w14:paraId="367F611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91C66F"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7632DE"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8A3E60"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87BD8C" w14:textId="77777777" w:rsidR="005B35DE" w:rsidRPr="00270996" w:rsidRDefault="000807CD">
            <w:pPr>
              <w:rPr>
                <w:szCs w:val="26"/>
              </w:rPr>
            </w:pPr>
            <w:r w:rsidRPr="00270996">
              <w:rPr>
                <w:szCs w:val="26"/>
              </w:rPr>
              <w:t>Trạng thái hoạt động (1: Hoạt động, 0: Khóa)</w:t>
            </w:r>
          </w:p>
        </w:tc>
      </w:tr>
      <w:tr w:rsidR="005B35DE" w:rsidRPr="00270996" w14:paraId="4BCAB13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BBFF1A"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36632E"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87DAA4"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DB9407" w14:textId="77777777" w:rsidR="005B35DE" w:rsidRPr="00270996" w:rsidRDefault="000807CD">
            <w:pPr>
              <w:rPr>
                <w:szCs w:val="26"/>
              </w:rPr>
            </w:pPr>
            <w:r w:rsidRPr="00270996">
              <w:rPr>
                <w:szCs w:val="26"/>
              </w:rPr>
              <w:t>Thời điểm tạo bản ghi trong hệ thống</w:t>
            </w:r>
          </w:p>
        </w:tc>
      </w:tr>
    </w:tbl>
    <w:p w14:paraId="39FCD781" w14:textId="77777777" w:rsidR="005B35DE" w:rsidRPr="00270996" w:rsidRDefault="005B35DE" w:rsidP="00E16249"/>
    <w:p w14:paraId="33E451DF" w14:textId="77777777" w:rsidR="005B35DE" w:rsidRPr="00270996" w:rsidRDefault="000807CD" w:rsidP="00E2136D">
      <w:pPr>
        <w:pStyle w:val="bang1"/>
        <w:rPr>
          <w:lang w:val="vi-VN"/>
        </w:rPr>
      </w:pPr>
      <w:bookmarkStart w:id="281" w:name="_Toc240898837"/>
      <w:bookmarkStart w:id="282" w:name="_Toc242699083"/>
      <w:bookmarkStart w:id="283" w:name="_Toc243676726"/>
      <w:r w:rsidRPr="00270996">
        <w:rPr>
          <w:lang w:val="vi-VN"/>
        </w:rPr>
        <w:t>Bảng UNION_BRANCHES</w:t>
      </w:r>
      <w:bookmarkEnd w:id="281"/>
      <w:bookmarkEnd w:id="282"/>
      <w:bookmarkEnd w:id="283"/>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2DB6DD73"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925A1F7"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3C3654A"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A117238"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A5799E0" w14:textId="77777777" w:rsidR="005B35DE" w:rsidRPr="00270996" w:rsidRDefault="000807CD">
            <w:pPr>
              <w:jc w:val="center"/>
              <w:rPr>
                <w:szCs w:val="26"/>
              </w:rPr>
            </w:pPr>
            <w:r w:rsidRPr="00270996">
              <w:rPr>
                <w:b/>
                <w:szCs w:val="26"/>
              </w:rPr>
              <w:t>DESCRIPTION</w:t>
            </w:r>
          </w:p>
        </w:tc>
      </w:tr>
      <w:tr w:rsidR="005B35DE" w:rsidRPr="00270996" w14:paraId="76F8476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5A4BA8"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1565CA" w14:textId="77777777" w:rsidR="005B35DE" w:rsidRPr="00270996" w:rsidRDefault="000807CD">
            <w:pPr>
              <w:rPr>
                <w:szCs w:val="26"/>
              </w:rPr>
            </w:pPr>
            <w:r w:rsidRPr="00270996">
              <w:rPr>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EED696"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AB4163" w14:textId="77777777" w:rsidR="005B35DE" w:rsidRPr="00270996" w:rsidRDefault="000807CD">
            <w:pPr>
              <w:rPr>
                <w:szCs w:val="26"/>
              </w:rPr>
            </w:pPr>
            <w:r w:rsidRPr="00270996">
              <w:rPr>
                <w:szCs w:val="26"/>
              </w:rPr>
              <w:t>Mã tổ công đoàn (Khóa chính, tự tăng)</w:t>
            </w:r>
          </w:p>
        </w:tc>
      </w:tr>
      <w:tr w:rsidR="005B35DE" w:rsidRPr="00270996" w14:paraId="057C26D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D855D2"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6128A3" w14:textId="77777777" w:rsidR="005B35DE" w:rsidRPr="00270996" w:rsidRDefault="000807CD">
            <w:pPr>
              <w:rPr>
                <w:szCs w:val="26"/>
              </w:rPr>
            </w:pPr>
            <w:r w:rsidRPr="00270996">
              <w:rPr>
                <w:szCs w:val="26"/>
              </w:rPr>
              <w:t>MaDinhDanh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60DCC4"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022617" w14:textId="77777777" w:rsidR="005B35DE" w:rsidRPr="00270996" w:rsidRDefault="000807CD">
            <w:pPr>
              <w:rPr>
                <w:szCs w:val="26"/>
              </w:rPr>
            </w:pPr>
            <w:r w:rsidRPr="00270996">
              <w:rPr>
                <w:szCs w:val="26"/>
              </w:rPr>
              <w:t>Mã định danh duy nhất (VD: TCD-CNTT, TCD-KT)</w:t>
            </w:r>
          </w:p>
        </w:tc>
      </w:tr>
      <w:tr w:rsidR="005B35DE" w:rsidRPr="00270996" w14:paraId="5FFB187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EB8BFC"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65EFA8" w14:textId="77777777" w:rsidR="005B35DE" w:rsidRPr="00270996" w:rsidRDefault="000807CD">
            <w:pPr>
              <w:rPr>
                <w:szCs w:val="26"/>
              </w:rPr>
            </w:pPr>
            <w:r w:rsidRPr="00270996">
              <w:rPr>
                <w:szCs w:val="26"/>
              </w:rPr>
              <w:t>TenToCongDoan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A7C0D9" w14:textId="77777777" w:rsidR="005B35DE" w:rsidRPr="00270996" w:rsidRDefault="000807CD">
            <w:pPr>
              <w:rPr>
                <w:szCs w:val="26"/>
              </w:rPr>
            </w:pPr>
            <w:r w:rsidRPr="00270996">
              <w:rPr>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9DFCE0" w14:textId="77777777" w:rsidR="005B35DE" w:rsidRPr="00270996" w:rsidRDefault="000807CD">
            <w:pPr>
              <w:rPr>
                <w:szCs w:val="26"/>
              </w:rPr>
            </w:pPr>
            <w:r w:rsidRPr="00270996">
              <w:rPr>
                <w:szCs w:val="26"/>
              </w:rPr>
              <w:t>Tên đầy đủ của Tổ công đoàn cơ sở bộ phận</w:t>
            </w:r>
          </w:p>
        </w:tc>
      </w:tr>
      <w:tr w:rsidR="005B35DE" w:rsidRPr="00270996" w14:paraId="08DF87A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E7283C"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FF61CF" w14:textId="77777777" w:rsidR="005B35DE" w:rsidRPr="00270996" w:rsidRDefault="000807CD">
            <w:pPr>
              <w:rPr>
                <w:szCs w:val="26"/>
              </w:rPr>
            </w:pPr>
            <w:r w:rsidRPr="00270996">
              <w:rPr>
                <w:szCs w:val="26"/>
              </w:rPr>
              <w:t>ToTruong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581E24"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88F9B0" w14:textId="77777777" w:rsidR="005B35DE" w:rsidRPr="00270996" w:rsidRDefault="000807CD">
            <w:pPr>
              <w:rPr>
                <w:szCs w:val="26"/>
              </w:rPr>
            </w:pPr>
            <w:r w:rsidRPr="00270996">
              <w:rPr>
                <w:szCs w:val="26"/>
              </w:rPr>
              <w:t>Họ và tên Tổ trưởng đương nhiệm</w:t>
            </w:r>
          </w:p>
        </w:tc>
      </w:tr>
      <w:tr w:rsidR="005B35DE" w:rsidRPr="00270996" w14:paraId="0DFAF26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645D7A"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62C731" w14:textId="77777777" w:rsidR="005B35DE" w:rsidRPr="00270996" w:rsidRDefault="000807CD">
            <w:pPr>
              <w:rPr>
                <w:szCs w:val="26"/>
              </w:rPr>
            </w:pPr>
            <w:r w:rsidRPr="00270996">
              <w:rPr>
                <w:szCs w:val="26"/>
              </w:rPr>
              <w:t>EmailLienHe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8093A5" w14:textId="77777777" w:rsidR="005B35DE" w:rsidRPr="00270996" w:rsidRDefault="000807CD">
            <w:pPr>
              <w:rPr>
                <w:szCs w:val="26"/>
              </w:rPr>
            </w:pPr>
            <w:r w:rsidRPr="00270996">
              <w:rPr>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AD008D" w14:textId="77777777" w:rsidR="005B35DE" w:rsidRPr="00270996" w:rsidRDefault="000807CD">
            <w:pPr>
              <w:rPr>
                <w:szCs w:val="26"/>
              </w:rPr>
            </w:pPr>
            <w:r w:rsidRPr="00270996">
              <w:rPr>
                <w:szCs w:val="26"/>
              </w:rPr>
              <w:t>Email liên hệ công vụ của Tổ công đoàn</w:t>
            </w:r>
          </w:p>
        </w:tc>
      </w:tr>
      <w:tr w:rsidR="005B35DE" w:rsidRPr="00270996" w14:paraId="73E63B8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30F57C"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46811F" w14:textId="77777777" w:rsidR="005B35DE" w:rsidRPr="00270996" w:rsidRDefault="000807CD">
            <w:pPr>
              <w:rPr>
                <w:szCs w:val="26"/>
              </w:rPr>
            </w:pPr>
            <w:r w:rsidRPr="00270996">
              <w:rPr>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D44B77"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5FFFD3" w14:textId="77777777" w:rsidR="005B35DE" w:rsidRPr="00270996" w:rsidRDefault="000807CD">
            <w:pPr>
              <w:rPr>
                <w:szCs w:val="26"/>
              </w:rPr>
            </w:pPr>
            <w:r w:rsidRPr="00270996">
              <w:rPr>
                <w:szCs w:val="26"/>
              </w:rPr>
              <w:t>Số điện thoại liên hệ đại diện</w:t>
            </w:r>
          </w:p>
        </w:tc>
      </w:tr>
      <w:tr w:rsidR="005B35DE" w:rsidRPr="00270996" w14:paraId="681CF42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87CB2B"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8A11F5" w14:textId="77777777" w:rsidR="005B35DE" w:rsidRPr="00270996" w:rsidRDefault="000807CD">
            <w:pPr>
              <w:rPr>
                <w:szCs w:val="26"/>
              </w:rPr>
            </w:pPr>
            <w:r w:rsidRPr="00270996">
              <w:rPr>
                <w:szCs w:val="26"/>
              </w:rPr>
              <w:t>DiaChiVanPhong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DF959B" w14:textId="77777777" w:rsidR="005B35DE" w:rsidRPr="00270996" w:rsidRDefault="000807CD">
            <w:pPr>
              <w:rPr>
                <w:szCs w:val="26"/>
              </w:rPr>
            </w:pPr>
            <w:r w:rsidRPr="00270996">
              <w:rPr>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7B3E96" w14:textId="77777777" w:rsidR="005B35DE" w:rsidRPr="00270996" w:rsidRDefault="000807CD">
            <w:pPr>
              <w:rPr>
                <w:szCs w:val="26"/>
              </w:rPr>
            </w:pPr>
            <w:r w:rsidRPr="00270996">
              <w:rPr>
                <w:szCs w:val="26"/>
              </w:rPr>
              <w:t>Văn phòng làm việc của Tổ công đoàn</w:t>
            </w:r>
          </w:p>
        </w:tc>
      </w:tr>
      <w:tr w:rsidR="005B35DE" w:rsidRPr="00270996" w14:paraId="7CFEAC6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D073EF"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FC6EE5"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36FD37"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9CFF66" w14:textId="77777777" w:rsidR="005B35DE" w:rsidRPr="00270996" w:rsidRDefault="000807CD">
            <w:pPr>
              <w:rPr>
                <w:szCs w:val="26"/>
              </w:rPr>
            </w:pPr>
            <w:r w:rsidRPr="00270996">
              <w:rPr>
                <w:szCs w:val="26"/>
              </w:rPr>
              <w:t>Trạng thái hoạt động (1: Hoạt động, 0: Tạm ngưng)</w:t>
            </w:r>
          </w:p>
        </w:tc>
      </w:tr>
      <w:tr w:rsidR="005B35DE" w:rsidRPr="00270996" w14:paraId="33FB1A3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295FD5"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4E5C00"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2C3BE0"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01CBFA" w14:textId="77777777" w:rsidR="005B35DE" w:rsidRPr="00270996" w:rsidRDefault="000807CD">
            <w:pPr>
              <w:rPr>
                <w:szCs w:val="26"/>
              </w:rPr>
            </w:pPr>
            <w:r w:rsidRPr="00270996">
              <w:rPr>
                <w:szCs w:val="26"/>
              </w:rPr>
              <w:t>Thời điểm ghi nhận tổ công đoàn trên hệ thống</w:t>
            </w:r>
          </w:p>
        </w:tc>
      </w:tr>
    </w:tbl>
    <w:p w14:paraId="4329E5D5" w14:textId="77777777" w:rsidR="005B35DE" w:rsidRPr="00270996" w:rsidRDefault="005B35DE">
      <w:pPr>
        <w:spacing w:after="120"/>
      </w:pPr>
    </w:p>
    <w:p w14:paraId="3962F026" w14:textId="77777777" w:rsidR="00E16249" w:rsidRPr="00270996" w:rsidRDefault="00E16249">
      <w:pPr>
        <w:spacing w:after="120"/>
      </w:pPr>
    </w:p>
    <w:p w14:paraId="23A3BE7E" w14:textId="77777777" w:rsidR="005B35DE" w:rsidRPr="00270996" w:rsidRDefault="000807CD" w:rsidP="00E2136D">
      <w:pPr>
        <w:pStyle w:val="bang1"/>
        <w:rPr>
          <w:lang w:val="vi-VN"/>
        </w:rPr>
      </w:pPr>
      <w:bookmarkStart w:id="284" w:name="_Toc240898838"/>
      <w:bookmarkStart w:id="285" w:name="_Toc242699084"/>
      <w:bookmarkStart w:id="286" w:name="_Toc243676727"/>
      <w:r w:rsidRPr="00270996">
        <w:rPr>
          <w:lang w:val="vi-VN"/>
        </w:rPr>
        <w:t>Bảng MEMBERS</w:t>
      </w:r>
      <w:bookmarkEnd w:id="284"/>
      <w:bookmarkEnd w:id="285"/>
      <w:bookmarkEnd w:id="286"/>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4811C734"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CFB5B3"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A7A6A45"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4BB587"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47FDB6D" w14:textId="77777777" w:rsidR="005B35DE" w:rsidRPr="00270996" w:rsidRDefault="000807CD">
            <w:pPr>
              <w:jc w:val="center"/>
              <w:rPr>
                <w:szCs w:val="26"/>
              </w:rPr>
            </w:pPr>
            <w:r w:rsidRPr="00270996">
              <w:rPr>
                <w:b/>
                <w:szCs w:val="26"/>
              </w:rPr>
              <w:t>DESCRIPTION</w:t>
            </w:r>
          </w:p>
        </w:tc>
      </w:tr>
      <w:tr w:rsidR="005B35DE" w:rsidRPr="00270996" w14:paraId="710CEA8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13F13A"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1A2805"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7E1BA9"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F8060D" w14:textId="77777777" w:rsidR="005B35DE" w:rsidRPr="00270996" w:rsidRDefault="000807CD">
            <w:pPr>
              <w:rPr>
                <w:szCs w:val="26"/>
              </w:rPr>
            </w:pPr>
            <w:r w:rsidRPr="00270996">
              <w:rPr>
                <w:szCs w:val="26"/>
              </w:rPr>
              <w:t>Mã nhân sự (Khóa chính, tự tăng)</w:t>
            </w:r>
          </w:p>
        </w:tc>
      </w:tr>
      <w:tr w:rsidR="005B35DE" w:rsidRPr="00270996" w14:paraId="66C5BE5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8E13AA"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951356" w14:textId="77777777" w:rsidR="005B35DE" w:rsidRPr="00270996" w:rsidRDefault="000807CD">
            <w:pPr>
              <w:rPr>
                <w:szCs w:val="26"/>
              </w:rPr>
            </w:pPr>
            <w:r w:rsidRPr="00270996">
              <w:rPr>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139506"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48C54C" w14:textId="77777777" w:rsidR="005B35DE" w:rsidRPr="00270996" w:rsidRDefault="000807CD">
            <w:pPr>
              <w:rPr>
                <w:szCs w:val="26"/>
              </w:rPr>
            </w:pPr>
            <w:r w:rsidRPr="00270996">
              <w:rPr>
                <w:szCs w:val="26"/>
              </w:rPr>
              <w:t>Khóa ngoại tham chiếu UNION_BRANCHES(MaToCongDoan)</w:t>
            </w:r>
          </w:p>
        </w:tc>
      </w:tr>
      <w:tr w:rsidR="005B35DE" w:rsidRPr="00270996" w14:paraId="7D60589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23DF41"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389DAD" w14:textId="77777777" w:rsidR="005B35DE" w:rsidRPr="00270996" w:rsidRDefault="000807CD">
            <w:pPr>
              <w:rPr>
                <w:szCs w:val="26"/>
              </w:rPr>
            </w:pPr>
            <w:r w:rsidRPr="00270996">
              <w:rPr>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05C041"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AD3F40" w14:textId="77777777" w:rsidR="005B35DE" w:rsidRPr="00270996" w:rsidRDefault="000807CD">
            <w:pPr>
              <w:rPr>
                <w:szCs w:val="26"/>
              </w:rPr>
            </w:pPr>
            <w:r w:rsidRPr="00270996">
              <w:rPr>
                <w:szCs w:val="26"/>
              </w:rPr>
              <w:t>Khóa ngoại tham chiếu ORGANIZATIONS(MaToChuc)</w:t>
            </w:r>
          </w:p>
        </w:tc>
      </w:tr>
      <w:tr w:rsidR="005B35DE" w:rsidRPr="00270996" w14:paraId="18C64AD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334044"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355F85" w14:textId="77777777" w:rsidR="005B35DE" w:rsidRPr="00270996" w:rsidRDefault="000807CD">
            <w:pPr>
              <w:rPr>
                <w:szCs w:val="26"/>
              </w:rPr>
            </w:pPr>
            <w:r w:rsidRPr="00270996">
              <w:rPr>
                <w:szCs w:val="26"/>
              </w:rPr>
              <w:t>MaCanBo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9E6408"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706457" w14:textId="77777777" w:rsidR="005B35DE" w:rsidRPr="00270996" w:rsidRDefault="000807CD">
            <w:pPr>
              <w:rPr>
                <w:szCs w:val="26"/>
              </w:rPr>
            </w:pPr>
            <w:r w:rsidRPr="00270996">
              <w:rPr>
                <w:szCs w:val="26"/>
              </w:rPr>
              <w:t>Mã số cán bộ / giảng viên TDMU (Duy nhất)</w:t>
            </w:r>
          </w:p>
        </w:tc>
      </w:tr>
      <w:tr w:rsidR="005B35DE" w:rsidRPr="00270996" w14:paraId="3E86B25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326098"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B06110" w14:textId="77777777" w:rsidR="005B35DE" w:rsidRPr="00270996" w:rsidRDefault="000807CD">
            <w:pPr>
              <w:rPr>
                <w:szCs w:val="26"/>
              </w:rPr>
            </w:pPr>
            <w:r w:rsidRPr="00270996">
              <w:rPr>
                <w:szCs w:val="26"/>
              </w:rPr>
              <w:t>HoVaTen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888559"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705557" w14:textId="77777777" w:rsidR="005B35DE" w:rsidRPr="00270996" w:rsidRDefault="000807CD">
            <w:pPr>
              <w:rPr>
                <w:szCs w:val="26"/>
              </w:rPr>
            </w:pPr>
            <w:r w:rsidRPr="00270996">
              <w:rPr>
                <w:szCs w:val="26"/>
              </w:rPr>
              <w:t>Họ và tên đầy đủ của cán bộ đoàn viên</w:t>
            </w:r>
          </w:p>
        </w:tc>
      </w:tr>
      <w:tr w:rsidR="005B35DE" w:rsidRPr="00270996" w14:paraId="3F3A0B0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737A62"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2ADAD7" w14:textId="77777777" w:rsidR="005B35DE" w:rsidRPr="00270996" w:rsidRDefault="000807CD">
            <w:pPr>
              <w:rPr>
                <w:szCs w:val="26"/>
              </w:rPr>
            </w:pPr>
            <w:r w:rsidRPr="00270996">
              <w:rPr>
                <w:szCs w:val="26"/>
              </w:rPr>
              <w:t>GioiTinh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1A50C1" w14:textId="77777777" w:rsidR="005B35DE" w:rsidRPr="00270996" w:rsidRDefault="000807CD">
            <w:pPr>
              <w:rPr>
                <w:szCs w:val="26"/>
              </w:rPr>
            </w:pPr>
            <w:r w:rsidRPr="00270996">
              <w:rPr>
                <w:szCs w:val="26"/>
              </w:rPr>
              <w:t>Nvarchar(10)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98F6A0" w14:textId="77777777" w:rsidR="005B35DE" w:rsidRPr="00270996" w:rsidRDefault="000807CD">
            <w:pPr>
              <w:rPr>
                <w:szCs w:val="26"/>
              </w:rPr>
            </w:pPr>
            <w:r w:rsidRPr="00270996">
              <w:rPr>
                <w:szCs w:val="26"/>
              </w:rPr>
              <w:t>Giới tính (Nam / Nữ / Khác)</w:t>
            </w:r>
          </w:p>
        </w:tc>
      </w:tr>
      <w:tr w:rsidR="005B35DE" w:rsidRPr="00270996" w14:paraId="4017B35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C4E5A7"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AB0BAB" w14:textId="77777777" w:rsidR="005B35DE" w:rsidRPr="00270996" w:rsidRDefault="000807CD">
            <w:pPr>
              <w:rPr>
                <w:szCs w:val="26"/>
              </w:rPr>
            </w:pPr>
            <w:r w:rsidRPr="00270996">
              <w:rPr>
                <w:szCs w:val="26"/>
              </w:rPr>
              <w:t>NgaySinh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EB43FD"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9C027A" w14:textId="77777777" w:rsidR="005B35DE" w:rsidRPr="00270996" w:rsidRDefault="000807CD">
            <w:pPr>
              <w:rPr>
                <w:szCs w:val="26"/>
              </w:rPr>
            </w:pPr>
            <w:r w:rsidRPr="00270996">
              <w:rPr>
                <w:szCs w:val="26"/>
              </w:rPr>
              <w:t>Ngày tháng năm sinh của cán bộ</w:t>
            </w:r>
          </w:p>
        </w:tc>
      </w:tr>
      <w:tr w:rsidR="005B35DE" w:rsidRPr="00270996" w14:paraId="244A72F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47490C"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CA3FA8" w14:textId="77777777" w:rsidR="005B35DE" w:rsidRPr="00270996" w:rsidRDefault="000807CD">
            <w:pPr>
              <w:rPr>
                <w:szCs w:val="26"/>
              </w:rPr>
            </w:pPr>
            <w:r w:rsidRPr="00270996">
              <w:rPr>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F8D1E5" w14:textId="77777777" w:rsidR="005B35DE" w:rsidRPr="00270996" w:rsidRDefault="000807CD">
            <w:pPr>
              <w:rPr>
                <w:szCs w:val="26"/>
              </w:rPr>
            </w:pPr>
            <w:r w:rsidRPr="00270996">
              <w:rPr>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990B11" w14:textId="77777777" w:rsidR="005B35DE" w:rsidRPr="00270996" w:rsidRDefault="000807CD">
            <w:pPr>
              <w:rPr>
                <w:szCs w:val="26"/>
              </w:rPr>
            </w:pPr>
            <w:r w:rsidRPr="00270996">
              <w:rPr>
                <w:szCs w:val="26"/>
              </w:rPr>
              <w:t>Email công vụ @tdmu.edu.vn (Duy nhất)</w:t>
            </w:r>
          </w:p>
        </w:tc>
      </w:tr>
      <w:tr w:rsidR="005B35DE" w:rsidRPr="00270996" w14:paraId="5F6F064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28C412"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F6C0AD" w14:textId="77777777" w:rsidR="005B35DE" w:rsidRPr="00270996" w:rsidRDefault="000807CD">
            <w:pPr>
              <w:rPr>
                <w:szCs w:val="26"/>
              </w:rPr>
            </w:pPr>
            <w:r w:rsidRPr="00270996">
              <w:rPr>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4A9A66"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11DD9A" w14:textId="77777777" w:rsidR="005B35DE" w:rsidRPr="00270996" w:rsidRDefault="000807CD">
            <w:pPr>
              <w:rPr>
                <w:szCs w:val="26"/>
              </w:rPr>
            </w:pPr>
            <w:r w:rsidRPr="00270996">
              <w:rPr>
                <w:szCs w:val="26"/>
              </w:rPr>
              <w:t>Số điện thoại di động liên hệ</w:t>
            </w:r>
          </w:p>
        </w:tc>
      </w:tr>
      <w:tr w:rsidR="005B35DE" w:rsidRPr="00270996" w14:paraId="3897DA2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51D95D"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0CA0B8" w14:textId="77777777" w:rsidR="005B35DE" w:rsidRPr="00270996" w:rsidRDefault="000807CD">
            <w:pPr>
              <w:rPr>
                <w:szCs w:val="26"/>
              </w:rPr>
            </w:pPr>
            <w:r w:rsidRPr="00270996">
              <w:rPr>
                <w:szCs w:val="26"/>
              </w:rPr>
              <w:t>HocHamHocVi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7EAE2E"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ECCD97" w14:textId="77777777" w:rsidR="005B35DE" w:rsidRPr="00270996" w:rsidRDefault="000807CD">
            <w:pPr>
              <w:rPr>
                <w:szCs w:val="26"/>
              </w:rPr>
            </w:pPr>
            <w:r w:rsidRPr="00270996">
              <w:rPr>
                <w:szCs w:val="26"/>
              </w:rPr>
              <w:t>Học hàm học vị (GS, PGS, TS, ThS, CN)</w:t>
            </w:r>
          </w:p>
        </w:tc>
      </w:tr>
      <w:tr w:rsidR="005B35DE" w:rsidRPr="00270996" w14:paraId="3DC429D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989170" w14:textId="77777777" w:rsidR="005B35DE" w:rsidRPr="00270996" w:rsidRDefault="000807CD">
            <w:pPr>
              <w:jc w:val="center"/>
              <w:rPr>
                <w:szCs w:val="26"/>
              </w:rPr>
            </w:pPr>
            <w:r w:rsidRPr="00270996">
              <w:rPr>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1040EA" w14:textId="77777777" w:rsidR="005B35DE" w:rsidRPr="00270996" w:rsidRDefault="000807CD">
            <w:pPr>
              <w:rPr>
                <w:szCs w:val="26"/>
              </w:rPr>
            </w:pPr>
            <w:r w:rsidRPr="00270996">
              <w:rPr>
                <w:szCs w:val="26"/>
              </w:rPr>
              <w:t>ChucVuCongDoan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9738EE"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700031" w14:textId="77777777" w:rsidR="005B35DE" w:rsidRPr="00270996" w:rsidRDefault="000807CD">
            <w:pPr>
              <w:rPr>
                <w:szCs w:val="26"/>
              </w:rPr>
            </w:pPr>
            <w:r w:rsidRPr="00270996">
              <w:rPr>
                <w:szCs w:val="26"/>
              </w:rPr>
              <w:t>Chức vụ CĐ (Chủ tịch, UV BTV, Tổ trưởng, Đoàn viên)</w:t>
            </w:r>
          </w:p>
        </w:tc>
      </w:tr>
      <w:tr w:rsidR="005B35DE" w:rsidRPr="00270996" w14:paraId="185F2B9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863FB4" w14:textId="77777777" w:rsidR="005B35DE" w:rsidRPr="00270996" w:rsidRDefault="000807CD">
            <w:pPr>
              <w:jc w:val="center"/>
              <w:rPr>
                <w:szCs w:val="26"/>
              </w:rPr>
            </w:pPr>
            <w:r w:rsidRPr="00270996">
              <w:rPr>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469603" w14:textId="77777777" w:rsidR="005B35DE" w:rsidRPr="00270996" w:rsidRDefault="000807CD">
            <w:pPr>
              <w:rPr>
                <w:szCs w:val="26"/>
              </w:rPr>
            </w:pPr>
            <w:r w:rsidRPr="00270996">
              <w:rPr>
                <w:szCs w:val="26"/>
              </w:rPr>
              <w:t>ChucVuChuyenMon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F5BEB8"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A25337" w14:textId="77777777" w:rsidR="005B35DE" w:rsidRPr="00270996" w:rsidRDefault="000807CD">
            <w:pPr>
              <w:rPr>
                <w:szCs w:val="26"/>
              </w:rPr>
            </w:pPr>
            <w:r w:rsidRPr="00270996">
              <w:rPr>
                <w:szCs w:val="26"/>
              </w:rPr>
              <w:t>Chức vụ chính quyền (Trưởng khoa, Phó phòng, GV)</w:t>
            </w:r>
          </w:p>
        </w:tc>
      </w:tr>
      <w:tr w:rsidR="005B35DE" w:rsidRPr="00270996" w14:paraId="35BE2A7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171133" w14:textId="77777777" w:rsidR="005B35DE" w:rsidRPr="00270996" w:rsidRDefault="000807CD">
            <w:pPr>
              <w:jc w:val="center"/>
              <w:rPr>
                <w:szCs w:val="26"/>
              </w:rPr>
            </w:pPr>
            <w:r w:rsidRPr="00270996">
              <w:rPr>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FB9BDC"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970198"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24E050" w14:textId="77777777" w:rsidR="005B35DE" w:rsidRPr="00270996" w:rsidRDefault="000807CD">
            <w:pPr>
              <w:rPr>
                <w:szCs w:val="26"/>
              </w:rPr>
            </w:pPr>
            <w:r w:rsidRPr="00270996">
              <w:rPr>
                <w:szCs w:val="26"/>
              </w:rPr>
              <w:t>Tình trạng sinh hoạt (1: Đang công tác, 0: Đã chuyển)</w:t>
            </w:r>
          </w:p>
        </w:tc>
      </w:tr>
      <w:tr w:rsidR="005B35DE" w:rsidRPr="00270996" w14:paraId="547ECA3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6FE30E" w14:textId="77777777" w:rsidR="005B35DE" w:rsidRPr="00270996" w:rsidRDefault="000807CD">
            <w:pPr>
              <w:jc w:val="center"/>
              <w:rPr>
                <w:szCs w:val="26"/>
              </w:rPr>
            </w:pPr>
            <w:r w:rsidRPr="00270996">
              <w:rPr>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668964"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B1C473"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CA6B2F" w14:textId="77777777" w:rsidR="005B35DE" w:rsidRPr="00270996" w:rsidRDefault="000807CD">
            <w:pPr>
              <w:rPr>
                <w:szCs w:val="26"/>
              </w:rPr>
            </w:pPr>
            <w:r w:rsidRPr="00270996">
              <w:rPr>
                <w:szCs w:val="26"/>
              </w:rPr>
              <w:t>Thời điểm tạo hồ sơ đoàn viên</w:t>
            </w:r>
          </w:p>
        </w:tc>
      </w:tr>
    </w:tbl>
    <w:p w14:paraId="1F202ED2" w14:textId="77777777" w:rsidR="005B35DE" w:rsidRPr="00270996" w:rsidRDefault="005B35DE">
      <w:pPr>
        <w:spacing w:after="120"/>
      </w:pPr>
    </w:p>
    <w:p w14:paraId="30B0E06B" w14:textId="77777777" w:rsidR="005B35DE" w:rsidRPr="00270996" w:rsidRDefault="000807CD" w:rsidP="00E2136D">
      <w:pPr>
        <w:pStyle w:val="bang1"/>
        <w:rPr>
          <w:lang w:val="vi-VN"/>
        </w:rPr>
      </w:pPr>
      <w:bookmarkStart w:id="287" w:name="_Toc240898839"/>
      <w:bookmarkStart w:id="288" w:name="_Toc242699085"/>
      <w:bookmarkStart w:id="289" w:name="_Toc243676728"/>
      <w:r w:rsidRPr="00270996">
        <w:rPr>
          <w:lang w:val="vi-VN"/>
        </w:rPr>
        <w:t>Bảng CATEGORIES</w:t>
      </w:r>
      <w:bookmarkEnd w:id="287"/>
      <w:bookmarkEnd w:id="288"/>
      <w:bookmarkEnd w:id="289"/>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76F03324"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C9E3035"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AC11BC"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3120C8"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EC35713" w14:textId="77777777" w:rsidR="005B35DE" w:rsidRPr="00270996" w:rsidRDefault="000807CD">
            <w:pPr>
              <w:jc w:val="center"/>
              <w:rPr>
                <w:szCs w:val="26"/>
              </w:rPr>
            </w:pPr>
            <w:r w:rsidRPr="00270996">
              <w:rPr>
                <w:b/>
                <w:szCs w:val="26"/>
              </w:rPr>
              <w:t>DESCRIPTION</w:t>
            </w:r>
          </w:p>
        </w:tc>
      </w:tr>
      <w:tr w:rsidR="005B35DE" w:rsidRPr="00270996" w14:paraId="0A04DE9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E6E89B"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767E50" w14:textId="77777777" w:rsidR="005B35DE" w:rsidRPr="00270996" w:rsidRDefault="000807CD">
            <w:pPr>
              <w:rPr>
                <w:szCs w:val="26"/>
              </w:rPr>
            </w:pPr>
            <w:r w:rsidRPr="00270996">
              <w:rPr>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D8B495"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9472CC" w14:textId="77777777" w:rsidR="005B35DE" w:rsidRPr="00270996" w:rsidRDefault="000807CD">
            <w:pPr>
              <w:rPr>
                <w:szCs w:val="26"/>
              </w:rPr>
            </w:pPr>
            <w:r w:rsidRPr="00270996">
              <w:rPr>
                <w:szCs w:val="26"/>
              </w:rPr>
              <w:t>Mã chuyên mục (Khóa chính, tự tăng)</w:t>
            </w:r>
          </w:p>
        </w:tc>
      </w:tr>
      <w:tr w:rsidR="005B35DE" w:rsidRPr="00270996" w14:paraId="3EDD0BB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DB2E39"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8940D6" w14:textId="77777777" w:rsidR="005B35DE" w:rsidRPr="00270996" w:rsidRDefault="000807CD">
            <w:pPr>
              <w:rPr>
                <w:szCs w:val="26"/>
              </w:rPr>
            </w:pPr>
            <w:r w:rsidRPr="00270996">
              <w:rPr>
                <w:szCs w:val="26"/>
              </w:rPr>
              <w:t>TenChuyenMuc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891C98"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1ADEAB" w14:textId="77777777" w:rsidR="005B35DE" w:rsidRPr="00270996" w:rsidRDefault="000807CD">
            <w:pPr>
              <w:rPr>
                <w:szCs w:val="26"/>
              </w:rPr>
            </w:pPr>
            <w:r w:rsidRPr="00270996">
              <w:rPr>
                <w:szCs w:val="26"/>
              </w:rPr>
              <w:t>Tên chuyên mục tin tức truyền thông</w:t>
            </w:r>
          </w:p>
        </w:tc>
      </w:tr>
      <w:tr w:rsidR="005B35DE" w:rsidRPr="00270996" w14:paraId="46E4A30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17D4F5"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51948B" w14:textId="77777777" w:rsidR="005B35DE" w:rsidRPr="00270996" w:rsidRDefault="000807CD">
            <w:pPr>
              <w:rPr>
                <w:szCs w:val="26"/>
              </w:rPr>
            </w:pPr>
            <w:r w:rsidRPr="00270996">
              <w:rPr>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BC74A9" w14:textId="77777777" w:rsidR="005B35DE" w:rsidRPr="00270996" w:rsidRDefault="000807CD">
            <w:pPr>
              <w:rPr>
                <w:szCs w:val="26"/>
              </w:rPr>
            </w:pPr>
            <w:r w:rsidRPr="00270996">
              <w:rPr>
                <w:szCs w:val="26"/>
              </w:rPr>
              <w:t>Varchar(120)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D43AE7" w14:textId="77777777" w:rsidR="005B35DE" w:rsidRPr="00270996" w:rsidRDefault="000807CD">
            <w:pPr>
              <w:rPr>
                <w:szCs w:val="26"/>
              </w:rPr>
            </w:pPr>
            <w:r w:rsidRPr="00270996">
              <w:rPr>
                <w:szCs w:val="26"/>
              </w:rPr>
              <w:t>Đường dẫn định danh chuẩn SEO (Duy nhất)</w:t>
            </w:r>
          </w:p>
        </w:tc>
      </w:tr>
      <w:tr w:rsidR="005B35DE" w:rsidRPr="00270996" w14:paraId="0696E8F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4E5D91"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685558" w14:textId="77777777" w:rsidR="005B35DE" w:rsidRPr="00270996" w:rsidRDefault="000807CD">
            <w:pPr>
              <w:rPr>
                <w:szCs w:val="26"/>
              </w:rPr>
            </w:pPr>
            <w:r w:rsidRPr="00270996">
              <w:rPr>
                <w:szCs w:val="26"/>
              </w:rPr>
              <w:t>MoTa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9F10B9"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515781" w14:textId="77777777" w:rsidR="005B35DE" w:rsidRPr="00270996" w:rsidRDefault="000807CD">
            <w:pPr>
              <w:rPr>
                <w:szCs w:val="26"/>
              </w:rPr>
            </w:pPr>
            <w:r w:rsidRPr="00270996">
              <w:rPr>
                <w:szCs w:val="26"/>
              </w:rPr>
              <w:t>Mô tả phạm vi nội dung chuyên mục</w:t>
            </w:r>
          </w:p>
        </w:tc>
      </w:tr>
      <w:tr w:rsidR="005B35DE" w:rsidRPr="00270996" w14:paraId="6E02BC8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737A22"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214B9B" w14:textId="77777777" w:rsidR="005B35DE" w:rsidRPr="00270996" w:rsidRDefault="000807CD">
            <w:pPr>
              <w:rPr>
                <w:szCs w:val="26"/>
              </w:rPr>
            </w:pPr>
            <w:r w:rsidRPr="00270996">
              <w:rPr>
                <w:szCs w:val="26"/>
              </w:rPr>
              <w:t>ThuTu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5E70AB"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153798" w14:textId="77777777" w:rsidR="005B35DE" w:rsidRPr="00270996" w:rsidRDefault="000807CD">
            <w:pPr>
              <w:rPr>
                <w:szCs w:val="26"/>
              </w:rPr>
            </w:pPr>
            <w:r w:rsidRPr="00270996">
              <w:rPr>
                <w:szCs w:val="26"/>
              </w:rPr>
              <w:t>Thứ tự sắp xếp hiển thị trên Menu điều hướng</w:t>
            </w:r>
          </w:p>
        </w:tc>
      </w:tr>
      <w:tr w:rsidR="005B35DE" w:rsidRPr="00270996" w14:paraId="681D579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06651F"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624262"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9987A2"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F5507C" w14:textId="77777777" w:rsidR="005B35DE" w:rsidRPr="00270996" w:rsidRDefault="000807CD">
            <w:pPr>
              <w:rPr>
                <w:szCs w:val="26"/>
              </w:rPr>
            </w:pPr>
            <w:r w:rsidRPr="00270996">
              <w:rPr>
                <w:szCs w:val="26"/>
              </w:rPr>
              <w:t>Trạng thái hiển thị (1: Bật, 0: Ẩn)</w:t>
            </w:r>
          </w:p>
        </w:tc>
      </w:tr>
      <w:tr w:rsidR="005B35DE" w:rsidRPr="00270996" w14:paraId="19D22E2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B75FE7"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E70566"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C6E3C8"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1D65AC" w14:textId="77777777" w:rsidR="005B35DE" w:rsidRPr="00270996" w:rsidRDefault="000807CD">
            <w:pPr>
              <w:rPr>
                <w:szCs w:val="26"/>
              </w:rPr>
            </w:pPr>
            <w:r w:rsidRPr="00270996">
              <w:rPr>
                <w:szCs w:val="26"/>
              </w:rPr>
              <w:t>Thời điểm tạo chuyên mục</w:t>
            </w:r>
          </w:p>
        </w:tc>
      </w:tr>
    </w:tbl>
    <w:p w14:paraId="2F428B7B" w14:textId="77777777" w:rsidR="005B35DE" w:rsidRPr="00270996" w:rsidRDefault="005B35DE">
      <w:pPr>
        <w:spacing w:after="120"/>
      </w:pPr>
    </w:p>
    <w:p w14:paraId="26EDC653" w14:textId="77777777" w:rsidR="005B35DE" w:rsidRPr="00270996" w:rsidRDefault="000807CD" w:rsidP="00E2136D">
      <w:pPr>
        <w:pStyle w:val="bang1"/>
        <w:rPr>
          <w:lang w:val="vi-VN"/>
        </w:rPr>
      </w:pPr>
      <w:bookmarkStart w:id="290" w:name="_Toc240898840"/>
      <w:bookmarkStart w:id="291" w:name="_Toc242699086"/>
      <w:bookmarkStart w:id="292" w:name="_Toc243676729"/>
      <w:r w:rsidRPr="00270996">
        <w:rPr>
          <w:lang w:val="vi-VN"/>
        </w:rPr>
        <w:t>Bảng ARTICLES</w:t>
      </w:r>
      <w:bookmarkEnd w:id="290"/>
      <w:bookmarkEnd w:id="291"/>
      <w:bookmarkEnd w:id="292"/>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22B3E58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ADE336D"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96784D6"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35FCDF9"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D6DA731" w14:textId="77777777" w:rsidR="005B35DE" w:rsidRPr="00270996" w:rsidRDefault="000807CD">
            <w:pPr>
              <w:jc w:val="center"/>
              <w:rPr>
                <w:szCs w:val="26"/>
              </w:rPr>
            </w:pPr>
            <w:r w:rsidRPr="00270996">
              <w:rPr>
                <w:b/>
                <w:szCs w:val="26"/>
              </w:rPr>
              <w:t>DESCRIPTION</w:t>
            </w:r>
          </w:p>
        </w:tc>
      </w:tr>
      <w:tr w:rsidR="005B35DE" w:rsidRPr="00270996" w14:paraId="642D516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7A6202" w14:textId="77777777" w:rsidR="002063E9" w:rsidRDefault="00F160A5">
            <w: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0ED65E"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42C6B6"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CE29FB" w14:textId="77777777" w:rsidR="005B35DE" w:rsidRPr="00270996" w:rsidRDefault="000807CD">
            <w:pPr>
              <w:rPr>
                <w:szCs w:val="26"/>
              </w:rPr>
            </w:pPr>
            <w:r w:rsidRPr="00270996">
              <w:rPr>
                <w:szCs w:val="26"/>
              </w:rPr>
              <w:t>Mã bài viết (Khóa chính, tự tăng)</w:t>
            </w:r>
          </w:p>
        </w:tc>
      </w:tr>
      <w:tr w:rsidR="005B35DE" w:rsidRPr="00270996" w14:paraId="544971D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97F637" w14:textId="77777777" w:rsidR="002063E9" w:rsidRDefault="00F160A5">
            <w: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CD7F1D" w14:textId="77777777" w:rsidR="005B35DE" w:rsidRPr="00270996" w:rsidRDefault="000807CD">
            <w:pPr>
              <w:rPr>
                <w:szCs w:val="26"/>
              </w:rPr>
            </w:pPr>
            <w:r w:rsidRPr="00270996">
              <w:rPr>
                <w:szCs w:val="26"/>
              </w:rPr>
              <w:t>MaTacGia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923AEE"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EB6334" w14:textId="77777777" w:rsidR="005B35DE" w:rsidRPr="00270996" w:rsidRDefault="000807CD">
            <w:pPr>
              <w:rPr>
                <w:szCs w:val="26"/>
              </w:rPr>
            </w:pPr>
            <w:r w:rsidRPr="00270996">
              <w:rPr>
                <w:szCs w:val="26"/>
              </w:rPr>
              <w:t>Khóa ngoại tham chiếu MEMBERS(MaNhanSu)</w:t>
            </w:r>
          </w:p>
        </w:tc>
      </w:tr>
      <w:tr w:rsidR="005B35DE" w:rsidRPr="00270996" w14:paraId="30AC5C6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A14EE7" w14:textId="77777777" w:rsidR="002063E9" w:rsidRDefault="00F160A5">
            <w: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5CA8D1" w14:textId="77777777" w:rsidR="005B35DE" w:rsidRPr="00270996" w:rsidRDefault="000807CD">
            <w:pPr>
              <w:rPr>
                <w:szCs w:val="26"/>
              </w:rPr>
            </w:pPr>
            <w:r w:rsidRPr="00270996">
              <w:rPr>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C53CE7"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BE6818" w14:textId="77777777" w:rsidR="005B35DE" w:rsidRPr="00270996" w:rsidRDefault="000807CD">
            <w:pPr>
              <w:rPr>
                <w:szCs w:val="26"/>
              </w:rPr>
            </w:pPr>
            <w:r w:rsidRPr="00270996">
              <w:rPr>
                <w:szCs w:val="26"/>
              </w:rPr>
              <w:t>Khóa ngoại tham chiếu CATEGORIES(CategoryId)</w:t>
            </w:r>
          </w:p>
        </w:tc>
      </w:tr>
      <w:tr w:rsidR="005B35DE" w:rsidRPr="00270996" w14:paraId="5F30287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62973D" w14:textId="77777777" w:rsidR="002063E9" w:rsidRDefault="00F160A5">
            <w: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50F09A"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2B1DF0"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28396E" w14:textId="77777777" w:rsidR="005B35DE" w:rsidRPr="00270996" w:rsidRDefault="000807CD">
            <w:pPr>
              <w:rPr>
                <w:szCs w:val="26"/>
              </w:rPr>
            </w:pPr>
            <w:r w:rsidRPr="00270996">
              <w:rPr>
                <w:szCs w:val="26"/>
              </w:rPr>
              <w:t>Tiêu đề chính của bài viết truyền thông</w:t>
            </w:r>
          </w:p>
        </w:tc>
      </w:tr>
      <w:tr w:rsidR="005B35DE" w:rsidRPr="00270996" w14:paraId="2749FFB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8D78EE" w14:textId="77777777" w:rsidR="002063E9" w:rsidRDefault="00F160A5">
            <w: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652D89" w14:textId="77777777" w:rsidR="005B35DE" w:rsidRPr="00270996" w:rsidRDefault="000807CD">
            <w:pPr>
              <w:rPr>
                <w:szCs w:val="26"/>
              </w:rPr>
            </w:pPr>
            <w:r w:rsidRPr="00270996">
              <w:rPr>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90A9E6" w14:textId="77777777" w:rsidR="005B35DE" w:rsidRPr="00270996" w:rsidRDefault="000807CD">
            <w:pPr>
              <w:rPr>
                <w:szCs w:val="26"/>
              </w:rPr>
            </w:pPr>
            <w:r w:rsidRPr="00270996">
              <w:rPr>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D2C12E" w14:textId="77777777" w:rsidR="005B35DE" w:rsidRPr="00270996" w:rsidRDefault="000807CD">
            <w:pPr>
              <w:rPr>
                <w:szCs w:val="26"/>
              </w:rPr>
            </w:pPr>
            <w:r w:rsidRPr="00270996">
              <w:rPr>
                <w:szCs w:val="26"/>
              </w:rPr>
              <w:t>Đường dẫn thân thiện phục vụ SEO (Duy nhất)</w:t>
            </w:r>
          </w:p>
        </w:tc>
      </w:tr>
      <w:tr w:rsidR="005B35DE" w:rsidRPr="00270996" w14:paraId="19BDFE5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E4E36E" w14:textId="77777777" w:rsidR="002063E9" w:rsidRDefault="00F160A5">
            <w: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F5D0C5" w14:textId="77777777" w:rsidR="005B35DE" w:rsidRPr="00270996" w:rsidRDefault="000807CD">
            <w:pPr>
              <w:rPr>
                <w:szCs w:val="26"/>
              </w:rPr>
            </w:pPr>
            <w:r w:rsidRPr="00270996">
              <w:rPr>
                <w:szCs w:val="26"/>
              </w:rPr>
              <w:t>TomTat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56FF4B"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8C9F09" w14:textId="77777777" w:rsidR="005B35DE" w:rsidRPr="00270996" w:rsidRDefault="000807CD">
            <w:pPr>
              <w:rPr>
                <w:szCs w:val="26"/>
              </w:rPr>
            </w:pPr>
            <w:r w:rsidRPr="00270996">
              <w:rPr>
                <w:szCs w:val="26"/>
              </w:rPr>
              <w:t>Đoạn văn ngắn tóm tắt nội dung chính (Lead)</w:t>
            </w:r>
          </w:p>
        </w:tc>
      </w:tr>
      <w:tr w:rsidR="005B35DE" w:rsidRPr="00270996" w14:paraId="31EE1CA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D3939F" w14:textId="77777777" w:rsidR="002063E9" w:rsidRDefault="00F160A5">
            <w: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D2F4D4" w14:textId="77777777" w:rsidR="005B35DE" w:rsidRPr="00270996" w:rsidRDefault="000807CD">
            <w:pPr>
              <w:rPr>
                <w:szCs w:val="26"/>
              </w:rPr>
            </w:pPr>
            <w:r w:rsidRPr="00270996">
              <w:rPr>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076073"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0C0A25" w14:textId="77777777" w:rsidR="005B35DE" w:rsidRPr="00270996" w:rsidRDefault="000807CD">
            <w:pPr>
              <w:rPr>
                <w:szCs w:val="26"/>
              </w:rPr>
            </w:pPr>
            <w:r w:rsidRPr="00270996">
              <w:rPr>
                <w:szCs w:val="26"/>
              </w:rPr>
              <w:t>Nội dung bài viết đầy đủ (Rich Text / HTML)</w:t>
            </w:r>
          </w:p>
        </w:tc>
      </w:tr>
      <w:tr w:rsidR="005B35DE" w:rsidRPr="00270996" w14:paraId="38DA0EF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CD61F9" w14:textId="77777777" w:rsidR="002063E9" w:rsidRDefault="00F160A5">
            <w: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344F3E" w14:textId="77777777" w:rsidR="005B35DE" w:rsidRPr="00270996" w:rsidRDefault="000807CD">
            <w:pPr>
              <w:rPr>
                <w:szCs w:val="26"/>
              </w:rPr>
            </w:pPr>
            <w:r w:rsidRPr="00270996">
              <w:rPr>
                <w:szCs w:val="26"/>
              </w:rPr>
              <w:t>HinhAnhDaiDien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D0E9CB" w14:textId="77777777" w:rsidR="005B35DE" w:rsidRPr="00270996" w:rsidRDefault="000807CD">
            <w:pPr>
              <w:rPr>
                <w:szCs w:val="26"/>
              </w:rPr>
            </w:pPr>
            <w:r w:rsidRPr="00270996">
              <w:rPr>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A5FCA4" w14:textId="77777777" w:rsidR="005B35DE" w:rsidRPr="00270996" w:rsidRDefault="000807CD">
            <w:pPr>
              <w:rPr>
                <w:szCs w:val="26"/>
              </w:rPr>
            </w:pPr>
            <w:r w:rsidRPr="00270996">
              <w:rPr>
                <w:szCs w:val="26"/>
              </w:rPr>
              <w:t>Đường dẫn ảnh đại diện Thumbnail bài viết</w:t>
            </w:r>
          </w:p>
        </w:tc>
      </w:tr>
      <w:tr w:rsidR="005B35DE" w:rsidRPr="00270996" w14:paraId="3717B61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7E2A4D" w14:textId="77777777" w:rsidR="002063E9" w:rsidRDefault="00F160A5">
            <w: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298166" w14:textId="77777777" w:rsidR="005B35DE" w:rsidRPr="00270996" w:rsidRDefault="000807CD">
            <w:pPr>
              <w:rPr>
                <w:szCs w:val="26"/>
              </w:rPr>
            </w:pPr>
            <w:r w:rsidRPr="00270996">
              <w:rPr>
                <w:szCs w:val="26"/>
              </w:rPr>
              <w:t>NoiDungFB</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55ED17"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754654" w14:textId="77777777" w:rsidR="005B35DE" w:rsidRPr="00270996" w:rsidRDefault="000807CD">
            <w:pPr>
              <w:rPr>
                <w:szCs w:val="26"/>
              </w:rPr>
            </w:pPr>
            <w:r w:rsidRPr="00270996">
              <w:rPr>
                <w:szCs w:val="26"/>
              </w:rPr>
              <w:t>Bản tin Facebook Fanpage do AI tối ưu</w:t>
            </w:r>
          </w:p>
        </w:tc>
      </w:tr>
      <w:tr w:rsidR="005B35DE" w:rsidRPr="00270996" w14:paraId="44174A7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B2802E" w14:textId="77777777" w:rsidR="002063E9" w:rsidRDefault="00F160A5">
            <w: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EC320A" w14:textId="77777777" w:rsidR="005B35DE" w:rsidRPr="00270996" w:rsidRDefault="000807CD">
            <w:pPr>
              <w:rPr>
                <w:szCs w:val="26"/>
              </w:rPr>
            </w:pPr>
            <w:r w:rsidRPr="00270996">
              <w:rPr>
                <w:szCs w:val="26"/>
              </w:rPr>
              <w:t>NoiDungZalo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486E7E"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C3AED7" w14:textId="77777777" w:rsidR="005B35DE" w:rsidRPr="00270996" w:rsidRDefault="000807CD">
            <w:pPr>
              <w:rPr>
                <w:szCs w:val="26"/>
              </w:rPr>
            </w:pPr>
            <w:r w:rsidRPr="00270996">
              <w:rPr>
                <w:szCs w:val="26"/>
              </w:rPr>
              <w:t>Nội dung tin nhắn Zalo OA do AI tạo</w:t>
            </w:r>
          </w:p>
        </w:tc>
      </w:tr>
      <w:tr w:rsidR="005B35DE" w:rsidRPr="00270996" w14:paraId="75D02AE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919C30" w14:textId="77777777" w:rsidR="002063E9" w:rsidRDefault="00F160A5">
            <w: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21C42B" w14:textId="77777777" w:rsidR="005B35DE" w:rsidRPr="00270996" w:rsidRDefault="000807CD">
            <w:pPr>
              <w:rPr>
                <w:szCs w:val="26"/>
              </w:rPr>
            </w:pPr>
            <w:r w:rsidRPr="00270996">
              <w:rPr>
                <w:szCs w:val="26"/>
              </w:rPr>
              <w:t>IsAiGenerated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6F5A38"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E503D1" w14:textId="77777777" w:rsidR="005B35DE" w:rsidRPr="00270996" w:rsidRDefault="000807CD">
            <w:pPr>
              <w:rPr>
                <w:szCs w:val="26"/>
              </w:rPr>
            </w:pPr>
            <w:r w:rsidRPr="00270996">
              <w:rPr>
                <w:szCs w:val="26"/>
              </w:rPr>
              <w:t>Cờ đánh dấu có AI hỗ trợ tạo nội dung (1: Có, 0: Không)</w:t>
            </w:r>
          </w:p>
        </w:tc>
      </w:tr>
      <w:tr w:rsidR="005B35DE" w:rsidRPr="00270996" w14:paraId="1662984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0C1400" w14:textId="77777777" w:rsidR="002063E9" w:rsidRDefault="00F160A5">
            <w: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682389" w14:textId="77777777" w:rsidR="005B35DE" w:rsidRPr="00270996" w:rsidRDefault="000807CD">
            <w:pPr>
              <w:rPr>
                <w:szCs w:val="26"/>
              </w:rPr>
            </w:pPr>
            <w:r w:rsidRPr="00270996">
              <w:rPr>
                <w:szCs w:val="26"/>
              </w:rPr>
              <w:t>AiPrompt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2808F2"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EC255F" w14:textId="77777777" w:rsidR="005B35DE" w:rsidRPr="00270996" w:rsidRDefault="000807CD">
            <w:pPr>
              <w:rPr>
                <w:szCs w:val="26"/>
              </w:rPr>
            </w:pPr>
            <w:r w:rsidRPr="00270996">
              <w:rPr>
                <w:szCs w:val="26"/>
              </w:rPr>
              <w:t>Câu lệnh Prompt gửi AI sinh nội dung bài viết</w:t>
            </w:r>
          </w:p>
        </w:tc>
      </w:tr>
      <w:tr w:rsidR="005B35DE" w:rsidRPr="00270996" w14:paraId="3C0D438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78FC36" w14:textId="77777777" w:rsidR="002063E9" w:rsidRDefault="00F160A5">
            <w: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709FB3"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AB6813"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C476C4" w14:textId="77777777" w:rsidR="005B35DE" w:rsidRPr="00270996" w:rsidRDefault="000807CD">
            <w:pPr>
              <w:rPr>
                <w:szCs w:val="26"/>
              </w:rPr>
            </w:pPr>
            <w:r w:rsidRPr="00270996">
              <w:rPr>
                <w:szCs w:val="26"/>
              </w:rPr>
              <w:t>Trạng thái bài: draft, pending_review, approved, published</w:t>
            </w:r>
          </w:p>
        </w:tc>
      </w:tr>
      <w:tr w:rsidR="005B35DE" w:rsidRPr="00270996" w14:paraId="0ACB53D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E545EC" w14:textId="77777777" w:rsidR="002063E9" w:rsidRDefault="00F160A5">
            <w: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B8566F" w14:textId="77777777" w:rsidR="005B35DE" w:rsidRPr="00270996" w:rsidRDefault="000807CD">
            <w:pPr>
              <w:rPr>
                <w:szCs w:val="26"/>
              </w:rPr>
            </w:pPr>
            <w:r w:rsidRPr="00270996">
              <w:rPr>
                <w:szCs w:val="26"/>
              </w:rPr>
              <w:t>LuotXem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D8C926"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A99524" w14:textId="77777777" w:rsidR="005B35DE" w:rsidRPr="00270996" w:rsidRDefault="000807CD">
            <w:pPr>
              <w:rPr>
                <w:szCs w:val="26"/>
              </w:rPr>
            </w:pPr>
            <w:r w:rsidRPr="00270996">
              <w:rPr>
                <w:szCs w:val="26"/>
              </w:rPr>
              <w:t>Tổng lượt truy cập đọc bài viết</w:t>
            </w:r>
          </w:p>
        </w:tc>
      </w:tr>
      <w:tr w:rsidR="005B35DE" w:rsidRPr="00270996" w14:paraId="0A7E41C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5CC0DE" w14:textId="77777777" w:rsidR="002063E9" w:rsidRDefault="00F160A5">
            <w: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5FC2FD" w14:textId="77777777" w:rsidR="005B35DE" w:rsidRPr="00270996" w:rsidRDefault="000807CD">
            <w:pPr>
              <w:rPr>
                <w:szCs w:val="26"/>
              </w:rPr>
            </w:pPr>
            <w:r w:rsidRPr="00270996">
              <w:rPr>
                <w:szCs w:val="26"/>
              </w:rPr>
              <w:t>LuotThich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C8428B"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ADB826" w14:textId="77777777" w:rsidR="005B35DE" w:rsidRPr="00270996" w:rsidRDefault="000807CD">
            <w:pPr>
              <w:rPr>
                <w:szCs w:val="26"/>
              </w:rPr>
            </w:pPr>
            <w:r w:rsidRPr="00270996">
              <w:rPr>
                <w:szCs w:val="26"/>
              </w:rPr>
              <w:t>Số lượt tương tác yêu thích bài viết</w:t>
            </w:r>
          </w:p>
        </w:tc>
      </w:tr>
      <w:tr w:rsidR="005B35DE" w:rsidRPr="00270996" w14:paraId="30233F0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AE3D12" w14:textId="77777777" w:rsidR="002063E9" w:rsidRDefault="00F160A5">
            <w: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69A3D8" w14:textId="77777777" w:rsidR="005B35DE" w:rsidRPr="00270996" w:rsidRDefault="000807CD">
            <w:pPr>
              <w:rPr>
                <w:szCs w:val="26"/>
              </w:rPr>
            </w:pPr>
            <w:r w:rsidRPr="00270996">
              <w:rPr>
                <w:szCs w:val="26"/>
              </w:rPr>
              <w:t>LuotVoTay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BF7A2C"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BEC89F" w14:textId="77777777" w:rsidR="005B35DE" w:rsidRPr="00270996" w:rsidRDefault="000807CD">
            <w:pPr>
              <w:rPr>
                <w:szCs w:val="26"/>
              </w:rPr>
            </w:pPr>
            <w:r w:rsidRPr="00270996">
              <w:rPr>
                <w:szCs w:val="26"/>
              </w:rPr>
              <w:t>Số lượt vỗ tay tán thành (Clap tương tác)</w:t>
            </w:r>
          </w:p>
        </w:tc>
      </w:tr>
      <w:tr w:rsidR="005B35DE" w:rsidRPr="00270996" w14:paraId="0961819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368D8B" w14:textId="77777777" w:rsidR="002063E9" w:rsidRDefault="00F160A5">
            <w:r>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E0F3B2" w14:textId="77777777" w:rsidR="005B35DE" w:rsidRPr="00270996" w:rsidRDefault="000807CD">
            <w:pPr>
              <w:rPr>
                <w:szCs w:val="26"/>
              </w:rPr>
            </w:pPr>
            <w:r w:rsidRPr="00270996">
              <w:rPr>
                <w:szCs w:val="26"/>
              </w:rPr>
              <w:t>NgayXuatBan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F1EA93"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C0ED6E" w14:textId="77777777" w:rsidR="005B35DE" w:rsidRPr="00270996" w:rsidRDefault="000807CD">
            <w:pPr>
              <w:rPr>
                <w:szCs w:val="26"/>
              </w:rPr>
            </w:pPr>
            <w:r w:rsidRPr="00270996">
              <w:rPr>
                <w:szCs w:val="26"/>
              </w:rPr>
              <w:t>Thời điểm bài viết được phát hành công khai</w:t>
            </w:r>
          </w:p>
        </w:tc>
      </w:tr>
      <w:tr w:rsidR="005B35DE" w:rsidRPr="00270996" w14:paraId="728A8E2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B5FFAE" w14:textId="77777777" w:rsidR="002063E9" w:rsidRDefault="00F160A5">
            <w: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1EB763"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6E307F"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4768C0" w14:textId="77777777" w:rsidR="005B35DE" w:rsidRPr="00270996" w:rsidRDefault="000807CD">
            <w:pPr>
              <w:rPr>
                <w:szCs w:val="26"/>
              </w:rPr>
            </w:pPr>
            <w:r w:rsidRPr="00270996">
              <w:rPr>
                <w:szCs w:val="26"/>
              </w:rPr>
              <w:t>Thời điểm bắt đầu soạn thảo bài viết</w:t>
            </w:r>
          </w:p>
        </w:tc>
      </w:tr>
      <w:tr w:rsidR="005B35DE" w:rsidRPr="00270996" w14:paraId="0179578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7D3B13" w14:textId="77777777" w:rsidR="002063E9" w:rsidRDefault="00F160A5">
            <w: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5022F2" w14:textId="77777777" w:rsidR="005B35DE" w:rsidRPr="00270996" w:rsidRDefault="000807CD">
            <w:pPr>
              <w:rPr>
                <w:szCs w:val="26"/>
              </w:rPr>
            </w:pPr>
            <w:r w:rsidRPr="00270996">
              <w:rPr>
                <w:szCs w:val="26"/>
              </w:rPr>
              <w:t>NgayCapNhat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5945A1"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D0EF4F" w14:textId="77777777" w:rsidR="005B35DE" w:rsidRPr="00270996" w:rsidRDefault="000807CD">
            <w:pPr>
              <w:rPr>
                <w:szCs w:val="26"/>
              </w:rPr>
            </w:pPr>
            <w:r w:rsidRPr="00270996">
              <w:rPr>
                <w:szCs w:val="26"/>
              </w:rPr>
              <w:t>Thời điểm cập nhật chỉnh sửa bài viết lần cuối</w:t>
            </w:r>
          </w:p>
        </w:tc>
      </w:tr>
    </w:tbl>
    <w:p w14:paraId="2720C2B9" w14:textId="77777777" w:rsidR="005B35DE" w:rsidRPr="00270996" w:rsidRDefault="005B35DE">
      <w:pPr>
        <w:spacing w:after="120"/>
      </w:pPr>
    </w:p>
    <w:p w14:paraId="2EDAE869" w14:textId="77777777" w:rsidR="005B35DE" w:rsidRPr="00270996" w:rsidRDefault="000807CD" w:rsidP="00E2136D">
      <w:pPr>
        <w:pStyle w:val="bang1"/>
        <w:rPr>
          <w:lang w:val="vi-VN"/>
        </w:rPr>
      </w:pPr>
      <w:bookmarkStart w:id="293" w:name="_Toc240898841"/>
      <w:bookmarkStart w:id="294" w:name="_Toc242699087"/>
      <w:bookmarkStart w:id="295" w:name="_Toc243676730"/>
      <w:r w:rsidRPr="00270996">
        <w:rPr>
          <w:lang w:val="vi-VN"/>
        </w:rPr>
        <w:t>Bảng DOCUMENTS</w:t>
      </w:r>
      <w:bookmarkEnd w:id="293"/>
      <w:bookmarkEnd w:id="294"/>
      <w:bookmarkEnd w:id="295"/>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33FF2F02"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F12C1C6"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DA09EE9"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5FD27E7"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F07D2E" w14:textId="77777777" w:rsidR="005B35DE" w:rsidRPr="00270996" w:rsidRDefault="000807CD">
            <w:pPr>
              <w:jc w:val="center"/>
              <w:rPr>
                <w:szCs w:val="26"/>
              </w:rPr>
            </w:pPr>
            <w:r w:rsidRPr="00270996">
              <w:rPr>
                <w:b/>
                <w:szCs w:val="26"/>
              </w:rPr>
              <w:t>DESCRIPTION</w:t>
            </w:r>
          </w:p>
        </w:tc>
      </w:tr>
      <w:tr w:rsidR="005B35DE" w:rsidRPr="00270996" w14:paraId="37848B6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BB2110"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F04BA4" w14:textId="77777777" w:rsidR="005B35DE" w:rsidRPr="00270996" w:rsidRDefault="000807CD">
            <w:pPr>
              <w:rPr>
                <w:szCs w:val="26"/>
              </w:rPr>
            </w:pPr>
            <w:r w:rsidRPr="00270996">
              <w:rPr>
                <w:szCs w:val="26"/>
              </w:rPr>
              <w:t>DocId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928A7A"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D73122" w14:textId="77777777" w:rsidR="005B35DE" w:rsidRPr="00270996" w:rsidRDefault="000807CD">
            <w:pPr>
              <w:rPr>
                <w:szCs w:val="26"/>
              </w:rPr>
            </w:pPr>
            <w:r w:rsidRPr="00270996">
              <w:rPr>
                <w:szCs w:val="26"/>
              </w:rPr>
              <w:t>Mã văn bản (Khóa chính, tự tăng)</w:t>
            </w:r>
          </w:p>
        </w:tc>
      </w:tr>
      <w:tr w:rsidR="005B35DE" w:rsidRPr="00270996" w14:paraId="1ABAF12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E545D6"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B51BE6" w14:textId="77777777" w:rsidR="005B35DE" w:rsidRPr="00270996" w:rsidRDefault="000807CD">
            <w:pPr>
              <w:rPr>
                <w:szCs w:val="26"/>
              </w:rPr>
            </w:pPr>
            <w:r w:rsidRPr="00270996">
              <w:rPr>
                <w:szCs w:val="26"/>
              </w:rPr>
              <w:t>SoHieu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FC3BD2"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8FA508" w14:textId="77777777" w:rsidR="005B35DE" w:rsidRPr="00270996" w:rsidRDefault="000807CD">
            <w:pPr>
              <w:rPr>
                <w:szCs w:val="26"/>
              </w:rPr>
            </w:pPr>
            <w:r w:rsidRPr="00270996">
              <w:rPr>
                <w:szCs w:val="26"/>
              </w:rPr>
              <w:t>Số hiệu văn bản (Duy nhất, VD: 1630/CV-BTG)</w:t>
            </w:r>
          </w:p>
        </w:tc>
      </w:tr>
      <w:tr w:rsidR="005B35DE" w:rsidRPr="00270996" w14:paraId="62873A8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C26FCA"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474D36"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69C644"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E7FAA4" w14:textId="77777777" w:rsidR="005B35DE" w:rsidRPr="00270996" w:rsidRDefault="000807CD">
            <w:pPr>
              <w:rPr>
                <w:szCs w:val="26"/>
              </w:rPr>
            </w:pPr>
            <w:r w:rsidRPr="00270996">
              <w:rPr>
                <w:szCs w:val="26"/>
              </w:rPr>
              <w:t>Trích yếu tóm lược nội dung văn bản</w:t>
            </w:r>
          </w:p>
        </w:tc>
      </w:tr>
      <w:tr w:rsidR="005B35DE" w:rsidRPr="00270996" w14:paraId="4AEA220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DDE5F2"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CB73FD" w14:textId="77777777" w:rsidR="005B35DE" w:rsidRPr="00270996" w:rsidRDefault="000807CD">
            <w:pPr>
              <w:rPr>
                <w:szCs w:val="26"/>
              </w:rPr>
            </w:pPr>
            <w:r w:rsidRPr="00270996">
              <w:rPr>
                <w:szCs w:val="26"/>
              </w:rPr>
              <w:t>LoaiVanBan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2DB382"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4C7324" w14:textId="77777777" w:rsidR="005B35DE" w:rsidRPr="00270996" w:rsidRDefault="000807CD">
            <w:pPr>
              <w:rPr>
                <w:szCs w:val="26"/>
              </w:rPr>
            </w:pPr>
            <w:r w:rsidRPr="00270996">
              <w:rPr>
                <w:szCs w:val="26"/>
              </w:rPr>
              <w:t>Loại văn bản (Kế hoạch, Quyết định, Thông tri, Công văn)</w:t>
            </w:r>
          </w:p>
        </w:tc>
      </w:tr>
      <w:tr w:rsidR="005B35DE" w:rsidRPr="00270996" w14:paraId="6026941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27C9B3"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718E1F" w14:textId="77777777" w:rsidR="005B35DE" w:rsidRPr="00270996" w:rsidRDefault="000807CD">
            <w:pPr>
              <w:rPr>
                <w:szCs w:val="26"/>
              </w:rPr>
            </w:pPr>
            <w:r w:rsidRPr="00270996">
              <w:rPr>
                <w:szCs w:val="26"/>
              </w:rPr>
              <w:t>CoQuanBanHanh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664102"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D8CC68" w14:textId="77777777" w:rsidR="005B35DE" w:rsidRPr="00270996" w:rsidRDefault="000807CD">
            <w:pPr>
              <w:rPr>
                <w:szCs w:val="26"/>
              </w:rPr>
            </w:pPr>
            <w:r w:rsidRPr="00270996">
              <w:rPr>
                <w:szCs w:val="26"/>
              </w:rPr>
              <w:t>Cơ quan ban hành (LĐLĐ Tỉnh, BCH Công đoàn Trường)</w:t>
            </w:r>
          </w:p>
        </w:tc>
      </w:tr>
      <w:tr w:rsidR="005B35DE" w:rsidRPr="00270996" w14:paraId="69C983A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0BF5D2"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E24D5C" w14:textId="77777777" w:rsidR="005B35DE" w:rsidRPr="00270996" w:rsidRDefault="000807CD">
            <w:pPr>
              <w:rPr>
                <w:szCs w:val="26"/>
              </w:rPr>
            </w:pPr>
            <w:r w:rsidRPr="00270996">
              <w:rPr>
                <w:szCs w:val="26"/>
              </w:rPr>
              <w:t>NgayBanHanh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BE949E"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585534" w14:textId="77777777" w:rsidR="005B35DE" w:rsidRPr="00270996" w:rsidRDefault="000807CD">
            <w:pPr>
              <w:rPr>
                <w:szCs w:val="26"/>
              </w:rPr>
            </w:pPr>
            <w:r w:rsidRPr="00270996">
              <w:rPr>
                <w:szCs w:val="26"/>
              </w:rPr>
              <w:t>Ngày ký ban hành văn bản chính thức</w:t>
            </w:r>
          </w:p>
        </w:tc>
      </w:tr>
      <w:tr w:rsidR="005B35DE" w:rsidRPr="00270996" w14:paraId="2E532FA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CBAC39"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9B06C3" w14:textId="77777777" w:rsidR="005B35DE" w:rsidRPr="00270996" w:rsidRDefault="000807CD">
            <w:pPr>
              <w:rPr>
                <w:szCs w:val="26"/>
              </w:rPr>
            </w:pPr>
            <w:r w:rsidRPr="00270996">
              <w:rPr>
                <w:szCs w:val="26"/>
              </w:rPr>
              <w:t>FileUrl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5F2AA6" w14:textId="77777777" w:rsidR="005B35DE" w:rsidRPr="00270996" w:rsidRDefault="000807CD">
            <w:pPr>
              <w:rPr>
                <w:szCs w:val="26"/>
              </w:rPr>
            </w:pPr>
            <w:r w:rsidRPr="00270996">
              <w:rPr>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F40AE7" w14:textId="77777777" w:rsidR="005B35DE" w:rsidRPr="00270996" w:rsidRDefault="000807CD">
            <w:pPr>
              <w:rPr>
                <w:szCs w:val="26"/>
              </w:rPr>
            </w:pPr>
            <w:r w:rsidRPr="00270996">
              <w:rPr>
                <w:szCs w:val="26"/>
              </w:rPr>
              <w:t>Đường dẫn tải tệp đính kèm (PDF / DOCX)</w:t>
            </w:r>
          </w:p>
        </w:tc>
      </w:tr>
      <w:tr w:rsidR="005B35DE" w:rsidRPr="00270996" w14:paraId="26566DA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575376"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29A823" w14:textId="77777777" w:rsidR="005B35DE" w:rsidRPr="00270996" w:rsidRDefault="000807CD">
            <w:pPr>
              <w:rPr>
                <w:szCs w:val="26"/>
              </w:rPr>
            </w:pPr>
            <w:r w:rsidRPr="00270996">
              <w:rPr>
                <w:szCs w:val="26"/>
              </w:rPr>
              <w:t>MaNguoiDang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24317D"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8B5C08" w14:textId="77777777" w:rsidR="005B35DE" w:rsidRPr="00270996" w:rsidRDefault="000807CD">
            <w:pPr>
              <w:rPr>
                <w:szCs w:val="26"/>
              </w:rPr>
            </w:pPr>
            <w:r w:rsidRPr="00270996">
              <w:rPr>
                <w:szCs w:val="26"/>
              </w:rPr>
              <w:t>Khóa ngoại tham chiếu MEMBERS(MaNhanSu)</w:t>
            </w:r>
          </w:p>
        </w:tc>
      </w:tr>
      <w:tr w:rsidR="005B35DE" w:rsidRPr="00270996" w14:paraId="11C953A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B99C33"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AA2605"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817152"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E53905" w14:textId="77777777" w:rsidR="005B35DE" w:rsidRPr="00270996" w:rsidRDefault="000807CD">
            <w:pPr>
              <w:rPr>
                <w:szCs w:val="26"/>
              </w:rPr>
            </w:pPr>
            <w:r w:rsidRPr="00270996">
              <w:rPr>
                <w:szCs w:val="26"/>
              </w:rPr>
              <w:t>Trạng thái phát hành (1: Công khai, 0: Nội bộ)</w:t>
            </w:r>
          </w:p>
        </w:tc>
      </w:tr>
      <w:tr w:rsidR="005B35DE" w:rsidRPr="00270996" w14:paraId="3B70A94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9BEC09"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BB0D74"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000278"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6B7B94" w14:textId="77777777" w:rsidR="005B35DE" w:rsidRPr="00270996" w:rsidRDefault="000807CD">
            <w:pPr>
              <w:rPr>
                <w:szCs w:val="26"/>
              </w:rPr>
            </w:pPr>
            <w:r w:rsidRPr="00270996">
              <w:rPr>
                <w:szCs w:val="26"/>
              </w:rPr>
              <w:t>Thời điểm tải văn bản lên hệ thống</w:t>
            </w:r>
          </w:p>
        </w:tc>
      </w:tr>
    </w:tbl>
    <w:p w14:paraId="6C1A8100" w14:textId="77777777" w:rsidR="005B35DE" w:rsidRPr="00270996" w:rsidRDefault="005B35DE">
      <w:pPr>
        <w:spacing w:after="120"/>
      </w:pPr>
    </w:p>
    <w:p w14:paraId="4FD3BB09" w14:textId="77777777" w:rsidR="005B35DE" w:rsidRPr="00270996" w:rsidRDefault="000807CD" w:rsidP="00E2136D">
      <w:pPr>
        <w:pStyle w:val="bang1"/>
        <w:rPr>
          <w:lang w:val="vi-VN"/>
        </w:rPr>
      </w:pPr>
      <w:r>
        <w:t>Bảng TEMPLATES (Biểu Mẫu Nghiệp Vụ Công Đoàn)</w:t>
      </w:r>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78C3982D"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8BB209D"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DDEE06F"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A54BB0C"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988217" w14:textId="77777777" w:rsidR="005B35DE" w:rsidRPr="00270996" w:rsidRDefault="000807CD">
            <w:pPr>
              <w:jc w:val="center"/>
              <w:rPr>
                <w:szCs w:val="26"/>
              </w:rPr>
            </w:pPr>
            <w:r w:rsidRPr="00270996">
              <w:rPr>
                <w:b/>
                <w:szCs w:val="26"/>
              </w:rPr>
              <w:t>DESCRIPTION</w:t>
            </w:r>
          </w:p>
        </w:tc>
      </w:tr>
      <w:tr w:rsidR="005B35DE" w:rsidRPr="00270996" w14:paraId="12D49B7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TemplateId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Mã biểu mẫu (Khóa chính, tự tăng)</w:t>
            </w:r>
          </w:p>
        </w:tc>
      </w:tr>
      <w:tr w:rsidR="005B35DE" w:rsidRPr="00270996" w14:paraId="38DAB71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Title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Nvarchar(250)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Tên gọi biểu mẫu nghiệp vụ công đoàn</w:t>
            </w:r>
          </w:p>
        </w:tc>
      </w:tr>
      <w:tr w:rsidR="005B35DE" w:rsidRPr="00270996" w14:paraId="79D31FC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Code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Ký hiệu mã số văn bản (BM-01/CĐ, BM-02/CĐ, ...)</w:t>
            </w:r>
          </w:p>
        </w:tc>
      </w:tr>
      <w:tr w:rsidR="005B35DE" w:rsidRPr="00270996" w14:paraId="19BC1EE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Category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Mã phân loại chuyên mục nghiệp vụ</w:t>
            </w:r>
          </w:p>
        </w:tc>
      </w:tr>
      <w:tr w:rsidR="005B35DE" w:rsidRPr="00270996" w14:paraId="52D2119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CategoryName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Tên hiển thị chuyên mục (Chế độ, Phúc lợi, ...)</w:t>
            </w:r>
          </w:p>
        </w:tc>
      </w:tr>
      <w:tr w:rsidR="005B35DE" w:rsidRPr="00270996" w14:paraId="253444C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Description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Nvarchar(500)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Mục đích sử dụng và hướng dẫn áp dụng</w:t>
            </w:r>
          </w:p>
        </w:tc>
      </w:tr>
      <w:tr w:rsidR="005B35DE" w:rsidRPr="00270996" w14:paraId="1C275C7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FileUrl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Đường dẫn tệp tin đính kèm tải về (.docx, .pdf)</w:t>
            </w:r>
          </w:p>
        </w:tc>
      </w:tr>
      <w:tr w:rsidR="005B35DE" w:rsidRPr="00270996" w14:paraId="7280F2D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FileSize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Dung lượng tệp tin (VD: 45 KB)</w:t>
            </w:r>
          </w:p>
        </w:tc>
      </w:tr>
      <w:tr w:rsidR="005B35DE" w:rsidRPr="00270996" w14:paraId="1FA8733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DownloadsCount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Số lượt đoàn viên đã tải về sử dụng</w:t>
            </w:r>
          </w:p>
        </w:tc>
      </w:tr>
      <w:tr w:rsidR="005B35DE" w:rsidRPr="00270996" w14:paraId="2973982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Status</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Trạng thái áp dụng (active / archived)</w:t>
            </w:r>
          </w:p>
        </w:tc>
      </w:tr>
      <w:tr w:rsidR="005B35DE" w:rsidRPr="00270996" w14:paraId="650FEFF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CreatedAt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Thời điểm ban hành đưa lên cổng thông tin</w:t>
            </w:r>
          </w:p>
        </w:tc>
      </w:tr>
      <w:tr w:rsidR="005B35DE" w:rsidRPr="00270996" w14:paraId="360F517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UpdatedAt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r>
              <w:t>Thời điểm cập nhật phiên bản mới nhất</w:t>
            </w:r>
          </w:p>
        </w:tc>
      </w:tr>
    </w:tbl>
    <w:p w14:paraId="31C3F7D1" w14:textId="77777777" w:rsidR="005B35DE" w:rsidRPr="00270996" w:rsidRDefault="005B35DE">
      <w:pPr>
        <w:spacing w:after="120"/>
      </w:pPr>
    </w:p>
    <w:p w14:paraId="4606E664" w14:textId="77777777" w:rsidR="005B35DE" w:rsidRPr="00270996" w:rsidRDefault="000807CD" w:rsidP="00E2136D">
      <w:pPr>
        <w:pStyle w:val="bang1"/>
        <w:rPr>
          <w:lang w:val="vi-VN"/>
        </w:rPr>
      </w:pPr>
      <w:bookmarkStart w:id="299" w:name="_Toc240898843"/>
      <w:bookmarkStart w:id="300" w:name="_Toc242699089"/>
      <w:bookmarkStart w:id="301" w:name="_Toc243676732"/>
      <w:r w:rsidRPr="00270996">
        <w:rPr>
          <w:lang w:val="vi-VN"/>
        </w:rPr>
        <w:t>Bảng SCHEDULES</w:t>
      </w:r>
      <w:bookmarkEnd w:id="299"/>
      <w:bookmarkEnd w:id="300"/>
      <w:bookmarkEnd w:id="301"/>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69528034"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1C17687"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5ECD79C"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A1848DA"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0AF8A1F" w14:textId="77777777" w:rsidR="005B35DE" w:rsidRPr="00270996" w:rsidRDefault="000807CD">
            <w:pPr>
              <w:jc w:val="center"/>
              <w:rPr>
                <w:szCs w:val="26"/>
              </w:rPr>
            </w:pPr>
            <w:r w:rsidRPr="00270996">
              <w:rPr>
                <w:b/>
                <w:szCs w:val="26"/>
              </w:rPr>
              <w:t>DESCRIPTION</w:t>
            </w:r>
          </w:p>
        </w:tc>
      </w:tr>
      <w:tr w:rsidR="005B35DE" w:rsidRPr="00270996" w14:paraId="7815652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0D4CE5"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4BB1C1" w14:textId="77777777" w:rsidR="005B35DE" w:rsidRPr="00270996" w:rsidRDefault="000807CD">
            <w:pPr>
              <w:rPr>
                <w:szCs w:val="26"/>
              </w:rPr>
            </w:pPr>
            <w:r w:rsidRPr="00270996">
              <w:rPr>
                <w:szCs w:val="26"/>
              </w:rPr>
              <w:t>ScheduleId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EEF44E"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1F4136" w14:textId="77777777" w:rsidR="005B35DE" w:rsidRPr="00270996" w:rsidRDefault="000807CD">
            <w:pPr>
              <w:rPr>
                <w:szCs w:val="26"/>
              </w:rPr>
            </w:pPr>
            <w:r w:rsidRPr="00270996">
              <w:rPr>
                <w:szCs w:val="26"/>
              </w:rPr>
              <w:t>Mã lịch công tác (Khóa chính, tự tăng)</w:t>
            </w:r>
          </w:p>
        </w:tc>
      </w:tr>
      <w:tr w:rsidR="005B35DE" w:rsidRPr="00270996" w14:paraId="15A7121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D7176F"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AADE0F"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15AC08"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758CCC" w14:textId="77777777" w:rsidR="005B35DE" w:rsidRPr="00270996" w:rsidRDefault="000807CD">
            <w:pPr>
              <w:rPr>
                <w:szCs w:val="26"/>
              </w:rPr>
            </w:pPr>
            <w:r w:rsidRPr="00270996">
              <w:rPr>
                <w:szCs w:val="26"/>
              </w:rPr>
              <w:t>Tiêu đề cuộc họp / sự kiện công đoàn</w:t>
            </w:r>
          </w:p>
        </w:tc>
      </w:tr>
      <w:tr w:rsidR="005B35DE" w:rsidRPr="00270996" w14:paraId="0822FD6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6D43F0"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D415C9" w14:textId="77777777" w:rsidR="005B35DE" w:rsidRPr="00270996" w:rsidRDefault="000807CD">
            <w:pPr>
              <w:rPr>
                <w:szCs w:val="26"/>
              </w:rPr>
            </w:pPr>
            <w:r w:rsidRPr="00270996">
              <w:rPr>
                <w:szCs w:val="26"/>
              </w:rPr>
              <w:t>ThoiGianBatDau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5475AB"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32FD0F" w14:textId="77777777" w:rsidR="005B35DE" w:rsidRPr="00270996" w:rsidRDefault="000807CD">
            <w:pPr>
              <w:rPr>
                <w:szCs w:val="26"/>
              </w:rPr>
            </w:pPr>
            <w:r w:rsidRPr="00270996">
              <w:rPr>
                <w:szCs w:val="26"/>
              </w:rPr>
              <w:t>Thời gian bắt đầu sự kiện</w:t>
            </w:r>
          </w:p>
        </w:tc>
      </w:tr>
      <w:tr w:rsidR="005B35DE" w:rsidRPr="00270996" w14:paraId="11C86E9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60CAF6"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571815" w14:textId="77777777" w:rsidR="005B35DE" w:rsidRPr="00270996" w:rsidRDefault="000807CD">
            <w:pPr>
              <w:rPr>
                <w:szCs w:val="26"/>
              </w:rPr>
            </w:pPr>
            <w:r w:rsidRPr="00270996">
              <w:rPr>
                <w:szCs w:val="26"/>
              </w:rPr>
              <w:t>ThoiGianKetThuc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43B9DD"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3E4421" w14:textId="77777777" w:rsidR="005B35DE" w:rsidRPr="00270996" w:rsidRDefault="000807CD">
            <w:pPr>
              <w:rPr>
                <w:szCs w:val="26"/>
              </w:rPr>
            </w:pPr>
            <w:r w:rsidRPr="00270996">
              <w:rPr>
                <w:szCs w:val="26"/>
              </w:rPr>
              <w:t>Thời gian kết thúc sự kiện</w:t>
            </w:r>
          </w:p>
        </w:tc>
      </w:tr>
      <w:tr w:rsidR="005B35DE" w:rsidRPr="00270996" w14:paraId="3C11DFC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47976F"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894B79" w14:textId="77777777" w:rsidR="005B35DE" w:rsidRPr="00270996" w:rsidRDefault="000807CD">
            <w:pPr>
              <w:rPr>
                <w:szCs w:val="26"/>
              </w:rPr>
            </w:pPr>
            <w:r w:rsidRPr="00270996">
              <w:rPr>
                <w:szCs w:val="26"/>
              </w:rPr>
              <w:t>DiaDiem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214C1B"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7177E9" w14:textId="77777777" w:rsidR="005B35DE" w:rsidRPr="00270996" w:rsidRDefault="000807CD">
            <w:pPr>
              <w:rPr>
                <w:szCs w:val="26"/>
              </w:rPr>
            </w:pPr>
            <w:r w:rsidRPr="00270996">
              <w:rPr>
                <w:szCs w:val="26"/>
              </w:rPr>
              <w:t>Địa điểm tổ chức (Hội trường, phòng họp, Online)</w:t>
            </w:r>
          </w:p>
        </w:tc>
      </w:tr>
      <w:tr w:rsidR="005B35DE" w:rsidRPr="00270996" w14:paraId="32F3FD6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C3206D"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BFB97C" w14:textId="77777777" w:rsidR="005B35DE" w:rsidRPr="00270996" w:rsidRDefault="000807CD">
            <w:pPr>
              <w:rPr>
                <w:szCs w:val="26"/>
              </w:rPr>
            </w:pPr>
            <w:r w:rsidRPr="00270996">
              <w:rPr>
                <w:szCs w:val="26"/>
              </w:rPr>
              <w:t>ThanhPhan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3B9342"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8CE9D9" w14:textId="77777777" w:rsidR="005B35DE" w:rsidRPr="00270996" w:rsidRDefault="000807CD">
            <w:pPr>
              <w:rPr>
                <w:szCs w:val="26"/>
              </w:rPr>
            </w:pPr>
            <w:r w:rsidRPr="00270996">
              <w:rPr>
                <w:szCs w:val="26"/>
              </w:rPr>
              <w:t>Thành phần triệu tập tham dự</w:t>
            </w:r>
          </w:p>
        </w:tc>
      </w:tr>
      <w:tr w:rsidR="005B35DE" w:rsidRPr="00270996" w14:paraId="1834DD4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4C5106"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CD2466" w14:textId="77777777" w:rsidR="005B35DE" w:rsidRPr="00270996" w:rsidRDefault="000807CD">
            <w:pPr>
              <w:rPr>
                <w:szCs w:val="26"/>
              </w:rPr>
            </w:pPr>
            <w:r w:rsidRPr="00270996">
              <w:rPr>
                <w:szCs w:val="26"/>
              </w:rPr>
              <w:t>ChuTri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FA595D"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430573" w14:textId="77777777" w:rsidR="005B35DE" w:rsidRPr="00270996" w:rsidRDefault="000807CD">
            <w:pPr>
              <w:rPr>
                <w:szCs w:val="26"/>
              </w:rPr>
            </w:pPr>
            <w:r w:rsidRPr="00270996">
              <w:rPr>
                <w:szCs w:val="26"/>
              </w:rPr>
              <w:t>Người chủ trì cuộc họp</w:t>
            </w:r>
          </w:p>
        </w:tc>
      </w:tr>
      <w:tr w:rsidR="005B35DE" w:rsidRPr="00270996" w14:paraId="2326D1F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18BD3D"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209099" w14:textId="77777777" w:rsidR="005B35DE" w:rsidRPr="00270996" w:rsidRDefault="000807CD">
            <w:pPr>
              <w:rPr>
                <w:szCs w:val="26"/>
              </w:rPr>
            </w:pPr>
            <w:r w:rsidRPr="00270996">
              <w:rPr>
                <w:szCs w:val="26"/>
              </w:rPr>
              <w:t>NoiDungChuChot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580358"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84FE90" w14:textId="77777777" w:rsidR="005B35DE" w:rsidRPr="00270996" w:rsidRDefault="000807CD">
            <w:pPr>
              <w:rPr>
                <w:szCs w:val="26"/>
              </w:rPr>
            </w:pPr>
            <w:r w:rsidRPr="00270996">
              <w:rPr>
                <w:szCs w:val="26"/>
              </w:rPr>
              <w:t>Nội dung trọng tâm của sự kiện</w:t>
            </w:r>
          </w:p>
        </w:tc>
      </w:tr>
      <w:tr w:rsidR="005B35DE" w:rsidRPr="00270996" w14:paraId="3CFB65E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521A5F"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CA6AFB" w14:textId="77777777" w:rsidR="005B35DE" w:rsidRPr="00270996" w:rsidRDefault="000807CD">
            <w:pPr>
              <w:rPr>
                <w:szCs w:val="26"/>
              </w:rPr>
            </w:pPr>
            <w:r w:rsidRPr="00270996">
              <w:rPr>
                <w:szCs w:val="26"/>
              </w:rPr>
              <w:t>MaNguoiTao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76E910"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D7E865" w14:textId="77777777" w:rsidR="005B35DE" w:rsidRPr="00270996" w:rsidRDefault="000807CD">
            <w:pPr>
              <w:rPr>
                <w:szCs w:val="26"/>
              </w:rPr>
            </w:pPr>
            <w:r w:rsidRPr="00270996">
              <w:rPr>
                <w:szCs w:val="26"/>
              </w:rPr>
              <w:t>Khóa ngoại tham chiếu MEMBERS(MaNhanSu)</w:t>
            </w:r>
          </w:p>
        </w:tc>
      </w:tr>
      <w:tr w:rsidR="005B35DE" w:rsidRPr="00270996" w14:paraId="4E80944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800D88"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93D500"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5F3C7C"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A058EF" w14:textId="77777777" w:rsidR="005B35DE" w:rsidRPr="00270996" w:rsidRDefault="000807CD">
            <w:pPr>
              <w:rPr>
                <w:szCs w:val="26"/>
              </w:rPr>
            </w:pPr>
            <w:r w:rsidRPr="00270996">
              <w:rPr>
                <w:szCs w:val="26"/>
              </w:rPr>
              <w:t>Trạng thái lịch: scheduled, completed, cancelled</w:t>
            </w:r>
          </w:p>
        </w:tc>
      </w:tr>
      <w:tr w:rsidR="005B35DE" w:rsidRPr="00270996" w14:paraId="6EC1366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C53E43" w14:textId="77777777" w:rsidR="005B35DE" w:rsidRPr="00270996" w:rsidRDefault="000807CD">
            <w:pPr>
              <w:jc w:val="center"/>
              <w:rPr>
                <w:szCs w:val="26"/>
              </w:rPr>
            </w:pPr>
            <w:r w:rsidRPr="00270996">
              <w:rPr>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F25B57"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A711FD"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69FAA4" w14:textId="77777777" w:rsidR="005B35DE" w:rsidRPr="00270996" w:rsidRDefault="000807CD">
            <w:pPr>
              <w:rPr>
                <w:szCs w:val="26"/>
              </w:rPr>
            </w:pPr>
            <w:r w:rsidRPr="00270996">
              <w:rPr>
                <w:szCs w:val="26"/>
              </w:rPr>
              <w:t>Thời điểm khởi tạo lịch công tác</w:t>
            </w:r>
          </w:p>
        </w:tc>
      </w:tr>
    </w:tbl>
    <w:p w14:paraId="0551CD11" w14:textId="77777777" w:rsidR="005B35DE" w:rsidRPr="00270996" w:rsidRDefault="005B35DE">
      <w:pPr>
        <w:spacing w:after="120"/>
      </w:pPr>
    </w:p>
    <w:p w14:paraId="2E34B428" w14:textId="77777777" w:rsidR="005B35DE" w:rsidRPr="00270996" w:rsidRDefault="000807CD" w:rsidP="00E2136D">
      <w:pPr>
        <w:pStyle w:val="bang1"/>
        <w:rPr>
          <w:lang w:val="vi-VN"/>
        </w:rPr>
      </w:pPr>
      <w:bookmarkStart w:id="302" w:name="_Toc240898844"/>
      <w:bookmarkStart w:id="303" w:name="_Toc242699090"/>
      <w:bookmarkStart w:id="304" w:name="_Toc243676733"/>
      <w:r w:rsidRPr="00270996">
        <w:rPr>
          <w:lang w:val="vi-VN"/>
        </w:rPr>
        <w:t>Bảng USERS</w:t>
      </w:r>
      <w:bookmarkEnd w:id="302"/>
      <w:bookmarkEnd w:id="303"/>
      <w:bookmarkEnd w:id="304"/>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4C4FDD39"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6F0381A"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8A5018E"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D3982B3"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257C5E7" w14:textId="77777777" w:rsidR="005B35DE" w:rsidRPr="00270996" w:rsidRDefault="000807CD">
            <w:pPr>
              <w:jc w:val="center"/>
              <w:rPr>
                <w:szCs w:val="26"/>
              </w:rPr>
            </w:pPr>
            <w:r w:rsidRPr="00270996">
              <w:rPr>
                <w:b/>
                <w:szCs w:val="26"/>
              </w:rPr>
              <w:t>DESCRIPTION</w:t>
            </w:r>
          </w:p>
        </w:tc>
      </w:tr>
      <w:tr w:rsidR="005B35DE" w:rsidRPr="00270996" w14:paraId="2FA8AFF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E6B74A"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1254B8" w14:textId="77777777" w:rsidR="005B35DE" w:rsidRPr="00270996" w:rsidRDefault="000807CD">
            <w:pPr>
              <w:rPr>
                <w:szCs w:val="26"/>
              </w:rPr>
            </w:pPr>
            <w:r w:rsidRPr="00270996">
              <w:rPr>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48F195"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68B9B2" w14:textId="77777777" w:rsidR="005B35DE" w:rsidRPr="00270996" w:rsidRDefault="000807CD">
            <w:pPr>
              <w:rPr>
                <w:szCs w:val="26"/>
              </w:rPr>
            </w:pPr>
            <w:r w:rsidRPr="00270996">
              <w:rPr>
                <w:szCs w:val="26"/>
              </w:rPr>
              <w:t>Mã tài khoản (Khóa chính, tự tăng)</w:t>
            </w:r>
          </w:p>
        </w:tc>
      </w:tr>
      <w:tr w:rsidR="005B35DE" w:rsidRPr="00270996" w14:paraId="79B471B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736973"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A14EFF"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606DF8"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679B0F" w14:textId="77777777" w:rsidR="005B35DE" w:rsidRPr="00270996" w:rsidRDefault="000807CD">
            <w:pPr>
              <w:rPr>
                <w:szCs w:val="26"/>
              </w:rPr>
            </w:pPr>
            <w:r w:rsidRPr="00270996">
              <w:rPr>
                <w:szCs w:val="26"/>
              </w:rPr>
              <w:t>Khóa ngoại tham chiếu MEMBERS(MaNhanSu) (Duy nhất)</w:t>
            </w:r>
          </w:p>
        </w:tc>
      </w:tr>
      <w:tr w:rsidR="005B35DE" w:rsidRPr="00270996" w14:paraId="5497C7B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7BE043"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572F34" w14:textId="77777777" w:rsidR="005B35DE" w:rsidRPr="00270996" w:rsidRDefault="000807CD">
            <w:pPr>
              <w:rPr>
                <w:szCs w:val="26"/>
              </w:rPr>
            </w:pPr>
            <w:r w:rsidRPr="00270996">
              <w:rPr>
                <w:szCs w:val="26"/>
              </w:rPr>
              <w:t>Username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BA8E98"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FD399A" w14:textId="77777777" w:rsidR="005B35DE" w:rsidRPr="00270996" w:rsidRDefault="000807CD">
            <w:pPr>
              <w:rPr>
                <w:szCs w:val="26"/>
              </w:rPr>
            </w:pPr>
            <w:r w:rsidRPr="00270996">
              <w:rPr>
                <w:szCs w:val="26"/>
              </w:rPr>
              <w:t>Tên đăng nhập hệ thống (Duy nhất)</w:t>
            </w:r>
          </w:p>
        </w:tc>
      </w:tr>
      <w:tr w:rsidR="005B35DE" w:rsidRPr="00270996" w14:paraId="23D8FDD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D5EAEF"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A2ADC9" w14:textId="77777777" w:rsidR="005B35DE" w:rsidRPr="00270996" w:rsidRDefault="000807CD">
            <w:pPr>
              <w:rPr>
                <w:szCs w:val="26"/>
              </w:rPr>
            </w:pPr>
            <w:r w:rsidRPr="00270996">
              <w:rPr>
                <w:szCs w:val="26"/>
              </w:rPr>
              <w:t>PasswordHash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F1E57D" w14:textId="77777777" w:rsidR="005B35DE" w:rsidRPr="00270996" w:rsidRDefault="000807CD">
            <w:pPr>
              <w:rPr>
                <w:szCs w:val="26"/>
              </w:rPr>
            </w:pPr>
            <w:r w:rsidRPr="00270996">
              <w:rPr>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FDD4CA" w14:textId="77777777" w:rsidR="005B35DE" w:rsidRPr="00270996" w:rsidRDefault="000807CD">
            <w:pPr>
              <w:rPr>
                <w:szCs w:val="26"/>
              </w:rPr>
            </w:pPr>
            <w:r w:rsidRPr="00270996">
              <w:rPr>
                <w:szCs w:val="26"/>
              </w:rPr>
              <w:t>Mật khẩu băm bảo mật (BCrypt / Argon2)</w:t>
            </w:r>
          </w:p>
        </w:tc>
      </w:tr>
      <w:tr w:rsidR="005B35DE" w:rsidRPr="00270996" w14:paraId="4DA9027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8EB3E9"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98E230" w14:textId="77777777" w:rsidR="005B35DE" w:rsidRPr="00270996" w:rsidRDefault="000807CD">
            <w:pPr>
              <w:rPr>
                <w:szCs w:val="26"/>
              </w:rPr>
            </w:pPr>
            <w:r w:rsidRPr="00270996">
              <w:rPr>
                <w:szCs w:val="26"/>
              </w:rPr>
              <w:t>Role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2A1E88"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E2321B" w14:textId="77777777" w:rsidR="005B35DE" w:rsidRPr="00270996" w:rsidRDefault="000807CD">
            <w:pPr>
              <w:rPr>
                <w:szCs w:val="26"/>
              </w:rPr>
            </w:pPr>
            <w:r w:rsidRPr="00270996">
              <w:rPr>
                <w:szCs w:val="26"/>
              </w:rPr>
              <w:t>Vai trò phân quyền RBAC (Admin, Editor, Contributor)</w:t>
            </w:r>
          </w:p>
        </w:tc>
      </w:tr>
      <w:tr w:rsidR="005B35DE" w:rsidRPr="00270996" w14:paraId="6CE35A2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D03BBC"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909774" w14:textId="77777777" w:rsidR="005B35DE" w:rsidRPr="00270996" w:rsidRDefault="000807CD">
            <w:pPr>
              <w:rPr>
                <w:szCs w:val="26"/>
              </w:rPr>
            </w:pPr>
            <w:r w:rsidRPr="00270996">
              <w:rPr>
                <w:szCs w:val="26"/>
              </w:rPr>
              <w:t>IsActive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0F1627"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D1CE47" w14:textId="77777777" w:rsidR="005B35DE" w:rsidRPr="00270996" w:rsidRDefault="000807CD">
            <w:pPr>
              <w:rPr>
                <w:szCs w:val="26"/>
              </w:rPr>
            </w:pPr>
            <w:r w:rsidRPr="00270996">
              <w:rPr>
                <w:szCs w:val="26"/>
              </w:rPr>
              <w:t>Trạng thái tài khoản (1: Kích hoạt, 0: Khóa)</w:t>
            </w:r>
          </w:p>
        </w:tc>
      </w:tr>
      <w:tr w:rsidR="005B35DE" w:rsidRPr="00270996" w14:paraId="3564670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065445"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DBCDA2" w14:textId="77777777" w:rsidR="005B35DE" w:rsidRPr="00270996" w:rsidRDefault="000807CD">
            <w:pPr>
              <w:rPr>
                <w:szCs w:val="26"/>
              </w:rPr>
            </w:pPr>
            <w:r w:rsidRPr="00270996">
              <w:rPr>
                <w:szCs w:val="26"/>
              </w:rPr>
              <w:t>LastLogin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6C8F47"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C15EF3" w14:textId="77777777" w:rsidR="005B35DE" w:rsidRPr="00270996" w:rsidRDefault="000807CD">
            <w:pPr>
              <w:rPr>
                <w:szCs w:val="26"/>
              </w:rPr>
            </w:pPr>
            <w:r w:rsidRPr="00270996">
              <w:rPr>
                <w:szCs w:val="26"/>
              </w:rPr>
              <w:t>Thời điểm đăng nhập hệ thống gần nhất</w:t>
            </w:r>
          </w:p>
        </w:tc>
      </w:tr>
      <w:tr w:rsidR="005B35DE" w:rsidRPr="00270996" w14:paraId="2F46637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D1F7DF"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1F0EE8"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8BE5E0"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FE8523" w14:textId="77777777" w:rsidR="005B35DE" w:rsidRPr="00270996" w:rsidRDefault="000807CD">
            <w:pPr>
              <w:rPr>
                <w:szCs w:val="26"/>
              </w:rPr>
            </w:pPr>
            <w:r w:rsidRPr="00270996">
              <w:rPr>
                <w:szCs w:val="26"/>
              </w:rPr>
              <w:t>Thời điểm tạo tài khoản</w:t>
            </w:r>
          </w:p>
        </w:tc>
      </w:tr>
    </w:tbl>
    <w:p w14:paraId="3A6368BC" w14:textId="77777777" w:rsidR="005B35DE" w:rsidRPr="00270996" w:rsidRDefault="005B35DE">
      <w:pPr>
        <w:spacing w:after="120"/>
      </w:pPr>
    </w:p>
    <w:p w14:paraId="12B5C23A" w14:textId="77777777" w:rsidR="005B35DE" w:rsidRPr="00270996" w:rsidRDefault="000807CD" w:rsidP="00E2136D">
      <w:pPr>
        <w:pStyle w:val="bang1"/>
        <w:rPr>
          <w:lang w:val="vi-VN"/>
        </w:rPr>
      </w:pPr>
      <w:bookmarkStart w:id="305" w:name="_Toc240898845"/>
      <w:bookmarkStart w:id="306" w:name="_Toc242699091"/>
      <w:bookmarkStart w:id="307" w:name="_Toc243676734"/>
      <w:r w:rsidRPr="00270996">
        <w:rPr>
          <w:lang w:val="vi-VN"/>
        </w:rPr>
        <w:t>Bảng ARTICLE_AUDITS</w:t>
      </w:r>
      <w:bookmarkEnd w:id="305"/>
      <w:bookmarkEnd w:id="306"/>
      <w:bookmarkEnd w:id="307"/>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3A53F149"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E8DAF3"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D2478BD"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B38CA0B"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CABEA9B" w14:textId="77777777" w:rsidR="005B35DE" w:rsidRPr="00270996" w:rsidRDefault="000807CD">
            <w:pPr>
              <w:jc w:val="center"/>
              <w:rPr>
                <w:szCs w:val="26"/>
              </w:rPr>
            </w:pPr>
            <w:r w:rsidRPr="00270996">
              <w:rPr>
                <w:b/>
                <w:szCs w:val="26"/>
              </w:rPr>
              <w:t>DESCRIPTION</w:t>
            </w:r>
          </w:p>
        </w:tc>
      </w:tr>
      <w:tr w:rsidR="005B35DE" w:rsidRPr="00270996" w14:paraId="2CC3C83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5C411B"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3A7C82" w14:textId="77777777" w:rsidR="005B35DE" w:rsidRPr="00270996" w:rsidRDefault="000807CD">
            <w:pPr>
              <w:rPr>
                <w:szCs w:val="26"/>
              </w:rPr>
            </w:pPr>
            <w:r w:rsidRPr="00270996">
              <w:rPr>
                <w:szCs w:val="26"/>
              </w:rPr>
              <w:t>AuditId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C73694"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85C42D" w14:textId="77777777" w:rsidR="005B35DE" w:rsidRPr="00270996" w:rsidRDefault="000807CD">
            <w:pPr>
              <w:rPr>
                <w:szCs w:val="26"/>
              </w:rPr>
            </w:pPr>
            <w:r w:rsidRPr="00270996">
              <w:rPr>
                <w:szCs w:val="26"/>
              </w:rPr>
              <w:t>Mã nhật ký kiểm toán (Khóa chính, tự tăng)</w:t>
            </w:r>
          </w:p>
        </w:tc>
      </w:tr>
      <w:tr w:rsidR="005B35DE" w:rsidRPr="00270996" w14:paraId="140A434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E4C5F6"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8B625A"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491DCB"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08BB68" w14:textId="77777777" w:rsidR="005B35DE" w:rsidRPr="00270996" w:rsidRDefault="000807CD">
            <w:pPr>
              <w:rPr>
                <w:szCs w:val="26"/>
              </w:rPr>
            </w:pPr>
            <w:r w:rsidRPr="00270996">
              <w:rPr>
                <w:szCs w:val="26"/>
              </w:rPr>
              <w:t>Khóa ngoại tham chiếu ARTICLES(ArticleId)</w:t>
            </w:r>
          </w:p>
        </w:tc>
      </w:tr>
      <w:tr w:rsidR="005B35DE" w:rsidRPr="00270996" w14:paraId="7DB6ED5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C39AA3"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10409F" w14:textId="77777777" w:rsidR="005B35DE" w:rsidRPr="00270996" w:rsidRDefault="000807CD">
            <w:pPr>
              <w:rPr>
                <w:szCs w:val="26"/>
              </w:rPr>
            </w:pPr>
            <w:r w:rsidRPr="00270996">
              <w:rPr>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8BF2B3"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EA75D3" w14:textId="77777777" w:rsidR="005B35DE" w:rsidRPr="00270996" w:rsidRDefault="000807CD">
            <w:pPr>
              <w:rPr>
                <w:szCs w:val="26"/>
              </w:rPr>
            </w:pPr>
            <w:r w:rsidRPr="00270996">
              <w:rPr>
                <w:szCs w:val="26"/>
              </w:rPr>
              <w:t>Khóa ngoại tham chiếu USERS(UserId)</w:t>
            </w:r>
          </w:p>
        </w:tc>
      </w:tr>
      <w:tr w:rsidR="005B35DE" w:rsidRPr="00270996" w14:paraId="4E30699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BC7D65"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237483" w14:textId="77777777" w:rsidR="005B35DE" w:rsidRPr="00270996" w:rsidRDefault="000807CD">
            <w:pPr>
              <w:rPr>
                <w:szCs w:val="26"/>
              </w:rPr>
            </w:pPr>
            <w:r w:rsidRPr="00270996">
              <w:rPr>
                <w:szCs w:val="26"/>
              </w:rPr>
              <w:t>HanhDong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39CA4A"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1246BB" w14:textId="77777777" w:rsidR="005B35DE" w:rsidRPr="00270996" w:rsidRDefault="000807CD">
            <w:pPr>
              <w:rPr>
                <w:szCs w:val="26"/>
              </w:rPr>
            </w:pPr>
            <w:r w:rsidRPr="00270996">
              <w:rPr>
                <w:szCs w:val="26"/>
              </w:rPr>
              <w:t>Hành động thực hiện (create, edit, approve, publish, reject)</w:t>
            </w:r>
          </w:p>
        </w:tc>
      </w:tr>
      <w:tr w:rsidR="005B35DE" w:rsidRPr="00270996" w14:paraId="553A025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4EE6C6"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F80084" w14:textId="77777777" w:rsidR="005B35DE" w:rsidRPr="00270996" w:rsidRDefault="000807CD">
            <w:pPr>
              <w:rPr>
                <w:szCs w:val="26"/>
              </w:rPr>
            </w:pPr>
            <w:r w:rsidRPr="00270996">
              <w:rPr>
                <w:szCs w:val="26"/>
              </w:rPr>
              <w:t>TrangThaiCu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387F7A"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7F35A6" w14:textId="77777777" w:rsidR="005B35DE" w:rsidRPr="00270996" w:rsidRDefault="000807CD">
            <w:pPr>
              <w:rPr>
                <w:szCs w:val="26"/>
              </w:rPr>
            </w:pPr>
            <w:r w:rsidRPr="00270996">
              <w:rPr>
                <w:szCs w:val="26"/>
              </w:rPr>
              <w:t>Trạng thái bài viết trước khi thao tác</w:t>
            </w:r>
          </w:p>
        </w:tc>
      </w:tr>
      <w:tr w:rsidR="005B35DE" w:rsidRPr="00270996" w14:paraId="16F7D04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787FB3"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C7C36F" w14:textId="77777777" w:rsidR="005B35DE" w:rsidRPr="00270996" w:rsidRDefault="000807CD">
            <w:pPr>
              <w:rPr>
                <w:szCs w:val="26"/>
              </w:rPr>
            </w:pPr>
            <w:r w:rsidRPr="00270996">
              <w:rPr>
                <w:szCs w:val="26"/>
              </w:rPr>
              <w:t>TrangThaiMoi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A11ECA"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26FE54" w14:textId="77777777" w:rsidR="005B35DE" w:rsidRPr="00270996" w:rsidRDefault="000807CD">
            <w:pPr>
              <w:rPr>
                <w:szCs w:val="26"/>
              </w:rPr>
            </w:pPr>
            <w:r w:rsidRPr="00270996">
              <w:rPr>
                <w:szCs w:val="26"/>
              </w:rPr>
              <w:t>Trạng thái bài viết sau khi hoàn thành thao tác</w:t>
            </w:r>
          </w:p>
        </w:tc>
      </w:tr>
      <w:tr w:rsidR="005B35DE" w:rsidRPr="00270996" w14:paraId="784BE03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FE260F"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06E75E" w14:textId="77777777" w:rsidR="005B35DE" w:rsidRPr="00270996" w:rsidRDefault="000807CD">
            <w:pPr>
              <w:rPr>
                <w:szCs w:val="26"/>
              </w:rPr>
            </w:pPr>
            <w:r w:rsidRPr="00270996">
              <w:rPr>
                <w:szCs w:val="26"/>
              </w:rPr>
              <w:t>GhiChu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E6B36D"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7E31DF" w14:textId="77777777" w:rsidR="005B35DE" w:rsidRPr="00270996" w:rsidRDefault="000807CD">
            <w:pPr>
              <w:rPr>
                <w:szCs w:val="26"/>
              </w:rPr>
            </w:pPr>
            <w:r w:rsidRPr="00270996">
              <w:rPr>
                <w:szCs w:val="26"/>
              </w:rPr>
              <w:t>Ghi chú ý kiến thẩm định duyệt bài</w:t>
            </w:r>
          </w:p>
        </w:tc>
      </w:tr>
      <w:tr w:rsidR="005B35DE" w:rsidRPr="00270996" w14:paraId="5C9F8FC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E6BF7C"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4CAF6B" w14:textId="77777777" w:rsidR="005B35DE" w:rsidRPr="00270996" w:rsidRDefault="000807CD">
            <w:pPr>
              <w:rPr>
                <w:szCs w:val="26"/>
              </w:rPr>
            </w:pPr>
            <w:r w:rsidRPr="00270996">
              <w:rPr>
                <w:szCs w:val="26"/>
              </w:rPr>
              <w:t>ThoiGian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F27EA1"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F0A966" w14:textId="77777777" w:rsidR="005B35DE" w:rsidRPr="00270996" w:rsidRDefault="000807CD">
            <w:pPr>
              <w:rPr>
                <w:szCs w:val="26"/>
              </w:rPr>
            </w:pPr>
            <w:r w:rsidRPr="00270996">
              <w:rPr>
                <w:szCs w:val="26"/>
              </w:rPr>
              <w:t>Thời điểm ghi nhận hành động kiểm toán</w:t>
            </w:r>
          </w:p>
        </w:tc>
      </w:tr>
    </w:tbl>
    <w:p w14:paraId="705B0048" w14:textId="77777777" w:rsidR="005B35DE" w:rsidRPr="00270996" w:rsidRDefault="005B35DE">
      <w:pPr>
        <w:spacing w:after="120"/>
      </w:pPr>
    </w:p>
    <w:p w14:paraId="6E26BF31" w14:textId="77777777" w:rsidR="005B35DE" w:rsidRPr="00270996" w:rsidRDefault="000807CD" w:rsidP="00E2136D">
      <w:pPr>
        <w:pStyle w:val="bang1"/>
        <w:rPr>
          <w:lang w:val="vi-VN"/>
        </w:rPr>
      </w:pPr>
      <w:bookmarkStart w:id="308" w:name="_Toc240898846"/>
      <w:bookmarkStart w:id="309" w:name="_Toc242699092"/>
      <w:bookmarkStart w:id="310" w:name="_Toc243676735"/>
      <w:r w:rsidRPr="00270996">
        <w:rPr>
          <w:lang w:val="vi-VN"/>
        </w:rPr>
        <w:t>Bảng COMMENTS</w:t>
      </w:r>
      <w:bookmarkEnd w:id="308"/>
      <w:bookmarkEnd w:id="309"/>
      <w:bookmarkEnd w:id="310"/>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2771EA0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81B083"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D5D7938"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60014D6"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C2C381F" w14:textId="77777777" w:rsidR="005B35DE" w:rsidRPr="00270996" w:rsidRDefault="000807CD">
            <w:pPr>
              <w:jc w:val="center"/>
              <w:rPr>
                <w:szCs w:val="26"/>
              </w:rPr>
            </w:pPr>
            <w:r w:rsidRPr="00270996">
              <w:rPr>
                <w:b/>
                <w:szCs w:val="26"/>
              </w:rPr>
              <w:t>DESCRIPTION</w:t>
            </w:r>
          </w:p>
        </w:tc>
      </w:tr>
      <w:tr w:rsidR="005B35DE" w:rsidRPr="00270996" w14:paraId="56734F6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2D1166"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0148A0" w14:textId="77777777" w:rsidR="005B35DE" w:rsidRPr="00270996" w:rsidRDefault="000807CD">
            <w:pPr>
              <w:rPr>
                <w:szCs w:val="26"/>
              </w:rPr>
            </w:pPr>
            <w:r w:rsidRPr="00270996">
              <w:rPr>
                <w:szCs w:val="26"/>
              </w:rPr>
              <w:t>CommentId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4C0268"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053949" w14:textId="77777777" w:rsidR="005B35DE" w:rsidRPr="00270996" w:rsidRDefault="000807CD">
            <w:pPr>
              <w:rPr>
                <w:szCs w:val="26"/>
              </w:rPr>
            </w:pPr>
            <w:r w:rsidRPr="00270996">
              <w:rPr>
                <w:szCs w:val="26"/>
              </w:rPr>
              <w:t>Mã bình luận (Khóa chính, tự tăng)</w:t>
            </w:r>
          </w:p>
        </w:tc>
      </w:tr>
      <w:tr w:rsidR="005B35DE" w:rsidRPr="00270996" w14:paraId="24B1290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BA10DD"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25BE16"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FA16A0"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42E0A6" w14:textId="77777777" w:rsidR="005B35DE" w:rsidRPr="00270996" w:rsidRDefault="000807CD">
            <w:pPr>
              <w:rPr>
                <w:szCs w:val="26"/>
              </w:rPr>
            </w:pPr>
            <w:r w:rsidRPr="00270996">
              <w:rPr>
                <w:szCs w:val="26"/>
              </w:rPr>
              <w:t>Khóa ngoại tham chiếu ARTICLES(ArticleId)</w:t>
            </w:r>
          </w:p>
        </w:tc>
      </w:tr>
      <w:tr w:rsidR="005B35DE" w:rsidRPr="00270996" w14:paraId="562857A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80D561"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86B52A"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E0FEAC"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96F456" w14:textId="77777777" w:rsidR="005B35DE" w:rsidRPr="00270996" w:rsidRDefault="000807CD">
            <w:pPr>
              <w:rPr>
                <w:szCs w:val="26"/>
              </w:rPr>
            </w:pPr>
            <w:r w:rsidRPr="00270996">
              <w:rPr>
                <w:szCs w:val="26"/>
              </w:rPr>
              <w:t>Khóa ngoại tham chiếu MEMBERS(MaNhanSu)</w:t>
            </w:r>
          </w:p>
        </w:tc>
      </w:tr>
      <w:tr w:rsidR="005B35DE" w:rsidRPr="00270996" w14:paraId="76FA534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B70498"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382923" w14:textId="77777777" w:rsidR="005B35DE" w:rsidRPr="00270996" w:rsidRDefault="000807CD">
            <w:pPr>
              <w:rPr>
                <w:szCs w:val="26"/>
              </w:rPr>
            </w:pPr>
            <w:r w:rsidRPr="00270996">
              <w:rPr>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8F0F76"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51035A" w14:textId="77777777" w:rsidR="005B35DE" w:rsidRPr="00270996" w:rsidRDefault="000807CD">
            <w:pPr>
              <w:rPr>
                <w:szCs w:val="26"/>
              </w:rPr>
            </w:pPr>
            <w:r w:rsidRPr="00270996">
              <w:rPr>
                <w:szCs w:val="26"/>
              </w:rPr>
              <w:t>Nội dung ý kiến phản hồi, đóng góp</w:t>
            </w:r>
          </w:p>
        </w:tc>
      </w:tr>
      <w:tr w:rsidR="005B35DE" w:rsidRPr="00270996" w14:paraId="1A38E97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5ADFB4"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44ECB5"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39C063"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964745" w14:textId="77777777" w:rsidR="005B35DE" w:rsidRPr="00270996" w:rsidRDefault="000807CD">
            <w:pPr>
              <w:rPr>
                <w:szCs w:val="26"/>
              </w:rPr>
            </w:pPr>
            <w:r w:rsidRPr="00270996">
              <w:rPr>
                <w:szCs w:val="26"/>
              </w:rPr>
              <w:t>Trạng thái kiểm duyệt: pending, approved, hidden</w:t>
            </w:r>
          </w:p>
        </w:tc>
      </w:tr>
      <w:tr w:rsidR="005B35DE" w:rsidRPr="00270996" w14:paraId="0328DDA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61B328"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22C41A"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C9C042"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E18144" w14:textId="77777777" w:rsidR="005B35DE" w:rsidRPr="00270996" w:rsidRDefault="000807CD">
            <w:pPr>
              <w:rPr>
                <w:szCs w:val="26"/>
              </w:rPr>
            </w:pPr>
            <w:r w:rsidRPr="00270996">
              <w:rPr>
                <w:szCs w:val="26"/>
              </w:rPr>
              <w:t>Thời điểm gửi bình luận</w:t>
            </w:r>
          </w:p>
        </w:tc>
      </w:tr>
    </w:tbl>
    <w:p w14:paraId="51CC223D" w14:textId="77777777" w:rsidR="005B35DE" w:rsidRPr="00270996" w:rsidRDefault="005B35DE">
      <w:pPr>
        <w:spacing w:after="120"/>
      </w:pPr>
    </w:p>
    <w:p w14:paraId="1F4A5E73" w14:textId="77777777" w:rsidR="005B35DE" w:rsidRPr="00270996" w:rsidRDefault="000807CD" w:rsidP="00E2136D">
      <w:pPr>
        <w:pStyle w:val="bang1"/>
        <w:rPr>
          <w:lang w:val="vi-VN"/>
        </w:rPr>
      </w:pPr>
      <w:bookmarkStart w:id="311" w:name="_Toc240898847"/>
      <w:bookmarkStart w:id="312" w:name="_Toc242699093"/>
      <w:bookmarkStart w:id="313" w:name="_Toc243676736"/>
      <w:r w:rsidRPr="00270996">
        <w:rPr>
          <w:lang w:val="vi-VN"/>
        </w:rPr>
        <w:t>Bảng BOOKMARKS</w:t>
      </w:r>
      <w:bookmarkEnd w:id="311"/>
      <w:bookmarkEnd w:id="312"/>
      <w:bookmarkEnd w:id="313"/>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067E6C12"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16158F"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145AFC6"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974E179"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3FAC5AE" w14:textId="77777777" w:rsidR="005B35DE" w:rsidRPr="00270996" w:rsidRDefault="000807CD">
            <w:pPr>
              <w:jc w:val="center"/>
              <w:rPr>
                <w:szCs w:val="26"/>
              </w:rPr>
            </w:pPr>
            <w:r w:rsidRPr="00270996">
              <w:rPr>
                <w:b/>
                <w:szCs w:val="26"/>
              </w:rPr>
              <w:t>DESCRIPTION</w:t>
            </w:r>
          </w:p>
        </w:tc>
      </w:tr>
      <w:tr w:rsidR="005B35DE" w:rsidRPr="00270996" w14:paraId="5EFF797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04A96F"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E4D852" w14:textId="77777777" w:rsidR="005B35DE" w:rsidRPr="00270996" w:rsidRDefault="000807CD">
            <w:pPr>
              <w:rPr>
                <w:szCs w:val="26"/>
              </w:rPr>
            </w:pPr>
            <w:r w:rsidRPr="00270996">
              <w:rPr>
                <w:szCs w:val="26"/>
              </w:rPr>
              <w:t>BookmarkId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4BA931"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A689C1" w14:textId="77777777" w:rsidR="005B35DE" w:rsidRPr="00270996" w:rsidRDefault="000807CD">
            <w:pPr>
              <w:rPr>
                <w:szCs w:val="26"/>
              </w:rPr>
            </w:pPr>
            <w:r w:rsidRPr="00270996">
              <w:rPr>
                <w:szCs w:val="26"/>
              </w:rPr>
              <w:t>Mã dấu trang (Khóa chính, tự tăng)</w:t>
            </w:r>
          </w:p>
        </w:tc>
      </w:tr>
      <w:tr w:rsidR="005B35DE" w:rsidRPr="00270996" w14:paraId="7ABFE3B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E4C273"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0469EE"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60931F"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F8E6ED" w14:textId="77777777" w:rsidR="005B35DE" w:rsidRPr="00270996" w:rsidRDefault="000807CD">
            <w:pPr>
              <w:rPr>
                <w:szCs w:val="26"/>
              </w:rPr>
            </w:pPr>
            <w:r w:rsidRPr="00270996">
              <w:rPr>
                <w:szCs w:val="26"/>
              </w:rPr>
              <w:t>Khóa ngoại tham chiếu MEMBERS(MaNhanSu)</w:t>
            </w:r>
          </w:p>
        </w:tc>
      </w:tr>
      <w:tr w:rsidR="005B35DE" w:rsidRPr="00270996" w14:paraId="237CE29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8EF616"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837C57"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45E0FB"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D4F30C" w14:textId="77777777" w:rsidR="005B35DE" w:rsidRPr="00270996" w:rsidRDefault="000807CD">
            <w:pPr>
              <w:rPr>
                <w:szCs w:val="26"/>
              </w:rPr>
            </w:pPr>
            <w:r w:rsidRPr="00270996">
              <w:rPr>
                <w:szCs w:val="26"/>
              </w:rPr>
              <w:t>Khóa ngoại tham chiếu ARTICLES(ArticleId)</w:t>
            </w:r>
          </w:p>
        </w:tc>
      </w:tr>
      <w:tr w:rsidR="005B35DE" w:rsidRPr="00270996" w14:paraId="7925E48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0C6191"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07B471" w14:textId="77777777" w:rsidR="005B35DE" w:rsidRPr="00270996" w:rsidRDefault="000807CD">
            <w:pPr>
              <w:rPr>
                <w:szCs w:val="26"/>
              </w:rPr>
            </w:pPr>
            <w:r w:rsidRPr="00270996">
              <w:rPr>
                <w:szCs w:val="26"/>
              </w:rPr>
              <w:t>NgayLuu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A238CE"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6A03F0" w14:textId="77777777" w:rsidR="005B35DE" w:rsidRPr="00270996" w:rsidRDefault="000807CD">
            <w:pPr>
              <w:rPr>
                <w:szCs w:val="26"/>
              </w:rPr>
            </w:pPr>
            <w:r w:rsidRPr="00270996">
              <w:rPr>
                <w:szCs w:val="26"/>
              </w:rPr>
              <w:t>Thời điểm đánh dấu lưu bài viết</w:t>
            </w:r>
          </w:p>
        </w:tc>
      </w:tr>
    </w:tbl>
    <w:p w14:paraId="3DBC0C4B" w14:textId="77777777" w:rsidR="005B35DE" w:rsidRPr="00270996" w:rsidRDefault="005B35DE">
      <w:pPr>
        <w:spacing w:after="120"/>
      </w:pPr>
    </w:p>
    <w:p w14:paraId="72307495" w14:textId="77777777" w:rsidR="005B35DE" w:rsidRPr="00270996" w:rsidRDefault="000807CD" w:rsidP="00E2136D">
      <w:pPr>
        <w:pStyle w:val="bang1"/>
        <w:rPr>
          <w:lang w:val="vi-VN"/>
        </w:rPr>
      </w:pPr>
      <w:bookmarkStart w:id="314" w:name="_Toc240898848"/>
      <w:bookmarkStart w:id="315" w:name="_Toc242699094"/>
      <w:bookmarkStart w:id="316" w:name="_Toc243676737"/>
      <w:r w:rsidRPr="00270996">
        <w:rPr>
          <w:lang w:val="vi-VN"/>
        </w:rPr>
        <w:t>Bảng WELFARE_PROGRAMS</w:t>
      </w:r>
      <w:bookmarkEnd w:id="314"/>
      <w:bookmarkEnd w:id="315"/>
      <w:bookmarkEnd w:id="316"/>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264482E8"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7F56214"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C06D1D"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026AED4"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70DC4D2" w14:textId="77777777" w:rsidR="005B35DE" w:rsidRPr="00270996" w:rsidRDefault="000807CD">
            <w:pPr>
              <w:jc w:val="center"/>
              <w:rPr>
                <w:szCs w:val="26"/>
              </w:rPr>
            </w:pPr>
            <w:r w:rsidRPr="00270996">
              <w:rPr>
                <w:b/>
                <w:szCs w:val="26"/>
              </w:rPr>
              <w:t>DESCRIPTION</w:t>
            </w:r>
          </w:p>
        </w:tc>
      </w:tr>
      <w:tr w:rsidR="005B35DE" w:rsidRPr="00270996" w14:paraId="7F8D209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5ED739"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73707D" w14:textId="77777777" w:rsidR="005B35DE" w:rsidRPr="00270996" w:rsidRDefault="000807CD">
            <w:pPr>
              <w:rPr>
                <w:szCs w:val="26"/>
              </w:rPr>
            </w:pPr>
            <w:r w:rsidRPr="00270996">
              <w:rPr>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AF2987"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D8E9C6" w14:textId="77777777" w:rsidR="005B35DE" w:rsidRPr="00270996" w:rsidRDefault="000807CD">
            <w:pPr>
              <w:rPr>
                <w:szCs w:val="26"/>
              </w:rPr>
            </w:pPr>
            <w:r w:rsidRPr="00270996">
              <w:rPr>
                <w:szCs w:val="26"/>
              </w:rPr>
              <w:t>Mã chương trình phúc lợi (Khóa chính, tự tăng)</w:t>
            </w:r>
          </w:p>
        </w:tc>
      </w:tr>
      <w:tr w:rsidR="005B35DE" w:rsidRPr="00270996" w14:paraId="45A04E8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27AAD3"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D15191" w14:textId="77777777" w:rsidR="005B35DE" w:rsidRPr="00270996" w:rsidRDefault="000807CD">
            <w:pPr>
              <w:rPr>
                <w:szCs w:val="26"/>
              </w:rPr>
            </w:pPr>
            <w:r w:rsidRPr="00270996">
              <w:rPr>
                <w:szCs w:val="26"/>
              </w:rPr>
              <w:t>TenChuongTrinh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331D9D"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03E621" w14:textId="77777777" w:rsidR="005B35DE" w:rsidRPr="00270996" w:rsidRDefault="000807CD">
            <w:pPr>
              <w:rPr>
                <w:szCs w:val="26"/>
              </w:rPr>
            </w:pPr>
            <w:r w:rsidRPr="00270996">
              <w:rPr>
                <w:szCs w:val="26"/>
              </w:rPr>
              <w:t>Tên chương trình chăm lo / phúc lợi công đoàn</w:t>
            </w:r>
          </w:p>
        </w:tc>
      </w:tr>
      <w:tr w:rsidR="005B35DE" w:rsidRPr="00270996" w14:paraId="428D62E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F0DF38"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B022D7" w14:textId="77777777" w:rsidR="005B35DE" w:rsidRPr="00270996" w:rsidRDefault="000807CD">
            <w:pPr>
              <w:rPr>
                <w:szCs w:val="26"/>
              </w:rPr>
            </w:pPr>
            <w:r w:rsidRPr="00270996">
              <w:rPr>
                <w:szCs w:val="26"/>
              </w:rPr>
              <w:t>LoaiPhucLoi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354E21"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02E810" w14:textId="77777777" w:rsidR="005B35DE" w:rsidRPr="00270996" w:rsidRDefault="000807CD">
            <w:pPr>
              <w:rPr>
                <w:szCs w:val="26"/>
              </w:rPr>
            </w:pPr>
            <w:r w:rsidRPr="00270996">
              <w:rPr>
                <w:szCs w:val="26"/>
              </w:rPr>
              <w:t>Phân loại: Trợ cấp khó khăn, Học bổng, Quà Tết</w:t>
            </w:r>
          </w:p>
        </w:tc>
      </w:tr>
      <w:tr w:rsidR="005B35DE" w:rsidRPr="00270996" w14:paraId="58E21A6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17DEA8"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C5A959" w14:textId="77777777" w:rsidR="005B35DE" w:rsidRPr="00270996" w:rsidRDefault="000807CD">
            <w:pPr>
              <w:rPr>
                <w:szCs w:val="26"/>
              </w:rPr>
            </w:pPr>
            <w:r w:rsidRPr="00270996">
              <w:rPr>
                <w:szCs w:val="26"/>
              </w:rPr>
              <w:t>KinhPhiDuKien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FE9EC4" w14:textId="77777777" w:rsidR="005B35DE" w:rsidRPr="00270996" w:rsidRDefault="000807CD">
            <w:pPr>
              <w:rPr>
                <w:szCs w:val="26"/>
              </w:rPr>
            </w:pPr>
            <w:r w:rsidRPr="00270996">
              <w:rPr>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1D7A1A" w14:textId="77777777" w:rsidR="005B35DE" w:rsidRPr="00270996" w:rsidRDefault="000807CD">
            <w:pPr>
              <w:rPr>
                <w:szCs w:val="26"/>
              </w:rPr>
            </w:pPr>
            <w:r w:rsidRPr="00270996">
              <w:rPr>
                <w:szCs w:val="26"/>
              </w:rPr>
              <w:t>Định mức kinh phí dự kiến cho mỗi suất (VNĐ)</w:t>
            </w:r>
          </w:p>
        </w:tc>
      </w:tr>
      <w:tr w:rsidR="005B35DE" w:rsidRPr="00270996" w14:paraId="7B524B8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1C9F7C"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1F5AB8" w14:textId="77777777" w:rsidR="005B35DE" w:rsidRPr="00270996" w:rsidRDefault="000807CD">
            <w:pPr>
              <w:rPr>
                <w:szCs w:val="26"/>
              </w:rPr>
            </w:pPr>
            <w:r w:rsidRPr="00270996">
              <w:rPr>
                <w:szCs w:val="26"/>
              </w:rPr>
              <w:t>MoTaDoiTuong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E83CA7"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6BBD83" w14:textId="77777777" w:rsidR="005B35DE" w:rsidRPr="00270996" w:rsidRDefault="000807CD">
            <w:pPr>
              <w:rPr>
                <w:szCs w:val="26"/>
              </w:rPr>
            </w:pPr>
            <w:r w:rsidRPr="00270996">
              <w:rPr>
                <w:szCs w:val="26"/>
              </w:rPr>
              <w:t>Tiêu chí đối tượng đoàn viên được hưởng</w:t>
            </w:r>
          </w:p>
        </w:tc>
      </w:tr>
      <w:tr w:rsidR="005B35DE" w:rsidRPr="00270996" w14:paraId="365E0B9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28DE34"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E1281C" w14:textId="77777777" w:rsidR="005B35DE" w:rsidRPr="00270996" w:rsidRDefault="000807CD">
            <w:pPr>
              <w:rPr>
                <w:szCs w:val="26"/>
              </w:rPr>
            </w:pPr>
            <w:r w:rsidRPr="00270996">
              <w:rPr>
                <w:szCs w:val="26"/>
              </w:rPr>
              <w:t>NgayBatDau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CCB55B"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562F36" w14:textId="77777777" w:rsidR="005B35DE" w:rsidRPr="00270996" w:rsidRDefault="000807CD">
            <w:pPr>
              <w:rPr>
                <w:szCs w:val="26"/>
              </w:rPr>
            </w:pPr>
            <w:r w:rsidRPr="00270996">
              <w:rPr>
                <w:szCs w:val="26"/>
              </w:rPr>
              <w:t>Ngày bắt đầu tiếp nhận hồ sơ đề xuất</w:t>
            </w:r>
          </w:p>
        </w:tc>
      </w:tr>
      <w:tr w:rsidR="005B35DE" w:rsidRPr="00270996" w14:paraId="5827B54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EEE1E4"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5CB959" w14:textId="77777777" w:rsidR="005B35DE" w:rsidRPr="00270996" w:rsidRDefault="000807CD">
            <w:pPr>
              <w:rPr>
                <w:szCs w:val="26"/>
              </w:rPr>
            </w:pPr>
            <w:r w:rsidRPr="00270996">
              <w:rPr>
                <w:szCs w:val="26"/>
              </w:rPr>
              <w:t>NgayKetThuc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3F7D26"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B0F15A" w14:textId="77777777" w:rsidR="005B35DE" w:rsidRPr="00270996" w:rsidRDefault="000807CD">
            <w:pPr>
              <w:rPr>
                <w:szCs w:val="26"/>
              </w:rPr>
            </w:pPr>
            <w:r w:rsidRPr="00270996">
              <w:rPr>
                <w:szCs w:val="26"/>
              </w:rPr>
              <w:t>Ngày kết thúc tiếp nhận hồ sơ</w:t>
            </w:r>
          </w:p>
        </w:tc>
      </w:tr>
      <w:tr w:rsidR="005B35DE" w:rsidRPr="00270996" w14:paraId="3708F59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63403D"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A421E7"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B5682B"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6A1DE0" w14:textId="77777777" w:rsidR="005B35DE" w:rsidRPr="00270996" w:rsidRDefault="000807CD">
            <w:pPr>
              <w:rPr>
                <w:szCs w:val="26"/>
              </w:rPr>
            </w:pPr>
            <w:r w:rsidRPr="00270996">
              <w:rPr>
                <w:szCs w:val="26"/>
              </w:rPr>
              <w:t>Trạng thái chương trình (1: Đang mở, 0: Đã đóng)</w:t>
            </w:r>
          </w:p>
        </w:tc>
      </w:tr>
      <w:tr w:rsidR="005B35DE" w:rsidRPr="00270996" w14:paraId="5DD78E2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C17152"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255917"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D79C67"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97D51C" w14:textId="77777777" w:rsidR="005B35DE" w:rsidRPr="00270996" w:rsidRDefault="000807CD">
            <w:pPr>
              <w:rPr>
                <w:szCs w:val="26"/>
              </w:rPr>
            </w:pPr>
            <w:r w:rsidRPr="00270996">
              <w:rPr>
                <w:szCs w:val="26"/>
              </w:rPr>
              <w:t>Thời điểm khởi tạo chương trình phúc lợi</w:t>
            </w:r>
          </w:p>
        </w:tc>
      </w:tr>
    </w:tbl>
    <w:p w14:paraId="31747011" w14:textId="77777777" w:rsidR="005B35DE" w:rsidRPr="00270996" w:rsidRDefault="005B35DE">
      <w:pPr>
        <w:spacing w:after="120"/>
      </w:pPr>
    </w:p>
    <w:p w14:paraId="5AFBFB1D" w14:textId="77777777" w:rsidR="0096424B" w:rsidRPr="00270996" w:rsidRDefault="0096424B">
      <w:pPr>
        <w:spacing w:after="120"/>
      </w:pPr>
    </w:p>
    <w:p w14:paraId="0FDD778E" w14:textId="77777777" w:rsidR="0096424B" w:rsidRPr="00270996" w:rsidRDefault="0096424B">
      <w:pPr>
        <w:spacing w:after="120"/>
      </w:pPr>
    </w:p>
    <w:p w14:paraId="3E404B44" w14:textId="77777777" w:rsidR="0096424B" w:rsidRPr="00270996" w:rsidRDefault="0096424B">
      <w:pPr>
        <w:spacing w:after="120"/>
      </w:pPr>
    </w:p>
    <w:p w14:paraId="439450E3" w14:textId="77777777" w:rsidR="0096424B" w:rsidRPr="00270996" w:rsidRDefault="0096424B">
      <w:pPr>
        <w:spacing w:after="120"/>
      </w:pPr>
    </w:p>
    <w:p w14:paraId="2BEFDE7F" w14:textId="77777777" w:rsidR="005B35DE" w:rsidRPr="00270996" w:rsidRDefault="000807CD" w:rsidP="00E2136D">
      <w:pPr>
        <w:pStyle w:val="bang1"/>
        <w:rPr>
          <w:lang w:val="vi-VN"/>
        </w:rPr>
      </w:pPr>
      <w:bookmarkStart w:id="317" w:name="_Toc240898849"/>
      <w:bookmarkStart w:id="318" w:name="_Toc242699095"/>
      <w:bookmarkStart w:id="319" w:name="_Toc243676738"/>
      <w:r w:rsidRPr="00270996">
        <w:rPr>
          <w:lang w:val="vi-VN"/>
        </w:rPr>
        <w:t>Bảng AID_REQUESTS</w:t>
      </w:r>
      <w:bookmarkEnd w:id="317"/>
      <w:bookmarkEnd w:id="318"/>
      <w:bookmarkEnd w:id="319"/>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5837B5F5"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C37734C"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4EF72F"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E6DB856"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245BB85" w14:textId="77777777" w:rsidR="005B35DE" w:rsidRPr="00270996" w:rsidRDefault="000807CD">
            <w:pPr>
              <w:jc w:val="center"/>
              <w:rPr>
                <w:szCs w:val="26"/>
              </w:rPr>
            </w:pPr>
            <w:r w:rsidRPr="00270996">
              <w:rPr>
                <w:b/>
                <w:szCs w:val="26"/>
              </w:rPr>
              <w:t>DESCRIPTION</w:t>
            </w:r>
          </w:p>
        </w:tc>
      </w:tr>
      <w:tr w:rsidR="005B35DE" w:rsidRPr="00270996" w14:paraId="0084206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4C4D45"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3D4508" w14:textId="77777777" w:rsidR="005B35DE" w:rsidRPr="00270996" w:rsidRDefault="000807CD">
            <w:pPr>
              <w:rPr>
                <w:szCs w:val="26"/>
              </w:rPr>
            </w:pPr>
            <w:r w:rsidRPr="00270996">
              <w:rPr>
                <w:szCs w:val="26"/>
              </w:rPr>
              <w:t>RequestId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8E0C37"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775852" w14:textId="77777777" w:rsidR="005B35DE" w:rsidRPr="00270996" w:rsidRDefault="000807CD">
            <w:pPr>
              <w:rPr>
                <w:szCs w:val="26"/>
              </w:rPr>
            </w:pPr>
            <w:r w:rsidRPr="00270996">
              <w:rPr>
                <w:szCs w:val="26"/>
              </w:rPr>
              <w:t>Mã đơn trợ cấp (Khóa chính, tự tăng)</w:t>
            </w:r>
          </w:p>
        </w:tc>
      </w:tr>
      <w:tr w:rsidR="005B35DE" w:rsidRPr="00270996" w14:paraId="0607C85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DCB8E2"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AD944A" w14:textId="77777777" w:rsidR="005B35DE" w:rsidRPr="00270996" w:rsidRDefault="000807CD">
            <w:pPr>
              <w:rPr>
                <w:szCs w:val="26"/>
              </w:rPr>
            </w:pPr>
            <w:r w:rsidRPr="00270996">
              <w:rPr>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1EA630"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DA47F8" w14:textId="77777777" w:rsidR="005B35DE" w:rsidRPr="00270996" w:rsidRDefault="000807CD">
            <w:pPr>
              <w:rPr>
                <w:szCs w:val="26"/>
              </w:rPr>
            </w:pPr>
            <w:r w:rsidRPr="00270996">
              <w:rPr>
                <w:szCs w:val="26"/>
              </w:rPr>
              <w:t>Khóa ngoại tham chiếu WELFARE_PROGRAMS(WelfareId)</w:t>
            </w:r>
          </w:p>
        </w:tc>
      </w:tr>
      <w:tr w:rsidR="005B35DE" w:rsidRPr="00270996" w14:paraId="0F22564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9D83E0"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D91325"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C06C80"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0F404B" w14:textId="77777777" w:rsidR="005B35DE" w:rsidRPr="00270996" w:rsidRDefault="000807CD">
            <w:pPr>
              <w:rPr>
                <w:szCs w:val="26"/>
              </w:rPr>
            </w:pPr>
            <w:r w:rsidRPr="00270996">
              <w:rPr>
                <w:szCs w:val="26"/>
              </w:rPr>
              <w:t>Khóa ngoại tham chiếu MEMBERS(MaNhanSu)</w:t>
            </w:r>
          </w:p>
        </w:tc>
      </w:tr>
      <w:tr w:rsidR="005B35DE" w:rsidRPr="00270996" w14:paraId="42A9DC6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541A16"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799E5A" w14:textId="77777777" w:rsidR="005B35DE" w:rsidRPr="00270996" w:rsidRDefault="000807CD">
            <w:pPr>
              <w:rPr>
                <w:szCs w:val="26"/>
              </w:rPr>
            </w:pPr>
            <w:r w:rsidRPr="00270996">
              <w:rPr>
                <w:szCs w:val="26"/>
              </w:rPr>
              <w:t>LyDoHoanCanh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BCACCD"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3E009B" w14:textId="77777777" w:rsidR="005B35DE" w:rsidRPr="00270996" w:rsidRDefault="000807CD">
            <w:pPr>
              <w:rPr>
                <w:szCs w:val="26"/>
              </w:rPr>
            </w:pPr>
            <w:r w:rsidRPr="00270996">
              <w:rPr>
                <w:szCs w:val="26"/>
              </w:rPr>
              <w:t>Mô tả chi tiết hoàn cảnh khó khăn đề xuất hỗ trợ</w:t>
            </w:r>
          </w:p>
        </w:tc>
      </w:tr>
      <w:tr w:rsidR="005B35DE" w:rsidRPr="00270996" w14:paraId="62DA00D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7927B3"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F4B986" w14:textId="77777777" w:rsidR="005B35DE" w:rsidRPr="00270996" w:rsidRDefault="000807CD">
            <w:pPr>
              <w:rPr>
                <w:szCs w:val="26"/>
              </w:rPr>
            </w:pPr>
            <w:r w:rsidRPr="00270996">
              <w:rPr>
                <w:szCs w:val="26"/>
              </w:rPr>
              <w:t>TepMinhChung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7E05B2" w14:textId="77777777" w:rsidR="005B35DE" w:rsidRPr="00270996" w:rsidRDefault="000807CD">
            <w:pPr>
              <w:rPr>
                <w:szCs w:val="26"/>
              </w:rPr>
            </w:pPr>
            <w:r w:rsidRPr="00270996">
              <w:rPr>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AD6A76" w14:textId="77777777" w:rsidR="005B35DE" w:rsidRPr="00270996" w:rsidRDefault="000807CD">
            <w:pPr>
              <w:rPr>
                <w:szCs w:val="26"/>
              </w:rPr>
            </w:pPr>
            <w:r w:rsidRPr="00270996">
              <w:rPr>
                <w:szCs w:val="26"/>
              </w:rPr>
              <w:t>Đường dẫn tải tệp chứng từ, bệnh án, giấy xác nhận</w:t>
            </w:r>
          </w:p>
        </w:tc>
      </w:tr>
      <w:tr w:rsidR="005B35DE" w:rsidRPr="00270996" w14:paraId="68604AE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5E247F"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AAFC6C" w14:textId="77777777" w:rsidR="005B35DE" w:rsidRPr="00270996" w:rsidRDefault="000807CD">
            <w:pPr>
              <w:rPr>
                <w:szCs w:val="26"/>
              </w:rPr>
            </w:pPr>
            <w:r w:rsidRPr="00270996">
              <w:rPr>
                <w:szCs w:val="26"/>
              </w:rPr>
              <w:t>SoTienDeXuat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A27E5F" w14:textId="77777777" w:rsidR="005B35DE" w:rsidRPr="00270996" w:rsidRDefault="000807CD">
            <w:pPr>
              <w:rPr>
                <w:szCs w:val="26"/>
              </w:rPr>
            </w:pPr>
            <w:r w:rsidRPr="00270996">
              <w:rPr>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D6D2C2" w14:textId="77777777" w:rsidR="005B35DE" w:rsidRPr="00270996" w:rsidRDefault="000807CD">
            <w:pPr>
              <w:rPr>
                <w:szCs w:val="26"/>
              </w:rPr>
            </w:pPr>
            <w:r w:rsidRPr="00270996">
              <w:rPr>
                <w:szCs w:val="26"/>
              </w:rPr>
              <w:t>Số tiền đoàn viên đề xuất xin trợ cấp (VNĐ)</w:t>
            </w:r>
          </w:p>
        </w:tc>
      </w:tr>
      <w:tr w:rsidR="005B35DE" w:rsidRPr="00270996" w14:paraId="6839994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270F88"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8BBF67" w14:textId="77777777" w:rsidR="005B35DE" w:rsidRPr="00270996" w:rsidRDefault="000807CD">
            <w:pPr>
              <w:rPr>
                <w:szCs w:val="26"/>
              </w:rPr>
            </w:pPr>
            <w:r w:rsidRPr="00270996">
              <w:rPr>
                <w:szCs w:val="26"/>
              </w:rPr>
              <w:t>SoTienPheDuyet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3ABAF2" w14:textId="77777777" w:rsidR="005B35DE" w:rsidRPr="00270996" w:rsidRDefault="000807CD">
            <w:pPr>
              <w:rPr>
                <w:szCs w:val="26"/>
              </w:rPr>
            </w:pPr>
            <w:r w:rsidRPr="00270996">
              <w:rPr>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22984D" w14:textId="77777777" w:rsidR="005B35DE" w:rsidRPr="00270996" w:rsidRDefault="000807CD">
            <w:pPr>
              <w:rPr>
                <w:szCs w:val="26"/>
              </w:rPr>
            </w:pPr>
            <w:r w:rsidRPr="00270996">
              <w:rPr>
                <w:szCs w:val="26"/>
              </w:rPr>
              <w:t>Số tiền chính thức được Ban Thường vụ duyệt (VNĐ)</w:t>
            </w:r>
          </w:p>
        </w:tc>
      </w:tr>
      <w:tr w:rsidR="005B35DE" w:rsidRPr="00270996" w14:paraId="42E911C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B990A3"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EE62E7"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551FC5"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B098F6" w14:textId="77777777" w:rsidR="005B35DE" w:rsidRPr="00270996" w:rsidRDefault="000807CD">
            <w:pPr>
              <w:rPr>
                <w:szCs w:val="26"/>
              </w:rPr>
            </w:pPr>
            <w:r w:rsidRPr="00270996">
              <w:rPr>
                <w:szCs w:val="26"/>
              </w:rPr>
              <w:t>Trạng thái: pending, verified, approved, rejected</w:t>
            </w:r>
          </w:p>
        </w:tc>
      </w:tr>
      <w:tr w:rsidR="005B35DE" w:rsidRPr="00270996" w14:paraId="4D4B493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5ABA50"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AA2E15" w14:textId="77777777" w:rsidR="005B35DE" w:rsidRPr="00270996" w:rsidRDefault="000807CD">
            <w:pPr>
              <w:rPr>
                <w:szCs w:val="26"/>
              </w:rPr>
            </w:pPr>
            <w:r w:rsidRPr="00270996">
              <w:rPr>
                <w:szCs w:val="26"/>
              </w:rPr>
              <w:t>NguoiDuyet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B6BD1D"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81D813" w14:textId="77777777" w:rsidR="005B35DE" w:rsidRPr="00270996" w:rsidRDefault="000807CD">
            <w:pPr>
              <w:rPr>
                <w:szCs w:val="26"/>
              </w:rPr>
            </w:pPr>
            <w:r w:rsidRPr="00270996">
              <w:rPr>
                <w:szCs w:val="26"/>
              </w:rPr>
              <w:t>Khóa ngoại tham chiếu MEMBERS(MaNhanSu)</w:t>
            </w:r>
          </w:p>
        </w:tc>
      </w:tr>
      <w:tr w:rsidR="005B35DE" w:rsidRPr="00270996" w14:paraId="05114DC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45780F"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1BBB8D" w14:textId="77777777" w:rsidR="005B35DE" w:rsidRPr="00270996" w:rsidRDefault="000807CD">
            <w:pPr>
              <w:rPr>
                <w:szCs w:val="26"/>
              </w:rPr>
            </w:pPr>
            <w:r w:rsidRPr="00270996">
              <w:rPr>
                <w:szCs w:val="26"/>
              </w:rPr>
              <w:t>GhiChuPheDuyet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F703D6"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5B0D13" w14:textId="77777777" w:rsidR="005B35DE" w:rsidRPr="00270996" w:rsidRDefault="000807CD">
            <w:pPr>
              <w:rPr>
                <w:szCs w:val="26"/>
              </w:rPr>
            </w:pPr>
            <w:r w:rsidRPr="00270996">
              <w:rPr>
                <w:szCs w:val="26"/>
              </w:rPr>
              <w:t>Ý kiến nhận xét của Hội đồng thẩm định trợ cấp</w:t>
            </w:r>
          </w:p>
        </w:tc>
      </w:tr>
      <w:tr w:rsidR="005B35DE" w:rsidRPr="00270996" w14:paraId="32F7B15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E15D6E" w14:textId="77777777" w:rsidR="005B35DE" w:rsidRPr="00270996" w:rsidRDefault="000807CD">
            <w:pPr>
              <w:jc w:val="center"/>
              <w:rPr>
                <w:szCs w:val="26"/>
              </w:rPr>
            </w:pPr>
            <w:r w:rsidRPr="00270996">
              <w:rPr>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C9F6C9" w14:textId="77777777" w:rsidR="005B35DE" w:rsidRPr="00270996" w:rsidRDefault="000807CD">
            <w:pPr>
              <w:rPr>
                <w:szCs w:val="26"/>
              </w:rPr>
            </w:pPr>
            <w:r w:rsidRPr="00270996">
              <w:rPr>
                <w:szCs w:val="26"/>
              </w:rPr>
              <w:t>NgayDuyet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0D7535"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563338" w14:textId="77777777" w:rsidR="005B35DE" w:rsidRPr="00270996" w:rsidRDefault="000807CD">
            <w:pPr>
              <w:rPr>
                <w:szCs w:val="26"/>
              </w:rPr>
            </w:pPr>
            <w:r w:rsidRPr="00270996">
              <w:rPr>
                <w:szCs w:val="26"/>
              </w:rPr>
              <w:t>Thời điểm hoàn tất phê duyệt</w:t>
            </w:r>
          </w:p>
        </w:tc>
      </w:tr>
      <w:tr w:rsidR="005B35DE" w:rsidRPr="00270996" w14:paraId="04A2C35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5AB004" w14:textId="77777777" w:rsidR="005B35DE" w:rsidRPr="00270996" w:rsidRDefault="000807CD">
            <w:pPr>
              <w:jc w:val="center"/>
              <w:rPr>
                <w:szCs w:val="26"/>
              </w:rPr>
            </w:pPr>
            <w:r w:rsidRPr="00270996">
              <w:rPr>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1F74C1"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CEC7C9"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D34249" w14:textId="77777777" w:rsidR="005B35DE" w:rsidRPr="00270996" w:rsidRDefault="000807CD">
            <w:pPr>
              <w:rPr>
                <w:szCs w:val="26"/>
              </w:rPr>
            </w:pPr>
            <w:r w:rsidRPr="00270996">
              <w:rPr>
                <w:szCs w:val="26"/>
              </w:rPr>
              <w:t>Thời điểm đoàn viên nộp đơn trực tuyến</w:t>
            </w:r>
          </w:p>
        </w:tc>
      </w:tr>
    </w:tbl>
    <w:p w14:paraId="732B90E7" w14:textId="77777777" w:rsidR="005B35DE" w:rsidRPr="00270996" w:rsidRDefault="005B35DE">
      <w:pPr>
        <w:spacing w:after="120"/>
      </w:pPr>
    </w:p>
    <w:p w14:paraId="6962DAA3" w14:textId="77777777" w:rsidR="00E16249" w:rsidRPr="00270996" w:rsidRDefault="00E16249">
      <w:pPr>
        <w:spacing w:after="120"/>
      </w:pPr>
    </w:p>
    <w:p w14:paraId="106A8EA3" w14:textId="77777777" w:rsidR="0096424B" w:rsidRPr="00270996" w:rsidRDefault="0096424B">
      <w:pPr>
        <w:spacing w:after="120"/>
      </w:pPr>
    </w:p>
    <w:p w14:paraId="62EEBA83" w14:textId="77777777" w:rsidR="0096424B" w:rsidRPr="00270996" w:rsidRDefault="0096424B">
      <w:pPr>
        <w:spacing w:after="120"/>
      </w:pPr>
    </w:p>
    <w:p w14:paraId="7B760F60" w14:textId="77777777" w:rsidR="005B35DE" w:rsidRPr="00270996" w:rsidRDefault="000807CD" w:rsidP="00E2136D">
      <w:pPr>
        <w:pStyle w:val="bang1"/>
        <w:rPr>
          <w:lang w:val="vi-VN"/>
        </w:rPr>
      </w:pPr>
      <w:bookmarkStart w:id="320" w:name="_Toc240898850"/>
      <w:bookmarkStart w:id="321" w:name="_Toc242699096"/>
      <w:bookmarkStart w:id="322" w:name="_Toc243676739"/>
      <w:r w:rsidRPr="00270996">
        <w:rPr>
          <w:lang w:val="vi-VN"/>
        </w:rPr>
        <w:t>Bảng INBOX_FEEDBACK</w:t>
      </w:r>
      <w:bookmarkEnd w:id="320"/>
      <w:bookmarkEnd w:id="321"/>
      <w:bookmarkEnd w:id="322"/>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32F0614D"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B38C344"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BA80F66"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9639419"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C3546F7" w14:textId="77777777" w:rsidR="005B35DE" w:rsidRPr="00270996" w:rsidRDefault="000807CD">
            <w:pPr>
              <w:jc w:val="center"/>
              <w:rPr>
                <w:szCs w:val="26"/>
              </w:rPr>
            </w:pPr>
            <w:r w:rsidRPr="00270996">
              <w:rPr>
                <w:b/>
                <w:szCs w:val="26"/>
              </w:rPr>
              <w:t>DESCRIPTION</w:t>
            </w:r>
          </w:p>
        </w:tc>
      </w:tr>
      <w:tr w:rsidR="005B35DE" w:rsidRPr="00270996" w14:paraId="7064EE1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D18C35"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FCA0CC" w14:textId="77777777" w:rsidR="005B35DE" w:rsidRPr="00270996" w:rsidRDefault="000807CD">
            <w:pPr>
              <w:rPr>
                <w:szCs w:val="26"/>
              </w:rPr>
            </w:pPr>
            <w:r w:rsidRPr="00270996">
              <w:rPr>
                <w:szCs w:val="26"/>
              </w:rPr>
              <w:t>FeedbackId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B1A040"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5DB7E7" w14:textId="77777777" w:rsidR="005B35DE" w:rsidRPr="00270996" w:rsidRDefault="000807CD">
            <w:pPr>
              <w:rPr>
                <w:szCs w:val="26"/>
              </w:rPr>
            </w:pPr>
            <w:r w:rsidRPr="00270996">
              <w:rPr>
                <w:szCs w:val="26"/>
              </w:rPr>
              <w:t>Mã thư góp ý phản ánh (Khóa chính, tự tăng)</w:t>
            </w:r>
          </w:p>
        </w:tc>
      </w:tr>
      <w:tr w:rsidR="005B35DE" w:rsidRPr="00270996" w14:paraId="3475604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0F962A"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00BBF9" w14:textId="77777777" w:rsidR="005B35DE" w:rsidRPr="00270996" w:rsidRDefault="000807CD">
            <w:pPr>
              <w:rPr>
                <w:szCs w:val="26"/>
              </w:rPr>
            </w:pPr>
            <w:r w:rsidRPr="00270996">
              <w:rPr>
                <w:szCs w:val="26"/>
              </w:rPr>
              <w:t>HoTen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381CE4"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B94413" w14:textId="77777777" w:rsidR="005B35DE" w:rsidRPr="00270996" w:rsidRDefault="000807CD">
            <w:pPr>
              <w:rPr>
                <w:szCs w:val="26"/>
              </w:rPr>
            </w:pPr>
            <w:r w:rsidRPr="00270996">
              <w:rPr>
                <w:szCs w:val="26"/>
              </w:rPr>
              <w:t>Họ và tên người gửi ý kiến phản ánh</w:t>
            </w:r>
          </w:p>
        </w:tc>
      </w:tr>
      <w:tr w:rsidR="005B35DE" w:rsidRPr="00270996" w14:paraId="664920F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FC23D2"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F6EB76" w14:textId="77777777" w:rsidR="005B35DE" w:rsidRPr="00270996" w:rsidRDefault="000807CD">
            <w:pPr>
              <w:rPr>
                <w:szCs w:val="26"/>
              </w:rPr>
            </w:pPr>
            <w:r w:rsidRPr="00270996">
              <w:rPr>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B3BBE0" w14:textId="77777777" w:rsidR="005B35DE" w:rsidRPr="00270996" w:rsidRDefault="000807CD">
            <w:pPr>
              <w:rPr>
                <w:szCs w:val="26"/>
              </w:rPr>
            </w:pPr>
            <w:r w:rsidRPr="00270996">
              <w:rPr>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3B4814" w14:textId="77777777" w:rsidR="005B35DE" w:rsidRPr="00270996" w:rsidRDefault="000807CD">
            <w:pPr>
              <w:rPr>
                <w:szCs w:val="26"/>
              </w:rPr>
            </w:pPr>
            <w:r w:rsidRPr="00270996">
              <w:rPr>
                <w:szCs w:val="26"/>
              </w:rPr>
              <w:t>Địa chỉ email liên hệ người gửi</w:t>
            </w:r>
          </w:p>
        </w:tc>
      </w:tr>
      <w:tr w:rsidR="005B35DE" w:rsidRPr="00270996" w14:paraId="78E3C21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81E385"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02259A"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697F4F"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459EA4" w14:textId="77777777" w:rsidR="005B35DE" w:rsidRPr="00270996" w:rsidRDefault="000807CD">
            <w:pPr>
              <w:rPr>
                <w:szCs w:val="26"/>
              </w:rPr>
            </w:pPr>
            <w:r w:rsidRPr="00270996">
              <w:rPr>
                <w:szCs w:val="26"/>
              </w:rPr>
              <w:t>Tiêu đề nội dung góp ý phản ánh</w:t>
            </w:r>
          </w:p>
        </w:tc>
      </w:tr>
      <w:tr w:rsidR="005B35DE" w:rsidRPr="00270996" w14:paraId="244933F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9A7F6B"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16FE38" w14:textId="77777777" w:rsidR="005B35DE" w:rsidRPr="00270996" w:rsidRDefault="000807CD">
            <w:pPr>
              <w:rPr>
                <w:szCs w:val="26"/>
              </w:rPr>
            </w:pPr>
            <w:r w:rsidRPr="00270996">
              <w:rPr>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2375B8"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6809B5" w14:textId="77777777" w:rsidR="005B35DE" w:rsidRPr="00270996" w:rsidRDefault="000807CD">
            <w:pPr>
              <w:rPr>
                <w:szCs w:val="26"/>
              </w:rPr>
            </w:pPr>
            <w:r w:rsidRPr="00270996">
              <w:rPr>
                <w:szCs w:val="26"/>
              </w:rPr>
              <w:t>Nội dung thư phản ánh kiến nghị</w:t>
            </w:r>
          </w:p>
        </w:tc>
      </w:tr>
      <w:tr w:rsidR="005B35DE" w:rsidRPr="00270996" w14:paraId="39B96B0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5AF142"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E62DBE"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75B7C7"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181A64" w14:textId="77777777" w:rsidR="005B35DE" w:rsidRPr="00270996" w:rsidRDefault="000807CD">
            <w:pPr>
              <w:rPr>
                <w:szCs w:val="26"/>
              </w:rPr>
            </w:pPr>
            <w:r w:rsidRPr="00270996">
              <w:rPr>
                <w:szCs w:val="26"/>
              </w:rPr>
              <w:t>Tình trạng xử lý: unread, in_progress, resolved</w:t>
            </w:r>
          </w:p>
        </w:tc>
      </w:tr>
      <w:tr w:rsidR="005B35DE" w:rsidRPr="00270996" w14:paraId="58DFC02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4B0F29"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914CCB" w14:textId="77777777" w:rsidR="005B35DE" w:rsidRPr="00270996" w:rsidRDefault="000807CD">
            <w:pPr>
              <w:rPr>
                <w:szCs w:val="26"/>
              </w:rPr>
            </w:pPr>
            <w:r w:rsidRPr="00270996">
              <w:rPr>
                <w:szCs w:val="26"/>
              </w:rPr>
              <w:t>TraLoi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3BEABA"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A8B975" w14:textId="77777777" w:rsidR="005B35DE" w:rsidRPr="00270996" w:rsidRDefault="000807CD">
            <w:pPr>
              <w:rPr>
                <w:szCs w:val="26"/>
              </w:rPr>
            </w:pPr>
            <w:r w:rsidRPr="00270996">
              <w:rPr>
                <w:szCs w:val="26"/>
              </w:rPr>
              <w:t>Ý kiến phản hồi chính thức từ BCH Công đoàn</w:t>
            </w:r>
          </w:p>
        </w:tc>
      </w:tr>
      <w:tr w:rsidR="005B35DE" w:rsidRPr="00270996" w14:paraId="2F04217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DC7629"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ADC762" w14:textId="77777777" w:rsidR="005B35DE" w:rsidRPr="00270996" w:rsidRDefault="000807CD">
            <w:pPr>
              <w:rPr>
                <w:szCs w:val="26"/>
              </w:rPr>
            </w:pPr>
            <w:r w:rsidRPr="00270996">
              <w:rPr>
                <w:szCs w:val="26"/>
              </w:rPr>
              <w:t>NgayGui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C6AED4"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2DC5A6" w14:textId="77777777" w:rsidR="005B35DE" w:rsidRPr="00270996" w:rsidRDefault="000807CD">
            <w:pPr>
              <w:rPr>
                <w:szCs w:val="26"/>
              </w:rPr>
            </w:pPr>
            <w:r w:rsidRPr="00270996">
              <w:rPr>
                <w:szCs w:val="26"/>
              </w:rPr>
              <w:t>Thời điểm gửi thư vào hòm thư góp ý</w:t>
            </w:r>
          </w:p>
        </w:tc>
      </w:tr>
    </w:tbl>
    <w:p w14:paraId="4C856405" w14:textId="77777777" w:rsidR="00971E10" w:rsidRPr="00270996" w:rsidRDefault="00971E10">
      <w:pPr>
        <w:spacing w:after="120"/>
      </w:pPr>
      <w:r w:rsidRPr="00270996">
        <w:br w:type="page"/>
      </w:r>
    </w:p>
    <w:p w14:paraId="345AE2B8" w14:textId="77777777" w:rsidR="000D3B2A" w:rsidRPr="00270996" w:rsidRDefault="000A167E">
      <w:pPr>
        <w:pStyle w:val="m1a"/>
      </w:pPr>
      <w:bookmarkStart w:id="323" w:name="_Toc242703617"/>
      <w:bookmarkStart w:id="324" w:name="_Toc243678212"/>
      <w:r w:rsidRPr="00270996">
        <w:t>CÀI ĐẶT, THỰC NGHIỆM VÀ DEMO KẾT QUẢ HỆ THỐNG</w:t>
      </w:r>
      <w:bookmarkEnd w:id="323"/>
      <w:bookmarkEnd w:id="324"/>
    </w:p>
    <w:p w14:paraId="1DB86A96" w14:textId="77777777" w:rsidR="000D3B2A" w:rsidRPr="00270996" w:rsidRDefault="000A167E">
      <w:pPr>
        <w:pStyle w:val="m2"/>
      </w:pPr>
      <w:bookmarkStart w:id="325" w:name="_Toc242698997"/>
      <w:bookmarkStart w:id="326" w:name="_Toc242703618"/>
      <w:bookmarkStart w:id="327" w:name="_Toc243678213"/>
      <w:r w:rsidRPr="00270996">
        <w:t>Demo Chức năng Cổng Thông Tin Công Chúng &amp; Đoàn Viên (Public Portal)</w:t>
      </w:r>
      <w:bookmarkEnd w:id="325"/>
      <w:bookmarkEnd w:id="326"/>
      <w:bookmarkEnd w:id="327"/>
    </w:p>
    <w:p w14:paraId="46DDC9BE" w14:textId="77777777" w:rsidR="000D3B2A" w:rsidRPr="00270996" w:rsidRDefault="000A167E">
      <w:pPr>
        <w:pStyle w:val="nd"/>
      </w:pPr>
      <w:r w:rsidRPr="00270996">
        <w:t>Cổng thông tin công chúng được thiết kế chuẩn nhận diện thương hiệu TDMU, tương thích đa thiết bị và cung cấp đầy đủ thông tin hoạt động công đoàn:</w:t>
      </w:r>
    </w:p>
    <w:p w14:paraId="45916247" w14:textId="77777777" w:rsidR="000D3B2A" w:rsidRPr="00270996" w:rsidRDefault="000A167E">
      <w:pPr>
        <w:pStyle w:val="m3"/>
      </w:pPr>
      <w:bookmarkStart w:id="328" w:name="_Toc242698998"/>
      <w:bookmarkStart w:id="329" w:name="_Toc242703619"/>
      <w:bookmarkStart w:id="330" w:name="_Toc243678214"/>
      <w:r w:rsidRPr="00270996">
        <w:t>Trang chủ Cổng thông tin Công đoàn TDMU</w:t>
      </w:r>
      <w:bookmarkEnd w:id="328"/>
      <w:bookmarkEnd w:id="329"/>
      <w:bookmarkEnd w:id="330"/>
    </w:p>
    <w:p w14:paraId="757418FA" w14:textId="77777777" w:rsidR="000D3B2A" w:rsidRPr="00270996" w:rsidRDefault="000A167E">
      <w:pPr>
        <w:pStyle w:val="nd"/>
      </w:pPr>
      <w:r w:rsidRPr="00270996">
        <w:t>Giao diện trang chủ hiển thị tiêu đề nhận diện thương hiệu, menu điều hướng, banner sự kiện nổi bật và danh sách tin tức phong trào mới nhất:</w:t>
      </w:r>
    </w:p>
    <w:p w14:paraId="01EF3133" w14:textId="77777777" w:rsidR="000D3B2A" w:rsidRPr="00270996" w:rsidRDefault="000A167E">
      <w:pPr>
        <w:spacing w:before="120" w:after="60"/>
        <w:jc w:val="center"/>
      </w:pPr>
      <w:r w:rsidRPr="00270996">
        <w:drawing>
          <wp:inline distT="0" distB="0" distL="0" distR="0" wp14:anchorId="719ABB7D" wp14:editId="5817ADD5">
            <wp:extent cx="5220000" cy="2745632"/>
            <wp:effectExtent l="0" t="0" r="0" b="0"/>
            <wp:docPr id="2122299614" name="Picture 212229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220000" cy="2745632"/>
                    </a:xfrm>
                    <a:prstGeom prst="rect">
                      <a:avLst/>
                    </a:prstGeom>
                  </pic:spPr>
                </pic:pic>
              </a:graphicData>
            </a:graphic>
          </wp:inline>
        </w:drawing>
      </w:r>
    </w:p>
    <w:p w14:paraId="503F271A" w14:textId="77777777" w:rsidR="000D3B2A" w:rsidRPr="00AC6ACA" w:rsidRDefault="000A167E" w:rsidP="00AC6ACA">
      <w:pPr>
        <w:pStyle w:val="hinh1"/>
        <w:spacing w:before="40" w:after="160"/>
        <w:rPr>
          <w:lang w:val="vi-VN"/>
        </w:rPr>
      </w:pPr>
      <w:bookmarkStart w:id="331" w:name="_Toc242699040"/>
      <w:bookmarkStart w:id="332" w:name="_Toc243676697"/>
      <w:r w:rsidRPr="00270996">
        <w:rPr>
          <w:lang w:val="vi-VN"/>
        </w:rPr>
        <w:t>Trang chủ – Header nhận diện thương hiệu TDMU, Menu điều hướng và Banner sự kiện</w:t>
      </w:r>
      <w:bookmarkEnd w:id="331"/>
      <w:bookmarkEnd w:id="332"/>
    </w:p>
    <w:p w14:paraId="21CBE56B" w14:textId="77777777" w:rsidR="000D3B2A" w:rsidRPr="00270996" w:rsidRDefault="000A167E">
      <w:pPr>
        <w:pStyle w:val="m3"/>
      </w:pPr>
      <w:bookmarkStart w:id="333" w:name="_Toc242699000"/>
      <w:bookmarkStart w:id="334" w:name="_Toc242703621"/>
      <w:bookmarkStart w:id="335" w:name="_Toc243678215"/>
      <w:r w:rsidRPr="00270996">
        <w:t>Phân hệ Tin tức &amp; Sự kiện phong trào</w:t>
      </w:r>
      <w:bookmarkEnd w:id="333"/>
      <w:bookmarkEnd w:id="334"/>
      <w:bookmarkEnd w:id="335"/>
    </w:p>
    <w:p w14:paraId="262D039A" w14:textId="77777777" w:rsidR="000D3B2A" w:rsidRPr="00270996" w:rsidRDefault="000A167E">
      <w:pPr>
        <w:pStyle w:val="nd"/>
      </w:pPr>
      <w:r w:rsidRPr="00270996">
        <w:t>Giao diện tin tức hỗ trợ tìm kiếm toàn văn và lọc bài viết đa chiều theo 5 chuyên mục phong trào:</w:t>
      </w:r>
    </w:p>
    <w:p w14:paraId="27EFFA99" w14:textId="77777777" w:rsidR="000D3B2A" w:rsidRPr="00270996" w:rsidRDefault="000A167E">
      <w:pPr>
        <w:spacing w:before="120" w:after="60"/>
        <w:jc w:val="center"/>
      </w:pPr>
      <w:r w:rsidRPr="00270996">
        <w:drawing>
          <wp:inline distT="0" distB="0" distL="0" distR="0" wp14:anchorId="3520DF3F" wp14:editId="49214256">
            <wp:extent cx="5220000" cy="2745632"/>
            <wp:effectExtent l="0" t="0" r="0" b="0"/>
            <wp:docPr id="2122299619" name="Picture 212229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220000" cy="2745632"/>
                    </a:xfrm>
                    <a:prstGeom prst="rect">
                      <a:avLst/>
                    </a:prstGeom>
                  </pic:spPr>
                </pic:pic>
              </a:graphicData>
            </a:graphic>
          </wp:inline>
        </w:drawing>
      </w:r>
    </w:p>
    <w:p w14:paraId="3C6D7648" w14:textId="77777777" w:rsidR="000D3B2A" w:rsidRPr="00270996" w:rsidRDefault="000A167E">
      <w:pPr>
        <w:pStyle w:val="hinh1"/>
        <w:spacing w:before="40" w:after="160"/>
        <w:rPr>
          <w:lang w:val="vi-VN"/>
        </w:rPr>
      </w:pPr>
      <w:bookmarkStart w:id="336" w:name="_Toc242699044"/>
      <w:bookmarkStart w:id="337" w:name="_Toc243676698"/>
      <w:r w:rsidRPr="00270996">
        <w:rPr>
          <w:lang w:val="vi-VN"/>
        </w:rPr>
        <w:t>Phân hệ Tin tức – Bộ lọc bài viết theo chuyên mục và thanh tìm kiếm toàn văn</w:t>
      </w:r>
      <w:bookmarkEnd w:id="336"/>
      <w:bookmarkEnd w:id="337"/>
    </w:p>
    <w:p w14:paraId="4E5F728F" w14:textId="77777777" w:rsidR="000D3B2A" w:rsidRPr="00270996" w:rsidRDefault="000A167E">
      <w:pPr>
        <w:pStyle w:val="nd"/>
      </w:pPr>
      <w:r w:rsidRPr="00270996">
        <w:t>Danh sách bài viết được bố trí theo dạng thẻ (Card Layout) trực quan kèm ảnh đại diện và thông tin trích yếu:</w:t>
      </w:r>
    </w:p>
    <w:p w14:paraId="3EBABFF3" w14:textId="77777777" w:rsidR="000D3B2A" w:rsidRPr="00270996" w:rsidRDefault="000A167E">
      <w:pPr>
        <w:pStyle w:val="m3"/>
      </w:pPr>
      <w:bookmarkStart w:id="338" w:name="_Toc242699001"/>
      <w:bookmarkStart w:id="339" w:name="_Toc242703622"/>
      <w:bookmarkStart w:id="340" w:name="_Toc243678216"/>
      <w:r w:rsidRPr="00270996">
        <w:t>Trang Chi tiết bài viết &amp; Tương tác độc giả</w:t>
      </w:r>
      <w:bookmarkEnd w:id="338"/>
      <w:bookmarkEnd w:id="339"/>
      <w:bookmarkEnd w:id="340"/>
    </w:p>
    <w:p w14:paraId="1D62AB9D" w14:textId="77777777" w:rsidR="000D3B2A" w:rsidRPr="00270996" w:rsidRDefault="000A167E">
      <w:pPr>
        <w:pStyle w:val="nd"/>
      </w:pPr>
      <w:r w:rsidRPr="00270996">
        <w:t>Trang chi tiết bài viết hiển thị đầy đủ tiêu đề, đoạn mở đầu Sapo, toàn văn nội dung và tệp tài liệu đính kèm:</w:t>
      </w:r>
    </w:p>
    <w:p w14:paraId="6D5E73CF" w14:textId="77777777" w:rsidR="000D3B2A" w:rsidRPr="00270996" w:rsidRDefault="000A167E">
      <w:pPr>
        <w:spacing w:before="120" w:after="60"/>
        <w:jc w:val="center"/>
      </w:pPr>
      <w:r w:rsidRPr="00270996">
        <w:drawing>
          <wp:inline distT="0" distB="0" distL="0" distR="0" wp14:anchorId="1B8B716A" wp14:editId="4F8AB976">
            <wp:extent cx="5220000" cy="2745632"/>
            <wp:effectExtent l="0" t="0" r="0" b="0"/>
            <wp:docPr id="2122299621" name="Picture 212229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220000" cy="2745632"/>
                    </a:xfrm>
                    <a:prstGeom prst="rect">
                      <a:avLst/>
                    </a:prstGeom>
                  </pic:spPr>
                </pic:pic>
              </a:graphicData>
            </a:graphic>
          </wp:inline>
        </w:drawing>
      </w:r>
    </w:p>
    <w:p w14:paraId="5B8DBADE" w14:textId="77777777" w:rsidR="000D3B2A" w:rsidRPr="00270996" w:rsidRDefault="000A167E">
      <w:pPr>
        <w:pStyle w:val="hinh1"/>
        <w:spacing w:before="40" w:after="160"/>
        <w:rPr>
          <w:lang w:val="vi-VN"/>
        </w:rPr>
      </w:pPr>
      <w:bookmarkStart w:id="341" w:name="_Toc242699046"/>
      <w:bookmarkStart w:id="342" w:name="_Toc243676699"/>
      <w:r w:rsidRPr="00270996">
        <w:rPr>
          <w:lang w:val="vi-VN"/>
        </w:rPr>
        <w:t>Trang Chi tiết bài viết – Toàn văn nội dung, ảnh sự kiện và tài liệu đính kèm</w:t>
      </w:r>
      <w:bookmarkEnd w:id="341"/>
      <w:bookmarkEnd w:id="342"/>
    </w:p>
    <w:p w14:paraId="6746BB6D" w14:textId="77777777" w:rsidR="000D3B2A" w:rsidRPr="00270996" w:rsidRDefault="000A167E">
      <w:pPr>
        <w:pStyle w:val="m3"/>
      </w:pPr>
      <w:bookmarkStart w:id="343" w:name="_Toc242699002"/>
      <w:bookmarkStart w:id="344" w:name="_Toc242703623"/>
      <w:bookmarkStart w:id="345" w:name="_Toc243678217"/>
      <w:r w:rsidRPr="00270996">
        <w:t>Kho Văn bản pháp quy &amp; Kho Biểu mẫu điện tử</w:t>
      </w:r>
      <w:bookmarkEnd w:id="343"/>
      <w:bookmarkEnd w:id="344"/>
      <w:bookmarkEnd w:id="345"/>
    </w:p>
    <w:p w14:paraId="1F912A34" w14:textId="77777777" w:rsidR="000D3B2A" w:rsidRPr="00270996" w:rsidRDefault="000A167E">
      <w:pPr>
        <w:pStyle w:val="nd"/>
      </w:pPr>
      <w:r w:rsidRPr="00270996">
        <w:t>Kho văn bản pháp quy cung cấp bộ lọc theo loại văn bản và hỗ trợ tải xuống tệp PDF scan chính thức:</w:t>
      </w:r>
    </w:p>
    <w:p w14:paraId="1F0CCC0F" w14:textId="77777777" w:rsidR="000D3B2A" w:rsidRPr="00270996" w:rsidRDefault="000A167E">
      <w:pPr>
        <w:spacing w:before="120" w:after="60"/>
        <w:jc w:val="center"/>
      </w:pPr>
      <w:r w:rsidRPr="00270996">
        <w:drawing>
          <wp:inline distT="0" distB="0" distL="0" distR="0" wp14:anchorId="3659475A" wp14:editId="1A132522">
            <wp:extent cx="5220000" cy="2745632"/>
            <wp:effectExtent l="0" t="0" r="0" b="0"/>
            <wp:docPr id="2122299623" name="Picture 212229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220000" cy="2745632"/>
                    </a:xfrm>
                    <a:prstGeom prst="rect">
                      <a:avLst/>
                    </a:prstGeom>
                  </pic:spPr>
                </pic:pic>
              </a:graphicData>
            </a:graphic>
          </wp:inline>
        </w:drawing>
      </w:r>
    </w:p>
    <w:p w14:paraId="48FD13A5" w14:textId="77777777" w:rsidR="000D3B2A" w:rsidRPr="00270996" w:rsidRDefault="000A167E" w:rsidP="00A53F59">
      <w:pPr>
        <w:pStyle w:val="hinh1"/>
        <w:spacing w:before="40" w:after="160"/>
        <w:rPr>
          <w:lang w:val="vi-VN"/>
        </w:rPr>
      </w:pPr>
      <w:bookmarkStart w:id="346" w:name="_Toc242699048"/>
      <w:bookmarkStart w:id="347" w:name="_Toc243676700"/>
      <w:r w:rsidRPr="00270996">
        <w:rPr>
          <w:lang w:val="vi-VN"/>
        </w:rPr>
        <w:t>Kho Văn bản pháp quy – Bộ lọc loại văn bản và chức năng tải file PDF scan</w:t>
      </w:r>
      <w:bookmarkEnd w:id="346"/>
      <w:bookmarkEnd w:id="347"/>
    </w:p>
    <w:p w14:paraId="2FE783A0" w14:textId="77777777" w:rsidR="000D3B2A" w:rsidRPr="00270996" w:rsidRDefault="000A167E">
      <w:pPr>
        <w:pStyle w:val="nd"/>
      </w:pPr>
      <w:r w:rsidRPr="00270996">
        <w:t>Kho biểu mẫu điện tử lưu trữ danh mục biểu mẫu nghiệp vụ chuẩn hóa cho đoàn viên tra cứu và tải về sử dụng:</w:t>
      </w:r>
    </w:p>
    <w:p w14:paraId="5FB14D11" w14:textId="77777777" w:rsidR="000D3B2A" w:rsidRPr="00270996" w:rsidRDefault="000A167E">
      <w:pPr>
        <w:spacing w:before="120" w:after="60"/>
        <w:jc w:val="center"/>
      </w:pPr>
      <w:r w:rsidRPr="00270996">
        <w:drawing>
          <wp:inline distT="0" distB="0" distL="0" distR="0" wp14:anchorId="78F9F515" wp14:editId="283C1021">
            <wp:extent cx="5220000" cy="2745632"/>
            <wp:effectExtent l="0" t="0" r="0" b="0"/>
            <wp:docPr id="2122299625" name="Picture 212229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220000" cy="2745632"/>
                    </a:xfrm>
                    <a:prstGeom prst="rect">
                      <a:avLst/>
                    </a:prstGeom>
                  </pic:spPr>
                </pic:pic>
              </a:graphicData>
            </a:graphic>
          </wp:inline>
        </w:drawing>
      </w:r>
    </w:p>
    <w:p w14:paraId="2FE66B01" w14:textId="77777777" w:rsidR="000D3B2A" w:rsidRPr="00270996" w:rsidRDefault="000A167E">
      <w:pPr>
        <w:pStyle w:val="hinh1"/>
        <w:spacing w:before="40" w:after="160"/>
        <w:rPr>
          <w:lang w:val="vi-VN"/>
        </w:rPr>
      </w:pPr>
      <w:bookmarkStart w:id="348" w:name="_Toc242699050"/>
      <w:bookmarkStart w:id="349" w:name="_Toc243676701"/>
      <w:r w:rsidRPr="00270996">
        <w:rPr>
          <w:lang w:val="vi-VN"/>
        </w:rPr>
        <w:t>Kho Biểu mẫu điện tử – Danh mục biểu mẫu nghiệp vụ công đoàn cho đoàn viên tải về</w:t>
      </w:r>
      <w:bookmarkEnd w:id="348"/>
      <w:bookmarkEnd w:id="349"/>
    </w:p>
    <w:p w14:paraId="35A3D96F" w14:textId="77777777" w:rsidR="000D3B2A" w:rsidRPr="00270996" w:rsidRDefault="000A167E">
      <w:pPr>
        <w:pStyle w:val="m3"/>
      </w:pPr>
      <w:bookmarkStart w:id="350" w:name="_Toc242699003"/>
      <w:bookmarkStart w:id="351" w:name="_Toc242703624"/>
      <w:bookmarkStart w:id="352" w:name="_Toc243678218"/>
      <w:r w:rsidRPr="00270996">
        <w:t>Phân hệ Chính sách Chăm lo &amp; Đơn Đề Nghị Trợ Cấp Khó Khăn</w:t>
      </w:r>
      <w:bookmarkEnd w:id="350"/>
      <w:bookmarkEnd w:id="351"/>
      <w:bookmarkEnd w:id="352"/>
    </w:p>
    <w:p w14:paraId="69D94985" w14:textId="77777777" w:rsidR="000D3B2A" w:rsidRPr="00270996" w:rsidRDefault="000A167E">
      <w:pPr>
        <w:pStyle w:val="nd"/>
      </w:pPr>
      <w:r w:rsidRPr="00270996">
        <w:t>Phân hệ chính sách chăm lo công khai các chương trình phúc lợi và cung cấp form điện tử nộp hồ sơ xin trợ cấp khó khăn trực tuyến:</w:t>
      </w:r>
    </w:p>
    <w:p w14:paraId="4FE6571F" w14:textId="77777777" w:rsidR="000D3B2A" w:rsidRPr="00270996" w:rsidRDefault="000A167E">
      <w:pPr>
        <w:spacing w:before="120" w:after="60"/>
        <w:jc w:val="center"/>
      </w:pPr>
      <w:r w:rsidRPr="00270996">
        <w:drawing>
          <wp:inline distT="0" distB="0" distL="0" distR="0" wp14:anchorId="6A19BC61" wp14:editId="785CC301">
            <wp:extent cx="5220000" cy="2745632"/>
            <wp:effectExtent l="0" t="0" r="0" b="0"/>
            <wp:docPr id="2122299629" name="Picture 212229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220000" cy="2745632"/>
                    </a:xfrm>
                    <a:prstGeom prst="rect">
                      <a:avLst/>
                    </a:prstGeom>
                  </pic:spPr>
                </pic:pic>
              </a:graphicData>
            </a:graphic>
          </wp:inline>
        </w:drawing>
      </w:r>
    </w:p>
    <w:p w14:paraId="52A91800" w14:textId="77777777" w:rsidR="000D3B2A" w:rsidRPr="00270996" w:rsidRDefault="000A167E" w:rsidP="00270996">
      <w:pPr>
        <w:pStyle w:val="hinh1"/>
        <w:spacing w:before="40" w:after="160"/>
        <w:rPr>
          <w:lang w:val="vi-VN"/>
        </w:rPr>
      </w:pPr>
      <w:r>
        <w:t>Phân hệ Chính sách Chăm lo &amp; Phúc lợi – Công khai các chương trình hỗ trợ đoàn viên</w:t>
      </w:r>
    </w:p>
    <w:p w14:paraId="3C0AACBD" w14:textId="77777777" w:rsidR="000D3B2A" w:rsidRPr="00270996" w:rsidRDefault="000A167E">
      <w:pPr>
        <w:pStyle w:val="nd"/>
      </w:pPr>
      <w:r w:rsidRPr="00270996">
        <w:t>Biểu mẫu gửi ý kiến nguyện vọng hỗ trợ đoàn viên gửi thông tin phản ánh về chế độ chính sách với tùy chọn ẩn danh:</w:t>
      </w:r>
    </w:p>
    <w:p w14:paraId="0091A85B" w14:textId="77777777" w:rsidR="000D3B2A" w:rsidRPr="00270996" w:rsidRDefault="00DD65B0">
      <w:pPr>
        <w:spacing w:before="120" w:after="60"/>
        <w:jc w:val="center"/>
      </w:pPr>
      <w:r w:rsidRPr="00270996">
        <w:drawing>
          <wp:inline distT="0" distB="0" distL="0" distR="0" wp14:anchorId="02AB1E35" wp14:editId="44F43DA8">
            <wp:extent cx="5761990" cy="2811780"/>
            <wp:effectExtent l="0" t="0" r="0" b="7620"/>
            <wp:docPr id="9445765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76580" name=""/>
                    <pic:cNvPicPr/>
                  </pic:nvPicPr>
                  <pic:blipFill>
                    <a:blip r:embed="rId36"/>
                    <a:stretch>
                      <a:fillRect/>
                    </a:stretch>
                  </pic:blipFill>
                  <pic:spPr>
                    <a:xfrm>
                      <a:off x="0" y="0"/>
                      <a:ext cx="5761990" cy="2811780"/>
                    </a:xfrm>
                    <a:prstGeom prst="rect">
                      <a:avLst/>
                    </a:prstGeom>
                  </pic:spPr>
                </pic:pic>
              </a:graphicData>
            </a:graphic>
          </wp:inline>
        </w:drawing>
      </w:r>
    </w:p>
    <w:p w14:paraId="6EF4486E" w14:textId="77777777" w:rsidR="000D3B2A" w:rsidRPr="00270996" w:rsidRDefault="000A167E">
      <w:pPr>
        <w:pStyle w:val="hinh1"/>
        <w:spacing w:before="40" w:after="160"/>
        <w:rPr>
          <w:lang w:val="vi-VN"/>
        </w:rPr>
      </w:pPr>
      <w:bookmarkStart w:id="355" w:name="_Toc242699054"/>
      <w:bookmarkStart w:id="356" w:name="_Toc243676703"/>
      <w:r w:rsidRPr="00270996">
        <w:rPr>
          <w:lang w:val="vi-VN"/>
        </w:rPr>
        <w:t>Form Gửi ý kiến nguyện vọng đoàn viên – Hỗ trợ gửi thông tin phản ánh và tùy chọn gửi ẩn danh</w:t>
      </w:r>
      <w:bookmarkEnd w:id="355"/>
      <w:bookmarkEnd w:id="356"/>
    </w:p>
    <w:p w14:paraId="2C8B8598" w14:textId="77777777" w:rsidR="000D3B2A" w:rsidRPr="00270996" w:rsidRDefault="000A167E">
      <w:pPr>
        <w:pStyle w:val="m2"/>
      </w:pPr>
      <w:bookmarkStart w:id="357" w:name="_Toc242699005"/>
      <w:bookmarkStart w:id="358" w:name="_Toc242703626"/>
      <w:bookmarkStart w:id="359" w:name="_Toc243678219"/>
      <w:r w:rsidRPr="00270996">
        <w:t>Demo Chức năng Phân hệ Quản Trị Hệ Thống (Admin CMS &amp; AI Studio)</w:t>
      </w:r>
      <w:bookmarkEnd w:id="357"/>
      <w:bookmarkEnd w:id="358"/>
      <w:bookmarkEnd w:id="359"/>
    </w:p>
    <w:p w14:paraId="7F90F14E" w14:textId="77777777" w:rsidR="000D3B2A" w:rsidRPr="00270996" w:rsidRDefault="000A167E">
      <w:pPr>
        <w:pStyle w:val="nd"/>
      </w:pPr>
      <w:r w:rsidRPr="00270996">
        <w:t>Phân hệ quản trị (Admin CMS) là trung tâm điều hành toàn bộ quy trình biên tập, kiểm duyệt, xuất bản nội dung và quản lý nghiệp vụ công đoàn:</w:t>
      </w:r>
    </w:p>
    <w:p w14:paraId="76863C69" w14:textId="77777777" w:rsidR="000D3B2A" w:rsidRPr="00270996" w:rsidRDefault="000A167E">
      <w:pPr>
        <w:pStyle w:val="m3"/>
      </w:pPr>
      <w:bookmarkStart w:id="360" w:name="_Toc242699006"/>
      <w:bookmarkStart w:id="361" w:name="_Toc242703627"/>
      <w:bookmarkStart w:id="362" w:name="_Toc243678220"/>
      <w:r w:rsidRPr="00270996">
        <w:t>Bảng Điều Hành Tổng Quan (Admin Dashboard)</w:t>
      </w:r>
      <w:bookmarkEnd w:id="360"/>
      <w:bookmarkEnd w:id="361"/>
      <w:bookmarkEnd w:id="362"/>
    </w:p>
    <w:p w14:paraId="16C88ABF" w14:textId="77777777" w:rsidR="000D3B2A" w:rsidRPr="00270996" w:rsidRDefault="000A167E">
      <w:pPr>
        <w:pStyle w:val="nd"/>
      </w:pPr>
      <w:r w:rsidRPr="00270996">
        <w:t>Bảng điều hành trung tâm trực quan hóa 4 chỉ số KPI vòng đời nội dung và hàng đợi bài viết chờ phê duyệt:</w:t>
      </w:r>
    </w:p>
    <w:p w14:paraId="267F8BF1" w14:textId="77777777" w:rsidR="000D3B2A" w:rsidRPr="00270996" w:rsidRDefault="000A167E">
      <w:pPr>
        <w:spacing w:before="120" w:after="60"/>
        <w:jc w:val="center"/>
      </w:pPr>
      <w:r w:rsidRPr="00270996">
        <w:drawing>
          <wp:inline distT="0" distB="0" distL="0" distR="0" wp14:anchorId="0FDB6398" wp14:editId="6E888639">
            <wp:extent cx="5220000" cy="2745632"/>
            <wp:effectExtent l="0" t="0" r="0" b="0"/>
            <wp:docPr id="2122299633" name="Picture 2122299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220000" cy="2745632"/>
                    </a:xfrm>
                    <a:prstGeom prst="rect">
                      <a:avLst/>
                    </a:prstGeom>
                  </pic:spPr>
                </pic:pic>
              </a:graphicData>
            </a:graphic>
          </wp:inline>
        </w:drawing>
      </w:r>
    </w:p>
    <w:p w14:paraId="06286C21" w14:textId="77777777" w:rsidR="000D3B2A" w:rsidRPr="00270996" w:rsidRDefault="000A167E">
      <w:pPr>
        <w:pStyle w:val="hinh1"/>
        <w:spacing w:before="40" w:after="160"/>
        <w:rPr>
          <w:lang w:val="vi-VN"/>
        </w:rPr>
      </w:pPr>
      <w:bookmarkStart w:id="363" w:name="_Toc242699055"/>
      <w:bookmarkStart w:id="364" w:name="_Toc243676704"/>
      <w:r w:rsidRPr="00270996">
        <w:rPr>
          <w:lang w:val="vi-VN"/>
        </w:rPr>
        <w:t>Bảng Điều Hành – 4 chỉ số KPI vòng đời nội dung và Hàng đợi phê duyệt</w:t>
      </w:r>
      <w:bookmarkEnd w:id="363"/>
      <w:bookmarkEnd w:id="364"/>
    </w:p>
    <w:p w14:paraId="57C8DDB7" w14:textId="77777777" w:rsidR="000D3B2A" w:rsidRPr="00270996" w:rsidRDefault="000A167E">
      <w:pPr>
        <w:pStyle w:val="m3"/>
      </w:pPr>
      <w:bookmarkStart w:id="365" w:name="_Toc242699007"/>
      <w:bookmarkStart w:id="366" w:name="_Toc242703628"/>
      <w:bookmarkStart w:id="367" w:name="_Toc243678221"/>
      <w:r w:rsidRPr="00270996">
        <w:t>Quản Lý Tin Tức &amp; Hàng Đợi Kiểm Duyệt Bài Viết</w:t>
      </w:r>
      <w:bookmarkEnd w:id="365"/>
      <w:bookmarkEnd w:id="366"/>
      <w:bookmarkEnd w:id="367"/>
    </w:p>
    <w:p w14:paraId="4FEEAA5E" w14:textId="77777777" w:rsidR="000D3B2A" w:rsidRPr="00270996" w:rsidRDefault="000A167E">
      <w:pPr>
        <w:pStyle w:val="nd"/>
      </w:pPr>
      <w:r w:rsidRPr="00270996">
        <w:t>Giao diện quản lý tin tức tập trung toàn bộ bài viết, hỗ trợ lọc trạng thái và thực hiện các thao tác duyệt, sửa, xóa hoặc khôi phục:</w:t>
      </w:r>
    </w:p>
    <w:p w14:paraId="120ABFC7" w14:textId="77777777" w:rsidR="000D3B2A" w:rsidRPr="00270996" w:rsidRDefault="000A167E">
      <w:pPr>
        <w:spacing w:before="120" w:after="60"/>
        <w:jc w:val="center"/>
      </w:pPr>
      <w:r w:rsidRPr="00270996">
        <w:drawing>
          <wp:inline distT="0" distB="0" distL="0" distR="0" wp14:anchorId="069227E8" wp14:editId="301191AD">
            <wp:extent cx="5220000" cy="2745632"/>
            <wp:effectExtent l="0" t="0" r="0" b="0"/>
            <wp:docPr id="2122299634" name="Picture 2122299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220000" cy="2745632"/>
                    </a:xfrm>
                    <a:prstGeom prst="rect">
                      <a:avLst/>
                    </a:prstGeom>
                  </pic:spPr>
                </pic:pic>
              </a:graphicData>
            </a:graphic>
          </wp:inline>
        </w:drawing>
      </w:r>
    </w:p>
    <w:p w14:paraId="416BF0C9" w14:textId="77777777" w:rsidR="000D3B2A" w:rsidRPr="00270996" w:rsidRDefault="000A167E">
      <w:pPr>
        <w:pStyle w:val="hinh1"/>
        <w:spacing w:before="40" w:after="160"/>
        <w:rPr>
          <w:lang w:val="vi-VN"/>
        </w:rPr>
      </w:pPr>
      <w:bookmarkStart w:id="368" w:name="_Toc242699056"/>
      <w:bookmarkStart w:id="369" w:name="_Toc243676705"/>
      <w:r w:rsidRPr="00270996">
        <w:rPr>
          <w:lang w:val="vi-VN"/>
        </w:rPr>
        <w:t>Quản Lý Tin Tức – Danh sách bài viết toàn hệ thống với bộ lọc trạng thái và các tác vụ</w:t>
      </w:r>
      <w:bookmarkEnd w:id="368"/>
      <w:bookmarkEnd w:id="369"/>
    </w:p>
    <w:p w14:paraId="65013166" w14:textId="77777777" w:rsidR="000D3B2A" w:rsidRPr="00270996" w:rsidRDefault="000A167E">
      <w:pPr>
        <w:pStyle w:val="m3"/>
      </w:pPr>
      <w:bookmarkStart w:id="370" w:name="_Toc242699008"/>
      <w:bookmarkStart w:id="371" w:name="_Toc242703629"/>
      <w:bookmarkStart w:id="372" w:name="_Toc243678222"/>
      <w:r w:rsidRPr="00270996">
        <w:t>Phòng Biên Tập Đa Kênh AI Studio &amp; Trợ Lý AI Copilot</w:t>
      </w:r>
      <w:bookmarkEnd w:id="370"/>
      <w:bookmarkEnd w:id="371"/>
      <w:bookmarkEnd w:id="372"/>
    </w:p>
    <w:p w14:paraId="79D102D9" w14:textId="77777777" w:rsidR="000D3B2A" w:rsidRPr="00270996" w:rsidRDefault="00F5433E">
      <w:pPr>
        <w:spacing w:before="120" w:after="60"/>
        <w:jc w:val="center"/>
      </w:pPr>
      <w:r w:rsidRPr="00270996">
        <w:drawing>
          <wp:inline distT="0" distB="0" distL="0" distR="0" wp14:anchorId="66F124FB" wp14:editId="1562A5D8">
            <wp:extent cx="5761990" cy="2861310"/>
            <wp:effectExtent l="0" t="0" r="0" b="0"/>
            <wp:docPr id="2558548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54830" name=""/>
                    <pic:cNvPicPr/>
                  </pic:nvPicPr>
                  <pic:blipFill>
                    <a:blip r:embed="rId39"/>
                    <a:stretch>
                      <a:fillRect/>
                    </a:stretch>
                  </pic:blipFill>
                  <pic:spPr>
                    <a:xfrm>
                      <a:off x="0" y="0"/>
                      <a:ext cx="5761990" cy="2861310"/>
                    </a:xfrm>
                    <a:prstGeom prst="rect">
                      <a:avLst/>
                    </a:prstGeom>
                  </pic:spPr>
                </pic:pic>
              </a:graphicData>
            </a:graphic>
          </wp:inline>
        </w:drawing>
      </w:r>
    </w:p>
    <w:p w14:paraId="62673524" w14:textId="77777777" w:rsidR="00AC6ACA" w:rsidRPr="00270996" w:rsidRDefault="00AC6ACA" w:rsidP="00AC6ACA">
      <w:pPr>
        <w:pStyle w:val="hinh1"/>
        <w:spacing w:before="40" w:after="160"/>
        <w:rPr>
          <w:lang w:val="vi-VN"/>
        </w:rPr>
      </w:pPr>
      <w:bookmarkStart w:id="373" w:name="_Toc242699057"/>
      <w:bookmarkStart w:id="374" w:name="_Toc243676706"/>
      <w:r w:rsidRPr="00270996">
        <w:rPr>
          <w:lang w:val="vi-VN"/>
        </w:rPr>
        <w:t>Phòng Biên Tập Đa Kênh AI Studio – Trình soạn thảo, Tủ bản thảo và AI</w:t>
      </w:r>
      <w:bookmarkEnd w:id="373"/>
      <w:bookmarkEnd w:id="374"/>
    </w:p>
    <w:p w14:paraId="2C6E9F17" w14:textId="77777777" w:rsidR="000D3B2A" w:rsidRPr="00270996" w:rsidRDefault="000A167E">
      <w:pPr>
        <w:pStyle w:val="nd"/>
      </w:pPr>
      <w:r w:rsidRPr="00270996">
        <w:t>Tab Zalo OA cung cấp màn hình xem trước nội dung tối ưu theo chuẩn định dạng tin nhắn Zalo Official Account:</w:t>
      </w:r>
    </w:p>
    <w:p w14:paraId="2AD9F63F" w14:textId="77777777" w:rsidR="000D3B2A" w:rsidRPr="00270996" w:rsidRDefault="00873588">
      <w:pPr>
        <w:spacing w:before="120" w:after="60"/>
        <w:jc w:val="center"/>
      </w:pPr>
      <w:r w:rsidRPr="00270996">
        <w:drawing>
          <wp:inline distT="0" distB="0" distL="0" distR="0" wp14:anchorId="439E6C48" wp14:editId="2E4CA67A">
            <wp:extent cx="5761990" cy="2781935"/>
            <wp:effectExtent l="0" t="0" r="0" b="0"/>
            <wp:docPr id="20433359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35996" name=""/>
                    <pic:cNvPicPr/>
                  </pic:nvPicPr>
                  <pic:blipFill>
                    <a:blip r:embed="rId40"/>
                    <a:stretch>
                      <a:fillRect/>
                    </a:stretch>
                  </pic:blipFill>
                  <pic:spPr>
                    <a:xfrm>
                      <a:off x="0" y="0"/>
                      <a:ext cx="5761990" cy="2781935"/>
                    </a:xfrm>
                    <a:prstGeom prst="rect">
                      <a:avLst/>
                    </a:prstGeom>
                  </pic:spPr>
                </pic:pic>
              </a:graphicData>
            </a:graphic>
          </wp:inline>
        </w:drawing>
      </w:r>
      <w:r w:rsidRPr="00270996">
        <w:drawing>
          <wp:inline distT="0" distB="0" distL="0" distR="0" wp14:anchorId="0DDBEF7C" wp14:editId="2871AD5B">
            <wp:extent cx="5761990" cy="4990465"/>
            <wp:effectExtent l="0" t="0" r="0" b="635"/>
            <wp:docPr id="5703530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53043" name=""/>
                    <pic:cNvPicPr/>
                  </pic:nvPicPr>
                  <pic:blipFill>
                    <a:blip r:embed="rId41"/>
                    <a:stretch>
                      <a:fillRect/>
                    </a:stretch>
                  </pic:blipFill>
                  <pic:spPr>
                    <a:xfrm>
                      <a:off x="0" y="0"/>
                      <a:ext cx="5761990" cy="4990465"/>
                    </a:xfrm>
                    <a:prstGeom prst="rect">
                      <a:avLst/>
                    </a:prstGeom>
                  </pic:spPr>
                </pic:pic>
              </a:graphicData>
            </a:graphic>
          </wp:inline>
        </w:drawing>
      </w:r>
    </w:p>
    <w:p w14:paraId="06C88DE8" w14:textId="77777777" w:rsidR="000D3B2A" w:rsidRPr="00270996" w:rsidRDefault="000A167E">
      <w:pPr>
        <w:pStyle w:val="hinh1"/>
        <w:spacing w:before="40" w:after="160"/>
        <w:rPr>
          <w:lang w:val="vi-VN"/>
        </w:rPr>
      </w:pPr>
      <w:bookmarkStart w:id="375" w:name="_Toc242699059"/>
      <w:bookmarkStart w:id="376" w:name="_Toc243676707"/>
      <w:r w:rsidRPr="00270996">
        <w:rPr>
          <w:lang w:val="vi-VN"/>
        </w:rPr>
        <w:t>Tab Zalo OA – Xem trước định dạng bài đăng tối ưu cho kênh Zalo Official Account</w:t>
      </w:r>
      <w:bookmarkEnd w:id="375"/>
      <w:bookmarkEnd w:id="376"/>
    </w:p>
    <w:p w14:paraId="56F8A78A" w14:textId="77777777" w:rsidR="000D3B2A" w:rsidRPr="00270996" w:rsidRDefault="000A167E">
      <w:pPr>
        <w:pStyle w:val="nd"/>
      </w:pPr>
      <w:r w:rsidRPr="00270996">
        <w:t>Tab Facebook cung cấp tính năng xem trước bài đăng Fanpage kèm tỷ lệ ảnh chuẩn và danh mục hashtag gợi ý:</w:t>
      </w:r>
    </w:p>
    <w:p w14:paraId="1C40440F" w14:textId="77777777" w:rsidR="000D3B2A" w:rsidRPr="00270996" w:rsidRDefault="000A7BE3">
      <w:pPr>
        <w:spacing w:before="120" w:after="60"/>
        <w:jc w:val="center"/>
      </w:pPr>
      <w:r w:rsidRPr="00270996">
        <w:drawing>
          <wp:inline distT="0" distB="0" distL="0" distR="0" wp14:anchorId="79DE987E" wp14:editId="5F0E82A1">
            <wp:extent cx="5761990" cy="3051810"/>
            <wp:effectExtent l="0" t="0" r="0" b="0"/>
            <wp:docPr id="14163910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91099" name=""/>
                    <pic:cNvPicPr/>
                  </pic:nvPicPr>
                  <pic:blipFill>
                    <a:blip r:embed="rId42"/>
                    <a:stretch>
                      <a:fillRect/>
                    </a:stretch>
                  </pic:blipFill>
                  <pic:spPr>
                    <a:xfrm>
                      <a:off x="0" y="0"/>
                      <a:ext cx="5761990" cy="3051810"/>
                    </a:xfrm>
                    <a:prstGeom prst="rect">
                      <a:avLst/>
                    </a:prstGeom>
                  </pic:spPr>
                </pic:pic>
              </a:graphicData>
            </a:graphic>
          </wp:inline>
        </w:drawing>
      </w:r>
    </w:p>
    <w:p w14:paraId="687FAEA4" w14:textId="77777777" w:rsidR="000D3B2A" w:rsidRPr="00270996" w:rsidRDefault="000A167E">
      <w:pPr>
        <w:pStyle w:val="hinh1"/>
        <w:spacing w:before="40" w:after="160"/>
        <w:rPr>
          <w:lang w:val="vi-VN"/>
        </w:rPr>
      </w:pPr>
      <w:bookmarkStart w:id="377" w:name="_Toc242699060"/>
      <w:bookmarkStart w:id="378" w:name="_Toc243676708"/>
      <w:r w:rsidRPr="00270996">
        <w:rPr>
          <w:lang w:val="vi-VN"/>
        </w:rPr>
        <w:t>Tab Facebook – Xem trước bài đăng Fanpage kèm tỷ lệ ảnh chuẩn và danh mục hashtag gợi ý</w:t>
      </w:r>
      <w:bookmarkEnd w:id="377"/>
      <w:bookmarkEnd w:id="378"/>
    </w:p>
    <w:p w14:paraId="055BB674" w14:textId="77777777" w:rsidR="000D3B2A" w:rsidRPr="00270996" w:rsidRDefault="000A167E">
      <w:pPr>
        <w:pStyle w:val="m3"/>
      </w:pPr>
      <w:bookmarkStart w:id="379" w:name="_Toc242699009"/>
      <w:bookmarkStart w:id="380" w:name="_Toc242703630"/>
      <w:bookmarkStart w:id="381" w:name="_Toc243678223"/>
      <w:r w:rsidRPr="00270996">
        <w:t>Xuất bản Đa Kênh Tự Động và Kết Quả Đăng Bài Thực Tế Lên Fanpage Facebook</w:t>
      </w:r>
      <w:bookmarkEnd w:id="379"/>
      <w:bookmarkEnd w:id="380"/>
      <w:bookmarkEnd w:id="381"/>
    </w:p>
    <w:p w14:paraId="2A7330B2" w14:textId="77777777" w:rsidR="000D3B2A" w:rsidRPr="00270996" w:rsidRDefault="000A167E">
      <w:pPr>
        <w:pStyle w:val="nd"/>
      </w:pPr>
      <w:r w:rsidRPr="00270996">
        <w:t>Hệ thống tích hợp Meta Graph API tự động xuất bản bài viết kèm hình ảnh và hashtag lên Fanpage Facebook Công đoàn TDMU ngay khi phê duyệt:</w:t>
      </w:r>
    </w:p>
    <w:p w14:paraId="201FEB1E" w14:textId="77777777" w:rsidR="000D3B2A" w:rsidRPr="00270996" w:rsidRDefault="000A7BE3">
      <w:pPr>
        <w:spacing w:before="120" w:after="60"/>
        <w:jc w:val="center"/>
      </w:pPr>
      <w:r w:rsidRPr="00270996">
        <w:drawing>
          <wp:inline distT="0" distB="0" distL="0" distR="0" wp14:anchorId="5E6DB120" wp14:editId="0F76545A">
            <wp:extent cx="5761990" cy="2809875"/>
            <wp:effectExtent l="0" t="0" r="0" b="9525"/>
            <wp:docPr id="19554482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48286" name=""/>
                    <pic:cNvPicPr/>
                  </pic:nvPicPr>
                  <pic:blipFill>
                    <a:blip r:embed="rId43"/>
                    <a:stretch>
                      <a:fillRect/>
                    </a:stretch>
                  </pic:blipFill>
                  <pic:spPr>
                    <a:xfrm>
                      <a:off x="0" y="0"/>
                      <a:ext cx="5761990" cy="2809875"/>
                    </a:xfrm>
                    <a:prstGeom prst="rect">
                      <a:avLst/>
                    </a:prstGeom>
                  </pic:spPr>
                </pic:pic>
              </a:graphicData>
            </a:graphic>
          </wp:inline>
        </w:drawing>
      </w:r>
    </w:p>
    <w:p w14:paraId="038B9832" w14:textId="77777777" w:rsidR="000D3B2A" w:rsidRPr="00270996" w:rsidRDefault="000A167E">
      <w:pPr>
        <w:pStyle w:val="hinh1"/>
        <w:spacing w:before="40" w:after="160"/>
        <w:rPr>
          <w:lang w:val="vi-VN"/>
        </w:rPr>
      </w:pPr>
      <w:bookmarkStart w:id="382" w:name="_Toc242699061"/>
      <w:bookmarkStart w:id="383" w:name="_Toc243676709"/>
      <w:r w:rsidRPr="00270996">
        <w:rPr>
          <w:lang w:val="vi-VN"/>
        </w:rPr>
        <w:t>Kết quả bài viết được tự động xuất bản và hiển thị thành công trên Fanpage Facebook Công đoàn TDMU</w:t>
      </w:r>
      <w:bookmarkEnd w:id="382"/>
      <w:bookmarkEnd w:id="383"/>
    </w:p>
    <w:p w14:paraId="1D5A75C8" w14:textId="77777777" w:rsidR="000D3B2A" w:rsidRPr="00270996" w:rsidRDefault="000A167E">
      <w:pPr>
        <w:pStyle w:val="m3"/>
      </w:pPr>
      <w:bookmarkStart w:id="384" w:name="_Toc242699010"/>
      <w:bookmarkStart w:id="385" w:name="_Toc242703631"/>
      <w:bookmarkStart w:id="386" w:name="_Toc243678224"/>
      <w:r w:rsidRPr="00270996">
        <w:t>Quản Lý Lịch Xuất Bản Tự Động (Background Scheduler)</w:t>
      </w:r>
      <w:bookmarkEnd w:id="384"/>
      <w:bookmarkEnd w:id="385"/>
      <w:bookmarkEnd w:id="386"/>
    </w:p>
    <w:p w14:paraId="3265354D" w14:textId="77777777" w:rsidR="000D3B2A" w:rsidRPr="00270996" w:rsidRDefault="000A167E">
      <w:pPr>
        <w:pStyle w:val="nd"/>
      </w:pPr>
      <w:r w:rsidRPr="00270996">
        <w:t>Giao diện quản lý lịch xuất bản hiển thị danh sách bài viết đã hẹn giờ phát hành theo dòng thời gian:</w:t>
      </w:r>
    </w:p>
    <w:p w14:paraId="6FBA94ED" w14:textId="77777777" w:rsidR="000D3B2A" w:rsidRPr="00270996" w:rsidRDefault="000A167E">
      <w:pPr>
        <w:spacing w:before="120" w:after="60"/>
        <w:jc w:val="center"/>
      </w:pPr>
      <w:r w:rsidRPr="00270996">
        <w:drawing>
          <wp:inline distT="0" distB="0" distL="0" distR="0" wp14:anchorId="6C8832DD" wp14:editId="2105FB50">
            <wp:extent cx="5220000" cy="2745632"/>
            <wp:effectExtent l="0" t="0" r="0" b="0"/>
            <wp:docPr id="2122299641" name="Picture 2122299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cstate="email">
                      <a:extLst>
                        <a:ext uri="{28A0092B-C50C-407E-A947-70E740481C1C}">
                          <a14:useLocalDpi xmlns:a14="http://schemas.microsoft.com/office/drawing/2010/main"/>
                        </a:ext>
                      </a:extLst>
                    </a:blip>
                    <a:stretch>
                      <a:fillRect/>
                    </a:stretch>
                  </pic:blipFill>
                  <pic:spPr>
                    <a:xfrm>
                      <a:off x="0" y="0"/>
                      <a:ext cx="5220000" cy="2745632"/>
                    </a:xfrm>
                    <a:prstGeom prst="rect">
                      <a:avLst/>
                    </a:prstGeom>
                  </pic:spPr>
                </pic:pic>
              </a:graphicData>
            </a:graphic>
          </wp:inline>
        </w:drawing>
      </w:r>
    </w:p>
    <w:p w14:paraId="63F02CA6" w14:textId="77777777" w:rsidR="000D3B2A" w:rsidRPr="00270996" w:rsidRDefault="000A167E">
      <w:pPr>
        <w:pStyle w:val="hinh1"/>
        <w:spacing w:before="40" w:after="160"/>
        <w:rPr>
          <w:lang w:val="vi-VN"/>
        </w:rPr>
      </w:pPr>
      <w:bookmarkStart w:id="387" w:name="_Toc242699062"/>
      <w:bookmarkStart w:id="388" w:name="_Toc243676710"/>
      <w:r w:rsidRPr="00270996">
        <w:rPr>
          <w:lang w:val="vi-VN"/>
        </w:rPr>
        <w:t>Quản Lý Lịch Xuất Bản – Danh sách bài viết đã hẹn giờ theo dòng thời gian và trạng thái</w:t>
      </w:r>
      <w:bookmarkEnd w:id="387"/>
      <w:bookmarkEnd w:id="388"/>
    </w:p>
    <w:p w14:paraId="0FEDD385" w14:textId="77777777" w:rsidR="000D3B2A" w:rsidRPr="00270996" w:rsidRDefault="000A167E">
      <w:pPr>
        <w:pStyle w:val="nd"/>
      </w:pPr>
      <w:r w:rsidRPr="00270996">
        <w:t>Tab hẹn lịch cho phép Biên tập viên cài đặt chính xác thời điểm xuất bản tự động trên Cổng thông tin và mạng xã hội:</w:t>
      </w:r>
    </w:p>
    <w:p w14:paraId="31D8486B" w14:textId="77777777" w:rsidR="000D3B2A" w:rsidRPr="00270996" w:rsidRDefault="00F31823">
      <w:pPr>
        <w:spacing w:before="120" w:after="60"/>
        <w:jc w:val="center"/>
      </w:pPr>
      <w:r w:rsidRPr="00270996">
        <w:drawing>
          <wp:inline distT="0" distB="0" distL="0" distR="0" wp14:anchorId="0311B85D" wp14:editId="4A379D07">
            <wp:extent cx="5761990" cy="2903855"/>
            <wp:effectExtent l="0" t="0" r="0" b="0"/>
            <wp:docPr id="3884524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52451" name=""/>
                    <pic:cNvPicPr/>
                  </pic:nvPicPr>
                  <pic:blipFill>
                    <a:blip r:embed="rId45"/>
                    <a:stretch>
                      <a:fillRect/>
                    </a:stretch>
                  </pic:blipFill>
                  <pic:spPr>
                    <a:xfrm>
                      <a:off x="0" y="0"/>
                      <a:ext cx="5761990" cy="2903855"/>
                    </a:xfrm>
                    <a:prstGeom prst="rect">
                      <a:avLst/>
                    </a:prstGeom>
                  </pic:spPr>
                </pic:pic>
              </a:graphicData>
            </a:graphic>
          </wp:inline>
        </w:drawing>
      </w:r>
    </w:p>
    <w:p w14:paraId="515F0610" w14:textId="77777777" w:rsidR="000D3B2A" w:rsidRPr="00270996" w:rsidRDefault="000A167E">
      <w:pPr>
        <w:pStyle w:val="hinh1"/>
        <w:spacing w:before="40" w:after="160"/>
        <w:rPr>
          <w:lang w:val="vi-VN"/>
        </w:rPr>
      </w:pPr>
      <w:bookmarkStart w:id="389" w:name="_Toc242699063"/>
      <w:bookmarkStart w:id="390" w:name="_Toc243676711"/>
      <w:r w:rsidRPr="00270996">
        <w:rPr>
          <w:lang w:val="vi-VN"/>
        </w:rPr>
        <w:t>Tab Hẹn Lịch Xuất Bản – Thiết lập thời gian phát hành tự động và đồng bộ đa kênh</w:t>
      </w:r>
      <w:bookmarkEnd w:id="389"/>
      <w:bookmarkEnd w:id="390"/>
    </w:p>
    <w:p w14:paraId="457881CF" w14:textId="77777777" w:rsidR="000D3B2A" w:rsidRPr="00270996" w:rsidRDefault="000A167E">
      <w:pPr>
        <w:pStyle w:val="m3"/>
      </w:pPr>
      <w:bookmarkStart w:id="391" w:name="_Toc242699011"/>
      <w:bookmarkStart w:id="392" w:name="_Toc242703632"/>
      <w:bookmarkStart w:id="393" w:name="_Toc243678225"/>
      <w:r w:rsidRPr="00270996">
        <w:t>Quản Lý Kho Văn Bản &amp; Kho Biểu Mẫu (Admin)</w:t>
      </w:r>
      <w:bookmarkEnd w:id="391"/>
      <w:bookmarkEnd w:id="392"/>
      <w:bookmarkEnd w:id="393"/>
    </w:p>
    <w:p w14:paraId="3B18AE8D" w14:textId="77777777" w:rsidR="000D3B2A" w:rsidRPr="00270996" w:rsidRDefault="000A167E">
      <w:pPr>
        <w:pStyle w:val="nd"/>
      </w:pPr>
      <w:r w:rsidRPr="00270996">
        <w:t>Giao diện quản lý kho văn bản cho phép Quản trị viên cập nhật tệp PDF scan, theo dõi lượt tải về và quản lý hiệu lực văn bản:</w:t>
      </w:r>
    </w:p>
    <w:p w14:paraId="3CED3495" w14:textId="77777777" w:rsidR="000D3B2A" w:rsidRPr="00270996" w:rsidRDefault="000A167E">
      <w:pPr>
        <w:spacing w:before="120" w:after="60"/>
        <w:jc w:val="center"/>
      </w:pPr>
      <w:r w:rsidRPr="00270996">
        <w:drawing>
          <wp:inline distT="0" distB="0" distL="0" distR="0" wp14:anchorId="5A3718EB" wp14:editId="0EC3DA13">
            <wp:extent cx="5220000" cy="2745632"/>
            <wp:effectExtent l="0" t="0" r="0" b="0"/>
            <wp:docPr id="2122299643" name="Picture 2122299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220000" cy="2745632"/>
                    </a:xfrm>
                    <a:prstGeom prst="rect">
                      <a:avLst/>
                    </a:prstGeom>
                  </pic:spPr>
                </pic:pic>
              </a:graphicData>
            </a:graphic>
          </wp:inline>
        </w:drawing>
      </w:r>
    </w:p>
    <w:p w14:paraId="73071E67" w14:textId="77777777" w:rsidR="000D3B2A" w:rsidRPr="00270996" w:rsidRDefault="000A167E">
      <w:pPr>
        <w:pStyle w:val="hinh1"/>
        <w:spacing w:before="40" w:after="160"/>
        <w:rPr>
          <w:lang w:val="vi-VN"/>
        </w:rPr>
      </w:pPr>
      <w:bookmarkStart w:id="394" w:name="_Toc242699064"/>
      <w:bookmarkStart w:id="395" w:name="_Toc243676712"/>
      <w:r w:rsidRPr="00270996">
        <w:rPr>
          <w:lang w:val="vi-VN"/>
        </w:rPr>
        <w:t>Quản Lý Kho Văn Bản – Danh mục văn bản, số lượt tải về và các tác vụ cập nhật tệp PDF</w:t>
      </w:r>
      <w:bookmarkEnd w:id="394"/>
      <w:bookmarkEnd w:id="395"/>
    </w:p>
    <w:p w14:paraId="7326534B" w14:textId="77777777" w:rsidR="000D3B2A" w:rsidRPr="00270996" w:rsidRDefault="000A167E">
      <w:pPr>
        <w:pStyle w:val="nd"/>
      </w:pPr>
      <w:r w:rsidRPr="00270996">
        <w:t>Giao diện quản lý kho biểu mẫu hỗ trợ phân loại biểu mẫu nghiệp vụ và thống kê số liệu tải về của đoàn viên:</w:t>
      </w:r>
    </w:p>
    <w:p w14:paraId="20566A72" w14:textId="77777777" w:rsidR="000D3B2A" w:rsidRPr="00270996" w:rsidRDefault="000A167E">
      <w:pPr>
        <w:spacing w:before="120" w:after="60"/>
        <w:jc w:val="center"/>
      </w:pPr>
      <w:r w:rsidRPr="00270996">
        <w:drawing>
          <wp:inline distT="0" distB="0" distL="0" distR="0" wp14:anchorId="5AC6D747" wp14:editId="193D97CF">
            <wp:extent cx="5220000" cy="2745632"/>
            <wp:effectExtent l="0" t="0" r="0" b="0"/>
            <wp:docPr id="2122299645" name="Picture 2122299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220000" cy="2745632"/>
                    </a:xfrm>
                    <a:prstGeom prst="rect">
                      <a:avLst/>
                    </a:prstGeom>
                  </pic:spPr>
                </pic:pic>
              </a:graphicData>
            </a:graphic>
          </wp:inline>
        </w:drawing>
      </w:r>
    </w:p>
    <w:p w14:paraId="2E3E572E" w14:textId="77777777" w:rsidR="000D3B2A" w:rsidRPr="00270996" w:rsidRDefault="000A167E">
      <w:pPr>
        <w:pStyle w:val="hinh1"/>
        <w:spacing w:before="40" w:after="160"/>
        <w:rPr>
          <w:lang w:val="vi-VN"/>
        </w:rPr>
      </w:pPr>
      <w:bookmarkStart w:id="396" w:name="_Toc242699065"/>
      <w:bookmarkStart w:id="397" w:name="_Toc243676713"/>
      <w:r w:rsidRPr="00270996">
        <w:rPr>
          <w:lang w:val="vi-VN"/>
        </w:rPr>
        <w:t>Quản Lý Kho Biểu Mẫu – Danh mục biểu mẫu nghiệp vụ và số liệu thống kê tải về của đoàn viên</w:t>
      </w:r>
      <w:bookmarkEnd w:id="396"/>
      <w:bookmarkEnd w:id="397"/>
    </w:p>
    <w:p w14:paraId="28A3494B" w14:textId="77777777" w:rsidR="000D3B2A" w:rsidRPr="00270996" w:rsidRDefault="000A167E">
      <w:pPr>
        <w:pStyle w:val="m3"/>
      </w:pPr>
      <w:bookmarkStart w:id="398" w:name="_Toc242699012"/>
      <w:bookmarkStart w:id="399" w:name="_Toc242703633"/>
      <w:bookmarkStart w:id="400" w:name="_Toc243678226"/>
      <w:r w:rsidRPr="00270996">
        <w:t>Quản Lý Hòm Thư Góp Ý &amp; Phản Hồi Đoàn Viên</w:t>
      </w:r>
      <w:bookmarkEnd w:id="398"/>
      <w:bookmarkEnd w:id="399"/>
      <w:bookmarkEnd w:id="400"/>
    </w:p>
    <w:p w14:paraId="1B3F83F6" w14:textId="77777777" w:rsidR="000D3B2A" w:rsidRPr="00270996" w:rsidRDefault="000A167E">
      <w:pPr>
        <w:pStyle w:val="nd"/>
      </w:pPr>
      <w:r w:rsidRPr="00270996">
        <w:t>Giao diện quản lý hòm thư góp ý phân loại các phản ánh theo 3 trạng thái: Chờ xử lý, Đang giải quyết và Đã trả lời:</w:t>
      </w:r>
    </w:p>
    <w:p w14:paraId="6EB6334E" w14:textId="77777777" w:rsidR="000D3B2A" w:rsidRPr="00270996" w:rsidRDefault="000A167E">
      <w:pPr>
        <w:spacing w:before="120" w:after="60"/>
        <w:jc w:val="center"/>
      </w:pPr>
      <w:r w:rsidRPr="00270996">
        <w:drawing>
          <wp:inline distT="0" distB="0" distL="0" distR="0" wp14:anchorId="34DE54AF" wp14:editId="506397B6">
            <wp:extent cx="5220000" cy="2745632"/>
            <wp:effectExtent l="0" t="0" r="0" b="0"/>
            <wp:docPr id="2122299647" name="Picture 2122299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220000" cy="2745632"/>
                    </a:xfrm>
                    <a:prstGeom prst="rect">
                      <a:avLst/>
                    </a:prstGeom>
                  </pic:spPr>
                </pic:pic>
              </a:graphicData>
            </a:graphic>
          </wp:inline>
        </w:drawing>
      </w:r>
    </w:p>
    <w:p w14:paraId="5EDB275A" w14:textId="77777777" w:rsidR="000D3B2A" w:rsidRPr="00270996" w:rsidRDefault="000A167E">
      <w:pPr>
        <w:pStyle w:val="hinh1"/>
        <w:spacing w:before="40" w:after="160"/>
        <w:rPr>
          <w:lang w:val="vi-VN"/>
        </w:rPr>
      </w:pPr>
      <w:bookmarkStart w:id="401" w:name="_Toc242699066"/>
      <w:bookmarkStart w:id="402" w:name="_Toc243676714"/>
      <w:r w:rsidRPr="00270996">
        <w:rPr>
          <w:lang w:val="vi-VN"/>
        </w:rPr>
        <w:t>Hòm Thư Góp Ý – Danh sách phản ánh phân theo trạng thái và nội dung trích yếu của đoàn viên</w:t>
      </w:r>
      <w:bookmarkEnd w:id="401"/>
      <w:bookmarkEnd w:id="402"/>
    </w:p>
    <w:p w14:paraId="188196D1" w14:textId="77777777" w:rsidR="000D3B2A" w:rsidRPr="00270996" w:rsidRDefault="000A167E">
      <w:pPr>
        <w:pStyle w:val="m3"/>
      </w:pPr>
      <w:bookmarkStart w:id="403" w:name="_Toc242699013"/>
      <w:bookmarkStart w:id="404" w:name="_Toc242703634"/>
      <w:bookmarkStart w:id="405" w:name="_Toc243678227"/>
      <w:r w:rsidRPr="00270996">
        <w:t>Quản Lý &amp; Xét Duyệt Đơn Trợ Cấp Khó Khăn Đoàn Viên</w:t>
      </w:r>
      <w:bookmarkEnd w:id="403"/>
      <w:bookmarkEnd w:id="404"/>
      <w:bookmarkEnd w:id="405"/>
    </w:p>
    <w:p w14:paraId="3E8391B7" w14:textId="77777777" w:rsidR="000D3B2A" w:rsidRPr="00270996" w:rsidRDefault="000A167E">
      <w:pPr>
        <w:pStyle w:val="nd"/>
      </w:pPr>
      <w:r w:rsidRPr="00270996">
        <w:t>Phân hệ quản lý trợ cấp hiển thị dashboard thống kê kinh phí chi trả từ Quỹ Tương trợ và tiến độ xét duyệt hồ sơ:</w:t>
      </w:r>
    </w:p>
    <w:p w14:paraId="5879DF63" w14:textId="77777777" w:rsidR="000D3B2A" w:rsidRPr="00270996" w:rsidRDefault="000A167E">
      <w:pPr>
        <w:spacing w:before="120" w:after="60"/>
        <w:jc w:val="center"/>
      </w:pPr>
      <w:r w:rsidRPr="00270996">
        <w:drawing>
          <wp:inline distT="0" distB="0" distL="0" distR="0" wp14:anchorId="07F9417C" wp14:editId="0051EFB8">
            <wp:extent cx="5220000" cy="2745632"/>
            <wp:effectExtent l="0" t="0" r="0" b="0"/>
            <wp:docPr id="2122299649" name="Picture 2122299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220000" cy="2745632"/>
                    </a:xfrm>
                    <a:prstGeom prst="rect">
                      <a:avLst/>
                    </a:prstGeom>
                  </pic:spPr>
                </pic:pic>
              </a:graphicData>
            </a:graphic>
          </wp:inline>
        </w:drawing>
      </w:r>
    </w:p>
    <w:p w14:paraId="567BC4DC" w14:textId="77777777" w:rsidR="000D3B2A" w:rsidRPr="00270996" w:rsidRDefault="000A167E">
      <w:pPr>
        <w:pStyle w:val="hinh1"/>
        <w:spacing w:before="40" w:after="160"/>
        <w:rPr>
          <w:lang w:val="vi-VN"/>
        </w:rPr>
      </w:pPr>
      <w:bookmarkStart w:id="406" w:name="_Toc242699067"/>
      <w:bookmarkStart w:id="407" w:name="_Toc243676715"/>
      <w:r w:rsidRPr="00270996">
        <w:rPr>
          <w:lang w:val="vi-VN"/>
        </w:rPr>
        <w:t>Quản Lý Đơn Trợ Cấp – Dashboard thống kê kinh phí chi trả và danh sách hồ sơ theo trạng thái</w:t>
      </w:r>
      <w:bookmarkEnd w:id="406"/>
      <w:bookmarkEnd w:id="407"/>
    </w:p>
    <w:p w14:paraId="0ABDC397" w14:textId="77777777" w:rsidR="00971E10" w:rsidRPr="00270996" w:rsidRDefault="00971E10" w:rsidP="00BD0981">
      <w:pPr>
        <w:pStyle w:val="m1b"/>
        <w:pageBreakBefore/>
      </w:pPr>
      <w:bookmarkStart w:id="414" w:name="_Toc242699018"/>
      <w:bookmarkStart w:id="415" w:name="_Toc242703639"/>
      <w:bookmarkStart w:id="416" w:name="_Toc243678229"/>
      <w:r w:rsidRPr="00270996">
        <w:t>KẾT LUẬN</w:t>
      </w:r>
      <w:bookmarkEnd w:id="413"/>
      <w:bookmarkEnd w:id="414"/>
      <w:bookmarkEnd w:id="415"/>
      <w:bookmarkEnd w:id="416"/>
    </w:p>
    <w:p w14:paraId="2D0534C6" w14:textId="77777777" w:rsidR="004B4276" w:rsidRPr="00270996" w:rsidRDefault="000A167E">
      <w:pPr>
        <w:pStyle w:val="nd"/>
      </w:pPr>
      <w:r w:rsidRPr="00270996">
        <w:t>Đề tài “Xây dựng Website truyền thông Công đoàn Trường Đại học Thủ Dầu Một tích hợp AI hỗ trợ tạo và đăng tải nội dung” đã hoàn thành các mục tiêu nghiên cứu và phát triển phần mềm đề ra với các kết quả cụ thể:</w:t>
      </w:r>
    </w:p>
    <w:p w14:paraId="3BC65D42" w14:textId="77777777" w:rsidR="004B4276" w:rsidRPr="00270996" w:rsidRDefault="000A167E">
      <w:pPr>
        <w:pStyle w:val="nd"/>
      </w:pPr>
      <w:r w:rsidRPr="00270996">
        <w:rPr>
          <w:b/>
        </w:rPr>
        <w:t>1. Kết quả đạt được</w:t>
      </w:r>
    </w:p>
    <w:p w14:paraId="43F471D6" w14:textId="77777777" w:rsidR="004B4276" w:rsidRPr="00270996" w:rsidRDefault="000A167E">
      <w:pPr>
        <w:pStyle w:val="nd-"/>
      </w:pPr>
      <w:r w:rsidRPr="00270996">
        <w:rPr>
          <w:b/>
        </w:rPr>
        <w:t xml:space="preserve">Về lý luận và mô hình hóa: </w:t>
      </w:r>
      <w:r w:rsidRPr="00270996">
        <w:t>Hoàn thiện hồ sơ phân tích thiết kế hướng đối tượng theo chuẩn UML (Actors, Use Case, Sequence, Activity, Class Diagram) và thiết kế CSDL Microsoft SQL Server chuẩn hóa 15 bảng nghiệp vụ.</w:t>
      </w:r>
    </w:p>
    <w:p w14:paraId="13BFF5D0" w14:textId="77777777" w:rsidR="004B4276" w:rsidRPr="00270996" w:rsidRDefault="000A167E">
      <w:pPr>
        <w:pStyle w:val="nd-"/>
      </w:pPr>
      <w:r w:rsidRPr="00270996">
        <w:rPr>
          <w:b/>
        </w:rPr>
        <w:t xml:space="preserve">Về sản phẩm phần mềm: </w:t>
      </w:r>
      <w:r w:rsidRPr="00270996">
        <w:t>Xây dựng hoàn chỉnh Cổng thông tin công chúng (Public Portal) chuẩn nhận diện TDMU và Phân hệ quản trị tòa soạn thông minh (Admin CMS) với cơ chế phân quyền RBAC chặt chẽ.</w:t>
      </w:r>
    </w:p>
    <w:p w14:paraId="4645E296" w14:textId="77777777" w:rsidR="004B4276" w:rsidRPr="00270996" w:rsidRDefault="000A167E">
      <w:pPr>
        <w:pStyle w:val="nd-"/>
      </w:pPr>
      <w:r w:rsidRPr="00270996">
        <w:rPr>
          <w:b/>
        </w:rPr>
        <w:t xml:space="preserve">Về tích hợp công nghệ AI: </w:t>
      </w:r>
      <w:r w:rsidRPr="00270996">
        <w:t>Ứng dụng thành công Google Gemini API tự động hóa khâu tạo dàn ý, tóm tắt Sapo 5W1H, gợi ý tiêu đề và trích xuất từ khóa SEO từ tài liệu sự kiện thô.</w:t>
      </w:r>
    </w:p>
    <w:p w14:paraId="02126CE9" w14:textId="77777777" w:rsidR="004B4276" w:rsidRPr="00270996" w:rsidRDefault="000A167E">
      <w:pPr>
        <w:pStyle w:val="nd-"/>
      </w:pPr>
      <w:r w:rsidRPr="00270996">
        <w:rPr>
          <w:b/>
        </w:rPr>
        <w:t xml:space="preserve">Về xuất bản đa kênh: </w:t>
      </w:r>
      <w:r w:rsidRPr="00270996">
        <w:t>Tích hợp thành công Meta Facebook Graph API v19.0 tự động đăng bài lên Fanpage và quản lý lịch xuất bản hẹn giờ tự động qua Background Scheduler.</w:t>
      </w:r>
    </w:p>
    <w:p w14:paraId="17E8E703" w14:textId="77777777" w:rsidR="004B4276" w:rsidRPr="00270996" w:rsidRDefault="000A167E">
      <w:pPr>
        <w:pStyle w:val="nd"/>
      </w:pPr>
      <w:r w:rsidRPr="00270996">
        <w:rPr>
          <w:b/>
        </w:rPr>
        <w:t>2. Ưu điểm và hạn chế</w:t>
      </w:r>
    </w:p>
    <w:p w14:paraId="5CF312B1" w14:textId="77777777" w:rsidR="004B4276" w:rsidRPr="00270996" w:rsidRDefault="000A167E">
      <w:pPr>
        <w:pStyle w:val="nd-"/>
      </w:pPr>
      <w:r w:rsidRPr="00270996">
        <w:rPr>
          <w:b/>
        </w:rPr>
        <w:t xml:space="preserve">Ưu điểm: </w:t>
      </w:r>
      <w:r w:rsidRPr="00270996">
        <w:t>Giảm 60–70% thời gian biên tập tin bài cho cán bộ kiêm nhiệm; đồng bộ truyền thông đa nền tảng tức thì; minh bạch hóa công tác xét duyệt trợ cấp và tiếp nhận góp ý; kiến trúc bảo mật cao (JWT, Bcrypt).</w:t>
      </w:r>
    </w:p>
    <w:p w14:paraId="7420EE68" w14:textId="77777777" w:rsidR="004B4276" w:rsidRPr="00270996" w:rsidRDefault="000A167E">
      <w:pPr>
        <w:pStyle w:val="nd-"/>
      </w:pPr>
      <w:r w:rsidRPr="00270996">
        <w:rPr>
          <w:b/>
        </w:rPr>
        <w:t xml:space="preserve">Hạn chế: </w:t>
      </w:r>
      <w:r w:rsidRPr="00270996">
        <w:t>Hiệu năng của Trợ lý AI còn phụ thuộc vào kết nối mạng và định mức Token của Google Gemini API; kênh Zalo OA mới ở mức mô hình hóa giao diện xem trước; chưa có công cụ phân tích cảm xúc phản hồi (Sentiment Analysis).</w:t>
      </w:r>
    </w:p>
    <w:p w14:paraId="2E671161" w14:textId="77777777" w:rsidR="004B4276" w:rsidRPr="00270996" w:rsidRDefault="000A167E">
      <w:pPr>
        <w:pStyle w:val="nd"/>
      </w:pPr>
      <w:r w:rsidRPr="00270996">
        <w:rPr>
          <w:b/>
        </w:rPr>
        <w:t>3. Hướng phát triển</w:t>
      </w:r>
    </w:p>
    <w:p w14:paraId="43128AFB" w14:textId="77777777" w:rsidR="004B4276" w:rsidRPr="00270996" w:rsidRDefault="000A167E">
      <w:pPr>
        <w:pStyle w:val="nd-"/>
      </w:pPr>
      <w:r w:rsidRPr="00270996">
        <w:t>Ứng dụng kỹ thuật RAG (Retrieval-Augmented Generation) nạp kho văn bản Điều lệ Công đoàn để AI hỗ trợ tư vấn chính sách và pháp luật lao động 24/7 cho đoàn viên.</w:t>
      </w:r>
    </w:p>
    <w:p w14:paraId="396AA9BB" w14:textId="77777777" w:rsidR="004B4276" w:rsidRPr="00270996" w:rsidRDefault="000A167E">
      <w:pPr>
        <w:pStyle w:val="nd-"/>
      </w:pPr>
      <w:r w:rsidRPr="00270996">
        <w:t>Hoàn thiện chứng thực tài khoản Zalo OA doanh nghiệp, tích hợp dịch vụ ZNS thông báo kết quả trợ cấp và lịch công tác trực tiếp đến điện thoại cá nhân.</w:t>
      </w:r>
    </w:p>
    <w:p w14:paraId="4BFE5003" w14:textId="77777777" w:rsidR="004B4276" w:rsidRPr="00270996" w:rsidRDefault="000A167E">
      <w:pPr>
        <w:pStyle w:val="nd-"/>
      </w:pPr>
      <w:r w:rsidRPr="00270996">
        <w:t>Phát triển ứng dụng di động (Mobile App) tích hợp thẻ đoàn viên điện tử và điểm danh đại hội trực tuyến qua mã QR.</w:t>
      </w:r>
    </w:p>
    <w:p w14:paraId="76505E33" w14:textId="77777777" w:rsidR="004B4276" w:rsidRPr="00270996" w:rsidRDefault="004B4276"/>
    <w:p w14:paraId="043AC5F0" w14:textId="77777777" w:rsidR="00863E1E" w:rsidRPr="00270996" w:rsidRDefault="00971E10" w:rsidP="00863E1E">
      <w:pPr>
        <w:pStyle w:val="m1b"/>
        <w:pageBreakBefore/>
        <w:rPr>
          <w:szCs w:val="26"/>
        </w:rPr>
      </w:pPr>
      <w:bookmarkStart w:id="417" w:name="_Toc240897725"/>
      <w:bookmarkStart w:id="418" w:name="_Toc242699019"/>
      <w:bookmarkStart w:id="419" w:name="_Toc242703640"/>
      <w:bookmarkStart w:id="420" w:name="_Toc243678230"/>
      <w:r w:rsidRPr="00270996">
        <w:rPr>
          <w:szCs w:val="26"/>
        </w:rPr>
        <w:t>TÀI LIỆU THAM KHẢO</w:t>
      </w:r>
      <w:bookmarkEnd w:id="417"/>
      <w:bookmarkEnd w:id="418"/>
      <w:bookmarkEnd w:id="419"/>
      <w:bookmarkEnd w:id="420"/>
    </w:p>
    <w:p w14:paraId="5DC841F5" w14:textId="77777777" w:rsidR="004B4276" w:rsidRPr="00270996" w:rsidRDefault="000A167E">
      <w:pPr>
        <w:pStyle w:val="nd"/>
      </w:pPr>
      <w:r w:rsidRPr="00270996">
        <w:rPr>
          <w:b/>
        </w:rPr>
        <w:t>1. Tài liệu Tiếng Việt</w:t>
      </w:r>
    </w:p>
    <w:p w14:paraId="66972F90" w14:textId="77777777" w:rsidR="004B4276" w:rsidRPr="00270996" w:rsidRDefault="000A167E">
      <w:pPr>
        <w:pStyle w:val="nd"/>
      </w:pPr>
      <w:r w:rsidRPr="00270996">
        <w:rPr>
          <w:b/>
        </w:rPr>
        <w:t xml:space="preserve">[1] </w:t>
      </w:r>
      <w:r w:rsidRPr="00270996">
        <w:t xml:space="preserve">Đặng Văn Đức (2016), </w:t>
      </w:r>
      <w:r w:rsidRPr="00270996">
        <w:rPr>
          <w:i/>
        </w:rPr>
        <w:t>Giáo trình UML và Thiết kế Hệ thống Hướng đối tượng</w:t>
      </w:r>
      <w:r w:rsidRPr="00270996">
        <w:t>, ĐH Khoa học Tự nhiên TP.HCM.</w:t>
      </w:r>
    </w:p>
    <w:p w14:paraId="5108A62A" w14:textId="77777777" w:rsidR="004B4276" w:rsidRPr="00270996" w:rsidRDefault="000A167E">
      <w:pPr>
        <w:pStyle w:val="nd"/>
      </w:pPr>
      <w:r w:rsidRPr="00270996">
        <w:rPr>
          <w:b/>
        </w:rPr>
        <w:t xml:space="preserve">[2] </w:t>
      </w:r>
      <w:r w:rsidRPr="00270996">
        <w:t xml:space="preserve">Đoàn Văn Ban (2018), </w:t>
      </w:r>
      <w:r w:rsidRPr="00270996">
        <w:rPr>
          <w:i/>
        </w:rPr>
        <w:t>Giáo trình Phân tích và Thiết kế Hệ thống Thông tin</w:t>
      </w:r>
      <w:r w:rsidRPr="00270996">
        <w:t>, NXB Đại học Quốc gia Hà Nội.</w:t>
      </w:r>
    </w:p>
    <w:p w14:paraId="53DB86F4" w14:textId="77777777" w:rsidR="004B4276" w:rsidRPr="00270996" w:rsidRDefault="000A167E">
      <w:pPr>
        <w:pStyle w:val="nd"/>
      </w:pPr>
      <w:r w:rsidRPr="00270996">
        <w:rPr>
          <w:b/>
        </w:rPr>
        <w:t xml:space="preserve">[3] </w:t>
      </w:r>
      <w:r w:rsidRPr="00270996">
        <w:t xml:space="preserve">Tổng Liên đoàn Lao động Việt Nam (2020), </w:t>
      </w:r>
      <w:r w:rsidRPr="00270996">
        <w:rPr>
          <w:i/>
        </w:rPr>
        <w:t>Điều lệ Công đoàn Việt Nam (Khóa XII)</w:t>
      </w:r>
      <w:r w:rsidRPr="00270996">
        <w:t>, NXB Lao Động, Hà Nội.</w:t>
      </w:r>
    </w:p>
    <w:p w14:paraId="27D5157C" w14:textId="77777777" w:rsidR="004B4276" w:rsidRPr="00270996" w:rsidRDefault="000A167E">
      <w:pPr>
        <w:pStyle w:val="nd"/>
      </w:pPr>
      <w:r w:rsidRPr="00270996">
        <w:rPr>
          <w:b/>
        </w:rPr>
        <w:t>2. Tài liệu Tiếng Anh</w:t>
      </w:r>
    </w:p>
    <w:p w14:paraId="34A5FD88" w14:textId="77777777" w:rsidR="004B4276" w:rsidRPr="00270996" w:rsidRDefault="000A167E">
      <w:pPr>
        <w:pStyle w:val="nd"/>
      </w:pPr>
      <w:r w:rsidRPr="00270996">
        <w:rPr>
          <w:b/>
        </w:rPr>
        <w:t xml:space="preserve">[4] </w:t>
      </w:r>
      <w:r w:rsidRPr="00270996">
        <w:t xml:space="preserve">Pressman, R. S., &amp; Maxim, B. R. (2020), </w:t>
      </w:r>
      <w:r w:rsidRPr="00270996">
        <w:rPr>
          <w:i/>
        </w:rPr>
        <w:t>Software Engineering: A Practitioner's Approach (9th Edition)</w:t>
      </w:r>
      <w:r w:rsidRPr="00270996">
        <w:t>, McGraw-Hill Education.</w:t>
      </w:r>
    </w:p>
    <w:p w14:paraId="5EFC08D2" w14:textId="77777777" w:rsidR="004B4276" w:rsidRPr="00270996" w:rsidRDefault="000A167E">
      <w:pPr>
        <w:pStyle w:val="nd"/>
      </w:pPr>
      <w:r w:rsidRPr="00270996">
        <w:rPr>
          <w:b/>
        </w:rPr>
        <w:t xml:space="preserve">[5] </w:t>
      </w:r>
      <w:r w:rsidRPr="00270996">
        <w:t xml:space="preserve">Fowler, M. (2018), </w:t>
      </w:r>
      <w:r w:rsidRPr="00270996">
        <w:rPr>
          <w:i/>
        </w:rPr>
        <w:t>UML Distilled: A Brief Guide to the Standard Object Modeling Language (3rd Edition)</w:t>
      </w:r>
      <w:r w:rsidRPr="00270996">
        <w:t>, Addison-Wesley Professional.</w:t>
      </w:r>
    </w:p>
    <w:p w14:paraId="05EB45E5" w14:textId="77777777" w:rsidR="004B4276" w:rsidRPr="00270996" w:rsidRDefault="000A167E">
      <w:pPr>
        <w:pStyle w:val="nd"/>
      </w:pPr>
      <w:r w:rsidRPr="00270996">
        <w:rPr>
          <w:b/>
        </w:rPr>
        <w:t xml:space="preserve">[6] </w:t>
      </w:r>
      <w:r w:rsidRPr="00270996">
        <w:t xml:space="preserve">Vaswani, A., et al. (2017), </w:t>
      </w:r>
      <w:r w:rsidRPr="00270996">
        <w:rPr>
          <w:i/>
        </w:rPr>
        <w:t>Attention Is All You Need</w:t>
      </w:r>
      <w:r w:rsidRPr="00270996">
        <w:t>, Advances in Neural Information Processing Systems (NeurIPS 2017), pp. 5998–6008.</w:t>
      </w:r>
    </w:p>
    <w:p w14:paraId="2DE5215B" w14:textId="77777777" w:rsidR="004B4276" w:rsidRPr="00270996" w:rsidRDefault="000A167E">
      <w:pPr>
        <w:pStyle w:val="nd"/>
      </w:pPr>
      <w:r w:rsidRPr="00270996">
        <w:rPr>
          <w:b/>
        </w:rPr>
        <w:t>3. Tài liệu Website</w:t>
      </w:r>
    </w:p>
    <w:p w14:paraId="4A3D7E9E" w14:textId="77777777" w:rsidR="004B4276" w:rsidRPr="00270996" w:rsidRDefault="000A167E">
      <w:pPr>
        <w:pStyle w:val="nd"/>
      </w:pPr>
      <w:r w:rsidRPr="00270996">
        <w:rPr>
          <w:b/>
        </w:rPr>
        <w:t xml:space="preserve">[7] </w:t>
      </w:r>
      <w:r w:rsidRPr="00270996">
        <w:t xml:space="preserve">Google AI for Developers (2024), </w:t>
      </w:r>
      <w:r w:rsidRPr="00270996">
        <w:rPr>
          <w:i/>
        </w:rPr>
        <w:t>Google Gemini API Documentation</w:t>
      </w:r>
      <w:r w:rsidRPr="00270996">
        <w:t>, truy cập tại: https://ai.google.dev/docs.</w:t>
      </w:r>
    </w:p>
    <w:p w14:paraId="342F5614" w14:textId="77777777" w:rsidR="004B4276" w:rsidRPr="00270996" w:rsidRDefault="000A167E">
      <w:pPr>
        <w:pStyle w:val="nd"/>
      </w:pPr>
      <w:r w:rsidRPr="00270996">
        <w:rPr>
          <w:b/>
        </w:rPr>
        <w:t xml:space="preserve">[8] </w:t>
      </w:r>
      <w:r w:rsidRPr="00270996">
        <w:t xml:space="preserve">Meta for Developers (2024), </w:t>
      </w:r>
      <w:r w:rsidRPr="00270996">
        <w:rPr>
          <w:i/>
        </w:rPr>
        <w:t>Facebook Graph API Documentation</w:t>
      </w:r>
      <w:r w:rsidRPr="00270996">
        <w:t>, truy cập tại: https://developers.facebook.com/docs/graph-api.</w:t>
      </w:r>
    </w:p>
    <w:p w14:paraId="17061F93" w14:textId="77777777" w:rsidR="004B4276" w:rsidRPr="00270996" w:rsidRDefault="000A167E">
      <w:pPr>
        <w:pStyle w:val="nd"/>
      </w:pPr>
      <w:r w:rsidRPr="00270996">
        <w:rPr>
          <w:b/>
        </w:rPr>
        <w:t xml:space="preserve">[9] </w:t>
      </w:r>
      <w:r w:rsidRPr="00270996">
        <w:t xml:space="preserve">React Documentation (2024), </w:t>
      </w:r>
      <w:r w:rsidRPr="00270996">
        <w:rPr>
          <w:i/>
        </w:rPr>
        <w:t>The Library for Web and Native User Interfaces</w:t>
      </w:r>
      <w:r w:rsidRPr="00270996">
        <w:t>, truy cập tại: https://react.dev.</w:t>
      </w:r>
    </w:p>
    <w:p w14:paraId="60F609DD" w14:textId="77777777" w:rsidR="004B4276" w:rsidRDefault="000A167E">
      <w:pPr>
        <w:pStyle w:val="nd"/>
      </w:pPr>
      <w:r w:rsidRPr="00270996">
        <w:rPr>
          <w:b/>
        </w:rPr>
        <w:t xml:space="preserve">[10] </w:t>
      </w:r>
      <w:r w:rsidRPr="00270996">
        <w:t xml:space="preserve">Trường Đại học Thủ Dầu Một (2024), </w:t>
      </w:r>
      <w:r w:rsidRPr="00270996">
        <w:rPr>
          <w:i/>
        </w:rPr>
        <w:t>Cổng thông tin chính thức Trường Đại học Thủ Dầu Một</w:t>
      </w:r>
      <w:r w:rsidRPr="00270996">
        <w:t>, truy cập tại: https://tdmu.edu.vn.</w:t>
      </w:r>
    </w:p>
    <w:sectPr w:rsidR="004B4276">
      <w:footerReference w:type="default" r:id="rId51"/>
      <w:pgSz w:w="11909" w:h="16834"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05125" w14:textId="77777777" w:rsidR="00502C04" w:rsidRPr="00270996" w:rsidRDefault="00502C04">
      <w:pPr>
        <w:spacing w:line="240" w:lineRule="auto"/>
      </w:pPr>
      <w:r w:rsidRPr="00270996">
        <w:separator/>
      </w:r>
    </w:p>
  </w:endnote>
  <w:endnote w:type="continuationSeparator" w:id="0">
    <w:p w14:paraId="22F4E9F8" w14:textId="77777777" w:rsidR="00502C04" w:rsidRPr="00270996" w:rsidRDefault="00502C04">
      <w:pPr>
        <w:spacing w:line="240" w:lineRule="auto"/>
      </w:pPr>
      <w:r w:rsidRPr="0027099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360719"/>
      <w:docPartObj>
        <w:docPartGallery w:val="Page Numbers (Bottom of Page)"/>
        <w:docPartUnique/>
      </w:docPartObj>
    </w:sdtPr>
    <w:sdtEndPr/>
    <w:sdtContent>
      <w:p w14:paraId="3634A01B" w14:textId="77777777" w:rsidR="00BC4A85" w:rsidRPr="00270996" w:rsidRDefault="00BC4A85" w:rsidP="00BC4A85">
        <w:pPr>
          <w:pStyle w:val="Chntrang"/>
          <w:pBdr>
            <w:top w:val="dashed" w:sz="4" w:space="1" w:color="auto"/>
            <w:left w:val="dashed" w:sz="4" w:space="4" w:color="auto"/>
            <w:right w:val="dashed" w:sz="4" w:space="4" w:color="auto"/>
          </w:pBdr>
          <w:jc w:val="center"/>
        </w:pPr>
        <w:r w:rsidRPr="00270996">
          <w:fldChar w:fldCharType="begin"/>
        </w:r>
        <w:r w:rsidRPr="00270996">
          <w:instrText xml:space="preserve"> PAGE   \* MERGEFORMAT </w:instrText>
        </w:r>
        <w:r w:rsidRPr="00270996">
          <w:fldChar w:fldCharType="separate"/>
        </w:r>
        <w:r w:rsidRPr="00270996">
          <w:t>2</w:t>
        </w:r>
        <w:r w:rsidRPr="00270996">
          <w:fldChar w:fldCharType="end"/>
        </w:r>
      </w:p>
    </w:sdtContent>
  </w:sdt>
  <w:p w14:paraId="1BEEFAA3" w14:textId="77777777" w:rsidR="00BC4A85" w:rsidRPr="00270996" w:rsidRDefault="00BC4A85">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139597"/>
      <w:docPartObj>
        <w:docPartGallery w:val="Page Numbers (Bottom of Page)"/>
        <w:docPartUnique/>
      </w:docPartObj>
    </w:sdtPr>
    <w:sdtEndPr/>
    <w:sdtContent>
      <w:p w14:paraId="5E16BC48" w14:textId="77777777" w:rsidR="00E25F95" w:rsidRPr="00270996" w:rsidRDefault="00E25F95" w:rsidP="00BC4A85">
        <w:pPr>
          <w:pStyle w:val="Chntrang"/>
          <w:pBdr>
            <w:top w:val="dashed" w:sz="4" w:space="1" w:color="auto"/>
            <w:left w:val="dashed" w:sz="4" w:space="4" w:color="auto"/>
            <w:right w:val="dashed" w:sz="4" w:space="4" w:color="auto"/>
          </w:pBdr>
          <w:jc w:val="center"/>
        </w:pPr>
        <w:r w:rsidRPr="00270996">
          <w:fldChar w:fldCharType="begin"/>
        </w:r>
        <w:r w:rsidRPr="00270996">
          <w:instrText xml:space="preserve"> PAGE   \* MERGEFORMAT </w:instrText>
        </w:r>
        <w:r w:rsidRPr="00270996">
          <w:fldChar w:fldCharType="separate"/>
        </w:r>
        <w:r w:rsidRPr="00270996">
          <w:t>2</w:t>
        </w:r>
        <w:r w:rsidRPr="00270996">
          <w:fldChar w:fldCharType="end"/>
        </w:r>
      </w:p>
    </w:sdtContent>
  </w:sdt>
  <w:p w14:paraId="2941FA0A" w14:textId="77777777" w:rsidR="00E25F95" w:rsidRPr="00270996" w:rsidRDefault="00E25F9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60795" w14:textId="77777777" w:rsidR="00502C04" w:rsidRPr="00270996" w:rsidRDefault="00502C04">
      <w:pPr>
        <w:spacing w:after="0"/>
      </w:pPr>
      <w:r w:rsidRPr="00270996">
        <w:separator/>
      </w:r>
    </w:p>
  </w:footnote>
  <w:footnote w:type="continuationSeparator" w:id="0">
    <w:p w14:paraId="35F6586C" w14:textId="77777777" w:rsidR="00502C04" w:rsidRPr="00270996" w:rsidRDefault="00502C04">
      <w:pPr>
        <w:spacing w:after="0"/>
      </w:pPr>
      <w:r w:rsidRPr="0027099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Sudong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Sudong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Duudong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Duudong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Sudong"/>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Duudong"/>
      <w:lvlText w:val=""/>
      <w:lvlJc w:val="left"/>
      <w:pPr>
        <w:tabs>
          <w:tab w:val="left" w:pos="360"/>
        </w:tabs>
        <w:ind w:left="360" w:hanging="360"/>
      </w:pPr>
      <w:rPr>
        <w:rFonts w:ascii="Symbol" w:hAnsi="Symbol" w:hint="default"/>
      </w:rPr>
    </w:lvl>
  </w:abstractNum>
  <w:abstractNum w:abstractNumId="6" w15:restartNumberingAfterBreak="0">
    <w:nsid w:val="1A6F4908"/>
    <w:multiLevelType w:val="hybridMultilevel"/>
    <w:tmpl w:val="780E322C"/>
    <w:lvl w:ilvl="0" w:tplc="1ED42ED8">
      <w:numFmt w:val="bullet"/>
      <w:pStyle w:val="nd-"/>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9891B7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28D078F"/>
    <w:multiLevelType w:val="multilevel"/>
    <w:tmpl w:val="76EA8FC0"/>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suff w:val="space"/>
      <w:lvlText w:val="Hình %1.%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3A8C5EB4"/>
    <w:multiLevelType w:val="multilevel"/>
    <w:tmpl w:val="CD1EA81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25850D8"/>
    <w:multiLevelType w:val="hybridMultilevel"/>
    <w:tmpl w:val="571653D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55F85D70"/>
    <w:multiLevelType w:val="multilevel"/>
    <w:tmpl w:val="9F66A96A"/>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pStyle w:val="hinh"/>
      <w:suff w:val="space"/>
      <w:lvlText w:val="Hình %1.%4:"/>
      <w:lvlJc w:val="left"/>
      <w:pPr>
        <w:ind w:left="0" w:firstLine="0"/>
      </w:pPr>
      <w:rPr>
        <w:rFonts w:hint="default"/>
      </w:rPr>
    </w:lvl>
    <w:lvl w:ilvl="4">
      <w:start w:val="1"/>
      <w:numFmt w:val="decimal"/>
      <w:lvlRestart w:val="2"/>
      <w:pStyle w:val="bang"/>
      <w:suff w:val="space"/>
      <w:lvlText w:val="Bảng %1.%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5CFD2ECC"/>
    <w:multiLevelType w:val="hybridMultilevel"/>
    <w:tmpl w:val="2E4691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9B3477"/>
    <w:multiLevelType w:val="multilevel"/>
    <w:tmpl w:val="A430672E"/>
    <w:lvl w:ilvl="0">
      <w:start w:val="1"/>
      <w:numFmt w:val="decimal"/>
      <w:pStyle w:val="m1a"/>
      <w:suff w:val="space"/>
      <w:lvlText w:val="CHƯƠNG %1:"/>
      <w:lvlJc w:val="left"/>
      <w:pPr>
        <w:ind w:left="0" w:firstLine="0"/>
      </w:pPr>
      <w:rPr>
        <w:rFonts w:hint="default"/>
      </w:rPr>
    </w:lvl>
    <w:lvl w:ilvl="1">
      <w:start w:val="1"/>
      <w:numFmt w:val="decimal"/>
      <w:pStyle w:val="m2"/>
      <w:suff w:val="space"/>
      <w:lvlText w:val="%1.%2. "/>
      <w:lvlJc w:val="left"/>
      <w:pPr>
        <w:ind w:left="0" w:firstLine="0"/>
      </w:pPr>
      <w:rPr>
        <w:rFonts w:hint="default"/>
      </w:rPr>
    </w:lvl>
    <w:lvl w:ilvl="2">
      <w:start w:val="1"/>
      <w:numFmt w:val="decimal"/>
      <w:pStyle w:val="m3"/>
      <w:suff w:val="space"/>
      <w:lvlText w:val="%1.%2.%3. "/>
      <w:lvlJc w:val="left"/>
      <w:pPr>
        <w:ind w:left="0" w:firstLine="0"/>
      </w:pPr>
      <w:rPr>
        <w:rFonts w:hint="default"/>
      </w:rPr>
    </w:lvl>
    <w:lvl w:ilvl="3">
      <w:start w:val="1"/>
      <w:numFmt w:val="decimal"/>
      <w:lvlRestart w:val="1"/>
      <w:pStyle w:val="hinh1"/>
      <w:suff w:val="space"/>
      <w:lvlText w:val="Hình %1.%4:"/>
      <w:lvlJc w:val="left"/>
      <w:pPr>
        <w:ind w:left="0" w:firstLine="0"/>
      </w:pPr>
      <w:rPr>
        <w:rFonts w:hint="default"/>
        <w:b/>
        <w:bCs w:val="0"/>
      </w:rPr>
    </w:lvl>
    <w:lvl w:ilvl="4">
      <w:start w:val="1"/>
      <w:numFmt w:val="decimal"/>
      <w:lvlRestart w:val="1"/>
      <w:pStyle w:val="bang1"/>
      <w:suff w:val="space"/>
      <w:lvlText w:val="Bảng %1.%5:"/>
      <w:lvlJc w:val="left"/>
      <w:pPr>
        <w:ind w:left="0" w:firstLine="0"/>
      </w:pPr>
      <w:rPr>
        <w:rFonts w:hint="default"/>
        <w:b/>
        <w:bCs/>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6AF03DDA"/>
    <w:multiLevelType w:val="hybridMultilevel"/>
    <w:tmpl w:val="2CD201EE"/>
    <w:lvl w:ilvl="0" w:tplc="923A31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0571326">
    <w:abstractNumId w:val="5"/>
  </w:num>
  <w:num w:numId="2" w16cid:durableId="242834387">
    <w:abstractNumId w:val="3"/>
  </w:num>
  <w:num w:numId="3" w16cid:durableId="371076965">
    <w:abstractNumId w:val="2"/>
  </w:num>
  <w:num w:numId="4" w16cid:durableId="88159095">
    <w:abstractNumId w:val="4"/>
  </w:num>
  <w:num w:numId="5" w16cid:durableId="1764952140">
    <w:abstractNumId w:val="1"/>
  </w:num>
  <w:num w:numId="6" w16cid:durableId="1240015229">
    <w:abstractNumId w:val="0"/>
  </w:num>
  <w:num w:numId="7" w16cid:durableId="373310297">
    <w:abstractNumId w:val="12"/>
  </w:num>
  <w:num w:numId="8" w16cid:durableId="1331057113">
    <w:abstractNumId w:val="14"/>
  </w:num>
  <w:num w:numId="9" w16cid:durableId="684290531">
    <w:abstractNumId w:val="9"/>
  </w:num>
  <w:num w:numId="10" w16cid:durableId="1175875053">
    <w:abstractNumId w:val="8"/>
  </w:num>
  <w:num w:numId="11" w16cid:durableId="710496951">
    <w:abstractNumId w:val="8"/>
  </w:num>
  <w:num w:numId="12" w16cid:durableId="234170586">
    <w:abstractNumId w:val="7"/>
  </w:num>
  <w:num w:numId="13" w16cid:durableId="1799567148">
    <w:abstractNumId w:val="13"/>
  </w:num>
  <w:num w:numId="14" w16cid:durableId="1536428804">
    <w:abstractNumId w:val="11"/>
  </w:num>
  <w:num w:numId="15" w16cid:durableId="225382923">
    <w:abstractNumId w:val="10"/>
  </w:num>
  <w:num w:numId="16" w16cid:durableId="363873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020"/>
    <w:rsid w:val="00016A25"/>
    <w:rsid w:val="00022848"/>
    <w:rsid w:val="00034616"/>
    <w:rsid w:val="00034E38"/>
    <w:rsid w:val="00034EB9"/>
    <w:rsid w:val="0003679D"/>
    <w:rsid w:val="0005172C"/>
    <w:rsid w:val="0006063C"/>
    <w:rsid w:val="00063C9F"/>
    <w:rsid w:val="000807CD"/>
    <w:rsid w:val="00081BE4"/>
    <w:rsid w:val="000910B4"/>
    <w:rsid w:val="000A167E"/>
    <w:rsid w:val="000A7BE3"/>
    <w:rsid w:val="000B2192"/>
    <w:rsid w:val="000D3B2A"/>
    <w:rsid w:val="000D6C92"/>
    <w:rsid w:val="000E1BF3"/>
    <w:rsid w:val="0010205F"/>
    <w:rsid w:val="00105EF0"/>
    <w:rsid w:val="0015074B"/>
    <w:rsid w:val="00166E13"/>
    <w:rsid w:val="00167B04"/>
    <w:rsid w:val="0017701C"/>
    <w:rsid w:val="0019252C"/>
    <w:rsid w:val="00194873"/>
    <w:rsid w:val="00197B6A"/>
    <w:rsid w:val="001A1504"/>
    <w:rsid w:val="001C3932"/>
    <w:rsid w:val="001C3AF9"/>
    <w:rsid w:val="002063E9"/>
    <w:rsid w:val="00220070"/>
    <w:rsid w:val="002250B4"/>
    <w:rsid w:val="002278B1"/>
    <w:rsid w:val="0023040F"/>
    <w:rsid w:val="00236901"/>
    <w:rsid w:val="00270996"/>
    <w:rsid w:val="00277800"/>
    <w:rsid w:val="002875A6"/>
    <w:rsid w:val="0029639D"/>
    <w:rsid w:val="002A044F"/>
    <w:rsid w:val="002A681E"/>
    <w:rsid w:val="002B6854"/>
    <w:rsid w:val="002C7B6A"/>
    <w:rsid w:val="002F515A"/>
    <w:rsid w:val="002F52F2"/>
    <w:rsid w:val="00314A91"/>
    <w:rsid w:val="00314C71"/>
    <w:rsid w:val="00326F90"/>
    <w:rsid w:val="003361CC"/>
    <w:rsid w:val="00375083"/>
    <w:rsid w:val="00393A79"/>
    <w:rsid w:val="003C6C2D"/>
    <w:rsid w:val="003D5F4D"/>
    <w:rsid w:val="003D5FBE"/>
    <w:rsid w:val="003E568F"/>
    <w:rsid w:val="00407DFD"/>
    <w:rsid w:val="00413190"/>
    <w:rsid w:val="00420456"/>
    <w:rsid w:val="00443957"/>
    <w:rsid w:val="004449A5"/>
    <w:rsid w:val="00450652"/>
    <w:rsid w:val="00450C14"/>
    <w:rsid w:val="0046022C"/>
    <w:rsid w:val="00465664"/>
    <w:rsid w:val="004665E9"/>
    <w:rsid w:val="004B3B93"/>
    <w:rsid w:val="004B4276"/>
    <w:rsid w:val="004D4419"/>
    <w:rsid w:val="004D638E"/>
    <w:rsid w:val="004E52FF"/>
    <w:rsid w:val="004E7B61"/>
    <w:rsid w:val="004F5BFF"/>
    <w:rsid w:val="00500808"/>
    <w:rsid w:val="00502C04"/>
    <w:rsid w:val="00511FE8"/>
    <w:rsid w:val="005412DF"/>
    <w:rsid w:val="00557452"/>
    <w:rsid w:val="00560798"/>
    <w:rsid w:val="00576C83"/>
    <w:rsid w:val="00592617"/>
    <w:rsid w:val="005A6048"/>
    <w:rsid w:val="005B014F"/>
    <w:rsid w:val="005B35DE"/>
    <w:rsid w:val="005C2F0B"/>
    <w:rsid w:val="005C412E"/>
    <w:rsid w:val="00604EC4"/>
    <w:rsid w:val="00605FD9"/>
    <w:rsid w:val="00606C51"/>
    <w:rsid w:val="0062652C"/>
    <w:rsid w:val="00656100"/>
    <w:rsid w:val="00680097"/>
    <w:rsid w:val="00686466"/>
    <w:rsid w:val="0069764E"/>
    <w:rsid w:val="006B3852"/>
    <w:rsid w:val="006C26C0"/>
    <w:rsid w:val="006D0F9B"/>
    <w:rsid w:val="006F529D"/>
    <w:rsid w:val="00700EA1"/>
    <w:rsid w:val="007102EC"/>
    <w:rsid w:val="0071045B"/>
    <w:rsid w:val="007251BF"/>
    <w:rsid w:val="00731D0D"/>
    <w:rsid w:val="00735FD8"/>
    <w:rsid w:val="00744DEA"/>
    <w:rsid w:val="00747CCB"/>
    <w:rsid w:val="007C0B06"/>
    <w:rsid w:val="007C3A9A"/>
    <w:rsid w:val="007D2A49"/>
    <w:rsid w:val="007D55D6"/>
    <w:rsid w:val="007E2EB4"/>
    <w:rsid w:val="007E56CD"/>
    <w:rsid w:val="00810440"/>
    <w:rsid w:val="00863E1E"/>
    <w:rsid w:val="00873588"/>
    <w:rsid w:val="00881E78"/>
    <w:rsid w:val="008B1FCA"/>
    <w:rsid w:val="008C3A64"/>
    <w:rsid w:val="008E08AC"/>
    <w:rsid w:val="008E18B6"/>
    <w:rsid w:val="008E4D13"/>
    <w:rsid w:val="00901F66"/>
    <w:rsid w:val="00923662"/>
    <w:rsid w:val="00937346"/>
    <w:rsid w:val="00946797"/>
    <w:rsid w:val="0096424B"/>
    <w:rsid w:val="009677A7"/>
    <w:rsid w:val="00970BAD"/>
    <w:rsid w:val="00971E10"/>
    <w:rsid w:val="0097526D"/>
    <w:rsid w:val="009A5EE4"/>
    <w:rsid w:val="009B0037"/>
    <w:rsid w:val="009D5BBE"/>
    <w:rsid w:val="009E1FDF"/>
    <w:rsid w:val="009F0E4D"/>
    <w:rsid w:val="00A30447"/>
    <w:rsid w:val="00A414CF"/>
    <w:rsid w:val="00A53F59"/>
    <w:rsid w:val="00A76D98"/>
    <w:rsid w:val="00A80E22"/>
    <w:rsid w:val="00A95ED4"/>
    <w:rsid w:val="00AA1D8D"/>
    <w:rsid w:val="00AA4ADD"/>
    <w:rsid w:val="00AB3B3E"/>
    <w:rsid w:val="00AC6ACA"/>
    <w:rsid w:val="00AF5DB7"/>
    <w:rsid w:val="00B0122C"/>
    <w:rsid w:val="00B0125D"/>
    <w:rsid w:val="00B47730"/>
    <w:rsid w:val="00B606F6"/>
    <w:rsid w:val="00B6301D"/>
    <w:rsid w:val="00B66607"/>
    <w:rsid w:val="00B97F73"/>
    <w:rsid w:val="00BA4EDB"/>
    <w:rsid w:val="00BA5AD5"/>
    <w:rsid w:val="00BC4A85"/>
    <w:rsid w:val="00BC7A5D"/>
    <w:rsid w:val="00BD0981"/>
    <w:rsid w:val="00BF7CCE"/>
    <w:rsid w:val="00C0593D"/>
    <w:rsid w:val="00C33A40"/>
    <w:rsid w:val="00C4345C"/>
    <w:rsid w:val="00C456D0"/>
    <w:rsid w:val="00C50DA3"/>
    <w:rsid w:val="00C52118"/>
    <w:rsid w:val="00C871A7"/>
    <w:rsid w:val="00CB0664"/>
    <w:rsid w:val="00CC0CF9"/>
    <w:rsid w:val="00CD216A"/>
    <w:rsid w:val="00D11041"/>
    <w:rsid w:val="00D1741E"/>
    <w:rsid w:val="00D35B18"/>
    <w:rsid w:val="00D42713"/>
    <w:rsid w:val="00D4772F"/>
    <w:rsid w:val="00D5516C"/>
    <w:rsid w:val="00D67943"/>
    <w:rsid w:val="00D945E6"/>
    <w:rsid w:val="00D97877"/>
    <w:rsid w:val="00DA4D1C"/>
    <w:rsid w:val="00DC5D02"/>
    <w:rsid w:val="00DD65B0"/>
    <w:rsid w:val="00DE0E0C"/>
    <w:rsid w:val="00DF318B"/>
    <w:rsid w:val="00E044FF"/>
    <w:rsid w:val="00E16249"/>
    <w:rsid w:val="00E2136D"/>
    <w:rsid w:val="00E25F95"/>
    <w:rsid w:val="00E33F36"/>
    <w:rsid w:val="00E374F8"/>
    <w:rsid w:val="00E5748B"/>
    <w:rsid w:val="00EF7407"/>
    <w:rsid w:val="00F160A5"/>
    <w:rsid w:val="00F269DB"/>
    <w:rsid w:val="00F31823"/>
    <w:rsid w:val="00F34C8C"/>
    <w:rsid w:val="00F409EF"/>
    <w:rsid w:val="00F424EB"/>
    <w:rsid w:val="00F5433E"/>
    <w:rsid w:val="00F9364F"/>
    <w:rsid w:val="00FB07C5"/>
    <w:rsid w:val="00FB0DF9"/>
    <w:rsid w:val="00FB7D51"/>
    <w:rsid w:val="00FC1AC4"/>
    <w:rsid w:val="00FC693F"/>
    <w:rsid w:val="00FC6C24"/>
    <w:rsid w:val="00FD4605"/>
    <w:rsid w:val="00FD5DF3"/>
    <w:rsid w:val="1D8452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9A3CD9"/>
  <w14:defaultImageDpi w14:val="330"/>
  <w15:docId w15:val="{BC24656E-E599-401A-9F46-0DB31A006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43957"/>
    <w:pPr>
      <w:spacing w:after="200" w:line="276" w:lineRule="auto"/>
    </w:pPr>
    <w:rPr>
      <w:rFonts w:ascii="Times New Roman" w:hAnsi="Times New Roman"/>
      <w:noProof/>
      <w:color w:val="000000"/>
      <w:sz w:val="26"/>
      <w:szCs w:val="22"/>
      <w:lang w:val="vi-VN"/>
    </w:rPr>
  </w:style>
  <w:style w:type="paragraph" w:styleId="u1">
    <w:name w:val="heading 1"/>
    <w:basedOn w:val="Binhthng"/>
    <w:next w:val="Binhthng"/>
    <w:link w:val="u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u6">
    <w:name w:val="heading 6"/>
    <w:basedOn w:val="Binhthng"/>
    <w:next w:val="Binhthng"/>
    <w:link w:val="u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u7">
    <w:name w:val="heading 7"/>
    <w:basedOn w:val="Binhthng"/>
    <w:next w:val="Binhthng"/>
    <w:link w:val="u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99"/>
    <w:unhideWhenUsed/>
    <w:qFormat/>
    <w:pPr>
      <w:spacing w:after="120"/>
    </w:pPr>
  </w:style>
  <w:style w:type="paragraph" w:styleId="Thnvnban2">
    <w:name w:val="Body Text 2"/>
    <w:basedOn w:val="Binhthng"/>
    <w:link w:val="Thnvnban2Char"/>
    <w:uiPriority w:val="99"/>
    <w:unhideWhenUsed/>
    <w:qFormat/>
    <w:pPr>
      <w:spacing w:after="120" w:line="480" w:lineRule="auto"/>
    </w:pPr>
  </w:style>
  <w:style w:type="paragraph" w:styleId="Thnvnban3">
    <w:name w:val="Body Text 3"/>
    <w:basedOn w:val="Binhthng"/>
    <w:link w:val="Thnvnban3Char"/>
    <w:uiPriority w:val="99"/>
    <w:unhideWhenUsed/>
    <w:pPr>
      <w:spacing w:after="120"/>
    </w:pPr>
    <w:rPr>
      <w:sz w:val="16"/>
      <w:szCs w:val="16"/>
    </w:rPr>
  </w:style>
  <w:style w:type="paragraph" w:styleId="Chuthich">
    <w:name w:val="caption"/>
    <w:basedOn w:val="Binhthng"/>
    <w:next w:val="Binhthng"/>
    <w:uiPriority w:val="35"/>
    <w:semiHidden/>
    <w:unhideWhenUsed/>
    <w:qFormat/>
    <w:pPr>
      <w:spacing w:line="240" w:lineRule="auto"/>
    </w:pPr>
    <w:rPr>
      <w:b/>
      <w:bCs/>
      <w:color w:val="4F81BD" w:themeColor="accent1"/>
      <w:sz w:val="18"/>
      <w:szCs w:val="18"/>
    </w:rPr>
  </w:style>
  <w:style w:type="character" w:styleId="Nhnmanh">
    <w:name w:val="Emphasis"/>
    <w:basedOn w:val="Phngmcinhcuaoanvn"/>
    <w:uiPriority w:val="20"/>
    <w:qFormat/>
    <w:rPr>
      <w:i/>
      <w:iCs/>
    </w:rPr>
  </w:style>
  <w:style w:type="paragraph" w:styleId="Chntrang">
    <w:name w:val="footer"/>
    <w:basedOn w:val="Binhthng"/>
    <w:link w:val="ChntrangChar"/>
    <w:uiPriority w:val="99"/>
    <w:unhideWhenUsed/>
    <w:qFormat/>
    <w:pPr>
      <w:tabs>
        <w:tab w:val="center" w:pos="4680"/>
        <w:tab w:val="right" w:pos="9360"/>
      </w:tabs>
      <w:spacing w:after="0" w:line="240" w:lineRule="auto"/>
    </w:pPr>
  </w:style>
  <w:style w:type="paragraph" w:styleId="utrang">
    <w:name w:val="header"/>
    <w:basedOn w:val="Binhthng"/>
    <w:link w:val="utrangChar"/>
    <w:uiPriority w:val="99"/>
    <w:unhideWhenUsed/>
    <w:pPr>
      <w:tabs>
        <w:tab w:val="center" w:pos="4680"/>
        <w:tab w:val="right" w:pos="9360"/>
      </w:tabs>
      <w:spacing w:after="0" w:line="240" w:lineRule="auto"/>
    </w:pPr>
  </w:style>
  <w:style w:type="character" w:styleId="Siuktni">
    <w:name w:val="Hyperlink"/>
    <w:basedOn w:val="Phngmcinhcuaoanvn"/>
    <w:uiPriority w:val="99"/>
    <w:unhideWhenUsed/>
    <w:rPr>
      <w:color w:val="0000FF" w:themeColor="hyperlink"/>
      <w:u w:val="single"/>
    </w:rPr>
  </w:style>
  <w:style w:type="paragraph" w:styleId="Danhsach">
    <w:name w:val="List"/>
    <w:basedOn w:val="Binhthng"/>
    <w:uiPriority w:val="99"/>
    <w:unhideWhenUsed/>
    <w:pPr>
      <w:ind w:left="360" w:hanging="360"/>
      <w:contextualSpacing/>
    </w:pPr>
  </w:style>
  <w:style w:type="paragraph" w:styleId="Danhsach2">
    <w:name w:val="List 2"/>
    <w:basedOn w:val="Binhthng"/>
    <w:uiPriority w:val="99"/>
    <w:unhideWhenUsed/>
    <w:pPr>
      <w:ind w:left="720" w:hanging="360"/>
      <w:contextualSpacing/>
    </w:pPr>
  </w:style>
  <w:style w:type="paragraph" w:styleId="Danhsach3">
    <w:name w:val="List 3"/>
    <w:basedOn w:val="Binhthng"/>
    <w:uiPriority w:val="99"/>
    <w:unhideWhenUsed/>
    <w:pPr>
      <w:ind w:left="1080" w:hanging="360"/>
      <w:contextualSpacing/>
    </w:pPr>
  </w:style>
  <w:style w:type="paragraph" w:styleId="Duudong">
    <w:name w:val="List Bullet"/>
    <w:basedOn w:val="Binhthng"/>
    <w:uiPriority w:val="99"/>
    <w:unhideWhenUsed/>
    <w:pPr>
      <w:numPr>
        <w:numId w:val="1"/>
      </w:numPr>
      <w:contextualSpacing/>
    </w:pPr>
  </w:style>
  <w:style w:type="paragraph" w:styleId="Duudong2">
    <w:name w:val="List Bullet 2"/>
    <w:basedOn w:val="Binhthng"/>
    <w:uiPriority w:val="99"/>
    <w:unhideWhenUsed/>
    <w:pPr>
      <w:numPr>
        <w:numId w:val="2"/>
      </w:numPr>
      <w:contextualSpacing/>
    </w:pPr>
  </w:style>
  <w:style w:type="paragraph" w:styleId="Duudong3">
    <w:name w:val="List Bullet 3"/>
    <w:basedOn w:val="Binhthng"/>
    <w:uiPriority w:val="99"/>
    <w:unhideWhenUsed/>
    <w:pPr>
      <w:numPr>
        <w:numId w:val="3"/>
      </w:numPr>
      <w:contextualSpacing/>
    </w:pPr>
  </w:style>
  <w:style w:type="paragraph" w:styleId="Danhsachlintuc">
    <w:name w:val="List Continue"/>
    <w:basedOn w:val="Binhthng"/>
    <w:uiPriority w:val="99"/>
    <w:unhideWhenUsed/>
    <w:pPr>
      <w:spacing w:after="120"/>
      <w:ind w:left="360"/>
      <w:contextualSpacing/>
    </w:pPr>
  </w:style>
  <w:style w:type="paragraph" w:styleId="Danhsachlintuc2">
    <w:name w:val="List Continue 2"/>
    <w:basedOn w:val="Binhthng"/>
    <w:uiPriority w:val="99"/>
    <w:unhideWhenUsed/>
    <w:pPr>
      <w:spacing w:after="120"/>
      <w:ind w:left="720"/>
      <w:contextualSpacing/>
    </w:pPr>
  </w:style>
  <w:style w:type="paragraph" w:styleId="Danhsachlintuc3">
    <w:name w:val="List Continue 3"/>
    <w:basedOn w:val="Binhthng"/>
    <w:uiPriority w:val="99"/>
    <w:unhideWhenUsed/>
    <w:pPr>
      <w:spacing w:after="120"/>
      <w:ind w:left="1080"/>
      <w:contextualSpacing/>
    </w:pPr>
  </w:style>
  <w:style w:type="paragraph" w:styleId="Sudong">
    <w:name w:val="List Number"/>
    <w:basedOn w:val="Binhthng"/>
    <w:uiPriority w:val="99"/>
    <w:unhideWhenUsed/>
    <w:pPr>
      <w:numPr>
        <w:numId w:val="4"/>
      </w:numPr>
      <w:contextualSpacing/>
    </w:pPr>
  </w:style>
  <w:style w:type="paragraph" w:styleId="Sudong2">
    <w:name w:val="List Number 2"/>
    <w:basedOn w:val="Binhthng"/>
    <w:uiPriority w:val="99"/>
    <w:unhideWhenUsed/>
    <w:pPr>
      <w:numPr>
        <w:numId w:val="5"/>
      </w:numPr>
      <w:contextualSpacing/>
    </w:pPr>
  </w:style>
  <w:style w:type="paragraph" w:styleId="Sudong3">
    <w:name w:val="List Number 3"/>
    <w:basedOn w:val="Binhthng"/>
    <w:uiPriority w:val="99"/>
    <w:unhideWhenUsed/>
    <w:pPr>
      <w:numPr>
        <w:numId w:val="6"/>
      </w:numPr>
      <w:contextualSpacing/>
    </w:pPr>
  </w:style>
  <w:style w:type="paragraph" w:styleId="VnbanMacro">
    <w:name w:val="macro"/>
    <w:link w:val="VnbanMacro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rPr>
      <w:rFonts w:asciiTheme="majorHAnsi" w:eastAsiaTheme="majorEastAsia" w:hAnsiTheme="majorHAnsi" w:cstheme="majorBidi"/>
      <w:i/>
      <w:iCs/>
      <w:color w:val="4F81BD" w:themeColor="accent1"/>
      <w:spacing w:val="15"/>
      <w:sz w:val="24"/>
      <w:szCs w:val="24"/>
    </w:r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Mucluc1">
    <w:name w:val="toc 1"/>
    <w:aliases w:val="bang"/>
    <w:basedOn w:val="Binhthng"/>
    <w:next w:val="Binhthng"/>
    <w:link w:val="Mucluc1Char"/>
    <w:autoRedefine/>
    <w:uiPriority w:val="39"/>
    <w:unhideWhenUsed/>
    <w:rsid w:val="00DC5D02"/>
    <w:pPr>
      <w:tabs>
        <w:tab w:val="right" w:leader="dot" w:pos="9064"/>
      </w:tabs>
      <w:spacing w:after="120" w:line="312" w:lineRule="auto"/>
    </w:pPr>
    <w:rPr>
      <w:b/>
    </w:rPr>
  </w:style>
  <w:style w:type="paragraph" w:styleId="Mucluc2">
    <w:name w:val="toc 2"/>
    <w:basedOn w:val="Binhthng"/>
    <w:next w:val="Binhthng"/>
    <w:autoRedefine/>
    <w:uiPriority w:val="39"/>
    <w:unhideWhenUsed/>
    <w:pPr>
      <w:spacing w:after="100"/>
      <w:ind w:left="260"/>
    </w:pPr>
  </w:style>
  <w:style w:type="paragraph" w:styleId="Mucluc3">
    <w:name w:val="toc 3"/>
    <w:basedOn w:val="Binhthng"/>
    <w:next w:val="Binhthng"/>
    <w:autoRedefine/>
    <w:uiPriority w:val="39"/>
    <w:unhideWhenUsed/>
    <w:rsid w:val="006F529D"/>
    <w:pPr>
      <w:spacing w:after="100"/>
      <w:ind w:left="520"/>
    </w:pPr>
    <w:rPr>
      <w:i/>
    </w:rPr>
  </w:style>
  <w:style w:type="table" w:styleId="TnnMausang">
    <w:name w:val="Light Shading"/>
    <w:basedOn w:val="BangThngthng"/>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Mausang-Nhnmanh1">
    <w:name w:val="Light Grid Accent 1"/>
    <w:basedOn w:val="BangThngthng"/>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Mausang-Nhnmanh2">
    <w:name w:val="Light Grid Accent 2"/>
    <w:basedOn w:val="BangThngthng"/>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Mausang-Nhnmanh3">
    <w:name w:val="Light Grid Accent 3"/>
    <w:basedOn w:val="BangThngthng"/>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Mausang-Nhnmanh4">
    <w:name w:val="Light Grid Accent 4"/>
    <w:basedOn w:val="BangThngthng"/>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Mausang-Nhnmanh5">
    <w:name w:val="Light Grid Accent 5"/>
    <w:basedOn w:val="BangThngthng"/>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Mausang-Nhnmanh6">
    <w:name w:val="Light Grid Accent 6"/>
    <w:basedOn w:val="BangThngthng"/>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nnVa1">
    <w:name w:val="Medium Shading 1"/>
    <w:basedOn w:val="BangThngthng"/>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LiVa3-Nhnmanh1">
    <w:name w:val="Medium Grid 3 Accent 1"/>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LiVa3-Nhnmanh2">
    <w:name w:val="Medium Grid 3 Accent 2"/>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LiVa3-Nhnmanh3">
    <w:name w:val="Medium Grid 3 Accent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LiVa3-Nhnmanh4">
    <w:name w:val="Medium Grid 3 Accent 4"/>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LiVa3-Nhnmanh5">
    <w:name w:val="Medium Grid 3 Accent 5"/>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LiVa3-Nhnmanh6">
    <w:name w:val="Medium Grid 3 Accent 6"/>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nhsachSm">
    <w:name w:val="Dark List"/>
    <w:basedOn w:val="BangThngthng"/>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qFormat/>
  </w:style>
  <w:style w:type="paragraph" w:styleId="KhngDncch">
    <w:name w:val="No Spacing"/>
    <w:uiPriority w:val="1"/>
    <w:qFormat/>
    <w:rPr>
      <w:sz w:val="22"/>
      <w:szCs w:val="22"/>
    </w:rPr>
  </w:style>
  <w:style w:type="character" w:customStyle="1" w:styleId="u1Char">
    <w:name w:val="Đầu đề 1 Char"/>
    <w:basedOn w:val="Phngmcinhcuaoanvn"/>
    <w:link w:val="u1"/>
    <w:uiPriority w:val="9"/>
    <w:qFormat/>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qFormat/>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Pr>
      <w:rFonts w:asciiTheme="majorHAnsi" w:eastAsiaTheme="majorEastAsia" w:hAnsiTheme="majorHAnsi" w:cstheme="majorBidi"/>
      <w:b/>
      <w:bCs/>
      <w:color w:val="4F81BD" w:themeColor="accent1"/>
    </w:rPr>
  </w:style>
  <w:style w:type="character" w:customStyle="1" w:styleId="TiuChar">
    <w:name w:val="Tiêu đề Char"/>
    <w:basedOn w:val="Phngmcinhcuaoanvn"/>
    <w:link w:val="Tiu"/>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TiuphuChar">
    <w:name w:val="Tiêu đề phụ Char"/>
    <w:basedOn w:val="Phngmcinhcuaoanvn"/>
    <w:link w:val="Tiuphu"/>
    <w:uiPriority w:val="11"/>
    <w:qFormat/>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pPr>
      <w:ind w:left="720"/>
      <w:contextualSpacing/>
    </w:pPr>
  </w:style>
  <w:style w:type="character" w:customStyle="1" w:styleId="ThnVnbanChar">
    <w:name w:val="Thân Văn bản Char"/>
    <w:basedOn w:val="Phngmcinhcuaoanvn"/>
    <w:link w:val="ThnVnban"/>
    <w:uiPriority w:val="99"/>
  </w:style>
  <w:style w:type="character" w:customStyle="1" w:styleId="Thnvnban2Char">
    <w:name w:val="Thân văn bản 2 Char"/>
    <w:basedOn w:val="Phngmcinhcuaoanvn"/>
    <w:link w:val="Thnvnban2"/>
    <w:uiPriority w:val="99"/>
    <w:qFormat/>
  </w:style>
  <w:style w:type="character" w:customStyle="1" w:styleId="Thnvnban3Char">
    <w:name w:val="Thân văn bản 3 Char"/>
    <w:basedOn w:val="Phngmcinhcuaoanvn"/>
    <w:link w:val="Thnvnban3"/>
    <w:uiPriority w:val="99"/>
    <w:rPr>
      <w:sz w:val="16"/>
      <w:szCs w:val="16"/>
    </w:rPr>
  </w:style>
  <w:style w:type="character" w:customStyle="1" w:styleId="VnbanMacroChar">
    <w:name w:val="Văn bản Macro Char"/>
    <w:basedOn w:val="Phngmcinhcuaoanvn"/>
    <w:link w:val="VnbanMacro"/>
    <w:uiPriority w:val="99"/>
    <w:rPr>
      <w:rFonts w:ascii="Courier" w:hAnsi="Courier"/>
      <w:sz w:val="20"/>
      <w:szCs w:val="20"/>
    </w:rPr>
  </w:style>
  <w:style w:type="paragraph" w:styleId="Litrichdn">
    <w:name w:val="Quote"/>
    <w:basedOn w:val="Binhthng"/>
    <w:next w:val="Binhthng"/>
    <w:link w:val="LitrichdnChar"/>
    <w:uiPriority w:val="29"/>
    <w:qFormat/>
    <w:rPr>
      <w:i/>
      <w:iCs/>
      <w:color w:val="000000" w:themeColor="text1"/>
    </w:rPr>
  </w:style>
  <w:style w:type="character" w:customStyle="1" w:styleId="LitrichdnChar">
    <w:name w:val="Lời trích dẫn Char"/>
    <w:basedOn w:val="Phngmcinhcuaoanvn"/>
    <w:link w:val="Litrichdn"/>
    <w:uiPriority w:val="29"/>
    <w:rPr>
      <w:i/>
      <w:iCs/>
      <w:color w:val="000000" w:themeColor="text1"/>
    </w:rPr>
  </w:style>
  <w:style w:type="character" w:customStyle="1" w:styleId="u4Char">
    <w:name w:val="Đầu đề 4 Char"/>
    <w:basedOn w:val="Phngmcinhcuaoanvn"/>
    <w:link w:val="u4"/>
    <w:uiPriority w:val="9"/>
    <w:semiHidden/>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Pr>
      <w:rFonts w:asciiTheme="majorHAnsi" w:eastAsiaTheme="majorEastAsia" w:hAnsiTheme="majorHAnsi" w:cstheme="majorBidi"/>
      <w:color w:val="244061" w:themeColor="accent1" w:themeShade="80"/>
    </w:rPr>
  </w:style>
  <w:style w:type="character" w:customStyle="1" w:styleId="u6Char">
    <w:name w:val="Đầu đề 6 Char"/>
    <w:basedOn w:val="Phngmcinhcuaoanvn"/>
    <w:link w:val="u6"/>
    <w:uiPriority w:val="9"/>
    <w:semiHidden/>
    <w:rPr>
      <w:rFonts w:asciiTheme="majorHAnsi" w:eastAsiaTheme="majorEastAsia" w:hAnsiTheme="majorHAnsi" w:cstheme="majorBidi"/>
      <w:i/>
      <w:iCs/>
      <w:color w:val="244061" w:themeColor="accent1" w:themeShade="80"/>
    </w:rPr>
  </w:style>
  <w:style w:type="character" w:customStyle="1" w:styleId="u7Char">
    <w:name w:val="Đầu đề 7 Char"/>
    <w:basedOn w:val="Phngmcinhcuaoanvn"/>
    <w:link w:val="u7"/>
    <w:uiPriority w:val="9"/>
    <w:semiHidden/>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Pr>
      <w:rFonts w:asciiTheme="majorHAnsi" w:eastAsiaTheme="majorEastAsia" w:hAnsiTheme="majorHAnsi" w:cstheme="majorBidi"/>
      <w:i/>
      <w:iCs/>
      <w:color w:val="404040" w:themeColor="text1" w:themeTint="BF"/>
      <w:sz w:val="20"/>
      <w:szCs w:val="20"/>
    </w:rPr>
  </w:style>
  <w:style w:type="paragraph" w:styleId="Nhaykepm">
    <w:name w:val="Intense Quote"/>
    <w:basedOn w:val="Binhthng"/>
    <w:next w:val="Binhthng"/>
    <w:link w:val="Nhaykepm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Pr>
      <w:b/>
      <w:bCs/>
      <w:i/>
      <w:iCs/>
      <w:color w:val="4F81BD" w:themeColor="accent1"/>
    </w:rPr>
  </w:style>
  <w:style w:type="character" w:customStyle="1" w:styleId="NhnmanhTinht1">
    <w:name w:val="Nhấn mạnh Tinh tế1"/>
    <w:basedOn w:val="Phngmcinhcuaoanvn"/>
    <w:uiPriority w:val="19"/>
    <w:qFormat/>
    <w:rPr>
      <w:i/>
      <w:iCs/>
      <w:color w:val="7F7F7F" w:themeColor="text1" w:themeTint="80"/>
    </w:rPr>
  </w:style>
  <w:style w:type="character" w:customStyle="1" w:styleId="NhnmnhThm1">
    <w:name w:val="Nhấn mạnh Thêm1"/>
    <w:basedOn w:val="Phngmcinhcuaoanvn"/>
    <w:uiPriority w:val="21"/>
    <w:qFormat/>
    <w:rPr>
      <w:b/>
      <w:bCs/>
      <w:i/>
      <w:iCs/>
      <w:color w:val="4F81BD" w:themeColor="accent1"/>
    </w:rPr>
  </w:style>
  <w:style w:type="character" w:customStyle="1" w:styleId="ThamchiuTinht1">
    <w:name w:val="Tham chiếu Tinh tế1"/>
    <w:basedOn w:val="Phngmcinhcuaoanvn"/>
    <w:uiPriority w:val="31"/>
    <w:qFormat/>
    <w:rPr>
      <w:smallCaps/>
      <w:color w:val="C0504D" w:themeColor="accent2"/>
      <w:u w:val="single"/>
    </w:rPr>
  </w:style>
  <w:style w:type="character" w:customStyle="1" w:styleId="ThamchiuNhnmnh1">
    <w:name w:val="Tham chiếu Nhấn mạnh1"/>
    <w:basedOn w:val="Phngmcinhcuaoanvn"/>
    <w:uiPriority w:val="32"/>
    <w:qFormat/>
    <w:rPr>
      <w:b/>
      <w:bCs/>
      <w:smallCaps/>
      <w:color w:val="C0504D" w:themeColor="accent2"/>
      <w:spacing w:val="5"/>
      <w:u w:val="single"/>
    </w:rPr>
  </w:style>
  <w:style w:type="character" w:customStyle="1" w:styleId="TiuSach1">
    <w:name w:val="Tiêu đề Sách1"/>
    <w:basedOn w:val="Phngmcinhcuaoanvn"/>
    <w:uiPriority w:val="33"/>
    <w:qFormat/>
    <w:rPr>
      <w:b/>
      <w:bCs/>
      <w:smallCaps/>
      <w:spacing w:val="5"/>
    </w:rPr>
  </w:style>
  <w:style w:type="paragraph" w:customStyle="1" w:styleId="uMucluc1">
    <w:name w:val="Đầu đề Mục lục1"/>
    <w:basedOn w:val="u1"/>
    <w:next w:val="Binhthng"/>
    <w:uiPriority w:val="39"/>
    <w:unhideWhenUsed/>
    <w:qFormat/>
    <w:pPr>
      <w:outlineLvl w:val="9"/>
    </w:pPr>
  </w:style>
  <w:style w:type="table" w:styleId="BangLi1Nhat-Nhnmanh1">
    <w:name w:val="Grid Table 1 Light Accent 1"/>
    <w:basedOn w:val="BangThngthng"/>
    <w:uiPriority w:val="46"/>
    <w:rsid w:val="00194873"/>
    <w:pPr>
      <w:spacing w:before="80"/>
    </w:pPr>
    <w:rPr>
      <w:kern w:val="21"/>
      <w:sz w:val="22"/>
      <w:szCs w:val="22"/>
      <w:lang w:eastAsia="ja-JP"/>
      <w14:ligatures w14:val="standard"/>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yle3">
    <w:name w:val="Style3"/>
    <w:basedOn w:val="u1"/>
    <w:qFormat/>
    <w:rsid w:val="00194873"/>
    <w:pPr>
      <w:spacing w:before="80" w:line="240" w:lineRule="auto"/>
      <w:contextualSpacing/>
    </w:pPr>
    <w:rPr>
      <w:rFonts w:cs="Times New Roman (Headings CS)"/>
      <w:bCs w:val="0"/>
      <w:caps/>
      <w:color w:val="984806" w:themeColor="accent6" w:themeShade="80"/>
      <w:kern w:val="21"/>
      <w:sz w:val="20"/>
      <w:szCs w:val="22"/>
      <w:lang w:eastAsia="ja-JP"/>
      <w14:ligatures w14:val="standard"/>
    </w:rPr>
  </w:style>
  <w:style w:type="paragraph" w:styleId="uMucluc">
    <w:name w:val="TOC Heading"/>
    <w:basedOn w:val="u1"/>
    <w:next w:val="Binhthng"/>
    <w:uiPriority w:val="39"/>
    <w:unhideWhenUsed/>
    <w:qFormat/>
    <w:rsid w:val="00194873"/>
    <w:pPr>
      <w:spacing w:before="240" w:line="259" w:lineRule="auto"/>
      <w:outlineLvl w:val="9"/>
    </w:pPr>
    <w:rPr>
      <w:b w:val="0"/>
      <w:bCs w:val="0"/>
      <w:sz w:val="32"/>
      <w:szCs w:val="32"/>
    </w:rPr>
  </w:style>
  <w:style w:type="paragraph" w:customStyle="1" w:styleId="m1b">
    <w:name w:val=".m1b"/>
    <w:basedOn w:val="u1"/>
    <w:link w:val="m1bChar"/>
    <w:qFormat/>
    <w:rsid w:val="00DC5D02"/>
    <w:pPr>
      <w:spacing w:before="0" w:after="240" w:line="312" w:lineRule="auto"/>
      <w:jc w:val="center"/>
    </w:pPr>
    <w:rPr>
      <w:rFonts w:ascii="Times New Roman" w:hAnsi="Times New Roman" w:cs="Times New Roman"/>
      <w:color w:val="auto"/>
      <w:sz w:val="26"/>
      <w:szCs w:val="32"/>
    </w:rPr>
  </w:style>
  <w:style w:type="character" w:customStyle="1" w:styleId="m1bChar">
    <w:name w:val=".m1b Char"/>
    <w:basedOn w:val="u1Char"/>
    <w:link w:val="m1b"/>
    <w:rsid w:val="00DC5D02"/>
    <w:rPr>
      <w:rFonts w:ascii="Times New Roman" w:eastAsiaTheme="majorEastAsia" w:hAnsi="Times New Roman" w:cs="Times New Roman"/>
      <w:b/>
      <w:bCs/>
      <w:noProof/>
      <w:color w:val="365F91" w:themeColor="accent1" w:themeShade="BF"/>
      <w:sz w:val="26"/>
      <w:szCs w:val="32"/>
      <w:lang w:val="vi-VN"/>
    </w:rPr>
  </w:style>
  <w:style w:type="paragraph" w:customStyle="1" w:styleId="m1a">
    <w:name w:val=".m1a"/>
    <w:basedOn w:val="u1"/>
    <w:link w:val="m1aChar"/>
    <w:qFormat/>
    <w:rsid w:val="00D11041"/>
    <w:pPr>
      <w:numPr>
        <w:numId w:val="13"/>
      </w:numPr>
      <w:spacing w:before="0" w:after="240" w:line="312" w:lineRule="auto"/>
      <w:jc w:val="center"/>
    </w:pPr>
    <w:rPr>
      <w:rFonts w:ascii="Times New Roman" w:hAnsi="Times New Roman" w:cs="Times New Roman"/>
      <w:caps/>
      <w:color w:val="auto"/>
      <w:sz w:val="26"/>
      <w:szCs w:val="32"/>
    </w:rPr>
  </w:style>
  <w:style w:type="character" w:customStyle="1" w:styleId="m1aChar">
    <w:name w:val=".m1a Char"/>
    <w:basedOn w:val="u1Char"/>
    <w:link w:val="m1a"/>
    <w:rsid w:val="00D11041"/>
    <w:rPr>
      <w:rFonts w:ascii="Times New Roman" w:eastAsiaTheme="majorEastAsia" w:hAnsi="Times New Roman" w:cs="Times New Roman"/>
      <w:b/>
      <w:bCs/>
      <w:caps/>
      <w:noProof/>
      <w:color w:val="365F91" w:themeColor="accent1" w:themeShade="BF"/>
      <w:sz w:val="26"/>
      <w:szCs w:val="32"/>
    </w:rPr>
  </w:style>
  <w:style w:type="paragraph" w:customStyle="1" w:styleId="m2">
    <w:name w:val=".m2"/>
    <w:basedOn w:val="u2"/>
    <w:link w:val="m2Char"/>
    <w:qFormat/>
    <w:rsid w:val="00D11041"/>
    <w:pPr>
      <w:numPr>
        <w:ilvl w:val="1"/>
        <w:numId w:val="13"/>
      </w:numPr>
      <w:spacing w:before="120" w:after="60" w:line="240" w:lineRule="auto"/>
    </w:pPr>
    <w:rPr>
      <w:rFonts w:ascii="Times New Roman" w:hAnsi="Times New Roman" w:cs="Times New Roman"/>
      <w:color w:val="auto"/>
    </w:rPr>
  </w:style>
  <w:style w:type="character" w:customStyle="1" w:styleId="m2Char">
    <w:name w:val=".m2 Char"/>
    <w:basedOn w:val="u2Char"/>
    <w:link w:val="m2"/>
    <w:rsid w:val="00D11041"/>
    <w:rPr>
      <w:rFonts w:ascii="Times New Roman" w:eastAsiaTheme="majorEastAsia" w:hAnsi="Times New Roman" w:cs="Times New Roman"/>
      <w:b/>
      <w:bCs/>
      <w:noProof/>
      <w:color w:val="4F81BD" w:themeColor="accent1"/>
      <w:sz w:val="26"/>
      <w:szCs w:val="26"/>
    </w:rPr>
  </w:style>
  <w:style w:type="paragraph" w:customStyle="1" w:styleId="m3">
    <w:name w:val=".m3"/>
    <w:basedOn w:val="u3"/>
    <w:link w:val="m3Char"/>
    <w:qFormat/>
    <w:rsid w:val="00EF7407"/>
    <w:pPr>
      <w:numPr>
        <w:ilvl w:val="2"/>
        <w:numId w:val="13"/>
      </w:numPr>
      <w:spacing w:before="120" w:after="60" w:line="240" w:lineRule="auto"/>
    </w:pPr>
    <w:rPr>
      <w:rFonts w:ascii="Times New Roman" w:hAnsi="Times New Roman" w:cs="Times New Roman"/>
      <w:i/>
      <w:color w:val="auto"/>
    </w:rPr>
  </w:style>
  <w:style w:type="character" w:customStyle="1" w:styleId="m3Char">
    <w:name w:val=".m3 Char"/>
    <w:basedOn w:val="u3Char"/>
    <w:link w:val="m3"/>
    <w:rsid w:val="00EF7407"/>
    <w:rPr>
      <w:rFonts w:ascii="Times New Roman" w:eastAsiaTheme="majorEastAsia" w:hAnsi="Times New Roman" w:cs="Times New Roman"/>
      <w:b/>
      <w:bCs/>
      <w:i/>
      <w:noProof/>
      <w:color w:val="4F81BD" w:themeColor="accent1"/>
      <w:sz w:val="26"/>
      <w:szCs w:val="22"/>
    </w:rPr>
  </w:style>
  <w:style w:type="paragraph" w:customStyle="1" w:styleId="m4">
    <w:name w:val=".m4"/>
    <w:link w:val="m4Char"/>
    <w:qFormat/>
    <w:rsid w:val="00420456"/>
    <w:pPr>
      <w:spacing w:after="120" w:line="312" w:lineRule="auto"/>
      <w:ind w:firstLine="562"/>
      <w:outlineLvl w:val="0"/>
    </w:pPr>
    <w:rPr>
      <w:rFonts w:ascii="Times New Roman" w:hAnsi="Times New Roman" w:cs="Times New Roman"/>
      <w:b/>
      <w:i/>
      <w:noProof/>
      <w:sz w:val="22"/>
      <w:szCs w:val="22"/>
    </w:rPr>
  </w:style>
  <w:style w:type="character" w:customStyle="1" w:styleId="m4Char">
    <w:name w:val=".m4 Char"/>
    <w:basedOn w:val="Phngmcinhcuaoanvn"/>
    <w:link w:val="m4"/>
    <w:rsid w:val="00420456"/>
    <w:rPr>
      <w:rFonts w:ascii="Times New Roman" w:hAnsi="Times New Roman" w:cs="Times New Roman"/>
      <w:b/>
      <w:i/>
      <w:noProof/>
      <w:sz w:val="22"/>
      <w:szCs w:val="22"/>
    </w:rPr>
  </w:style>
  <w:style w:type="paragraph" w:customStyle="1" w:styleId="hinh">
    <w:name w:val=".hinh"/>
    <w:basedOn w:val="Mucluc1"/>
    <w:link w:val="hinhChar"/>
    <w:rsid w:val="00420456"/>
    <w:pPr>
      <w:numPr>
        <w:ilvl w:val="3"/>
        <w:numId w:val="14"/>
      </w:numPr>
      <w:spacing w:before="20" w:after="20"/>
      <w:jc w:val="center"/>
    </w:pPr>
    <w:rPr>
      <w:b w:val="0"/>
      <w:bCs/>
      <w:caps/>
    </w:rPr>
  </w:style>
  <w:style w:type="paragraph" w:styleId="Mucluc4">
    <w:name w:val="toc 4"/>
    <w:basedOn w:val="Binhthng"/>
    <w:next w:val="Binhthng"/>
    <w:autoRedefine/>
    <w:uiPriority w:val="39"/>
    <w:unhideWhenUsed/>
    <w:rsid w:val="00A30447"/>
    <w:pPr>
      <w:tabs>
        <w:tab w:val="right" w:leader="dot" w:pos="9064"/>
      </w:tabs>
      <w:spacing w:after="100"/>
      <w:ind w:left="142" w:hanging="142"/>
    </w:pPr>
  </w:style>
  <w:style w:type="paragraph" w:customStyle="1" w:styleId="bang">
    <w:name w:val=".bang"/>
    <w:link w:val="bangChar"/>
    <w:rsid w:val="00863E1E"/>
    <w:pPr>
      <w:numPr>
        <w:ilvl w:val="4"/>
        <w:numId w:val="14"/>
      </w:numPr>
    </w:pPr>
    <w:rPr>
      <w:rFonts w:ascii="Times New Roman" w:hAnsi="Times New Roman" w:cs="Times New Roman"/>
      <w:noProof/>
      <w:sz w:val="26"/>
      <w:szCs w:val="22"/>
    </w:rPr>
  </w:style>
  <w:style w:type="character" w:customStyle="1" w:styleId="bangChar">
    <w:name w:val=".bang Char"/>
    <w:basedOn w:val="Phngmcinhcuaoanvn"/>
    <w:link w:val="bang"/>
    <w:rsid w:val="00863E1E"/>
    <w:rPr>
      <w:rFonts w:ascii="Times New Roman" w:hAnsi="Times New Roman" w:cs="Times New Roman"/>
      <w:noProof/>
      <w:sz w:val="26"/>
      <w:szCs w:val="22"/>
    </w:rPr>
  </w:style>
  <w:style w:type="paragraph" w:customStyle="1" w:styleId="hinh1">
    <w:name w:val=".hinh1"/>
    <w:link w:val="hinh1Char"/>
    <w:qFormat/>
    <w:rsid w:val="00E2136D"/>
    <w:pPr>
      <w:numPr>
        <w:ilvl w:val="3"/>
        <w:numId w:val="13"/>
      </w:numPr>
      <w:jc w:val="center"/>
    </w:pPr>
    <w:rPr>
      <w:rFonts w:ascii="Times New Roman" w:hAnsi="Times New Roman"/>
      <w:bCs/>
      <w:noProof/>
      <w:color w:val="000000"/>
      <w:sz w:val="26"/>
      <w:szCs w:val="22"/>
    </w:rPr>
  </w:style>
  <w:style w:type="character" w:customStyle="1" w:styleId="Mucluc1Char">
    <w:name w:val="Mục lục 1 Char"/>
    <w:aliases w:val="bang Char"/>
    <w:basedOn w:val="Phngmcinhcuaoanvn"/>
    <w:link w:val="Mucluc1"/>
    <w:uiPriority w:val="39"/>
    <w:rsid w:val="00DC5D02"/>
    <w:rPr>
      <w:rFonts w:ascii="Times New Roman" w:hAnsi="Times New Roman"/>
      <w:b/>
      <w:noProof/>
      <w:color w:val="000000"/>
      <w:sz w:val="26"/>
      <w:szCs w:val="22"/>
    </w:rPr>
  </w:style>
  <w:style w:type="character" w:customStyle="1" w:styleId="hinhChar">
    <w:name w:val=".hinh Char"/>
    <w:basedOn w:val="Mucluc1Char"/>
    <w:link w:val="hinh"/>
    <w:rsid w:val="00E2136D"/>
    <w:rPr>
      <w:rFonts w:ascii="Times New Roman" w:hAnsi="Times New Roman"/>
      <w:b w:val="0"/>
      <w:bCs/>
      <w:caps/>
      <w:noProof/>
      <w:color w:val="000000"/>
      <w:sz w:val="26"/>
      <w:szCs w:val="22"/>
    </w:rPr>
  </w:style>
  <w:style w:type="character" w:customStyle="1" w:styleId="hinh1Char">
    <w:name w:val=".hinh1 Char"/>
    <w:basedOn w:val="hinhChar"/>
    <w:link w:val="hinh1"/>
    <w:rsid w:val="00E2136D"/>
    <w:rPr>
      <w:rFonts w:ascii="Times New Roman" w:hAnsi="Times New Roman"/>
      <w:b w:val="0"/>
      <w:bCs/>
      <w:caps/>
      <w:noProof/>
      <w:color w:val="000000"/>
      <w:sz w:val="26"/>
      <w:szCs w:val="22"/>
    </w:rPr>
  </w:style>
  <w:style w:type="paragraph" w:customStyle="1" w:styleId="bang1">
    <w:name w:val=".bang1"/>
    <w:basedOn w:val="bang"/>
    <w:link w:val="bang1Char"/>
    <w:qFormat/>
    <w:rsid w:val="00E2136D"/>
    <w:pPr>
      <w:numPr>
        <w:numId w:val="13"/>
      </w:numPr>
    </w:pPr>
  </w:style>
  <w:style w:type="character" w:customStyle="1" w:styleId="bang1Char">
    <w:name w:val=".bang1 Char"/>
    <w:basedOn w:val="bangChar"/>
    <w:link w:val="bang1"/>
    <w:rsid w:val="00E2136D"/>
    <w:rPr>
      <w:rFonts w:ascii="Times New Roman" w:hAnsi="Times New Roman" w:cs="Times New Roman"/>
      <w:noProof/>
      <w:sz w:val="26"/>
      <w:szCs w:val="22"/>
    </w:rPr>
  </w:style>
  <w:style w:type="paragraph" w:customStyle="1" w:styleId="nd">
    <w:name w:val=".nd"/>
    <w:basedOn w:val="Binhthng"/>
    <w:qFormat/>
    <w:rsid w:val="00BC4A85"/>
    <w:pPr>
      <w:spacing w:after="120" w:line="312" w:lineRule="auto"/>
      <w:ind w:firstLine="567"/>
      <w:jc w:val="both"/>
    </w:pPr>
    <w:rPr>
      <w:rFonts w:cs="Times New Roman"/>
      <w:color w:val="auto"/>
    </w:rPr>
  </w:style>
  <w:style w:type="paragraph" w:styleId="Mucluc5">
    <w:name w:val="toc 5"/>
    <w:basedOn w:val="Binhthng"/>
    <w:next w:val="Binhthng"/>
    <w:autoRedefine/>
    <w:uiPriority w:val="39"/>
    <w:unhideWhenUsed/>
    <w:rsid w:val="00A30447"/>
    <w:pPr>
      <w:tabs>
        <w:tab w:val="right" w:leader="dot" w:pos="9064"/>
      </w:tabs>
      <w:spacing w:after="100"/>
    </w:pPr>
  </w:style>
  <w:style w:type="paragraph" w:customStyle="1" w:styleId="nd-">
    <w:name w:val=".nd-"/>
    <w:basedOn w:val="nd"/>
    <w:qFormat/>
    <w:rsid w:val="003E568F"/>
    <w:pPr>
      <w:numPr>
        <w:numId w:val="16"/>
      </w:numPr>
    </w:pPr>
  </w:style>
  <w:style w:type="paragraph" w:styleId="ThngthngWeb">
    <w:name w:val="Normal (Web)"/>
    <w:basedOn w:val="Binhthng"/>
    <w:uiPriority w:val="99"/>
    <w:unhideWhenUsed/>
    <w:rsid w:val="00C4345C"/>
    <w:pPr>
      <w:spacing w:before="100" w:beforeAutospacing="1" w:after="100" w:afterAutospacing="1" w:line="240" w:lineRule="auto"/>
    </w:pPr>
    <w:rPr>
      <w:rFonts w:eastAsia="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6</Pages>
  <Words>14472</Words>
  <Characters>82492</Characters>
  <Application>Microsoft Office Word</Application>
  <DocSecurity>0</DocSecurity>
  <Lines>687</Lines>
  <Paragraphs>193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Nguyễn Bình Dương</cp:lastModifiedBy>
  <cp:revision>10</cp:revision>
  <dcterms:created xsi:type="dcterms:W3CDTF">2026-10-05T07:19:00Z</dcterms:created>
  <dcterms:modified xsi:type="dcterms:W3CDTF">2026-10-23T13:02:00Z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eyJoZGlkIjoiMGU4NDJjZDRkOWZhOWNmNWI3M2FlZDM3MDU4ZDk5NWYiLCJ1c2VySWQiOiIxMzc0Mzk2OTA5MDYxIn0=</vt:lpwstr>
  </property>
  <property fmtid="{D5CDD505-2E9C-101B-9397-08002B2CF9AE}" pid="3" name="KSOProductBuildVer">
    <vt:lpwstr>1033-12.1.0.28485</vt:lpwstr>
  </property>
  <property fmtid="{D5CDD505-2E9C-101B-9397-08002B2CF9AE}" pid="4" name="ICV">
    <vt:lpwstr>D3BE921F7F1F432C946D114080E5AC66_13</vt:lpwstr>
  </property>
</Properties>
</file>