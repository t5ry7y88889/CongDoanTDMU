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91EF" w14:textId="77777777"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 xml:space="preserve">VIỆN </w:t>
      </w:r>
      <w:r w:rsidR="005C2F0B">
        <w:rPr>
          <w:rFonts w:cs="Times New Roman"/>
          <w:b/>
          <w:noProof/>
          <w:color w:val="auto"/>
          <w:sz w:val="28"/>
          <w:szCs w:val="28"/>
        </w:rPr>
        <w:t>CÔNG</w:t>
      </w:r>
      <w:r w:rsidR="005C2F0B">
        <w:rPr>
          <w:rFonts w:cs="Times New Roman"/>
          <w:b/>
          <w:noProof/>
          <w:color w:val="auto"/>
          <w:sz w:val="28"/>
          <w:szCs w:val="28"/>
          <w:lang w:val="vi-VN"/>
        </w:rPr>
        <w:t xml:space="preserve"> NGHỆ </w:t>
      </w:r>
      <w:r w:rsidRPr="00971E10">
        <w:rPr>
          <w:rFonts w:cs="Times New Roman"/>
          <w:b/>
          <w:noProof/>
          <w:color w:val="auto"/>
          <w:sz w:val="28"/>
          <w:szCs w:val="28"/>
        </w:rPr>
        <w:t>SỐ</w:t>
      </w:r>
    </w:p>
    <w:p w14:paraId="78336E83" w14:textId="77777777" w:rsidR="00946797" w:rsidRPr="00971E10" w:rsidRDefault="00946797">
      <w:pPr>
        <w:spacing w:after="40"/>
        <w:jc w:val="center"/>
        <w:rPr>
          <w:rFonts w:cs="Times New Roman"/>
          <w:b/>
          <w:noProof/>
          <w:color w:val="auto"/>
          <w:sz w:val="28"/>
        </w:rPr>
      </w:pPr>
    </w:p>
    <w:p w14:paraId="68239EFC" w14:textId="77777777" w:rsidR="00946797" w:rsidRPr="00971E10" w:rsidRDefault="00946797">
      <w:pPr>
        <w:spacing w:after="40"/>
        <w:jc w:val="center"/>
        <w:rPr>
          <w:rFonts w:cs="Times New Roman"/>
          <w:noProof/>
          <w:color w:val="auto"/>
        </w:rPr>
      </w:pPr>
    </w:p>
    <w:p w14:paraId="39970C14"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3ED7C3DE">
            <wp:extent cx="2263140" cy="843069"/>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03007" cy="857920"/>
                    </a:xfrm>
                    <a:prstGeom prst="rect">
                      <a:avLst/>
                    </a:prstGeom>
                    <a:noFill/>
                    <a:ln>
                      <a:noFill/>
                    </a:ln>
                  </pic:spPr>
                </pic:pic>
              </a:graphicData>
            </a:graphic>
          </wp:inline>
        </w:drawing>
      </w:r>
    </w:p>
    <w:p w14:paraId="72B72FA2" w14:textId="77777777" w:rsidR="00946797" w:rsidRPr="00971E10" w:rsidRDefault="00946797">
      <w:pPr>
        <w:spacing w:after="300"/>
        <w:jc w:val="center"/>
        <w:rPr>
          <w:rFonts w:cs="Times New Roman"/>
          <w:noProof/>
          <w:color w:val="auto"/>
          <w:sz w:val="32"/>
          <w:szCs w:val="32"/>
        </w:rPr>
      </w:pPr>
    </w:p>
    <w:p w14:paraId="78AB47EB"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5DF2FC21"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4DBF5E45" w14:textId="77777777" w:rsidR="00FC1AC4" w:rsidRPr="00971E10" w:rsidRDefault="00FC1AC4" w:rsidP="00FC1AC4">
      <w:pPr>
        <w:spacing w:after="300"/>
        <w:rPr>
          <w:rFonts w:cs="Times New Roman"/>
          <w:b/>
          <w:noProof/>
          <w:color w:val="auto"/>
          <w:sz w:val="32"/>
          <w:szCs w:val="32"/>
        </w:rPr>
      </w:pPr>
    </w:p>
    <w:p w14:paraId="41906691" w14:textId="77777777" w:rsidR="00FC1AC4" w:rsidRPr="00971E10" w:rsidRDefault="000807CD" w:rsidP="00FC1AC4">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5BBB98EC" w14:textId="77777777" w:rsidR="00946797" w:rsidRPr="00971E10" w:rsidRDefault="000807CD" w:rsidP="00592617">
      <w:pPr>
        <w:spacing w:after="120" w:line="312" w:lineRule="auto"/>
        <w:rPr>
          <w:rFonts w:cs="Times New Roman"/>
          <w:noProof/>
          <w:color w:val="auto"/>
          <w:sz w:val="28"/>
          <w:szCs w:val="28"/>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46E6842E" w14:textId="77777777"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592617">
        <w:rPr>
          <w:rFonts w:cs="Times New Roman"/>
          <w:b/>
          <w:noProof/>
          <w:color w:val="auto"/>
          <w:sz w:val="28"/>
          <w:szCs w:val="28"/>
        </w:rPr>
        <w:t>10</w:t>
      </w:r>
      <w:r w:rsidRPr="00971E10">
        <w:rPr>
          <w:rFonts w:cs="Times New Roman"/>
          <w:b/>
          <w:noProof/>
          <w:color w:val="auto"/>
          <w:sz w:val="28"/>
          <w:szCs w:val="28"/>
        </w:rPr>
        <w:t>/2026</w:t>
      </w:r>
    </w:p>
    <w:p w14:paraId="1469A883" w14:textId="77777777" w:rsidR="00BC4A85" w:rsidRDefault="00BC4A85" w:rsidP="00BC4A85">
      <w:pPr>
        <w:tabs>
          <w:tab w:val="left" w:pos="2535"/>
        </w:tabs>
        <w:spacing w:before="1600"/>
        <w:rPr>
          <w:rFonts w:cs="Times New Roman"/>
          <w:i/>
          <w:noProof/>
          <w:color w:val="auto"/>
          <w:sz w:val="20"/>
        </w:rPr>
        <w:sectPr w:rsidR="00BC4A85" w:rsidSect="00BC4A85">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34726E3A" w14:textId="77777777" w:rsidR="004F5BFF" w:rsidRDefault="004F5BFF" w:rsidP="004F5BFF">
      <w:pPr>
        <w:spacing w:after="40"/>
        <w:jc w:val="center"/>
        <w:rPr>
          <w:rFonts w:cs="Times New Roman"/>
          <w:b/>
          <w:noProof/>
          <w:color w:val="auto"/>
          <w:sz w:val="28"/>
          <w:szCs w:val="28"/>
        </w:rPr>
      </w:pPr>
    </w:p>
    <w:p w14:paraId="24FB693C" w14:textId="77777777" w:rsidR="00946797" w:rsidRPr="00971E10" w:rsidRDefault="000807CD" w:rsidP="004F5BFF">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VIỆN</w:t>
      </w:r>
      <w:r w:rsidR="005C2F0B">
        <w:rPr>
          <w:rFonts w:cs="Times New Roman"/>
          <w:b/>
          <w:noProof/>
          <w:color w:val="auto"/>
          <w:sz w:val="28"/>
          <w:szCs w:val="28"/>
          <w:lang w:val="vi-VN"/>
        </w:rPr>
        <w:t xml:space="preserve"> CÔNG NGHỆ </w:t>
      </w:r>
      <w:r w:rsidRPr="00971E10">
        <w:rPr>
          <w:rFonts w:cs="Times New Roman"/>
          <w:b/>
          <w:noProof/>
          <w:color w:val="auto"/>
          <w:sz w:val="28"/>
          <w:szCs w:val="28"/>
        </w:rPr>
        <w:t>SỐ</w:t>
      </w:r>
    </w:p>
    <w:p w14:paraId="5C00E52F" w14:textId="77777777" w:rsidR="00946797" w:rsidRPr="00971E10" w:rsidRDefault="00946797">
      <w:pPr>
        <w:spacing w:after="40"/>
        <w:jc w:val="center"/>
        <w:rPr>
          <w:rFonts w:cs="Times New Roman"/>
          <w:b/>
          <w:noProof/>
          <w:color w:val="auto"/>
          <w:sz w:val="28"/>
        </w:rPr>
      </w:pPr>
    </w:p>
    <w:p w14:paraId="2965135E" w14:textId="77777777" w:rsidR="00946797" w:rsidRPr="00971E10" w:rsidRDefault="00946797">
      <w:pPr>
        <w:spacing w:after="40"/>
        <w:jc w:val="center"/>
        <w:rPr>
          <w:rFonts w:cs="Times New Roman"/>
          <w:noProof/>
          <w:color w:val="auto"/>
        </w:rPr>
      </w:pPr>
    </w:p>
    <w:p w14:paraId="25A4C814"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03F11227">
            <wp:extent cx="2369820" cy="88280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5363" cy="896049"/>
                    </a:xfrm>
                    <a:prstGeom prst="rect">
                      <a:avLst/>
                    </a:prstGeom>
                    <a:noFill/>
                    <a:ln>
                      <a:noFill/>
                    </a:ln>
                  </pic:spPr>
                </pic:pic>
              </a:graphicData>
            </a:graphic>
          </wp:inline>
        </w:drawing>
      </w:r>
    </w:p>
    <w:p w14:paraId="3D9C7351" w14:textId="77777777" w:rsidR="00946797" w:rsidRPr="00971E10" w:rsidRDefault="00946797">
      <w:pPr>
        <w:spacing w:after="300"/>
        <w:jc w:val="center"/>
        <w:rPr>
          <w:rFonts w:cs="Times New Roman"/>
          <w:noProof/>
          <w:color w:val="auto"/>
          <w:sz w:val="32"/>
          <w:szCs w:val="32"/>
        </w:rPr>
      </w:pPr>
    </w:p>
    <w:p w14:paraId="3600D247"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588FBE31"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1D8033D2" w14:textId="77777777" w:rsidR="00BA5AD5" w:rsidRPr="00971E10" w:rsidRDefault="00BA5AD5">
      <w:pPr>
        <w:spacing w:after="120" w:line="312" w:lineRule="auto"/>
        <w:ind w:left="1440"/>
        <w:rPr>
          <w:rFonts w:cs="Times New Roman"/>
          <w:b/>
          <w:noProof/>
          <w:color w:val="auto"/>
          <w:sz w:val="32"/>
          <w:szCs w:val="32"/>
        </w:rPr>
      </w:pPr>
    </w:p>
    <w:p w14:paraId="5A50C6D8" w14:textId="77777777" w:rsidR="00BA5AD5" w:rsidRPr="00971E10" w:rsidRDefault="00BA5AD5">
      <w:pPr>
        <w:spacing w:after="120" w:line="312" w:lineRule="auto"/>
        <w:ind w:left="1440"/>
        <w:rPr>
          <w:rFonts w:cs="Times New Roman"/>
          <w:b/>
          <w:noProof/>
          <w:color w:val="auto"/>
          <w:sz w:val="32"/>
          <w:szCs w:val="32"/>
        </w:rPr>
      </w:pPr>
    </w:p>
    <w:p w14:paraId="67E93837" w14:textId="77777777" w:rsidR="00BA5AD5" w:rsidRPr="00971E10" w:rsidRDefault="000807CD" w:rsidP="00BA5AD5">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791E7776" w14:textId="77777777" w:rsidR="00BC4A85" w:rsidRDefault="000807CD" w:rsidP="00592617">
      <w:pPr>
        <w:spacing w:after="120" w:line="312" w:lineRule="auto"/>
        <w:rPr>
          <w:rFonts w:cs="Times New Roman"/>
          <w:noProof/>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20D9CFC6" w14:textId="77777777" w:rsidR="00BC4A85" w:rsidRDefault="00BC4A85" w:rsidP="00BC4A85">
      <w:pPr>
        <w:spacing w:after="120" w:line="312" w:lineRule="auto"/>
        <w:rPr>
          <w:rFonts w:cs="Times New Roman"/>
          <w:noProof/>
        </w:rPr>
      </w:pPr>
    </w:p>
    <w:p w14:paraId="5F04939A" w14:textId="77777777" w:rsidR="00946797" w:rsidRPr="00BC4A85" w:rsidRDefault="00194873" w:rsidP="00BC4A85">
      <w:pPr>
        <w:spacing w:after="120" w:line="312" w:lineRule="auto"/>
        <w:jc w:val="center"/>
        <w:rPr>
          <w:rFonts w:cs="Times New Roman"/>
          <w:noProof/>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592617">
        <w:rPr>
          <w:rFonts w:cs="Times New Roman"/>
          <w:b/>
          <w:noProof/>
          <w:color w:val="auto"/>
          <w:sz w:val="28"/>
          <w:szCs w:val="28"/>
        </w:rPr>
        <w:t>10</w:t>
      </w:r>
      <w:r w:rsidRPr="00971E10">
        <w:rPr>
          <w:rFonts w:cs="Times New Roman"/>
          <w:b/>
          <w:noProof/>
          <w:color w:val="auto"/>
          <w:sz w:val="28"/>
          <w:szCs w:val="28"/>
        </w:rPr>
        <w:t>/2026</w:t>
      </w:r>
    </w:p>
    <w:p w14:paraId="4D9F6F62" w14:textId="77777777" w:rsidR="004F5BFF" w:rsidRDefault="004F5BFF" w:rsidP="00194873">
      <w:pPr>
        <w:jc w:val="center"/>
        <w:rPr>
          <w:rFonts w:cs="Times New Roman"/>
          <w:b/>
          <w:bCs/>
          <w:noProof/>
          <w:color w:val="auto"/>
        </w:rPr>
      </w:pPr>
    </w:p>
    <w:p w14:paraId="7880E6C7" w14:textId="77777777" w:rsidR="004F5BFF" w:rsidRDefault="004F5BFF" w:rsidP="00194873">
      <w:pPr>
        <w:jc w:val="center"/>
        <w:rPr>
          <w:rFonts w:cs="Times New Roman"/>
          <w:b/>
          <w:bCs/>
          <w:noProof/>
          <w:color w:val="auto"/>
        </w:rPr>
      </w:pPr>
    </w:p>
    <w:p w14:paraId="04225AE1" w14:textId="77777777" w:rsidR="005C2F0B" w:rsidRDefault="005C2F0B" w:rsidP="00194873">
      <w:pPr>
        <w:jc w:val="center"/>
        <w:rPr>
          <w:rFonts w:cs="Times New Roman"/>
          <w:b/>
          <w:bCs/>
          <w:noProof/>
          <w:color w:val="auto"/>
          <w:lang w:val="vi-VN"/>
        </w:rPr>
      </w:pPr>
      <w:r>
        <w:rPr>
          <w:rFonts w:cs="Times New Roman"/>
          <w:b/>
          <w:bCs/>
          <w:noProof/>
          <w:color w:val="auto"/>
          <w:lang w:val="vi-VN"/>
        </w:rPr>
        <w:t xml:space="preserve"> </w:t>
      </w:r>
    </w:p>
    <w:p w14:paraId="35052382" w14:textId="77777777" w:rsidR="005C2F0B" w:rsidRPr="005C2F0B" w:rsidRDefault="00194873" w:rsidP="005C2F0B">
      <w:pPr>
        <w:jc w:val="center"/>
        <w:rPr>
          <w:rFonts w:cs="Times New Roman"/>
          <w:b/>
          <w:bCs/>
          <w:noProof/>
          <w:color w:val="auto"/>
          <w:lang w:val="vi-VN"/>
        </w:rPr>
      </w:pPr>
      <w:r w:rsidRPr="00971E10">
        <w:rPr>
          <w:rFonts w:cs="Times New Roman"/>
          <w:b/>
          <w:bCs/>
          <w:noProof/>
          <w:color w:val="auto"/>
        </w:rPr>
        <w:lastRenderedPageBreak/>
        <w:t>PHIẾU CHẤM</w:t>
      </w:r>
      <w:r w:rsidRPr="00971E10">
        <w:rPr>
          <w:rFonts w:cs="Times New Roman"/>
          <w:b/>
          <w:bCs/>
          <w:noProof/>
          <w:color w:val="auto"/>
        </w:rPr>
        <w:br w:type="page"/>
      </w:r>
      <w:bookmarkStart w:id="0" w:name="_Toc240272968"/>
    </w:p>
    <w:p w14:paraId="21300DCB" w14:textId="77777777" w:rsidR="00194873" w:rsidRPr="0062652C" w:rsidRDefault="00194873" w:rsidP="005412DF">
      <w:pPr>
        <w:jc w:val="center"/>
        <w:rPr>
          <w:rFonts w:cs="Times New Roman"/>
          <w:noProof/>
          <w:szCs w:val="26"/>
          <w:lang w:val="vi-VN"/>
        </w:rPr>
      </w:pPr>
      <w:r w:rsidRPr="0062652C">
        <w:rPr>
          <w:rFonts w:cs="Times New Roman"/>
          <w:noProof/>
          <w:szCs w:val="26"/>
          <w:lang w:val="vi-VN"/>
        </w:rPr>
        <w:lastRenderedPageBreak/>
        <w:t>TRƯỜNG ĐẠI HỌC THỦ DẦU MỘT</w:t>
      </w:r>
    </w:p>
    <w:p w14:paraId="4B8DD6DF" w14:textId="77777777" w:rsidR="00194873" w:rsidRPr="0062652C" w:rsidRDefault="00194873" w:rsidP="005412DF">
      <w:pPr>
        <w:jc w:val="center"/>
        <w:rPr>
          <w:rFonts w:cs="Times New Roman"/>
          <w:b/>
          <w:bCs/>
          <w:noProof/>
          <w:szCs w:val="26"/>
          <w:lang w:val="vi-VN"/>
        </w:rPr>
      </w:pPr>
      <w:r w:rsidRPr="0062652C">
        <w:rPr>
          <w:rFonts w:cs="Times New Roman"/>
          <w:b/>
          <w:bCs/>
          <w:noProof/>
          <w:szCs w:val="26"/>
          <w:lang w:val="vi-VN"/>
        </w:rPr>
        <w:t xml:space="preserve">VIỆN </w:t>
      </w:r>
      <w:r w:rsidR="005C2F0B" w:rsidRPr="0062652C">
        <w:rPr>
          <w:rFonts w:cs="Times New Roman"/>
          <w:b/>
          <w:bCs/>
          <w:noProof/>
          <w:szCs w:val="26"/>
          <w:lang w:val="vi-VN"/>
        </w:rPr>
        <w:t>CÔNG</w:t>
      </w:r>
      <w:r w:rsidR="005C2F0B">
        <w:rPr>
          <w:rFonts w:cs="Times New Roman"/>
          <w:b/>
          <w:bCs/>
          <w:noProof/>
          <w:szCs w:val="26"/>
          <w:lang w:val="vi-VN"/>
        </w:rPr>
        <w:t xml:space="preserve"> NGHỆ </w:t>
      </w:r>
      <w:r w:rsidRPr="0062652C">
        <w:rPr>
          <w:rFonts w:cs="Times New Roman"/>
          <w:b/>
          <w:bCs/>
          <w:noProof/>
          <w:szCs w:val="26"/>
          <w:lang w:val="vi-VN"/>
        </w:rPr>
        <w:t>SỐ</w:t>
      </w:r>
    </w:p>
    <w:p w14:paraId="1B7916B6" w14:textId="77777777" w:rsidR="00194873" w:rsidRPr="0062652C" w:rsidRDefault="00194873" w:rsidP="00194873">
      <w:pPr>
        <w:jc w:val="center"/>
        <w:rPr>
          <w:noProof/>
          <w:lang w:val="vi-VN"/>
        </w:rPr>
      </w:pPr>
    </w:p>
    <w:p w14:paraId="0F68F499" w14:textId="77777777" w:rsidR="00194873" w:rsidRPr="0062652C" w:rsidRDefault="00194873" w:rsidP="00194873">
      <w:pPr>
        <w:jc w:val="center"/>
        <w:rPr>
          <w:rFonts w:cs="Times New Roman"/>
          <w:b/>
          <w:bCs/>
          <w:noProof/>
          <w:szCs w:val="26"/>
          <w:lang w:val="vi-VN"/>
        </w:rPr>
      </w:pPr>
      <w:r w:rsidRPr="0062652C">
        <w:rPr>
          <w:rFonts w:cs="Times New Roman"/>
          <w:b/>
          <w:bCs/>
          <w:noProof/>
          <w:szCs w:val="26"/>
          <w:lang w:val="vi-VN"/>
        </w:rPr>
        <w:t>KẾ HOẠCH LÀM VIỆC NHÓM 2</w:t>
      </w:r>
    </w:p>
    <w:p w14:paraId="487C5910" w14:textId="77777777" w:rsidR="00194873" w:rsidRPr="0062652C" w:rsidRDefault="00194873" w:rsidP="00C0593D">
      <w:pPr>
        <w:jc w:val="center"/>
        <w:rPr>
          <w:rFonts w:cs="Times New Roman"/>
          <w:b/>
          <w:bCs/>
          <w:i/>
          <w:iCs/>
          <w:noProof/>
          <w:sz w:val="22"/>
          <w:lang w:val="vi-VN"/>
        </w:rPr>
      </w:pPr>
      <w:r w:rsidRPr="0062652C">
        <w:rPr>
          <w:rFonts w:cs="Times New Roman"/>
          <w:b/>
          <w:bCs/>
          <w:i/>
          <w:iCs/>
          <w:noProof/>
          <w:sz w:val="22"/>
          <w:lang w:val="vi-VN"/>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53044975"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65719F97" w14:textId="77777777" w:rsidR="00194873" w:rsidRPr="00971E10" w:rsidRDefault="00194873" w:rsidP="000E1BF3">
            <w:pPr>
              <w:jc w:val="center"/>
              <w:rPr>
                <w:rFonts w:cs="Times New Roman"/>
                <w:b/>
                <w:bCs/>
                <w:noProof/>
                <w:color w:val="EE0000"/>
                <w:szCs w:val="26"/>
              </w:rPr>
            </w:pPr>
            <w:r w:rsidRPr="00971E10">
              <w:rPr>
                <w:rFonts w:cs="Times New Roman"/>
                <w:b/>
                <w:bCs/>
                <w:noProof/>
                <w:szCs w:val="26"/>
              </w:rPr>
              <w:t>THÔNG TIN NHÓM</w:t>
            </w:r>
          </w:p>
        </w:tc>
      </w:tr>
      <w:tr w:rsidR="00194873" w:rsidRPr="00971E10" w14:paraId="7CF8AFE8" w14:textId="77777777" w:rsidTr="000E1BF3">
        <w:trPr>
          <w:trHeight w:val="429"/>
        </w:trPr>
        <w:tc>
          <w:tcPr>
            <w:tcW w:w="1249" w:type="pct"/>
            <w:shd w:val="clear" w:color="auto" w:fill="F2F2F2" w:themeFill="background1" w:themeFillShade="F2"/>
            <w:tcMar>
              <w:left w:w="288" w:type="dxa"/>
              <w:right w:w="288" w:type="dxa"/>
            </w:tcMar>
            <w:vAlign w:val="center"/>
          </w:tcPr>
          <w:p w14:paraId="6682F308"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48B25877" w14:textId="77777777" w:rsidR="00194873" w:rsidRPr="00971E10" w:rsidRDefault="00194873" w:rsidP="000E1BF3">
            <w:pPr>
              <w:rPr>
                <w:rFonts w:cs="Times New Roman"/>
                <w:noProof/>
                <w:color w:val="EE0000"/>
                <w:szCs w:val="26"/>
              </w:rPr>
            </w:pPr>
            <w:r w:rsidRPr="00971E10">
              <w:rPr>
                <w:rFonts w:cs="Times New Roman"/>
                <w:noProof/>
                <w:color w:val="EE0000"/>
                <w:szCs w:val="26"/>
              </w:rPr>
              <w:t>…</w:t>
            </w:r>
          </w:p>
        </w:tc>
      </w:tr>
      <w:tr w:rsidR="00194873" w:rsidRPr="00971E10" w14:paraId="1A9186F5"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6B815FF3"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5D4AD31A" w14:textId="77777777" w:rsidR="00194873" w:rsidRPr="00971E10" w:rsidRDefault="00000000" w:rsidP="000E1BF3">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971E10">
                  <w:rPr>
                    <w:rFonts w:cs="Times New Roman"/>
                    <w:noProof/>
                    <w:color w:val="EE0000"/>
                    <w:szCs w:val="26"/>
                  </w:rPr>
                  <w:t>Họ và tên sinh viên 1</w:t>
                </w:r>
              </w:sdtContent>
            </w:sdt>
          </w:p>
        </w:tc>
      </w:tr>
      <w:tr w:rsidR="00194873" w:rsidRPr="00971E10" w14:paraId="4B10DB6F" w14:textId="77777777" w:rsidTr="000E1BF3">
        <w:trPr>
          <w:trHeight w:val="429"/>
        </w:trPr>
        <w:tc>
          <w:tcPr>
            <w:tcW w:w="1249" w:type="pct"/>
            <w:vMerge/>
            <w:shd w:val="clear" w:color="auto" w:fill="F2F2F2" w:themeFill="background1" w:themeFillShade="F2"/>
            <w:tcMar>
              <w:left w:w="288" w:type="dxa"/>
              <w:right w:w="288" w:type="dxa"/>
            </w:tcMar>
            <w:vAlign w:val="center"/>
          </w:tcPr>
          <w:p w14:paraId="5BF317CE" w14:textId="77777777" w:rsidR="00194873" w:rsidRPr="00971E10" w:rsidRDefault="00194873" w:rsidP="002F52F2">
            <w:pPr>
              <w:rPr>
                <w:b/>
                <w:bCs/>
                <w:noProof/>
              </w:rPr>
            </w:pPr>
          </w:p>
        </w:tc>
        <w:tc>
          <w:tcPr>
            <w:tcW w:w="3751" w:type="pct"/>
            <w:tcMar>
              <w:left w:w="288" w:type="dxa"/>
            </w:tcMar>
          </w:tcPr>
          <w:p w14:paraId="17E51986" w14:textId="77777777" w:rsidR="00194873" w:rsidRPr="00971E10" w:rsidRDefault="00000000" w:rsidP="000E1BF3">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971E10">
                  <w:rPr>
                    <w:rFonts w:cs="Times New Roman"/>
                    <w:noProof/>
                    <w:color w:val="EE0000"/>
                    <w:szCs w:val="26"/>
                  </w:rPr>
                  <w:t>Họ và tên sinh viên 2</w:t>
                </w:r>
              </w:sdtContent>
            </w:sdt>
          </w:p>
        </w:tc>
      </w:tr>
      <w:tr w:rsidR="00194873" w:rsidRPr="00971E10" w14:paraId="566598B7" w14:textId="77777777" w:rsidTr="000E1BF3">
        <w:trPr>
          <w:trHeight w:val="429"/>
        </w:trPr>
        <w:tc>
          <w:tcPr>
            <w:tcW w:w="1249" w:type="pct"/>
            <w:vMerge/>
            <w:shd w:val="clear" w:color="auto" w:fill="F2F2F2" w:themeFill="background1" w:themeFillShade="F2"/>
            <w:tcMar>
              <w:left w:w="288" w:type="dxa"/>
              <w:right w:w="288" w:type="dxa"/>
            </w:tcMar>
            <w:vAlign w:val="center"/>
          </w:tcPr>
          <w:p w14:paraId="60BEFC2D" w14:textId="77777777" w:rsidR="00194873" w:rsidRPr="00971E10" w:rsidRDefault="00194873" w:rsidP="002F52F2">
            <w:pPr>
              <w:rPr>
                <w:b/>
                <w:bCs/>
                <w:noProof/>
              </w:rPr>
            </w:pPr>
          </w:p>
        </w:tc>
        <w:tc>
          <w:tcPr>
            <w:tcW w:w="3751" w:type="pct"/>
            <w:tcMar>
              <w:left w:w="288" w:type="dxa"/>
            </w:tcMar>
          </w:tcPr>
          <w:p w14:paraId="19DD35CC" w14:textId="77777777" w:rsidR="00194873" w:rsidRPr="00971E10" w:rsidRDefault="00000000" w:rsidP="000E1BF3">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971E10">
                  <w:rPr>
                    <w:rFonts w:cs="Times New Roman"/>
                    <w:noProof/>
                    <w:color w:val="EE0000"/>
                    <w:szCs w:val="26"/>
                  </w:rPr>
                  <w:t>Họ và tên sinh viên 3</w:t>
                </w:r>
              </w:sdtContent>
            </w:sdt>
          </w:p>
        </w:tc>
      </w:tr>
      <w:tr w:rsidR="00194873" w:rsidRPr="00971E10" w14:paraId="6B13DD99" w14:textId="77777777" w:rsidTr="000E1BF3">
        <w:trPr>
          <w:trHeight w:val="429"/>
        </w:trPr>
        <w:tc>
          <w:tcPr>
            <w:tcW w:w="1249" w:type="pct"/>
            <w:shd w:val="clear" w:color="auto" w:fill="F2F2F2" w:themeFill="background1" w:themeFillShade="F2"/>
            <w:tcMar>
              <w:left w:w="288" w:type="dxa"/>
              <w:right w:w="288" w:type="dxa"/>
            </w:tcMar>
            <w:vAlign w:val="center"/>
          </w:tcPr>
          <w:p w14:paraId="12A09ADF"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36621030" w14:textId="77777777" w:rsidR="00194873" w:rsidRPr="00971E10" w:rsidRDefault="00000000" w:rsidP="000E1BF3">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971E10">
                  <w:rPr>
                    <w:rFonts w:cs="Times New Roman"/>
                    <w:noProof/>
                    <w:color w:val="EE0000"/>
                    <w:szCs w:val="26"/>
                  </w:rPr>
                  <w:t>VCNS.CQ.T105</w:t>
                </w:r>
              </w:sdtContent>
            </w:sdt>
          </w:p>
        </w:tc>
      </w:tr>
    </w:tbl>
    <w:p w14:paraId="74292074" w14:textId="77777777" w:rsidR="00194873" w:rsidRPr="00971E10" w:rsidRDefault="00194873" w:rsidP="00194873">
      <w:pPr>
        <w:jc w:val="center"/>
        <w:rPr>
          <w:rFonts w:ascii="Calibri" w:hAnsi="Calibri" w:cs="Calibri"/>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66A59237"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68CEF54E" w14:textId="77777777" w:rsidR="00194873" w:rsidRPr="00971E10" w:rsidRDefault="00194873" w:rsidP="000E1BF3">
            <w:pPr>
              <w:pStyle w:val="u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5AFCEDED"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78E742DC" w14:textId="77777777" w:rsidR="00194873" w:rsidRPr="00971E10" w:rsidRDefault="00194873" w:rsidP="000E1BF3">
            <w:pPr>
              <w:pStyle w:val="u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3D59D13D"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34408E9D" w14:textId="77777777" w:rsidR="00194873" w:rsidRPr="00971E10" w:rsidRDefault="00000000" w:rsidP="000E1BF3">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2BABFDFE"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003BD4C4"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125E0E5D" w14:textId="77777777" w:rsidR="00194873" w:rsidRPr="00971E10" w:rsidRDefault="00194873" w:rsidP="00194873">
            <w:pPr>
              <w:pStyle w:val="oancuaDanhsac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39BCF5FF" w14:textId="77777777" w:rsidR="00194873" w:rsidRPr="00971E10" w:rsidRDefault="00194873" w:rsidP="00194873">
      <w:pPr>
        <w:rPr>
          <w:noProof/>
        </w:rPr>
      </w:pPr>
    </w:p>
    <w:tbl>
      <w:tblPr>
        <w:tblStyle w:val="LiBang"/>
        <w:tblW w:w="0" w:type="auto"/>
        <w:tblInd w:w="-5" w:type="dxa"/>
        <w:tblLook w:val="04A0" w:firstRow="1" w:lastRow="0" w:firstColumn="1" w:lastColumn="0" w:noHBand="0" w:noVBand="1"/>
      </w:tblPr>
      <w:tblGrid>
        <w:gridCol w:w="712"/>
        <w:gridCol w:w="2689"/>
        <w:gridCol w:w="3400"/>
        <w:gridCol w:w="2265"/>
      </w:tblGrid>
      <w:tr w:rsidR="00194873" w:rsidRPr="00971E10" w14:paraId="3085FB4C" w14:textId="77777777" w:rsidTr="000E1BF3">
        <w:trPr>
          <w:trHeight w:val="571"/>
        </w:trPr>
        <w:tc>
          <w:tcPr>
            <w:tcW w:w="9066" w:type="dxa"/>
            <w:gridSpan w:val="4"/>
            <w:shd w:val="clear" w:color="auto" w:fill="F2F2F2" w:themeFill="background1" w:themeFillShade="F2"/>
            <w:vAlign w:val="center"/>
          </w:tcPr>
          <w:p w14:paraId="213605B7" w14:textId="77777777" w:rsidR="00194873" w:rsidRPr="00971E10" w:rsidRDefault="00194873" w:rsidP="000E1BF3">
            <w:pPr>
              <w:jc w:val="center"/>
              <w:rPr>
                <w:rFonts w:cs="Times New Roman"/>
                <w:b/>
                <w:bCs/>
                <w:noProof/>
                <w:szCs w:val="26"/>
              </w:rPr>
            </w:pPr>
            <w:r w:rsidRPr="00971E10">
              <w:rPr>
                <w:rFonts w:cs="Times New Roman"/>
                <w:b/>
                <w:noProof/>
                <w:szCs w:val="26"/>
              </w:rPr>
              <w:t>NỘI DUNG – KẾ HOẠCH THỰC HIỆN</w:t>
            </w:r>
          </w:p>
        </w:tc>
      </w:tr>
      <w:tr w:rsidR="00194873" w:rsidRPr="00971E10" w14:paraId="28F604E9" w14:textId="77777777" w:rsidTr="000E1BF3">
        <w:tc>
          <w:tcPr>
            <w:tcW w:w="712" w:type="dxa"/>
          </w:tcPr>
          <w:p w14:paraId="1F0666D5" w14:textId="77777777" w:rsidR="00194873" w:rsidRPr="00971E10" w:rsidRDefault="00194873" w:rsidP="000E1BF3">
            <w:pPr>
              <w:rPr>
                <w:rFonts w:cs="Times New Roman"/>
                <w:noProof/>
                <w:szCs w:val="26"/>
              </w:rPr>
            </w:pPr>
            <w:r w:rsidRPr="00971E10">
              <w:rPr>
                <w:rFonts w:cs="Times New Roman"/>
                <w:b/>
                <w:bCs/>
                <w:noProof/>
                <w:szCs w:val="26"/>
              </w:rPr>
              <w:t>STT</w:t>
            </w:r>
          </w:p>
        </w:tc>
        <w:tc>
          <w:tcPr>
            <w:tcW w:w="2689" w:type="dxa"/>
          </w:tcPr>
          <w:p w14:paraId="53A3B326" w14:textId="77777777" w:rsidR="00194873" w:rsidRPr="00971E10" w:rsidRDefault="00194873" w:rsidP="000E1BF3">
            <w:pPr>
              <w:rPr>
                <w:rFonts w:cs="Times New Roman"/>
                <w:noProof/>
                <w:szCs w:val="26"/>
              </w:rPr>
            </w:pPr>
            <w:r w:rsidRPr="00971E10">
              <w:rPr>
                <w:rFonts w:cs="Times New Roman"/>
                <w:b/>
                <w:bCs/>
                <w:noProof/>
                <w:szCs w:val="26"/>
              </w:rPr>
              <w:t>Tên thành viên</w:t>
            </w:r>
          </w:p>
        </w:tc>
        <w:tc>
          <w:tcPr>
            <w:tcW w:w="3400" w:type="dxa"/>
          </w:tcPr>
          <w:p w14:paraId="4A1C945E" w14:textId="77777777" w:rsidR="00194873" w:rsidRPr="00971E10" w:rsidRDefault="00194873" w:rsidP="000E1BF3">
            <w:pPr>
              <w:rPr>
                <w:rFonts w:cs="Times New Roman"/>
                <w:noProof/>
                <w:szCs w:val="26"/>
              </w:rPr>
            </w:pPr>
            <w:r w:rsidRPr="00971E10">
              <w:rPr>
                <w:rFonts w:cs="Times New Roman"/>
                <w:b/>
                <w:bCs/>
                <w:noProof/>
                <w:szCs w:val="26"/>
              </w:rPr>
              <w:t>Nội dung thực hiện</w:t>
            </w:r>
          </w:p>
        </w:tc>
        <w:tc>
          <w:tcPr>
            <w:tcW w:w="2265" w:type="dxa"/>
          </w:tcPr>
          <w:p w14:paraId="4574B2A4" w14:textId="77777777" w:rsidR="00194873" w:rsidRPr="00971E10" w:rsidRDefault="00194873" w:rsidP="000E1BF3">
            <w:pPr>
              <w:jc w:val="center"/>
              <w:rPr>
                <w:rFonts w:cs="Times New Roman"/>
                <w:noProof/>
                <w:szCs w:val="26"/>
              </w:rPr>
            </w:pPr>
            <w:r w:rsidRPr="00971E10">
              <w:rPr>
                <w:rFonts w:cs="Times New Roman"/>
                <w:b/>
                <w:bCs/>
                <w:noProof/>
                <w:szCs w:val="26"/>
              </w:rPr>
              <w:t>Ghi chú</w:t>
            </w:r>
          </w:p>
        </w:tc>
      </w:tr>
      <w:tr w:rsidR="00194873" w:rsidRPr="00971E10" w14:paraId="583BC3E4" w14:textId="77777777" w:rsidTr="000E1BF3">
        <w:tc>
          <w:tcPr>
            <w:tcW w:w="9066" w:type="dxa"/>
            <w:gridSpan w:val="4"/>
          </w:tcPr>
          <w:p w14:paraId="0127357E" w14:textId="77777777" w:rsidR="00194873" w:rsidRPr="00971E10" w:rsidRDefault="00000000" w:rsidP="000E1BF3">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971E10">
                  <w:rPr>
                    <w:rFonts w:cs="Times New Roman"/>
                    <w:b/>
                    <w:bCs/>
                    <w:noProof/>
                    <w:szCs w:val="26"/>
                  </w:rPr>
                  <w:t>Giai đoạn 1 (19/08/2026 – …/…/…)</w:t>
                </w:r>
              </w:sdtContent>
            </w:sdt>
          </w:p>
        </w:tc>
      </w:tr>
      <w:tr w:rsidR="00194873" w:rsidRPr="00971E10" w14:paraId="5D13FF2E" w14:textId="77777777" w:rsidTr="000E1BF3">
        <w:tc>
          <w:tcPr>
            <w:tcW w:w="6801" w:type="dxa"/>
            <w:gridSpan w:val="3"/>
          </w:tcPr>
          <w:p w14:paraId="07D6E69D"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5A59B960" w14:textId="77777777" w:rsidR="00194873" w:rsidRPr="00971E10" w:rsidRDefault="00194873" w:rsidP="000E1BF3">
            <w:pPr>
              <w:rPr>
                <w:rFonts w:cs="Times New Roman"/>
                <w:noProof/>
                <w:szCs w:val="26"/>
              </w:rPr>
            </w:pPr>
            <w:r w:rsidRPr="00971E10">
              <w:rPr>
                <w:rFonts w:cs="Times New Roman"/>
                <w:noProof/>
                <w:szCs w:val="26"/>
              </w:rPr>
              <w:t>- Phân nhóm; Thảo luận chọn đề tài, đặt tên đề tài</w:t>
            </w:r>
          </w:p>
          <w:p w14:paraId="3F297563" w14:textId="77777777" w:rsidR="00194873" w:rsidRPr="00971E10" w:rsidRDefault="00194873" w:rsidP="000E1BF3">
            <w:pPr>
              <w:rPr>
                <w:rFonts w:cs="Times New Roman"/>
                <w:noProof/>
                <w:szCs w:val="26"/>
              </w:rPr>
            </w:pPr>
            <w:r w:rsidRPr="00971E10">
              <w:rPr>
                <w:rFonts w:cs="Times New Roman"/>
                <w:noProof/>
                <w:szCs w:val="26"/>
              </w:rPr>
              <w:lastRenderedPageBreak/>
              <w:t>- Xây dựng kế hoạch làm việc, phân chia công việc</w:t>
            </w:r>
          </w:p>
          <w:p w14:paraId="348924D1" w14:textId="77777777" w:rsidR="00194873" w:rsidRPr="00971E10" w:rsidRDefault="00194873" w:rsidP="000E1BF3">
            <w:pPr>
              <w:rPr>
                <w:rFonts w:cs="Times New Roman"/>
                <w:noProof/>
                <w:szCs w:val="26"/>
              </w:rPr>
            </w:pPr>
            <w:r w:rsidRPr="00971E10">
              <w:rPr>
                <w:rFonts w:cs="Times New Roman"/>
                <w:noProof/>
                <w:szCs w:val="26"/>
              </w:rPr>
              <w:t>- Phân tích yêu cầu</w:t>
            </w:r>
          </w:p>
          <w:p w14:paraId="0C563534" w14:textId="77777777" w:rsidR="00194873" w:rsidRPr="00971E10" w:rsidRDefault="00194873" w:rsidP="000E1BF3">
            <w:pPr>
              <w:rPr>
                <w:rFonts w:cs="Times New Roman"/>
                <w:noProof/>
                <w:szCs w:val="26"/>
              </w:rPr>
            </w:pPr>
            <w:r w:rsidRPr="00971E10">
              <w:rPr>
                <w:rFonts w:cs="Times New Roman"/>
                <w:noProof/>
                <w:szCs w:val="26"/>
              </w:rPr>
              <w:t>- Thiết kế các chức năng chính</w:t>
            </w:r>
          </w:p>
        </w:tc>
        <w:tc>
          <w:tcPr>
            <w:tcW w:w="2265" w:type="dxa"/>
          </w:tcPr>
          <w:p w14:paraId="6243C61C" w14:textId="77777777" w:rsidR="00194873" w:rsidRPr="00971E10" w:rsidRDefault="00194873" w:rsidP="000E1BF3">
            <w:pPr>
              <w:rPr>
                <w:rFonts w:cs="Times New Roman"/>
                <w:noProof/>
                <w:szCs w:val="26"/>
              </w:rPr>
            </w:pPr>
          </w:p>
        </w:tc>
      </w:tr>
      <w:tr w:rsidR="00194873" w:rsidRPr="00971E10" w14:paraId="69118632" w14:textId="77777777" w:rsidTr="000E1BF3">
        <w:tc>
          <w:tcPr>
            <w:tcW w:w="712" w:type="dxa"/>
          </w:tcPr>
          <w:p w14:paraId="63316DD6" w14:textId="77777777" w:rsidR="00194873" w:rsidRPr="00971E10" w:rsidRDefault="00194873" w:rsidP="000E1BF3">
            <w:pPr>
              <w:jc w:val="center"/>
              <w:rPr>
                <w:rFonts w:cs="Times New Roman"/>
                <w:noProof/>
                <w:szCs w:val="26"/>
              </w:rPr>
            </w:pPr>
            <w:r w:rsidRPr="00971E10">
              <w:rPr>
                <w:rFonts w:cs="Times New Roman"/>
                <w:noProof/>
                <w:szCs w:val="26"/>
              </w:rPr>
              <w:t>1</w:t>
            </w:r>
          </w:p>
        </w:tc>
        <w:tc>
          <w:tcPr>
            <w:tcW w:w="2689" w:type="dxa"/>
            <w:vAlign w:val="center"/>
          </w:tcPr>
          <w:p w14:paraId="7A4F9AAF" w14:textId="77777777" w:rsidR="00194873" w:rsidRPr="00971E10" w:rsidRDefault="00000000" w:rsidP="000E1BF3">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971E10">
                  <w:rPr>
                    <w:rFonts w:cs="Times New Roman"/>
                    <w:noProof/>
                    <w:color w:val="EE0000"/>
                    <w:szCs w:val="26"/>
                  </w:rPr>
                  <w:t>Họ và tên sinh viên 1</w:t>
                </w:r>
              </w:sdtContent>
            </w:sdt>
          </w:p>
        </w:tc>
        <w:tc>
          <w:tcPr>
            <w:tcW w:w="3400" w:type="dxa"/>
          </w:tcPr>
          <w:p w14:paraId="5AEE13A6" w14:textId="77777777" w:rsidR="00194873" w:rsidRPr="00971E10" w:rsidRDefault="00194873" w:rsidP="000E1BF3">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7A74ACAE" w14:textId="77777777" w:rsidR="00194873" w:rsidRPr="00971E10" w:rsidRDefault="00194873" w:rsidP="000E1BF3">
            <w:pPr>
              <w:rPr>
                <w:rFonts w:cs="Times New Roman"/>
                <w:noProof/>
                <w:szCs w:val="26"/>
              </w:rPr>
            </w:pPr>
          </w:p>
        </w:tc>
      </w:tr>
      <w:tr w:rsidR="00194873" w:rsidRPr="00971E10" w14:paraId="22D96CA6" w14:textId="77777777" w:rsidTr="000E1BF3">
        <w:tc>
          <w:tcPr>
            <w:tcW w:w="712" w:type="dxa"/>
          </w:tcPr>
          <w:p w14:paraId="60561716" w14:textId="77777777" w:rsidR="00194873" w:rsidRPr="00971E10" w:rsidRDefault="00194873" w:rsidP="000E1BF3">
            <w:pPr>
              <w:jc w:val="center"/>
              <w:rPr>
                <w:rFonts w:cs="Times New Roman"/>
                <w:noProof/>
                <w:szCs w:val="26"/>
              </w:rPr>
            </w:pPr>
            <w:r w:rsidRPr="00971E10">
              <w:rPr>
                <w:rFonts w:cs="Times New Roman"/>
                <w:noProof/>
                <w:szCs w:val="26"/>
              </w:rPr>
              <w:t>2</w:t>
            </w:r>
          </w:p>
        </w:tc>
        <w:tc>
          <w:tcPr>
            <w:tcW w:w="2689" w:type="dxa"/>
          </w:tcPr>
          <w:p w14:paraId="61C0888C" w14:textId="77777777" w:rsidR="00194873" w:rsidRPr="00971E10" w:rsidRDefault="00000000" w:rsidP="000E1BF3">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971E10">
                  <w:rPr>
                    <w:rFonts w:cs="Times New Roman"/>
                    <w:noProof/>
                    <w:color w:val="EE0000"/>
                    <w:szCs w:val="26"/>
                  </w:rPr>
                  <w:t>Họ và tên sinh viên 2</w:t>
                </w:r>
              </w:sdtContent>
            </w:sdt>
          </w:p>
        </w:tc>
        <w:tc>
          <w:tcPr>
            <w:tcW w:w="3400" w:type="dxa"/>
          </w:tcPr>
          <w:p w14:paraId="32434FBB" w14:textId="77777777" w:rsidR="00194873" w:rsidRPr="00971E10" w:rsidRDefault="00194873" w:rsidP="000E1BF3">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5B568FD9" w14:textId="77777777" w:rsidR="00194873" w:rsidRPr="00971E10" w:rsidRDefault="00194873" w:rsidP="000E1BF3">
            <w:pPr>
              <w:rPr>
                <w:rFonts w:cs="Times New Roman"/>
                <w:noProof/>
                <w:szCs w:val="26"/>
              </w:rPr>
            </w:pPr>
          </w:p>
        </w:tc>
      </w:tr>
      <w:tr w:rsidR="00194873" w:rsidRPr="00971E10" w14:paraId="373D0E90" w14:textId="77777777" w:rsidTr="000E1BF3">
        <w:tc>
          <w:tcPr>
            <w:tcW w:w="712" w:type="dxa"/>
          </w:tcPr>
          <w:p w14:paraId="0A29D69A" w14:textId="77777777" w:rsidR="00194873" w:rsidRPr="00971E10" w:rsidRDefault="00194873" w:rsidP="000E1BF3">
            <w:pPr>
              <w:jc w:val="center"/>
              <w:rPr>
                <w:rFonts w:cs="Times New Roman"/>
                <w:noProof/>
                <w:szCs w:val="26"/>
              </w:rPr>
            </w:pPr>
            <w:r w:rsidRPr="00971E10">
              <w:rPr>
                <w:rFonts w:cs="Times New Roman"/>
                <w:noProof/>
                <w:szCs w:val="26"/>
              </w:rPr>
              <w:t>3</w:t>
            </w:r>
          </w:p>
        </w:tc>
        <w:tc>
          <w:tcPr>
            <w:tcW w:w="2689" w:type="dxa"/>
          </w:tcPr>
          <w:p w14:paraId="021A9190" w14:textId="77777777" w:rsidR="00194873" w:rsidRPr="00971E10" w:rsidRDefault="00000000" w:rsidP="000E1BF3">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971E10">
                  <w:rPr>
                    <w:rFonts w:cs="Times New Roman"/>
                    <w:noProof/>
                    <w:color w:val="EE0000"/>
                    <w:szCs w:val="26"/>
                  </w:rPr>
                  <w:t>Họ và tên sinh viên 3</w:t>
                </w:r>
              </w:sdtContent>
            </w:sdt>
          </w:p>
        </w:tc>
        <w:tc>
          <w:tcPr>
            <w:tcW w:w="3400" w:type="dxa"/>
          </w:tcPr>
          <w:p w14:paraId="504EFCF4" w14:textId="77777777" w:rsidR="00194873" w:rsidRPr="00971E10" w:rsidRDefault="00194873" w:rsidP="000E1BF3">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014B0CF7" w14:textId="77777777" w:rsidR="00194873" w:rsidRPr="00971E10" w:rsidRDefault="00194873" w:rsidP="000E1BF3">
            <w:pPr>
              <w:rPr>
                <w:rFonts w:cs="Times New Roman"/>
                <w:noProof/>
                <w:szCs w:val="26"/>
              </w:rPr>
            </w:pPr>
          </w:p>
        </w:tc>
      </w:tr>
      <w:tr w:rsidR="00194873" w:rsidRPr="00971E10" w14:paraId="747428BA" w14:textId="77777777" w:rsidTr="000E1BF3">
        <w:tc>
          <w:tcPr>
            <w:tcW w:w="9066" w:type="dxa"/>
            <w:gridSpan w:val="4"/>
          </w:tcPr>
          <w:p w14:paraId="3C6471F2" w14:textId="77777777" w:rsidR="00194873" w:rsidRPr="00971E10" w:rsidRDefault="00000000" w:rsidP="000E1BF3">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971E10">
                  <w:rPr>
                    <w:rFonts w:cs="Times New Roman"/>
                    <w:b/>
                    <w:bCs/>
                    <w:noProof/>
                    <w:szCs w:val="26"/>
                  </w:rPr>
                  <w:t>Giai đoạn 2 (…/…/…– …/…/…)</w:t>
                </w:r>
              </w:sdtContent>
            </w:sdt>
          </w:p>
        </w:tc>
      </w:tr>
      <w:tr w:rsidR="00194873" w:rsidRPr="00971E10" w14:paraId="6CFE8768" w14:textId="77777777" w:rsidTr="000E1BF3">
        <w:tc>
          <w:tcPr>
            <w:tcW w:w="6801" w:type="dxa"/>
            <w:gridSpan w:val="3"/>
          </w:tcPr>
          <w:p w14:paraId="274B6347"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122C7070" w14:textId="77777777" w:rsidR="00194873" w:rsidRPr="00971E10" w:rsidRDefault="00194873" w:rsidP="000E1BF3">
            <w:pPr>
              <w:rPr>
                <w:rFonts w:cs="Times New Roman"/>
                <w:noProof/>
                <w:szCs w:val="26"/>
              </w:rPr>
            </w:pPr>
            <w:r w:rsidRPr="00971E10">
              <w:rPr>
                <w:rFonts w:cs="Times New Roman"/>
                <w:noProof/>
                <w:szCs w:val="26"/>
              </w:rPr>
              <w:t>- ….</w:t>
            </w:r>
          </w:p>
          <w:p w14:paraId="4DE243C4" w14:textId="77777777" w:rsidR="00194873" w:rsidRPr="00971E10" w:rsidRDefault="00194873" w:rsidP="000E1BF3">
            <w:pPr>
              <w:rPr>
                <w:rFonts w:cs="Times New Roman"/>
                <w:noProof/>
                <w:szCs w:val="26"/>
              </w:rPr>
            </w:pPr>
            <w:r w:rsidRPr="00971E10">
              <w:rPr>
                <w:rFonts w:cs="Times New Roman"/>
                <w:noProof/>
                <w:szCs w:val="26"/>
              </w:rPr>
              <w:t>- ….</w:t>
            </w:r>
          </w:p>
        </w:tc>
        <w:tc>
          <w:tcPr>
            <w:tcW w:w="2265" w:type="dxa"/>
          </w:tcPr>
          <w:p w14:paraId="7C4E9030" w14:textId="77777777" w:rsidR="00194873" w:rsidRPr="00971E10" w:rsidRDefault="00194873" w:rsidP="000E1BF3">
            <w:pPr>
              <w:rPr>
                <w:rFonts w:cs="Times New Roman"/>
                <w:noProof/>
                <w:szCs w:val="26"/>
              </w:rPr>
            </w:pPr>
          </w:p>
        </w:tc>
      </w:tr>
      <w:tr w:rsidR="00194873" w:rsidRPr="00971E10" w14:paraId="25FB43B9" w14:textId="77777777" w:rsidTr="000E1BF3">
        <w:tc>
          <w:tcPr>
            <w:tcW w:w="712" w:type="dxa"/>
          </w:tcPr>
          <w:p w14:paraId="7B9D984A" w14:textId="77777777" w:rsidR="00194873" w:rsidRPr="00971E10" w:rsidRDefault="00194873" w:rsidP="000E1BF3">
            <w:pPr>
              <w:jc w:val="center"/>
              <w:rPr>
                <w:rFonts w:cs="Times New Roman"/>
                <w:noProof/>
                <w:szCs w:val="26"/>
              </w:rPr>
            </w:pPr>
            <w:r w:rsidRPr="00971E10">
              <w:rPr>
                <w:rFonts w:cs="Times New Roman"/>
                <w:noProof/>
                <w:szCs w:val="26"/>
              </w:rPr>
              <w:t>1</w:t>
            </w:r>
          </w:p>
        </w:tc>
        <w:tc>
          <w:tcPr>
            <w:tcW w:w="2689" w:type="dxa"/>
          </w:tcPr>
          <w:p w14:paraId="67E8444B" w14:textId="77777777" w:rsidR="00194873" w:rsidRPr="00971E10" w:rsidRDefault="00194873" w:rsidP="000E1BF3">
            <w:pPr>
              <w:rPr>
                <w:rFonts w:cs="Times New Roman"/>
                <w:noProof/>
                <w:szCs w:val="26"/>
              </w:rPr>
            </w:pPr>
          </w:p>
        </w:tc>
        <w:tc>
          <w:tcPr>
            <w:tcW w:w="3400" w:type="dxa"/>
          </w:tcPr>
          <w:p w14:paraId="5490E35C" w14:textId="77777777" w:rsidR="00194873" w:rsidRPr="00971E10" w:rsidRDefault="00194873" w:rsidP="000E1BF3">
            <w:pPr>
              <w:spacing w:after="120" w:line="324" w:lineRule="auto"/>
              <w:rPr>
                <w:rFonts w:cs="Times New Roman"/>
                <w:noProof/>
                <w:szCs w:val="26"/>
              </w:rPr>
            </w:pPr>
          </w:p>
        </w:tc>
        <w:tc>
          <w:tcPr>
            <w:tcW w:w="2265" w:type="dxa"/>
          </w:tcPr>
          <w:p w14:paraId="556F32C3" w14:textId="77777777" w:rsidR="00194873" w:rsidRPr="00971E10" w:rsidRDefault="00194873" w:rsidP="000E1BF3">
            <w:pPr>
              <w:rPr>
                <w:rFonts w:cs="Times New Roman"/>
                <w:noProof/>
                <w:szCs w:val="26"/>
              </w:rPr>
            </w:pPr>
          </w:p>
        </w:tc>
      </w:tr>
      <w:tr w:rsidR="00194873" w:rsidRPr="00971E10" w14:paraId="09537B4D" w14:textId="77777777" w:rsidTr="000E1BF3">
        <w:tc>
          <w:tcPr>
            <w:tcW w:w="712" w:type="dxa"/>
          </w:tcPr>
          <w:p w14:paraId="3361E4BA" w14:textId="77777777" w:rsidR="00194873" w:rsidRPr="00971E10" w:rsidRDefault="00194873" w:rsidP="000E1BF3">
            <w:pPr>
              <w:jc w:val="center"/>
              <w:rPr>
                <w:rFonts w:cs="Times New Roman"/>
                <w:noProof/>
                <w:szCs w:val="26"/>
              </w:rPr>
            </w:pPr>
            <w:r w:rsidRPr="00971E10">
              <w:rPr>
                <w:rFonts w:cs="Times New Roman"/>
                <w:noProof/>
                <w:szCs w:val="26"/>
              </w:rPr>
              <w:t>2</w:t>
            </w:r>
          </w:p>
        </w:tc>
        <w:tc>
          <w:tcPr>
            <w:tcW w:w="2689" w:type="dxa"/>
          </w:tcPr>
          <w:p w14:paraId="4D908936" w14:textId="77777777" w:rsidR="00194873" w:rsidRPr="00971E10" w:rsidRDefault="00194873" w:rsidP="000E1BF3">
            <w:pPr>
              <w:rPr>
                <w:rFonts w:cs="Times New Roman"/>
                <w:noProof/>
                <w:szCs w:val="26"/>
              </w:rPr>
            </w:pPr>
          </w:p>
        </w:tc>
        <w:tc>
          <w:tcPr>
            <w:tcW w:w="3400" w:type="dxa"/>
          </w:tcPr>
          <w:p w14:paraId="3CECCE0F" w14:textId="77777777" w:rsidR="00194873" w:rsidRPr="00971E10" w:rsidRDefault="00194873" w:rsidP="000E1BF3">
            <w:pPr>
              <w:spacing w:after="120" w:line="324" w:lineRule="auto"/>
              <w:rPr>
                <w:rFonts w:cs="Times New Roman"/>
                <w:noProof/>
                <w:szCs w:val="26"/>
              </w:rPr>
            </w:pPr>
          </w:p>
        </w:tc>
        <w:tc>
          <w:tcPr>
            <w:tcW w:w="2265" w:type="dxa"/>
          </w:tcPr>
          <w:p w14:paraId="63A9EF70" w14:textId="77777777" w:rsidR="00194873" w:rsidRPr="00971E10" w:rsidRDefault="00194873" w:rsidP="000E1BF3">
            <w:pPr>
              <w:rPr>
                <w:rFonts w:cs="Times New Roman"/>
                <w:noProof/>
                <w:szCs w:val="26"/>
              </w:rPr>
            </w:pPr>
          </w:p>
        </w:tc>
      </w:tr>
      <w:tr w:rsidR="00194873" w:rsidRPr="00971E10" w14:paraId="397306C8" w14:textId="77777777" w:rsidTr="000E1BF3">
        <w:tc>
          <w:tcPr>
            <w:tcW w:w="712" w:type="dxa"/>
          </w:tcPr>
          <w:p w14:paraId="62ADE3C1" w14:textId="77777777" w:rsidR="00194873" w:rsidRPr="00971E10" w:rsidRDefault="00194873" w:rsidP="000E1BF3">
            <w:pPr>
              <w:jc w:val="center"/>
              <w:rPr>
                <w:rFonts w:cs="Times New Roman"/>
                <w:noProof/>
                <w:szCs w:val="26"/>
              </w:rPr>
            </w:pPr>
            <w:r w:rsidRPr="00971E10">
              <w:rPr>
                <w:rFonts w:cs="Times New Roman"/>
                <w:noProof/>
                <w:szCs w:val="26"/>
              </w:rPr>
              <w:t>3</w:t>
            </w:r>
          </w:p>
        </w:tc>
        <w:tc>
          <w:tcPr>
            <w:tcW w:w="2689" w:type="dxa"/>
          </w:tcPr>
          <w:p w14:paraId="44075873" w14:textId="77777777" w:rsidR="00194873" w:rsidRPr="00971E10" w:rsidRDefault="00194873" w:rsidP="000E1BF3">
            <w:pPr>
              <w:rPr>
                <w:rFonts w:cs="Times New Roman"/>
                <w:noProof/>
                <w:szCs w:val="26"/>
              </w:rPr>
            </w:pPr>
          </w:p>
        </w:tc>
        <w:tc>
          <w:tcPr>
            <w:tcW w:w="3400" w:type="dxa"/>
          </w:tcPr>
          <w:p w14:paraId="68D91ED9" w14:textId="77777777" w:rsidR="00194873" w:rsidRPr="00971E10" w:rsidRDefault="00194873" w:rsidP="000E1BF3">
            <w:pPr>
              <w:spacing w:after="120" w:line="324" w:lineRule="auto"/>
              <w:rPr>
                <w:rFonts w:cs="Times New Roman"/>
                <w:noProof/>
                <w:szCs w:val="26"/>
              </w:rPr>
            </w:pPr>
          </w:p>
        </w:tc>
        <w:tc>
          <w:tcPr>
            <w:tcW w:w="2265" w:type="dxa"/>
          </w:tcPr>
          <w:p w14:paraId="6C815A53" w14:textId="77777777" w:rsidR="00194873" w:rsidRPr="00971E10" w:rsidRDefault="00194873" w:rsidP="000E1BF3">
            <w:pPr>
              <w:rPr>
                <w:rFonts w:cs="Times New Roman"/>
                <w:noProof/>
                <w:szCs w:val="26"/>
              </w:rPr>
            </w:pPr>
          </w:p>
        </w:tc>
      </w:tr>
      <w:tr w:rsidR="00194873" w:rsidRPr="00971E10" w14:paraId="55475D6E" w14:textId="77777777" w:rsidTr="000E1BF3">
        <w:trPr>
          <w:trHeight w:val="419"/>
        </w:trPr>
        <w:tc>
          <w:tcPr>
            <w:tcW w:w="9066" w:type="dxa"/>
            <w:gridSpan w:val="4"/>
          </w:tcPr>
          <w:p w14:paraId="0CD7FE67" w14:textId="77777777" w:rsidR="00194873" w:rsidRPr="00971E10" w:rsidRDefault="00000000" w:rsidP="000E1BF3">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971E10">
                  <w:rPr>
                    <w:rFonts w:cs="Times New Roman"/>
                    <w:b/>
                    <w:bCs/>
                    <w:noProof/>
                    <w:szCs w:val="26"/>
                  </w:rPr>
                  <w:t>Giai đoạn 3 (…/…/…– …/…/…)</w:t>
                </w:r>
              </w:sdtContent>
            </w:sdt>
          </w:p>
        </w:tc>
      </w:tr>
      <w:tr w:rsidR="00194873" w:rsidRPr="00971E10" w14:paraId="6D084053" w14:textId="77777777" w:rsidTr="000E1BF3">
        <w:tc>
          <w:tcPr>
            <w:tcW w:w="6801" w:type="dxa"/>
            <w:gridSpan w:val="3"/>
          </w:tcPr>
          <w:p w14:paraId="2DD81EA7"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571CB067" w14:textId="77777777" w:rsidR="00194873" w:rsidRPr="00971E10" w:rsidRDefault="00194873" w:rsidP="000E1BF3">
            <w:pPr>
              <w:rPr>
                <w:rFonts w:cs="Times New Roman"/>
                <w:noProof/>
                <w:szCs w:val="26"/>
              </w:rPr>
            </w:pPr>
            <w:r w:rsidRPr="00971E10">
              <w:rPr>
                <w:rFonts w:cs="Times New Roman"/>
                <w:noProof/>
                <w:szCs w:val="26"/>
              </w:rPr>
              <w:t>- ….</w:t>
            </w:r>
          </w:p>
          <w:p w14:paraId="02A8410E" w14:textId="77777777" w:rsidR="00194873" w:rsidRPr="00971E10" w:rsidRDefault="00194873" w:rsidP="000E1BF3">
            <w:pPr>
              <w:spacing w:after="120" w:line="324" w:lineRule="auto"/>
              <w:rPr>
                <w:rFonts w:cs="Times New Roman"/>
                <w:noProof/>
                <w:szCs w:val="26"/>
              </w:rPr>
            </w:pPr>
            <w:r w:rsidRPr="00971E10">
              <w:rPr>
                <w:rFonts w:cs="Times New Roman"/>
                <w:noProof/>
                <w:szCs w:val="26"/>
              </w:rPr>
              <w:t>- ….</w:t>
            </w:r>
          </w:p>
        </w:tc>
        <w:tc>
          <w:tcPr>
            <w:tcW w:w="2265" w:type="dxa"/>
          </w:tcPr>
          <w:p w14:paraId="0BD45D34" w14:textId="77777777" w:rsidR="00194873" w:rsidRPr="00971E10" w:rsidRDefault="00194873" w:rsidP="000E1BF3">
            <w:pPr>
              <w:rPr>
                <w:rFonts w:cs="Times New Roman"/>
                <w:noProof/>
                <w:szCs w:val="26"/>
              </w:rPr>
            </w:pPr>
          </w:p>
        </w:tc>
      </w:tr>
      <w:tr w:rsidR="00194873" w:rsidRPr="00971E10" w14:paraId="3F2AC533" w14:textId="77777777" w:rsidTr="000E1BF3">
        <w:tc>
          <w:tcPr>
            <w:tcW w:w="712" w:type="dxa"/>
          </w:tcPr>
          <w:p w14:paraId="709895F8" w14:textId="77777777" w:rsidR="00194873" w:rsidRPr="00971E10" w:rsidRDefault="00194873" w:rsidP="000E1BF3">
            <w:pPr>
              <w:jc w:val="center"/>
              <w:rPr>
                <w:rFonts w:cs="Times New Roman"/>
                <w:noProof/>
                <w:szCs w:val="26"/>
              </w:rPr>
            </w:pPr>
          </w:p>
        </w:tc>
        <w:tc>
          <w:tcPr>
            <w:tcW w:w="2689" w:type="dxa"/>
          </w:tcPr>
          <w:p w14:paraId="28BE3651" w14:textId="77777777" w:rsidR="00194873" w:rsidRPr="00971E10" w:rsidRDefault="00194873" w:rsidP="000E1BF3">
            <w:pPr>
              <w:rPr>
                <w:rFonts w:cs="Times New Roman"/>
                <w:noProof/>
                <w:szCs w:val="26"/>
              </w:rPr>
            </w:pPr>
          </w:p>
        </w:tc>
        <w:tc>
          <w:tcPr>
            <w:tcW w:w="3400" w:type="dxa"/>
          </w:tcPr>
          <w:p w14:paraId="24369892" w14:textId="77777777" w:rsidR="00194873" w:rsidRPr="00971E10" w:rsidRDefault="00194873" w:rsidP="000E1BF3">
            <w:pPr>
              <w:spacing w:after="120" w:line="324" w:lineRule="auto"/>
              <w:rPr>
                <w:rFonts w:cs="Times New Roman"/>
                <w:noProof/>
                <w:szCs w:val="26"/>
              </w:rPr>
            </w:pPr>
          </w:p>
        </w:tc>
        <w:tc>
          <w:tcPr>
            <w:tcW w:w="2265" w:type="dxa"/>
          </w:tcPr>
          <w:p w14:paraId="5D87D607" w14:textId="77777777" w:rsidR="00194873" w:rsidRPr="00971E10" w:rsidRDefault="00194873" w:rsidP="000E1BF3">
            <w:pPr>
              <w:rPr>
                <w:rFonts w:cs="Times New Roman"/>
                <w:noProof/>
                <w:szCs w:val="26"/>
              </w:rPr>
            </w:pPr>
          </w:p>
        </w:tc>
      </w:tr>
      <w:tr w:rsidR="00194873" w:rsidRPr="00971E10" w14:paraId="242094C1" w14:textId="77777777" w:rsidTr="000E1BF3">
        <w:tc>
          <w:tcPr>
            <w:tcW w:w="712" w:type="dxa"/>
          </w:tcPr>
          <w:p w14:paraId="66DC1CA0" w14:textId="77777777" w:rsidR="00194873" w:rsidRPr="00971E10" w:rsidRDefault="00194873" w:rsidP="000E1BF3">
            <w:pPr>
              <w:jc w:val="center"/>
              <w:rPr>
                <w:rFonts w:cs="Times New Roman"/>
                <w:noProof/>
                <w:szCs w:val="26"/>
              </w:rPr>
            </w:pPr>
          </w:p>
        </w:tc>
        <w:tc>
          <w:tcPr>
            <w:tcW w:w="2689" w:type="dxa"/>
          </w:tcPr>
          <w:p w14:paraId="254323EE" w14:textId="77777777" w:rsidR="00194873" w:rsidRPr="00971E10" w:rsidRDefault="00194873" w:rsidP="000E1BF3">
            <w:pPr>
              <w:rPr>
                <w:rFonts w:cs="Times New Roman"/>
                <w:noProof/>
                <w:szCs w:val="26"/>
              </w:rPr>
            </w:pPr>
          </w:p>
        </w:tc>
        <w:tc>
          <w:tcPr>
            <w:tcW w:w="3400" w:type="dxa"/>
          </w:tcPr>
          <w:p w14:paraId="1BC63A54" w14:textId="77777777" w:rsidR="00194873" w:rsidRPr="00971E10" w:rsidRDefault="00194873" w:rsidP="000E1BF3">
            <w:pPr>
              <w:spacing w:after="120" w:line="324" w:lineRule="auto"/>
              <w:rPr>
                <w:rFonts w:cs="Times New Roman"/>
                <w:noProof/>
                <w:szCs w:val="26"/>
              </w:rPr>
            </w:pPr>
          </w:p>
        </w:tc>
        <w:tc>
          <w:tcPr>
            <w:tcW w:w="2265" w:type="dxa"/>
          </w:tcPr>
          <w:p w14:paraId="1EB86C54" w14:textId="77777777" w:rsidR="00194873" w:rsidRPr="00971E10" w:rsidRDefault="00194873" w:rsidP="000E1BF3">
            <w:pPr>
              <w:rPr>
                <w:rFonts w:cs="Times New Roman"/>
                <w:noProof/>
                <w:szCs w:val="26"/>
              </w:rPr>
            </w:pPr>
          </w:p>
        </w:tc>
      </w:tr>
      <w:tr w:rsidR="00194873" w:rsidRPr="00971E10" w14:paraId="7934112F" w14:textId="77777777" w:rsidTr="000E1BF3">
        <w:tc>
          <w:tcPr>
            <w:tcW w:w="712" w:type="dxa"/>
          </w:tcPr>
          <w:p w14:paraId="10F77979" w14:textId="77777777" w:rsidR="00194873" w:rsidRPr="00971E10" w:rsidRDefault="00194873" w:rsidP="000E1BF3">
            <w:pPr>
              <w:jc w:val="center"/>
              <w:rPr>
                <w:rFonts w:cs="Times New Roman"/>
                <w:noProof/>
                <w:szCs w:val="26"/>
              </w:rPr>
            </w:pPr>
          </w:p>
        </w:tc>
        <w:tc>
          <w:tcPr>
            <w:tcW w:w="2689" w:type="dxa"/>
          </w:tcPr>
          <w:p w14:paraId="00FBC3C5" w14:textId="77777777" w:rsidR="00194873" w:rsidRPr="00971E10" w:rsidRDefault="00194873" w:rsidP="000E1BF3">
            <w:pPr>
              <w:rPr>
                <w:rFonts w:cs="Times New Roman"/>
                <w:noProof/>
                <w:szCs w:val="26"/>
              </w:rPr>
            </w:pPr>
          </w:p>
        </w:tc>
        <w:tc>
          <w:tcPr>
            <w:tcW w:w="3400" w:type="dxa"/>
          </w:tcPr>
          <w:p w14:paraId="55920181" w14:textId="77777777" w:rsidR="00194873" w:rsidRPr="00971E10" w:rsidRDefault="00194873" w:rsidP="000E1BF3">
            <w:pPr>
              <w:spacing w:after="120" w:line="324" w:lineRule="auto"/>
              <w:rPr>
                <w:rFonts w:cs="Times New Roman"/>
                <w:noProof/>
                <w:szCs w:val="26"/>
              </w:rPr>
            </w:pPr>
          </w:p>
        </w:tc>
        <w:tc>
          <w:tcPr>
            <w:tcW w:w="2265" w:type="dxa"/>
          </w:tcPr>
          <w:p w14:paraId="5D50A0C2" w14:textId="77777777" w:rsidR="00194873" w:rsidRPr="00971E10" w:rsidRDefault="00194873" w:rsidP="000E1BF3">
            <w:pPr>
              <w:rPr>
                <w:rFonts w:cs="Times New Roman"/>
                <w:noProof/>
                <w:szCs w:val="26"/>
              </w:rPr>
            </w:pPr>
          </w:p>
        </w:tc>
      </w:tr>
      <w:tr w:rsidR="00194873" w:rsidRPr="00971E10" w14:paraId="20E8251E" w14:textId="77777777" w:rsidTr="000E1BF3">
        <w:tc>
          <w:tcPr>
            <w:tcW w:w="712" w:type="dxa"/>
          </w:tcPr>
          <w:p w14:paraId="5D8428B1" w14:textId="77777777" w:rsidR="00194873" w:rsidRPr="00971E10" w:rsidRDefault="00194873" w:rsidP="000E1BF3">
            <w:pPr>
              <w:jc w:val="center"/>
              <w:rPr>
                <w:rFonts w:cs="Times New Roman"/>
                <w:noProof/>
                <w:szCs w:val="26"/>
              </w:rPr>
            </w:pPr>
            <w:r w:rsidRPr="00971E10">
              <w:rPr>
                <w:rFonts w:cs="Times New Roman"/>
                <w:noProof/>
                <w:szCs w:val="26"/>
              </w:rPr>
              <w:t>…</w:t>
            </w:r>
          </w:p>
        </w:tc>
        <w:tc>
          <w:tcPr>
            <w:tcW w:w="2689" w:type="dxa"/>
          </w:tcPr>
          <w:p w14:paraId="3219E871" w14:textId="77777777" w:rsidR="00194873" w:rsidRPr="00971E10" w:rsidRDefault="00194873" w:rsidP="000E1BF3">
            <w:pPr>
              <w:rPr>
                <w:rFonts w:cs="Times New Roman"/>
                <w:noProof/>
                <w:szCs w:val="26"/>
              </w:rPr>
            </w:pPr>
          </w:p>
        </w:tc>
        <w:tc>
          <w:tcPr>
            <w:tcW w:w="3400" w:type="dxa"/>
          </w:tcPr>
          <w:p w14:paraId="26F6FE3C" w14:textId="77777777" w:rsidR="00194873" w:rsidRPr="00971E10" w:rsidRDefault="00194873" w:rsidP="000E1BF3">
            <w:pPr>
              <w:spacing w:after="120" w:line="324" w:lineRule="auto"/>
              <w:rPr>
                <w:rFonts w:cs="Times New Roman"/>
                <w:noProof/>
                <w:szCs w:val="26"/>
              </w:rPr>
            </w:pPr>
          </w:p>
        </w:tc>
        <w:tc>
          <w:tcPr>
            <w:tcW w:w="2265" w:type="dxa"/>
          </w:tcPr>
          <w:p w14:paraId="6C840CB3" w14:textId="77777777" w:rsidR="00194873" w:rsidRPr="00971E10" w:rsidRDefault="00194873" w:rsidP="000E1BF3">
            <w:pPr>
              <w:rPr>
                <w:rFonts w:cs="Times New Roman"/>
                <w:noProof/>
                <w:szCs w:val="26"/>
              </w:rPr>
            </w:pPr>
          </w:p>
        </w:tc>
      </w:tr>
    </w:tbl>
    <w:p w14:paraId="04E4AD91" w14:textId="77777777" w:rsidR="00194873" w:rsidRPr="00971E10" w:rsidRDefault="00194873" w:rsidP="00194873">
      <w:pPr>
        <w:rPr>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3FEF461"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3E359F5" w14:textId="77777777" w:rsidR="00194873" w:rsidRPr="00971E10" w:rsidRDefault="00194873" w:rsidP="000E1BF3">
            <w:pPr>
              <w:pStyle w:val="u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lastRenderedPageBreak/>
              <w:t>báo cáo TÓM TẮT</w:t>
            </w:r>
          </w:p>
        </w:tc>
      </w:tr>
      <w:tr w:rsidR="00194873" w:rsidRPr="00971E10" w14:paraId="3E2BBA42"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6F2080C"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2ECDF180"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E95403B"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4CB4E882"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DB67BB7"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Hướng phát triển:</w:t>
            </w:r>
          </w:p>
        </w:tc>
      </w:tr>
    </w:tbl>
    <w:p w14:paraId="53489293" w14:textId="77777777" w:rsidR="00194873" w:rsidRPr="00971E10" w:rsidRDefault="00194873" w:rsidP="006C26C0">
      <w:pPr>
        <w:rPr>
          <w:noProof/>
        </w:rPr>
      </w:pPr>
    </w:p>
    <w:p w14:paraId="222BF8F5" w14:textId="77777777" w:rsidR="00194873" w:rsidRPr="00971E10" w:rsidRDefault="00194873">
      <w:pPr>
        <w:pStyle w:val="u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1E9358CB" w14:textId="77777777" w:rsidR="00E5748B" w:rsidRDefault="000910B4" w:rsidP="004F5BFF">
      <w:pPr>
        <w:pStyle w:val="m1b"/>
      </w:pPr>
      <w:bookmarkStart w:id="1" w:name="_Toc240897690"/>
      <w:bookmarkStart w:id="2" w:name="_Toc242385426"/>
      <w:r w:rsidRPr="00971E10">
        <w:lastRenderedPageBreak/>
        <w:t>Mục Lục</w:t>
      </w:r>
      <w:bookmarkEnd w:id="1"/>
      <w:bookmarkEnd w:id="2"/>
      <w:r w:rsidR="004F5BFF">
        <w:fldChar w:fldCharType="begin"/>
      </w:r>
      <w:r w:rsidR="004F5BFF">
        <w:instrText xml:space="preserve"> TOC \h \z \t ".m1b,1,.m1a,1,.m2,2,.m3,3" </w:instrText>
      </w:r>
      <w:r w:rsidR="004F5BFF">
        <w:fldChar w:fldCharType="separate"/>
      </w:r>
    </w:p>
    <w:p w14:paraId="54323E29" w14:textId="02666C8B" w:rsidR="00E5748B" w:rsidRDefault="00E5748B">
      <w:pPr>
        <w:pStyle w:val="Mucluc1"/>
        <w:rPr>
          <w:rFonts w:asciiTheme="minorHAnsi" w:hAnsiTheme="minorHAnsi"/>
          <w:b w:val="0"/>
          <w:caps w:val="0"/>
          <w:noProof/>
          <w:color w:val="auto"/>
          <w:kern w:val="2"/>
          <w:sz w:val="24"/>
          <w:szCs w:val="24"/>
          <w14:ligatures w14:val="standardContextual"/>
        </w:rPr>
      </w:pPr>
      <w:hyperlink w:anchor="_Toc242385426" w:history="1">
        <w:r w:rsidRPr="00134860">
          <w:rPr>
            <w:rStyle w:val="Siuktni"/>
            <w:noProof/>
          </w:rPr>
          <w:t>Mục Lục</w:t>
        </w:r>
        <w:r>
          <w:rPr>
            <w:noProof/>
            <w:webHidden/>
          </w:rPr>
          <w:tab/>
        </w:r>
        <w:r>
          <w:rPr>
            <w:noProof/>
            <w:webHidden/>
          </w:rPr>
          <w:fldChar w:fldCharType="begin"/>
        </w:r>
        <w:r>
          <w:rPr>
            <w:noProof/>
            <w:webHidden/>
          </w:rPr>
          <w:instrText xml:space="preserve"> PAGEREF _Toc242385426 \h </w:instrText>
        </w:r>
        <w:r>
          <w:rPr>
            <w:noProof/>
            <w:webHidden/>
          </w:rPr>
        </w:r>
        <w:r>
          <w:rPr>
            <w:noProof/>
            <w:webHidden/>
          </w:rPr>
          <w:fldChar w:fldCharType="separate"/>
        </w:r>
        <w:r>
          <w:rPr>
            <w:noProof/>
            <w:webHidden/>
          </w:rPr>
          <w:t>vi</w:t>
        </w:r>
        <w:r>
          <w:rPr>
            <w:noProof/>
            <w:webHidden/>
          </w:rPr>
          <w:fldChar w:fldCharType="end"/>
        </w:r>
      </w:hyperlink>
    </w:p>
    <w:p w14:paraId="2687864F" w14:textId="07261B64" w:rsidR="00E5748B" w:rsidRDefault="00E5748B">
      <w:pPr>
        <w:pStyle w:val="Mucluc1"/>
        <w:rPr>
          <w:rFonts w:asciiTheme="minorHAnsi" w:hAnsiTheme="minorHAnsi"/>
          <w:b w:val="0"/>
          <w:caps w:val="0"/>
          <w:noProof/>
          <w:color w:val="auto"/>
          <w:kern w:val="2"/>
          <w:sz w:val="24"/>
          <w:szCs w:val="24"/>
          <w14:ligatures w14:val="standardContextual"/>
        </w:rPr>
      </w:pPr>
      <w:hyperlink w:anchor="_Toc242385427" w:history="1">
        <w:r w:rsidRPr="00134860">
          <w:rPr>
            <w:rStyle w:val="Siuktni"/>
            <w:noProof/>
          </w:rPr>
          <w:t>Danh Mục Hình</w:t>
        </w:r>
        <w:r>
          <w:rPr>
            <w:noProof/>
            <w:webHidden/>
          </w:rPr>
          <w:tab/>
        </w:r>
        <w:r>
          <w:rPr>
            <w:noProof/>
            <w:webHidden/>
          </w:rPr>
          <w:fldChar w:fldCharType="begin"/>
        </w:r>
        <w:r>
          <w:rPr>
            <w:noProof/>
            <w:webHidden/>
          </w:rPr>
          <w:instrText xml:space="preserve"> PAGEREF _Toc242385427 \h </w:instrText>
        </w:r>
        <w:r>
          <w:rPr>
            <w:noProof/>
            <w:webHidden/>
          </w:rPr>
        </w:r>
        <w:r>
          <w:rPr>
            <w:noProof/>
            <w:webHidden/>
          </w:rPr>
          <w:fldChar w:fldCharType="separate"/>
        </w:r>
        <w:r>
          <w:rPr>
            <w:noProof/>
            <w:webHidden/>
          </w:rPr>
          <w:t>ix</w:t>
        </w:r>
        <w:r>
          <w:rPr>
            <w:noProof/>
            <w:webHidden/>
          </w:rPr>
          <w:fldChar w:fldCharType="end"/>
        </w:r>
      </w:hyperlink>
    </w:p>
    <w:p w14:paraId="38384F41" w14:textId="735F1E65" w:rsidR="00E5748B" w:rsidRDefault="00E5748B">
      <w:pPr>
        <w:pStyle w:val="Mucluc1"/>
        <w:rPr>
          <w:rFonts w:asciiTheme="minorHAnsi" w:hAnsiTheme="minorHAnsi"/>
          <w:b w:val="0"/>
          <w:caps w:val="0"/>
          <w:noProof/>
          <w:color w:val="auto"/>
          <w:kern w:val="2"/>
          <w:sz w:val="24"/>
          <w:szCs w:val="24"/>
          <w14:ligatures w14:val="standardContextual"/>
        </w:rPr>
      </w:pPr>
      <w:hyperlink w:anchor="_Toc242385428" w:history="1">
        <w:r w:rsidRPr="00134860">
          <w:rPr>
            <w:rStyle w:val="Siuktni"/>
            <w:noProof/>
          </w:rPr>
          <w:t>Danh Mục Bảng</w:t>
        </w:r>
        <w:r>
          <w:rPr>
            <w:noProof/>
            <w:webHidden/>
          </w:rPr>
          <w:tab/>
        </w:r>
        <w:r>
          <w:rPr>
            <w:noProof/>
            <w:webHidden/>
          </w:rPr>
          <w:fldChar w:fldCharType="begin"/>
        </w:r>
        <w:r>
          <w:rPr>
            <w:noProof/>
            <w:webHidden/>
          </w:rPr>
          <w:instrText xml:space="preserve"> PAGEREF _Toc242385428 \h </w:instrText>
        </w:r>
        <w:r>
          <w:rPr>
            <w:noProof/>
            <w:webHidden/>
          </w:rPr>
        </w:r>
        <w:r>
          <w:rPr>
            <w:noProof/>
            <w:webHidden/>
          </w:rPr>
          <w:fldChar w:fldCharType="separate"/>
        </w:r>
        <w:r>
          <w:rPr>
            <w:noProof/>
            <w:webHidden/>
          </w:rPr>
          <w:t>xii</w:t>
        </w:r>
        <w:r>
          <w:rPr>
            <w:noProof/>
            <w:webHidden/>
          </w:rPr>
          <w:fldChar w:fldCharType="end"/>
        </w:r>
      </w:hyperlink>
    </w:p>
    <w:p w14:paraId="6345402F" w14:textId="4FA48941" w:rsidR="00E5748B" w:rsidRDefault="00E5748B">
      <w:pPr>
        <w:pStyle w:val="Mucluc1"/>
        <w:rPr>
          <w:rFonts w:asciiTheme="minorHAnsi" w:hAnsiTheme="minorHAnsi"/>
          <w:b w:val="0"/>
          <w:caps w:val="0"/>
          <w:noProof/>
          <w:color w:val="auto"/>
          <w:kern w:val="2"/>
          <w:sz w:val="24"/>
          <w:szCs w:val="24"/>
          <w14:ligatures w14:val="standardContextual"/>
        </w:rPr>
      </w:pPr>
      <w:hyperlink w:anchor="_Toc242385429" w:history="1">
        <w:r w:rsidRPr="00134860">
          <w:rPr>
            <w:rStyle w:val="Siuktni"/>
            <w:noProof/>
          </w:rPr>
          <w:t>MỞ ĐẦU</w:t>
        </w:r>
        <w:r>
          <w:rPr>
            <w:noProof/>
            <w:webHidden/>
          </w:rPr>
          <w:tab/>
        </w:r>
        <w:r>
          <w:rPr>
            <w:noProof/>
            <w:webHidden/>
          </w:rPr>
          <w:fldChar w:fldCharType="begin"/>
        </w:r>
        <w:r>
          <w:rPr>
            <w:noProof/>
            <w:webHidden/>
          </w:rPr>
          <w:instrText xml:space="preserve"> PAGEREF _Toc242385429 \h </w:instrText>
        </w:r>
        <w:r>
          <w:rPr>
            <w:noProof/>
            <w:webHidden/>
          </w:rPr>
        </w:r>
        <w:r>
          <w:rPr>
            <w:noProof/>
            <w:webHidden/>
          </w:rPr>
          <w:fldChar w:fldCharType="separate"/>
        </w:r>
        <w:r>
          <w:rPr>
            <w:noProof/>
            <w:webHidden/>
          </w:rPr>
          <w:t>1</w:t>
        </w:r>
        <w:r>
          <w:rPr>
            <w:noProof/>
            <w:webHidden/>
          </w:rPr>
          <w:fldChar w:fldCharType="end"/>
        </w:r>
      </w:hyperlink>
    </w:p>
    <w:p w14:paraId="72BC4787" w14:textId="0667B06D" w:rsidR="00E5748B" w:rsidRDefault="00E5748B">
      <w:pPr>
        <w:pStyle w:val="Mucluc1"/>
        <w:rPr>
          <w:rFonts w:asciiTheme="minorHAnsi" w:hAnsiTheme="minorHAnsi"/>
          <w:b w:val="0"/>
          <w:caps w:val="0"/>
          <w:noProof/>
          <w:color w:val="auto"/>
          <w:kern w:val="2"/>
          <w:sz w:val="24"/>
          <w:szCs w:val="24"/>
          <w14:ligatures w14:val="standardContextual"/>
        </w:rPr>
      </w:pPr>
      <w:hyperlink w:anchor="_Toc242385430" w:history="1">
        <w:r w:rsidRPr="00134860">
          <w:rPr>
            <w:rStyle w:val="Siuktni"/>
            <w:noProof/>
          </w:rPr>
          <w:t>CHƯƠNG 1: TỔNG QUAN</w:t>
        </w:r>
        <w:r>
          <w:rPr>
            <w:noProof/>
            <w:webHidden/>
          </w:rPr>
          <w:tab/>
        </w:r>
        <w:r>
          <w:rPr>
            <w:noProof/>
            <w:webHidden/>
          </w:rPr>
          <w:fldChar w:fldCharType="begin"/>
        </w:r>
        <w:r>
          <w:rPr>
            <w:noProof/>
            <w:webHidden/>
          </w:rPr>
          <w:instrText xml:space="preserve"> PAGEREF _Toc242385430 \h </w:instrText>
        </w:r>
        <w:r>
          <w:rPr>
            <w:noProof/>
            <w:webHidden/>
          </w:rPr>
        </w:r>
        <w:r>
          <w:rPr>
            <w:noProof/>
            <w:webHidden/>
          </w:rPr>
          <w:fldChar w:fldCharType="separate"/>
        </w:r>
        <w:r>
          <w:rPr>
            <w:noProof/>
            <w:webHidden/>
          </w:rPr>
          <w:t>2</w:t>
        </w:r>
        <w:r>
          <w:rPr>
            <w:noProof/>
            <w:webHidden/>
          </w:rPr>
          <w:fldChar w:fldCharType="end"/>
        </w:r>
      </w:hyperlink>
    </w:p>
    <w:p w14:paraId="3C10FAEF" w14:textId="297BD1DE"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31" w:history="1">
        <w:r w:rsidRPr="00134860">
          <w:rPr>
            <w:rStyle w:val="Siuktni"/>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_Toc242385431 \h </w:instrText>
        </w:r>
        <w:r>
          <w:rPr>
            <w:noProof/>
            <w:webHidden/>
          </w:rPr>
        </w:r>
        <w:r>
          <w:rPr>
            <w:noProof/>
            <w:webHidden/>
          </w:rPr>
          <w:fldChar w:fldCharType="separate"/>
        </w:r>
        <w:r>
          <w:rPr>
            <w:noProof/>
            <w:webHidden/>
          </w:rPr>
          <w:t>2</w:t>
        </w:r>
        <w:r>
          <w:rPr>
            <w:noProof/>
            <w:webHidden/>
          </w:rPr>
          <w:fldChar w:fldCharType="end"/>
        </w:r>
      </w:hyperlink>
    </w:p>
    <w:p w14:paraId="72776416" w14:textId="3B8E2677"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32" w:history="1">
        <w:r w:rsidRPr="00134860">
          <w:rPr>
            <w:rStyle w:val="Siuktni"/>
            <w:noProof/>
          </w:rPr>
          <w:t>1.2. Khảo sát phần cứng và hạ tầng công nghệ</w:t>
        </w:r>
        <w:r>
          <w:rPr>
            <w:noProof/>
            <w:webHidden/>
          </w:rPr>
          <w:tab/>
        </w:r>
        <w:r>
          <w:rPr>
            <w:noProof/>
            <w:webHidden/>
          </w:rPr>
          <w:fldChar w:fldCharType="begin"/>
        </w:r>
        <w:r>
          <w:rPr>
            <w:noProof/>
            <w:webHidden/>
          </w:rPr>
          <w:instrText xml:space="preserve"> PAGEREF _Toc242385432 \h </w:instrText>
        </w:r>
        <w:r>
          <w:rPr>
            <w:noProof/>
            <w:webHidden/>
          </w:rPr>
        </w:r>
        <w:r>
          <w:rPr>
            <w:noProof/>
            <w:webHidden/>
          </w:rPr>
          <w:fldChar w:fldCharType="separate"/>
        </w:r>
        <w:r>
          <w:rPr>
            <w:noProof/>
            <w:webHidden/>
          </w:rPr>
          <w:t>3</w:t>
        </w:r>
        <w:r>
          <w:rPr>
            <w:noProof/>
            <w:webHidden/>
          </w:rPr>
          <w:fldChar w:fldCharType="end"/>
        </w:r>
      </w:hyperlink>
    </w:p>
    <w:p w14:paraId="694781D9" w14:textId="114933AE"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33" w:history="1">
        <w:r w:rsidRPr="00134860">
          <w:rPr>
            <w:rStyle w:val="Siuktni"/>
            <w:noProof/>
          </w:rPr>
          <w:t>1.3. Khảo sát nhu cầu</w:t>
        </w:r>
        <w:r>
          <w:rPr>
            <w:noProof/>
            <w:webHidden/>
          </w:rPr>
          <w:tab/>
        </w:r>
        <w:r>
          <w:rPr>
            <w:noProof/>
            <w:webHidden/>
          </w:rPr>
          <w:fldChar w:fldCharType="begin"/>
        </w:r>
        <w:r>
          <w:rPr>
            <w:noProof/>
            <w:webHidden/>
          </w:rPr>
          <w:instrText xml:space="preserve"> PAGEREF _Toc242385433 \h </w:instrText>
        </w:r>
        <w:r>
          <w:rPr>
            <w:noProof/>
            <w:webHidden/>
          </w:rPr>
        </w:r>
        <w:r>
          <w:rPr>
            <w:noProof/>
            <w:webHidden/>
          </w:rPr>
          <w:fldChar w:fldCharType="separate"/>
        </w:r>
        <w:r>
          <w:rPr>
            <w:noProof/>
            <w:webHidden/>
          </w:rPr>
          <w:t>4</w:t>
        </w:r>
        <w:r>
          <w:rPr>
            <w:noProof/>
            <w:webHidden/>
          </w:rPr>
          <w:fldChar w:fldCharType="end"/>
        </w:r>
      </w:hyperlink>
    </w:p>
    <w:p w14:paraId="774D445C" w14:textId="65D212D0"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34" w:history="1">
        <w:r w:rsidRPr="00134860">
          <w:rPr>
            <w:rStyle w:val="Siuktni"/>
            <w:noProof/>
          </w:rPr>
          <w:t>1.3.1. Kế hoạch khảo sát</w:t>
        </w:r>
        <w:r>
          <w:rPr>
            <w:noProof/>
            <w:webHidden/>
          </w:rPr>
          <w:tab/>
        </w:r>
        <w:r>
          <w:rPr>
            <w:noProof/>
            <w:webHidden/>
          </w:rPr>
          <w:fldChar w:fldCharType="begin"/>
        </w:r>
        <w:r>
          <w:rPr>
            <w:noProof/>
            <w:webHidden/>
          </w:rPr>
          <w:instrText xml:space="preserve"> PAGEREF _Toc242385434 \h </w:instrText>
        </w:r>
        <w:r>
          <w:rPr>
            <w:noProof/>
            <w:webHidden/>
          </w:rPr>
        </w:r>
        <w:r>
          <w:rPr>
            <w:noProof/>
            <w:webHidden/>
          </w:rPr>
          <w:fldChar w:fldCharType="separate"/>
        </w:r>
        <w:r>
          <w:rPr>
            <w:noProof/>
            <w:webHidden/>
          </w:rPr>
          <w:t>4</w:t>
        </w:r>
        <w:r>
          <w:rPr>
            <w:noProof/>
            <w:webHidden/>
          </w:rPr>
          <w:fldChar w:fldCharType="end"/>
        </w:r>
      </w:hyperlink>
    </w:p>
    <w:p w14:paraId="6A447827" w14:textId="7B59E558"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35" w:history="1">
        <w:r w:rsidRPr="00134860">
          <w:rPr>
            <w:rStyle w:val="Siuktni"/>
            <w:noProof/>
          </w:rPr>
          <w:t>1.3.2. Phỏng vấn</w:t>
        </w:r>
        <w:r>
          <w:rPr>
            <w:noProof/>
            <w:webHidden/>
          </w:rPr>
          <w:tab/>
        </w:r>
        <w:r>
          <w:rPr>
            <w:noProof/>
            <w:webHidden/>
          </w:rPr>
          <w:fldChar w:fldCharType="begin"/>
        </w:r>
        <w:r>
          <w:rPr>
            <w:noProof/>
            <w:webHidden/>
          </w:rPr>
          <w:instrText xml:space="preserve"> PAGEREF _Toc242385435 \h </w:instrText>
        </w:r>
        <w:r>
          <w:rPr>
            <w:noProof/>
            <w:webHidden/>
          </w:rPr>
        </w:r>
        <w:r>
          <w:rPr>
            <w:noProof/>
            <w:webHidden/>
          </w:rPr>
          <w:fldChar w:fldCharType="separate"/>
        </w:r>
        <w:r>
          <w:rPr>
            <w:noProof/>
            <w:webHidden/>
          </w:rPr>
          <w:t>5</w:t>
        </w:r>
        <w:r>
          <w:rPr>
            <w:noProof/>
            <w:webHidden/>
          </w:rPr>
          <w:fldChar w:fldCharType="end"/>
        </w:r>
      </w:hyperlink>
    </w:p>
    <w:p w14:paraId="5FC25E63" w14:textId="67E137CD"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36" w:history="1">
        <w:r w:rsidRPr="00134860">
          <w:rPr>
            <w:rStyle w:val="Siuktni"/>
            <w:noProof/>
          </w:rPr>
          <w:t>1.4. Phân tích yêu cầu</w:t>
        </w:r>
        <w:r>
          <w:rPr>
            <w:noProof/>
            <w:webHidden/>
          </w:rPr>
          <w:tab/>
        </w:r>
        <w:r>
          <w:rPr>
            <w:noProof/>
            <w:webHidden/>
          </w:rPr>
          <w:fldChar w:fldCharType="begin"/>
        </w:r>
        <w:r>
          <w:rPr>
            <w:noProof/>
            <w:webHidden/>
          </w:rPr>
          <w:instrText xml:space="preserve"> PAGEREF _Toc242385436 \h </w:instrText>
        </w:r>
        <w:r>
          <w:rPr>
            <w:noProof/>
            <w:webHidden/>
          </w:rPr>
        </w:r>
        <w:r>
          <w:rPr>
            <w:noProof/>
            <w:webHidden/>
          </w:rPr>
          <w:fldChar w:fldCharType="separate"/>
        </w:r>
        <w:r>
          <w:rPr>
            <w:noProof/>
            <w:webHidden/>
          </w:rPr>
          <w:t>8</w:t>
        </w:r>
        <w:r>
          <w:rPr>
            <w:noProof/>
            <w:webHidden/>
          </w:rPr>
          <w:fldChar w:fldCharType="end"/>
        </w:r>
      </w:hyperlink>
    </w:p>
    <w:p w14:paraId="3EABDD39" w14:textId="520A9096"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37" w:history="1">
        <w:r w:rsidRPr="00134860">
          <w:rPr>
            <w:rStyle w:val="Siuktni"/>
            <w:noProof/>
          </w:rPr>
          <w:t>1.4.1. Yêu cầu của người dùng</w:t>
        </w:r>
        <w:r>
          <w:rPr>
            <w:noProof/>
            <w:webHidden/>
          </w:rPr>
          <w:tab/>
        </w:r>
        <w:r>
          <w:rPr>
            <w:noProof/>
            <w:webHidden/>
          </w:rPr>
          <w:fldChar w:fldCharType="begin"/>
        </w:r>
        <w:r>
          <w:rPr>
            <w:noProof/>
            <w:webHidden/>
          </w:rPr>
          <w:instrText xml:space="preserve"> PAGEREF _Toc242385437 \h </w:instrText>
        </w:r>
        <w:r>
          <w:rPr>
            <w:noProof/>
            <w:webHidden/>
          </w:rPr>
        </w:r>
        <w:r>
          <w:rPr>
            <w:noProof/>
            <w:webHidden/>
          </w:rPr>
          <w:fldChar w:fldCharType="separate"/>
        </w:r>
        <w:r>
          <w:rPr>
            <w:noProof/>
            <w:webHidden/>
          </w:rPr>
          <w:t>8</w:t>
        </w:r>
        <w:r>
          <w:rPr>
            <w:noProof/>
            <w:webHidden/>
          </w:rPr>
          <w:fldChar w:fldCharType="end"/>
        </w:r>
      </w:hyperlink>
    </w:p>
    <w:p w14:paraId="6252A4B4" w14:textId="5AA09275"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38" w:history="1">
        <w:r w:rsidRPr="00134860">
          <w:rPr>
            <w:rStyle w:val="Siuktni"/>
            <w:noProof/>
          </w:rPr>
          <w:t>1.4.2. Yêu cầu của quản lý</w:t>
        </w:r>
        <w:r>
          <w:rPr>
            <w:noProof/>
            <w:webHidden/>
          </w:rPr>
          <w:tab/>
        </w:r>
        <w:r>
          <w:rPr>
            <w:noProof/>
            <w:webHidden/>
          </w:rPr>
          <w:fldChar w:fldCharType="begin"/>
        </w:r>
        <w:r>
          <w:rPr>
            <w:noProof/>
            <w:webHidden/>
          </w:rPr>
          <w:instrText xml:space="preserve"> PAGEREF _Toc242385438 \h </w:instrText>
        </w:r>
        <w:r>
          <w:rPr>
            <w:noProof/>
            <w:webHidden/>
          </w:rPr>
        </w:r>
        <w:r>
          <w:rPr>
            <w:noProof/>
            <w:webHidden/>
          </w:rPr>
          <w:fldChar w:fldCharType="separate"/>
        </w:r>
        <w:r>
          <w:rPr>
            <w:noProof/>
            <w:webHidden/>
          </w:rPr>
          <w:t>8</w:t>
        </w:r>
        <w:r>
          <w:rPr>
            <w:noProof/>
            <w:webHidden/>
          </w:rPr>
          <w:fldChar w:fldCharType="end"/>
        </w:r>
      </w:hyperlink>
    </w:p>
    <w:p w14:paraId="178574CB" w14:textId="1AB73031"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39" w:history="1">
        <w:r w:rsidRPr="00134860">
          <w:rPr>
            <w:rStyle w:val="Siuktni"/>
            <w:noProof/>
          </w:rPr>
          <w:t>1.5. Phân tích chức năng</w:t>
        </w:r>
        <w:r>
          <w:rPr>
            <w:noProof/>
            <w:webHidden/>
          </w:rPr>
          <w:tab/>
        </w:r>
        <w:r>
          <w:rPr>
            <w:noProof/>
            <w:webHidden/>
          </w:rPr>
          <w:fldChar w:fldCharType="begin"/>
        </w:r>
        <w:r>
          <w:rPr>
            <w:noProof/>
            <w:webHidden/>
          </w:rPr>
          <w:instrText xml:space="preserve"> PAGEREF _Toc242385439 \h </w:instrText>
        </w:r>
        <w:r>
          <w:rPr>
            <w:noProof/>
            <w:webHidden/>
          </w:rPr>
        </w:r>
        <w:r>
          <w:rPr>
            <w:noProof/>
            <w:webHidden/>
          </w:rPr>
          <w:fldChar w:fldCharType="separate"/>
        </w:r>
        <w:r>
          <w:rPr>
            <w:noProof/>
            <w:webHidden/>
          </w:rPr>
          <w:t>9</w:t>
        </w:r>
        <w:r>
          <w:rPr>
            <w:noProof/>
            <w:webHidden/>
          </w:rPr>
          <w:fldChar w:fldCharType="end"/>
        </w:r>
      </w:hyperlink>
    </w:p>
    <w:p w14:paraId="75DE5CB2" w14:textId="77F7AE67"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0" w:history="1">
        <w:r w:rsidRPr="00134860">
          <w:rPr>
            <w:rStyle w:val="Siuktni"/>
            <w:noProof/>
          </w:rPr>
          <w:t>1.5.1. Chức năng người dùng</w:t>
        </w:r>
        <w:r>
          <w:rPr>
            <w:noProof/>
            <w:webHidden/>
          </w:rPr>
          <w:tab/>
        </w:r>
        <w:r>
          <w:rPr>
            <w:noProof/>
            <w:webHidden/>
          </w:rPr>
          <w:fldChar w:fldCharType="begin"/>
        </w:r>
        <w:r>
          <w:rPr>
            <w:noProof/>
            <w:webHidden/>
          </w:rPr>
          <w:instrText xml:space="preserve"> PAGEREF _Toc242385440 \h </w:instrText>
        </w:r>
        <w:r>
          <w:rPr>
            <w:noProof/>
            <w:webHidden/>
          </w:rPr>
        </w:r>
        <w:r>
          <w:rPr>
            <w:noProof/>
            <w:webHidden/>
          </w:rPr>
          <w:fldChar w:fldCharType="separate"/>
        </w:r>
        <w:r>
          <w:rPr>
            <w:noProof/>
            <w:webHidden/>
          </w:rPr>
          <w:t>9</w:t>
        </w:r>
        <w:r>
          <w:rPr>
            <w:noProof/>
            <w:webHidden/>
          </w:rPr>
          <w:fldChar w:fldCharType="end"/>
        </w:r>
      </w:hyperlink>
    </w:p>
    <w:p w14:paraId="6E970768" w14:textId="0C5F1C5C"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1" w:history="1">
        <w:r w:rsidRPr="00134860">
          <w:rPr>
            <w:rStyle w:val="Siuktni"/>
            <w:noProof/>
          </w:rPr>
          <w:t>1.5.2. Chức năng phía người quản trị</w:t>
        </w:r>
        <w:r>
          <w:rPr>
            <w:noProof/>
            <w:webHidden/>
          </w:rPr>
          <w:tab/>
        </w:r>
        <w:r>
          <w:rPr>
            <w:noProof/>
            <w:webHidden/>
          </w:rPr>
          <w:fldChar w:fldCharType="begin"/>
        </w:r>
        <w:r>
          <w:rPr>
            <w:noProof/>
            <w:webHidden/>
          </w:rPr>
          <w:instrText xml:space="preserve"> PAGEREF _Toc242385441 \h </w:instrText>
        </w:r>
        <w:r>
          <w:rPr>
            <w:noProof/>
            <w:webHidden/>
          </w:rPr>
        </w:r>
        <w:r>
          <w:rPr>
            <w:noProof/>
            <w:webHidden/>
          </w:rPr>
          <w:fldChar w:fldCharType="separate"/>
        </w:r>
        <w:r>
          <w:rPr>
            <w:noProof/>
            <w:webHidden/>
          </w:rPr>
          <w:t>10</w:t>
        </w:r>
        <w:r>
          <w:rPr>
            <w:noProof/>
            <w:webHidden/>
          </w:rPr>
          <w:fldChar w:fldCharType="end"/>
        </w:r>
      </w:hyperlink>
    </w:p>
    <w:p w14:paraId="33040C9B" w14:textId="36F6758D"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42" w:history="1">
        <w:r w:rsidRPr="00134860">
          <w:rPr>
            <w:rStyle w:val="Siuktni"/>
            <w:noProof/>
          </w:rPr>
          <w:t>1.6. Công nghệ sử dụng trong đề tài</w:t>
        </w:r>
        <w:r>
          <w:rPr>
            <w:noProof/>
            <w:webHidden/>
          </w:rPr>
          <w:tab/>
        </w:r>
        <w:r>
          <w:rPr>
            <w:noProof/>
            <w:webHidden/>
          </w:rPr>
          <w:fldChar w:fldCharType="begin"/>
        </w:r>
        <w:r>
          <w:rPr>
            <w:noProof/>
            <w:webHidden/>
          </w:rPr>
          <w:instrText xml:space="preserve"> PAGEREF _Toc242385442 \h </w:instrText>
        </w:r>
        <w:r>
          <w:rPr>
            <w:noProof/>
            <w:webHidden/>
          </w:rPr>
        </w:r>
        <w:r>
          <w:rPr>
            <w:noProof/>
            <w:webHidden/>
          </w:rPr>
          <w:fldChar w:fldCharType="separate"/>
        </w:r>
        <w:r>
          <w:rPr>
            <w:noProof/>
            <w:webHidden/>
          </w:rPr>
          <w:t>12</w:t>
        </w:r>
        <w:r>
          <w:rPr>
            <w:noProof/>
            <w:webHidden/>
          </w:rPr>
          <w:fldChar w:fldCharType="end"/>
        </w:r>
      </w:hyperlink>
    </w:p>
    <w:p w14:paraId="3D645879" w14:textId="688C437B"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3" w:history="1">
        <w:r w:rsidRPr="00134860">
          <w:rPr>
            <w:rStyle w:val="Siuktni"/>
            <w:noProof/>
          </w:rPr>
          <w:t>1.6.1. Công nghệ Frontend (Giao diện người dùng)</w:t>
        </w:r>
        <w:r>
          <w:rPr>
            <w:noProof/>
            <w:webHidden/>
          </w:rPr>
          <w:tab/>
        </w:r>
        <w:r>
          <w:rPr>
            <w:noProof/>
            <w:webHidden/>
          </w:rPr>
          <w:fldChar w:fldCharType="begin"/>
        </w:r>
        <w:r>
          <w:rPr>
            <w:noProof/>
            <w:webHidden/>
          </w:rPr>
          <w:instrText xml:space="preserve"> PAGEREF _Toc242385443 \h </w:instrText>
        </w:r>
        <w:r>
          <w:rPr>
            <w:noProof/>
            <w:webHidden/>
          </w:rPr>
        </w:r>
        <w:r>
          <w:rPr>
            <w:noProof/>
            <w:webHidden/>
          </w:rPr>
          <w:fldChar w:fldCharType="separate"/>
        </w:r>
        <w:r>
          <w:rPr>
            <w:noProof/>
            <w:webHidden/>
          </w:rPr>
          <w:t>12</w:t>
        </w:r>
        <w:r>
          <w:rPr>
            <w:noProof/>
            <w:webHidden/>
          </w:rPr>
          <w:fldChar w:fldCharType="end"/>
        </w:r>
      </w:hyperlink>
    </w:p>
    <w:p w14:paraId="4DA2DC58" w14:textId="407427EA"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4" w:history="1">
        <w:r w:rsidRPr="00134860">
          <w:rPr>
            <w:rStyle w:val="Siuktni"/>
            <w:noProof/>
          </w:rPr>
          <w:t>1.6.2. Công nghệ Backend (Máy chủ ứng dụng &amp; Xử lý nghiệp vụ)</w:t>
        </w:r>
        <w:r>
          <w:rPr>
            <w:noProof/>
            <w:webHidden/>
          </w:rPr>
          <w:tab/>
        </w:r>
        <w:r>
          <w:rPr>
            <w:noProof/>
            <w:webHidden/>
          </w:rPr>
          <w:fldChar w:fldCharType="begin"/>
        </w:r>
        <w:r>
          <w:rPr>
            <w:noProof/>
            <w:webHidden/>
          </w:rPr>
          <w:instrText xml:space="preserve"> PAGEREF _Toc242385444 \h </w:instrText>
        </w:r>
        <w:r>
          <w:rPr>
            <w:noProof/>
            <w:webHidden/>
          </w:rPr>
        </w:r>
        <w:r>
          <w:rPr>
            <w:noProof/>
            <w:webHidden/>
          </w:rPr>
          <w:fldChar w:fldCharType="separate"/>
        </w:r>
        <w:r>
          <w:rPr>
            <w:noProof/>
            <w:webHidden/>
          </w:rPr>
          <w:t>13</w:t>
        </w:r>
        <w:r>
          <w:rPr>
            <w:noProof/>
            <w:webHidden/>
          </w:rPr>
          <w:fldChar w:fldCharType="end"/>
        </w:r>
      </w:hyperlink>
    </w:p>
    <w:p w14:paraId="7BEBF342" w14:textId="0B328FD2"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5" w:history="1">
        <w:r w:rsidRPr="00134860">
          <w:rPr>
            <w:rStyle w:val="Siuktni"/>
            <w:noProof/>
          </w:rPr>
          <w:t>1.6.3. Công nghệ Cơ sở dữ liệu (Database Management System)</w:t>
        </w:r>
        <w:r>
          <w:rPr>
            <w:noProof/>
            <w:webHidden/>
          </w:rPr>
          <w:tab/>
        </w:r>
        <w:r>
          <w:rPr>
            <w:noProof/>
            <w:webHidden/>
          </w:rPr>
          <w:fldChar w:fldCharType="begin"/>
        </w:r>
        <w:r>
          <w:rPr>
            <w:noProof/>
            <w:webHidden/>
          </w:rPr>
          <w:instrText xml:space="preserve"> PAGEREF _Toc242385445 \h </w:instrText>
        </w:r>
        <w:r>
          <w:rPr>
            <w:noProof/>
            <w:webHidden/>
          </w:rPr>
        </w:r>
        <w:r>
          <w:rPr>
            <w:noProof/>
            <w:webHidden/>
          </w:rPr>
          <w:fldChar w:fldCharType="separate"/>
        </w:r>
        <w:r>
          <w:rPr>
            <w:noProof/>
            <w:webHidden/>
          </w:rPr>
          <w:t>14</w:t>
        </w:r>
        <w:r>
          <w:rPr>
            <w:noProof/>
            <w:webHidden/>
          </w:rPr>
          <w:fldChar w:fldCharType="end"/>
        </w:r>
      </w:hyperlink>
    </w:p>
    <w:p w14:paraId="25E01C45" w14:textId="58EB4AB8"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6" w:history="1">
        <w:r w:rsidRPr="00134860">
          <w:rPr>
            <w:rStyle w:val="Siuktni"/>
            <w:noProof/>
            <w:lang w:val="fr-FR"/>
          </w:rPr>
          <w:t>1.6.4. Công nghệ Trí tuệ nhân tạo (AI - Artificial Intelligence)</w:t>
        </w:r>
        <w:r>
          <w:rPr>
            <w:noProof/>
            <w:webHidden/>
          </w:rPr>
          <w:tab/>
        </w:r>
        <w:r>
          <w:rPr>
            <w:noProof/>
            <w:webHidden/>
          </w:rPr>
          <w:fldChar w:fldCharType="begin"/>
        </w:r>
        <w:r>
          <w:rPr>
            <w:noProof/>
            <w:webHidden/>
          </w:rPr>
          <w:instrText xml:space="preserve"> PAGEREF _Toc242385446 \h </w:instrText>
        </w:r>
        <w:r>
          <w:rPr>
            <w:noProof/>
            <w:webHidden/>
          </w:rPr>
        </w:r>
        <w:r>
          <w:rPr>
            <w:noProof/>
            <w:webHidden/>
          </w:rPr>
          <w:fldChar w:fldCharType="separate"/>
        </w:r>
        <w:r>
          <w:rPr>
            <w:noProof/>
            <w:webHidden/>
          </w:rPr>
          <w:t>15</w:t>
        </w:r>
        <w:r>
          <w:rPr>
            <w:noProof/>
            <w:webHidden/>
          </w:rPr>
          <w:fldChar w:fldCharType="end"/>
        </w:r>
      </w:hyperlink>
    </w:p>
    <w:p w14:paraId="21A94F1F" w14:textId="349C687D" w:rsidR="00E5748B" w:rsidRDefault="00E5748B">
      <w:pPr>
        <w:pStyle w:val="Mucluc1"/>
        <w:rPr>
          <w:rFonts w:asciiTheme="minorHAnsi" w:hAnsiTheme="minorHAnsi"/>
          <w:b w:val="0"/>
          <w:caps w:val="0"/>
          <w:noProof/>
          <w:color w:val="auto"/>
          <w:kern w:val="2"/>
          <w:sz w:val="24"/>
          <w:szCs w:val="24"/>
          <w14:ligatures w14:val="standardContextual"/>
        </w:rPr>
      </w:pPr>
      <w:hyperlink w:anchor="_Toc242385447" w:history="1">
        <w:r w:rsidRPr="00134860">
          <w:rPr>
            <w:rStyle w:val="Siuktni"/>
            <w:noProof/>
          </w:rPr>
          <w:t>CHƯƠNG 2: CHƯƠNG PHÂN TÍCH HỆ THỐNG</w:t>
        </w:r>
        <w:r>
          <w:rPr>
            <w:noProof/>
            <w:webHidden/>
          </w:rPr>
          <w:tab/>
        </w:r>
        <w:r>
          <w:rPr>
            <w:noProof/>
            <w:webHidden/>
          </w:rPr>
          <w:fldChar w:fldCharType="begin"/>
        </w:r>
        <w:r>
          <w:rPr>
            <w:noProof/>
            <w:webHidden/>
          </w:rPr>
          <w:instrText xml:space="preserve"> PAGEREF _Toc242385447 \h </w:instrText>
        </w:r>
        <w:r>
          <w:rPr>
            <w:noProof/>
            <w:webHidden/>
          </w:rPr>
        </w:r>
        <w:r>
          <w:rPr>
            <w:noProof/>
            <w:webHidden/>
          </w:rPr>
          <w:fldChar w:fldCharType="separate"/>
        </w:r>
        <w:r>
          <w:rPr>
            <w:noProof/>
            <w:webHidden/>
          </w:rPr>
          <w:t>17</w:t>
        </w:r>
        <w:r>
          <w:rPr>
            <w:noProof/>
            <w:webHidden/>
          </w:rPr>
          <w:fldChar w:fldCharType="end"/>
        </w:r>
      </w:hyperlink>
    </w:p>
    <w:p w14:paraId="774D19BF" w14:textId="0548F1AB"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48" w:history="1">
        <w:r w:rsidRPr="00134860">
          <w:rPr>
            <w:rStyle w:val="Siuktni"/>
            <w:noProof/>
          </w:rPr>
          <w:t>2.1. Danh sách các Actor</w:t>
        </w:r>
        <w:r>
          <w:rPr>
            <w:noProof/>
            <w:webHidden/>
          </w:rPr>
          <w:tab/>
        </w:r>
        <w:r>
          <w:rPr>
            <w:noProof/>
            <w:webHidden/>
          </w:rPr>
          <w:fldChar w:fldCharType="begin"/>
        </w:r>
        <w:r>
          <w:rPr>
            <w:noProof/>
            <w:webHidden/>
          </w:rPr>
          <w:instrText xml:space="preserve"> PAGEREF _Toc242385448 \h </w:instrText>
        </w:r>
        <w:r>
          <w:rPr>
            <w:noProof/>
            <w:webHidden/>
          </w:rPr>
        </w:r>
        <w:r>
          <w:rPr>
            <w:noProof/>
            <w:webHidden/>
          </w:rPr>
          <w:fldChar w:fldCharType="separate"/>
        </w:r>
        <w:r>
          <w:rPr>
            <w:noProof/>
            <w:webHidden/>
          </w:rPr>
          <w:t>17</w:t>
        </w:r>
        <w:r>
          <w:rPr>
            <w:noProof/>
            <w:webHidden/>
          </w:rPr>
          <w:fldChar w:fldCharType="end"/>
        </w:r>
      </w:hyperlink>
    </w:p>
    <w:p w14:paraId="63E1AB25" w14:textId="7646AE41"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49" w:history="1">
        <w:r w:rsidRPr="00134860">
          <w:rPr>
            <w:rStyle w:val="Siuktni"/>
            <w:noProof/>
          </w:rPr>
          <w:t>2.2. Danh sách Use Case</w:t>
        </w:r>
        <w:r>
          <w:rPr>
            <w:noProof/>
            <w:webHidden/>
          </w:rPr>
          <w:tab/>
        </w:r>
        <w:r>
          <w:rPr>
            <w:noProof/>
            <w:webHidden/>
          </w:rPr>
          <w:fldChar w:fldCharType="begin"/>
        </w:r>
        <w:r>
          <w:rPr>
            <w:noProof/>
            <w:webHidden/>
          </w:rPr>
          <w:instrText xml:space="preserve"> PAGEREF _Toc242385449 \h </w:instrText>
        </w:r>
        <w:r>
          <w:rPr>
            <w:noProof/>
            <w:webHidden/>
          </w:rPr>
        </w:r>
        <w:r>
          <w:rPr>
            <w:noProof/>
            <w:webHidden/>
          </w:rPr>
          <w:fldChar w:fldCharType="separate"/>
        </w:r>
        <w:r>
          <w:rPr>
            <w:noProof/>
            <w:webHidden/>
          </w:rPr>
          <w:t>17</w:t>
        </w:r>
        <w:r>
          <w:rPr>
            <w:noProof/>
            <w:webHidden/>
          </w:rPr>
          <w:fldChar w:fldCharType="end"/>
        </w:r>
      </w:hyperlink>
    </w:p>
    <w:p w14:paraId="636FA6E5" w14:textId="2D46CF25"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50" w:history="1">
        <w:r w:rsidRPr="00134860">
          <w:rPr>
            <w:rStyle w:val="Siuktni"/>
            <w:noProof/>
          </w:rPr>
          <w:t>2.3. Biểu đồ Use Case</w:t>
        </w:r>
        <w:r>
          <w:rPr>
            <w:noProof/>
            <w:webHidden/>
          </w:rPr>
          <w:tab/>
        </w:r>
        <w:r>
          <w:rPr>
            <w:noProof/>
            <w:webHidden/>
          </w:rPr>
          <w:fldChar w:fldCharType="begin"/>
        </w:r>
        <w:r>
          <w:rPr>
            <w:noProof/>
            <w:webHidden/>
          </w:rPr>
          <w:instrText xml:space="preserve"> PAGEREF _Toc242385450 \h </w:instrText>
        </w:r>
        <w:r>
          <w:rPr>
            <w:noProof/>
            <w:webHidden/>
          </w:rPr>
        </w:r>
        <w:r>
          <w:rPr>
            <w:noProof/>
            <w:webHidden/>
          </w:rPr>
          <w:fldChar w:fldCharType="separate"/>
        </w:r>
        <w:r>
          <w:rPr>
            <w:noProof/>
            <w:webHidden/>
          </w:rPr>
          <w:t>21</w:t>
        </w:r>
        <w:r>
          <w:rPr>
            <w:noProof/>
            <w:webHidden/>
          </w:rPr>
          <w:fldChar w:fldCharType="end"/>
        </w:r>
      </w:hyperlink>
    </w:p>
    <w:p w14:paraId="4D629414" w14:textId="6D195764"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1" w:history="1">
        <w:r w:rsidRPr="00134860">
          <w:rPr>
            <w:rStyle w:val="Siuktni"/>
            <w:noProof/>
          </w:rPr>
          <w:t>2.3.1. Use case Tổng quát</w:t>
        </w:r>
        <w:r>
          <w:rPr>
            <w:noProof/>
            <w:webHidden/>
          </w:rPr>
          <w:tab/>
        </w:r>
        <w:r>
          <w:rPr>
            <w:noProof/>
            <w:webHidden/>
          </w:rPr>
          <w:fldChar w:fldCharType="begin"/>
        </w:r>
        <w:r>
          <w:rPr>
            <w:noProof/>
            <w:webHidden/>
          </w:rPr>
          <w:instrText xml:space="preserve"> PAGEREF _Toc242385451 \h </w:instrText>
        </w:r>
        <w:r>
          <w:rPr>
            <w:noProof/>
            <w:webHidden/>
          </w:rPr>
        </w:r>
        <w:r>
          <w:rPr>
            <w:noProof/>
            <w:webHidden/>
          </w:rPr>
          <w:fldChar w:fldCharType="separate"/>
        </w:r>
        <w:r>
          <w:rPr>
            <w:noProof/>
            <w:webHidden/>
          </w:rPr>
          <w:t>21</w:t>
        </w:r>
        <w:r>
          <w:rPr>
            <w:noProof/>
            <w:webHidden/>
          </w:rPr>
          <w:fldChar w:fldCharType="end"/>
        </w:r>
      </w:hyperlink>
    </w:p>
    <w:p w14:paraId="59D7AAE4" w14:textId="601F4D65"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2" w:history="1">
        <w:r w:rsidRPr="00134860">
          <w:rPr>
            <w:rStyle w:val="Siuktni"/>
            <w:noProof/>
          </w:rPr>
          <w:t>2.3.2. Use case Quản Lý Bài Viết &amp; Nội Dung</w:t>
        </w:r>
        <w:r>
          <w:rPr>
            <w:noProof/>
            <w:webHidden/>
          </w:rPr>
          <w:tab/>
        </w:r>
        <w:r>
          <w:rPr>
            <w:noProof/>
            <w:webHidden/>
          </w:rPr>
          <w:fldChar w:fldCharType="begin"/>
        </w:r>
        <w:r>
          <w:rPr>
            <w:noProof/>
            <w:webHidden/>
          </w:rPr>
          <w:instrText xml:space="preserve"> PAGEREF _Toc242385452 \h </w:instrText>
        </w:r>
        <w:r>
          <w:rPr>
            <w:noProof/>
            <w:webHidden/>
          </w:rPr>
        </w:r>
        <w:r>
          <w:rPr>
            <w:noProof/>
            <w:webHidden/>
          </w:rPr>
          <w:fldChar w:fldCharType="separate"/>
        </w:r>
        <w:r>
          <w:rPr>
            <w:noProof/>
            <w:webHidden/>
          </w:rPr>
          <w:t>23</w:t>
        </w:r>
        <w:r>
          <w:rPr>
            <w:noProof/>
            <w:webHidden/>
          </w:rPr>
          <w:fldChar w:fldCharType="end"/>
        </w:r>
      </w:hyperlink>
    </w:p>
    <w:p w14:paraId="41C3CEAF" w14:textId="2481D28F"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3" w:history="1">
        <w:r w:rsidRPr="00134860">
          <w:rPr>
            <w:rStyle w:val="Siuktni"/>
            <w:noProof/>
          </w:rPr>
          <w:t>2.3.3. Use case Trợ Lý AI Copilot</w:t>
        </w:r>
        <w:r>
          <w:rPr>
            <w:noProof/>
            <w:webHidden/>
          </w:rPr>
          <w:tab/>
        </w:r>
        <w:r>
          <w:rPr>
            <w:noProof/>
            <w:webHidden/>
          </w:rPr>
          <w:fldChar w:fldCharType="begin"/>
        </w:r>
        <w:r>
          <w:rPr>
            <w:noProof/>
            <w:webHidden/>
          </w:rPr>
          <w:instrText xml:space="preserve"> PAGEREF _Toc242385453 \h </w:instrText>
        </w:r>
        <w:r>
          <w:rPr>
            <w:noProof/>
            <w:webHidden/>
          </w:rPr>
        </w:r>
        <w:r>
          <w:rPr>
            <w:noProof/>
            <w:webHidden/>
          </w:rPr>
          <w:fldChar w:fldCharType="separate"/>
        </w:r>
        <w:r>
          <w:rPr>
            <w:noProof/>
            <w:webHidden/>
          </w:rPr>
          <w:t>25</w:t>
        </w:r>
        <w:r>
          <w:rPr>
            <w:noProof/>
            <w:webHidden/>
          </w:rPr>
          <w:fldChar w:fldCharType="end"/>
        </w:r>
      </w:hyperlink>
    </w:p>
    <w:p w14:paraId="0FDCF1F5" w14:textId="3B1E3B34"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4" w:history="1">
        <w:r w:rsidRPr="00134860">
          <w:rPr>
            <w:rStyle w:val="Siuktni"/>
            <w:noProof/>
          </w:rPr>
          <w:t>2.3.4. Use case Kiểm Duyệt &amp; Xuất Bản Đa Kênh Facebook</w:t>
        </w:r>
        <w:r>
          <w:rPr>
            <w:noProof/>
            <w:webHidden/>
          </w:rPr>
          <w:tab/>
        </w:r>
        <w:r>
          <w:rPr>
            <w:noProof/>
            <w:webHidden/>
          </w:rPr>
          <w:fldChar w:fldCharType="begin"/>
        </w:r>
        <w:r>
          <w:rPr>
            <w:noProof/>
            <w:webHidden/>
          </w:rPr>
          <w:instrText xml:space="preserve"> PAGEREF _Toc242385454 \h </w:instrText>
        </w:r>
        <w:r>
          <w:rPr>
            <w:noProof/>
            <w:webHidden/>
          </w:rPr>
        </w:r>
        <w:r>
          <w:rPr>
            <w:noProof/>
            <w:webHidden/>
          </w:rPr>
          <w:fldChar w:fldCharType="separate"/>
        </w:r>
        <w:r>
          <w:rPr>
            <w:noProof/>
            <w:webHidden/>
          </w:rPr>
          <w:t>27</w:t>
        </w:r>
        <w:r>
          <w:rPr>
            <w:noProof/>
            <w:webHidden/>
          </w:rPr>
          <w:fldChar w:fldCharType="end"/>
        </w:r>
      </w:hyperlink>
    </w:p>
    <w:p w14:paraId="2A3B0A70" w14:textId="448AD040" w:rsidR="00E5748B" w:rsidRDefault="00E5748B">
      <w:pPr>
        <w:pStyle w:val="Mucluc3"/>
        <w:tabs>
          <w:tab w:val="right" w:leader="dot" w:pos="9064"/>
        </w:tabs>
        <w:rPr>
          <w:rFonts w:asciiTheme="minorHAnsi" w:hAnsiTheme="minorHAnsi"/>
          <w:noProof/>
          <w:color w:val="auto"/>
          <w:kern w:val="2"/>
          <w:sz w:val="24"/>
          <w:szCs w:val="24"/>
          <w14:ligatures w14:val="standardContextual"/>
        </w:rPr>
      </w:pPr>
      <w:r>
        <w:t>2.3.5. Use case Phong Trào &amp; Thi Đua các Tổ Công Đoàn</w:t>
        <w:tab/>
        <w:t>29</w:t>
      </w:r>
    </w:p>
    <w:p w14:paraId="360C3AA3" w14:textId="43E97CC2"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6" w:history="1">
        <w:r w:rsidRPr="00134860">
          <w:rPr>
            <w:rStyle w:val="Siuktni"/>
            <w:noProof/>
          </w:rPr>
          <w:t>2.3.6. Use case Tra Cứu Thông Tin &amp; Tương Tác</w:t>
        </w:r>
        <w:r>
          <w:rPr>
            <w:noProof/>
            <w:webHidden/>
          </w:rPr>
          <w:tab/>
        </w:r>
        <w:r>
          <w:rPr>
            <w:noProof/>
            <w:webHidden/>
          </w:rPr>
          <w:fldChar w:fldCharType="begin"/>
        </w:r>
        <w:r>
          <w:rPr>
            <w:noProof/>
            <w:webHidden/>
          </w:rPr>
          <w:instrText xml:space="preserve"> PAGEREF _Toc242385456 \h </w:instrText>
        </w:r>
        <w:r>
          <w:rPr>
            <w:noProof/>
            <w:webHidden/>
          </w:rPr>
        </w:r>
        <w:r>
          <w:rPr>
            <w:noProof/>
            <w:webHidden/>
          </w:rPr>
          <w:fldChar w:fldCharType="separate"/>
        </w:r>
        <w:r>
          <w:rPr>
            <w:noProof/>
            <w:webHidden/>
          </w:rPr>
          <w:t>31</w:t>
        </w:r>
        <w:r>
          <w:rPr>
            <w:noProof/>
            <w:webHidden/>
          </w:rPr>
          <w:fldChar w:fldCharType="end"/>
        </w:r>
      </w:hyperlink>
    </w:p>
    <w:p w14:paraId="0E3251CA" w14:textId="6BC68FBD"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7" w:history="1">
        <w:r w:rsidRPr="00134860">
          <w:rPr>
            <w:rStyle w:val="Siuktni"/>
            <w:noProof/>
          </w:rPr>
          <w:t>2.3.7. Use case Quản Trị Hệ Thống &amp; Người Dùng</w:t>
        </w:r>
        <w:r>
          <w:rPr>
            <w:noProof/>
            <w:webHidden/>
          </w:rPr>
          <w:tab/>
        </w:r>
        <w:r>
          <w:rPr>
            <w:noProof/>
            <w:webHidden/>
          </w:rPr>
          <w:fldChar w:fldCharType="begin"/>
        </w:r>
        <w:r>
          <w:rPr>
            <w:noProof/>
            <w:webHidden/>
          </w:rPr>
          <w:instrText xml:space="preserve"> PAGEREF _Toc242385457 \h </w:instrText>
        </w:r>
        <w:r>
          <w:rPr>
            <w:noProof/>
            <w:webHidden/>
          </w:rPr>
        </w:r>
        <w:r>
          <w:rPr>
            <w:noProof/>
            <w:webHidden/>
          </w:rPr>
          <w:fldChar w:fldCharType="separate"/>
        </w:r>
        <w:r>
          <w:rPr>
            <w:noProof/>
            <w:webHidden/>
          </w:rPr>
          <w:t>33</w:t>
        </w:r>
        <w:r>
          <w:rPr>
            <w:noProof/>
            <w:webHidden/>
          </w:rPr>
          <w:fldChar w:fldCharType="end"/>
        </w:r>
      </w:hyperlink>
    </w:p>
    <w:p w14:paraId="3B786C4E" w14:textId="00915B29"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58" w:history="1">
        <w:r w:rsidRPr="00134860">
          <w:rPr>
            <w:rStyle w:val="Siuktni"/>
            <w:noProof/>
          </w:rPr>
          <w:t>2.4. Biểu đồ tuần tự (Sequence Diagram)</w:t>
        </w:r>
        <w:r>
          <w:rPr>
            <w:noProof/>
            <w:webHidden/>
          </w:rPr>
          <w:tab/>
        </w:r>
        <w:r>
          <w:rPr>
            <w:noProof/>
            <w:webHidden/>
          </w:rPr>
          <w:fldChar w:fldCharType="begin"/>
        </w:r>
        <w:r>
          <w:rPr>
            <w:noProof/>
            <w:webHidden/>
          </w:rPr>
          <w:instrText xml:space="preserve"> PAGEREF _Toc242385458 \h </w:instrText>
        </w:r>
        <w:r>
          <w:rPr>
            <w:noProof/>
            <w:webHidden/>
          </w:rPr>
        </w:r>
        <w:r>
          <w:rPr>
            <w:noProof/>
            <w:webHidden/>
          </w:rPr>
          <w:fldChar w:fldCharType="separate"/>
        </w:r>
        <w:r>
          <w:rPr>
            <w:noProof/>
            <w:webHidden/>
          </w:rPr>
          <w:t>34</w:t>
        </w:r>
        <w:r>
          <w:rPr>
            <w:noProof/>
            <w:webHidden/>
          </w:rPr>
          <w:fldChar w:fldCharType="end"/>
        </w:r>
      </w:hyperlink>
    </w:p>
    <w:p w14:paraId="15DFAF79" w14:textId="639261D9"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9" w:history="1">
        <w:r w:rsidRPr="00134860">
          <w:rPr>
            <w:rStyle w:val="Siuktni"/>
            <w:noProof/>
          </w:rPr>
          <w:t>2.4.1. Sơ đồ tuần tự Đăng nhập hệ thống</w:t>
        </w:r>
        <w:r>
          <w:rPr>
            <w:noProof/>
            <w:webHidden/>
          </w:rPr>
          <w:tab/>
        </w:r>
        <w:r>
          <w:rPr>
            <w:noProof/>
            <w:webHidden/>
          </w:rPr>
          <w:fldChar w:fldCharType="begin"/>
        </w:r>
        <w:r>
          <w:rPr>
            <w:noProof/>
            <w:webHidden/>
          </w:rPr>
          <w:instrText xml:space="preserve"> PAGEREF _Toc242385459 \h </w:instrText>
        </w:r>
        <w:r>
          <w:rPr>
            <w:noProof/>
            <w:webHidden/>
          </w:rPr>
        </w:r>
        <w:r>
          <w:rPr>
            <w:noProof/>
            <w:webHidden/>
          </w:rPr>
          <w:fldChar w:fldCharType="separate"/>
        </w:r>
        <w:r>
          <w:rPr>
            <w:noProof/>
            <w:webHidden/>
          </w:rPr>
          <w:t>35</w:t>
        </w:r>
        <w:r>
          <w:rPr>
            <w:noProof/>
            <w:webHidden/>
          </w:rPr>
          <w:fldChar w:fldCharType="end"/>
        </w:r>
      </w:hyperlink>
    </w:p>
    <w:p w14:paraId="415B8535" w14:textId="57E9C715"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0" w:history="1">
        <w:r w:rsidRPr="00134860">
          <w:rPr>
            <w:rStyle w:val="Siuktni"/>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_Toc242385460 \h </w:instrText>
        </w:r>
        <w:r>
          <w:rPr>
            <w:noProof/>
            <w:webHidden/>
          </w:rPr>
        </w:r>
        <w:r>
          <w:rPr>
            <w:noProof/>
            <w:webHidden/>
          </w:rPr>
          <w:fldChar w:fldCharType="separate"/>
        </w:r>
        <w:r>
          <w:rPr>
            <w:noProof/>
            <w:webHidden/>
          </w:rPr>
          <w:t>36</w:t>
        </w:r>
        <w:r>
          <w:rPr>
            <w:noProof/>
            <w:webHidden/>
          </w:rPr>
          <w:fldChar w:fldCharType="end"/>
        </w:r>
      </w:hyperlink>
    </w:p>
    <w:p w14:paraId="6F120A55" w14:textId="69406F3F" w:rsidR="00E5748B" w:rsidRDefault="00E5748B">
      <w:pPr>
        <w:pStyle w:val="Mucluc3"/>
        <w:tabs>
          <w:tab w:val="right" w:leader="dot" w:pos="9064"/>
        </w:tabs>
        <w:rPr>
          <w:rFonts w:asciiTheme="minorHAnsi" w:hAnsiTheme="minorHAnsi"/>
          <w:noProof/>
          <w:color w:val="auto"/>
          <w:kern w:val="2"/>
          <w:sz w:val="24"/>
          <w:szCs w:val="24"/>
          <w14:ligatures w14:val="standardContextual"/>
        </w:rPr>
      </w:pPr>
      <w:r>
        <w:t>2.4.3. Sơ đồ tuần tự Nộp báo cáo &amp; Xếp hạng thi đua các Tổ công đoàn</w:t>
        <w:tab/>
        <w:t>37</w:t>
      </w:r>
    </w:p>
    <w:p w14:paraId="2223550B" w14:textId="4B683078"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2" w:history="1">
        <w:r w:rsidRPr="00134860">
          <w:rPr>
            <w:rStyle w:val="Siuktni"/>
            <w:noProof/>
          </w:rPr>
          <w:t>2.4.4. Sơ đồ tuần tự Nộp đơn &amp; Phê duyệt trợ cấp khó khăn đoàn viên</w:t>
        </w:r>
        <w:r>
          <w:rPr>
            <w:noProof/>
            <w:webHidden/>
          </w:rPr>
          <w:tab/>
        </w:r>
        <w:r>
          <w:rPr>
            <w:noProof/>
            <w:webHidden/>
          </w:rPr>
          <w:fldChar w:fldCharType="begin"/>
        </w:r>
        <w:r>
          <w:rPr>
            <w:noProof/>
            <w:webHidden/>
          </w:rPr>
          <w:instrText xml:space="preserve"> PAGEREF _Toc242385462 \h </w:instrText>
        </w:r>
        <w:r>
          <w:rPr>
            <w:noProof/>
            <w:webHidden/>
          </w:rPr>
        </w:r>
        <w:r>
          <w:rPr>
            <w:noProof/>
            <w:webHidden/>
          </w:rPr>
          <w:fldChar w:fldCharType="separate"/>
        </w:r>
        <w:r>
          <w:rPr>
            <w:noProof/>
            <w:webHidden/>
          </w:rPr>
          <w:t>38</w:t>
        </w:r>
        <w:r>
          <w:rPr>
            <w:noProof/>
            <w:webHidden/>
          </w:rPr>
          <w:fldChar w:fldCharType="end"/>
        </w:r>
      </w:hyperlink>
    </w:p>
    <w:p w14:paraId="40824BB5" w14:textId="7AD8D1B9"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63" w:history="1">
        <w:r w:rsidRPr="00134860">
          <w:rPr>
            <w:rStyle w:val="Siuktni"/>
            <w:noProof/>
          </w:rPr>
          <w:t>2.5. Biểu đồ hoạt động (Activity Diagram)</w:t>
        </w:r>
        <w:r>
          <w:rPr>
            <w:noProof/>
            <w:webHidden/>
          </w:rPr>
          <w:tab/>
        </w:r>
        <w:r>
          <w:rPr>
            <w:noProof/>
            <w:webHidden/>
          </w:rPr>
          <w:fldChar w:fldCharType="begin"/>
        </w:r>
        <w:r>
          <w:rPr>
            <w:noProof/>
            <w:webHidden/>
          </w:rPr>
          <w:instrText xml:space="preserve"> PAGEREF _Toc242385463 \h </w:instrText>
        </w:r>
        <w:r>
          <w:rPr>
            <w:noProof/>
            <w:webHidden/>
          </w:rPr>
        </w:r>
        <w:r>
          <w:rPr>
            <w:noProof/>
            <w:webHidden/>
          </w:rPr>
          <w:fldChar w:fldCharType="separate"/>
        </w:r>
        <w:r>
          <w:rPr>
            <w:noProof/>
            <w:webHidden/>
          </w:rPr>
          <w:t>38</w:t>
        </w:r>
        <w:r>
          <w:rPr>
            <w:noProof/>
            <w:webHidden/>
          </w:rPr>
          <w:fldChar w:fldCharType="end"/>
        </w:r>
      </w:hyperlink>
    </w:p>
    <w:p w14:paraId="619F27E2" w14:textId="79CFDCEC"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4" w:history="1">
        <w:r w:rsidRPr="00134860">
          <w:rPr>
            <w:rStyle w:val="Siuktni"/>
            <w:noProof/>
          </w:rPr>
          <w:t>2.5.1. Sơ đồ hoạt động Quy trình Đăng nhập và Phân quyền người dùng (RBAC)</w:t>
        </w:r>
        <w:r>
          <w:rPr>
            <w:noProof/>
            <w:webHidden/>
          </w:rPr>
          <w:tab/>
        </w:r>
        <w:r>
          <w:rPr>
            <w:noProof/>
            <w:webHidden/>
          </w:rPr>
          <w:fldChar w:fldCharType="begin"/>
        </w:r>
        <w:r>
          <w:rPr>
            <w:noProof/>
            <w:webHidden/>
          </w:rPr>
          <w:instrText xml:space="preserve"> PAGEREF _Toc242385464 \h </w:instrText>
        </w:r>
        <w:r>
          <w:rPr>
            <w:noProof/>
            <w:webHidden/>
          </w:rPr>
        </w:r>
        <w:r>
          <w:rPr>
            <w:noProof/>
            <w:webHidden/>
          </w:rPr>
          <w:fldChar w:fldCharType="separate"/>
        </w:r>
        <w:r>
          <w:rPr>
            <w:noProof/>
            <w:webHidden/>
          </w:rPr>
          <w:t>39</w:t>
        </w:r>
        <w:r>
          <w:rPr>
            <w:noProof/>
            <w:webHidden/>
          </w:rPr>
          <w:fldChar w:fldCharType="end"/>
        </w:r>
      </w:hyperlink>
    </w:p>
    <w:p w14:paraId="31C9EDBB" w14:textId="675E4BDD"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5" w:history="1">
        <w:r w:rsidRPr="00134860">
          <w:rPr>
            <w:rStyle w:val="Siuktni"/>
            <w:noProof/>
          </w:rPr>
          <w:t>2.5.2.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_Toc242385465 \h </w:instrText>
        </w:r>
        <w:r>
          <w:rPr>
            <w:noProof/>
            <w:webHidden/>
          </w:rPr>
        </w:r>
        <w:r>
          <w:rPr>
            <w:noProof/>
            <w:webHidden/>
          </w:rPr>
          <w:fldChar w:fldCharType="separate"/>
        </w:r>
        <w:r>
          <w:rPr>
            <w:noProof/>
            <w:webHidden/>
          </w:rPr>
          <w:t>40</w:t>
        </w:r>
        <w:r>
          <w:rPr>
            <w:noProof/>
            <w:webHidden/>
          </w:rPr>
          <w:fldChar w:fldCharType="end"/>
        </w:r>
      </w:hyperlink>
    </w:p>
    <w:p w14:paraId="2AB1F69A" w14:textId="0B949A6D" w:rsidR="00E5748B" w:rsidRDefault="00E5748B">
      <w:pPr>
        <w:pStyle w:val="Mucluc3"/>
        <w:tabs>
          <w:tab w:val="right" w:leader="dot" w:pos="9064"/>
        </w:tabs>
        <w:rPr>
          <w:rFonts w:asciiTheme="minorHAnsi" w:hAnsiTheme="minorHAnsi"/>
          <w:noProof/>
          <w:color w:val="auto"/>
          <w:kern w:val="2"/>
          <w:sz w:val="24"/>
          <w:szCs w:val="24"/>
          <w14:ligatures w14:val="standardContextual"/>
        </w:rPr>
      </w:pPr>
      <w:r>
        <w:t>2.5.3. Sơ đồ hoạt động Quy trình Báo cáo hoạt động và Đánh giá thi đua các Tổ công đoàn</w:t>
        <w:tab/>
        <w:t>41</w:t>
      </w:r>
    </w:p>
    <w:p w14:paraId="084E395B" w14:textId="7850AE10"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7" w:history="1">
        <w:r w:rsidRPr="00134860">
          <w:rPr>
            <w:rStyle w:val="Siuktni"/>
            <w:noProof/>
          </w:rPr>
          <w:t>2.5.4.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_Toc242385467 \h </w:instrText>
        </w:r>
        <w:r>
          <w:rPr>
            <w:noProof/>
            <w:webHidden/>
          </w:rPr>
        </w:r>
        <w:r>
          <w:rPr>
            <w:noProof/>
            <w:webHidden/>
          </w:rPr>
          <w:fldChar w:fldCharType="separate"/>
        </w:r>
        <w:r>
          <w:rPr>
            <w:noProof/>
            <w:webHidden/>
          </w:rPr>
          <w:t>42</w:t>
        </w:r>
        <w:r>
          <w:rPr>
            <w:noProof/>
            <w:webHidden/>
          </w:rPr>
          <w:fldChar w:fldCharType="end"/>
        </w:r>
      </w:hyperlink>
    </w:p>
    <w:p w14:paraId="3BFB0F82" w14:textId="0F4DDD2C" w:rsidR="00E5748B" w:rsidRDefault="00E5748B">
      <w:pPr>
        <w:pStyle w:val="Mucluc1"/>
        <w:rPr>
          <w:rFonts w:asciiTheme="minorHAnsi" w:hAnsiTheme="minorHAnsi"/>
          <w:b w:val="0"/>
          <w:caps w:val="0"/>
          <w:noProof/>
          <w:color w:val="auto"/>
          <w:kern w:val="2"/>
          <w:sz w:val="24"/>
          <w:szCs w:val="24"/>
          <w14:ligatures w14:val="standardContextual"/>
        </w:rPr>
      </w:pPr>
      <w:hyperlink w:anchor="_Toc242385468" w:history="1">
        <w:r w:rsidRPr="00134860">
          <w:rPr>
            <w:rStyle w:val="Siuktni"/>
            <w:noProof/>
          </w:rPr>
          <w:t>CHƯƠNG 3: CƠ SỞ DỮ LIỆU</w:t>
        </w:r>
        <w:r>
          <w:rPr>
            <w:noProof/>
            <w:webHidden/>
          </w:rPr>
          <w:tab/>
        </w:r>
        <w:r>
          <w:rPr>
            <w:noProof/>
            <w:webHidden/>
          </w:rPr>
          <w:fldChar w:fldCharType="begin"/>
        </w:r>
        <w:r>
          <w:rPr>
            <w:noProof/>
            <w:webHidden/>
          </w:rPr>
          <w:instrText xml:space="preserve"> PAGEREF _Toc242385468 \h </w:instrText>
        </w:r>
        <w:r>
          <w:rPr>
            <w:noProof/>
            <w:webHidden/>
          </w:rPr>
        </w:r>
        <w:r>
          <w:rPr>
            <w:noProof/>
            <w:webHidden/>
          </w:rPr>
          <w:fldChar w:fldCharType="separate"/>
        </w:r>
        <w:r>
          <w:rPr>
            <w:noProof/>
            <w:webHidden/>
          </w:rPr>
          <w:t>43</w:t>
        </w:r>
        <w:r>
          <w:rPr>
            <w:noProof/>
            <w:webHidden/>
          </w:rPr>
          <w:fldChar w:fldCharType="end"/>
        </w:r>
      </w:hyperlink>
    </w:p>
    <w:p w14:paraId="298EB197" w14:textId="308E700D"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69" w:history="1">
        <w:r w:rsidRPr="00134860">
          <w:rPr>
            <w:rStyle w:val="Siuktni"/>
            <w:noProof/>
          </w:rPr>
          <w:t>3.1. Sơ đồ quan hệ trong cơ sở dữ liệu</w:t>
        </w:r>
        <w:r>
          <w:rPr>
            <w:noProof/>
            <w:webHidden/>
          </w:rPr>
          <w:tab/>
        </w:r>
        <w:r>
          <w:rPr>
            <w:noProof/>
            <w:webHidden/>
          </w:rPr>
          <w:fldChar w:fldCharType="begin"/>
        </w:r>
        <w:r>
          <w:rPr>
            <w:noProof/>
            <w:webHidden/>
          </w:rPr>
          <w:instrText xml:space="preserve"> PAGEREF _Toc242385469 \h </w:instrText>
        </w:r>
        <w:r>
          <w:rPr>
            <w:noProof/>
            <w:webHidden/>
          </w:rPr>
        </w:r>
        <w:r>
          <w:rPr>
            <w:noProof/>
            <w:webHidden/>
          </w:rPr>
          <w:fldChar w:fldCharType="separate"/>
        </w:r>
        <w:r>
          <w:rPr>
            <w:noProof/>
            <w:webHidden/>
          </w:rPr>
          <w:t>43</w:t>
        </w:r>
        <w:r>
          <w:rPr>
            <w:noProof/>
            <w:webHidden/>
          </w:rPr>
          <w:fldChar w:fldCharType="end"/>
        </w:r>
      </w:hyperlink>
    </w:p>
    <w:p w14:paraId="623FACA5" w14:textId="77B86FDB"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70" w:history="1">
        <w:r w:rsidRPr="00134860">
          <w:rPr>
            <w:rStyle w:val="Siuktni"/>
            <w:noProof/>
          </w:rPr>
          <w:t>3.2. Mô tả bảng</w:t>
        </w:r>
        <w:r>
          <w:rPr>
            <w:noProof/>
            <w:webHidden/>
          </w:rPr>
          <w:tab/>
        </w:r>
        <w:r>
          <w:rPr>
            <w:noProof/>
            <w:webHidden/>
          </w:rPr>
          <w:fldChar w:fldCharType="begin"/>
        </w:r>
        <w:r>
          <w:rPr>
            <w:noProof/>
            <w:webHidden/>
          </w:rPr>
          <w:instrText xml:space="preserve"> PAGEREF _Toc242385470 \h </w:instrText>
        </w:r>
        <w:r>
          <w:rPr>
            <w:noProof/>
            <w:webHidden/>
          </w:rPr>
        </w:r>
        <w:r>
          <w:rPr>
            <w:noProof/>
            <w:webHidden/>
          </w:rPr>
          <w:fldChar w:fldCharType="separate"/>
        </w:r>
        <w:r>
          <w:rPr>
            <w:noProof/>
            <w:webHidden/>
          </w:rPr>
          <w:t>43</w:t>
        </w:r>
        <w:r>
          <w:rPr>
            <w:noProof/>
            <w:webHidden/>
          </w:rPr>
          <w:fldChar w:fldCharType="end"/>
        </w:r>
      </w:hyperlink>
    </w:p>
    <w:p w14:paraId="3FCF1806" w14:textId="4174CBB9" w:rsidR="00E5748B" w:rsidRDefault="00E5748B">
      <w:pPr>
        <w:pStyle w:val="Mucluc1"/>
        <w:rPr>
          <w:rFonts w:asciiTheme="minorHAnsi" w:hAnsiTheme="minorHAnsi"/>
          <w:b w:val="0"/>
          <w:caps w:val="0"/>
          <w:noProof/>
          <w:color w:val="auto"/>
          <w:kern w:val="2"/>
          <w:sz w:val="24"/>
          <w:szCs w:val="24"/>
          <w14:ligatures w14:val="standardContextual"/>
        </w:rPr>
      </w:pPr>
      <w:hyperlink w:anchor="_Toc242385471" w:history="1">
        <w:r w:rsidRPr="00134860">
          <w:rPr>
            <w:rStyle w:val="Siuktni"/>
            <w:noProof/>
          </w:rPr>
          <w:t>CHƯƠNG 4: CHƯƠNG 4: CÀI ĐẶT, THỰC NGHIỆM VÀ DEMO KẾT QUẢ HỆ THỐNG</w:t>
        </w:r>
        <w:r>
          <w:rPr>
            <w:noProof/>
            <w:webHidden/>
          </w:rPr>
          <w:tab/>
        </w:r>
        <w:r>
          <w:rPr>
            <w:noProof/>
            <w:webHidden/>
          </w:rPr>
          <w:fldChar w:fldCharType="begin"/>
        </w:r>
        <w:r>
          <w:rPr>
            <w:noProof/>
            <w:webHidden/>
          </w:rPr>
          <w:instrText xml:space="preserve"> PAGEREF _Toc242385471 \h </w:instrText>
        </w:r>
        <w:r>
          <w:rPr>
            <w:noProof/>
            <w:webHidden/>
          </w:rPr>
        </w:r>
        <w:r>
          <w:rPr>
            <w:noProof/>
            <w:webHidden/>
          </w:rPr>
          <w:fldChar w:fldCharType="separate"/>
        </w:r>
        <w:r>
          <w:rPr>
            <w:noProof/>
            <w:webHidden/>
          </w:rPr>
          <w:t>56</w:t>
        </w:r>
        <w:r>
          <w:rPr>
            <w:noProof/>
            <w:webHidden/>
          </w:rPr>
          <w:fldChar w:fldCharType="end"/>
        </w:r>
      </w:hyperlink>
    </w:p>
    <w:p>
      <w:pPr>
        <w:pStyle w:val="Mucluc2"/>
      </w:pPr>
      <w:r>
        <w:t>4.1. Demo Chức năng Cổng Thông Tin Công Chúng &amp; Đoàn Viên (Public Portal)</w:t>
        <w:tab/>
        <w:t>57</w:t>
      </w:r>
    </w:p>
    <w:p>
      <w:pPr>
        <w:pStyle w:val="Mucluc3"/>
      </w:pPr>
      <w:r>
        <w:t>4.1.1. Trang chủ Cổng thông tin Công đoàn TDMU</w:t>
        <w:tab/>
        <w:t>57</w:t>
      </w:r>
    </w:p>
    <w:p>
      <w:pPr>
        <w:pStyle w:val="Mucluc3"/>
      </w:pPr>
      <w:r>
        <w:t>4.1.2. Trang Giới thiệu &amp; Cơ cấu tổ chức các Tổ Công đoàn trực thuộc</w:t>
        <w:tab/>
        <w:t>58</w:t>
      </w:r>
    </w:p>
    <w:p>
      <w:pPr>
        <w:pStyle w:val="Mucluc3"/>
      </w:pPr>
      <w:r>
        <w:t>4.1.3. Phân hệ Tin tức &amp; Sự kiện phong trào</w:t>
        <w:tab/>
        <w:t>59</w:t>
      </w:r>
    </w:p>
    <w:p>
      <w:pPr>
        <w:pStyle w:val="Mucluc3"/>
      </w:pPr>
      <w:r>
        <w:t>4.1.4. Trang Chi tiết bài viết &amp; Tương tác độc giả</w:t>
        <w:tab/>
        <w:t>60</w:t>
      </w:r>
    </w:p>
    <w:p>
      <w:pPr>
        <w:pStyle w:val="Mucluc3"/>
      </w:pPr>
      <w:r>
        <w:t>4.1.5. Kho Văn bản pháp quy &amp; Kho Biểu mẫu điện tử</w:t>
        <w:tab/>
        <w:t>61</w:t>
      </w:r>
    </w:p>
    <w:p>
      <w:pPr>
        <w:pStyle w:val="Mucluc3"/>
      </w:pPr>
      <w:r>
        <w:t>4.1.6. Phân hệ Chính sách Chăm lo &amp; Đơn Đề Nghị Trợ Cấp Khó Khăn</w:t>
        <w:tab/>
        <w:t>63</w:t>
      </w:r>
    </w:p>
    <w:p>
      <w:pPr>
        <w:pStyle w:val="Mucluc3"/>
      </w:pPr>
      <w:r>
        <w:t>4.1.7. Trang Liên hệ &amp; Hòm thư Góp ý Đoàn viên</w:t>
        <w:tab/>
        <w:t>64</w:t>
      </w:r>
    </w:p>
    <w:p>
      <w:pPr>
        <w:pStyle w:val="Mucluc2"/>
      </w:pPr>
      <w:r>
        <w:t>4.2. Demo Chức năng Phân hệ Quản Trị Hệ Thống (Admin CMS &amp; AI Studio)</w:t>
        <w:tab/>
        <w:t>65</w:t>
      </w:r>
    </w:p>
    <w:p>
      <w:pPr>
        <w:pStyle w:val="Mucluc3"/>
      </w:pPr>
      <w:r>
        <w:t>4.2.1. Bảng Điều Hành Tổng Quan (Admin Dashboard)</w:t>
        <w:tab/>
        <w:t>65</w:t>
      </w:r>
    </w:p>
    <w:p>
      <w:pPr>
        <w:pStyle w:val="Mucluc3"/>
      </w:pPr>
      <w:r>
        <w:t>4.2.2. Quản Lý Tin Tức &amp; Hàng Đợi Kiểm Duyệt Bài Viết</w:t>
        <w:tab/>
        <w:t>66</w:t>
      </w:r>
    </w:p>
    <w:p>
      <w:pPr>
        <w:pStyle w:val="Mucluc3"/>
      </w:pPr>
      <w:r>
        <w:t>4.2.3. Phòng Biên Tập Đa Kênh AI Studio &amp; Trợ Lý AI Copilot</w:t>
        <w:tab/>
        <w:t>67</w:t>
      </w:r>
    </w:p>
    <w:p>
      <w:pPr>
        <w:pStyle w:val="Mucluc3"/>
      </w:pPr>
      <w:r>
        <w:t>4.2.4. Xuất bản Đa Kênh Tự Động và Kết Quả Đăng Bài Thực Tế Lên Fanpage Facebook</w:t>
        <w:tab/>
        <w:t>69</w:t>
      </w:r>
    </w:p>
    <w:p>
      <w:pPr>
        <w:pStyle w:val="Mucluc3"/>
      </w:pPr>
      <w:r>
        <w:t>4.2.5. Quản Lý Lịch Xuất Bản Tự Động (Background Scheduler)</w:t>
        <w:tab/>
        <w:t>70</w:t>
      </w:r>
    </w:p>
    <w:p>
      <w:pPr>
        <w:pStyle w:val="Mucluc3"/>
      </w:pPr>
      <w:r>
        <w:t>4.2.6. Quản Lý Kho Văn Bản &amp; Kho Biểu Mẫu (Admin)</w:t>
        <w:tab/>
        <w:t>71</w:t>
      </w:r>
    </w:p>
    <w:p>
      <w:pPr>
        <w:pStyle w:val="Mucluc3"/>
      </w:pPr>
      <w:r>
        <w:t>4.2.7. Quản Lý Hòm Thư Góp Ý &amp; Phản Hồi Đoàn Viên</w:t>
        <w:tab/>
        <w:t>73</w:t>
      </w:r>
    </w:p>
    <w:p>
      <w:pPr>
        <w:pStyle w:val="Mucluc3"/>
      </w:pPr>
      <w:r>
        <w:t>4.2.8. Quản Lý &amp; Xét Duyệt Đơn Trợ Cấp Khó Khăn Đoàn Viên</w:t>
        <w:tab/>
        <w:t>74</w:t>
      </w:r>
    </w:p>
    <w:p>
      <w:pPr>
        <w:pStyle w:val="Mucluc3"/>
      </w:pPr>
      <w:r>
        <w:t>4.2.9. Thẩm Định Báo Cáo &amp; Chấm Điểm Thi Đua Các Tổ Công Đoàn</w:t>
        <w:tab/>
        <w:t>75</w:t>
      </w:r>
    </w:p>
    <w:p>
      <w:pPr>
        <w:pStyle w:val="Mucluc3"/>
      </w:pPr>
      <w:r>
        <w:t>4.2.10. Quản Lý Người Dùng &amp; Phân Quyền Truy Cập (RBAC)</w:t>
        <w:tab/>
        <w:t>76</w:t>
      </w:r>
    </w:p>
    <w:p>
      <w:pPr>
        <w:pStyle w:val="Mucluc3"/>
      </w:pPr>
      <w:r>
        <w:t>4.2.11. Nhật Ký Tác Nghiệp &amp; Kiểm Toán An Toàn (Audit Logs)</w:t>
        <w:tab/>
        <w:t>77</w:t>
      </w:r>
    </w:p>
    <w:p>
      <w:pPr>
        <w:pStyle w:val="Mucluc3"/>
      </w:pPr>
      <w:r>
        <w:t>4.2.12. Cấu Hình Hệ Thống &amp; Khóa API Tích Hợp</w:t>
        <w:tab/>
        <w:t>78</w:t>
      </w:r>
    </w:p>
    <w:p w14:paraId="716C84C6" w14:textId="55105729" w:rsidR="00E5748B" w:rsidRDefault="00E5748B">
      <w:pPr>
        <w:pStyle w:val="Mucluc1"/>
        <w:rPr>
          <w:rFonts w:asciiTheme="minorHAnsi" w:hAnsiTheme="minorHAnsi"/>
          <w:b w:val="0"/>
          <w:caps w:val="0"/>
          <w:noProof/>
          <w:color w:val="auto"/>
          <w:kern w:val="2"/>
          <w:sz w:val="24"/>
          <w:szCs w:val="24"/>
          <w14:ligatures w14:val="standardContextual"/>
        </w:rPr>
      </w:pPr>
      <w:hyperlink w:anchor="_Toc242385494" w:history="1">
        <w:r w:rsidRPr="00134860">
          <w:rPr>
            <w:rStyle w:val="Siuktni"/>
            <w:noProof/>
          </w:rPr>
          <w:t>KẾT LUẬN</w:t>
        </w:r>
        <w:r>
          <w:rPr>
            <w:noProof/>
            <w:webHidden/>
          </w:rPr>
          <w:tab/>
        </w:r>
        <w:r>
          <w:rPr>
            <w:noProof/>
            <w:webHidden/>
          </w:rPr>
          <w:fldChar w:fldCharType="begin"/>
        </w:r>
        <w:r>
          <w:rPr>
            <w:noProof/>
            <w:webHidden/>
          </w:rPr>
          <w:instrText xml:space="preserve"> PAGEREF _Toc242385494 \h </w:instrText>
        </w:r>
        <w:r>
          <w:rPr>
            <w:noProof/>
            <w:webHidden/>
          </w:rPr>
        </w:r>
        <w:r>
          <w:rPr>
            <w:noProof/>
            <w:webHidden/>
          </w:rPr>
          <w:fldChar w:fldCharType="separate"/>
        </w:r>
        <w:r>
          <w:rPr>
            <w:noProof/>
            <w:webHidden/>
          </w:rPr>
          <w:t>76</w:t>
        </w:r>
        <w:r>
          <w:rPr>
            <w:noProof/>
            <w:webHidden/>
          </w:rPr>
          <w:fldChar w:fldCharType="end"/>
        </w:r>
      </w:hyperlink>
    </w:p>
    <w:p w14:paraId="6B2E908B" w14:textId="053D19B3" w:rsidR="00E5748B" w:rsidRDefault="00E5748B">
      <w:pPr>
        <w:pStyle w:val="Mucluc1"/>
        <w:rPr>
          <w:rFonts w:asciiTheme="minorHAnsi" w:hAnsiTheme="minorHAnsi"/>
          <w:b w:val="0"/>
          <w:caps w:val="0"/>
          <w:noProof/>
          <w:color w:val="auto"/>
          <w:kern w:val="2"/>
          <w:sz w:val="24"/>
          <w:szCs w:val="24"/>
          <w14:ligatures w14:val="standardContextual"/>
        </w:rPr>
      </w:pPr>
      <w:hyperlink w:anchor="_Toc242385495" w:history="1">
        <w:r w:rsidRPr="00134860">
          <w:rPr>
            <w:rStyle w:val="Siuktni"/>
            <w:noProof/>
          </w:rPr>
          <w:t>TÀI LIỆU THAM KHẢO</w:t>
        </w:r>
        <w:r>
          <w:rPr>
            <w:noProof/>
            <w:webHidden/>
          </w:rPr>
          <w:tab/>
        </w:r>
        <w:r>
          <w:rPr>
            <w:noProof/>
            <w:webHidden/>
          </w:rPr>
          <w:fldChar w:fldCharType="begin"/>
        </w:r>
        <w:r>
          <w:rPr>
            <w:noProof/>
            <w:webHidden/>
          </w:rPr>
          <w:instrText xml:space="preserve"> PAGEREF _Toc242385495 \h </w:instrText>
        </w:r>
        <w:r>
          <w:rPr>
            <w:noProof/>
            <w:webHidden/>
          </w:rPr>
        </w:r>
        <w:r>
          <w:rPr>
            <w:noProof/>
            <w:webHidden/>
          </w:rPr>
          <w:fldChar w:fldCharType="separate"/>
        </w:r>
        <w:r>
          <w:rPr>
            <w:noProof/>
            <w:webHidden/>
          </w:rPr>
          <w:t>76</w:t>
        </w:r>
        <w:r>
          <w:rPr>
            <w:noProof/>
            <w:webHidden/>
          </w:rPr>
          <w:fldChar w:fldCharType="end"/>
        </w:r>
      </w:hyperlink>
    </w:p>
    <w:p w14:paraId="0AFD1E71" w14:textId="77777777" w:rsidR="00AA4ADD" w:rsidRPr="00971E10" w:rsidRDefault="004F5BFF" w:rsidP="00AA4ADD">
      <w:pPr>
        <w:rPr>
          <w:noProof/>
        </w:rPr>
      </w:pPr>
      <w:r>
        <w:rPr>
          <w:noProof/>
        </w:rPr>
        <w:fldChar w:fldCharType="end"/>
      </w:r>
    </w:p>
    <w:p w14:paraId="2B858A8D" w14:textId="77777777" w:rsidR="004F5BFF" w:rsidRDefault="004F5BFF" w:rsidP="00AA4ADD">
      <w:pPr>
        <w:pStyle w:val="m1b"/>
        <w:rPr>
          <w:lang w:val="en-US"/>
        </w:rPr>
      </w:pPr>
      <w:bookmarkStart w:id="3" w:name="_Toc240897691"/>
      <w:r>
        <w:rPr>
          <w:lang w:val="en-US"/>
        </w:rPr>
        <w:br w:type="page"/>
      </w:r>
    </w:p>
    <w:p w14:paraId="3D211139" w14:textId="77777777" w:rsidR="002F52F2" w:rsidRPr="004F5BFF" w:rsidRDefault="002F52F2" w:rsidP="004F5BFF">
      <w:pPr>
        <w:pStyle w:val="m1b"/>
      </w:pPr>
      <w:bookmarkStart w:id="4" w:name="_Toc242385427"/>
      <w:r w:rsidRPr="004F5BFF">
        <w:lastRenderedPageBreak/>
        <w:t xml:space="preserve">Danh </w:t>
      </w:r>
      <w:r w:rsidR="00D1741E" w:rsidRPr="004F5BFF">
        <w:t>M</w:t>
      </w:r>
      <w:r w:rsidRPr="004F5BFF">
        <w:t xml:space="preserve">ục </w:t>
      </w:r>
      <w:r w:rsidR="00D1741E" w:rsidRPr="004F5BFF">
        <w:t>H</w:t>
      </w:r>
      <w:r w:rsidRPr="004F5BFF">
        <w:t>ình</w:t>
      </w:r>
      <w:bookmarkEnd w:id="3"/>
      <w:bookmarkEnd w:id="4"/>
    </w:p>
    <w:p w14:paraId="33D0B6A7" w14:textId="2CF96245" w:rsidR="00E5748B" w:rsidRDefault="004F5BFF">
      <w:pPr>
        <w:pStyle w:val="Mucluc4"/>
        <w:rPr>
          <w:rFonts w:asciiTheme="minorHAnsi" w:hAnsiTheme="minorHAnsi"/>
          <w:noProof/>
          <w:color w:val="auto"/>
          <w:kern w:val="2"/>
          <w:sz w:val="24"/>
          <w:szCs w:val="24"/>
          <w14:ligatures w14:val="standardContextual"/>
        </w:rPr>
      </w:pPr>
      <w:r>
        <w:rPr>
          <w:noProof/>
        </w:rPr>
        <w:fldChar w:fldCharType="begin"/>
      </w:r>
      <w:r>
        <w:rPr>
          <w:noProof/>
        </w:rPr>
        <w:instrText xml:space="preserve"> TOC \h \z \t ".hinh1,4" </w:instrText>
      </w:r>
      <w:r>
        <w:rPr>
          <w:noProof/>
        </w:rPr>
        <w:fldChar w:fldCharType="separate"/>
      </w:r>
      <w:hyperlink w:anchor="_Toc242385546" w:history="1">
        <w:r w:rsidR="00E5748B" w:rsidRPr="00E8105F">
          <w:rPr>
            <w:rStyle w:val="Siuktni"/>
            <w:b/>
            <w:noProof/>
          </w:rPr>
          <w:t>Hình 2.1:</w:t>
        </w:r>
        <w:r w:rsidR="00E5748B" w:rsidRPr="00E8105F">
          <w:rPr>
            <w:rStyle w:val="Siuktni"/>
            <w:noProof/>
          </w:rPr>
          <w:t xml:space="preserve"> Use case Tổng quát</w:t>
        </w:r>
        <w:r w:rsidR="00E5748B">
          <w:rPr>
            <w:noProof/>
            <w:webHidden/>
          </w:rPr>
          <w:tab/>
        </w:r>
        <w:r w:rsidR="00E5748B">
          <w:rPr>
            <w:noProof/>
            <w:webHidden/>
          </w:rPr>
          <w:fldChar w:fldCharType="begin"/>
        </w:r>
        <w:r w:rsidR="00E5748B">
          <w:rPr>
            <w:noProof/>
            <w:webHidden/>
          </w:rPr>
          <w:instrText xml:space="preserve"> PAGEREF _Toc242385546 \h </w:instrText>
        </w:r>
        <w:r w:rsidR="00E5748B">
          <w:rPr>
            <w:noProof/>
            <w:webHidden/>
          </w:rPr>
        </w:r>
        <w:r w:rsidR="00E5748B">
          <w:rPr>
            <w:noProof/>
            <w:webHidden/>
          </w:rPr>
          <w:fldChar w:fldCharType="separate"/>
        </w:r>
        <w:r w:rsidR="00E5748B">
          <w:rPr>
            <w:noProof/>
            <w:webHidden/>
          </w:rPr>
          <w:t>22</w:t>
        </w:r>
        <w:r w:rsidR="00E5748B">
          <w:rPr>
            <w:noProof/>
            <w:webHidden/>
          </w:rPr>
          <w:fldChar w:fldCharType="end"/>
        </w:r>
      </w:hyperlink>
    </w:p>
    <w:p w14:paraId="68FBF2BE" w14:textId="6C2C573F" w:rsidR="00E5748B" w:rsidRDefault="00E5748B">
      <w:pPr>
        <w:pStyle w:val="Mucluc4"/>
        <w:rPr>
          <w:rFonts w:asciiTheme="minorHAnsi" w:hAnsiTheme="minorHAnsi"/>
          <w:noProof/>
          <w:color w:val="auto"/>
          <w:kern w:val="2"/>
          <w:sz w:val="24"/>
          <w:szCs w:val="24"/>
          <w14:ligatures w14:val="standardContextual"/>
        </w:rPr>
      </w:pPr>
      <w:hyperlink w:anchor="_Toc242385547" w:history="1">
        <w:r w:rsidRPr="00E8105F">
          <w:rPr>
            <w:rStyle w:val="Siuktni"/>
            <w:b/>
            <w:noProof/>
          </w:rPr>
          <w:t>Hình 2.2:</w:t>
        </w:r>
        <w:r w:rsidRPr="00E8105F">
          <w:rPr>
            <w:rStyle w:val="Siuktni"/>
            <w:noProof/>
          </w:rPr>
          <w:t xml:space="preserve"> Use case Quản Lý Bài Viết &amp; Nội Dung</w:t>
        </w:r>
        <w:r>
          <w:rPr>
            <w:noProof/>
            <w:webHidden/>
          </w:rPr>
          <w:tab/>
        </w:r>
        <w:r>
          <w:rPr>
            <w:noProof/>
            <w:webHidden/>
          </w:rPr>
          <w:fldChar w:fldCharType="begin"/>
        </w:r>
        <w:r>
          <w:rPr>
            <w:noProof/>
            <w:webHidden/>
          </w:rPr>
          <w:instrText xml:space="preserve"> PAGEREF _Toc242385547 \h </w:instrText>
        </w:r>
        <w:r>
          <w:rPr>
            <w:noProof/>
            <w:webHidden/>
          </w:rPr>
        </w:r>
        <w:r>
          <w:rPr>
            <w:noProof/>
            <w:webHidden/>
          </w:rPr>
          <w:fldChar w:fldCharType="separate"/>
        </w:r>
        <w:r>
          <w:rPr>
            <w:noProof/>
            <w:webHidden/>
          </w:rPr>
          <w:t>23</w:t>
        </w:r>
        <w:r>
          <w:rPr>
            <w:noProof/>
            <w:webHidden/>
          </w:rPr>
          <w:fldChar w:fldCharType="end"/>
        </w:r>
      </w:hyperlink>
    </w:p>
    <w:p w14:paraId="249C4734" w14:textId="5AF1A123" w:rsidR="00E5748B" w:rsidRDefault="00E5748B">
      <w:pPr>
        <w:pStyle w:val="Mucluc4"/>
        <w:rPr>
          <w:rFonts w:asciiTheme="minorHAnsi" w:hAnsiTheme="minorHAnsi"/>
          <w:noProof/>
          <w:color w:val="auto"/>
          <w:kern w:val="2"/>
          <w:sz w:val="24"/>
          <w:szCs w:val="24"/>
          <w14:ligatures w14:val="standardContextual"/>
        </w:rPr>
      </w:pPr>
      <w:hyperlink w:anchor="_Toc242385548" w:history="1">
        <w:r w:rsidRPr="00E8105F">
          <w:rPr>
            <w:rStyle w:val="Siuktni"/>
            <w:b/>
            <w:noProof/>
          </w:rPr>
          <w:t>Hình 2.3:</w:t>
        </w:r>
        <w:r w:rsidRPr="00E8105F">
          <w:rPr>
            <w:rStyle w:val="Siuktni"/>
            <w:noProof/>
          </w:rPr>
          <w:t xml:space="preserve"> Use case Trợ Lý AI Copilot</w:t>
        </w:r>
        <w:r>
          <w:rPr>
            <w:noProof/>
            <w:webHidden/>
          </w:rPr>
          <w:tab/>
        </w:r>
        <w:r>
          <w:rPr>
            <w:noProof/>
            <w:webHidden/>
          </w:rPr>
          <w:fldChar w:fldCharType="begin"/>
        </w:r>
        <w:r>
          <w:rPr>
            <w:noProof/>
            <w:webHidden/>
          </w:rPr>
          <w:instrText xml:space="preserve"> PAGEREF _Toc242385548 \h </w:instrText>
        </w:r>
        <w:r>
          <w:rPr>
            <w:noProof/>
            <w:webHidden/>
          </w:rPr>
        </w:r>
        <w:r>
          <w:rPr>
            <w:noProof/>
            <w:webHidden/>
          </w:rPr>
          <w:fldChar w:fldCharType="separate"/>
        </w:r>
        <w:r>
          <w:rPr>
            <w:noProof/>
            <w:webHidden/>
          </w:rPr>
          <w:t>25</w:t>
        </w:r>
        <w:r>
          <w:rPr>
            <w:noProof/>
            <w:webHidden/>
          </w:rPr>
          <w:fldChar w:fldCharType="end"/>
        </w:r>
      </w:hyperlink>
    </w:p>
    <w:p w14:paraId="1A646A1D" w14:textId="0B073831" w:rsidR="00E5748B" w:rsidRDefault="00E5748B">
      <w:pPr>
        <w:pStyle w:val="Mucluc4"/>
        <w:rPr>
          <w:rFonts w:asciiTheme="minorHAnsi" w:hAnsiTheme="minorHAnsi"/>
          <w:noProof/>
          <w:color w:val="auto"/>
          <w:kern w:val="2"/>
          <w:sz w:val="24"/>
          <w:szCs w:val="24"/>
          <w14:ligatures w14:val="standardContextual"/>
        </w:rPr>
      </w:pPr>
      <w:hyperlink w:anchor="_Toc242385549" w:history="1">
        <w:r w:rsidRPr="00E8105F">
          <w:rPr>
            <w:rStyle w:val="Siuktni"/>
            <w:b/>
            <w:noProof/>
          </w:rPr>
          <w:t>Hình 2.4:</w:t>
        </w:r>
        <w:r w:rsidRPr="00E8105F">
          <w:rPr>
            <w:rStyle w:val="Siuktni"/>
            <w:noProof/>
          </w:rPr>
          <w:t xml:space="preserve"> Use case Kiểm Duyệt &amp; Xuất Bản Đa Kênh Facebook</w:t>
        </w:r>
        <w:r>
          <w:rPr>
            <w:noProof/>
            <w:webHidden/>
          </w:rPr>
          <w:tab/>
        </w:r>
        <w:r>
          <w:rPr>
            <w:noProof/>
            <w:webHidden/>
          </w:rPr>
          <w:fldChar w:fldCharType="begin"/>
        </w:r>
        <w:r>
          <w:rPr>
            <w:noProof/>
            <w:webHidden/>
          </w:rPr>
          <w:instrText xml:space="preserve"> PAGEREF _Toc242385549 \h </w:instrText>
        </w:r>
        <w:r>
          <w:rPr>
            <w:noProof/>
            <w:webHidden/>
          </w:rPr>
        </w:r>
        <w:r>
          <w:rPr>
            <w:noProof/>
            <w:webHidden/>
          </w:rPr>
          <w:fldChar w:fldCharType="separate"/>
        </w:r>
        <w:r>
          <w:rPr>
            <w:noProof/>
            <w:webHidden/>
          </w:rPr>
          <w:t>27</w:t>
        </w:r>
        <w:r>
          <w:rPr>
            <w:noProof/>
            <w:webHidden/>
          </w:rPr>
          <w:fldChar w:fldCharType="end"/>
        </w:r>
      </w:hyperlink>
    </w:p>
    <w:p w14:paraId="1947944F" w14:textId="3191319D" w:rsidR="00E5748B" w:rsidRDefault="00E5748B">
      <w:pPr>
        <w:pStyle w:val="Mucluc4"/>
        <w:rPr>
          <w:rFonts w:asciiTheme="minorHAnsi" w:hAnsiTheme="minorHAnsi"/>
          <w:noProof/>
          <w:color w:val="auto"/>
          <w:kern w:val="2"/>
          <w:sz w:val="24"/>
          <w:szCs w:val="24"/>
          <w14:ligatures w14:val="standardContextual"/>
        </w:rPr>
      </w:pPr>
      <w:r>
        <w:t>Hình 2.5: Use case Phong Trào &amp; Thi Đua các Tổ Công Đoàn</w:t>
        <w:tab/>
        <w:t>29</w:t>
      </w:r>
    </w:p>
    <w:p w14:paraId="6A114FE5" w14:textId="061E6B27" w:rsidR="00E5748B" w:rsidRDefault="00E5748B">
      <w:pPr>
        <w:pStyle w:val="Mucluc4"/>
        <w:rPr>
          <w:rFonts w:asciiTheme="minorHAnsi" w:hAnsiTheme="minorHAnsi"/>
          <w:noProof/>
          <w:color w:val="auto"/>
          <w:kern w:val="2"/>
          <w:sz w:val="24"/>
          <w:szCs w:val="24"/>
          <w14:ligatures w14:val="standardContextual"/>
        </w:rPr>
      </w:pPr>
      <w:hyperlink w:anchor="_Toc242385551" w:history="1">
        <w:r w:rsidRPr="00E8105F">
          <w:rPr>
            <w:rStyle w:val="Siuktni"/>
            <w:b/>
            <w:noProof/>
          </w:rPr>
          <w:t>Hình 2.6:</w:t>
        </w:r>
        <w:r w:rsidRPr="00E8105F">
          <w:rPr>
            <w:rStyle w:val="Siuktni"/>
            <w:noProof/>
          </w:rPr>
          <w:t xml:space="preserve"> Use case Tra Cứu Thông Tin &amp; Tương Tác</w:t>
        </w:r>
        <w:r>
          <w:rPr>
            <w:noProof/>
            <w:webHidden/>
          </w:rPr>
          <w:tab/>
        </w:r>
        <w:r>
          <w:rPr>
            <w:noProof/>
            <w:webHidden/>
          </w:rPr>
          <w:fldChar w:fldCharType="begin"/>
        </w:r>
        <w:r>
          <w:rPr>
            <w:noProof/>
            <w:webHidden/>
          </w:rPr>
          <w:instrText xml:space="preserve"> PAGEREF _Toc242385551 \h </w:instrText>
        </w:r>
        <w:r>
          <w:rPr>
            <w:noProof/>
            <w:webHidden/>
          </w:rPr>
        </w:r>
        <w:r>
          <w:rPr>
            <w:noProof/>
            <w:webHidden/>
          </w:rPr>
          <w:fldChar w:fldCharType="separate"/>
        </w:r>
        <w:r>
          <w:rPr>
            <w:noProof/>
            <w:webHidden/>
          </w:rPr>
          <w:t>31</w:t>
        </w:r>
        <w:r>
          <w:rPr>
            <w:noProof/>
            <w:webHidden/>
          </w:rPr>
          <w:fldChar w:fldCharType="end"/>
        </w:r>
      </w:hyperlink>
    </w:p>
    <w:p w14:paraId="3533030C" w14:textId="4B40C836" w:rsidR="00E5748B" w:rsidRDefault="00E5748B">
      <w:pPr>
        <w:pStyle w:val="Mucluc4"/>
        <w:rPr>
          <w:rFonts w:asciiTheme="minorHAnsi" w:hAnsiTheme="minorHAnsi"/>
          <w:noProof/>
          <w:color w:val="auto"/>
          <w:kern w:val="2"/>
          <w:sz w:val="24"/>
          <w:szCs w:val="24"/>
          <w14:ligatures w14:val="standardContextual"/>
        </w:rPr>
      </w:pPr>
      <w:hyperlink w:anchor="_Toc242385552" w:history="1">
        <w:r w:rsidRPr="00E8105F">
          <w:rPr>
            <w:rStyle w:val="Siuktni"/>
            <w:b/>
            <w:noProof/>
          </w:rPr>
          <w:t>Hình 2.7:</w:t>
        </w:r>
        <w:r w:rsidRPr="00E8105F">
          <w:rPr>
            <w:rStyle w:val="Siuktni"/>
            <w:noProof/>
          </w:rPr>
          <w:t xml:space="preserve"> Use case Quản Trị Hệ Thống &amp; Người Dùng</w:t>
        </w:r>
        <w:r>
          <w:rPr>
            <w:noProof/>
            <w:webHidden/>
          </w:rPr>
          <w:tab/>
        </w:r>
        <w:r>
          <w:rPr>
            <w:noProof/>
            <w:webHidden/>
          </w:rPr>
          <w:fldChar w:fldCharType="begin"/>
        </w:r>
        <w:r>
          <w:rPr>
            <w:noProof/>
            <w:webHidden/>
          </w:rPr>
          <w:instrText xml:space="preserve"> PAGEREF _Toc242385552 \h </w:instrText>
        </w:r>
        <w:r>
          <w:rPr>
            <w:noProof/>
            <w:webHidden/>
          </w:rPr>
        </w:r>
        <w:r>
          <w:rPr>
            <w:noProof/>
            <w:webHidden/>
          </w:rPr>
          <w:fldChar w:fldCharType="separate"/>
        </w:r>
        <w:r>
          <w:rPr>
            <w:noProof/>
            <w:webHidden/>
          </w:rPr>
          <w:t>33</w:t>
        </w:r>
        <w:r>
          <w:rPr>
            <w:noProof/>
            <w:webHidden/>
          </w:rPr>
          <w:fldChar w:fldCharType="end"/>
        </w:r>
      </w:hyperlink>
    </w:p>
    <w:p w14:paraId="0108AAB2" w14:textId="2D58A272" w:rsidR="00E5748B" w:rsidRDefault="00E5748B">
      <w:pPr>
        <w:pStyle w:val="Mucluc4"/>
        <w:rPr>
          <w:rFonts w:asciiTheme="minorHAnsi" w:hAnsiTheme="minorHAnsi"/>
          <w:noProof/>
          <w:color w:val="auto"/>
          <w:kern w:val="2"/>
          <w:sz w:val="24"/>
          <w:szCs w:val="24"/>
          <w14:ligatures w14:val="standardContextual"/>
        </w:rPr>
      </w:pPr>
      <w:hyperlink w:anchor="_Toc242385553" w:history="1">
        <w:r w:rsidRPr="00E8105F">
          <w:rPr>
            <w:rStyle w:val="Siuktni"/>
            <w:b/>
            <w:noProof/>
          </w:rPr>
          <w:t>Hình 2.8:</w:t>
        </w:r>
        <w:r w:rsidRPr="00E8105F">
          <w:rPr>
            <w:rStyle w:val="Siuktni"/>
            <w:noProof/>
          </w:rPr>
          <w:t xml:space="preserve"> Sơ đồ tuần tự Đăng nhập hệ thống</w:t>
        </w:r>
        <w:r>
          <w:rPr>
            <w:noProof/>
            <w:webHidden/>
          </w:rPr>
          <w:tab/>
        </w:r>
        <w:r>
          <w:rPr>
            <w:noProof/>
            <w:webHidden/>
          </w:rPr>
          <w:fldChar w:fldCharType="begin"/>
        </w:r>
        <w:r>
          <w:rPr>
            <w:noProof/>
            <w:webHidden/>
          </w:rPr>
          <w:instrText xml:space="preserve"> PAGEREF _Toc242385553 \h </w:instrText>
        </w:r>
        <w:r>
          <w:rPr>
            <w:noProof/>
            <w:webHidden/>
          </w:rPr>
        </w:r>
        <w:r>
          <w:rPr>
            <w:noProof/>
            <w:webHidden/>
          </w:rPr>
          <w:fldChar w:fldCharType="separate"/>
        </w:r>
        <w:r>
          <w:rPr>
            <w:noProof/>
            <w:webHidden/>
          </w:rPr>
          <w:t>35</w:t>
        </w:r>
        <w:r>
          <w:rPr>
            <w:noProof/>
            <w:webHidden/>
          </w:rPr>
          <w:fldChar w:fldCharType="end"/>
        </w:r>
      </w:hyperlink>
    </w:p>
    <w:p w14:paraId="44891F25" w14:textId="4E98F4AC" w:rsidR="00E5748B" w:rsidRDefault="00E5748B">
      <w:pPr>
        <w:pStyle w:val="Mucluc4"/>
        <w:rPr>
          <w:rFonts w:asciiTheme="minorHAnsi" w:hAnsiTheme="minorHAnsi"/>
          <w:noProof/>
          <w:color w:val="auto"/>
          <w:kern w:val="2"/>
          <w:sz w:val="24"/>
          <w:szCs w:val="24"/>
          <w14:ligatures w14:val="standardContextual"/>
        </w:rPr>
      </w:pPr>
      <w:hyperlink w:anchor="_Toc242385554" w:history="1">
        <w:r w:rsidRPr="00E8105F">
          <w:rPr>
            <w:rStyle w:val="Siuktni"/>
            <w:b/>
            <w:noProof/>
          </w:rPr>
          <w:t>Hình 2.9:</w:t>
        </w:r>
        <w:r w:rsidRPr="00E8105F">
          <w:rPr>
            <w:rStyle w:val="Siuktni"/>
            <w:noProof/>
          </w:rPr>
          <w:t xml:space="preserve"> Sơ đồ tuần tự Xuất bản bài viết tích hợp AI &amp; Facebook</w:t>
        </w:r>
        <w:r>
          <w:rPr>
            <w:noProof/>
            <w:webHidden/>
          </w:rPr>
          <w:tab/>
        </w:r>
        <w:r>
          <w:rPr>
            <w:noProof/>
            <w:webHidden/>
          </w:rPr>
          <w:fldChar w:fldCharType="begin"/>
        </w:r>
        <w:r>
          <w:rPr>
            <w:noProof/>
            <w:webHidden/>
          </w:rPr>
          <w:instrText xml:space="preserve"> PAGEREF _Toc242385554 \h </w:instrText>
        </w:r>
        <w:r>
          <w:rPr>
            <w:noProof/>
            <w:webHidden/>
          </w:rPr>
        </w:r>
        <w:r>
          <w:rPr>
            <w:noProof/>
            <w:webHidden/>
          </w:rPr>
          <w:fldChar w:fldCharType="separate"/>
        </w:r>
        <w:r>
          <w:rPr>
            <w:noProof/>
            <w:webHidden/>
          </w:rPr>
          <w:t>36</w:t>
        </w:r>
        <w:r>
          <w:rPr>
            <w:noProof/>
            <w:webHidden/>
          </w:rPr>
          <w:fldChar w:fldCharType="end"/>
        </w:r>
      </w:hyperlink>
    </w:p>
    <w:p w14:paraId="5B7C95EC" w14:textId="63E60142" w:rsidR="00E5748B" w:rsidRDefault="00E5748B">
      <w:pPr>
        <w:pStyle w:val="Mucluc4"/>
        <w:rPr>
          <w:rFonts w:asciiTheme="minorHAnsi" w:hAnsiTheme="minorHAnsi"/>
          <w:noProof/>
          <w:color w:val="auto"/>
          <w:kern w:val="2"/>
          <w:sz w:val="24"/>
          <w:szCs w:val="24"/>
          <w14:ligatures w14:val="standardContextual"/>
        </w:rPr>
      </w:pPr>
      <w:r>
        <w:t>Hình 2.10: Sơ đồ tuần tự Nộp báo cáo &amp; Xếp hạng thi đua các Tổ công đoàn</w:t>
        <w:tab/>
        <w:t>37</w:t>
      </w:r>
    </w:p>
    <w:p w14:paraId="55906EFA" w14:textId="55093976" w:rsidR="00E5748B" w:rsidRDefault="00E5748B">
      <w:pPr>
        <w:pStyle w:val="Mucluc4"/>
        <w:rPr>
          <w:rFonts w:asciiTheme="minorHAnsi" w:hAnsiTheme="minorHAnsi"/>
          <w:noProof/>
          <w:color w:val="auto"/>
          <w:kern w:val="2"/>
          <w:sz w:val="24"/>
          <w:szCs w:val="24"/>
          <w14:ligatures w14:val="standardContextual"/>
        </w:rPr>
      </w:pPr>
      <w:hyperlink w:anchor="_Toc242385556" w:history="1">
        <w:r w:rsidRPr="00E8105F">
          <w:rPr>
            <w:rStyle w:val="Siuktni"/>
            <w:b/>
            <w:noProof/>
          </w:rPr>
          <w:t>Hình 2.11:</w:t>
        </w:r>
        <w:r w:rsidRPr="00E8105F">
          <w:rPr>
            <w:rStyle w:val="Siuktni"/>
            <w:noProof/>
          </w:rPr>
          <w:t xml:space="preserve"> Sơ đồ tuần tự Nộp đơn &amp; Phê duyệt trợ cấp khó khăn đoàn viên</w:t>
        </w:r>
        <w:r>
          <w:rPr>
            <w:noProof/>
            <w:webHidden/>
          </w:rPr>
          <w:tab/>
        </w:r>
        <w:r>
          <w:rPr>
            <w:noProof/>
            <w:webHidden/>
          </w:rPr>
          <w:fldChar w:fldCharType="begin"/>
        </w:r>
        <w:r>
          <w:rPr>
            <w:noProof/>
            <w:webHidden/>
          </w:rPr>
          <w:instrText xml:space="preserve"> PAGEREF _Toc242385556 \h </w:instrText>
        </w:r>
        <w:r>
          <w:rPr>
            <w:noProof/>
            <w:webHidden/>
          </w:rPr>
        </w:r>
        <w:r>
          <w:rPr>
            <w:noProof/>
            <w:webHidden/>
          </w:rPr>
          <w:fldChar w:fldCharType="separate"/>
        </w:r>
        <w:r>
          <w:rPr>
            <w:noProof/>
            <w:webHidden/>
          </w:rPr>
          <w:t>38</w:t>
        </w:r>
        <w:r>
          <w:rPr>
            <w:noProof/>
            <w:webHidden/>
          </w:rPr>
          <w:fldChar w:fldCharType="end"/>
        </w:r>
      </w:hyperlink>
    </w:p>
    <w:p w14:paraId="20FE4A68" w14:textId="17F8B7F9" w:rsidR="00E5748B" w:rsidRDefault="00E5748B">
      <w:pPr>
        <w:pStyle w:val="Mucluc4"/>
        <w:rPr>
          <w:rFonts w:asciiTheme="minorHAnsi" w:hAnsiTheme="minorHAnsi"/>
          <w:noProof/>
          <w:color w:val="auto"/>
          <w:kern w:val="2"/>
          <w:sz w:val="24"/>
          <w:szCs w:val="24"/>
          <w14:ligatures w14:val="standardContextual"/>
        </w:rPr>
      </w:pPr>
      <w:hyperlink w:anchor="_Toc242385557" w:history="1">
        <w:r w:rsidRPr="00E8105F">
          <w:rPr>
            <w:rStyle w:val="Siuktni"/>
            <w:b/>
            <w:noProof/>
          </w:rPr>
          <w:t>Hình 2.12:</w:t>
        </w:r>
        <w:r w:rsidRPr="00E8105F">
          <w:rPr>
            <w:rStyle w:val="Siuktni"/>
            <w:noProof/>
          </w:rPr>
          <w:t xml:space="preserve"> Sơ đồ hoạt động Quy trình Đăng nhập và Phân quyền người dùng (RBAC)</w:t>
        </w:r>
        <w:r>
          <w:rPr>
            <w:noProof/>
            <w:webHidden/>
          </w:rPr>
          <w:tab/>
        </w:r>
        <w:r>
          <w:rPr>
            <w:noProof/>
            <w:webHidden/>
          </w:rPr>
          <w:fldChar w:fldCharType="begin"/>
        </w:r>
        <w:r>
          <w:rPr>
            <w:noProof/>
            <w:webHidden/>
          </w:rPr>
          <w:instrText xml:space="preserve"> PAGEREF _Toc242385557 \h </w:instrText>
        </w:r>
        <w:r>
          <w:rPr>
            <w:noProof/>
            <w:webHidden/>
          </w:rPr>
        </w:r>
        <w:r>
          <w:rPr>
            <w:noProof/>
            <w:webHidden/>
          </w:rPr>
          <w:fldChar w:fldCharType="separate"/>
        </w:r>
        <w:r>
          <w:rPr>
            <w:noProof/>
            <w:webHidden/>
          </w:rPr>
          <w:t>39</w:t>
        </w:r>
        <w:r>
          <w:rPr>
            <w:noProof/>
            <w:webHidden/>
          </w:rPr>
          <w:fldChar w:fldCharType="end"/>
        </w:r>
      </w:hyperlink>
    </w:p>
    <w:p w14:paraId="56794C99" w14:textId="62E2CBFC" w:rsidR="00E5748B" w:rsidRDefault="00E5748B">
      <w:pPr>
        <w:pStyle w:val="Mucluc4"/>
        <w:rPr>
          <w:rFonts w:asciiTheme="minorHAnsi" w:hAnsiTheme="minorHAnsi"/>
          <w:noProof/>
          <w:color w:val="auto"/>
          <w:kern w:val="2"/>
          <w:sz w:val="24"/>
          <w:szCs w:val="24"/>
          <w14:ligatures w14:val="standardContextual"/>
        </w:rPr>
      </w:pPr>
      <w:hyperlink w:anchor="_Toc242385558" w:history="1">
        <w:r w:rsidRPr="00E8105F">
          <w:rPr>
            <w:rStyle w:val="Siuktni"/>
            <w:b/>
            <w:noProof/>
          </w:rPr>
          <w:t>Hình 2.13:</w:t>
        </w:r>
        <w:r w:rsidRPr="00E8105F">
          <w:rPr>
            <w:rStyle w:val="Siuktni"/>
            <w:noProof/>
          </w:rPr>
          <w:t xml:space="preserve">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_Toc242385558 \h </w:instrText>
        </w:r>
        <w:r>
          <w:rPr>
            <w:noProof/>
            <w:webHidden/>
          </w:rPr>
        </w:r>
        <w:r>
          <w:rPr>
            <w:noProof/>
            <w:webHidden/>
          </w:rPr>
          <w:fldChar w:fldCharType="separate"/>
        </w:r>
        <w:r>
          <w:rPr>
            <w:noProof/>
            <w:webHidden/>
          </w:rPr>
          <w:t>40</w:t>
        </w:r>
        <w:r>
          <w:rPr>
            <w:noProof/>
            <w:webHidden/>
          </w:rPr>
          <w:fldChar w:fldCharType="end"/>
        </w:r>
      </w:hyperlink>
    </w:p>
    <w:p w14:paraId="067C7B1A" w14:textId="0DD8F8CC" w:rsidR="00E5748B" w:rsidRDefault="00E5748B">
      <w:pPr>
        <w:pStyle w:val="Mucluc4"/>
        <w:rPr>
          <w:rFonts w:asciiTheme="minorHAnsi" w:hAnsiTheme="minorHAnsi"/>
          <w:noProof/>
          <w:color w:val="auto"/>
          <w:kern w:val="2"/>
          <w:sz w:val="24"/>
          <w:szCs w:val="24"/>
          <w14:ligatures w14:val="standardContextual"/>
        </w:rPr>
      </w:pPr>
      <w:hyperlink w:anchor="_Toc242385559" w:history="1">
        <w:r w:rsidRPr="00E8105F">
          <w:rPr>
            <w:rStyle w:val="Siuktni"/>
            <w:b/>
            <w:noProof/>
          </w:rPr>
          <w:t>Hình 2.14:</w:t>
        </w:r>
        <w:r w:rsidRPr="00E8105F">
          <w:rPr>
            <w:rStyle w:val="Siuktni"/>
            <w:noProof/>
          </w:rPr>
          <w:t xml:space="preserve"> Sơ đồ hoạt động Quy trình Báo cáo hoạt động và Đánh giá thi đua Tổ công đoàn</w:t>
        </w:r>
        <w:r>
          <w:rPr>
            <w:noProof/>
            <w:webHidden/>
          </w:rPr>
          <w:tab/>
        </w:r>
        <w:r>
          <w:rPr>
            <w:noProof/>
            <w:webHidden/>
          </w:rPr>
          <w:fldChar w:fldCharType="begin"/>
        </w:r>
        <w:r>
          <w:rPr>
            <w:noProof/>
            <w:webHidden/>
          </w:rPr>
          <w:instrText xml:space="preserve"> PAGEREF _Toc242385559 \h </w:instrText>
        </w:r>
        <w:r>
          <w:rPr>
            <w:noProof/>
            <w:webHidden/>
          </w:rPr>
        </w:r>
        <w:r>
          <w:rPr>
            <w:noProof/>
            <w:webHidden/>
          </w:rPr>
          <w:fldChar w:fldCharType="separate"/>
        </w:r>
        <w:r>
          <w:rPr>
            <w:noProof/>
            <w:webHidden/>
          </w:rPr>
          <w:t>41</w:t>
        </w:r>
        <w:r>
          <w:rPr>
            <w:noProof/>
            <w:webHidden/>
          </w:rPr>
          <w:fldChar w:fldCharType="end"/>
        </w:r>
      </w:hyperlink>
    </w:p>
    <w:p w14:paraId="708B4F09" w14:textId="7D2FEDCA" w:rsidR="00E5748B" w:rsidRDefault="00E5748B">
      <w:pPr>
        <w:pStyle w:val="Mucluc4"/>
        <w:rPr>
          <w:rFonts w:asciiTheme="minorHAnsi" w:hAnsiTheme="minorHAnsi"/>
          <w:noProof/>
          <w:color w:val="auto"/>
          <w:kern w:val="2"/>
          <w:sz w:val="24"/>
          <w:szCs w:val="24"/>
          <w14:ligatures w14:val="standardContextual"/>
        </w:rPr>
      </w:pPr>
      <w:hyperlink w:anchor="_Toc242385560" w:history="1">
        <w:r w:rsidRPr="00E8105F">
          <w:rPr>
            <w:rStyle w:val="Siuktni"/>
            <w:b/>
            <w:noProof/>
          </w:rPr>
          <w:t>Hình 2.15:</w:t>
        </w:r>
        <w:r w:rsidRPr="00E8105F">
          <w:rPr>
            <w:rStyle w:val="Siuktni"/>
            <w:noProof/>
          </w:rPr>
          <w:t xml:space="preserve">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_Toc242385560 \h </w:instrText>
        </w:r>
        <w:r>
          <w:rPr>
            <w:noProof/>
            <w:webHidden/>
          </w:rPr>
        </w:r>
        <w:r>
          <w:rPr>
            <w:noProof/>
            <w:webHidden/>
          </w:rPr>
          <w:fldChar w:fldCharType="separate"/>
        </w:r>
        <w:r>
          <w:rPr>
            <w:noProof/>
            <w:webHidden/>
          </w:rPr>
          <w:t>42</w:t>
        </w:r>
        <w:r>
          <w:rPr>
            <w:noProof/>
            <w:webHidden/>
          </w:rPr>
          <w:fldChar w:fldCharType="end"/>
        </w:r>
      </w:hyperlink>
    </w:p>
    <w:p w14:paraId="2B640E1F" w14:textId="64ED1B3C" w:rsidR="00E5748B" w:rsidRDefault="00E5748B">
      <w:pPr>
        <w:pStyle w:val="Mucluc4"/>
        <w:rPr>
          <w:rFonts w:asciiTheme="minorHAnsi" w:hAnsiTheme="minorHAnsi"/>
          <w:noProof/>
          <w:color w:val="auto"/>
          <w:kern w:val="2"/>
          <w:sz w:val="24"/>
          <w:szCs w:val="24"/>
          <w14:ligatures w14:val="standardContextual"/>
        </w:rPr>
      </w:pPr>
      <w:hyperlink w:anchor="_Toc242385561" w:history="1">
        <w:r w:rsidRPr="00E8105F">
          <w:rPr>
            <w:rStyle w:val="Siuktni"/>
            <w:b/>
            <w:noProof/>
          </w:rPr>
          <w:t>Hình 3.1:</w:t>
        </w:r>
        <w:r w:rsidRPr="00E8105F">
          <w:rPr>
            <w:rStyle w:val="Siuktni"/>
            <w:noProof/>
          </w:rPr>
          <w:t xml:space="preserve"> Sơ đồ quan hệ trong cơ sở dữ liệu</w:t>
        </w:r>
        <w:r>
          <w:rPr>
            <w:noProof/>
            <w:webHidden/>
          </w:rPr>
          <w:tab/>
        </w:r>
        <w:r>
          <w:rPr>
            <w:noProof/>
            <w:webHidden/>
          </w:rPr>
          <w:fldChar w:fldCharType="begin"/>
        </w:r>
        <w:r>
          <w:rPr>
            <w:noProof/>
            <w:webHidden/>
          </w:rPr>
          <w:instrText xml:space="preserve"> PAGEREF _Toc242385561 \h </w:instrText>
        </w:r>
        <w:r>
          <w:rPr>
            <w:noProof/>
            <w:webHidden/>
          </w:rPr>
        </w:r>
        <w:r>
          <w:rPr>
            <w:noProof/>
            <w:webHidden/>
          </w:rPr>
          <w:fldChar w:fldCharType="separate"/>
        </w:r>
        <w:r>
          <w:rPr>
            <w:noProof/>
            <w:webHidden/>
          </w:rPr>
          <w:t>43</w:t>
        </w:r>
        <w:r>
          <w:rPr>
            <w:noProof/>
            <w:webHidden/>
          </w:rPr>
          <w:fldChar w:fldCharType="end"/>
        </w:r>
      </w:hyperlink>
    </w:p>
    <w:p w14:paraId="4628800E" w14:textId="37CA2164" w:rsidR="00C33A40" w:rsidRDefault="004F5BFF" w:rsidP="00A30447">
      <w:pPr>
        <w:pStyle w:val="Mucluc4"/>
        <w:rPr>
          <w:noProof/>
        </w:rPr>
      </w:pPr>
      <w:r>
        <w:rPr>
          <w:noProof/>
        </w:rPr>
        <w:fldChar w:fldCharType="end"/>
      </w:r>
    </w:p>
    <w:p w14:paraId="1AC578C6" w14:textId="77777777" w:rsidR="00E25F95" w:rsidRDefault="00E25F95">
      <w:pPr>
        <w:spacing w:after="0" w:line="240" w:lineRule="auto"/>
      </w:pPr>
      <w:r>
        <w:br w:type="page"/>
      </w:r>
    </w:p>
    <w:p>
      <w:pPr>
        <w:pStyle w:val="Mucluc4"/>
      </w:pPr>
      <w:r>
        <w:t>Hình 4.1: Trang chủ – Header nhận diện thương hiệu TDMU, Menu điều hướng và Banner sự kiện</w:t>
        <w:tab/>
      </w:r>
    </w:p>
    <w:p>
      <w:pPr>
        <w:pStyle w:val="Mucluc4"/>
      </w:pPr>
      <w:r>
        <w:t>Hình 4.2: Chức năng Xem nhanh bài viết (Quick Preview Modal) ngay trên Trang chủ</w:t>
        <w:tab/>
      </w:r>
    </w:p>
    <w:p>
      <w:pPr>
        <w:pStyle w:val="Mucluc4"/>
      </w:pPr>
      <w:r>
        <w:t>Hình 4.3: Trang Giới thiệu – Lịch sử hình thành, sứ mệnh và thành tựu của Công đoàn TDMU</w:t>
        <w:tab/>
      </w:r>
    </w:p>
    <w:p>
      <w:pPr>
        <w:pStyle w:val="Mucluc4"/>
      </w:pPr>
      <w:r>
        <w:t>Hình 4.4: Trang Cơ cấu tổ chức – Sơ đồ Ban Chấp hành và danh mục các Tổ công đoàn cơ sở</w:t>
        <w:tab/>
      </w:r>
    </w:p>
    <w:p>
      <w:pPr>
        <w:pStyle w:val="Mucluc4"/>
      </w:pPr>
      <w:r>
        <w:t>Hình 4.5: Phân hệ Tin tức – Bộ lọc bài viết theo chuyên mục và thanh tìm kiếm toàn văn</w:t>
        <w:tab/>
      </w:r>
    </w:p>
    <w:p>
      <w:pPr>
        <w:pStyle w:val="Mucluc4"/>
      </w:pPr>
      <w:r>
        <w:t>Hình 4.6: Danh sách bài viết dạng thẻ (Card Layout) phân theo chuyên mục phong trào</w:t>
        <w:tab/>
      </w:r>
    </w:p>
    <w:p>
      <w:pPr>
        <w:pStyle w:val="Mucluc4"/>
      </w:pPr>
      <w:r>
        <w:t>Hình 4.7: Trang Chi tiết bài viết – Toàn văn nội dung, ảnh sự kiện và tài liệu đính kèm</w:t>
        <w:tab/>
      </w:r>
    </w:p>
    <w:p>
      <w:pPr>
        <w:pStyle w:val="Mucluc4"/>
      </w:pPr>
      <w:r>
        <w:t>Hình 4.8: Khu vực Tương tác độc giả – Các nút Thích, Vỗ tay, Lưu bài và gửi bình luận góp ý</w:t>
        <w:tab/>
      </w:r>
    </w:p>
    <w:p>
      <w:pPr>
        <w:pStyle w:val="Mucluc4"/>
      </w:pPr>
      <w:r>
        <w:t>Hình 4.9: Kho Văn bản pháp quy – Bộ lọc loại văn bản và chức năng tải file PDF scan</w:t>
        <w:tab/>
      </w:r>
    </w:p>
    <w:p>
      <w:pPr>
        <w:pStyle w:val="Mucluc4"/>
      </w:pPr>
      <w:r>
        <w:t>Hình 4.10: Chi tiết bộ lọc Văn bản và trạng thái tải xuống tệp văn bản pháp quy</w:t>
        <w:tab/>
      </w:r>
    </w:p>
    <w:p>
      <w:pPr>
        <w:pStyle w:val="Mucluc4"/>
      </w:pPr>
      <w:r>
        <w:t>Hình 4.11: Kho Biểu mẫu điện tử – Danh mục biểu mẫu nghiệp vụ công đoàn cho đoàn viên tải về</w:t>
        <w:tab/>
      </w:r>
    </w:p>
    <w:p>
      <w:pPr>
        <w:pStyle w:val="Mucluc4"/>
      </w:pPr>
      <w:r>
        <w:t>Hình 4.12: Phân hệ Chính sách Chăm lo – Danh mục chương trình phúc lợi và mức kinh phí hỗ trợ</w:t>
        <w:tab/>
      </w:r>
    </w:p>
    <w:p>
      <w:pPr>
        <w:pStyle w:val="Mucluc4"/>
      </w:pPr>
      <w:r>
        <w:t>Hình 4.13: Modal Đơn đề nghị Trợ cấp / Chăm lo Phúc lợi – Form điện tử gửi về Ban Thường vụ</w:t>
        <w:tab/>
      </w:r>
    </w:p>
    <w:p>
      <w:pPr>
        <w:pStyle w:val="Mucluc4"/>
      </w:pPr>
      <w:r>
        <w:t>Hình 4.14: Trang Liên hệ – Thông tin Ban Chấp hành và bản đồ vị trí văn phòng Công đoàn TDMU</w:t>
        <w:tab/>
      </w:r>
    </w:p>
    <w:p>
      <w:pPr>
        <w:pStyle w:val="Mucluc4"/>
      </w:pPr>
      <w:r>
        <w:t>Hình 4.15: Form Gửi ý kiến nguyện vọng đoàn viên – Hỗ trợ gửi thông tin phản ánh và tùy chọn gửi ẩn danh</w:t>
        <w:tab/>
      </w:r>
    </w:p>
    <w:p>
      <w:pPr>
        <w:pStyle w:val="Mucluc4"/>
      </w:pPr>
      <w:r>
        <w:t>Hình 4.16: Bảng Điều Hành (Admin Dashboard) – 4 chỉ số KPI vòng đời nội dung và Hàng đợi phê duyệt</w:t>
        <w:tab/>
      </w:r>
    </w:p>
    <w:p>
      <w:pPr>
        <w:pStyle w:val="Mucluc4"/>
      </w:pPr>
      <w:r>
        <w:t>Hình 4.17: Quản Lý Tin Tức – Danh sách bài viết toàn hệ thống với bộ lọc trạng thái và các tác vụ</w:t>
        <w:tab/>
      </w:r>
    </w:p>
    <w:p>
      <w:pPr>
        <w:pStyle w:val="Mucluc4"/>
      </w:pPr>
      <w:r>
        <w:t>Hình 4.18: Phòng Biên Tập Đa Kênh AI Studio – Trình soạn thảo 3 tầng, Tủ bản thảo và AI Copilot</w:t>
        <w:tab/>
      </w:r>
    </w:p>
    <w:p>
      <w:pPr>
        <w:pStyle w:val="Mucluc4"/>
      </w:pPr>
      <w:r>
        <w:t>Hình 4.19: Chức năng Nạp tệp hồ sơ tư liệu sự kiện – AI phân tích tài liệu đa định dạng để lập bài tự động</w:t>
        <w:tab/>
      </w:r>
    </w:p>
    <w:p>
      <w:pPr>
        <w:pStyle w:val="Mucluc4"/>
      </w:pPr>
      <w:r>
        <w:t>Hình 4.20: Tab Zalo OA – Xem trước định dạng bài đăng tối ưu cho kênh Zalo Official Account</w:t>
        <w:tab/>
      </w:r>
    </w:p>
    <w:p>
      <w:pPr>
        <w:pStyle w:val="Mucluc4"/>
      </w:pPr>
      <w:r>
        <w:t>Hình 4.21: Tab Facebook – Xem trước bài đăng Fanpage kèm tỷ lệ ảnh chuẩn và danh mục hashtag gợi ý</w:t>
        <w:tab/>
      </w:r>
    </w:p>
    <w:p>
      <w:pPr>
        <w:pStyle w:val="Mucluc4"/>
      </w:pPr>
      <w:r>
        <w:t>Hình 4.22: Kết quả bài viết được tự động xuất bản và hiển thị thành công trên Fanpage Facebook Công đoàn TDMU</w:t>
        <w:tab/>
      </w:r>
    </w:p>
    <w:p>
      <w:pPr>
        <w:pStyle w:val="Mucluc4"/>
      </w:pPr>
      <w:r>
        <w:t>Hình 4.23: Quản Lý Lịch Xuất Bản – Danh sách bài viết đã hẹn giờ theo dòng thời gian và trạng thái</w:t>
        <w:tab/>
      </w:r>
    </w:p>
    <w:p>
      <w:pPr>
        <w:pStyle w:val="Mucluc4"/>
      </w:pPr>
      <w:r>
        <w:t>Hình 4.24: Tab Hẹn Lịch Xuất Bản – Thiết lập thời gian phát hành tự động và đồng bộ đa kênh</w:t>
        <w:tab/>
      </w:r>
    </w:p>
    <w:p>
      <w:pPr>
        <w:pStyle w:val="Mucluc4"/>
      </w:pPr>
      <w:r>
        <w:t>Hình 4.25: Quản Lý Kho Văn Bản – Danh mục văn bản, số lượt tải về và các tác vụ cập nhật tệp PDF</w:t>
        <w:tab/>
      </w:r>
    </w:p>
    <w:p>
      <w:pPr>
        <w:pStyle w:val="Mucluc4"/>
      </w:pPr>
      <w:r>
        <w:t>Hình 4.26: Quản Lý Kho Biểu Mẫu – Danh mục biểu mẫu nghiệp vụ và số liệu thống kê tải về của đoàn viên</w:t>
        <w:tab/>
      </w:r>
    </w:p>
    <w:p>
      <w:pPr>
        <w:pStyle w:val="Mucluc4"/>
      </w:pPr>
      <w:r>
        <w:t>Hình 4.27: Hòm Thư Góp Ý – Danh sách phản ánh phân theo trạng thái và nội dung trích yếu của đoàn viên</w:t>
        <w:tab/>
      </w:r>
    </w:p>
    <w:p>
      <w:pPr>
        <w:pStyle w:val="Mucluc4"/>
      </w:pPr>
      <w:r>
        <w:t>Hình 4.28: Quản Lý Đơn Trợ Cấp – Dashboard thống kê kinh phí chi trả và danh sách hồ sơ theo trạng thái</w:t>
        <w:tab/>
      </w:r>
    </w:p>
    <w:p>
      <w:pPr>
        <w:pStyle w:val="Mucluc4"/>
      </w:pPr>
      <w:r>
        <w:t>Hình 4.29: Quản Lý Báo Cáo Thi Đua – Bảng tổng hợp tiến độ nộp báo cáo tháng và xếp loại thi đua toàn trường</w:t>
        <w:tab/>
      </w:r>
    </w:p>
    <w:p>
      <w:pPr>
        <w:pStyle w:val="Mucluc4"/>
      </w:pPr>
      <w:r>
        <w:t>Hình 4.30: Bảng xếp hạng Thi đua các Tổ công đoàn chi tiết – Điểm chấm từng tiêu chí và kết quả xếp loại thi đua</w:t>
        <w:tab/>
      </w:r>
    </w:p>
    <w:p>
      <w:pPr>
        <w:pStyle w:val="Mucluc4"/>
      </w:pPr>
      <w:r>
        <w:t>Hình 4.31: Biểu Mẫu Báo Cáo Tháng (BM-02/CĐ) – Giao diện điền số liệu hoạt động và minh chứng thi đua</w:t>
        <w:tab/>
      </w:r>
    </w:p>
    <w:p>
      <w:pPr>
        <w:pStyle w:val="Mucluc4"/>
      </w:pPr>
      <w:r>
        <w:t>Hình 4.32: Quản Lý Người Dùng – Danh sách tài khoản hệ thống, vai trò phân quyền và Tổ công đoàn gán kèm</w:t>
        <w:tab/>
      </w:r>
    </w:p>
    <w:p>
      <w:pPr>
        <w:pStyle w:val="Mucluc4"/>
      </w:pPr>
      <w:r>
        <w:t>Hình 4.33: Nhật Ký Tác Nghiệp (Audit Logs) – Ghi nhận toàn diện lịch sử tác vụ phục vụ kiểm toán an toàn</w:t>
        <w:tab/>
      </w:r>
    </w:p>
    <w:p>
      <w:pPr>
        <w:pStyle w:val="Mucluc4"/>
      </w:pPr>
      <w:r>
        <w:t>Hình 4.34: Cấu Hình Hệ Thống – Quản trị khóa Google Gemini API, Facebook Graph API và hạn ngạch token</w:t>
        <w:tab/>
      </w:r>
    </w:p>
    <w:p w14:paraId="179E59EA" w14:textId="77777777" w:rsidR="002F52F2" w:rsidRPr="004F5BFF" w:rsidRDefault="00D1741E" w:rsidP="004F5BFF">
      <w:pPr>
        <w:pStyle w:val="m1b"/>
      </w:pPr>
      <w:bookmarkStart w:id="5" w:name="_Toc240897692"/>
      <w:bookmarkStart w:id="6" w:name="_Toc242385428"/>
      <w:r w:rsidRPr="004F5BFF">
        <w:lastRenderedPageBreak/>
        <w:t>Da</w:t>
      </w:r>
      <w:r w:rsidR="002F52F2" w:rsidRPr="004F5BFF">
        <w:t>nh Mục Bảng</w:t>
      </w:r>
      <w:bookmarkEnd w:id="5"/>
      <w:bookmarkEnd w:id="6"/>
    </w:p>
    <w:p w14:paraId="50988C3B" w14:textId="0EF4CC71" w:rsidR="00E5748B" w:rsidRDefault="00A30447">
      <w:pPr>
        <w:pStyle w:val="Mucluc5"/>
        <w:rPr>
          <w:rFonts w:asciiTheme="minorHAnsi" w:hAnsiTheme="minorHAnsi"/>
          <w:noProof/>
          <w:color w:val="auto"/>
          <w:kern w:val="2"/>
          <w:sz w:val="24"/>
          <w:szCs w:val="24"/>
          <w14:ligatures w14:val="standardContextual"/>
        </w:rPr>
      </w:pPr>
      <w:r>
        <w:fldChar w:fldCharType="begin"/>
      </w:r>
      <w:r>
        <w:instrText xml:space="preserve"> TOC \h \z \t ".bang1,5" </w:instrText>
      </w:r>
      <w:r>
        <w:fldChar w:fldCharType="separate"/>
      </w:r>
      <w:hyperlink w:anchor="_Toc242385596" w:history="1">
        <w:r w:rsidR="00E5748B" w:rsidRPr="00735DD2">
          <w:rPr>
            <w:rStyle w:val="Siuktni"/>
            <w:b/>
            <w:bCs/>
            <w:noProof/>
          </w:rPr>
          <w:t>Bảng 1.1:</w:t>
        </w:r>
        <w:r w:rsidR="00E5748B" w:rsidRPr="00735DD2">
          <w:rPr>
            <w:rStyle w:val="Siuktni"/>
            <w:noProof/>
          </w:rPr>
          <w:t xml:space="preserve"> Khảo sát phần cứng và hạ tầng công nghệ</w:t>
        </w:r>
        <w:r w:rsidR="00E5748B">
          <w:rPr>
            <w:noProof/>
            <w:webHidden/>
          </w:rPr>
          <w:tab/>
        </w:r>
        <w:r w:rsidR="00E5748B">
          <w:rPr>
            <w:noProof/>
            <w:webHidden/>
          </w:rPr>
          <w:fldChar w:fldCharType="begin"/>
        </w:r>
        <w:r w:rsidR="00E5748B">
          <w:rPr>
            <w:noProof/>
            <w:webHidden/>
          </w:rPr>
          <w:instrText xml:space="preserve"> PAGEREF _Toc242385596 \h </w:instrText>
        </w:r>
        <w:r w:rsidR="00E5748B">
          <w:rPr>
            <w:noProof/>
            <w:webHidden/>
          </w:rPr>
        </w:r>
        <w:r w:rsidR="00E5748B">
          <w:rPr>
            <w:noProof/>
            <w:webHidden/>
          </w:rPr>
          <w:fldChar w:fldCharType="separate"/>
        </w:r>
        <w:r w:rsidR="00E5748B">
          <w:rPr>
            <w:noProof/>
            <w:webHidden/>
          </w:rPr>
          <w:t>3</w:t>
        </w:r>
        <w:r w:rsidR="00E5748B">
          <w:rPr>
            <w:noProof/>
            <w:webHidden/>
          </w:rPr>
          <w:fldChar w:fldCharType="end"/>
        </w:r>
      </w:hyperlink>
    </w:p>
    <w:p w14:paraId="074888EE" w14:textId="093C81A6" w:rsidR="00E5748B" w:rsidRDefault="00E5748B">
      <w:pPr>
        <w:pStyle w:val="Mucluc5"/>
        <w:rPr>
          <w:rFonts w:asciiTheme="minorHAnsi" w:hAnsiTheme="minorHAnsi"/>
          <w:noProof/>
          <w:color w:val="auto"/>
          <w:kern w:val="2"/>
          <w:sz w:val="24"/>
          <w:szCs w:val="24"/>
          <w14:ligatures w14:val="standardContextual"/>
        </w:rPr>
      </w:pPr>
      <w:hyperlink w:anchor="_Toc242385597" w:history="1">
        <w:r w:rsidRPr="00735DD2">
          <w:rPr>
            <w:rStyle w:val="Siuktni"/>
            <w:b/>
            <w:bCs/>
            <w:noProof/>
          </w:rPr>
          <w:t>Bảng 1.2:</w:t>
        </w:r>
        <w:r w:rsidRPr="00735DD2">
          <w:rPr>
            <w:rStyle w:val="Siuktni"/>
            <w:noProof/>
          </w:rPr>
          <w:t xml:space="preserve"> Kế hoạch khảo sát nhu cầu truyền thông</w:t>
        </w:r>
        <w:r>
          <w:rPr>
            <w:noProof/>
            <w:webHidden/>
          </w:rPr>
          <w:tab/>
        </w:r>
        <w:r>
          <w:rPr>
            <w:noProof/>
            <w:webHidden/>
          </w:rPr>
          <w:fldChar w:fldCharType="begin"/>
        </w:r>
        <w:r>
          <w:rPr>
            <w:noProof/>
            <w:webHidden/>
          </w:rPr>
          <w:instrText xml:space="preserve"> PAGEREF _Toc242385597 \h </w:instrText>
        </w:r>
        <w:r>
          <w:rPr>
            <w:noProof/>
            <w:webHidden/>
          </w:rPr>
        </w:r>
        <w:r>
          <w:rPr>
            <w:noProof/>
            <w:webHidden/>
          </w:rPr>
          <w:fldChar w:fldCharType="separate"/>
        </w:r>
        <w:r>
          <w:rPr>
            <w:noProof/>
            <w:webHidden/>
          </w:rPr>
          <w:t>4</w:t>
        </w:r>
        <w:r>
          <w:rPr>
            <w:noProof/>
            <w:webHidden/>
          </w:rPr>
          <w:fldChar w:fldCharType="end"/>
        </w:r>
      </w:hyperlink>
    </w:p>
    <w:p w14:paraId="04B9CF9B" w14:textId="3547C701" w:rsidR="00E5748B" w:rsidRDefault="00E5748B">
      <w:pPr>
        <w:pStyle w:val="Mucluc5"/>
        <w:rPr>
          <w:rFonts w:asciiTheme="minorHAnsi" w:hAnsiTheme="minorHAnsi"/>
          <w:noProof/>
          <w:color w:val="auto"/>
          <w:kern w:val="2"/>
          <w:sz w:val="24"/>
          <w:szCs w:val="24"/>
          <w14:ligatures w14:val="standardContextual"/>
        </w:rPr>
      </w:pPr>
      <w:hyperlink w:anchor="_Toc242385598" w:history="1">
        <w:r w:rsidRPr="00735DD2">
          <w:rPr>
            <w:rStyle w:val="Siuktni"/>
            <w:b/>
            <w:bCs/>
            <w:noProof/>
          </w:rPr>
          <w:t>Bảng 1.3:</w:t>
        </w:r>
        <w:r w:rsidRPr="00735DD2">
          <w:rPr>
            <w:rStyle w:val="Siuktni"/>
            <w:noProof/>
          </w:rPr>
          <w:t xml:space="preserve"> Phiếu phỏng vấn Cán bộ Quản lý Truyền thông Công đoàn TDMU</w:t>
        </w:r>
        <w:r>
          <w:rPr>
            <w:noProof/>
            <w:webHidden/>
          </w:rPr>
          <w:tab/>
        </w:r>
        <w:r>
          <w:rPr>
            <w:noProof/>
            <w:webHidden/>
          </w:rPr>
          <w:fldChar w:fldCharType="begin"/>
        </w:r>
        <w:r>
          <w:rPr>
            <w:noProof/>
            <w:webHidden/>
          </w:rPr>
          <w:instrText xml:space="preserve"> PAGEREF _Toc242385598 \h </w:instrText>
        </w:r>
        <w:r>
          <w:rPr>
            <w:noProof/>
            <w:webHidden/>
          </w:rPr>
        </w:r>
        <w:r>
          <w:rPr>
            <w:noProof/>
            <w:webHidden/>
          </w:rPr>
          <w:fldChar w:fldCharType="separate"/>
        </w:r>
        <w:r>
          <w:rPr>
            <w:noProof/>
            <w:webHidden/>
          </w:rPr>
          <w:t>5</w:t>
        </w:r>
        <w:r>
          <w:rPr>
            <w:noProof/>
            <w:webHidden/>
          </w:rPr>
          <w:fldChar w:fldCharType="end"/>
        </w:r>
      </w:hyperlink>
    </w:p>
    <w:p w14:paraId="675E292D" w14:textId="264AFBA3" w:rsidR="00E5748B" w:rsidRDefault="00E5748B">
      <w:pPr>
        <w:pStyle w:val="Mucluc5"/>
        <w:rPr>
          <w:rFonts w:asciiTheme="minorHAnsi" w:hAnsiTheme="minorHAnsi"/>
          <w:noProof/>
          <w:color w:val="auto"/>
          <w:kern w:val="2"/>
          <w:sz w:val="24"/>
          <w:szCs w:val="24"/>
          <w14:ligatures w14:val="standardContextual"/>
        </w:rPr>
      </w:pPr>
      <w:hyperlink w:anchor="_Toc242385599" w:history="1">
        <w:r w:rsidRPr="00735DD2">
          <w:rPr>
            <w:rStyle w:val="Siuktni"/>
            <w:b/>
            <w:bCs/>
            <w:noProof/>
          </w:rPr>
          <w:t>Bảng 1.4:</w:t>
        </w:r>
        <w:r w:rsidRPr="00735DD2">
          <w:rPr>
            <w:rStyle w:val="Siuktni"/>
            <w:noProof/>
          </w:rPr>
          <w:t xml:space="preserve"> Phiếu phỏng vấn Biên tập viên &amp; Cán bộ Truyền thông kiêm nhiệm</w:t>
        </w:r>
        <w:r>
          <w:rPr>
            <w:noProof/>
            <w:webHidden/>
          </w:rPr>
          <w:tab/>
        </w:r>
        <w:r>
          <w:rPr>
            <w:noProof/>
            <w:webHidden/>
          </w:rPr>
          <w:fldChar w:fldCharType="begin"/>
        </w:r>
        <w:r>
          <w:rPr>
            <w:noProof/>
            <w:webHidden/>
          </w:rPr>
          <w:instrText xml:space="preserve"> PAGEREF _Toc242385599 \h </w:instrText>
        </w:r>
        <w:r>
          <w:rPr>
            <w:noProof/>
            <w:webHidden/>
          </w:rPr>
        </w:r>
        <w:r>
          <w:rPr>
            <w:noProof/>
            <w:webHidden/>
          </w:rPr>
          <w:fldChar w:fldCharType="separate"/>
        </w:r>
        <w:r>
          <w:rPr>
            <w:noProof/>
            <w:webHidden/>
          </w:rPr>
          <w:t>7</w:t>
        </w:r>
        <w:r>
          <w:rPr>
            <w:noProof/>
            <w:webHidden/>
          </w:rPr>
          <w:fldChar w:fldCharType="end"/>
        </w:r>
      </w:hyperlink>
    </w:p>
    <w:p w14:paraId="225E8236" w14:textId="2F2FA155" w:rsidR="00E5748B" w:rsidRDefault="00E5748B">
      <w:pPr>
        <w:pStyle w:val="Mucluc5"/>
        <w:rPr>
          <w:rFonts w:asciiTheme="minorHAnsi" w:hAnsiTheme="minorHAnsi"/>
          <w:noProof/>
          <w:color w:val="auto"/>
          <w:kern w:val="2"/>
          <w:sz w:val="24"/>
          <w:szCs w:val="24"/>
          <w14:ligatures w14:val="standardContextual"/>
        </w:rPr>
      </w:pPr>
      <w:hyperlink w:anchor="_Toc242385600" w:history="1">
        <w:r w:rsidRPr="00735DD2">
          <w:rPr>
            <w:rStyle w:val="Siuktni"/>
            <w:b/>
            <w:bCs/>
            <w:noProof/>
          </w:rPr>
          <w:t>Bảng 1.5:</w:t>
        </w:r>
        <w:r w:rsidRPr="00735DD2">
          <w:rPr>
            <w:rStyle w:val="Siuktni"/>
            <w:noProof/>
          </w:rPr>
          <w:t xml:space="preserve"> Danh sách chức năng phía người dùng</w:t>
        </w:r>
        <w:r>
          <w:rPr>
            <w:noProof/>
            <w:webHidden/>
          </w:rPr>
          <w:tab/>
        </w:r>
        <w:r>
          <w:rPr>
            <w:noProof/>
            <w:webHidden/>
          </w:rPr>
          <w:fldChar w:fldCharType="begin"/>
        </w:r>
        <w:r>
          <w:rPr>
            <w:noProof/>
            <w:webHidden/>
          </w:rPr>
          <w:instrText xml:space="preserve"> PAGEREF _Toc242385600 \h </w:instrText>
        </w:r>
        <w:r>
          <w:rPr>
            <w:noProof/>
            <w:webHidden/>
          </w:rPr>
        </w:r>
        <w:r>
          <w:rPr>
            <w:noProof/>
            <w:webHidden/>
          </w:rPr>
          <w:fldChar w:fldCharType="separate"/>
        </w:r>
        <w:r>
          <w:rPr>
            <w:noProof/>
            <w:webHidden/>
          </w:rPr>
          <w:t>9</w:t>
        </w:r>
        <w:r>
          <w:rPr>
            <w:noProof/>
            <w:webHidden/>
          </w:rPr>
          <w:fldChar w:fldCharType="end"/>
        </w:r>
      </w:hyperlink>
    </w:p>
    <w:p w14:paraId="1EB60372" w14:textId="1184F35A" w:rsidR="00E5748B" w:rsidRDefault="00E5748B">
      <w:pPr>
        <w:pStyle w:val="Mucluc5"/>
        <w:rPr>
          <w:rFonts w:asciiTheme="minorHAnsi" w:hAnsiTheme="minorHAnsi"/>
          <w:noProof/>
          <w:color w:val="auto"/>
          <w:kern w:val="2"/>
          <w:sz w:val="24"/>
          <w:szCs w:val="24"/>
          <w14:ligatures w14:val="standardContextual"/>
        </w:rPr>
      </w:pPr>
      <w:hyperlink w:anchor="_Toc242385601" w:history="1">
        <w:r w:rsidRPr="00735DD2">
          <w:rPr>
            <w:rStyle w:val="Siuktni"/>
            <w:b/>
            <w:bCs/>
            <w:noProof/>
          </w:rPr>
          <w:t>Bảng 1.6:</w:t>
        </w:r>
        <w:r w:rsidRPr="00735DD2">
          <w:rPr>
            <w:rStyle w:val="Siuktni"/>
            <w:noProof/>
          </w:rPr>
          <w:t xml:space="preserve"> Danh sách chức năng phía người quản trị</w:t>
        </w:r>
        <w:r>
          <w:rPr>
            <w:noProof/>
            <w:webHidden/>
          </w:rPr>
          <w:tab/>
        </w:r>
        <w:r>
          <w:rPr>
            <w:noProof/>
            <w:webHidden/>
          </w:rPr>
          <w:fldChar w:fldCharType="begin"/>
        </w:r>
        <w:r>
          <w:rPr>
            <w:noProof/>
            <w:webHidden/>
          </w:rPr>
          <w:instrText xml:space="preserve"> PAGEREF _Toc242385601 \h </w:instrText>
        </w:r>
        <w:r>
          <w:rPr>
            <w:noProof/>
            <w:webHidden/>
          </w:rPr>
        </w:r>
        <w:r>
          <w:rPr>
            <w:noProof/>
            <w:webHidden/>
          </w:rPr>
          <w:fldChar w:fldCharType="separate"/>
        </w:r>
        <w:r>
          <w:rPr>
            <w:noProof/>
            <w:webHidden/>
          </w:rPr>
          <w:t>10</w:t>
        </w:r>
        <w:r>
          <w:rPr>
            <w:noProof/>
            <w:webHidden/>
          </w:rPr>
          <w:fldChar w:fldCharType="end"/>
        </w:r>
      </w:hyperlink>
    </w:p>
    <w:p w14:paraId="47AEFE3C" w14:textId="0CEDDFBF" w:rsidR="00E5748B" w:rsidRDefault="00E5748B">
      <w:pPr>
        <w:pStyle w:val="Mucluc5"/>
        <w:rPr>
          <w:rFonts w:asciiTheme="minorHAnsi" w:hAnsiTheme="minorHAnsi"/>
          <w:noProof/>
          <w:color w:val="auto"/>
          <w:kern w:val="2"/>
          <w:sz w:val="24"/>
          <w:szCs w:val="24"/>
          <w14:ligatures w14:val="standardContextual"/>
        </w:rPr>
      </w:pPr>
      <w:hyperlink w:anchor="_Toc242385602" w:history="1">
        <w:r w:rsidRPr="00735DD2">
          <w:rPr>
            <w:rStyle w:val="Siuktni"/>
            <w:b/>
            <w:bCs/>
            <w:noProof/>
          </w:rPr>
          <w:t>Bảng 2.1:</w:t>
        </w:r>
        <w:r w:rsidRPr="00735DD2">
          <w:rPr>
            <w:rStyle w:val="Siuktni"/>
            <w:noProof/>
          </w:rPr>
          <w:t xml:space="preserve"> Các Actor trong hệ thống</w:t>
        </w:r>
        <w:r>
          <w:rPr>
            <w:noProof/>
            <w:webHidden/>
          </w:rPr>
          <w:tab/>
        </w:r>
        <w:r>
          <w:rPr>
            <w:noProof/>
            <w:webHidden/>
          </w:rPr>
          <w:fldChar w:fldCharType="begin"/>
        </w:r>
        <w:r>
          <w:rPr>
            <w:noProof/>
            <w:webHidden/>
          </w:rPr>
          <w:instrText xml:space="preserve"> PAGEREF _Toc242385602 \h </w:instrText>
        </w:r>
        <w:r>
          <w:rPr>
            <w:noProof/>
            <w:webHidden/>
          </w:rPr>
        </w:r>
        <w:r>
          <w:rPr>
            <w:noProof/>
            <w:webHidden/>
          </w:rPr>
          <w:fldChar w:fldCharType="separate"/>
        </w:r>
        <w:r>
          <w:rPr>
            <w:noProof/>
            <w:webHidden/>
          </w:rPr>
          <w:t>17</w:t>
        </w:r>
        <w:r>
          <w:rPr>
            <w:noProof/>
            <w:webHidden/>
          </w:rPr>
          <w:fldChar w:fldCharType="end"/>
        </w:r>
      </w:hyperlink>
    </w:p>
    <w:p w14:paraId="1F5C2B20" w14:textId="4039D72A" w:rsidR="00E5748B" w:rsidRDefault="00E5748B">
      <w:pPr>
        <w:pStyle w:val="Mucluc5"/>
        <w:rPr>
          <w:rFonts w:asciiTheme="minorHAnsi" w:hAnsiTheme="minorHAnsi"/>
          <w:noProof/>
          <w:color w:val="auto"/>
          <w:kern w:val="2"/>
          <w:sz w:val="24"/>
          <w:szCs w:val="24"/>
          <w14:ligatures w14:val="standardContextual"/>
        </w:rPr>
      </w:pPr>
      <w:hyperlink w:anchor="_Toc242385603" w:history="1">
        <w:r w:rsidRPr="00735DD2">
          <w:rPr>
            <w:rStyle w:val="Siuktni"/>
            <w:b/>
            <w:bCs/>
            <w:noProof/>
          </w:rPr>
          <w:t>Bảng 2.2:</w:t>
        </w:r>
        <w:r w:rsidRPr="00735DD2">
          <w:rPr>
            <w:rStyle w:val="Siuktni"/>
            <w:noProof/>
          </w:rPr>
          <w:t xml:space="preserve"> Danh sách các Use Case</w:t>
        </w:r>
        <w:r>
          <w:rPr>
            <w:noProof/>
            <w:webHidden/>
          </w:rPr>
          <w:tab/>
        </w:r>
        <w:r>
          <w:rPr>
            <w:noProof/>
            <w:webHidden/>
          </w:rPr>
          <w:fldChar w:fldCharType="begin"/>
        </w:r>
        <w:r>
          <w:rPr>
            <w:noProof/>
            <w:webHidden/>
          </w:rPr>
          <w:instrText xml:space="preserve"> PAGEREF _Toc242385603 \h </w:instrText>
        </w:r>
        <w:r>
          <w:rPr>
            <w:noProof/>
            <w:webHidden/>
          </w:rPr>
        </w:r>
        <w:r>
          <w:rPr>
            <w:noProof/>
            <w:webHidden/>
          </w:rPr>
          <w:fldChar w:fldCharType="separate"/>
        </w:r>
        <w:r>
          <w:rPr>
            <w:noProof/>
            <w:webHidden/>
          </w:rPr>
          <w:t>17</w:t>
        </w:r>
        <w:r>
          <w:rPr>
            <w:noProof/>
            <w:webHidden/>
          </w:rPr>
          <w:fldChar w:fldCharType="end"/>
        </w:r>
      </w:hyperlink>
    </w:p>
    <w:p w14:paraId="2DEF309C" w14:textId="537C872F" w:rsidR="00E5748B" w:rsidRDefault="00E5748B">
      <w:pPr>
        <w:pStyle w:val="Mucluc5"/>
        <w:rPr>
          <w:rFonts w:asciiTheme="minorHAnsi" w:hAnsiTheme="minorHAnsi"/>
          <w:noProof/>
          <w:color w:val="auto"/>
          <w:kern w:val="2"/>
          <w:sz w:val="24"/>
          <w:szCs w:val="24"/>
          <w14:ligatures w14:val="standardContextual"/>
        </w:rPr>
      </w:pPr>
      <w:hyperlink w:anchor="_Toc242385604" w:history="1">
        <w:r w:rsidRPr="00735DD2">
          <w:rPr>
            <w:rStyle w:val="Siuktni"/>
            <w:b/>
            <w:bCs/>
            <w:noProof/>
          </w:rPr>
          <w:t>Bảng 3.1:</w:t>
        </w:r>
        <w:r w:rsidRPr="00735DD2">
          <w:rPr>
            <w:rStyle w:val="Siuktni"/>
            <w:noProof/>
          </w:rPr>
          <w:t xml:space="preserve"> Bảng ORGANIZATIONS</w:t>
        </w:r>
        <w:r>
          <w:rPr>
            <w:noProof/>
            <w:webHidden/>
          </w:rPr>
          <w:tab/>
        </w:r>
        <w:r>
          <w:rPr>
            <w:noProof/>
            <w:webHidden/>
          </w:rPr>
          <w:fldChar w:fldCharType="begin"/>
        </w:r>
        <w:r>
          <w:rPr>
            <w:noProof/>
            <w:webHidden/>
          </w:rPr>
          <w:instrText xml:space="preserve"> PAGEREF _Toc242385604 \h </w:instrText>
        </w:r>
        <w:r>
          <w:rPr>
            <w:noProof/>
            <w:webHidden/>
          </w:rPr>
        </w:r>
        <w:r>
          <w:rPr>
            <w:noProof/>
            <w:webHidden/>
          </w:rPr>
          <w:fldChar w:fldCharType="separate"/>
        </w:r>
        <w:r>
          <w:rPr>
            <w:noProof/>
            <w:webHidden/>
          </w:rPr>
          <w:t>43</w:t>
        </w:r>
        <w:r>
          <w:rPr>
            <w:noProof/>
            <w:webHidden/>
          </w:rPr>
          <w:fldChar w:fldCharType="end"/>
        </w:r>
      </w:hyperlink>
    </w:p>
    <w:p w14:paraId="4C289D2C" w14:textId="1AEC3319" w:rsidR="00E5748B" w:rsidRDefault="00E5748B">
      <w:pPr>
        <w:pStyle w:val="Mucluc5"/>
        <w:rPr>
          <w:rFonts w:asciiTheme="minorHAnsi" w:hAnsiTheme="minorHAnsi"/>
          <w:noProof/>
          <w:color w:val="auto"/>
          <w:kern w:val="2"/>
          <w:sz w:val="24"/>
          <w:szCs w:val="24"/>
          <w14:ligatures w14:val="standardContextual"/>
        </w:rPr>
      </w:pPr>
      <w:hyperlink w:anchor="_Toc242385605" w:history="1">
        <w:r w:rsidRPr="00735DD2">
          <w:rPr>
            <w:rStyle w:val="Siuktni"/>
            <w:b/>
            <w:bCs/>
            <w:noProof/>
          </w:rPr>
          <w:t>Bảng 3.2:</w:t>
        </w:r>
        <w:r w:rsidRPr="00735DD2">
          <w:rPr>
            <w:rStyle w:val="Siuktni"/>
            <w:noProof/>
          </w:rPr>
          <w:t xml:space="preserve"> Bảng UNION_BRANCHES</w:t>
        </w:r>
        <w:r>
          <w:rPr>
            <w:noProof/>
            <w:webHidden/>
          </w:rPr>
          <w:tab/>
        </w:r>
        <w:r>
          <w:rPr>
            <w:noProof/>
            <w:webHidden/>
          </w:rPr>
          <w:fldChar w:fldCharType="begin"/>
        </w:r>
        <w:r>
          <w:rPr>
            <w:noProof/>
            <w:webHidden/>
          </w:rPr>
          <w:instrText xml:space="preserve"> PAGEREF _Toc242385605 \h </w:instrText>
        </w:r>
        <w:r>
          <w:rPr>
            <w:noProof/>
            <w:webHidden/>
          </w:rPr>
        </w:r>
        <w:r>
          <w:rPr>
            <w:noProof/>
            <w:webHidden/>
          </w:rPr>
          <w:fldChar w:fldCharType="separate"/>
        </w:r>
        <w:r>
          <w:rPr>
            <w:noProof/>
            <w:webHidden/>
          </w:rPr>
          <w:t>44</w:t>
        </w:r>
        <w:r>
          <w:rPr>
            <w:noProof/>
            <w:webHidden/>
          </w:rPr>
          <w:fldChar w:fldCharType="end"/>
        </w:r>
      </w:hyperlink>
    </w:p>
    <w:p w14:paraId="4D228C48" w14:textId="723CBEF7" w:rsidR="00E5748B" w:rsidRDefault="00E5748B">
      <w:pPr>
        <w:pStyle w:val="Mucluc5"/>
        <w:rPr>
          <w:rFonts w:asciiTheme="minorHAnsi" w:hAnsiTheme="minorHAnsi"/>
          <w:noProof/>
          <w:color w:val="auto"/>
          <w:kern w:val="2"/>
          <w:sz w:val="24"/>
          <w:szCs w:val="24"/>
          <w14:ligatures w14:val="standardContextual"/>
        </w:rPr>
      </w:pPr>
      <w:hyperlink w:anchor="_Toc242385606" w:history="1">
        <w:r w:rsidRPr="00735DD2">
          <w:rPr>
            <w:rStyle w:val="Siuktni"/>
            <w:b/>
            <w:bCs/>
            <w:noProof/>
          </w:rPr>
          <w:t>Bảng 3.3:</w:t>
        </w:r>
        <w:r w:rsidRPr="00735DD2">
          <w:rPr>
            <w:rStyle w:val="Siuktni"/>
            <w:noProof/>
          </w:rPr>
          <w:t xml:space="preserve"> Bảng MEMBERS</w:t>
        </w:r>
        <w:r>
          <w:rPr>
            <w:noProof/>
            <w:webHidden/>
          </w:rPr>
          <w:tab/>
        </w:r>
        <w:r>
          <w:rPr>
            <w:noProof/>
            <w:webHidden/>
          </w:rPr>
          <w:fldChar w:fldCharType="begin"/>
        </w:r>
        <w:r>
          <w:rPr>
            <w:noProof/>
            <w:webHidden/>
          </w:rPr>
          <w:instrText xml:space="preserve"> PAGEREF _Toc242385606 \h </w:instrText>
        </w:r>
        <w:r>
          <w:rPr>
            <w:noProof/>
            <w:webHidden/>
          </w:rPr>
        </w:r>
        <w:r>
          <w:rPr>
            <w:noProof/>
            <w:webHidden/>
          </w:rPr>
          <w:fldChar w:fldCharType="separate"/>
        </w:r>
        <w:r>
          <w:rPr>
            <w:noProof/>
            <w:webHidden/>
          </w:rPr>
          <w:t>45</w:t>
        </w:r>
        <w:r>
          <w:rPr>
            <w:noProof/>
            <w:webHidden/>
          </w:rPr>
          <w:fldChar w:fldCharType="end"/>
        </w:r>
      </w:hyperlink>
    </w:p>
    <w:p w14:paraId="416C8431" w14:textId="326382FD" w:rsidR="00E5748B" w:rsidRDefault="00E5748B">
      <w:pPr>
        <w:pStyle w:val="Mucluc5"/>
        <w:rPr>
          <w:rFonts w:asciiTheme="minorHAnsi" w:hAnsiTheme="minorHAnsi"/>
          <w:noProof/>
          <w:color w:val="auto"/>
          <w:kern w:val="2"/>
          <w:sz w:val="24"/>
          <w:szCs w:val="24"/>
          <w14:ligatures w14:val="standardContextual"/>
        </w:rPr>
      </w:pPr>
      <w:hyperlink w:anchor="_Toc242385607" w:history="1">
        <w:r w:rsidRPr="00735DD2">
          <w:rPr>
            <w:rStyle w:val="Siuktni"/>
            <w:b/>
            <w:bCs/>
            <w:noProof/>
          </w:rPr>
          <w:t>Bảng 3.4:</w:t>
        </w:r>
        <w:r w:rsidRPr="00735DD2">
          <w:rPr>
            <w:rStyle w:val="Siuktni"/>
            <w:noProof/>
          </w:rPr>
          <w:t xml:space="preserve"> Bảng CATEGORIES</w:t>
        </w:r>
        <w:r>
          <w:rPr>
            <w:noProof/>
            <w:webHidden/>
          </w:rPr>
          <w:tab/>
        </w:r>
        <w:r>
          <w:rPr>
            <w:noProof/>
            <w:webHidden/>
          </w:rPr>
          <w:fldChar w:fldCharType="begin"/>
        </w:r>
        <w:r>
          <w:rPr>
            <w:noProof/>
            <w:webHidden/>
          </w:rPr>
          <w:instrText xml:space="preserve"> PAGEREF _Toc242385607 \h </w:instrText>
        </w:r>
        <w:r>
          <w:rPr>
            <w:noProof/>
            <w:webHidden/>
          </w:rPr>
        </w:r>
        <w:r>
          <w:rPr>
            <w:noProof/>
            <w:webHidden/>
          </w:rPr>
          <w:fldChar w:fldCharType="separate"/>
        </w:r>
        <w:r>
          <w:rPr>
            <w:noProof/>
            <w:webHidden/>
          </w:rPr>
          <w:t>46</w:t>
        </w:r>
        <w:r>
          <w:rPr>
            <w:noProof/>
            <w:webHidden/>
          </w:rPr>
          <w:fldChar w:fldCharType="end"/>
        </w:r>
      </w:hyperlink>
    </w:p>
    <w:p w14:paraId="7B182410" w14:textId="0A54242D" w:rsidR="00E5748B" w:rsidRDefault="00E5748B">
      <w:pPr>
        <w:pStyle w:val="Mucluc5"/>
        <w:rPr>
          <w:rFonts w:asciiTheme="minorHAnsi" w:hAnsiTheme="minorHAnsi"/>
          <w:noProof/>
          <w:color w:val="auto"/>
          <w:kern w:val="2"/>
          <w:sz w:val="24"/>
          <w:szCs w:val="24"/>
          <w14:ligatures w14:val="standardContextual"/>
        </w:rPr>
      </w:pPr>
      <w:hyperlink w:anchor="_Toc242385608" w:history="1">
        <w:r w:rsidRPr="00735DD2">
          <w:rPr>
            <w:rStyle w:val="Siuktni"/>
            <w:b/>
            <w:bCs/>
            <w:noProof/>
          </w:rPr>
          <w:t>Bảng 3.5:</w:t>
        </w:r>
        <w:r w:rsidRPr="00735DD2">
          <w:rPr>
            <w:rStyle w:val="Siuktni"/>
            <w:noProof/>
          </w:rPr>
          <w:t xml:space="preserve"> Bảng ARTICLES</w:t>
        </w:r>
        <w:r>
          <w:rPr>
            <w:noProof/>
            <w:webHidden/>
          </w:rPr>
          <w:tab/>
        </w:r>
        <w:r>
          <w:rPr>
            <w:noProof/>
            <w:webHidden/>
          </w:rPr>
          <w:fldChar w:fldCharType="begin"/>
        </w:r>
        <w:r>
          <w:rPr>
            <w:noProof/>
            <w:webHidden/>
          </w:rPr>
          <w:instrText xml:space="preserve"> PAGEREF _Toc242385608 \h </w:instrText>
        </w:r>
        <w:r>
          <w:rPr>
            <w:noProof/>
            <w:webHidden/>
          </w:rPr>
        </w:r>
        <w:r>
          <w:rPr>
            <w:noProof/>
            <w:webHidden/>
          </w:rPr>
          <w:fldChar w:fldCharType="separate"/>
        </w:r>
        <w:r>
          <w:rPr>
            <w:noProof/>
            <w:webHidden/>
          </w:rPr>
          <w:t>46</w:t>
        </w:r>
        <w:r>
          <w:rPr>
            <w:noProof/>
            <w:webHidden/>
          </w:rPr>
          <w:fldChar w:fldCharType="end"/>
        </w:r>
      </w:hyperlink>
    </w:p>
    <w:p w14:paraId="682C78F7" w14:textId="6B3F1A78" w:rsidR="00E5748B" w:rsidRDefault="00E5748B">
      <w:pPr>
        <w:pStyle w:val="Mucluc5"/>
        <w:rPr>
          <w:rFonts w:asciiTheme="minorHAnsi" w:hAnsiTheme="minorHAnsi"/>
          <w:noProof/>
          <w:color w:val="auto"/>
          <w:kern w:val="2"/>
          <w:sz w:val="24"/>
          <w:szCs w:val="24"/>
          <w14:ligatures w14:val="standardContextual"/>
        </w:rPr>
      </w:pPr>
      <w:hyperlink w:anchor="_Toc242385609" w:history="1">
        <w:r w:rsidRPr="00735DD2">
          <w:rPr>
            <w:rStyle w:val="Siuktni"/>
            <w:b/>
            <w:bCs/>
            <w:noProof/>
          </w:rPr>
          <w:t>Bảng 3.6:</w:t>
        </w:r>
        <w:r w:rsidRPr="00735DD2">
          <w:rPr>
            <w:rStyle w:val="Siuktni"/>
            <w:noProof/>
          </w:rPr>
          <w:t xml:space="preserve"> Bảng DOCUMENTS</w:t>
        </w:r>
        <w:r>
          <w:rPr>
            <w:noProof/>
            <w:webHidden/>
          </w:rPr>
          <w:tab/>
        </w:r>
        <w:r>
          <w:rPr>
            <w:noProof/>
            <w:webHidden/>
          </w:rPr>
          <w:fldChar w:fldCharType="begin"/>
        </w:r>
        <w:r>
          <w:rPr>
            <w:noProof/>
            <w:webHidden/>
          </w:rPr>
          <w:instrText xml:space="preserve"> PAGEREF _Toc242385609 \h </w:instrText>
        </w:r>
        <w:r>
          <w:rPr>
            <w:noProof/>
            <w:webHidden/>
          </w:rPr>
        </w:r>
        <w:r>
          <w:rPr>
            <w:noProof/>
            <w:webHidden/>
          </w:rPr>
          <w:fldChar w:fldCharType="separate"/>
        </w:r>
        <w:r>
          <w:rPr>
            <w:noProof/>
            <w:webHidden/>
          </w:rPr>
          <w:t>48</w:t>
        </w:r>
        <w:r>
          <w:rPr>
            <w:noProof/>
            <w:webHidden/>
          </w:rPr>
          <w:fldChar w:fldCharType="end"/>
        </w:r>
      </w:hyperlink>
    </w:p>
    <w:p w14:paraId="0D297F04" w14:textId="3B5E4B9E" w:rsidR="00E5748B" w:rsidRDefault="00E5748B">
      <w:pPr>
        <w:pStyle w:val="Mucluc5"/>
        <w:rPr>
          <w:rFonts w:asciiTheme="minorHAnsi" w:hAnsiTheme="minorHAnsi"/>
          <w:noProof/>
          <w:color w:val="auto"/>
          <w:kern w:val="2"/>
          <w:sz w:val="24"/>
          <w:szCs w:val="24"/>
          <w14:ligatures w14:val="standardContextual"/>
        </w:rPr>
      </w:pPr>
      <w:hyperlink w:anchor="_Toc242385610" w:history="1">
        <w:r w:rsidRPr="00735DD2">
          <w:rPr>
            <w:rStyle w:val="Siuktni"/>
            <w:b/>
            <w:bCs/>
            <w:noProof/>
          </w:rPr>
          <w:t>Bảng 3.7:</w:t>
        </w:r>
        <w:r w:rsidRPr="00735DD2">
          <w:rPr>
            <w:rStyle w:val="Siuktni"/>
            <w:noProof/>
          </w:rPr>
          <w:t xml:space="preserve"> Bảng MONTHLY_REPORTS</w:t>
        </w:r>
        <w:r>
          <w:rPr>
            <w:noProof/>
            <w:webHidden/>
          </w:rPr>
          <w:tab/>
        </w:r>
        <w:r>
          <w:rPr>
            <w:noProof/>
            <w:webHidden/>
          </w:rPr>
          <w:fldChar w:fldCharType="begin"/>
        </w:r>
        <w:r>
          <w:rPr>
            <w:noProof/>
            <w:webHidden/>
          </w:rPr>
          <w:instrText xml:space="preserve"> PAGEREF _Toc242385610 \h </w:instrText>
        </w:r>
        <w:r>
          <w:rPr>
            <w:noProof/>
            <w:webHidden/>
          </w:rPr>
        </w:r>
        <w:r>
          <w:rPr>
            <w:noProof/>
            <w:webHidden/>
          </w:rPr>
          <w:fldChar w:fldCharType="separate"/>
        </w:r>
        <w:r>
          <w:rPr>
            <w:noProof/>
            <w:webHidden/>
          </w:rPr>
          <w:t>48</w:t>
        </w:r>
        <w:r>
          <w:rPr>
            <w:noProof/>
            <w:webHidden/>
          </w:rPr>
          <w:fldChar w:fldCharType="end"/>
        </w:r>
      </w:hyperlink>
    </w:p>
    <w:p w14:paraId="0BFA636B" w14:textId="13905B0A" w:rsidR="00E5748B" w:rsidRDefault="00E5748B">
      <w:pPr>
        <w:pStyle w:val="Mucluc5"/>
        <w:rPr>
          <w:rFonts w:asciiTheme="minorHAnsi" w:hAnsiTheme="minorHAnsi"/>
          <w:noProof/>
          <w:color w:val="auto"/>
          <w:kern w:val="2"/>
          <w:sz w:val="24"/>
          <w:szCs w:val="24"/>
          <w14:ligatures w14:val="standardContextual"/>
        </w:rPr>
      </w:pPr>
      <w:hyperlink w:anchor="_Toc242385611" w:history="1">
        <w:r w:rsidRPr="00735DD2">
          <w:rPr>
            <w:rStyle w:val="Siuktni"/>
            <w:b/>
            <w:bCs/>
            <w:noProof/>
          </w:rPr>
          <w:t>Bảng 3.8:</w:t>
        </w:r>
        <w:r w:rsidRPr="00735DD2">
          <w:rPr>
            <w:rStyle w:val="Siuktni"/>
            <w:noProof/>
          </w:rPr>
          <w:t xml:space="preserve"> Bảng SCHEDULES</w:t>
        </w:r>
        <w:r>
          <w:rPr>
            <w:noProof/>
            <w:webHidden/>
          </w:rPr>
          <w:tab/>
        </w:r>
        <w:r>
          <w:rPr>
            <w:noProof/>
            <w:webHidden/>
          </w:rPr>
          <w:fldChar w:fldCharType="begin"/>
        </w:r>
        <w:r>
          <w:rPr>
            <w:noProof/>
            <w:webHidden/>
          </w:rPr>
          <w:instrText xml:space="preserve"> PAGEREF _Toc242385611 \h </w:instrText>
        </w:r>
        <w:r>
          <w:rPr>
            <w:noProof/>
            <w:webHidden/>
          </w:rPr>
        </w:r>
        <w:r>
          <w:rPr>
            <w:noProof/>
            <w:webHidden/>
          </w:rPr>
          <w:fldChar w:fldCharType="separate"/>
        </w:r>
        <w:r>
          <w:rPr>
            <w:noProof/>
            <w:webHidden/>
          </w:rPr>
          <w:t>50</w:t>
        </w:r>
        <w:r>
          <w:rPr>
            <w:noProof/>
            <w:webHidden/>
          </w:rPr>
          <w:fldChar w:fldCharType="end"/>
        </w:r>
      </w:hyperlink>
    </w:p>
    <w:p w14:paraId="1FC4C4BC" w14:textId="63401094" w:rsidR="00E5748B" w:rsidRDefault="00E5748B">
      <w:pPr>
        <w:pStyle w:val="Mucluc5"/>
        <w:rPr>
          <w:rFonts w:asciiTheme="minorHAnsi" w:hAnsiTheme="minorHAnsi"/>
          <w:noProof/>
          <w:color w:val="auto"/>
          <w:kern w:val="2"/>
          <w:sz w:val="24"/>
          <w:szCs w:val="24"/>
          <w14:ligatures w14:val="standardContextual"/>
        </w:rPr>
      </w:pPr>
      <w:hyperlink w:anchor="_Toc242385612" w:history="1">
        <w:r w:rsidRPr="00735DD2">
          <w:rPr>
            <w:rStyle w:val="Siuktni"/>
            <w:b/>
            <w:bCs/>
            <w:noProof/>
          </w:rPr>
          <w:t>Bảng 3.9:</w:t>
        </w:r>
        <w:r w:rsidRPr="00735DD2">
          <w:rPr>
            <w:rStyle w:val="Siuktni"/>
            <w:noProof/>
          </w:rPr>
          <w:t xml:space="preserve"> Bảng USERS</w:t>
        </w:r>
        <w:r>
          <w:rPr>
            <w:noProof/>
            <w:webHidden/>
          </w:rPr>
          <w:tab/>
        </w:r>
        <w:r>
          <w:rPr>
            <w:noProof/>
            <w:webHidden/>
          </w:rPr>
          <w:fldChar w:fldCharType="begin"/>
        </w:r>
        <w:r>
          <w:rPr>
            <w:noProof/>
            <w:webHidden/>
          </w:rPr>
          <w:instrText xml:space="preserve"> PAGEREF _Toc242385612 \h </w:instrText>
        </w:r>
        <w:r>
          <w:rPr>
            <w:noProof/>
            <w:webHidden/>
          </w:rPr>
        </w:r>
        <w:r>
          <w:rPr>
            <w:noProof/>
            <w:webHidden/>
          </w:rPr>
          <w:fldChar w:fldCharType="separate"/>
        </w:r>
        <w:r>
          <w:rPr>
            <w:noProof/>
            <w:webHidden/>
          </w:rPr>
          <w:t>51</w:t>
        </w:r>
        <w:r>
          <w:rPr>
            <w:noProof/>
            <w:webHidden/>
          </w:rPr>
          <w:fldChar w:fldCharType="end"/>
        </w:r>
      </w:hyperlink>
    </w:p>
    <w:p w14:paraId="5ABC1100" w14:textId="55430D1D" w:rsidR="00E5748B" w:rsidRDefault="00E5748B">
      <w:pPr>
        <w:pStyle w:val="Mucluc5"/>
        <w:rPr>
          <w:rFonts w:asciiTheme="minorHAnsi" w:hAnsiTheme="minorHAnsi"/>
          <w:noProof/>
          <w:color w:val="auto"/>
          <w:kern w:val="2"/>
          <w:sz w:val="24"/>
          <w:szCs w:val="24"/>
          <w14:ligatures w14:val="standardContextual"/>
        </w:rPr>
      </w:pPr>
      <w:hyperlink w:anchor="_Toc242385613" w:history="1">
        <w:r w:rsidRPr="00735DD2">
          <w:rPr>
            <w:rStyle w:val="Siuktni"/>
            <w:b/>
            <w:bCs/>
            <w:noProof/>
          </w:rPr>
          <w:t>Bảng 3.10:</w:t>
        </w:r>
        <w:r w:rsidRPr="00735DD2">
          <w:rPr>
            <w:rStyle w:val="Siuktni"/>
            <w:noProof/>
          </w:rPr>
          <w:t xml:space="preserve"> Bảng ARTICLE_AUDITS</w:t>
        </w:r>
        <w:r>
          <w:rPr>
            <w:noProof/>
            <w:webHidden/>
          </w:rPr>
          <w:tab/>
        </w:r>
        <w:r>
          <w:rPr>
            <w:noProof/>
            <w:webHidden/>
          </w:rPr>
          <w:fldChar w:fldCharType="begin"/>
        </w:r>
        <w:r>
          <w:rPr>
            <w:noProof/>
            <w:webHidden/>
          </w:rPr>
          <w:instrText xml:space="preserve"> PAGEREF _Toc242385613 \h </w:instrText>
        </w:r>
        <w:r>
          <w:rPr>
            <w:noProof/>
            <w:webHidden/>
          </w:rPr>
        </w:r>
        <w:r>
          <w:rPr>
            <w:noProof/>
            <w:webHidden/>
          </w:rPr>
          <w:fldChar w:fldCharType="separate"/>
        </w:r>
        <w:r>
          <w:rPr>
            <w:noProof/>
            <w:webHidden/>
          </w:rPr>
          <w:t>51</w:t>
        </w:r>
        <w:r>
          <w:rPr>
            <w:noProof/>
            <w:webHidden/>
          </w:rPr>
          <w:fldChar w:fldCharType="end"/>
        </w:r>
      </w:hyperlink>
    </w:p>
    <w:p w14:paraId="7BE50962" w14:textId="25EA322F" w:rsidR="00E5748B" w:rsidRDefault="00E5748B">
      <w:pPr>
        <w:pStyle w:val="Mucluc5"/>
        <w:rPr>
          <w:rFonts w:asciiTheme="minorHAnsi" w:hAnsiTheme="minorHAnsi"/>
          <w:noProof/>
          <w:color w:val="auto"/>
          <w:kern w:val="2"/>
          <w:sz w:val="24"/>
          <w:szCs w:val="24"/>
          <w14:ligatures w14:val="standardContextual"/>
        </w:rPr>
      </w:pPr>
      <w:hyperlink w:anchor="_Toc242385614" w:history="1">
        <w:r w:rsidRPr="00735DD2">
          <w:rPr>
            <w:rStyle w:val="Siuktni"/>
            <w:b/>
            <w:bCs/>
            <w:noProof/>
          </w:rPr>
          <w:t>Bảng 3.11:</w:t>
        </w:r>
        <w:r w:rsidRPr="00735DD2">
          <w:rPr>
            <w:rStyle w:val="Siuktni"/>
            <w:noProof/>
          </w:rPr>
          <w:t xml:space="preserve"> Bảng COMMENTS</w:t>
        </w:r>
        <w:r>
          <w:rPr>
            <w:noProof/>
            <w:webHidden/>
          </w:rPr>
          <w:tab/>
        </w:r>
        <w:r>
          <w:rPr>
            <w:noProof/>
            <w:webHidden/>
          </w:rPr>
          <w:fldChar w:fldCharType="begin"/>
        </w:r>
        <w:r>
          <w:rPr>
            <w:noProof/>
            <w:webHidden/>
          </w:rPr>
          <w:instrText xml:space="preserve"> PAGEREF _Toc242385614 \h </w:instrText>
        </w:r>
        <w:r>
          <w:rPr>
            <w:noProof/>
            <w:webHidden/>
          </w:rPr>
        </w:r>
        <w:r>
          <w:rPr>
            <w:noProof/>
            <w:webHidden/>
          </w:rPr>
          <w:fldChar w:fldCharType="separate"/>
        </w:r>
        <w:r>
          <w:rPr>
            <w:noProof/>
            <w:webHidden/>
          </w:rPr>
          <w:t>52</w:t>
        </w:r>
        <w:r>
          <w:rPr>
            <w:noProof/>
            <w:webHidden/>
          </w:rPr>
          <w:fldChar w:fldCharType="end"/>
        </w:r>
      </w:hyperlink>
    </w:p>
    <w:p w14:paraId="1CA5F362" w14:textId="5ADFA8CA" w:rsidR="00E5748B" w:rsidRDefault="00E5748B">
      <w:pPr>
        <w:pStyle w:val="Mucluc5"/>
        <w:rPr>
          <w:rFonts w:asciiTheme="minorHAnsi" w:hAnsiTheme="minorHAnsi"/>
          <w:noProof/>
          <w:color w:val="auto"/>
          <w:kern w:val="2"/>
          <w:sz w:val="24"/>
          <w:szCs w:val="24"/>
          <w14:ligatures w14:val="standardContextual"/>
        </w:rPr>
      </w:pPr>
      <w:hyperlink w:anchor="_Toc242385615" w:history="1">
        <w:r w:rsidRPr="00735DD2">
          <w:rPr>
            <w:rStyle w:val="Siuktni"/>
            <w:b/>
            <w:bCs/>
            <w:noProof/>
          </w:rPr>
          <w:t>Bảng 3.12:</w:t>
        </w:r>
        <w:r w:rsidRPr="00735DD2">
          <w:rPr>
            <w:rStyle w:val="Siuktni"/>
            <w:noProof/>
          </w:rPr>
          <w:t xml:space="preserve"> Bảng BOOKMARKS</w:t>
        </w:r>
        <w:r>
          <w:rPr>
            <w:noProof/>
            <w:webHidden/>
          </w:rPr>
          <w:tab/>
        </w:r>
        <w:r>
          <w:rPr>
            <w:noProof/>
            <w:webHidden/>
          </w:rPr>
          <w:fldChar w:fldCharType="begin"/>
        </w:r>
        <w:r>
          <w:rPr>
            <w:noProof/>
            <w:webHidden/>
          </w:rPr>
          <w:instrText xml:space="preserve"> PAGEREF _Toc242385615 \h </w:instrText>
        </w:r>
        <w:r>
          <w:rPr>
            <w:noProof/>
            <w:webHidden/>
          </w:rPr>
        </w:r>
        <w:r>
          <w:rPr>
            <w:noProof/>
            <w:webHidden/>
          </w:rPr>
          <w:fldChar w:fldCharType="separate"/>
        </w:r>
        <w:r>
          <w:rPr>
            <w:noProof/>
            <w:webHidden/>
          </w:rPr>
          <w:t>52</w:t>
        </w:r>
        <w:r>
          <w:rPr>
            <w:noProof/>
            <w:webHidden/>
          </w:rPr>
          <w:fldChar w:fldCharType="end"/>
        </w:r>
      </w:hyperlink>
    </w:p>
    <w:p w14:paraId="2576B6F8" w14:textId="30B1CABE" w:rsidR="00E5748B" w:rsidRDefault="00E5748B">
      <w:pPr>
        <w:pStyle w:val="Mucluc5"/>
        <w:rPr>
          <w:rFonts w:asciiTheme="minorHAnsi" w:hAnsiTheme="minorHAnsi"/>
          <w:noProof/>
          <w:color w:val="auto"/>
          <w:kern w:val="2"/>
          <w:sz w:val="24"/>
          <w:szCs w:val="24"/>
          <w14:ligatures w14:val="standardContextual"/>
        </w:rPr>
      </w:pPr>
      <w:hyperlink w:anchor="_Toc242385616" w:history="1">
        <w:r w:rsidRPr="00735DD2">
          <w:rPr>
            <w:rStyle w:val="Siuktni"/>
            <w:b/>
            <w:bCs/>
            <w:noProof/>
          </w:rPr>
          <w:t>Bảng 3.13:</w:t>
        </w:r>
        <w:r w:rsidRPr="00735DD2">
          <w:rPr>
            <w:rStyle w:val="Siuktni"/>
            <w:noProof/>
          </w:rPr>
          <w:t xml:space="preserve"> Bảng WELFARE_PROGRAMS</w:t>
        </w:r>
        <w:r>
          <w:rPr>
            <w:noProof/>
            <w:webHidden/>
          </w:rPr>
          <w:tab/>
        </w:r>
        <w:r>
          <w:rPr>
            <w:noProof/>
            <w:webHidden/>
          </w:rPr>
          <w:fldChar w:fldCharType="begin"/>
        </w:r>
        <w:r>
          <w:rPr>
            <w:noProof/>
            <w:webHidden/>
          </w:rPr>
          <w:instrText xml:space="preserve"> PAGEREF _Toc242385616 \h </w:instrText>
        </w:r>
        <w:r>
          <w:rPr>
            <w:noProof/>
            <w:webHidden/>
          </w:rPr>
        </w:r>
        <w:r>
          <w:rPr>
            <w:noProof/>
            <w:webHidden/>
          </w:rPr>
          <w:fldChar w:fldCharType="separate"/>
        </w:r>
        <w:r>
          <w:rPr>
            <w:noProof/>
            <w:webHidden/>
          </w:rPr>
          <w:t>53</w:t>
        </w:r>
        <w:r>
          <w:rPr>
            <w:noProof/>
            <w:webHidden/>
          </w:rPr>
          <w:fldChar w:fldCharType="end"/>
        </w:r>
      </w:hyperlink>
    </w:p>
    <w:p w14:paraId="5655FCB1" w14:textId="4DD46271" w:rsidR="00E5748B" w:rsidRDefault="00E5748B">
      <w:pPr>
        <w:pStyle w:val="Mucluc5"/>
        <w:rPr>
          <w:rFonts w:asciiTheme="minorHAnsi" w:hAnsiTheme="minorHAnsi"/>
          <w:noProof/>
          <w:color w:val="auto"/>
          <w:kern w:val="2"/>
          <w:sz w:val="24"/>
          <w:szCs w:val="24"/>
          <w14:ligatures w14:val="standardContextual"/>
        </w:rPr>
      </w:pPr>
      <w:hyperlink w:anchor="_Toc242385617" w:history="1">
        <w:r w:rsidRPr="00735DD2">
          <w:rPr>
            <w:rStyle w:val="Siuktni"/>
            <w:b/>
            <w:bCs/>
            <w:noProof/>
          </w:rPr>
          <w:t>Bảng 3.14:</w:t>
        </w:r>
        <w:r w:rsidRPr="00735DD2">
          <w:rPr>
            <w:rStyle w:val="Siuktni"/>
            <w:noProof/>
          </w:rPr>
          <w:t xml:space="preserve"> Bảng AID_REQUESTS</w:t>
        </w:r>
        <w:r>
          <w:rPr>
            <w:noProof/>
            <w:webHidden/>
          </w:rPr>
          <w:tab/>
        </w:r>
        <w:r>
          <w:rPr>
            <w:noProof/>
            <w:webHidden/>
          </w:rPr>
          <w:fldChar w:fldCharType="begin"/>
        </w:r>
        <w:r>
          <w:rPr>
            <w:noProof/>
            <w:webHidden/>
          </w:rPr>
          <w:instrText xml:space="preserve"> PAGEREF _Toc242385617 \h </w:instrText>
        </w:r>
        <w:r>
          <w:rPr>
            <w:noProof/>
            <w:webHidden/>
          </w:rPr>
        </w:r>
        <w:r>
          <w:rPr>
            <w:noProof/>
            <w:webHidden/>
          </w:rPr>
          <w:fldChar w:fldCharType="separate"/>
        </w:r>
        <w:r>
          <w:rPr>
            <w:noProof/>
            <w:webHidden/>
          </w:rPr>
          <w:t>54</w:t>
        </w:r>
        <w:r>
          <w:rPr>
            <w:noProof/>
            <w:webHidden/>
          </w:rPr>
          <w:fldChar w:fldCharType="end"/>
        </w:r>
      </w:hyperlink>
    </w:p>
    <w:p w14:paraId="3BCBFFC6" w14:textId="66E85534" w:rsidR="00E5748B" w:rsidRDefault="00E5748B">
      <w:pPr>
        <w:pStyle w:val="Mucluc5"/>
        <w:rPr>
          <w:rFonts w:asciiTheme="minorHAnsi" w:hAnsiTheme="minorHAnsi"/>
          <w:noProof/>
          <w:color w:val="auto"/>
          <w:kern w:val="2"/>
          <w:sz w:val="24"/>
          <w:szCs w:val="24"/>
          <w14:ligatures w14:val="standardContextual"/>
        </w:rPr>
      </w:pPr>
      <w:hyperlink w:anchor="_Toc242385618" w:history="1">
        <w:r w:rsidRPr="00735DD2">
          <w:rPr>
            <w:rStyle w:val="Siuktni"/>
            <w:b/>
            <w:bCs/>
            <w:noProof/>
          </w:rPr>
          <w:t>Bảng 3.15:</w:t>
        </w:r>
        <w:r w:rsidRPr="00735DD2">
          <w:rPr>
            <w:rStyle w:val="Siuktni"/>
            <w:noProof/>
          </w:rPr>
          <w:t xml:space="preserve"> Bảng INBOX_FEEDBACK</w:t>
        </w:r>
        <w:r>
          <w:rPr>
            <w:noProof/>
            <w:webHidden/>
          </w:rPr>
          <w:tab/>
        </w:r>
        <w:r>
          <w:rPr>
            <w:noProof/>
            <w:webHidden/>
          </w:rPr>
          <w:fldChar w:fldCharType="begin"/>
        </w:r>
        <w:r>
          <w:rPr>
            <w:noProof/>
            <w:webHidden/>
          </w:rPr>
          <w:instrText xml:space="preserve"> PAGEREF _Toc242385618 \h </w:instrText>
        </w:r>
        <w:r>
          <w:rPr>
            <w:noProof/>
            <w:webHidden/>
          </w:rPr>
        </w:r>
        <w:r>
          <w:rPr>
            <w:noProof/>
            <w:webHidden/>
          </w:rPr>
          <w:fldChar w:fldCharType="separate"/>
        </w:r>
        <w:r>
          <w:rPr>
            <w:noProof/>
            <w:webHidden/>
          </w:rPr>
          <w:t>55</w:t>
        </w:r>
        <w:r>
          <w:rPr>
            <w:noProof/>
            <w:webHidden/>
          </w:rPr>
          <w:fldChar w:fldCharType="end"/>
        </w:r>
      </w:hyperlink>
    </w:p>
    <w:p w14:paraId="4C8C10CF" w14:textId="1C2010DE" w:rsidR="00A30447" w:rsidRDefault="00A30447" w:rsidP="00AA4ADD">
      <w:pPr>
        <w:pStyle w:val="m1b"/>
        <w:rPr>
          <w:lang w:val="en-US"/>
        </w:rPr>
      </w:pPr>
      <w:r>
        <w:rPr>
          <w:lang w:val="en-US"/>
        </w:rPr>
        <w:fldChar w:fldCharType="end"/>
      </w:r>
    </w:p>
    <w:p w14:paraId="346DA29A" w14:textId="77777777" w:rsidR="00E25F95" w:rsidRDefault="00E25F95" w:rsidP="00AA4ADD">
      <w:pPr>
        <w:pStyle w:val="m1b"/>
        <w:rPr>
          <w:lang w:val="en-US"/>
        </w:rPr>
      </w:pPr>
    </w:p>
    <w:p w14:paraId="6D03B9C5" w14:textId="77777777" w:rsidR="00E25F95" w:rsidRDefault="00E25F95" w:rsidP="00E25F95">
      <w:pPr>
        <w:pStyle w:val="m1b"/>
        <w:jc w:val="left"/>
        <w:rPr>
          <w:lang w:val="en-US"/>
        </w:rPr>
        <w:sectPr w:rsidR="00E25F95" w:rsidSect="00BC4A85">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42FAB3E0" w14:textId="77777777" w:rsidR="00946797" w:rsidRPr="00971E10" w:rsidRDefault="000807CD" w:rsidP="00E25F95">
      <w:pPr>
        <w:pStyle w:val="m1b"/>
        <w:rPr>
          <w:lang w:val="en-US"/>
        </w:rPr>
      </w:pPr>
      <w:bookmarkStart w:id="7" w:name="_Toc240897693"/>
      <w:bookmarkStart w:id="8" w:name="_Toc242385429"/>
      <w:r w:rsidRPr="00971E10">
        <w:rPr>
          <w:lang w:val="en-US"/>
        </w:rPr>
        <w:lastRenderedPageBreak/>
        <w:t>MỞ ĐẦU</w:t>
      </w:r>
      <w:bookmarkEnd w:id="0"/>
      <w:bookmarkEnd w:id="7"/>
      <w:bookmarkEnd w:id="8"/>
    </w:p>
    <w:p w14:paraId="26D37537" w14:textId="77777777" w:rsidR="00946797" w:rsidRPr="00971E10" w:rsidRDefault="000807CD" w:rsidP="00BC4A85">
      <w:pPr>
        <w:pStyle w:val="nd"/>
      </w:pPr>
      <w:r w:rsidRPr="00971E10">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1944747B" w14:textId="77777777" w:rsidR="00946797" w:rsidRPr="00971E10" w:rsidRDefault="000807CD" w:rsidP="00BC4A85">
      <w:pPr>
        <w:pStyle w:val="nd"/>
      </w:pPr>
      <w:r w:rsidRPr="00971E10">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723560AE" w14:textId="77777777" w:rsidR="00946797" w:rsidRPr="00971E10" w:rsidRDefault="00946797" w:rsidP="00BC4A85">
      <w:pPr>
        <w:pStyle w:val="nd"/>
      </w:pPr>
    </w:p>
    <w:p w14:paraId="04CAF6CA" w14:textId="77777777" w:rsidR="00946797" w:rsidRPr="00971E10" w:rsidRDefault="00946797" w:rsidP="00BC4A85">
      <w:pPr>
        <w:pStyle w:val="nd"/>
      </w:pPr>
    </w:p>
    <w:p w14:paraId="796A555B" w14:textId="77777777" w:rsidR="00946797" w:rsidRPr="00971E10" w:rsidRDefault="00946797" w:rsidP="00BC4A85">
      <w:pPr>
        <w:pStyle w:val="nd"/>
      </w:pPr>
    </w:p>
    <w:p w14:paraId="7F598A2D" w14:textId="77777777" w:rsidR="00946797" w:rsidRPr="00971E10" w:rsidRDefault="00946797" w:rsidP="00BC4A85">
      <w:pPr>
        <w:pStyle w:val="nd"/>
      </w:pPr>
    </w:p>
    <w:p w14:paraId="2916E5F2" w14:textId="77777777" w:rsidR="00946797" w:rsidRPr="00971E10" w:rsidRDefault="00946797" w:rsidP="00BC4A85">
      <w:pPr>
        <w:pStyle w:val="nd"/>
      </w:pPr>
    </w:p>
    <w:p w14:paraId="6E8049A8" w14:textId="77777777" w:rsidR="00946797" w:rsidRPr="00971E10" w:rsidRDefault="00946797" w:rsidP="00BC4A85">
      <w:pPr>
        <w:pStyle w:val="nd"/>
      </w:pPr>
    </w:p>
    <w:p w14:paraId="4A969C94" w14:textId="77777777" w:rsidR="00946797" w:rsidRPr="00971E10" w:rsidRDefault="00946797" w:rsidP="00BC4A85">
      <w:pPr>
        <w:pStyle w:val="nd"/>
      </w:pPr>
    </w:p>
    <w:p w14:paraId="0F01BEFF" w14:textId="77777777" w:rsidR="00946797" w:rsidRPr="00971E10" w:rsidRDefault="00946797" w:rsidP="00BC4A85">
      <w:pPr>
        <w:pStyle w:val="nd"/>
      </w:pPr>
    </w:p>
    <w:p w14:paraId="5108FF52" w14:textId="77777777" w:rsidR="00946797" w:rsidRPr="00971E10" w:rsidRDefault="00946797" w:rsidP="00BC4A85">
      <w:pPr>
        <w:pStyle w:val="nd"/>
      </w:pPr>
    </w:p>
    <w:p w14:paraId="6137DFF4" w14:textId="77777777" w:rsidR="00946797" w:rsidRPr="00971E10" w:rsidRDefault="00946797" w:rsidP="00BC4A85">
      <w:pPr>
        <w:pStyle w:val="nd"/>
      </w:pPr>
    </w:p>
    <w:p w14:paraId="37977473" w14:textId="77777777" w:rsidR="00946797" w:rsidRPr="00971E10" w:rsidRDefault="00946797" w:rsidP="00BC4A85">
      <w:pPr>
        <w:pStyle w:val="nd"/>
      </w:pPr>
    </w:p>
    <w:p w14:paraId="485B2D54" w14:textId="77777777" w:rsidR="00946797" w:rsidRPr="00971E10" w:rsidRDefault="000807CD">
      <w:pPr>
        <w:rPr>
          <w:rFonts w:cs="Times New Roman"/>
          <w:noProof/>
          <w:color w:val="auto"/>
        </w:rPr>
      </w:pPr>
      <w:r w:rsidRPr="00971E10">
        <w:rPr>
          <w:rFonts w:cs="Times New Roman"/>
          <w:i/>
          <w:noProof/>
          <w:color w:val="auto"/>
          <w:sz w:val="20"/>
        </w:rPr>
        <w:br/>
      </w:r>
    </w:p>
    <w:p w14:paraId="6CE6C947" w14:textId="77777777" w:rsidR="00946797" w:rsidRPr="00971E10" w:rsidRDefault="000807CD" w:rsidP="00E2136D">
      <w:pPr>
        <w:pStyle w:val="m1a"/>
      </w:pPr>
      <w:bookmarkStart w:id="9" w:name="_Toc240272969"/>
      <w:bookmarkStart w:id="10" w:name="_Toc240897694"/>
      <w:bookmarkStart w:id="11" w:name="_Toc242385430"/>
      <w:r w:rsidRPr="00971E10">
        <w:lastRenderedPageBreak/>
        <w:t>TỔNG QUAN</w:t>
      </w:r>
      <w:bookmarkEnd w:id="9"/>
      <w:bookmarkEnd w:id="10"/>
      <w:bookmarkEnd w:id="11"/>
    </w:p>
    <w:p w14:paraId="6CC499DB" w14:textId="77777777" w:rsidR="00946797" w:rsidRPr="00971E10" w:rsidRDefault="000807CD" w:rsidP="00D11041">
      <w:pPr>
        <w:pStyle w:val="m2"/>
      </w:pPr>
      <w:bookmarkStart w:id="12" w:name="_Toc240272970"/>
      <w:bookmarkStart w:id="13" w:name="_Toc240897695"/>
      <w:bookmarkStart w:id="14" w:name="_Toc242385431"/>
      <w:r w:rsidRPr="00971E10">
        <w:t>Khảo sát hiện trạng công tác truyền thông tại Công đoàn TDMU</w:t>
      </w:r>
      <w:bookmarkEnd w:id="12"/>
      <w:bookmarkEnd w:id="13"/>
      <w:bookmarkEnd w:id="14"/>
    </w:p>
    <w:p w14:paraId="4D4F6A82" w14:textId="77777777" w:rsidR="00946797" w:rsidRPr="00971E10" w:rsidRDefault="000807CD" w:rsidP="00BC4A85">
      <w:pPr>
        <w:pStyle w:val="nd"/>
      </w:pPr>
      <w:r w:rsidRPr="00971E10">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7AB5D21E" w14:textId="77777777" w:rsidR="00946797" w:rsidRPr="00971E10" w:rsidRDefault="000807CD" w:rsidP="00D42713">
      <w:pPr>
        <w:pStyle w:val="nd-"/>
      </w:pPr>
      <w:r w:rsidRPr="00971E10">
        <w:t>Tuyên truyền, phổ biến các chủ trương của Đảng, chính sách pháp luật của Nhà nước và các chỉ đạo của Công đoàn cấp trên.</w:t>
      </w:r>
    </w:p>
    <w:p w14:paraId="2C4AC162" w14:textId="77777777" w:rsidR="00946797" w:rsidRPr="00971E10" w:rsidRDefault="000807CD" w:rsidP="00D42713">
      <w:pPr>
        <w:pStyle w:val="nd-"/>
      </w:pPr>
      <w:r w:rsidRPr="00971E10">
        <w:t>Cập nhật tin tức về các hoạt động phong trào: thi đua dạy tốt - học tốt, hội thao, văn nghệ, hoạt động vì cộng đồng.</w:t>
      </w:r>
    </w:p>
    <w:p w14:paraId="4AE9A970" w14:textId="77777777" w:rsidR="00946797" w:rsidRPr="00971E10" w:rsidRDefault="000807CD" w:rsidP="00D42713">
      <w:pPr>
        <w:pStyle w:val="nd-"/>
      </w:pPr>
      <w:r w:rsidRPr="00971E10">
        <w:t>Công khai các chế độ phúc lợi, chính sách bảo hiểm, chăm lo đời sống, trợ cấp khó khăn và các hoạt động nữ công.</w:t>
      </w:r>
    </w:p>
    <w:p w14:paraId="0116098E" w14:textId="77777777" w:rsidR="00946797" w:rsidRPr="00971E10" w:rsidRDefault="000807CD" w:rsidP="00D42713">
      <w:pPr>
        <w:pStyle w:val="nd-"/>
      </w:pPr>
      <w:r w:rsidRPr="00971E10">
        <w:t>Đăng tải các thông báo quan trọng, lịch công tác tuần/tháng và các biểu mẫu quy định nghiệp vụ.</w:t>
      </w:r>
    </w:p>
    <w:p w14:paraId="45793439" w14:textId="77777777" w:rsidR="00946797" w:rsidRPr="00971E10" w:rsidRDefault="000807CD" w:rsidP="00BC4A85">
      <w:pPr>
        <w:pStyle w:val="nd"/>
      </w:pPr>
      <w:r w:rsidRPr="00971E10">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55D54BEB" w14:textId="77777777" w:rsidR="00946797" w:rsidRPr="00971E10" w:rsidRDefault="000807CD" w:rsidP="00BC4A85">
      <w:pPr>
        <w:pStyle w:val="nd"/>
      </w:pPr>
      <w:r w:rsidRPr="00971E10">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72CE5A2C" w14:textId="77777777" w:rsidR="00946797" w:rsidRPr="00971E10" w:rsidRDefault="000807CD" w:rsidP="00BC4A85">
      <w:pPr>
        <w:pStyle w:val="nd"/>
      </w:pPr>
      <w:r w:rsidRPr="00971E10">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71664816" w14:textId="77777777" w:rsidR="00946797" w:rsidRPr="00971E10" w:rsidRDefault="000807CD" w:rsidP="00BC4A85">
      <w:pPr>
        <w:pStyle w:val="nd"/>
      </w:pPr>
      <w:r w:rsidRPr="00971E10">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7BE868CD" w14:textId="77777777" w:rsidR="00946797" w:rsidRPr="00971E10" w:rsidRDefault="000807CD" w:rsidP="00BC4A85">
      <w:pPr>
        <w:pStyle w:val="nd"/>
      </w:pPr>
      <w:r w:rsidRPr="00971E10">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1E098792" w14:textId="77777777" w:rsidR="00946797" w:rsidRPr="00971E10" w:rsidRDefault="000807CD" w:rsidP="00BC4A85">
      <w:pPr>
        <w:pStyle w:val="nd"/>
      </w:pPr>
      <w:r w:rsidRPr="00971E10">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6EA2B2B2" w14:textId="77777777" w:rsidR="00946797" w:rsidRPr="00971E10" w:rsidRDefault="000807CD" w:rsidP="002F52F2">
      <w:pPr>
        <w:pStyle w:val="m2"/>
      </w:pPr>
      <w:bookmarkStart w:id="15" w:name="_Toc240272971"/>
      <w:bookmarkStart w:id="16" w:name="_Toc240897696"/>
      <w:bookmarkStart w:id="17" w:name="_Toc242385432"/>
      <w:r w:rsidRPr="00971E10">
        <w:t>Khảo sát phần cứng và hạ tầng công nghệ</w:t>
      </w:r>
      <w:bookmarkEnd w:id="15"/>
      <w:bookmarkEnd w:id="16"/>
      <w:bookmarkEnd w:id="17"/>
    </w:p>
    <w:p w14:paraId="72AE3B84" w14:textId="77777777" w:rsidR="00946797" w:rsidRPr="00971E10" w:rsidRDefault="000807CD" w:rsidP="00BC4A85">
      <w:pPr>
        <w:pStyle w:val="nd"/>
      </w:pPr>
      <w:r w:rsidRPr="00971E10">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212E23AD" w14:textId="77777777" w:rsidR="00946797" w:rsidRPr="00971E10" w:rsidRDefault="000807CD" w:rsidP="00E2136D">
      <w:pPr>
        <w:pStyle w:val="bang1"/>
      </w:pPr>
      <w:bookmarkStart w:id="18" w:name="_Toc240291972"/>
      <w:bookmarkStart w:id="19" w:name="_Toc240898828"/>
      <w:bookmarkStart w:id="20" w:name="_Toc242385596"/>
      <w:r w:rsidRPr="00971E10">
        <w:t>Khảo sát phần cứng và hạ tầng công nghệ</w:t>
      </w:r>
      <w:bookmarkEnd w:id="18"/>
      <w:bookmarkEnd w:id="19"/>
      <w:bookmarkEnd w:id="20"/>
    </w:p>
    <w:tbl>
      <w:tblPr>
        <w:tblW w:w="0" w:type="auto"/>
        <w:jc w:val="center"/>
        <w:tblLook w:val="04A0" w:firstRow="1" w:lastRow="0" w:firstColumn="1" w:lastColumn="0" w:noHBand="0" w:noVBand="1"/>
      </w:tblPr>
      <w:tblGrid>
        <w:gridCol w:w="4511"/>
        <w:gridCol w:w="4553"/>
      </w:tblGrid>
      <w:tr w:rsidR="00946797" w:rsidRPr="00971E10" w14:paraId="01E8848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1B6CE8" w14:textId="77777777" w:rsidR="00946797" w:rsidRPr="00971E10" w:rsidRDefault="000807CD">
            <w:pPr>
              <w:rPr>
                <w:rFonts w:cs="Times New Roman"/>
                <w:noProof/>
                <w:color w:val="auto"/>
              </w:rPr>
            </w:pPr>
            <w:r w:rsidRPr="00971E10">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712DB793" w14:textId="77777777" w:rsidR="00946797" w:rsidRPr="00971E10" w:rsidRDefault="000807CD">
            <w:pPr>
              <w:rPr>
                <w:rFonts w:cs="Times New Roman"/>
                <w:noProof/>
                <w:color w:val="auto"/>
              </w:rPr>
            </w:pPr>
            <w:r w:rsidRPr="00971E10">
              <w:rPr>
                <w:rFonts w:cs="Times New Roman"/>
                <w:noProof/>
                <w:color w:val="auto"/>
              </w:rPr>
              <w:t>Máy tính để bàn (PC), Máy tính xách tay (Laptop), Điện thoại thông minh (Smartphone), Máy chủ lưu trữ Web &amp; CSDL của Nhà trường.</w:t>
            </w:r>
          </w:p>
        </w:tc>
      </w:tr>
      <w:tr w:rsidR="00946797" w:rsidRPr="00971E10" w14:paraId="03B3195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032199F" w14:textId="77777777" w:rsidR="00946797" w:rsidRPr="00971E10" w:rsidRDefault="000807CD">
            <w:pPr>
              <w:rPr>
                <w:rFonts w:cs="Times New Roman"/>
                <w:noProof/>
                <w:color w:val="auto"/>
              </w:rPr>
            </w:pPr>
            <w:r w:rsidRPr="00971E10">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2D0DC108" w14:textId="77777777" w:rsidR="00946797" w:rsidRPr="00971E10" w:rsidRDefault="000807CD">
            <w:pPr>
              <w:rPr>
                <w:rFonts w:cs="Times New Roman"/>
                <w:noProof/>
                <w:color w:val="auto"/>
              </w:rPr>
            </w:pPr>
            <w:r w:rsidRPr="00971E10">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971E10" w14:paraId="6B6EA7E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8DFD262" w14:textId="77777777" w:rsidR="00946797" w:rsidRPr="00971E10" w:rsidRDefault="000807CD">
            <w:pPr>
              <w:rPr>
                <w:rFonts w:cs="Times New Roman"/>
                <w:noProof/>
                <w:color w:val="auto"/>
              </w:rPr>
            </w:pPr>
            <w:r w:rsidRPr="00971E10">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0D96C0C9" w14:textId="77777777" w:rsidR="00946797" w:rsidRPr="00971E10" w:rsidRDefault="000807CD">
            <w:pPr>
              <w:rPr>
                <w:rFonts w:cs="Times New Roman"/>
                <w:noProof/>
                <w:color w:val="auto"/>
              </w:rPr>
            </w:pPr>
            <w:r w:rsidRPr="00971E10">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971E10" w14:paraId="33B7EA1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F2CFED3" w14:textId="77777777" w:rsidR="00946797" w:rsidRPr="00971E10" w:rsidRDefault="000807CD">
            <w:pPr>
              <w:rPr>
                <w:rFonts w:cs="Times New Roman"/>
                <w:noProof/>
                <w:color w:val="auto"/>
              </w:rPr>
            </w:pPr>
            <w:r w:rsidRPr="00971E10">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4C38A251" w14:textId="77777777" w:rsidR="00946797" w:rsidRPr="00971E10" w:rsidRDefault="000807CD">
            <w:pPr>
              <w:rPr>
                <w:rFonts w:cs="Times New Roman"/>
                <w:noProof/>
                <w:color w:val="auto"/>
              </w:rPr>
            </w:pPr>
            <w:r w:rsidRPr="00971E10">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971E10" w14:paraId="51D032D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19B9CEA" w14:textId="77777777" w:rsidR="00946797" w:rsidRPr="00971E10" w:rsidRDefault="000807CD">
            <w:pPr>
              <w:rPr>
                <w:rFonts w:cs="Times New Roman"/>
                <w:noProof/>
                <w:color w:val="auto"/>
              </w:rPr>
            </w:pPr>
            <w:r w:rsidRPr="00971E10">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39DF97D2" w14:textId="77777777" w:rsidR="00946797" w:rsidRPr="00971E10" w:rsidRDefault="000807CD">
            <w:pPr>
              <w:rPr>
                <w:rFonts w:cs="Times New Roman"/>
                <w:noProof/>
                <w:color w:val="auto"/>
              </w:rPr>
            </w:pPr>
            <w:r w:rsidRPr="00971E10">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971E10" w14:paraId="4B5AB4A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3A92D5" w14:textId="77777777" w:rsidR="00946797" w:rsidRPr="00971E10" w:rsidRDefault="000807CD">
            <w:pPr>
              <w:rPr>
                <w:rFonts w:cs="Times New Roman"/>
                <w:noProof/>
                <w:color w:val="auto"/>
              </w:rPr>
            </w:pPr>
            <w:r w:rsidRPr="00971E10">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511FC879" w14:textId="77777777" w:rsidR="00946797" w:rsidRPr="00971E10" w:rsidRDefault="000807CD">
            <w:pPr>
              <w:rPr>
                <w:rFonts w:cs="Times New Roman"/>
                <w:noProof/>
                <w:color w:val="auto"/>
              </w:rPr>
            </w:pPr>
            <w:r w:rsidRPr="00971E10">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71D15DAE" w14:textId="77777777" w:rsidR="00946797" w:rsidRPr="00971E10" w:rsidRDefault="000807CD" w:rsidP="002F52F2">
      <w:pPr>
        <w:pStyle w:val="m2"/>
      </w:pPr>
      <w:bookmarkStart w:id="21" w:name="_Toc240272972"/>
      <w:bookmarkStart w:id="22" w:name="_Toc240897697"/>
      <w:bookmarkStart w:id="23" w:name="_Toc242385433"/>
      <w:r w:rsidRPr="00971E10">
        <w:t>Khảo sát nhu cầu</w:t>
      </w:r>
      <w:bookmarkEnd w:id="21"/>
      <w:bookmarkEnd w:id="22"/>
      <w:bookmarkEnd w:id="23"/>
    </w:p>
    <w:p w14:paraId="0803D573" w14:textId="77777777" w:rsidR="00946797" w:rsidRPr="00971E10" w:rsidRDefault="000807CD" w:rsidP="002F52F2">
      <w:pPr>
        <w:pStyle w:val="m3"/>
      </w:pPr>
      <w:bookmarkStart w:id="24" w:name="_Toc240272973"/>
      <w:bookmarkStart w:id="25" w:name="_Toc240897698"/>
      <w:bookmarkStart w:id="26" w:name="_Toc242385434"/>
      <w:r w:rsidRPr="00971E10">
        <w:t>Kế hoạch khảo sát</w:t>
      </w:r>
      <w:bookmarkEnd w:id="24"/>
      <w:bookmarkEnd w:id="25"/>
      <w:bookmarkEnd w:id="26"/>
    </w:p>
    <w:p w14:paraId="16204C5C" w14:textId="77777777" w:rsidR="00946797" w:rsidRPr="00971E10" w:rsidRDefault="000807CD" w:rsidP="00BC4A85">
      <w:pPr>
        <w:pStyle w:val="nd"/>
      </w:pPr>
      <w:r w:rsidRPr="00971E10">
        <w:t>Kế hoạch thực hiện khảo sát thu thập ý kiến thực tế từ các bên liên quan được trình bày trong Bảng 1.2:</w:t>
      </w:r>
    </w:p>
    <w:p w14:paraId="701E2602" w14:textId="77777777" w:rsidR="00946797" w:rsidRPr="00971E10" w:rsidRDefault="000807CD" w:rsidP="00E2136D">
      <w:pPr>
        <w:pStyle w:val="bang1"/>
      </w:pPr>
      <w:bookmarkStart w:id="27" w:name="_Toc240291973"/>
      <w:bookmarkStart w:id="28" w:name="_Toc240898829"/>
      <w:bookmarkStart w:id="29" w:name="_Toc242385597"/>
      <w:r w:rsidRPr="00971E10">
        <w:t>Kế hoạch khảo sát nhu cầu truyền thông</w:t>
      </w:r>
      <w:bookmarkEnd w:id="27"/>
      <w:bookmarkEnd w:id="28"/>
      <w:bookmarkEnd w:id="29"/>
    </w:p>
    <w:tbl>
      <w:tblPr>
        <w:tblW w:w="0" w:type="auto"/>
        <w:jc w:val="center"/>
        <w:tblLook w:val="04A0" w:firstRow="1" w:lastRow="0" w:firstColumn="1" w:lastColumn="0" w:noHBand="0" w:noVBand="1"/>
      </w:tblPr>
      <w:tblGrid>
        <w:gridCol w:w="4526"/>
        <w:gridCol w:w="4538"/>
      </w:tblGrid>
      <w:tr w:rsidR="00946797" w:rsidRPr="00971E10" w14:paraId="18F71B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FA50A98" w14:textId="77777777" w:rsidR="00946797" w:rsidRPr="00971E10" w:rsidRDefault="000807CD">
            <w:pPr>
              <w:rPr>
                <w:rFonts w:cs="Times New Roman"/>
                <w:noProof/>
                <w:color w:val="auto"/>
              </w:rPr>
            </w:pPr>
            <w:r w:rsidRPr="00971E10">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09944A68" w14:textId="77777777" w:rsidR="00946797" w:rsidRPr="00971E10" w:rsidRDefault="000807CD">
            <w:pPr>
              <w:rPr>
                <w:rFonts w:cs="Times New Roman"/>
                <w:noProof/>
                <w:color w:val="auto"/>
              </w:rPr>
            </w:pPr>
            <w:r w:rsidRPr="00971E10">
              <w:rPr>
                <w:rFonts w:cs="Times New Roman"/>
                <w:noProof/>
                <w:color w:val="auto"/>
              </w:rPr>
              <w:t>12/9/2026 – 14/9/2026</w:t>
            </w:r>
          </w:p>
        </w:tc>
      </w:tr>
      <w:tr w:rsidR="00946797" w:rsidRPr="00971E10" w14:paraId="744C891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AE4CFEF" w14:textId="77777777" w:rsidR="00946797" w:rsidRPr="00971E10" w:rsidRDefault="000807CD">
            <w:pPr>
              <w:rPr>
                <w:rFonts w:cs="Times New Roman"/>
                <w:noProof/>
                <w:color w:val="auto"/>
              </w:rPr>
            </w:pPr>
            <w:r w:rsidRPr="00971E10">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1709F6C4" w14:textId="77777777" w:rsidR="00946797" w:rsidRPr="00971E10" w:rsidRDefault="000807CD">
            <w:pPr>
              <w:rPr>
                <w:rFonts w:cs="Times New Roman"/>
                <w:noProof/>
                <w:color w:val="auto"/>
              </w:rPr>
            </w:pPr>
            <w:r w:rsidRPr="00971E10">
              <w:rPr>
                <w:rFonts w:cs="Times New Roman"/>
                <w:noProof/>
                <w:color w:val="auto"/>
              </w:rPr>
              <w:t>Phỏng vấn trực tiếp chuyên sâu kết hợp phiếu khảo sát trực tuyến trên Google Forms</w:t>
            </w:r>
          </w:p>
        </w:tc>
      </w:tr>
      <w:tr w:rsidR="00946797" w:rsidRPr="00971E10" w14:paraId="0E4B81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734AAB9" w14:textId="77777777" w:rsidR="00946797" w:rsidRPr="00971E10" w:rsidRDefault="000807CD">
            <w:pPr>
              <w:rPr>
                <w:rFonts w:cs="Times New Roman"/>
                <w:noProof/>
                <w:color w:val="auto"/>
              </w:rPr>
            </w:pPr>
            <w:r w:rsidRPr="00971E10">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7A8653D8" w14:textId="77777777" w:rsidR="00946797" w:rsidRPr="00971E10" w:rsidRDefault="000807CD">
            <w:pPr>
              <w:rPr>
                <w:rFonts w:cs="Times New Roman"/>
                <w:noProof/>
                <w:color w:val="auto"/>
              </w:rPr>
            </w:pPr>
            <w:r w:rsidRPr="00971E10">
              <w:rPr>
                <w:rFonts w:cs="Times New Roman"/>
                <w:noProof/>
                <w:color w:val="auto"/>
              </w:rPr>
              <w:t>5 – 6 câu hỏi trọng tâm / đối tượng</w:t>
            </w:r>
          </w:p>
        </w:tc>
      </w:tr>
      <w:tr w:rsidR="00946797" w:rsidRPr="00971E10" w14:paraId="6E36EF5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1A49133" w14:textId="77777777" w:rsidR="00946797" w:rsidRPr="00971E10" w:rsidRDefault="000807CD">
            <w:pPr>
              <w:rPr>
                <w:rFonts w:cs="Times New Roman"/>
                <w:noProof/>
                <w:color w:val="auto"/>
              </w:rPr>
            </w:pPr>
            <w:r w:rsidRPr="00971E10">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21630155" w14:textId="77777777" w:rsidR="00946797" w:rsidRPr="00971E10" w:rsidRDefault="000807CD">
            <w:pPr>
              <w:rPr>
                <w:rFonts w:cs="Times New Roman"/>
                <w:noProof/>
                <w:color w:val="auto"/>
              </w:rPr>
            </w:pPr>
            <w:r w:rsidRPr="00971E10">
              <w:rPr>
                <w:rFonts w:cs="Times New Roman"/>
                <w:noProof/>
                <w:color w:val="auto"/>
              </w:rPr>
              <w:t>20 – 30 phút / người</w:t>
            </w:r>
          </w:p>
        </w:tc>
      </w:tr>
      <w:tr w:rsidR="00946797" w:rsidRPr="00971E10" w14:paraId="4C3F809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89FE84" w14:textId="77777777" w:rsidR="00946797" w:rsidRPr="00971E10" w:rsidRDefault="000807CD">
            <w:pPr>
              <w:rPr>
                <w:rFonts w:cs="Times New Roman"/>
                <w:noProof/>
                <w:color w:val="auto"/>
              </w:rPr>
            </w:pPr>
            <w:r w:rsidRPr="00971E10">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4F5FEDE" w14:textId="77777777" w:rsidR="00946797" w:rsidRPr="00971E10" w:rsidRDefault="000807CD">
            <w:pPr>
              <w:rPr>
                <w:rFonts w:cs="Times New Roman"/>
                <w:noProof/>
                <w:color w:val="auto"/>
              </w:rPr>
            </w:pPr>
            <w:r w:rsidRPr="00971E10">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971E10" w14:paraId="5DBC561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34D096" w14:textId="77777777" w:rsidR="00946797" w:rsidRPr="00971E10" w:rsidRDefault="000807CD">
            <w:pPr>
              <w:rPr>
                <w:rFonts w:cs="Times New Roman"/>
                <w:noProof/>
                <w:color w:val="auto"/>
              </w:rPr>
            </w:pPr>
            <w:r w:rsidRPr="00971E10">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7432D904" w14:textId="77777777" w:rsidR="00946797" w:rsidRPr="00971E10" w:rsidRDefault="000807CD">
            <w:pPr>
              <w:rPr>
                <w:rFonts w:cs="Times New Roman"/>
                <w:noProof/>
                <w:color w:val="auto"/>
              </w:rPr>
            </w:pPr>
            <w:r w:rsidRPr="00971E10">
              <w:rPr>
                <w:rFonts w:cs="Times New Roman"/>
                <w:noProof/>
                <w:color w:val="auto"/>
              </w:rPr>
              <w:t>Lãnh đạo Ban Chấp hành Công đoàn TDMU, Cán bộ phụ trách truyền thông, Biên tập viên kiêm nhiệm và Đoàn viên người đọc</w:t>
            </w:r>
          </w:p>
        </w:tc>
      </w:tr>
      <w:tr w:rsidR="00946797" w:rsidRPr="00971E10" w14:paraId="2A464C4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D3F1F33" w14:textId="77777777" w:rsidR="00946797" w:rsidRPr="00971E10" w:rsidRDefault="000807CD">
            <w:pPr>
              <w:rPr>
                <w:rFonts w:cs="Times New Roman"/>
                <w:noProof/>
                <w:color w:val="auto"/>
              </w:rPr>
            </w:pPr>
            <w:r w:rsidRPr="00971E10">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199CAA84" w14:textId="77777777" w:rsidR="00946797" w:rsidRPr="00971E10" w:rsidRDefault="000807CD">
            <w:pPr>
              <w:rPr>
                <w:rFonts w:cs="Times New Roman"/>
                <w:noProof/>
                <w:color w:val="auto"/>
              </w:rPr>
            </w:pPr>
            <w:r w:rsidRPr="00971E10">
              <w:rPr>
                <w:rFonts w:cs="Times New Roman"/>
                <w:noProof/>
                <w:color w:val="auto"/>
              </w:rPr>
              <w:t>Văn phòng Công đoàn trường và các đơn vị trực thuộc Trường Đại học Thủ Dầu Một</w:t>
            </w:r>
          </w:p>
        </w:tc>
      </w:tr>
    </w:tbl>
    <w:p w14:paraId="65E89D06" w14:textId="77777777" w:rsidR="00946797" w:rsidRPr="00971E10" w:rsidRDefault="000807CD" w:rsidP="002F52F2">
      <w:pPr>
        <w:pStyle w:val="m3"/>
      </w:pPr>
      <w:bookmarkStart w:id="30" w:name="_Toc240272974"/>
      <w:bookmarkStart w:id="31" w:name="_Toc240897699"/>
      <w:bookmarkStart w:id="32" w:name="_Toc242385435"/>
      <w:r w:rsidRPr="00971E10">
        <w:lastRenderedPageBreak/>
        <w:t>Phỏng vấn</w:t>
      </w:r>
      <w:bookmarkEnd w:id="30"/>
      <w:bookmarkEnd w:id="31"/>
      <w:bookmarkEnd w:id="32"/>
    </w:p>
    <w:p w14:paraId="27DCE498" w14:textId="77777777" w:rsidR="00946797" w:rsidRPr="00971E10" w:rsidRDefault="000807CD" w:rsidP="00BC4A85">
      <w:pPr>
        <w:pStyle w:val="nd"/>
      </w:pPr>
      <w:r w:rsidRPr="00971E10">
        <w:t>Dưới đây là biên bản ghi nhận kết quả các cuộc phỏng vấn thực tế với đại diện lãnh đạo và cán bộ phụ trách truyền thông:</w:t>
      </w:r>
    </w:p>
    <w:p w14:paraId="603A66E5" w14:textId="77777777" w:rsidR="00946797" w:rsidRPr="00971E10" w:rsidRDefault="000807CD" w:rsidP="00E2136D">
      <w:pPr>
        <w:pStyle w:val="bang1"/>
      </w:pPr>
      <w:bookmarkStart w:id="33" w:name="_Toc240291974"/>
      <w:bookmarkStart w:id="34" w:name="_Toc240898830"/>
      <w:bookmarkStart w:id="35" w:name="_Toc242385598"/>
      <w:r w:rsidRPr="00971E10">
        <w:t>Phiếu phỏng vấn Cán bộ Quản lý Truyền thông Công đoàn TDMU</w:t>
      </w:r>
      <w:bookmarkEnd w:id="33"/>
      <w:bookmarkEnd w:id="34"/>
      <w:bookmarkEnd w:id="35"/>
    </w:p>
    <w:tbl>
      <w:tblPr>
        <w:tblW w:w="0" w:type="auto"/>
        <w:jc w:val="center"/>
        <w:tblLook w:val="04A0" w:firstRow="1" w:lastRow="0" w:firstColumn="1" w:lastColumn="0" w:noHBand="0" w:noVBand="1"/>
      </w:tblPr>
      <w:tblGrid>
        <w:gridCol w:w="4520"/>
        <w:gridCol w:w="4544"/>
      </w:tblGrid>
      <w:tr w:rsidR="00946797" w:rsidRPr="00971E10" w14:paraId="22CB069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8A4A90" w14:textId="77777777" w:rsidR="00946797" w:rsidRPr="00971E10" w:rsidRDefault="000807CD">
            <w:pPr>
              <w:rPr>
                <w:rFonts w:cs="Times New Roman"/>
                <w:bCs/>
                <w:noProof/>
                <w:color w:val="auto"/>
              </w:rPr>
            </w:pPr>
            <w:r w:rsidRPr="00971E10">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435B5B51" w14:textId="77777777" w:rsidR="00946797" w:rsidRPr="00971E10" w:rsidRDefault="000807CD">
            <w:pPr>
              <w:rPr>
                <w:rFonts w:cs="Times New Roman"/>
                <w:bCs/>
                <w:noProof/>
                <w:color w:val="auto"/>
              </w:rPr>
            </w:pPr>
            <w:r w:rsidRPr="00971E10">
              <w:rPr>
                <w:rFonts w:cs="Times New Roman"/>
                <w:bCs/>
                <w:noProof/>
                <w:color w:val="auto"/>
              </w:rPr>
              <w:t>Ngày phỏng vấn: 12/9/2026</w:t>
            </w:r>
          </w:p>
        </w:tc>
      </w:tr>
      <w:tr w:rsidR="00946797" w:rsidRPr="00971E10" w14:paraId="771DC98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1C7E834"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4D23F293"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10CC4F0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C8BE2B" w14:textId="77777777" w:rsidR="00946797" w:rsidRPr="00971E10" w:rsidRDefault="000807CD">
            <w:pPr>
              <w:rPr>
                <w:rFonts w:cs="Times New Roman"/>
                <w:noProof/>
                <w:color w:val="auto"/>
              </w:rPr>
            </w:pPr>
            <w:r w:rsidRPr="00971E10">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4C346325" w14:textId="77777777" w:rsidR="00946797" w:rsidRPr="00971E10" w:rsidRDefault="000807CD">
            <w:pPr>
              <w:rPr>
                <w:rFonts w:cs="Times New Roman"/>
                <w:noProof/>
                <w:color w:val="auto"/>
              </w:rPr>
            </w:pPr>
            <w:r w:rsidRPr="00971E10">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971E10" w14:paraId="79D7D51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9003EB9" w14:textId="77777777" w:rsidR="00946797" w:rsidRPr="00971E10" w:rsidRDefault="000807CD">
            <w:pPr>
              <w:rPr>
                <w:rFonts w:cs="Times New Roman"/>
                <w:noProof/>
                <w:color w:val="auto"/>
              </w:rPr>
            </w:pPr>
            <w:r w:rsidRPr="00971E10">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6972F2C1" w14:textId="77777777" w:rsidR="00946797" w:rsidRPr="00971E10" w:rsidRDefault="000807CD">
            <w:pPr>
              <w:rPr>
                <w:rFonts w:cs="Times New Roman"/>
                <w:noProof/>
                <w:color w:val="auto"/>
              </w:rPr>
            </w:pPr>
            <w:r w:rsidRPr="00971E10">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971E10" w14:paraId="12D76FA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817B52A" w14:textId="77777777" w:rsidR="00946797" w:rsidRPr="00971E10" w:rsidRDefault="000807CD">
            <w:pPr>
              <w:rPr>
                <w:rFonts w:cs="Times New Roman"/>
                <w:noProof/>
                <w:color w:val="auto"/>
              </w:rPr>
            </w:pPr>
            <w:r w:rsidRPr="00971E10">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708E015E" w14:textId="77777777" w:rsidR="00946797" w:rsidRPr="00971E10" w:rsidRDefault="000807CD">
            <w:pPr>
              <w:rPr>
                <w:rFonts w:cs="Times New Roman"/>
                <w:noProof/>
                <w:color w:val="auto"/>
              </w:rPr>
            </w:pPr>
            <w:r w:rsidRPr="00971E10">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971E10" w14:paraId="0CA0465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DE43BDA" w14:textId="77777777" w:rsidR="00946797" w:rsidRPr="00971E10" w:rsidRDefault="000807CD">
            <w:pPr>
              <w:rPr>
                <w:rFonts w:cs="Times New Roman"/>
                <w:noProof/>
                <w:color w:val="auto"/>
              </w:rPr>
            </w:pPr>
            <w:r w:rsidRPr="00971E10">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67D90BA2" w14:textId="77777777" w:rsidR="00946797" w:rsidRPr="00971E10" w:rsidRDefault="000807CD">
            <w:pPr>
              <w:rPr>
                <w:rFonts w:cs="Times New Roman"/>
                <w:noProof/>
                <w:color w:val="auto"/>
              </w:rPr>
            </w:pPr>
            <w:r w:rsidRPr="00971E10">
              <w:rPr>
                <w:rFonts w:cs="Times New Roman"/>
                <w:noProof/>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971E10" w14:paraId="3EC4CAC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BB7D83D" w14:textId="77777777" w:rsidR="00946797" w:rsidRPr="00971E10" w:rsidRDefault="000807CD">
            <w:pPr>
              <w:rPr>
                <w:rFonts w:cs="Times New Roman"/>
                <w:noProof/>
                <w:color w:val="auto"/>
              </w:rPr>
            </w:pPr>
            <w:r w:rsidRPr="00971E10">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56EF8B6D" w14:textId="77777777" w:rsidR="00946797" w:rsidRPr="00971E10" w:rsidRDefault="000807CD">
            <w:pPr>
              <w:rPr>
                <w:rFonts w:cs="Times New Roman"/>
                <w:noProof/>
                <w:color w:val="auto"/>
              </w:rPr>
            </w:pPr>
            <w:r w:rsidRPr="00971E10">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1EA35F7A" w14:textId="77777777" w:rsidR="00946797" w:rsidRPr="00971E10" w:rsidRDefault="000807CD">
      <w:pPr>
        <w:rPr>
          <w:rFonts w:cs="Times New Roman"/>
          <w:noProof/>
          <w:color w:val="auto"/>
        </w:rPr>
      </w:pPr>
      <w:r w:rsidRPr="00971E10">
        <w:rPr>
          <w:rFonts w:cs="Times New Roman"/>
          <w:noProof/>
          <w:color w:val="auto"/>
        </w:rPr>
        <w:br w:type="page"/>
      </w:r>
    </w:p>
    <w:p w14:paraId="7C928D7B" w14:textId="77777777" w:rsidR="00946797" w:rsidRPr="00971E10" w:rsidRDefault="000807CD">
      <w:pPr>
        <w:rPr>
          <w:rFonts w:cs="Times New Roman"/>
          <w:noProof/>
          <w:color w:val="auto"/>
        </w:rPr>
      </w:pPr>
      <w:r w:rsidRPr="00971E10">
        <w:rPr>
          <w:rFonts w:cs="Times New Roman"/>
          <w:i/>
          <w:noProof/>
          <w:color w:val="auto"/>
          <w:sz w:val="20"/>
        </w:rPr>
        <w:lastRenderedPageBreak/>
        <w:t>Đồ án cơ sở ngành                                                                                         Trang 5</w:t>
      </w:r>
      <w:r w:rsidRPr="00971E10">
        <w:rPr>
          <w:rFonts w:cs="Times New Roman"/>
          <w:i/>
          <w:noProof/>
          <w:color w:val="auto"/>
          <w:sz w:val="20"/>
        </w:rPr>
        <w:br/>
      </w:r>
    </w:p>
    <w:p w14:paraId="1D4A9070" w14:textId="77777777" w:rsidR="00946797" w:rsidRPr="00971E10" w:rsidRDefault="000807CD" w:rsidP="00E2136D">
      <w:pPr>
        <w:pStyle w:val="bang1"/>
      </w:pPr>
      <w:bookmarkStart w:id="36" w:name="_Toc240291975"/>
      <w:bookmarkStart w:id="37" w:name="_Toc240898831"/>
      <w:bookmarkStart w:id="38" w:name="_Toc242385599"/>
      <w:r w:rsidRPr="00971E10">
        <w:t>Phiếu phỏng vấn Biên tập viên &amp; Cán bộ Truyền thông kiêm nhiệm</w:t>
      </w:r>
      <w:bookmarkEnd w:id="36"/>
      <w:bookmarkEnd w:id="37"/>
      <w:bookmarkEnd w:id="38"/>
    </w:p>
    <w:tbl>
      <w:tblPr>
        <w:tblW w:w="0" w:type="auto"/>
        <w:jc w:val="center"/>
        <w:tblLook w:val="04A0" w:firstRow="1" w:lastRow="0" w:firstColumn="1" w:lastColumn="0" w:noHBand="0" w:noVBand="1"/>
      </w:tblPr>
      <w:tblGrid>
        <w:gridCol w:w="4523"/>
        <w:gridCol w:w="4541"/>
      </w:tblGrid>
      <w:tr w:rsidR="00946797" w:rsidRPr="00971E10" w14:paraId="14239F5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093C9C4" w14:textId="77777777" w:rsidR="00946797" w:rsidRPr="00971E10" w:rsidRDefault="000807CD">
            <w:pPr>
              <w:rPr>
                <w:rFonts w:cs="Times New Roman"/>
                <w:bCs/>
                <w:noProof/>
                <w:color w:val="auto"/>
              </w:rPr>
            </w:pPr>
            <w:r w:rsidRPr="00971E10">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0B03D11" w14:textId="77777777" w:rsidR="00946797" w:rsidRPr="00971E10" w:rsidRDefault="000807CD">
            <w:pPr>
              <w:rPr>
                <w:rFonts w:cs="Times New Roman"/>
                <w:bCs/>
                <w:noProof/>
                <w:color w:val="auto"/>
              </w:rPr>
            </w:pPr>
            <w:r w:rsidRPr="00971E10">
              <w:rPr>
                <w:rFonts w:cs="Times New Roman"/>
                <w:bCs/>
                <w:noProof/>
                <w:color w:val="auto"/>
              </w:rPr>
              <w:t>Ngày phỏng vấn: 14/9/2026</w:t>
            </w:r>
          </w:p>
        </w:tc>
      </w:tr>
      <w:tr w:rsidR="00946797" w:rsidRPr="00971E10" w14:paraId="61E272E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A501EF"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1647F72F"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543EE14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75E1368" w14:textId="77777777" w:rsidR="00946797" w:rsidRPr="00971E10" w:rsidRDefault="000807CD">
            <w:pPr>
              <w:rPr>
                <w:rFonts w:cs="Times New Roman"/>
                <w:noProof/>
                <w:color w:val="auto"/>
              </w:rPr>
            </w:pPr>
            <w:r w:rsidRPr="00971E10">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7F1B454F" w14:textId="77777777" w:rsidR="00946797" w:rsidRPr="00971E10" w:rsidRDefault="000807CD">
            <w:pPr>
              <w:rPr>
                <w:rFonts w:cs="Times New Roman"/>
                <w:noProof/>
                <w:color w:val="auto"/>
              </w:rPr>
            </w:pPr>
            <w:r w:rsidRPr="00971E10">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971E10" w14:paraId="6404132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B56660D" w14:textId="77777777" w:rsidR="00946797" w:rsidRPr="00971E10" w:rsidRDefault="000807CD">
            <w:pPr>
              <w:rPr>
                <w:rFonts w:cs="Times New Roman"/>
                <w:noProof/>
                <w:color w:val="auto"/>
              </w:rPr>
            </w:pPr>
            <w:r w:rsidRPr="00971E10">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0C95A5BE" w14:textId="77777777" w:rsidR="00946797" w:rsidRPr="00971E10" w:rsidRDefault="000807CD">
            <w:pPr>
              <w:rPr>
                <w:rFonts w:cs="Times New Roman"/>
                <w:noProof/>
                <w:color w:val="auto"/>
              </w:rPr>
            </w:pPr>
            <w:r w:rsidRPr="00971E10">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971E10" w14:paraId="0AAA931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B5FDB06" w14:textId="77777777" w:rsidR="00946797" w:rsidRPr="00971E10" w:rsidRDefault="000807CD">
            <w:pPr>
              <w:rPr>
                <w:rFonts w:cs="Times New Roman"/>
                <w:noProof/>
                <w:color w:val="auto"/>
              </w:rPr>
            </w:pPr>
            <w:r w:rsidRPr="00971E10">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77622176" w14:textId="77777777" w:rsidR="00946797" w:rsidRPr="00971E10" w:rsidRDefault="000807CD">
            <w:pPr>
              <w:rPr>
                <w:rFonts w:cs="Times New Roman"/>
                <w:noProof/>
                <w:color w:val="auto"/>
              </w:rPr>
            </w:pPr>
            <w:r w:rsidRPr="00971E10">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971E10" w14:paraId="1F0F283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DACB6D" w14:textId="77777777" w:rsidR="00946797" w:rsidRPr="00971E10" w:rsidRDefault="000807CD">
            <w:pPr>
              <w:rPr>
                <w:rFonts w:cs="Times New Roman"/>
                <w:noProof/>
                <w:color w:val="auto"/>
              </w:rPr>
            </w:pPr>
            <w:r w:rsidRPr="00971E10">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00BAF329" w14:textId="77777777" w:rsidR="00946797" w:rsidRPr="00971E10" w:rsidRDefault="000807CD">
            <w:pPr>
              <w:rPr>
                <w:rFonts w:cs="Times New Roman"/>
                <w:noProof/>
                <w:color w:val="auto"/>
              </w:rPr>
            </w:pPr>
            <w:r w:rsidRPr="00971E10">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971E10" w14:paraId="182E448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38681ED" w14:textId="77777777" w:rsidR="00946797" w:rsidRPr="00971E10" w:rsidRDefault="000807CD">
            <w:pPr>
              <w:rPr>
                <w:rFonts w:cs="Times New Roman"/>
                <w:noProof/>
                <w:color w:val="auto"/>
              </w:rPr>
            </w:pPr>
            <w:r w:rsidRPr="00971E10">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7A332C0F" w14:textId="77777777" w:rsidR="00946797" w:rsidRPr="00971E10" w:rsidRDefault="000807CD">
            <w:pPr>
              <w:rPr>
                <w:rFonts w:cs="Times New Roman"/>
                <w:noProof/>
                <w:color w:val="auto"/>
              </w:rPr>
            </w:pPr>
            <w:r w:rsidRPr="00971E10">
              <w:rPr>
                <w:rFonts w:cs="Times New Roman"/>
                <w:noProof/>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4207E80D" w14:textId="77777777" w:rsidR="00946797" w:rsidRPr="00971E10" w:rsidRDefault="000807CD" w:rsidP="002F52F2">
      <w:pPr>
        <w:pStyle w:val="m2"/>
      </w:pPr>
      <w:bookmarkStart w:id="39" w:name="_Toc240272975"/>
      <w:bookmarkStart w:id="40" w:name="_Toc240897700"/>
      <w:bookmarkStart w:id="41" w:name="_Toc242385436"/>
      <w:r w:rsidRPr="00971E10">
        <w:lastRenderedPageBreak/>
        <w:t>Phân tích yêu cầu</w:t>
      </w:r>
      <w:bookmarkEnd w:id="39"/>
      <w:bookmarkEnd w:id="40"/>
      <w:bookmarkEnd w:id="41"/>
    </w:p>
    <w:p w14:paraId="445E21F9" w14:textId="77777777" w:rsidR="00946797" w:rsidRPr="00971E10" w:rsidRDefault="000807CD" w:rsidP="002F52F2">
      <w:pPr>
        <w:pStyle w:val="m3"/>
      </w:pPr>
      <w:bookmarkStart w:id="42" w:name="_Toc240272976"/>
      <w:bookmarkStart w:id="43" w:name="_Toc240897701"/>
      <w:bookmarkStart w:id="44" w:name="_Toc242385437"/>
      <w:r w:rsidRPr="00971E10">
        <w:t>Yêu cầu của người dùng</w:t>
      </w:r>
      <w:bookmarkEnd w:id="42"/>
      <w:bookmarkEnd w:id="43"/>
      <w:bookmarkEnd w:id="44"/>
    </w:p>
    <w:p w14:paraId="6A4A32D5" w14:textId="77777777" w:rsidR="00946797" w:rsidRPr="00971E10" w:rsidRDefault="000807CD" w:rsidP="00BC4A85">
      <w:pPr>
        <w:pStyle w:val="nd"/>
      </w:pPr>
      <w:r w:rsidRPr="00971E10">
        <w:t>Hệ thống Website truyền thông hỗ trợ đoàn viên, cán bộ giảng viên và độc giả trong việc tiếp nhận thông tin và tương tác:</w:t>
      </w:r>
    </w:p>
    <w:p w14:paraId="3B8D0C5E" w14:textId="77777777" w:rsidR="00946797" w:rsidRPr="00971E10" w:rsidRDefault="000807CD" w:rsidP="00D42713">
      <w:pPr>
        <w:pStyle w:val="nd-"/>
      </w:pPr>
      <w:r w:rsidRPr="00971E10">
        <w:t>Tra cứu, xem danh sách tin tức, thông báo, sự kiện Công đoàn được phân loại trực quan theo chuyên mục (Hoạt động phong trào, Tuyên truyền giáo dục, Chế độ chính sách, Nữ công, Thi đua khen thưởng).</w:t>
      </w:r>
    </w:p>
    <w:p w14:paraId="2D2036B6" w14:textId="77777777" w:rsidR="00946797" w:rsidRPr="00971E10" w:rsidRDefault="000807CD" w:rsidP="00D42713">
      <w:pPr>
        <w:pStyle w:val="nd-"/>
      </w:pPr>
      <w:r w:rsidRPr="00971E10">
        <w:t>Tìm kiếm bài viết thông minh: Người dùng có thể tìm kiếm theo từ khóa trong tiêu đề, nội dung, tìm theo tác giả hoặc khoảng thời gian đăng tải.</w:t>
      </w:r>
    </w:p>
    <w:p w14:paraId="47DF9F4F" w14:textId="77777777" w:rsidR="00946797" w:rsidRPr="00971E10" w:rsidRDefault="000807CD" w:rsidP="00D42713">
      <w:pPr>
        <w:pStyle w:val="nd-"/>
      </w:pPr>
      <w:r w:rsidRPr="00971E10">
        <w:t>Xem chi tiết bài viết chất lượng cao: Nội dung trình bày trang trọng, rõ ràng, tích hợp album hình ảnh độ phân giải cao và video clip sự kiện nhúng trực tiếp.</w:t>
      </w:r>
    </w:p>
    <w:p w14:paraId="68EF8691" w14:textId="77777777" w:rsidR="00946797" w:rsidRPr="00971E10" w:rsidRDefault="000807CD" w:rsidP="00D42713">
      <w:pPr>
        <w:pStyle w:val="nd-"/>
      </w:pPr>
      <w:r w:rsidRPr="00971E10">
        <w:t>Tương tác với bài viết: Người đọc có thể bấm 'Thích' (Like), gửi bình luận đóng góp ý kiến dưới bài viết, và chia sẻ nhanh bài viết lên các nền tảng mạng xã hội (Facebook, Zalo) qua liên kết trực tiếp.</w:t>
      </w:r>
    </w:p>
    <w:p w14:paraId="480A65F5" w14:textId="77777777" w:rsidR="00946797" w:rsidRPr="00971E10" w:rsidRDefault="000807CD" w:rsidP="00D42713">
      <w:pPr>
        <w:pStyle w:val="nd-"/>
      </w:pPr>
      <w:r w:rsidRPr="00971E10">
        <w:t>Trải nghiệm đa nền tảng tối ưu (Responsive): Giao diện tự động co giãn tối ưu trên mọi kích thước màn hình từ Máy tính để bàn (PC/Laptop), Máy tính bảng (Tablet) đến Điện thoại di động (Smartphone).</w:t>
      </w:r>
    </w:p>
    <w:p w14:paraId="51F63674" w14:textId="77777777" w:rsidR="00946797" w:rsidRPr="00971E10" w:rsidRDefault="000807CD" w:rsidP="002F52F2">
      <w:pPr>
        <w:pStyle w:val="m3"/>
      </w:pPr>
      <w:bookmarkStart w:id="45" w:name="_Toc240272977"/>
      <w:bookmarkStart w:id="46" w:name="_Toc240897702"/>
      <w:bookmarkStart w:id="47" w:name="_Toc242385438"/>
      <w:r w:rsidRPr="00971E10">
        <w:t>Yêu cầu của quản lý</w:t>
      </w:r>
      <w:bookmarkEnd w:id="45"/>
      <w:bookmarkEnd w:id="46"/>
      <w:bookmarkEnd w:id="47"/>
    </w:p>
    <w:p w14:paraId="6D93E0CC" w14:textId="77777777" w:rsidR="00946797" w:rsidRPr="00971E10" w:rsidRDefault="000807CD" w:rsidP="00BC4A85">
      <w:pPr>
        <w:pStyle w:val="nd"/>
      </w:pPr>
      <w:r w:rsidRPr="00971E10">
        <w:t>Hệ thống hỗ trợ Ban Chấp hành Công đoàn, Ban Tuyên giáo, Biên tập viên và Quản trị viên trong toàn bộ chu trình quản lý truyền thông:</w:t>
      </w:r>
    </w:p>
    <w:p w14:paraId="5D23D816" w14:textId="77777777" w:rsidR="00946797" w:rsidRPr="00E25F95" w:rsidRDefault="000807CD" w:rsidP="00E25F95">
      <w:pPr>
        <w:pStyle w:val="nd-"/>
      </w:pPr>
      <w:r w:rsidRPr="00E25F95">
        <w:t>Quản trị tài khoản và phân quyền người dùng theo 3 vai trò chuẩn mực: Quản trị viên (Admin), Biên tập viên (Editor), Cộng tác viên (Contributor).</w:t>
      </w:r>
    </w:p>
    <w:p w14:paraId="4325A613" w14:textId="77777777" w:rsidR="00946797" w:rsidRPr="00E25F95" w:rsidRDefault="000807CD" w:rsidP="00E25F95">
      <w:pPr>
        <w:pStyle w:val="nd-"/>
      </w:pPr>
      <w:r w:rsidRPr="00E25F95">
        <w:t>Quản lý toàn diện nội dung truyền thông: Quản lý danh mục bài viết, thêm mới, biên tập, chỉnh sửa nội dung rich-text và quản lý kho thư viện hình ảnh/video tập trung.</w:t>
      </w:r>
    </w:p>
    <w:p w14:paraId="1660F7D4" w14:textId="77777777" w:rsidR="00946797" w:rsidRPr="00E25F95" w:rsidRDefault="000807CD" w:rsidP="00E25F95">
      <w:pPr>
        <w:pStyle w:val="nd-"/>
      </w:pPr>
      <w:r w:rsidRPr="00E25F95">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21103A16" w14:textId="77777777" w:rsidR="00946797" w:rsidRPr="00E25F95" w:rsidRDefault="000807CD" w:rsidP="00E25F95">
      <w:pPr>
        <w:pStyle w:val="nd-"/>
      </w:pPr>
      <w:r w:rsidRPr="00E25F95">
        <w:t xml:space="preserve">Trợ lý Trí tuệ nhân tạo (AI Studio) hỗ trợ sáng tạo nội dung đa năng: Tự động tạo bản thảo bài viết từ từ khóa, gợi ý tiêu đề thu hút, tóm tắt tin tức tự </w:t>
      </w:r>
      <w:r w:rsidRPr="00E25F95">
        <w:lastRenderedPageBreak/>
        <w:t>động và hỗ trợ gợi ý ý tưởng, prompt hình ảnh banner và kịch bản video ngắn.</w:t>
      </w:r>
    </w:p>
    <w:p w14:paraId="06912F12" w14:textId="77777777" w:rsidR="00946797" w:rsidRPr="00E25F95" w:rsidRDefault="000807CD" w:rsidP="00E25F95">
      <w:pPr>
        <w:pStyle w:val="nd-"/>
      </w:pPr>
      <w:r w:rsidRPr="00E25F95">
        <w:t>Quản lý lịch đăng bài (Scheduler &amp; Cronjob): Thiết lập lịch hẹn ngày/giờ xuất bản bài viết tự động theo khung giờ tối ưu lượng tiếp cận.</w:t>
      </w:r>
    </w:p>
    <w:p w14:paraId="0AC7672F" w14:textId="77777777" w:rsidR="00946797" w:rsidRPr="00971E10" w:rsidRDefault="000807CD" w:rsidP="00E25F95">
      <w:pPr>
        <w:pStyle w:val="nd-"/>
      </w:pPr>
      <w:r w:rsidRPr="00971E10">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1ECE3EE8" w14:textId="77777777" w:rsidR="00946797" w:rsidRPr="00971E10" w:rsidRDefault="000807CD" w:rsidP="00E25F95">
      <w:pPr>
        <w:pStyle w:val="nd-"/>
      </w:pPr>
      <w:r w:rsidRPr="00971E10">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69501309" w14:textId="77777777" w:rsidR="00946797" w:rsidRPr="00971E10" w:rsidRDefault="000807CD" w:rsidP="002F52F2">
      <w:pPr>
        <w:pStyle w:val="m2"/>
      </w:pPr>
      <w:bookmarkStart w:id="48" w:name="_Toc240272978"/>
      <w:bookmarkStart w:id="49" w:name="_Toc240897703"/>
      <w:bookmarkStart w:id="50" w:name="_Toc242385439"/>
      <w:r w:rsidRPr="00971E10">
        <w:t>Phân tích chức năng</w:t>
      </w:r>
      <w:bookmarkEnd w:id="48"/>
      <w:bookmarkEnd w:id="49"/>
      <w:bookmarkEnd w:id="50"/>
    </w:p>
    <w:p w14:paraId="3FF7286C" w14:textId="77777777" w:rsidR="00946797" w:rsidRPr="00971E10" w:rsidRDefault="000807CD" w:rsidP="002F52F2">
      <w:pPr>
        <w:pStyle w:val="m3"/>
      </w:pPr>
      <w:bookmarkStart w:id="51" w:name="_Toc240272979"/>
      <w:bookmarkStart w:id="52" w:name="_Toc240897704"/>
      <w:bookmarkStart w:id="53" w:name="_Toc242385440"/>
      <w:r w:rsidRPr="00971E10">
        <w:t>Chức năng người dùng</w:t>
      </w:r>
      <w:bookmarkEnd w:id="51"/>
      <w:bookmarkEnd w:id="52"/>
      <w:bookmarkEnd w:id="53"/>
    </w:p>
    <w:p w14:paraId="07D67D25" w14:textId="77777777" w:rsidR="00946797" w:rsidRPr="00971E10" w:rsidRDefault="000807CD" w:rsidP="00E2136D">
      <w:pPr>
        <w:pStyle w:val="bang1"/>
      </w:pPr>
      <w:bookmarkStart w:id="54" w:name="_Toc240291976"/>
      <w:bookmarkStart w:id="55" w:name="_Toc240898832"/>
      <w:bookmarkStart w:id="56" w:name="_Toc242385600"/>
      <w:r w:rsidRPr="00971E10">
        <w:t>Danh sách chức năng phía người dùng</w:t>
      </w:r>
      <w:bookmarkEnd w:id="54"/>
      <w:bookmarkEnd w:id="55"/>
      <w:bookmarkEnd w:id="56"/>
    </w:p>
    <w:tbl>
      <w:tblPr>
        <w:tblW w:w="0" w:type="auto"/>
        <w:jc w:val="center"/>
        <w:tblLook w:val="04A0" w:firstRow="1" w:lastRow="0" w:firstColumn="1" w:lastColumn="0" w:noHBand="0" w:noVBand="1"/>
      </w:tblPr>
      <w:tblGrid>
        <w:gridCol w:w="898"/>
        <w:gridCol w:w="2073"/>
        <w:gridCol w:w="6093"/>
      </w:tblGrid>
      <w:tr w:rsidR="00946797" w:rsidRPr="00971E10" w14:paraId="6B9F9C34"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4A8BB9F9" w14:textId="77777777" w:rsidR="00946797" w:rsidRPr="00971E10" w:rsidRDefault="000807CD">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6D6A74DF" w14:textId="77777777" w:rsidR="00946797" w:rsidRPr="00971E10" w:rsidRDefault="000807CD">
            <w:pPr>
              <w:rPr>
                <w:rFonts w:cs="Times New Roman"/>
                <w:noProof/>
                <w:color w:val="auto"/>
              </w:rPr>
            </w:pPr>
            <w:r w:rsidRPr="00971E10">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2812930A"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3C46C5A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5387238" w14:textId="77777777" w:rsidR="00946797" w:rsidRPr="00971E10" w:rsidRDefault="000807CD">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4182CDF2" w14:textId="77777777" w:rsidR="00946797" w:rsidRPr="00971E10" w:rsidRDefault="000807CD">
            <w:pPr>
              <w:rPr>
                <w:rFonts w:cs="Times New Roman"/>
                <w:noProof/>
                <w:color w:val="auto"/>
              </w:rPr>
            </w:pPr>
            <w:r w:rsidRPr="00971E10">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223A391" w14:textId="77777777" w:rsidR="00946797" w:rsidRPr="00971E10" w:rsidRDefault="000807CD">
            <w:pPr>
              <w:rPr>
                <w:rFonts w:cs="Times New Roman"/>
                <w:noProof/>
                <w:color w:val="auto"/>
              </w:rPr>
            </w:pPr>
            <w:r w:rsidRPr="00971E10">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971E10" w14:paraId="5F8109A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21A22B7" w14:textId="77777777" w:rsidR="00946797" w:rsidRPr="00971E10" w:rsidRDefault="000807CD">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3FB2880B" w14:textId="77777777" w:rsidR="00946797" w:rsidRPr="00971E10" w:rsidRDefault="000807CD">
            <w:pPr>
              <w:rPr>
                <w:rFonts w:cs="Times New Roman"/>
                <w:noProof/>
                <w:color w:val="auto"/>
              </w:rPr>
            </w:pPr>
            <w:r w:rsidRPr="00971E10">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3F19E55D" w14:textId="77777777" w:rsidR="00946797" w:rsidRPr="00971E10" w:rsidRDefault="000807CD">
            <w:pPr>
              <w:rPr>
                <w:rFonts w:cs="Times New Roman"/>
                <w:noProof/>
                <w:color w:val="auto"/>
              </w:rPr>
            </w:pPr>
            <w:r w:rsidRPr="00971E10">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971E10" w14:paraId="55C6243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45D63CD" w14:textId="77777777" w:rsidR="00946797" w:rsidRPr="00971E10" w:rsidRDefault="000807CD">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3DCA9886" w14:textId="77777777" w:rsidR="00946797" w:rsidRPr="00971E10" w:rsidRDefault="000807CD">
            <w:pPr>
              <w:rPr>
                <w:rFonts w:cs="Times New Roman"/>
                <w:noProof/>
                <w:color w:val="auto"/>
              </w:rPr>
            </w:pPr>
            <w:r w:rsidRPr="00971E10">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204A19A2" w14:textId="77777777" w:rsidR="00946797" w:rsidRPr="00971E10" w:rsidRDefault="000807CD">
            <w:pPr>
              <w:rPr>
                <w:rFonts w:cs="Times New Roman"/>
                <w:noProof/>
                <w:color w:val="auto"/>
              </w:rPr>
            </w:pPr>
            <w:r w:rsidRPr="00971E10">
              <w:rPr>
                <w:rFonts w:cs="Times New Roman"/>
                <w:noProof/>
                <w:color w:val="auto"/>
              </w:rPr>
              <w:t>Tìm kiếm nhanh các bài viết theo từ khóa tiêu đề, nội dung tóm tắt, tên tác giả hoặc khoảng thời gian phát hành.</w:t>
            </w:r>
          </w:p>
        </w:tc>
      </w:tr>
      <w:tr w:rsidR="00946797" w:rsidRPr="00971E10" w14:paraId="04FC563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D68D71B" w14:textId="77777777" w:rsidR="00946797" w:rsidRPr="00971E10" w:rsidRDefault="000807CD">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2A110153" w14:textId="77777777" w:rsidR="00946797" w:rsidRPr="00971E10" w:rsidRDefault="000807CD">
            <w:pPr>
              <w:rPr>
                <w:rFonts w:cs="Times New Roman"/>
                <w:noProof/>
                <w:color w:val="auto"/>
              </w:rPr>
            </w:pPr>
            <w:r w:rsidRPr="00971E10">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696C90CF" w14:textId="77777777" w:rsidR="00946797" w:rsidRPr="00971E10" w:rsidRDefault="000807CD">
            <w:pPr>
              <w:rPr>
                <w:rFonts w:cs="Times New Roman"/>
                <w:noProof/>
                <w:color w:val="auto"/>
              </w:rPr>
            </w:pPr>
            <w:r w:rsidRPr="00971E10">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971E10" w14:paraId="09FBB9D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F84C0AA" w14:textId="77777777" w:rsidR="00946797" w:rsidRPr="00971E10" w:rsidRDefault="000807CD">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02E0328C" w14:textId="77777777" w:rsidR="00946797" w:rsidRPr="00971E10" w:rsidRDefault="000807CD">
            <w:pPr>
              <w:rPr>
                <w:rFonts w:cs="Times New Roman"/>
                <w:noProof/>
                <w:color w:val="auto"/>
              </w:rPr>
            </w:pPr>
            <w:r w:rsidRPr="00971E10">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6DFFD0D7" w14:textId="77777777" w:rsidR="00946797" w:rsidRPr="00971E10" w:rsidRDefault="000807CD">
            <w:pPr>
              <w:rPr>
                <w:rFonts w:cs="Times New Roman"/>
                <w:noProof/>
                <w:color w:val="auto"/>
              </w:rPr>
            </w:pPr>
            <w:r w:rsidRPr="00971E10">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971E10" w14:paraId="2668C08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915A069" w14:textId="77777777" w:rsidR="00946797" w:rsidRPr="00971E10" w:rsidRDefault="000807CD">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6DB7A92B" w14:textId="77777777" w:rsidR="00946797" w:rsidRPr="00971E10" w:rsidRDefault="000807CD">
            <w:pPr>
              <w:rPr>
                <w:rFonts w:cs="Times New Roman"/>
                <w:noProof/>
                <w:color w:val="auto"/>
              </w:rPr>
            </w:pPr>
            <w:r w:rsidRPr="00971E10">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39E1CC56" w14:textId="77777777" w:rsidR="00946797" w:rsidRPr="00971E10" w:rsidRDefault="000807CD">
            <w:pPr>
              <w:rPr>
                <w:rFonts w:cs="Times New Roman"/>
                <w:noProof/>
                <w:color w:val="auto"/>
              </w:rPr>
            </w:pPr>
            <w:r w:rsidRPr="00971E10">
              <w:rPr>
                <w:rFonts w:cs="Times New Roman"/>
                <w:noProof/>
                <w:color w:val="auto"/>
              </w:rPr>
              <w:t>Người đọc để lại ý kiến đóng góp, thảo luận dưới bài viết (hỗ trợ kiểm duyệt bình luận văn minh trước khi hiển thị).</w:t>
            </w:r>
          </w:p>
        </w:tc>
      </w:tr>
      <w:tr w:rsidR="00946797" w:rsidRPr="00971E10" w14:paraId="52510AD0"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BADF6B9" w14:textId="77777777" w:rsidR="00946797" w:rsidRPr="00971E10" w:rsidRDefault="000807CD">
            <w:pPr>
              <w:rPr>
                <w:rFonts w:cs="Times New Roman"/>
                <w:noProof/>
                <w:color w:val="auto"/>
              </w:rPr>
            </w:pPr>
            <w:r w:rsidRPr="00971E10">
              <w:rPr>
                <w:rFonts w:cs="Times New Roman"/>
                <w:noProof/>
                <w:color w:val="auto"/>
              </w:rPr>
              <w:lastRenderedPageBreak/>
              <w:t>7</w:t>
            </w:r>
          </w:p>
        </w:tc>
        <w:tc>
          <w:tcPr>
            <w:tcW w:w="2109" w:type="dxa"/>
            <w:tcBorders>
              <w:top w:val="single" w:sz="4" w:space="0" w:color="auto"/>
              <w:left w:val="single" w:sz="4" w:space="0" w:color="auto"/>
              <w:bottom w:val="single" w:sz="4" w:space="0" w:color="auto"/>
              <w:right w:val="single" w:sz="4" w:space="0" w:color="auto"/>
            </w:tcBorders>
          </w:tcPr>
          <w:p w14:paraId="7BDED339" w14:textId="77777777" w:rsidR="00946797" w:rsidRPr="00971E10" w:rsidRDefault="000807CD">
            <w:pPr>
              <w:rPr>
                <w:rFonts w:cs="Times New Roman"/>
                <w:noProof/>
                <w:color w:val="auto"/>
              </w:rPr>
            </w:pPr>
            <w:r w:rsidRPr="00971E10">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2E5A1E81" w14:textId="77777777" w:rsidR="00946797" w:rsidRPr="00971E10" w:rsidRDefault="000807CD">
            <w:pPr>
              <w:rPr>
                <w:rFonts w:cs="Times New Roman"/>
                <w:noProof/>
                <w:color w:val="auto"/>
              </w:rPr>
            </w:pPr>
            <w:r w:rsidRPr="00971E10">
              <w:rPr>
                <w:rFonts w:cs="Times New Roman"/>
                <w:noProof/>
                <w:color w:val="auto"/>
              </w:rPr>
              <w:t>Cung cấp nút chia sẻ nhanh bài viết lên mạng xã hội Facebook, Zalo hoặc sao chép đường dẫn (link) bài viết.</w:t>
            </w:r>
          </w:p>
        </w:tc>
      </w:tr>
      <w:tr w:rsidR="00946797" w:rsidRPr="00971E10" w14:paraId="596B94F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A18A023" w14:textId="77777777" w:rsidR="00946797" w:rsidRPr="00971E10" w:rsidRDefault="000807CD">
            <w:pPr>
              <w:rPr>
                <w:rFonts w:cs="Times New Roman"/>
                <w:noProof/>
                <w:color w:val="auto"/>
              </w:rPr>
            </w:pPr>
            <w:r w:rsidRPr="00971E10">
              <w:rPr>
                <w:rFonts w:cs="Times New Roman"/>
                <w:noProof/>
                <w:color w:val="auto"/>
              </w:rPr>
              <w:t>8</w:t>
            </w:r>
          </w:p>
        </w:tc>
        <w:tc>
          <w:tcPr>
            <w:tcW w:w="2109" w:type="dxa"/>
            <w:tcBorders>
              <w:top w:val="single" w:sz="4" w:space="0" w:color="auto"/>
              <w:left w:val="single" w:sz="4" w:space="0" w:color="auto"/>
              <w:bottom w:val="single" w:sz="4" w:space="0" w:color="auto"/>
              <w:right w:val="single" w:sz="4" w:space="0" w:color="auto"/>
            </w:tcBorders>
          </w:tcPr>
          <w:p w14:paraId="6DC418A2" w14:textId="77777777" w:rsidR="00946797" w:rsidRPr="00971E10" w:rsidRDefault="000807CD">
            <w:pPr>
              <w:rPr>
                <w:rFonts w:cs="Times New Roman"/>
                <w:noProof/>
                <w:color w:val="auto"/>
              </w:rPr>
            </w:pPr>
            <w:r w:rsidRPr="00971E10">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16F1E85A" w14:textId="77777777" w:rsidR="00946797" w:rsidRPr="00971E10" w:rsidRDefault="000807CD">
            <w:pPr>
              <w:rPr>
                <w:rFonts w:cs="Times New Roman"/>
                <w:noProof/>
                <w:color w:val="auto"/>
              </w:rPr>
            </w:pPr>
            <w:r>
              <w:t>Xem thông báo chính thức của Ban Thường vụ, tra cứu sơ đồ cơ cấu tổ chức các Tổ công đoàn và theo dõi lịch công tác tuần/tháng.</w:t>
            </w:r>
          </w:p>
        </w:tc>
      </w:tr>
      <w:tr w:rsidR="00946797" w:rsidRPr="00971E10" w14:paraId="0B2E2C5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F3DD000" w14:textId="77777777" w:rsidR="00946797" w:rsidRPr="00971E10" w:rsidRDefault="000807CD">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5161396F" w14:textId="77777777" w:rsidR="00946797" w:rsidRPr="00971E10" w:rsidRDefault="000807CD">
            <w:pPr>
              <w:rPr>
                <w:rFonts w:cs="Times New Roman"/>
                <w:noProof/>
                <w:color w:val="auto"/>
              </w:rPr>
            </w:pPr>
            <w:r w:rsidRPr="00971E10">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19E54253" w14:textId="77777777" w:rsidR="00946797" w:rsidRPr="00971E10" w:rsidRDefault="000807CD">
            <w:pPr>
              <w:rPr>
                <w:rFonts w:cs="Times New Roman"/>
                <w:noProof/>
                <w:color w:val="auto"/>
              </w:rPr>
            </w:pPr>
            <w:r w:rsidRPr="00971E10">
              <w:rPr>
                <w:rFonts w:cs="Times New Roman"/>
                <w:noProof/>
                <w:color w:val="auto"/>
              </w:rPr>
              <w:t>Tra cứu văn bản quy phạm, hướng dẫn nghiệp vụ, xem chính sách phúc lợi chăm lo đoàn viên và nộp đơn trợ cấp trực tuyến.</w:t>
            </w:r>
          </w:p>
        </w:tc>
      </w:tr>
      <w:tr w:rsidR="00946797" w:rsidRPr="00971E10" w14:paraId="7EAB2A7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566E1D1" w14:textId="77777777" w:rsidR="00946797" w:rsidRPr="00971E10" w:rsidRDefault="000807CD">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56F1BFDA" w14:textId="77777777" w:rsidR="00946797" w:rsidRPr="00971E10" w:rsidRDefault="000807CD">
            <w:pPr>
              <w:rPr>
                <w:rFonts w:cs="Times New Roman"/>
                <w:noProof/>
                <w:color w:val="auto"/>
              </w:rPr>
            </w:pPr>
            <w:r w:rsidRPr="00971E10">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1359FF7D" w14:textId="77777777" w:rsidR="00946797" w:rsidRPr="00971E10" w:rsidRDefault="000807CD">
            <w:pPr>
              <w:rPr>
                <w:rFonts w:cs="Times New Roman"/>
                <w:noProof/>
                <w:color w:val="auto"/>
              </w:rPr>
            </w:pPr>
            <w:r w:rsidRPr="00971E10">
              <w:rPr>
                <w:rFonts w:cs="Times New Roman"/>
                <w:noProof/>
                <w:color w:val="auto"/>
              </w:rPr>
              <w:t>Giao diện tự động tối ưu hóa trải nghiệm hiển thị và thao tác cảm ứng trên mọi kích cỡ màn hình điện thoại thông minh và máy tính bảng.</w:t>
            </w:r>
          </w:p>
        </w:tc>
      </w:tr>
    </w:tbl>
    <w:p w14:paraId="0788D8B9" w14:textId="77777777" w:rsidR="00946797" w:rsidRPr="00971E10" w:rsidRDefault="000807CD" w:rsidP="002F52F2">
      <w:pPr>
        <w:pStyle w:val="m3"/>
      </w:pPr>
      <w:bookmarkStart w:id="57" w:name="_Toc240272980"/>
      <w:bookmarkStart w:id="58" w:name="_Toc240897705"/>
      <w:bookmarkStart w:id="59" w:name="_Toc242385441"/>
      <w:r w:rsidRPr="00971E10">
        <w:t>Chức năng phía người quản trị</w:t>
      </w:r>
      <w:bookmarkEnd w:id="57"/>
      <w:bookmarkEnd w:id="58"/>
      <w:bookmarkEnd w:id="59"/>
    </w:p>
    <w:p w14:paraId="27EEDB65" w14:textId="77777777" w:rsidR="00946797" w:rsidRPr="00971E10" w:rsidRDefault="000807CD" w:rsidP="00E2136D">
      <w:pPr>
        <w:pStyle w:val="bang1"/>
      </w:pPr>
      <w:bookmarkStart w:id="60" w:name="_Toc240291977"/>
      <w:bookmarkStart w:id="61" w:name="_Toc240898833"/>
      <w:bookmarkStart w:id="62" w:name="_Toc242385601"/>
      <w:r w:rsidRPr="00863E1E">
        <w:t>Danh</w:t>
      </w:r>
      <w:r w:rsidRPr="00971E10">
        <w:t xml:space="preserve"> sách chức năng phía người quản trị</w:t>
      </w:r>
      <w:bookmarkEnd w:id="60"/>
      <w:bookmarkEnd w:id="61"/>
      <w:bookmarkEnd w:id="62"/>
    </w:p>
    <w:tbl>
      <w:tblPr>
        <w:tblW w:w="0" w:type="auto"/>
        <w:jc w:val="center"/>
        <w:tblLook w:val="04A0" w:firstRow="1" w:lastRow="0" w:firstColumn="1" w:lastColumn="0" w:noHBand="0" w:noVBand="1"/>
      </w:tblPr>
      <w:tblGrid>
        <w:gridCol w:w="992"/>
        <w:gridCol w:w="2363"/>
        <w:gridCol w:w="5709"/>
      </w:tblGrid>
      <w:tr w:rsidR="00946797" w:rsidRPr="00971E10" w14:paraId="77D718CF"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11636F49" w14:textId="77777777" w:rsidR="00946797" w:rsidRPr="00971E10" w:rsidRDefault="000807CD">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2EB102D6" w14:textId="77777777" w:rsidR="00946797" w:rsidRPr="00971E10" w:rsidRDefault="000807CD">
            <w:pPr>
              <w:rPr>
                <w:rFonts w:cs="Times New Roman"/>
                <w:noProof/>
                <w:color w:val="auto"/>
              </w:rPr>
            </w:pPr>
            <w:r w:rsidRPr="00971E10">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57C691E0"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5DA0C35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1DFC69F" w14:textId="77777777" w:rsidR="00946797" w:rsidRPr="00971E10" w:rsidRDefault="000807CD">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50D37A55" w14:textId="77777777" w:rsidR="00946797" w:rsidRPr="00971E10" w:rsidRDefault="000807CD">
            <w:pPr>
              <w:rPr>
                <w:rFonts w:cs="Times New Roman"/>
                <w:noProof/>
                <w:color w:val="auto"/>
              </w:rPr>
            </w:pPr>
            <w:r w:rsidRPr="00971E10">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5C08EE09" w14:textId="77777777" w:rsidR="00946797" w:rsidRPr="00971E10" w:rsidRDefault="000807CD">
            <w:pPr>
              <w:rPr>
                <w:rFonts w:cs="Times New Roman"/>
                <w:noProof/>
                <w:color w:val="auto"/>
              </w:rPr>
            </w:pPr>
            <w:r w:rsidRPr="00971E10">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971E10" w14:paraId="15F1F5A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B727B94" w14:textId="77777777" w:rsidR="00946797" w:rsidRPr="00971E10" w:rsidRDefault="000807CD">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71FBC596" w14:textId="77777777" w:rsidR="00946797" w:rsidRPr="00971E10" w:rsidRDefault="000807CD">
            <w:pPr>
              <w:rPr>
                <w:rFonts w:cs="Times New Roman"/>
                <w:noProof/>
                <w:color w:val="auto"/>
              </w:rPr>
            </w:pPr>
            <w:r w:rsidRPr="00971E10">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62D81030" w14:textId="77777777" w:rsidR="00946797" w:rsidRPr="00971E10" w:rsidRDefault="000807CD">
            <w:pPr>
              <w:rPr>
                <w:rFonts w:cs="Times New Roman"/>
                <w:noProof/>
                <w:color w:val="auto"/>
              </w:rPr>
            </w:pPr>
            <w:r>
              <w:t>Quản lý hệ thống phân mục tin tức, phân cấp cơ cấu tổ chức gồm 5 Ban chuyên môn cấp trường và các Tổ công đoàn bộ phận.</w:t>
            </w:r>
          </w:p>
        </w:tc>
      </w:tr>
      <w:tr w:rsidR="00946797" w:rsidRPr="00971E10" w14:paraId="2B8CE66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E69D6F0" w14:textId="77777777" w:rsidR="00946797" w:rsidRPr="00971E10" w:rsidRDefault="000807CD">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3D67BC22" w14:textId="77777777" w:rsidR="00946797" w:rsidRPr="00971E10" w:rsidRDefault="000807CD">
            <w:pPr>
              <w:rPr>
                <w:rFonts w:cs="Times New Roman"/>
                <w:noProof/>
                <w:color w:val="auto"/>
              </w:rPr>
            </w:pPr>
            <w:r w:rsidRPr="00971E10">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4FA9436F" w14:textId="77777777" w:rsidR="00946797" w:rsidRPr="00971E10" w:rsidRDefault="000807CD">
            <w:pPr>
              <w:rPr>
                <w:rFonts w:cs="Times New Roman"/>
                <w:noProof/>
                <w:color w:val="auto"/>
              </w:rPr>
            </w:pPr>
            <w:r w:rsidRPr="00971E10">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971E10" w14:paraId="68FACFD1"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77082B1" w14:textId="77777777" w:rsidR="00946797" w:rsidRPr="00971E10" w:rsidRDefault="000807CD">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1252A8C1" w14:textId="77777777" w:rsidR="00946797" w:rsidRPr="00971E10" w:rsidRDefault="000807CD">
            <w:pPr>
              <w:rPr>
                <w:rFonts w:cs="Times New Roman"/>
                <w:noProof/>
                <w:color w:val="auto"/>
              </w:rPr>
            </w:pPr>
            <w:r w:rsidRPr="00971E10">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0820AF89" w14:textId="77777777" w:rsidR="00946797" w:rsidRPr="00971E10" w:rsidRDefault="000807CD">
            <w:pPr>
              <w:rPr>
                <w:rFonts w:cs="Times New Roman"/>
                <w:noProof/>
                <w:color w:val="auto"/>
              </w:rPr>
            </w:pPr>
            <w:r w:rsidRPr="00971E10">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971E10" w14:paraId="18A973A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90375D7" w14:textId="77777777" w:rsidR="00946797" w:rsidRPr="00971E10" w:rsidRDefault="000807CD">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14CCAF0C" w14:textId="77777777" w:rsidR="00946797" w:rsidRPr="00971E10" w:rsidRDefault="000807CD">
            <w:pPr>
              <w:rPr>
                <w:rFonts w:cs="Times New Roman"/>
                <w:noProof/>
                <w:color w:val="auto"/>
              </w:rPr>
            </w:pPr>
            <w:r w:rsidRPr="00971E10">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0B640F3E" w14:textId="77777777" w:rsidR="00946797" w:rsidRPr="00971E10" w:rsidRDefault="000807CD">
            <w:pPr>
              <w:rPr>
                <w:rFonts w:cs="Times New Roman"/>
                <w:noProof/>
                <w:color w:val="auto"/>
              </w:rPr>
            </w:pPr>
            <w:r w:rsidRPr="00971E10">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971E10" w14:paraId="771E019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7C57A25" w14:textId="77777777" w:rsidR="00946797" w:rsidRPr="00971E10" w:rsidRDefault="000807CD">
            <w:pPr>
              <w:rPr>
                <w:rFonts w:cs="Times New Roman"/>
                <w:noProof/>
                <w:color w:val="auto"/>
              </w:rPr>
            </w:pPr>
            <w:r w:rsidRPr="00971E10">
              <w:rPr>
                <w:rFonts w:cs="Times New Roman"/>
                <w:noProof/>
                <w:color w:val="auto"/>
              </w:rPr>
              <w:lastRenderedPageBreak/>
              <w:t>6</w:t>
            </w:r>
          </w:p>
        </w:tc>
        <w:tc>
          <w:tcPr>
            <w:tcW w:w="2414" w:type="dxa"/>
            <w:tcBorders>
              <w:top w:val="single" w:sz="4" w:space="0" w:color="auto"/>
              <w:left w:val="single" w:sz="4" w:space="0" w:color="auto"/>
              <w:bottom w:val="single" w:sz="4" w:space="0" w:color="auto"/>
              <w:right w:val="single" w:sz="4" w:space="0" w:color="auto"/>
            </w:tcBorders>
          </w:tcPr>
          <w:p w14:paraId="2DEBC00C" w14:textId="77777777" w:rsidR="00946797" w:rsidRPr="00971E10" w:rsidRDefault="000807CD">
            <w:pPr>
              <w:rPr>
                <w:rFonts w:cs="Times New Roman"/>
                <w:noProof/>
                <w:color w:val="auto"/>
              </w:rPr>
            </w:pPr>
            <w:r w:rsidRPr="00971E10">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483367B2" w14:textId="77777777" w:rsidR="00946797" w:rsidRPr="00971E10" w:rsidRDefault="000807CD">
            <w:pPr>
              <w:rPr>
                <w:rFonts w:cs="Times New Roman"/>
                <w:noProof/>
                <w:color w:val="auto"/>
              </w:rPr>
            </w:pPr>
            <w:r w:rsidRPr="00971E10">
              <w:rPr>
                <w:rFonts w:cs="Times New Roman"/>
                <w:noProof/>
                <w:color w:val="auto"/>
              </w:rPr>
              <w:t>Tích hợp mô hình AI ngôn ngữ lớn (Google Gemini / Groq LLaMA) hỗ trợ tự động sinh bài viết truyền thông hoàn chỉnh từ từ khóa hoặc dàn ý thô của sự kiện.</w:t>
            </w:r>
          </w:p>
        </w:tc>
      </w:tr>
      <w:tr w:rsidR="00946797" w:rsidRPr="00971E10" w14:paraId="73ECAA3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530B7BB" w14:textId="77777777" w:rsidR="00946797" w:rsidRPr="00971E10" w:rsidRDefault="000807CD">
            <w:pPr>
              <w:rPr>
                <w:rFonts w:cs="Times New Roman"/>
                <w:noProof/>
                <w:color w:val="auto"/>
              </w:rPr>
            </w:pPr>
            <w:r w:rsidRPr="00971E10">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490556BA" w14:textId="77777777" w:rsidR="00946797" w:rsidRPr="00971E10" w:rsidRDefault="000807CD">
            <w:pPr>
              <w:rPr>
                <w:rFonts w:cs="Times New Roman"/>
                <w:noProof/>
                <w:color w:val="auto"/>
              </w:rPr>
            </w:pPr>
            <w:r w:rsidRPr="00971E10">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6CDCF695" w14:textId="77777777" w:rsidR="00946797" w:rsidRPr="00971E10" w:rsidRDefault="000807CD">
            <w:pPr>
              <w:rPr>
                <w:rFonts w:cs="Times New Roman"/>
                <w:noProof/>
                <w:color w:val="auto"/>
              </w:rPr>
            </w:pPr>
            <w:r w:rsidRPr="00971E10">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971E10" w14:paraId="1329F756"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94BC697" w14:textId="77777777" w:rsidR="00946797" w:rsidRPr="00971E10" w:rsidRDefault="000807CD">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4B0E865E" w14:textId="77777777" w:rsidR="00946797" w:rsidRPr="00971E10" w:rsidRDefault="000807CD">
            <w:pPr>
              <w:rPr>
                <w:rFonts w:cs="Times New Roman"/>
                <w:noProof/>
                <w:color w:val="auto"/>
              </w:rPr>
            </w:pPr>
            <w:r w:rsidRPr="00971E10">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07459320" w14:textId="77777777" w:rsidR="00946797" w:rsidRPr="00971E10" w:rsidRDefault="000807CD">
            <w:pPr>
              <w:rPr>
                <w:rFonts w:cs="Times New Roman"/>
                <w:noProof/>
                <w:color w:val="auto"/>
              </w:rPr>
            </w:pPr>
            <w:r w:rsidRPr="00971E10">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971E10" w14:paraId="55DF1EC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C02675F" w14:textId="77777777" w:rsidR="00946797" w:rsidRPr="00971E10" w:rsidRDefault="000807CD">
            <w:pPr>
              <w:rPr>
                <w:rFonts w:cs="Times New Roman"/>
                <w:noProof/>
                <w:color w:val="auto"/>
              </w:rPr>
            </w:pPr>
            <w:r w:rsidRPr="00971E10">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13448C25" w14:textId="77777777" w:rsidR="00946797" w:rsidRPr="00971E10" w:rsidRDefault="000807CD">
            <w:pPr>
              <w:rPr>
                <w:rFonts w:cs="Times New Roman"/>
                <w:noProof/>
                <w:color w:val="auto"/>
              </w:rPr>
            </w:pPr>
            <w:r w:rsidRPr="00971E10">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47C118BE" w14:textId="77777777" w:rsidR="00946797" w:rsidRPr="00971E10" w:rsidRDefault="000807CD">
            <w:pPr>
              <w:rPr>
                <w:rFonts w:cs="Times New Roman"/>
                <w:noProof/>
                <w:color w:val="auto"/>
              </w:rPr>
            </w:pPr>
            <w:r w:rsidRPr="00971E10">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971E10" w14:paraId="5E0DC03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BAD2F8E" w14:textId="77777777" w:rsidR="00946797" w:rsidRPr="00971E10" w:rsidRDefault="000807CD">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6E06444F" w14:textId="77777777" w:rsidR="00946797" w:rsidRPr="00971E10" w:rsidRDefault="000807CD">
            <w:pPr>
              <w:rPr>
                <w:rFonts w:cs="Times New Roman"/>
                <w:noProof/>
                <w:color w:val="auto"/>
              </w:rPr>
            </w:pPr>
            <w:r w:rsidRPr="00971E10">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01776FEE" w14:textId="77777777" w:rsidR="00946797" w:rsidRPr="00971E10" w:rsidRDefault="000807CD">
            <w:pPr>
              <w:rPr>
                <w:rFonts w:cs="Times New Roman"/>
                <w:noProof/>
                <w:color w:val="auto"/>
              </w:rPr>
            </w:pPr>
            <w:r w:rsidRPr="00971E10">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971E10" w14:paraId="31F33B2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0941E7A" w14:textId="77777777" w:rsidR="00946797" w:rsidRPr="00971E10" w:rsidRDefault="000807CD">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5D621678" w14:textId="77777777" w:rsidR="00946797" w:rsidRPr="00971E10" w:rsidRDefault="000807CD">
            <w:pPr>
              <w:rPr>
                <w:rFonts w:cs="Times New Roman"/>
                <w:noProof/>
                <w:color w:val="auto"/>
              </w:rPr>
            </w:pPr>
            <w:r w:rsidRPr="00971E10">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1704E5DE" w14:textId="77777777" w:rsidR="00946797" w:rsidRPr="00971E10" w:rsidRDefault="000807CD">
            <w:pPr>
              <w:rPr>
                <w:rFonts w:cs="Times New Roman"/>
                <w:noProof/>
                <w:color w:val="auto"/>
              </w:rPr>
            </w:pPr>
            <w:r w:rsidRPr="00971E10">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971E10" w14:paraId="2ECF81C1"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B324321" w14:textId="77777777" w:rsidR="00946797" w:rsidRPr="00971E10" w:rsidRDefault="000807CD">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324626A6" w14:textId="77777777" w:rsidR="00946797" w:rsidRPr="00971E10" w:rsidRDefault="000807CD">
            <w:pPr>
              <w:rPr>
                <w:rFonts w:cs="Times New Roman"/>
                <w:noProof/>
                <w:color w:val="auto"/>
              </w:rPr>
            </w:pPr>
            <w:r w:rsidRPr="00971E10">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48458A17" w14:textId="77777777" w:rsidR="00946797" w:rsidRPr="00971E10" w:rsidRDefault="000807CD">
            <w:pPr>
              <w:rPr>
                <w:rFonts w:cs="Times New Roman"/>
                <w:noProof/>
                <w:color w:val="auto"/>
              </w:rPr>
            </w:pPr>
            <w:r>
              <w:t>Biểu đồ xếp hạng Top bài viết được quan tâm; theo dõi bảng nộp báo cáo tháng định kỳ và xếp loại thi đua của các Tổ công đoàn.</w:t>
            </w:r>
          </w:p>
        </w:tc>
      </w:tr>
      <w:tr w:rsidR="00946797" w:rsidRPr="00971E10" w14:paraId="1E3EF6D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9B18414" w14:textId="77777777" w:rsidR="00946797" w:rsidRPr="00971E10" w:rsidRDefault="000807CD">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5A24F198" w14:textId="77777777" w:rsidR="00946797" w:rsidRPr="00971E10" w:rsidRDefault="000807CD">
            <w:pPr>
              <w:rPr>
                <w:rFonts w:cs="Times New Roman"/>
                <w:noProof/>
                <w:color w:val="auto"/>
              </w:rPr>
            </w:pPr>
            <w:r w:rsidRPr="00971E10">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5655377F" w14:textId="77777777" w:rsidR="00946797" w:rsidRPr="00971E10" w:rsidRDefault="000807CD">
            <w:pPr>
              <w:rPr>
                <w:rFonts w:cs="Times New Roman"/>
                <w:noProof/>
                <w:color w:val="auto"/>
              </w:rPr>
            </w:pPr>
            <w:r w:rsidRPr="00971E10">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708FE7DF" w14:textId="77777777" w:rsidR="00E2136D" w:rsidRDefault="00E2136D" w:rsidP="00F409EF">
      <w:pPr>
        <w:rPr>
          <w:noProof/>
        </w:rPr>
      </w:pPr>
      <w:r>
        <w:rPr>
          <w:noProof/>
        </w:rPr>
        <w:br w:type="page"/>
      </w:r>
    </w:p>
    <w:p w14:paraId="5BBF5371" w14:textId="77777777" w:rsidR="002F52F2" w:rsidRPr="00971E10" w:rsidRDefault="002F52F2" w:rsidP="00F409EF">
      <w:pPr>
        <w:rPr>
          <w:noProof/>
        </w:rPr>
      </w:pPr>
    </w:p>
    <w:p w14:paraId="55F0F296" w14:textId="77777777" w:rsidR="002F515A" w:rsidRDefault="00000000">
      <w:pPr>
        <w:pStyle w:val="m2"/>
      </w:pPr>
      <w:bookmarkStart w:id="63" w:name="_Toc242385442"/>
      <w:r>
        <w:t>Công nghệ sử dụng trong đề tài</w:t>
      </w:r>
      <w:bookmarkEnd w:id="63"/>
    </w:p>
    <w:p w14:paraId="17974AD9" w14:textId="77777777" w:rsidR="002F515A" w:rsidRDefault="00000000">
      <w:pPr>
        <w:pStyle w:val="nd"/>
      </w:pPr>
      <w:r>
        <w:t>Để hiện thực hóa mục tiêu xây dựng một Cổng thông tin truyền thông công đoàn hiện đại, tin cậy, bảo mật và hỗ trợ đắc lực cho công tác sáng tạo nội dung, đề tài đã nghiên cứu, đánh giá và lựa chọn các giải pháp công nghệ tiên tiến nhất hiện nay. Kiến trúc kỹ thuật tổng thể được tổ chức chặt chẽ theo 4 trụ cột công nghệ cốt lõi: Frontend (Giao diện người dùng), Backend (Máy chủ xử lý nghiệp vụ), Cơ sở dữ liệu (Database) và Trí tuệ nhân tạo (AI):</w:t>
      </w:r>
    </w:p>
    <w:p w14:paraId="221F1EF5" w14:textId="77777777" w:rsidR="002F515A" w:rsidRDefault="00000000">
      <w:pPr>
        <w:pStyle w:val="m3"/>
      </w:pPr>
      <w:bookmarkStart w:id="64" w:name="_Toc242385443"/>
      <w:r>
        <w:t>Công nghệ Frontend (Giao diện người dùng)</w:t>
      </w:r>
      <w:bookmarkEnd w:id="64"/>
    </w:p>
    <w:p w14:paraId="1EF3525B" w14:textId="77777777" w:rsidR="00FD5DF3" w:rsidRDefault="00000000">
      <w:pPr>
        <w:pStyle w:val="nd"/>
      </w:pPr>
      <w:r>
        <w:t>Phân hệ Frontend được xây dựng theo kiến trúc Ứng dụng Trang đơn (Single Page Application - SPA) hiện đại, đảm nhận vai trò cung cấp không gian tương tác mượt mà, trực quan cho đoàn viên, cán bộ giảng viên và độc giả công chúng khi tra cứu thông tin, đồng thời mang đến một không gian làm việc số tiện lợi, chuyên nghiệp cho Ban Biên tập và Quản trị viên:</w:t>
      </w:r>
    </w:p>
    <w:p w14:paraId="77AB2D1F" w14:textId="77777777" w:rsidR="00FD5DF3" w:rsidRDefault="00000000" w:rsidP="003D5FBE">
      <w:pPr>
        <w:pStyle w:val="nd-"/>
      </w:pPr>
      <w:r>
        <w:t>Nền tảng React (v19) &amp; Kiến trúc Component-based SPA: Xây dựng toàn bộ giao diện người dùng dựa trên thư viện React 19 kết hợp công cụ đóng gói siêu tốc Vite. Giao diện được mô-đun hóa thành các thành phần tái sử dụng độc lập (Reusable Components) như Navbar, Footer, HeroCarousel, ArticleQuickModal, BookmarksDrawer, PaginationBar, TiptapEditor, CKArticleEditor... Áp dụng mô hình ràng buộc dữ liệu phản ứng (Reactive Data Binding) và hệ thống React Hooks (useState, useEffect, useCallback, useMemo) giúp giao diện cập nhật trạng thái tức thì theo thời gian thực mà không bao giờ cần tải lại toàn bộ trang web (Zero Page Reload), mang lại trải nghiệm tương đương ứng dụng desktop.</w:t>
      </w:r>
    </w:p>
    <w:p w14:paraId="7CEEE3B6" w14:textId="77777777" w:rsidR="00FD5DF3" w:rsidRDefault="00000000">
      <w:pPr>
        <w:pStyle w:val="nd-"/>
      </w:pPr>
      <w:r>
        <w:t>Điều hướng ứng dụng máy trạm với React Router DOM (v7): Quản trị toàn diện luồng định tuyến phía máy trạm (Client-side Routing), phân định rành mạch giữa các tuyến đường công chúng (Trang chủ, Tin tức, Chi tiết bài viết, Phúc lợi chăm lo, Kho văn bản, Kho biểu mẫu, Liên hệ góp ý, Cơ cấu tổ chức) và phân hệ Quản trị / Phòng Biên tập Đa Kênh AI Studio (/admin). Cơ chế định tuyến đảm bảo lưu giữ trạng thái làm việc liên tục và hỗ trợ liên kết sâu (Deep Linking).</w:t>
      </w:r>
    </w:p>
    <w:p w14:paraId="73A2BB38" w14:textId="77777777" w:rsidR="00FD5DF3" w:rsidRDefault="00000000">
      <w:pPr>
        <w:pStyle w:val="nd-"/>
      </w:pPr>
      <w:r>
        <w:t xml:space="preserve">Thiết kế giao diện hiện đại &amp; Bộ nhận diện thương hiệu TDMU: Kết hợp CSS3 chuẩn hóa và kỹ thuật Responsive Web Design (CSS Grid, Flexbox, Media Queries), đảm bảo giao diện tự động co giãn và hiển thị hoàn hảo </w:t>
      </w:r>
      <w:r>
        <w:lastRenderedPageBreak/>
        <w:t>trên tất cả các loại màn hình từ máy tính để bàn (Desktop PC/Laptop 1920x1080, 1440x900) đến máy tính bảng (iPad/Tablet) và điện thoại thông minh (iOS/Android). Màu sắc bám sát nghiêm ngặt bộ nhận diện của Trường Đại học Thủ Dầu Một với tông màu xanh Navy truyền thống (#002855), điểm xuyết sắc vàng Gold vinh danh (#D4A017) và nền trắng thanh lịch, tạo cảm giác trang trọng, tin cậy của một tổ chức chính trị - xã hội.</w:t>
      </w:r>
    </w:p>
    <w:p w14:paraId="44F54828" w14:textId="77777777" w:rsidR="00FD5DF3" w:rsidRDefault="00000000">
      <w:pPr>
        <w:pStyle w:val="nd-"/>
      </w:pPr>
      <w:r>
        <w:t>Tích hợp bộ đôi Trình soạn thảo chuyên sâu cho AI Studio (Tiptap AI &amp; CKEditor 5 React): Để phục vụ tác vụ biên tập báo chí chính luận kết hợp AI, hệ thống tích hợp sâu 2 giải pháp biên tập cao cấp: (1) @tiptap/react cùng @tiptap/extension-bubble-menu, @tiptap/extension-character-count hỗ trợ giao tiếp dữ liệu luồng (Streaming SSE) từ Google Gemini và cung cấp Menu bong bóng nổi (Bubble Menu) cho phép bôi đen đoạn văn để AI chỉnh sửa tức thì; (2) @ckeditor/ckeditor5-react cung cấp thanh công cụ định dạng báo chí chuyên nghiệp, phân tách bài viết chuẩn 5W1H (Tiêu đề Headline, Đoạn mở đầu Sapo và Thân bài Body), chèn bảng biểu thi đua và quản lý media ảnh chất lượng cao.</w:t>
      </w:r>
    </w:p>
    <w:p w14:paraId="10DE0744" w14:textId="77777777" w:rsidR="00FD5DF3" w:rsidRDefault="00000000">
      <w:pPr>
        <w:pStyle w:val="nd-"/>
      </w:pPr>
      <w:r>
        <w:t>Hệ thống thư viện giao diện và tương tác bổ trợ: Sử dụng bộ icon Font Awesome 6 Pro và Lucide React Icons tạo điểm nhấn trực quan; phông chữ Google Fonts (Plus Jakarta Sans, Roboto) tối ưu hiển thị tiếng Việt; thư viện diff so khớp sự khác biệt văn bản giữa các phiên bản biên tập; và Canvas-Confetti tạo hiệu ứng chúc mừng vinh danh trong các phong trào thi đua các Tổ công đoàn.</w:t>
      </w:r>
    </w:p>
    <w:p w14:paraId="30C98249" w14:textId="77777777" w:rsidR="002F515A" w:rsidRDefault="00000000">
      <w:pPr>
        <w:pStyle w:val="m3"/>
      </w:pPr>
      <w:bookmarkStart w:id="65" w:name="_Toc242385444"/>
      <w:r>
        <w:t>Công nghệ Backend (Máy chủ ứng dụng &amp; Xử lý nghiệp vụ)</w:t>
      </w:r>
      <w:bookmarkEnd w:id="65"/>
    </w:p>
    <w:p w14:paraId="3D980868" w14:textId="77777777" w:rsidR="002F515A" w:rsidRDefault="00000000">
      <w:pPr>
        <w:pStyle w:val="nd"/>
      </w:pPr>
      <w:r>
        <w:t>Tầng Backend đóng vai trò là 'bộ não' trung tâm của hệ thống, chịu trách nhiệm điều phối toàn bộ luồng nghiệp vụ, xác thực an toàn thông tin và cung cấp dữ liệu ổn định cho các thành phần phía máy trạm:</w:t>
      </w:r>
    </w:p>
    <w:p w14:paraId="0C87481D" w14:textId="77777777" w:rsidR="002F515A" w:rsidRDefault="00000000">
      <w:pPr>
        <w:pStyle w:val="nd-"/>
      </w:pPr>
      <w:r>
        <w:t>Nền tảng Node.js (v18+ LTS): Môi trường thực thi JavaScript phía máy chủ dựa trên V8 Engine mã nguồn mở của Google. Với mô hình kiến trúc hướng sự kiện và cơ chế I/O bất đồng bộ không chặn (Event-driven, Non-blocking I/O), Node.js có khả năng đáp ứng hàng ngàn yêu cầu truy cập đồng thời của đoàn viên trong toàn trường vào các đợt phát động phong trào cao điểm mà không gây nghẽn tài nguyên phần cứng máy chủ.</w:t>
      </w:r>
    </w:p>
    <w:p w14:paraId="3CE63B34" w14:textId="77777777" w:rsidR="002F515A" w:rsidRDefault="00000000">
      <w:pPr>
        <w:pStyle w:val="nd-"/>
      </w:pPr>
      <w:r>
        <w:t>Framework Express.js (v4.19+): Khung ứng dụng web tiêu chuẩn hàng đầu của Node.js, cung cấp cơ chế định tuyến (Routing) khoa học và hệ thống Endpoint RESTful API chuẩn mực phục vụ toàn diện các phân hệ: Quản lý bài viết (/api/articles), Báo cáo thi đua các Tổ công đoàn (/api/reports), Đơn trợ cấp phúc lợi (/api/welfare), Hòm thư phản ánh (/api/feedback), Quản lý người dùng (/api/users) và Nhật ký kiểm toán (/api/audits).</w:t>
      </w:r>
    </w:p>
    <w:p w14:paraId="677A1C58" w14:textId="77777777" w:rsidR="002F515A" w:rsidRDefault="00000000">
      <w:pPr>
        <w:pStyle w:val="nd-"/>
      </w:pPr>
      <w:r>
        <w:t>Kiểm soát truy cập dựa trên vai trò (Role-Based Access Control - RBAC Middleware): Hệ thống xây dựng các lớp Middleware kiểm duyệt chặt chẽ, xác thực vai trò của người dùng (Admin, Editor, Contributor, Member) trước khi cho phép truy xuất hoặc thay đổi dữ liệu nhạy cảm.</w:t>
      </w:r>
    </w:p>
    <w:p w14:paraId="529E4FBB" w14:textId="77777777" w:rsidR="002F515A" w:rsidRDefault="00000000">
      <w:pPr>
        <w:pStyle w:val="nd-"/>
      </w:pPr>
      <w:r>
        <w:t>Cơ chế bảo mật và Mã hóa dữ liệu: Sử dụng thuật toán băm một chiều Bcrypt với hệ số muối (Salt Rounds = 10) để mã hóa toàn bộ mật khẩu tài khoản trước khi ghi vào CSDL, loại trừ hoàn toàn nguy cơ lộ mật khẩu ngay cả khi cơ sở dữ liệu bị tấn công. Áp dụng mã định danh bảo mật JSON Web Token (JWT) có chữ ký số để quản lý phiên làm việc phi trạng thái (Stateless Authentication), giúp bảo vệ toàn vẹn danh tính người dùng qua mỗi lượt request.</w:t>
      </w:r>
    </w:p>
    <w:p w14:paraId="1E65AB20" w14:textId="77777777" w:rsidR="002F515A" w:rsidRDefault="00000000">
      <w:pPr>
        <w:pStyle w:val="nd-"/>
      </w:pPr>
      <w:r>
        <w:t>Tác vụ nền tự động hóa (Background Scheduler &amp; Cronjob): Hệ thống tích hợp dịch vụ lập lịch chạy ngầm để thực hiện các nghiệp vụ tự động: quét hàng đợi bài viết để tự động xuất bản (Scheduled Publish) vào đúng khung giờ hẹn; kiểm tra hạn chót nộp báo cáo thi đua ngày 25 hàng tháng; và đồng bộ xuất bản đa kênh.</w:t>
      </w:r>
    </w:p>
    <w:p w14:paraId="3D62BD92" w14:textId="77777777" w:rsidR="002F515A" w:rsidRDefault="00000000">
      <w:pPr>
        <w:pStyle w:val="nd-"/>
      </w:pPr>
      <w:r>
        <w:t>Tích hợp mạng xã hội qua Meta Facebook Graph API v19.0: Gửi yêu cầu HTTPS an toàn sang máy chủ Facebook để tự động đăng tải bài viết, hình ảnh và liên kết bài viết lên Fanpage Công đoàn Trường Đại học Thủ Dầu Một ngay khi Biên tập viên bấm lệnh phê duyệt, tiết kiệm hơn 90% thời gian tác nghiệp thủ công.</w:t>
      </w:r>
    </w:p>
    <w:p w14:paraId="100F66CE" w14:textId="77777777" w:rsidR="002F515A" w:rsidRDefault="00000000">
      <w:pPr>
        <w:pStyle w:val="m3"/>
      </w:pPr>
      <w:bookmarkStart w:id="66" w:name="_Toc242385445"/>
      <w:r>
        <w:t>Công nghệ Cơ sở dữ liệu (Database Management System)</w:t>
      </w:r>
      <w:bookmarkEnd w:id="66"/>
    </w:p>
    <w:p w14:paraId="39E79B5E" w14:textId="77777777" w:rsidR="002F515A" w:rsidRDefault="00000000">
      <w:pPr>
        <w:pStyle w:val="nd"/>
      </w:pPr>
      <w:r>
        <w:t>Cơ sở dữ liệu là nền tảng lưu trữ toàn bộ tri thức, tài nguyên số và hồ sơ đoàn viên của tổ chức Công đoàn. Đề tài lựa chọn hệ quản trị cơ sở dữ liệu doanh nghiệp hàng đầu:</w:t>
      </w:r>
    </w:p>
    <w:p w14:paraId="05403746" w14:textId="77777777" w:rsidR="002F515A" w:rsidRDefault="00000000">
      <w:pPr>
        <w:pStyle w:val="nd-"/>
      </w:pPr>
      <w:r>
        <w:t xml:space="preserve">Hệ quản trị CSDL Microsoft SQL Server (MSSQL): Là hệ quản trị cơ sở dữ liệu quan hệ (RDBMS) cấp doanh nghiệp nổi tiếng về độ ổn định, khả năng bảo mật đa tầng, độ toàn vẹn dữ liệu nghiêm ngặt và khả năng tương thích </w:t>
      </w:r>
      <w:r>
        <w:lastRenderedPageBreak/>
        <w:t>hoàn hảo với hệ thống hạ tầng máy chủ của Nhà trường. Máy chủ Node.js kết nối trực tiếp với MSSQL thông qua module chính thức 'mssql' với cấu hình Connection Pool tối ưu, tự động tái sử dụng các kết nối để giảm thiểu độ trễ truy vấn.</w:t>
      </w:r>
    </w:p>
    <w:p w14:paraId="0B952EE8" w14:textId="0D87018C" w:rsidR="002F515A" w:rsidRDefault="00000000" w:rsidP="00F9364F">
      <w:pPr>
        <w:pStyle w:val="nd-"/>
      </w:pPr>
      <w:r>
        <w:t>Mô hình dữ liệu chuẩn hóa dạng 3NF: Cơ sở dữ liệu được thiết kế gồm 15 bảng quan hệ chặt chẽ: ORGANIZATIONS (Cơ cấu các Tổ công đoàn), USERS (Tài khoản &amp; Phân quyền), ARTICLES (Bài viết &amp; Bản thảo), ARTICLE_AUDITS (Lịch sử chỉnh sửa bài viết), COMMENTS (Bình luận tương tác), BOOKMARKS (Lưu bài đọc sau), WELFARE_PROGRAMS (Chương trình phúc lợi), AID_REQUESTS (Đơn đề nghị trợ cấp), MONTHLY_REPORTS (Báo cáo tháng các Tổ công đoàn), INBOX_FEEDBACK (Hòm thư góp ý), DOCUMENTS (Kho văn bản), TEMPLATES (Kho biểu mẫu) và SYSTEM_LOGS (Nhật ký kiểm toán). Mô hình loại bỏ hoàn toàn dữ liệu dư thừa, đảm bảo tính nhất quán dữ liệu ở mức cao nhất.</w:t>
      </w:r>
    </w:p>
    <w:p w14:paraId="75352FC7" w14:textId="77777777" w:rsidR="002F515A" w:rsidRDefault="00000000">
      <w:pPr>
        <w:pStyle w:val="nd-"/>
      </w:pPr>
      <w:r>
        <w:t>Toàn vẹn tham chiếu và An toàn giao dịch (ACID Transactions): Mọi mối quan hệ giữa các thực thể đều được ràng buộc chặt chẽ bằng Khóa chính (Primary Key) và Khóa ngoại (Foreign Key) kèm quy tắc Cascade Delete/Set Null phù hợp. Các thao tác nhạy cảm như chấm điểm thi đua các Tổ công đoàn, phê duyệt ngân sách trợ cấp đoàn viên đều được thực thi trong một khối Giao dịch (Transaction) nguyên tử, bảo đảm nếu xảy ra sự cố gián đoạn mạng, hệ thống sẽ tự động hoàn tác (Rollback) 100% để bảo vệ số liệu kế toán công đoàn.</w:t>
      </w:r>
    </w:p>
    <w:p w14:paraId="1476D9A9" w14:textId="77777777" w:rsidR="002F515A" w:rsidRDefault="00000000">
      <w:pPr>
        <w:pStyle w:val="nd-"/>
      </w:pPr>
      <w:r>
        <w:t>Đánh chỉ mục hiệu năng cao (Database Indexing): Thiết lập chỉ mục (Indexes) trên các trường dữ liệu có tần suất tìm kiếm và lọc cao như mã định danh định tuyến bài viết (slug), chuyên mục (category_id), tổ công đoàn trực thuộc (org_id), trạng thái phê duyệt (status) và dấu thời gian (created_at), giúp tăng tốc độ tìm kiếm bài viết và xuất báo cáo tổng hợp lên gấp 5-10 lần.</w:t>
      </w:r>
    </w:p>
    <w:p w14:paraId="2E88DF52" w14:textId="77777777" w:rsidR="002F515A" w:rsidRPr="0062652C" w:rsidRDefault="00000000">
      <w:pPr>
        <w:pStyle w:val="m3"/>
        <w:rPr>
          <w:lang w:val="fr-FR"/>
        </w:rPr>
      </w:pPr>
      <w:bookmarkStart w:id="67" w:name="_Toc242385446"/>
      <w:r w:rsidRPr="0062652C">
        <w:rPr>
          <w:lang w:val="fr-FR"/>
        </w:rPr>
        <w:t>Công nghệ Trí tuệ nhân tạo (AI - Artificial Intelligence)</w:t>
      </w:r>
      <w:bookmarkEnd w:id="67"/>
    </w:p>
    <w:p w14:paraId="53EC05BC" w14:textId="77777777" w:rsidR="002F515A" w:rsidRPr="0062652C" w:rsidRDefault="00000000">
      <w:pPr>
        <w:pStyle w:val="nd"/>
        <w:rPr>
          <w:lang w:val="fr-FR"/>
        </w:rPr>
      </w:pPr>
      <w:r w:rsidRPr="0062652C">
        <w:rPr>
          <w:lang w:val="fr-FR"/>
        </w:rPr>
        <w:t>Ứng dụng Trí tuệ nhân tạo tạo sinh (Generative AI) là điểm nhấn sáng tạo và đột phá công nghệ quan trọng nhất của đề tài, giải quyết triệt để bài toán khan hiếm nhân lực biên tập và chậm trễ thông tin trong công tác truyền thông công đoàn cơ sở:</w:t>
      </w:r>
    </w:p>
    <w:p w14:paraId="20A4D8F0" w14:textId="77777777" w:rsidR="002F515A" w:rsidRPr="0062652C" w:rsidRDefault="00000000">
      <w:pPr>
        <w:pStyle w:val="nd-"/>
        <w:rPr>
          <w:lang w:val="fr-FR"/>
        </w:rPr>
      </w:pPr>
      <w:r w:rsidRPr="000A7BE3">
        <w:rPr>
          <w:lang w:val="fr-FR"/>
        </w:rPr>
        <w:t xml:space="preserve">Mô hình ngôn ngữ lớn Google Gemini API (Gemini 1.5 Flash / Gemini Pro): Hệ thống tích hợp trực tiếp với bộ API AI thế hệ mới nhất của Google </w:t>
      </w:r>
      <w:r w:rsidRPr="000A7BE3">
        <w:rPr>
          <w:lang w:val="fr-FR"/>
        </w:rPr>
        <w:lastRenderedPageBreak/>
        <w:t>thông qua SDK chính thức '@google/genai'. Với khả năng xử lý đa phương thức (Multimodal AI) và cửa sổ ngữ cảnh khổng lồ (Large Context Window), Gemini có thể đọc hiểu và tổng hợp thông tin từ nhiều tệp tài liệu thô được nạp vào cùng lúc (văn bản kế hoạch Word .docx, slide thuyết trình PowerPoint .pptx, bảng dự toán kinh phí Excel .xlsx, tệp quyết định scan .pdf và cả hình ảnh hoạt động thực tế).</w:t>
      </w:r>
    </w:p>
    <w:p w14:paraId="6F232848" w14:textId="77777777" w:rsidR="002F515A" w:rsidRPr="0062652C" w:rsidRDefault="00000000">
      <w:pPr>
        <w:pStyle w:val="nd-"/>
        <w:rPr>
          <w:lang w:val="fr-FR"/>
        </w:rPr>
      </w:pPr>
      <w:r w:rsidRPr="000A7BE3">
        <w:rPr>
          <w:lang w:val="fr-FR"/>
        </w:rPr>
        <w:t>Giao thức truyền dữ liệu luồng trực tiếp (Streaming Response qua Server-Sent Events): Thay vì bắt người dùng phải chờ đợi toàn bộ bài viết được sinh xong, hệ thống thiết lập luồng truyền phát dữ liệu thời gian thực. Từng câu chữ do Gemini sinh ra sẽ xuất hiện liên tục trên màn hình soạn thảo với độ trễ phản hồi ban đầu chỉ chưa đầy 1 giây, mang lại trải nghiệm làm việc vô cùng chuyên nghiệp và sống động.</w:t>
      </w:r>
    </w:p>
    <w:p w14:paraId="32CD3BBB" w14:textId="77777777" w:rsidR="002F515A" w:rsidRPr="0062652C" w:rsidRDefault="00000000">
      <w:pPr>
        <w:pStyle w:val="nd-"/>
        <w:rPr>
          <w:lang w:val="fr-FR"/>
        </w:rPr>
      </w:pPr>
      <w:r w:rsidRPr="000A7BE3">
        <w:rPr>
          <w:lang w:val="fr-FR"/>
        </w:rPr>
        <w:t>Kỹ thuật Tinh chỉnh Prompt chuẩn ngữ cảnh Công đoàn (Context-aware Prompt Engineering): Đề tài đã xây dựng bộ khuôn mẫu câu lệnh chỉ dẫn hệ thống (System Instructions) chuyên biệt, định hình mô hình AI đóng vai trò như một 'Tổng Biên tập ảo am hiểu sâu sắc điều lệ, nguyên tắc tổ chức của Công đoàn Việt Nam và văn phong báo chí chính luận của Trường Đại học Thủ Dầu Một'. Bộ công cụ AI cung cấp các kỹ năng nghiệp vụ tự động hóa vượt trội gồm:</w:t>
      </w:r>
    </w:p>
    <w:p w14:paraId="06794C3B" w14:textId="77777777" w:rsidR="002F515A" w:rsidRPr="0062652C" w:rsidRDefault="00000000">
      <w:pPr>
        <w:pStyle w:val="nd-"/>
        <w:rPr>
          <w:lang w:val="fr-FR"/>
        </w:rPr>
      </w:pPr>
      <w:r w:rsidRPr="000A7BE3">
        <w:rPr>
          <w:lang w:val="fr-FR"/>
        </w:rPr>
        <w:t>Chế độ Viết bài báo tự động (Autopilot): Tự động phân tích toàn bộ hồ sơ tư liệu sự kiện đính kèm, trích xuất chính xác thời gian, địa điểm, các đại biểu tham dự, các phát biểu trọng tâm và kinh phí hoạt động để chấp bút bài báo hoàn chỉnh đạt chuẩn 5W1H (Who, What, Where, When, Why, How).</w:t>
      </w:r>
    </w:p>
    <w:p w14:paraId="766E17FF" w14:textId="77777777" w:rsidR="002F515A" w:rsidRPr="0062652C" w:rsidRDefault="00000000">
      <w:pPr>
        <w:pStyle w:val="nd-"/>
        <w:rPr>
          <w:lang w:val="fr-FR"/>
        </w:rPr>
      </w:pPr>
      <w:r w:rsidRPr="000A7BE3">
        <w:rPr>
          <w:lang w:val="fr-FR"/>
        </w:rPr>
        <w:t>Sinh mở đầu Sapo thu hút (Lead Generator): Tự động tóm tắt nội dung sự kiện thành một đoạn mở đầu cô đọng, sắc bén, kích thích người đọc theo dõi toàn văn.</w:t>
      </w:r>
    </w:p>
    <w:p w14:paraId="789B840D" w14:textId="77777777" w:rsidR="002F515A" w:rsidRPr="0062652C" w:rsidRDefault="00000000">
      <w:pPr>
        <w:pStyle w:val="nd-"/>
        <w:rPr>
          <w:lang w:val="fr-FR"/>
        </w:rPr>
      </w:pPr>
      <w:r w:rsidRPr="000A7BE3">
        <w:rPr>
          <w:lang w:val="fr-FR"/>
        </w:rPr>
        <w:t>Gợi ý Tiêu đề báo chí (Headline Optimizer): Đề xuất nhiều biến thể tiêu đề trang trọng, hấp dẫn, đúng định hướng truyền thông của Nhà trường.</w:t>
      </w:r>
    </w:p>
    <w:p w14:paraId="0125CEA7" w14:textId="77777777" w:rsidR="002F515A" w:rsidRPr="0062652C" w:rsidRDefault="00000000">
      <w:pPr>
        <w:pStyle w:val="nd-"/>
        <w:rPr>
          <w:lang w:val="fr-FR"/>
        </w:rPr>
      </w:pPr>
      <w:r w:rsidRPr="000A7BE3">
        <w:rPr>
          <w:lang w:val="fr-FR"/>
        </w:rPr>
        <w:t>Trích xuất từ khóa SEO &amp; Thẻ Meta Description: Tự động trích xuất các từ khóa trọng tâm phục vụ tìm kiếm và tự động tạo các hashtag nhận diện thương hiệu (#CongDoanTDMU #TDMU #HoatDongCongDoan).</w:t>
      </w:r>
    </w:p>
    <w:p w14:paraId="22758DC0" w14:textId="77777777" w:rsidR="002F515A" w:rsidRPr="0062652C" w:rsidRDefault="00000000">
      <w:pPr>
        <w:pStyle w:val="nd-"/>
        <w:rPr>
          <w:lang w:val="fr-FR"/>
        </w:rPr>
      </w:pPr>
      <w:r w:rsidRPr="000A7BE3">
        <w:rPr>
          <w:lang w:val="fr-FR"/>
        </w:rPr>
        <w:t>Thẩm định văn phong &amp; Kiểm tra lỗi chính tả: Tự động rà soát lỗi chính tả tiếng Việt, chuẩn hóa câu từ và điều chỉnh văn phong phù hợp với tinh thần đoàn kết, xây dựng của tổ chức công đoàn.</w:t>
      </w:r>
    </w:p>
    <w:p w14:paraId="12CBB142" w14:textId="77777777" w:rsidR="002F515A" w:rsidRPr="0062652C" w:rsidRDefault="00000000">
      <w:pPr>
        <w:pStyle w:val="nd-"/>
        <w:rPr>
          <w:lang w:val="fr-FR"/>
        </w:rPr>
      </w:pPr>
      <w:r w:rsidRPr="000A7BE3">
        <w:rPr>
          <w:lang w:val="fr-FR"/>
        </w:rPr>
        <w:lastRenderedPageBreak/>
        <w:t>Mô hình AI bổ trợ Groq Cloud (Qwen 3.8 / Llama 3): Nhằm tối ưu hóa trải nghiệm chỉnh sửa nhanh tại chỗ, hệ thống kết nối thêm dịch vụ Groq Cloud với chip LPU (Language Processing Unit) chuyên dụng, đạt tốc độ suy luận siêu tốc trên 300 tokens/giây. Công nghệ này được áp dụng cho tính năng 'Bubble Menu' (Menu bong bóng nổi): khi Biên tập viên dùng chuột bôi đen một đoạn văn bản trên màn hình, menu AI sẽ lập tức xuất hiện cho phép ra lệnh viết lại ngắn hơn, dài hơn hoặc đổi giọng điệu văn phong chỉ trong 0.5 giây.</w:t>
      </w:r>
    </w:p>
    <w:p w14:paraId="2B5BD9ED" w14:textId="77777777" w:rsidR="00B97F73" w:rsidRPr="00971E10" w:rsidRDefault="00D5516C" w:rsidP="00D11041">
      <w:pPr>
        <w:pStyle w:val="m1a"/>
      </w:pPr>
      <w:bookmarkStart w:id="68" w:name="_Toc240897706"/>
      <w:bookmarkStart w:id="69" w:name="_Toc242385447"/>
      <w:r w:rsidRPr="00971E10">
        <w:t>CHƯƠNG PHÂN TÍCH HỆ THỐNG</w:t>
      </w:r>
      <w:bookmarkEnd w:id="68"/>
      <w:bookmarkEnd w:id="69"/>
    </w:p>
    <w:p w14:paraId="7DC429FB" w14:textId="77777777" w:rsidR="00D5516C" w:rsidRPr="00971E10" w:rsidRDefault="00D5516C" w:rsidP="002F52F2">
      <w:pPr>
        <w:pStyle w:val="m2"/>
      </w:pPr>
      <w:bookmarkStart w:id="70" w:name="_Toc240897707"/>
      <w:bookmarkStart w:id="71" w:name="_Toc242385448"/>
      <w:r w:rsidRPr="00971E10">
        <w:t>Danh sách các Actor</w:t>
      </w:r>
      <w:bookmarkEnd w:id="70"/>
      <w:bookmarkEnd w:id="71"/>
    </w:p>
    <w:p w14:paraId="698B7250" w14:textId="77777777"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25AD4D7E" w14:textId="77777777" w:rsidR="00881E78" w:rsidRPr="00971E10" w:rsidRDefault="00881E78" w:rsidP="00E2136D">
      <w:pPr>
        <w:pStyle w:val="bang1"/>
      </w:pPr>
      <w:bookmarkStart w:id="72" w:name="_Toc240291978"/>
      <w:bookmarkStart w:id="73" w:name="_Toc240898834"/>
      <w:bookmarkStart w:id="74" w:name="_Toc242385602"/>
      <w:r w:rsidRPr="00971E10">
        <w:t>Các Actor trong hệ thống</w:t>
      </w:r>
      <w:bookmarkEnd w:id="72"/>
      <w:bookmarkEnd w:id="73"/>
      <w:bookmarkEnd w:id="74"/>
    </w:p>
    <w:tbl>
      <w:tblPr>
        <w:tblStyle w:val="LiBang"/>
        <w:tblW w:w="0" w:type="auto"/>
        <w:tblLook w:val="04A0" w:firstRow="1" w:lastRow="0" w:firstColumn="1" w:lastColumn="0" w:noHBand="0" w:noVBand="1"/>
      </w:tblPr>
      <w:tblGrid>
        <w:gridCol w:w="679"/>
        <w:gridCol w:w="2930"/>
        <w:gridCol w:w="5455"/>
      </w:tblGrid>
      <w:tr w:rsidR="00881E78" w:rsidRPr="00971E10" w14:paraId="29D09248" w14:textId="77777777" w:rsidTr="00DF318B">
        <w:tc>
          <w:tcPr>
            <w:tcW w:w="679" w:type="dxa"/>
          </w:tcPr>
          <w:p w14:paraId="048299DE" w14:textId="77777777" w:rsidR="00881E78" w:rsidRPr="00971E10" w:rsidRDefault="00881E78" w:rsidP="00881E78">
            <w:pPr>
              <w:jc w:val="center"/>
              <w:rPr>
                <w:noProof/>
                <w:szCs w:val="26"/>
              </w:rPr>
            </w:pPr>
            <w:r w:rsidRPr="00971E10">
              <w:rPr>
                <w:noProof/>
                <w:szCs w:val="26"/>
              </w:rPr>
              <w:t>STT</w:t>
            </w:r>
          </w:p>
        </w:tc>
        <w:tc>
          <w:tcPr>
            <w:tcW w:w="3006" w:type="dxa"/>
          </w:tcPr>
          <w:p w14:paraId="21558AE1" w14:textId="77777777" w:rsidR="00881E78" w:rsidRPr="00971E10" w:rsidRDefault="00881E78" w:rsidP="00881E78">
            <w:pPr>
              <w:jc w:val="center"/>
              <w:rPr>
                <w:noProof/>
                <w:szCs w:val="26"/>
              </w:rPr>
            </w:pPr>
            <w:r w:rsidRPr="00971E10">
              <w:rPr>
                <w:noProof/>
                <w:szCs w:val="26"/>
              </w:rPr>
              <w:t>Tác Nhân</w:t>
            </w:r>
          </w:p>
        </w:tc>
        <w:tc>
          <w:tcPr>
            <w:tcW w:w="5706" w:type="dxa"/>
          </w:tcPr>
          <w:p w14:paraId="69BD9A2D" w14:textId="77777777" w:rsidR="00881E78" w:rsidRPr="00971E10" w:rsidRDefault="00881E78" w:rsidP="00881E78">
            <w:pPr>
              <w:jc w:val="center"/>
              <w:rPr>
                <w:noProof/>
                <w:szCs w:val="26"/>
              </w:rPr>
            </w:pPr>
            <w:r w:rsidRPr="00971E10">
              <w:rPr>
                <w:noProof/>
                <w:szCs w:val="26"/>
              </w:rPr>
              <w:t>Mô Tả</w:t>
            </w:r>
          </w:p>
        </w:tc>
      </w:tr>
      <w:tr w:rsidR="00881E78" w:rsidRPr="00971E10" w14:paraId="60AB5D56" w14:textId="77777777" w:rsidTr="00DF318B">
        <w:tc>
          <w:tcPr>
            <w:tcW w:w="679" w:type="dxa"/>
          </w:tcPr>
          <w:p w14:paraId="41889724" w14:textId="77777777" w:rsidR="00881E78" w:rsidRPr="00971E10" w:rsidRDefault="00881E78" w:rsidP="00881E78">
            <w:pPr>
              <w:jc w:val="center"/>
              <w:rPr>
                <w:noProof/>
                <w:szCs w:val="26"/>
              </w:rPr>
            </w:pPr>
            <w:r w:rsidRPr="00971E10">
              <w:rPr>
                <w:noProof/>
                <w:szCs w:val="26"/>
              </w:rPr>
              <w:t>1</w:t>
            </w:r>
          </w:p>
        </w:tc>
        <w:tc>
          <w:tcPr>
            <w:tcW w:w="3006" w:type="dxa"/>
          </w:tcPr>
          <w:p w14:paraId="301B28C1" w14:textId="77777777" w:rsidR="00194873" w:rsidRPr="00971E10" w:rsidRDefault="00881E78" w:rsidP="00881E78">
            <w:pPr>
              <w:jc w:val="center"/>
              <w:rPr>
                <w:noProof/>
                <w:szCs w:val="26"/>
              </w:rPr>
            </w:pPr>
            <w:r w:rsidRPr="00971E10">
              <w:rPr>
                <w:noProof/>
                <w:szCs w:val="26"/>
              </w:rPr>
              <w:t>Quản trị viên</w:t>
            </w:r>
          </w:p>
          <w:p w14:paraId="1CF74470" w14:textId="77777777" w:rsidR="00881E78" w:rsidRPr="00971E10" w:rsidRDefault="00881E78" w:rsidP="00881E78">
            <w:pPr>
              <w:jc w:val="center"/>
              <w:rPr>
                <w:noProof/>
                <w:szCs w:val="26"/>
              </w:rPr>
            </w:pPr>
            <w:r w:rsidRPr="00971E10">
              <w:rPr>
                <w:noProof/>
                <w:szCs w:val="26"/>
              </w:rPr>
              <w:t>(Admin)</w:t>
            </w:r>
          </w:p>
        </w:tc>
        <w:tc>
          <w:tcPr>
            <w:tcW w:w="5706" w:type="dxa"/>
          </w:tcPr>
          <w:p w14:paraId="55094BBC"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5C811530" w14:textId="77777777" w:rsidTr="00DF318B">
        <w:tc>
          <w:tcPr>
            <w:tcW w:w="679" w:type="dxa"/>
          </w:tcPr>
          <w:p w14:paraId="2928979E" w14:textId="77777777" w:rsidR="00881E78" w:rsidRPr="00971E10" w:rsidRDefault="00881E78" w:rsidP="00881E78">
            <w:pPr>
              <w:jc w:val="center"/>
              <w:rPr>
                <w:noProof/>
                <w:szCs w:val="26"/>
              </w:rPr>
            </w:pPr>
            <w:r w:rsidRPr="00971E10">
              <w:rPr>
                <w:noProof/>
                <w:szCs w:val="26"/>
              </w:rPr>
              <w:t>2</w:t>
            </w:r>
          </w:p>
        </w:tc>
        <w:tc>
          <w:tcPr>
            <w:tcW w:w="3006" w:type="dxa"/>
          </w:tcPr>
          <w:p w14:paraId="154D470B" w14:textId="77777777" w:rsidR="00194873" w:rsidRPr="00971E10" w:rsidRDefault="00881E78" w:rsidP="00194873">
            <w:pPr>
              <w:jc w:val="center"/>
              <w:rPr>
                <w:noProof/>
                <w:szCs w:val="26"/>
              </w:rPr>
            </w:pPr>
            <w:r w:rsidRPr="00971E10">
              <w:rPr>
                <w:noProof/>
                <w:szCs w:val="26"/>
              </w:rPr>
              <w:t>Biên tập viên</w:t>
            </w:r>
          </w:p>
          <w:p w14:paraId="50AB1EC7" w14:textId="77777777" w:rsidR="00881E78" w:rsidRPr="00971E10" w:rsidRDefault="00881E78" w:rsidP="00194873">
            <w:pPr>
              <w:jc w:val="center"/>
              <w:rPr>
                <w:noProof/>
                <w:szCs w:val="26"/>
              </w:rPr>
            </w:pPr>
            <w:r w:rsidRPr="00971E10">
              <w:rPr>
                <w:noProof/>
                <w:szCs w:val="26"/>
              </w:rPr>
              <w:t>(Editor)</w:t>
            </w:r>
          </w:p>
        </w:tc>
        <w:tc>
          <w:tcPr>
            <w:tcW w:w="5706" w:type="dxa"/>
          </w:tcPr>
          <w:p w14:paraId="4FC89175"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6EDFDC52" w14:textId="77777777" w:rsidTr="00DF318B">
        <w:tc>
          <w:tcPr>
            <w:tcW w:w="679" w:type="dxa"/>
          </w:tcPr>
          <w:p w14:paraId="5F16AA8D" w14:textId="77777777" w:rsidR="00881E78" w:rsidRPr="00971E10" w:rsidRDefault="001C3932" w:rsidP="00881E78">
            <w:pPr>
              <w:jc w:val="center"/>
              <w:rPr>
                <w:noProof/>
                <w:szCs w:val="26"/>
              </w:rPr>
            </w:pPr>
            <w:r w:rsidRPr="00971E10">
              <w:rPr>
                <w:noProof/>
                <w:szCs w:val="26"/>
              </w:rPr>
              <w:t>3</w:t>
            </w:r>
          </w:p>
        </w:tc>
        <w:tc>
          <w:tcPr>
            <w:tcW w:w="3006" w:type="dxa"/>
          </w:tcPr>
          <w:p w14:paraId="0399D471"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3F77B823" w14:textId="77777777" w:rsidR="00881E78" w:rsidRPr="00971E10" w:rsidRDefault="00194873" w:rsidP="00DF318B">
            <w:pPr>
              <w:rPr>
                <w:noProof/>
                <w:szCs w:val="26"/>
              </w:rPr>
            </w:pPr>
            <w:r>
              <w:t>Đại diện cho các đại diện truyền thông của các Tổ công đoàn trực thuộc, giảng viên hoặc cán bộ tích cực tham gia đóng góp bài viết, báo cáo phong trào.</w:t>
            </w:r>
          </w:p>
        </w:tc>
      </w:tr>
      <w:tr w:rsidR="00881E78" w:rsidRPr="00971E10" w14:paraId="6A0DAEFF" w14:textId="77777777" w:rsidTr="00DF318B">
        <w:tc>
          <w:tcPr>
            <w:tcW w:w="679" w:type="dxa"/>
          </w:tcPr>
          <w:p w14:paraId="1D142C2E" w14:textId="77777777" w:rsidR="00881E78" w:rsidRPr="00971E10" w:rsidRDefault="001C3932" w:rsidP="00881E78">
            <w:pPr>
              <w:jc w:val="center"/>
              <w:rPr>
                <w:noProof/>
                <w:szCs w:val="26"/>
              </w:rPr>
            </w:pPr>
            <w:r w:rsidRPr="00971E10">
              <w:rPr>
                <w:noProof/>
                <w:szCs w:val="26"/>
              </w:rPr>
              <w:t>4</w:t>
            </w:r>
          </w:p>
        </w:tc>
        <w:tc>
          <w:tcPr>
            <w:tcW w:w="3006" w:type="dxa"/>
          </w:tcPr>
          <w:p w14:paraId="29EF93E3"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670947A0"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29FF5FBA" w14:textId="77777777" w:rsidR="00BF7CCE" w:rsidRPr="00971E10" w:rsidRDefault="00BF7CCE" w:rsidP="00BF7CCE">
      <w:pPr>
        <w:rPr>
          <w:noProof/>
          <w:szCs w:val="26"/>
        </w:rPr>
      </w:pPr>
    </w:p>
    <w:p w14:paraId="45083C69" w14:textId="77777777" w:rsidR="00DF318B" w:rsidRPr="00971E10" w:rsidRDefault="00DF318B" w:rsidP="002F52F2">
      <w:pPr>
        <w:pStyle w:val="m2"/>
      </w:pPr>
      <w:bookmarkStart w:id="75" w:name="_Toc240897708"/>
      <w:bookmarkStart w:id="76" w:name="_Toc242385449"/>
      <w:r w:rsidRPr="00971E10">
        <w:t>Danh sách Use Case</w:t>
      </w:r>
      <w:bookmarkEnd w:id="75"/>
      <w:bookmarkEnd w:id="76"/>
    </w:p>
    <w:p w14:paraId="680259D0" w14:textId="77777777" w:rsidR="00443957" w:rsidRPr="00971E10" w:rsidRDefault="00AA4ADD" w:rsidP="00E2136D">
      <w:pPr>
        <w:pStyle w:val="bang1"/>
      </w:pPr>
      <w:bookmarkStart w:id="77" w:name="_Toc240291979"/>
      <w:bookmarkStart w:id="78" w:name="_Toc240898835"/>
      <w:bookmarkStart w:id="79" w:name="_Toc242385603"/>
      <w:r w:rsidRPr="00971E10">
        <w:t>Danh sách các Use Case</w:t>
      </w:r>
      <w:bookmarkEnd w:id="77"/>
      <w:bookmarkEnd w:id="78"/>
      <w:bookmarkEnd w:id="79"/>
    </w:p>
    <w:tbl>
      <w:tblPr>
        <w:tblStyle w:val="LiBang"/>
        <w:tblW w:w="0" w:type="auto"/>
        <w:tblLook w:val="04A0" w:firstRow="1" w:lastRow="0" w:firstColumn="1" w:lastColumn="0" w:noHBand="0" w:noVBand="1"/>
      </w:tblPr>
      <w:tblGrid>
        <w:gridCol w:w="1098"/>
        <w:gridCol w:w="1507"/>
        <w:gridCol w:w="3060"/>
        <w:gridCol w:w="3399"/>
      </w:tblGrid>
      <w:tr w:rsidR="00443957" w:rsidRPr="00971E10" w14:paraId="29433E80" w14:textId="77777777" w:rsidTr="00A95ED4">
        <w:trPr>
          <w:trHeight w:val="364"/>
        </w:trPr>
        <w:tc>
          <w:tcPr>
            <w:tcW w:w="1098" w:type="dxa"/>
          </w:tcPr>
          <w:p w14:paraId="3D3C8051" w14:textId="77777777" w:rsidR="00443957" w:rsidRPr="00971E10" w:rsidRDefault="00443957" w:rsidP="00443957">
            <w:pPr>
              <w:jc w:val="center"/>
              <w:rPr>
                <w:b/>
                <w:bCs/>
                <w:noProof/>
                <w:szCs w:val="26"/>
              </w:rPr>
            </w:pPr>
            <w:r w:rsidRPr="00971E10">
              <w:rPr>
                <w:b/>
                <w:bCs/>
                <w:noProof/>
                <w:szCs w:val="26"/>
              </w:rPr>
              <w:lastRenderedPageBreak/>
              <w:t>STT</w:t>
            </w:r>
          </w:p>
        </w:tc>
        <w:tc>
          <w:tcPr>
            <w:tcW w:w="1507" w:type="dxa"/>
          </w:tcPr>
          <w:p w14:paraId="551371A6"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65FBDF6B"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0AB6FE37"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6962E087" w14:textId="77777777" w:rsidTr="00A95ED4">
        <w:tc>
          <w:tcPr>
            <w:tcW w:w="1098" w:type="dxa"/>
          </w:tcPr>
          <w:p w14:paraId="13C18906" w14:textId="77777777" w:rsidR="00443957" w:rsidRPr="00971E10" w:rsidRDefault="00443957" w:rsidP="00443957">
            <w:pPr>
              <w:jc w:val="center"/>
              <w:rPr>
                <w:noProof/>
                <w:szCs w:val="26"/>
              </w:rPr>
            </w:pPr>
            <w:r w:rsidRPr="00971E10">
              <w:rPr>
                <w:noProof/>
                <w:szCs w:val="26"/>
              </w:rPr>
              <w:t>UC_001</w:t>
            </w:r>
          </w:p>
        </w:tc>
        <w:tc>
          <w:tcPr>
            <w:tcW w:w="1507" w:type="dxa"/>
          </w:tcPr>
          <w:p w14:paraId="02B25A77"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0F452BF3"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6BB3BCE7"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656EDB0C" w14:textId="77777777" w:rsidTr="00A95ED4">
        <w:tc>
          <w:tcPr>
            <w:tcW w:w="1098" w:type="dxa"/>
          </w:tcPr>
          <w:p w14:paraId="114C8991" w14:textId="77777777" w:rsidR="00443957" w:rsidRPr="00971E10" w:rsidRDefault="00443957" w:rsidP="00443957">
            <w:pPr>
              <w:jc w:val="center"/>
              <w:rPr>
                <w:noProof/>
                <w:szCs w:val="26"/>
              </w:rPr>
            </w:pPr>
            <w:r w:rsidRPr="00971E10">
              <w:rPr>
                <w:noProof/>
                <w:szCs w:val="26"/>
              </w:rPr>
              <w:t>UC_002</w:t>
            </w:r>
          </w:p>
        </w:tc>
        <w:tc>
          <w:tcPr>
            <w:tcW w:w="1507" w:type="dxa"/>
          </w:tcPr>
          <w:p w14:paraId="40463014"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5FAF5624" w14:textId="77777777" w:rsidR="00443957" w:rsidRPr="00971E10" w:rsidRDefault="00443957" w:rsidP="00443957">
            <w:pPr>
              <w:rPr>
                <w:noProof/>
                <w:szCs w:val="26"/>
              </w:rPr>
            </w:pPr>
            <w:r w:rsidRPr="00971E10">
              <w:rPr>
                <w:noProof/>
                <w:szCs w:val="26"/>
              </w:rPr>
              <w:t>Tăng cường sự gắn kết, tương tác giữa đoàn viên với nội dung truyền thông của Công đoàn.</w:t>
            </w:r>
          </w:p>
        </w:tc>
        <w:tc>
          <w:tcPr>
            <w:tcW w:w="3399" w:type="dxa"/>
          </w:tcPr>
          <w:p w14:paraId="64888BFA" w14:textId="77777777" w:rsidR="00443957" w:rsidRPr="00971E10" w:rsidRDefault="00443957" w:rsidP="00443957">
            <w:pPr>
              <w:rPr>
                <w:noProof/>
                <w:szCs w:val="26"/>
              </w:rPr>
            </w:pPr>
            <w:r w:rsidRPr="00971E10">
              <w:rPr>
                <w:noProof/>
                <w:szCs w:val="26"/>
              </w:rPr>
              <w:t>Thả cảm xúc (thích, yêu thích); gửi bình luận; chia sẻ bài viết lên mạng xã hội.</w:t>
            </w:r>
          </w:p>
        </w:tc>
      </w:tr>
      <w:tr w:rsidR="00443957" w:rsidRPr="00971E10" w14:paraId="30080A51" w14:textId="77777777" w:rsidTr="00A95ED4">
        <w:tc>
          <w:tcPr>
            <w:tcW w:w="1098" w:type="dxa"/>
          </w:tcPr>
          <w:p w14:paraId="68D64468" w14:textId="77777777" w:rsidR="00443957" w:rsidRPr="00971E10" w:rsidRDefault="00443957" w:rsidP="00443957">
            <w:pPr>
              <w:jc w:val="center"/>
              <w:rPr>
                <w:noProof/>
                <w:szCs w:val="26"/>
              </w:rPr>
            </w:pPr>
            <w:r w:rsidRPr="00971E10">
              <w:rPr>
                <w:noProof/>
                <w:szCs w:val="26"/>
              </w:rPr>
              <w:t>UC_003</w:t>
            </w:r>
          </w:p>
        </w:tc>
        <w:tc>
          <w:tcPr>
            <w:tcW w:w="1507" w:type="dxa"/>
          </w:tcPr>
          <w:p w14:paraId="7F0B3CF1"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6D2DF0B8"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1678B6C3"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506EFDFE" w14:textId="77777777" w:rsidTr="00A95ED4">
        <w:tc>
          <w:tcPr>
            <w:tcW w:w="1098" w:type="dxa"/>
          </w:tcPr>
          <w:p w14:paraId="3F809719" w14:textId="77777777" w:rsidR="00443957" w:rsidRPr="00971E10" w:rsidRDefault="00443957" w:rsidP="00443957">
            <w:pPr>
              <w:jc w:val="center"/>
              <w:rPr>
                <w:noProof/>
                <w:szCs w:val="26"/>
              </w:rPr>
            </w:pPr>
            <w:r w:rsidRPr="00971E10">
              <w:rPr>
                <w:noProof/>
                <w:szCs w:val="26"/>
              </w:rPr>
              <w:t>UC_004</w:t>
            </w:r>
          </w:p>
        </w:tc>
        <w:tc>
          <w:tcPr>
            <w:tcW w:w="1507" w:type="dxa"/>
          </w:tcPr>
          <w:p w14:paraId="43317379"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5B27B72E"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1DAB51D4"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38D2690F" w14:textId="77777777" w:rsidTr="00A95ED4">
        <w:tc>
          <w:tcPr>
            <w:tcW w:w="1098" w:type="dxa"/>
          </w:tcPr>
          <w:p w14:paraId="4D12DA28" w14:textId="77777777" w:rsidR="00443957" w:rsidRPr="00971E10" w:rsidRDefault="000910B4" w:rsidP="00443957">
            <w:pPr>
              <w:jc w:val="center"/>
              <w:rPr>
                <w:noProof/>
                <w:szCs w:val="26"/>
              </w:rPr>
            </w:pPr>
            <w:r w:rsidRPr="00971E10">
              <w:rPr>
                <w:noProof/>
                <w:szCs w:val="26"/>
              </w:rPr>
              <w:t>UC_005</w:t>
            </w:r>
          </w:p>
        </w:tc>
        <w:tc>
          <w:tcPr>
            <w:tcW w:w="1507" w:type="dxa"/>
          </w:tcPr>
          <w:p w14:paraId="6748050C"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50F6995D"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1F66763B"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73A60048" w14:textId="77777777" w:rsidTr="00A95ED4">
        <w:tc>
          <w:tcPr>
            <w:tcW w:w="1098" w:type="dxa"/>
          </w:tcPr>
          <w:p w14:paraId="7B15440E" w14:textId="77777777" w:rsidR="00443957" w:rsidRPr="00971E10" w:rsidRDefault="000910B4" w:rsidP="00443957">
            <w:pPr>
              <w:jc w:val="center"/>
              <w:rPr>
                <w:noProof/>
                <w:szCs w:val="26"/>
              </w:rPr>
            </w:pPr>
            <w:r w:rsidRPr="00971E10">
              <w:rPr>
                <w:noProof/>
                <w:szCs w:val="26"/>
              </w:rPr>
              <w:t>UC_006</w:t>
            </w:r>
          </w:p>
        </w:tc>
        <w:tc>
          <w:tcPr>
            <w:tcW w:w="1507" w:type="dxa"/>
          </w:tcPr>
          <w:p w14:paraId="79E0C498"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3EE2F0A2"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2336429B"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55B4ECB2" w14:textId="77777777" w:rsidTr="00A95ED4">
        <w:tc>
          <w:tcPr>
            <w:tcW w:w="1098" w:type="dxa"/>
          </w:tcPr>
          <w:p w14:paraId="4265D167" w14:textId="77777777" w:rsidR="00443957" w:rsidRPr="00971E10" w:rsidRDefault="000910B4" w:rsidP="00443957">
            <w:pPr>
              <w:jc w:val="center"/>
              <w:rPr>
                <w:noProof/>
                <w:szCs w:val="26"/>
              </w:rPr>
            </w:pPr>
            <w:r w:rsidRPr="00971E10">
              <w:rPr>
                <w:noProof/>
                <w:szCs w:val="26"/>
              </w:rPr>
              <w:t>UC_007</w:t>
            </w:r>
          </w:p>
        </w:tc>
        <w:tc>
          <w:tcPr>
            <w:tcW w:w="1507" w:type="dxa"/>
          </w:tcPr>
          <w:p w14:paraId="571F3103"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62A81CB3"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6661EC58"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3FFEBE16" w14:textId="77777777" w:rsidTr="00A95ED4">
        <w:tc>
          <w:tcPr>
            <w:tcW w:w="1098" w:type="dxa"/>
          </w:tcPr>
          <w:p w14:paraId="18E944C1" w14:textId="77777777" w:rsidR="00443957" w:rsidRPr="00971E10" w:rsidRDefault="000910B4" w:rsidP="00443957">
            <w:pPr>
              <w:jc w:val="center"/>
              <w:rPr>
                <w:noProof/>
                <w:szCs w:val="26"/>
              </w:rPr>
            </w:pPr>
            <w:r w:rsidRPr="00971E10">
              <w:rPr>
                <w:noProof/>
                <w:szCs w:val="26"/>
              </w:rPr>
              <w:t>UC_008</w:t>
            </w:r>
          </w:p>
        </w:tc>
        <w:tc>
          <w:tcPr>
            <w:tcW w:w="1507" w:type="dxa"/>
          </w:tcPr>
          <w:p w14:paraId="47FF5CA8"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2A9269E1"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4DF4B634" w14:textId="77777777" w:rsidR="00443957" w:rsidRPr="00971E10" w:rsidRDefault="00443957" w:rsidP="00443957">
            <w:pPr>
              <w:rPr>
                <w:noProof/>
                <w:szCs w:val="26"/>
              </w:rPr>
            </w:pPr>
            <w:r w:rsidRPr="00971E10">
              <w:rPr>
                <w:noProof/>
                <w:szCs w:val="26"/>
              </w:rPr>
              <w:t xml:space="preserve">Xuất bản tức thì; đặt lịch hẹn giờ đăng tự động; ghim bài </w:t>
            </w:r>
            <w:r w:rsidRPr="00971E10">
              <w:rPr>
                <w:noProof/>
                <w:szCs w:val="26"/>
              </w:rPr>
              <w:lastRenderedPageBreak/>
              <w:t>nổi bật; ẩn/gỡ bài khi hết hạn sự kiện.</w:t>
            </w:r>
          </w:p>
        </w:tc>
      </w:tr>
      <w:tr w:rsidR="00443957" w:rsidRPr="00971E10" w14:paraId="008D5BEE" w14:textId="77777777" w:rsidTr="00A95ED4">
        <w:tc>
          <w:tcPr>
            <w:tcW w:w="1098" w:type="dxa"/>
          </w:tcPr>
          <w:p w14:paraId="2ACF19A0" w14:textId="77777777" w:rsidR="00443957" w:rsidRPr="00971E10" w:rsidRDefault="000910B4" w:rsidP="00443957">
            <w:pPr>
              <w:jc w:val="center"/>
              <w:rPr>
                <w:noProof/>
                <w:szCs w:val="26"/>
              </w:rPr>
            </w:pPr>
            <w:r w:rsidRPr="00971E10">
              <w:rPr>
                <w:noProof/>
                <w:szCs w:val="26"/>
              </w:rPr>
              <w:lastRenderedPageBreak/>
              <w:t>UC_009</w:t>
            </w:r>
          </w:p>
        </w:tc>
        <w:tc>
          <w:tcPr>
            <w:tcW w:w="1507" w:type="dxa"/>
          </w:tcPr>
          <w:p w14:paraId="6616DB7A"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15EEB4AF"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01965D7E"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6F856BCA" w14:textId="77777777" w:rsidTr="00A95ED4">
        <w:tc>
          <w:tcPr>
            <w:tcW w:w="1098" w:type="dxa"/>
          </w:tcPr>
          <w:p w14:paraId="4A0C72EF" w14:textId="77777777" w:rsidR="00443957" w:rsidRPr="00971E10" w:rsidRDefault="000910B4" w:rsidP="00443957">
            <w:pPr>
              <w:jc w:val="center"/>
              <w:rPr>
                <w:noProof/>
                <w:szCs w:val="26"/>
              </w:rPr>
            </w:pPr>
            <w:r w:rsidRPr="00971E10">
              <w:rPr>
                <w:noProof/>
                <w:szCs w:val="26"/>
              </w:rPr>
              <w:t>UC_010</w:t>
            </w:r>
          </w:p>
        </w:tc>
        <w:tc>
          <w:tcPr>
            <w:tcW w:w="1507" w:type="dxa"/>
          </w:tcPr>
          <w:p w14:paraId="5AA20603"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14CD81C0" w14:textId="77777777" w:rsidR="00443957" w:rsidRPr="00971E10" w:rsidRDefault="00443957" w:rsidP="00443957">
            <w:pPr>
              <w:rPr>
                <w:noProof/>
                <w:szCs w:val="26"/>
              </w:rPr>
            </w:pPr>
            <w:r w:rsidRPr="00971E10">
              <w:rPr>
                <w:noProof/>
                <w:szCs w:val="26"/>
              </w:rPr>
              <w:t>Ứng dụng AI rút ngắn thời gian sáng tạo nội dung, nâng cao chất lượng bài viết và hình ảnh minh họa.</w:t>
            </w:r>
          </w:p>
        </w:tc>
        <w:tc>
          <w:tcPr>
            <w:tcW w:w="3399" w:type="dxa"/>
          </w:tcPr>
          <w:p w14:paraId="2AF7625E" w14:textId="77777777" w:rsidR="00443957" w:rsidRPr="00971E10" w:rsidRDefault="00443957" w:rsidP="00443957">
            <w:pPr>
              <w:rPr>
                <w:noProof/>
                <w:szCs w:val="26"/>
              </w:rPr>
            </w:pPr>
            <w:r w:rsidRPr="00971E10">
              <w:rPr>
                <w:noProof/>
                <w:szCs w:val="26"/>
              </w:rPr>
              <w:t>Tạo dàn ý/bài viết tự động theo chủ đề; mở rộng, tóm tắt nội dung; sinh ảnh minh họa AI (DALL-E/Imagen).</w:t>
            </w:r>
          </w:p>
        </w:tc>
      </w:tr>
      <w:tr w:rsidR="00443957" w:rsidRPr="00971E10" w14:paraId="2CDFE707" w14:textId="77777777" w:rsidTr="00A95ED4">
        <w:tc>
          <w:tcPr>
            <w:tcW w:w="1098" w:type="dxa"/>
          </w:tcPr>
          <w:p w14:paraId="6C8514B3" w14:textId="77777777" w:rsidR="00443957" w:rsidRPr="00971E10" w:rsidRDefault="000910B4" w:rsidP="00443957">
            <w:pPr>
              <w:jc w:val="center"/>
              <w:rPr>
                <w:noProof/>
                <w:szCs w:val="26"/>
              </w:rPr>
            </w:pPr>
            <w:r w:rsidRPr="00971E10">
              <w:rPr>
                <w:noProof/>
                <w:szCs w:val="26"/>
              </w:rPr>
              <w:t>UC_011</w:t>
            </w:r>
          </w:p>
        </w:tc>
        <w:tc>
          <w:tcPr>
            <w:tcW w:w="1507" w:type="dxa"/>
          </w:tcPr>
          <w:p w14:paraId="4877FBA8"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3DFE33C6"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5C15014E"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53337FDA" w14:textId="77777777" w:rsidTr="00A95ED4">
        <w:tc>
          <w:tcPr>
            <w:tcW w:w="1098" w:type="dxa"/>
          </w:tcPr>
          <w:p w14:paraId="24AEBB48" w14:textId="77777777" w:rsidR="00443957" w:rsidRPr="00971E10" w:rsidRDefault="000910B4" w:rsidP="00443957">
            <w:pPr>
              <w:jc w:val="center"/>
              <w:rPr>
                <w:noProof/>
                <w:szCs w:val="26"/>
              </w:rPr>
            </w:pPr>
            <w:r w:rsidRPr="00971E10">
              <w:rPr>
                <w:noProof/>
                <w:szCs w:val="26"/>
              </w:rPr>
              <w:t>UC_012</w:t>
            </w:r>
          </w:p>
        </w:tc>
        <w:tc>
          <w:tcPr>
            <w:tcW w:w="1507" w:type="dxa"/>
          </w:tcPr>
          <w:p w14:paraId="5E53746C"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42A64713"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000176B4"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3CA680AF" w14:textId="77777777" w:rsidTr="00A95ED4">
        <w:tc>
          <w:tcPr>
            <w:tcW w:w="1098" w:type="dxa"/>
          </w:tcPr>
          <w:p w14:paraId="79BCAB54" w14:textId="77777777" w:rsidR="00443957" w:rsidRPr="00971E10" w:rsidRDefault="000910B4" w:rsidP="00443957">
            <w:pPr>
              <w:jc w:val="center"/>
              <w:rPr>
                <w:noProof/>
                <w:szCs w:val="26"/>
              </w:rPr>
            </w:pPr>
            <w:r w:rsidRPr="00971E10">
              <w:rPr>
                <w:noProof/>
                <w:szCs w:val="26"/>
              </w:rPr>
              <w:t>UC_013</w:t>
            </w:r>
          </w:p>
        </w:tc>
        <w:tc>
          <w:tcPr>
            <w:tcW w:w="1507" w:type="dxa"/>
          </w:tcPr>
          <w:p w14:paraId="5605BB1D"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34E81C48"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4791BA57"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731D9B82" w14:textId="77777777" w:rsidTr="00A95ED4">
        <w:tc>
          <w:tcPr>
            <w:tcW w:w="1098" w:type="dxa"/>
          </w:tcPr>
          <w:p w14:paraId="5AA394B0" w14:textId="77777777" w:rsidR="00443957" w:rsidRPr="00971E10" w:rsidRDefault="000910B4" w:rsidP="00443957">
            <w:pPr>
              <w:jc w:val="center"/>
              <w:rPr>
                <w:noProof/>
                <w:szCs w:val="26"/>
              </w:rPr>
            </w:pPr>
            <w:r w:rsidRPr="00971E10">
              <w:rPr>
                <w:noProof/>
                <w:szCs w:val="26"/>
              </w:rPr>
              <w:t>UC_014</w:t>
            </w:r>
          </w:p>
        </w:tc>
        <w:tc>
          <w:tcPr>
            <w:tcW w:w="1507" w:type="dxa"/>
          </w:tcPr>
          <w:p w14:paraId="508BF8FB"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24DB953E" w14:textId="77777777" w:rsidR="00443957" w:rsidRPr="00971E10" w:rsidRDefault="00443957" w:rsidP="00443957">
            <w:pPr>
              <w:rPr>
                <w:noProof/>
                <w:szCs w:val="26"/>
              </w:rPr>
            </w:pPr>
            <w:r>
              <w:t>Số hóa quy trình báo cáo hoạt động định kỳ hằng tháng của các Tổ công đoàn Công đoàn trực thuộc.</w:t>
            </w:r>
          </w:p>
        </w:tc>
        <w:tc>
          <w:tcPr>
            <w:tcW w:w="3399" w:type="dxa"/>
          </w:tcPr>
          <w:p w14:paraId="16F9401F" w14:textId="77777777" w:rsidR="00443957" w:rsidRPr="00971E10" w:rsidRDefault="00443957" w:rsidP="00443957">
            <w:pPr>
              <w:rPr>
                <w:noProof/>
                <w:szCs w:val="26"/>
              </w:rPr>
            </w:pPr>
            <w:r w:rsidRPr="00971E10">
              <w:rPr>
                <w:noProof/>
                <w:szCs w:val="26"/>
              </w:rPr>
              <w:t>Điền biểu mẫu báo cáo hoạt động tháng; tải lên minh chứng hoạt động; tự động tính điểm thi đua sơ bộ.</w:t>
            </w:r>
          </w:p>
        </w:tc>
      </w:tr>
      <w:tr w:rsidR="00443957" w:rsidRPr="00971E10" w14:paraId="737723CA" w14:textId="77777777" w:rsidTr="00A95ED4">
        <w:tc>
          <w:tcPr>
            <w:tcW w:w="1098" w:type="dxa"/>
          </w:tcPr>
          <w:p w14:paraId="51E3B78C" w14:textId="77777777" w:rsidR="00443957" w:rsidRPr="00971E10" w:rsidRDefault="000910B4" w:rsidP="00443957">
            <w:pPr>
              <w:jc w:val="center"/>
              <w:rPr>
                <w:noProof/>
                <w:szCs w:val="26"/>
              </w:rPr>
            </w:pPr>
            <w:r w:rsidRPr="00971E10">
              <w:rPr>
                <w:noProof/>
                <w:szCs w:val="26"/>
              </w:rPr>
              <w:t>UC_015</w:t>
            </w:r>
          </w:p>
        </w:tc>
        <w:tc>
          <w:tcPr>
            <w:tcW w:w="1507" w:type="dxa"/>
          </w:tcPr>
          <w:p w14:paraId="2805504D"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6EE656A9"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1597968C"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02295D4B" w14:textId="77777777" w:rsidTr="00A95ED4">
        <w:tc>
          <w:tcPr>
            <w:tcW w:w="1098" w:type="dxa"/>
          </w:tcPr>
          <w:p w14:paraId="3CA4FFA8" w14:textId="77777777" w:rsidR="00443957" w:rsidRPr="00971E10" w:rsidRDefault="000910B4" w:rsidP="00443957">
            <w:pPr>
              <w:jc w:val="center"/>
              <w:rPr>
                <w:noProof/>
                <w:szCs w:val="26"/>
              </w:rPr>
            </w:pPr>
            <w:r w:rsidRPr="00971E10">
              <w:rPr>
                <w:noProof/>
                <w:szCs w:val="26"/>
              </w:rPr>
              <w:t>UC_016</w:t>
            </w:r>
          </w:p>
        </w:tc>
        <w:tc>
          <w:tcPr>
            <w:tcW w:w="1507" w:type="dxa"/>
          </w:tcPr>
          <w:p w14:paraId="20F0B2DD"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4D0A922A"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299632D8"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60750497" w14:textId="77777777" w:rsidTr="00A95ED4">
        <w:tc>
          <w:tcPr>
            <w:tcW w:w="1098" w:type="dxa"/>
          </w:tcPr>
          <w:p w14:paraId="07ECAB0A" w14:textId="77777777" w:rsidR="00443957" w:rsidRPr="00971E10" w:rsidRDefault="000910B4" w:rsidP="00443957">
            <w:pPr>
              <w:jc w:val="center"/>
              <w:rPr>
                <w:noProof/>
                <w:szCs w:val="26"/>
              </w:rPr>
            </w:pPr>
            <w:r w:rsidRPr="00971E10">
              <w:rPr>
                <w:noProof/>
                <w:szCs w:val="26"/>
              </w:rPr>
              <w:lastRenderedPageBreak/>
              <w:t>UC_017</w:t>
            </w:r>
          </w:p>
        </w:tc>
        <w:tc>
          <w:tcPr>
            <w:tcW w:w="1507" w:type="dxa"/>
          </w:tcPr>
          <w:p w14:paraId="1D6A593B"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13EDF88E"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2B6518CC"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358C2886" w14:textId="77777777" w:rsidTr="00A95ED4">
        <w:tc>
          <w:tcPr>
            <w:tcW w:w="1098" w:type="dxa"/>
          </w:tcPr>
          <w:p w14:paraId="043DF913" w14:textId="77777777" w:rsidR="00443957" w:rsidRPr="00971E10" w:rsidRDefault="000910B4" w:rsidP="00443957">
            <w:pPr>
              <w:jc w:val="center"/>
              <w:rPr>
                <w:noProof/>
                <w:szCs w:val="26"/>
              </w:rPr>
            </w:pPr>
            <w:r w:rsidRPr="00971E10">
              <w:rPr>
                <w:noProof/>
                <w:szCs w:val="26"/>
              </w:rPr>
              <w:t>UC_018</w:t>
            </w:r>
          </w:p>
        </w:tc>
        <w:tc>
          <w:tcPr>
            <w:tcW w:w="1507" w:type="dxa"/>
          </w:tcPr>
          <w:p w14:paraId="58891263"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1D933A8E" w14:textId="77777777" w:rsidR="00443957" w:rsidRPr="00971E10" w:rsidRDefault="00443957" w:rsidP="00443957">
            <w:pPr>
              <w:rPr>
                <w:noProof/>
                <w:szCs w:val="26"/>
              </w:rPr>
            </w:pPr>
            <w:r w:rsidRPr="00971E10">
              <w:rPr>
                <w:noProof/>
                <w:szCs w:val="26"/>
              </w:rPr>
              <w:t>Ghi nhận ý kiến, nguyện vọng của đoàn viên một cách nhanh chóng, khách quan.</w:t>
            </w:r>
          </w:p>
        </w:tc>
        <w:tc>
          <w:tcPr>
            <w:tcW w:w="3399" w:type="dxa"/>
          </w:tcPr>
          <w:p w14:paraId="343A2437" w14:textId="77777777" w:rsidR="00443957" w:rsidRPr="00971E10" w:rsidRDefault="00443957" w:rsidP="00443957">
            <w:pPr>
              <w:rPr>
                <w:noProof/>
                <w:szCs w:val="26"/>
              </w:rPr>
            </w:pPr>
            <w:r w:rsidRPr="00971E10">
              <w:rPr>
                <w:noProof/>
                <w:szCs w:val="26"/>
              </w:rPr>
              <w:t>Bỏ phiếu bình chọn các cuộc khảo sát trực tuyến; xem kết quả thống kê tỷ lệ bình chọn trực quan.</w:t>
            </w:r>
          </w:p>
        </w:tc>
      </w:tr>
      <w:tr w:rsidR="00443957" w:rsidRPr="00971E10" w14:paraId="09773E8A" w14:textId="77777777" w:rsidTr="00A95ED4">
        <w:tc>
          <w:tcPr>
            <w:tcW w:w="1098" w:type="dxa"/>
          </w:tcPr>
          <w:p w14:paraId="5CFB6EA6" w14:textId="77777777" w:rsidR="00443957" w:rsidRPr="00971E10" w:rsidRDefault="000910B4" w:rsidP="00443957">
            <w:pPr>
              <w:jc w:val="center"/>
              <w:rPr>
                <w:noProof/>
                <w:szCs w:val="26"/>
              </w:rPr>
            </w:pPr>
            <w:r w:rsidRPr="00971E10">
              <w:rPr>
                <w:noProof/>
                <w:szCs w:val="26"/>
              </w:rPr>
              <w:t>UC_019</w:t>
            </w:r>
          </w:p>
        </w:tc>
        <w:tc>
          <w:tcPr>
            <w:tcW w:w="1507" w:type="dxa"/>
          </w:tcPr>
          <w:p w14:paraId="34D0CB92"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491E5DC8"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2D008EE9"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46964DB3" w14:textId="77777777" w:rsidTr="00A95ED4">
        <w:tc>
          <w:tcPr>
            <w:tcW w:w="1098" w:type="dxa"/>
          </w:tcPr>
          <w:p w14:paraId="3EA6E8F5" w14:textId="77777777" w:rsidR="00443957" w:rsidRPr="00971E10" w:rsidRDefault="000910B4" w:rsidP="00443957">
            <w:pPr>
              <w:jc w:val="center"/>
              <w:rPr>
                <w:noProof/>
                <w:szCs w:val="26"/>
              </w:rPr>
            </w:pPr>
            <w:r w:rsidRPr="00971E10">
              <w:rPr>
                <w:noProof/>
                <w:szCs w:val="26"/>
              </w:rPr>
              <w:t>UC_020</w:t>
            </w:r>
          </w:p>
        </w:tc>
        <w:tc>
          <w:tcPr>
            <w:tcW w:w="1507" w:type="dxa"/>
          </w:tcPr>
          <w:p w14:paraId="2443DB05"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5A360464"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6553454B"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494A6C68" w14:textId="77777777" w:rsidTr="00A95ED4">
        <w:tc>
          <w:tcPr>
            <w:tcW w:w="1098" w:type="dxa"/>
          </w:tcPr>
          <w:p w14:paraId="0F2FA4BF" w14:textId="77777777" w:rsidR="00443957" w:rsidRPr="00971E10" w:rsidRDefault="000910B4" w:rsidP="00443957">
            <w:pPr>
              <w:jc w:val="center"/>
              <w:rPr>
                <w:noProof/>
                <w:szCs w:val="26"/>
              </w:rPr>
            </w:pPr>
            <w:r w:rsidRPr="00971E10">
              <w:rPr>
                <w:noProof/>
                <w:szCs w:val="26"/>
              </w:rPr>
              <w:t>UC_021</w:t>
            </w:r>
          </w:p>
        </w:tc>
        <w:tc>
          <w:tcPr>
            <w:tcW w:w="1507" w:type="dxa"/>
          </w:tcPr>
          <w:p w14:paraId="31CFE943"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103479D2"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483235E5"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3E0726F2" w14:textId="77777777" w:rsidTr="00A95ED4">
        <w:tc>
          <w:tcPr>
            <w:tcW w:w="1098" w:type="dxa"/>
          </w:tcPr>
          <w:p w14:paraId="472D9FEE" w14:textId="77777777" w:rsidR="00443957" w:rsidRPr="00971E10" w:rsidRDefault="000910B4" w:rsidP="00443957">
            <w:pPr>
              <w:jc w:val="center"/>
              <w:rPr>
                <w:noProof/>
                <w:szCs w:val="26"/>
              </w:rPr>
            </w:pPr>
            <w:r w:rsidRPr="00971E10">
              <w:rPr>
                <w:noProof/>
                <w:szCs w:val="26"/>
              </w:rPr>
              <w:t>UC_022</w:t>
            </w:r>
          </w:p>
        </w:tc>
        <w:tc>
          <w:tcPr>
            <w:tcW w:w="1507" w:type="dxa"/>
          </w:tcPr>
          <w:p w14:paraId="3C5D589C"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641D28C5"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4DB1EE13"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3175EF26" w14:textId="77777777" w:rsidTr="00A95ED4">
        <w:tc>
          <w:tcPr>
            <w:tcW w:w="1098" w:type="dxa"/>
          </w:tcPr>
          <w:p w14:paraId="336DD5CD" w14:textId="77777777" w:rsidR="000910B4" w:rsidRPr="00971E10" w:rsidRDefault="000910B4" w:rsidP="00443957">
            <w:pPr>
              <w:jc w:val="center"/>
              <w:rPr>
                <w:noProof/>
                <w:szCs w:val="26"/>
              </w:rPr>
            </w:pPr>
            <w:r w:rsidRPr="00971E10">
              <w:rPr>
                <w:noProof/>
                <w:szCs w:val="26"/>
              </w:rPr>
              <w:t>UC_023</w:t>
            </w:r>
          </w:p>
        </w:tc>
        <w:tc>
          <w:tcPr>
            <w:tcW w:w="1507" w:type="dxa"/>
          </w:tcPr>
          <w:p w14:paraId="17AFE2AE"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5197F272"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4D3CD2F5" w14:textId="77777777" w:rsidR="000910B4" w:rsidRPr="00971E10" w:rsidRDefault="000910B4" w:rsidP="00443957">
            <w:pPr>
              <w:rPr>
                <w:noProof/>
                <w:szCs w:val="26"/>
              </w:rPr>
            </w:pPr>
            <w:r>
              <w:t>Quản lý danh mục chuyên mục tin tức; quản lý danh sách các Tổ công đoàn Công đoàn; quản lý danh mục văn bản, biểu mẫu.</w:t>
            </w:r>
          </w:p>
        </w:tc>
      </w:tr>
      <w:tr w:rsidR="000910B4" w:rsidRPr="00971E10" w14:paraId="6F3F029E" w14:textId="77777777" w:rsidTr="00A95ED4">
        <w:tc>
          <w:tcPr>
            <w:tcW w:w="1098" w:type="dxa"/>
          </w:tcPr>
          <w:p w14:paraId="14645F19" w14:textId="77777777" w:rsidR="000910B4" w:rsidRPr="00971E10" w:rsidRDefault="000910B4" w:rsidP="00443957">
            <w:pPr>
              <w:jc w:val="center"/>
              <w:rPr>
                <w:noProof/>
                <w:szCs w:val="26"/>
              </w:rPr>
            </w:pPr>
            <w:r w:rsidRPr="00971E10">
              <w:rPr>
                <w:noProof/>
                <w:szCs w:val="26"/>
              </w:rPr>
              <w:t>UC_024</w:t>
            </w:r>
          </w:p>
        </w:tc>
        <w:tc>
          <w:tcPr>
            <w:tcW w:w="1507" w:type="dxa"/>
          </w:tcPr>
          <w:p w14:paraId="69A0F0D6"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5E4428C4"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77DCDE09"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663D75BD" w14:textId="77777777" w:rsidTr="00A95ED4">
        <w:trPr>
          <w:trHeight w:val="157"/>
        </w:trPr>
        <w:tc>
          <w:tcPr>
            <w:tcW w:w="1098" w:type="dxa"/>
          </w:tcPr>
          <w:p w14:paraId="5F545145" w14:textId="77777777" w:rsidR="000910B4" w:rsidRPr="00971E10" w:rsidRDefault="000910B4" w:rsidP="00443957">
            <w:pPr>
              <w:jc w:val="center"/>
              <w:rPr>
                <w:noProof/>
                <w:szCs w:val="26"/>
              </w:rPr>
            </w:pPr>
            <w:r w:rsidRPr="00971E10">
              <w:rPr>
                <w:noProof/>
                <w:szCs w:val="26"/>
              </w:rPr>
              <w:lastRenderedPageBreak/>
              <w:t>UC_025</w:t>
            </w:r>
          </w:p>
        </w:tc>
        <w:tc>
          <w:tcPr>
            <w:tcW w:w="1507" w:type="dxa"/>
          </w:tcPr>
          <w:p w14:paraId="40BEB73B"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6F88333D"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57229F13"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6BDD7DE7" w14:textId="77777777" w:rsidTr="00A95ED4">
        <w:trPr>
          <w:trHeight w:val="157"/>
        </w:trPr>
        <w:tc>
          <w:tcPr>
            <w:tcW w:w="1098" w:type="dxa"/>
          </w:tcPr>
          <w:p w14:paraId="5EDACBB2" w14:textId="77777777" w:rsidR="00443957" w:rsidRPr="00971E10" w:rsidRDefault="000910B4" w:rsidP="00443957">
            <w:pPr>
              <w:jc w:val="center"/>
              <w:rPr>
                <w:noProof/>
                <w:szCs w:val="26"/>
              </w:rPr>
            </w:pPr>
            <w:r w:rsidRPr="00971E10">
              <w:rPr>
                <w:noProof/>
                <w:szCs w:val="26"/>
              </w:rPr>
              <w:t>UC_026</w:t>
            </w:r>
          </w:p>
        </w:tc>
        <w:tc>
          <w:tcPr>
            <w:tcW w:w="1507" w:type="dxa"/>
          </w:tcPr>
          <w:p w14:paraId="0AC5450F"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4CF6F850"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39A0E0D1" w14:textId="77777777" w:rsidR="00443957" w:rsidRPr="00971E10" w:rsidRDefault="00443957" w:rsidP="00443957">
            <w:pPr>
              <w:rPr>
                <w:noProof/>
                <w:szCs w:val="26"/>
              </w:rPr>
            </w:pPr>
            <w:r w:rsidRPr="00971E10">
              <w:rPr>
                <w:noProof/>
                <w:szCs w:val="26"/>
              </w:rPr>
              <w:t>Dashboard thống kê truy cập, số bài viết, tỷ lệ tương tác; xem nhật ký kiểm toán (Audit Logs); thống kê chi phí, token AI tiêu thụ.</w:t>
            </w:r>
          </w:p>
        </w:tc>
      </w:tr>
    </w:tbl>
    <w:p w14:paraId="2B33E7CD" w14:textId="77777777" w:rsidR="00443957" w:rsidRPr="00971E10" w:rsidRDefault="00443957" w:rsidP="00443957">
      <w:pPr>
        <w:rPr>
          <w:noProof/>
          <w:sz w:val="22"/>
        </w:rPr>
      </w:pPr>
    </w:p>
    <w:p w14:paraId="01507812" w14:textId="77777777" w:rsidR="00443957" w:rsidRPr="00971E10" w:rsidRDefault="00443957" w:rsidP="00197B6A">
      <w:pPr>
        <w:pStyle w:val="m2"/>
      </w:pPr>
      <w:r w:rsidRPr="00971E10">
        <w:t xml:space="preserve"> </w:t>
      </w:r>
      <w:bookmarkStart w:id="80" w:name="_Toc240897709"/>
      <w:bookmarkStart w:id="81" w:name="_Toc242385450"/>
      <w:r w:rsidRPr="00971E10">
        <w:t>Biểu đồ Use Case</w:t>
      </w:r>
      <w:bookmarkEnd w:id="80"/>
      <w:bookmarkEnd w:id="81"/>
    </w:p>
    <w:p w14:paraId="071B00CA" w14:textId="77777777" w:rsidR="00443957" w:rsidRPr="00971E10" w:rsidRDefault="00443957" w:rsidP="00197B6A">
      <w:pPr>
        <w:pStyle w:val="m3"/>
      </w:pPr>
      <w:r w:rsidRPr="00971E10">
        <w:t xml:space="preserve"> </w:t>
      </w:r>
      <w:bookmarkStart w:id="82" w:name="_Toc240897710"/>
      <w:bookmarkStart w:id="83" w:name="_Toc242385451"/>
      <w:r w:rsidRPr="00971E10">
        <w:t>Use case Tổng quát</w:t>
      </w:r>
      <w:bookmarkEnd w:id="82"/>
      <w:bookmarkEnd w:id="83"/>
    </w:p>
    <w:p w14:paraId="31FA0C58" w14:textId="77777777" w:rsidR="00443957" w:rsidRPr="00971E10" w:rsidRDefault="00443957" w:rsidP="00443957">
      <w:pPr>
        <w:rPr>
          <w:noProof/>
        </w:rPr>
      </w:pPr>
    </w:p>
    <w:p w14:paraId="60B84B78" w14:textId="77777777" w:rsidR="005B35DE" w:rsidRPr="00971E10" w:rsidRDefault="005C2F0B">
      <w:pPr>
        <w:spacing w:before="120" w:after="80"/>
        <w:jc w:val="center"/>
        <w:rPr>
          <w:noProof/>
        </w:rPr>
      </w:pPr>
      <w:r w:rsidRPr="00971E10">
        <w:rPr>
          <w:noProof/>
        </w:rPr>
        <w:lastRenderedPageBreak/>
        <w:drawing>
          <wp:inline distT="0" distB="0" distL="0" distR="0" wp14:anchorId="4BBE84E9" wp14:editId="79CA46CD">
            <wp:extent cx="5761990" cy="6263640"/>
            <wp:effectExtent l="0" t="0" r="0" b="3810"/>
            <wp:docPr id="21222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990" cy="6263640"/>
                    </a:xfrm>
                    <a:prstGeom prst="rect">
                      <a:avLst/>
                    </a:prstGeom>
                    <a:noFill/>
                    <a:ln>
                      <a:noFill/>
                    </a:ln>
                  </pic:spPr>
                </pic:pic>
              </a:graphicData>
            </a:graphic>
          </wp:inline>
        </w:drawing>
      </w:r>
    </w:p>
    <w:p w14:paraId="19342555" w14:textId="77777777" w:rsidR="005B35DE" w:rsidRPr="00E2136D" w:rsidRDefault="000807CD" w:rsidP="00E2136D">
      <w:pPr>
        <w:pStyle w:val="hinh1"/>
      </w:pPr>
      <w:bookmarkStart w:id="84" w:name="_Toc240897007"/>
      <w:bookmarkStart w:id="85" w:name="_Toc240898764"/>
      <w:bookmarkStart w:id="86" w:name="_Toc241488202"/>
      <w:bookmarkStart w:id="87" w:name="_Toc242385546"/>
      <w:r w:rsidRPr="00E2136D">
        <w:t>Use case Tổng quát</w:t>
      </w:r>
      <w:bookmarkEnd w:id="84"/>
      <w:bookmarkEnd w:id="85"/>
      <w:bookmarkEnd w:id="86"/>
      <w:bookmarkEnd w:id="87"/>
    </w:p>
    <w:p w14:paraId="0088EAE0" w14:textId="77777777" w:rsidR="005B35DE" w:rsidRPr="00971E10" w:rsidRDefault="000807CD" w:rsidP="00197B6A">
      <w:pPr>
        <w:pStyle w:val="m3"/>
      </w:pPr>
      <w:bookmarkStart w:id="88" w:name="_Toc240897711"/>
      <w:bookmarkStart w:id="89" w:name="_Toc242385452"/>
      <w:r w:rsidRPr="00971E10">
        <w:lastRenderedPageBreak/>
        <w:t>Use case Quản Lý Bài Viết &amp; Nội Dung</w:t>
      </w:r>
      <w:bookmarkEnd w:id="88"/>
      <w:bookmarkEnd w:id="89"/>
    </w:p>
    <w:p w14:paraId="1FA7414F" w14:textId="77777777" w:rsidR="005B35DE" w:rsidRPr="00971E10" w:rsidRDefault="000807CD">
      <w:pPr>
        <w:spacing w:before="80" w:after="80"/>
        <w:jc w:val="center"/>
        <w:rPr>
          <w:noProof/>
        </w:rPr>
      </w:pPr>
      <w:r w:rsidRPr="00971E10">
        <w:rPr>
          <w:noProof/>
        </w:rPr>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1"/>
                    <a:stretch>
                      <a:fillRect/>
                    </a:stretch>
                  </pic:blipFill>
                  <pic:spPr>
                    <a:xfrm>
                      <a:off x="0" y="0"/>
                      <a:ext cx="5494816" cy="4358703"/>
                    </a:xfrm>
                    <a:prstGeom prst="rect">
                      <a:avLst/>
                    </a:prstGeom>
                  </pic:spPr>
                </pic:pic>
              </a:graphicData>
            </a:graphic>
          </wp:inline>
        </w:drawing>
      </w:r>
    </w:p>
    <w:p w14:paraId="6E813470" w14:textId="77777777" w:rsidR="002F515A" w:rsidRDefault="000807CD" w:rsidP="0062652C">
      <w:pPr>
        <w:pStyle w:val="hinh1"/>
      </w:pPr>
      <w:bookmarkStart w:id="90" w:name="_Toc240897008"/>
      <w:bookmarkStart w:id="91" w:name="_Toc240898765"/>
      <w:bookmarkStart w:id="92" w:name="_Toc241488203"/>
      <w:bookmarkStart w:id="93" w:name="_Toc242385547"/>
      <w:r w:rsidRPr="00E16249">
        <w:t>Use case Quản Lý Bài Viết &amp; Nội Dung</w:t>
      </w:r>
      <w:bookmarkEnd w:id="90"/>
      <w:bookmarkEnd w:id="91"/>
      <w:bookmarkEnd w:id="92"/>
      <w:bookmarkEnd w:id="9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2656978" w14:textId="77777777">
        <w:trPr>
          <w:jc w:val="center"/>
        </w:trPr>
        <w:tc>
          <w:tcPr>
            <w:tcW w:w="2664" w:type="dxa"/>
            <w:tcMar>
              <w:top w:w="70" w:type="dxa"/>
              <w:left w:w="90" w:type="dxa"/>
              <w:bottom w:w="70" w:type="dxa"/>
              <w:right w:w="90" w:type="dxa"/>
            </w:tcMar>
            <w:vAlign w:val="center"/>
          </w:tcPr>
          <w:p w14:paraId="6DC58FA1"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F23FB1D" w14:textId="77777777" w:rsidR="005B35DE" w:rsidRPr="00166E13" w:rsidRDefault="000807CD">
            <w:pPr>
              <w:spacing w:before="40" w:after="40"/>
              <w:rPr>
                <w:noProof/>
                <w:szCs w:val="26"/>
              </w:rPr>
            </w:pPr>
            <w:r w:rsidRPr="00166E13">
              <w:rPr>
                <w:noProof/>
                <w:szCs w:val="26"/>
              </w:rPr>
              <w:t>Quản lý bài viết</w:t>
            </w:r>
          </w:p>
        </w:tc>
      </w:tr>
      <w:tr w:rsidR="005B35DE" w:rsidRPr="00166E13" w14:paraId="2C8CF873" w14:textId="77777777">
        <w:trPr>
          <w:jc w:val="center"/>
        </w:trPr>
        <w:tc>
          <w:tcPr>
            <w:tcW w:w="2664" w:type="dxa"/>
            <w:tcMar>
              <w:top w:w="70" w:type="dxa"/>
              <w:left w:w="90" w:type="dxa"/>
              <w:bottom w:w="70" w:type="dxa"/>
              <w:right w:w="90" w:type="dxa"/>
            </w:tcMar>
            <w:vAlign w:val="center"/>
          </w:tcPr>
          <w:p w14:paraId="778BE394"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4CA68D71" w14:textId="77777777" w:rsidR="005B35DE" w:rsidRPr="00166E13" w:rsidRDefault="000807CD">
            <w:pPr>
              <w:spacing w:before="40" w:after="40"/>
              <w:rPr>
                <w:noProof/>
                <w:szCs w:val="26"/>
              </w:rPr>
            </w:pPr>
            <w:r w:rsidRPr="00166E13">
              <w:rPr>
                <w:noProof/>
                <w:szCs w:val="26"/>
              </w:rPr>
              <w:t>Quản trị viên, Biên tập viên và Cộng tác viên quản lý toàn bộ vòng đời tin tức, bài truyền thông trên hệ thống.</w:t>
            </w:r>
          </w:p>
        </w:tc>
      </w:tr>
      <w:tr w:rsidR="005B35DE" w:rsidRPr="00166E13" w14:paraId="7DC4EB80" w14:textId="77777777">
        <w:trPr>
          <w:jc w:val="center"/>
        </w:trPr>
        <w:tc>
          <w:tcPr>
            <w:tcW w:w="2664" w:type="dxa"/>
            <w:tcMar>
              <w:top w:w="70" w:type="dxa"/>
              <w:left w:w="90" w:type="dxa"/>
              <w:bottom w:w="70" w:type="dxa"/>
              <w:right w:w="90" w:type="dxa"/>
            </w:tcMar>
            <w:vAlign w:val="center"/>
          </w:tcPr>
          <w:p w14:paraId="372429CC"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1643EAC" w14:textId="77777777" w:rsidR="005B35DE" w:rsidRPr="00166E13" w:rsidRDefault="000807CD">
            <w:pPr>
              <w:spacing w:before="40" w:after="40"/>
              <w:rPr>
                <w:noProof/>
                <w:szCs w:val="26"/>
              </w:rPr>
            </w:pPr>
            <w:r w:rsidRPr="00166E13">
              <w:rPr>
                <w:noProof/>
                <w:szCs w:val="26"/>
              </w:rPr>
              <w:t>Quản trị viên (Admin), Biên tập viên (Editor), Cộng tác viên (Contributor)</w:t>
            </w:r>
          </w:p>
        </w:tc>
      </w:tr>
      <w:tr w:rsidR="005B35DE" w:rsidRPr="00166E13" w14:paraId="301C7001" w14:textId="77777777">
        <w:trPr>
          <w:jc w:val="center"/>
        </w:trPr>
        <w:tc>
          <w:tcPr>
            <w:tcW w:w="2664" w:type="dxa"/>
            <w:tcMar>
              <w:top w:w="70" w:type="dxa"/>
              <w:left w:w="90" w:type="dxa"/>
              <w:bottom w:w="70" w:type="dxa"/>
              <w:right w:w="90" w:type="dxa"/>
            </w:tcMar>
            <w:vAlign w:val="center"/>
          </w:tcPr>
          <w:p w14:paraId="068B955A"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3ED427C" w14:textId="77777777" w:rsidR="005B35DE" w:rsidRPr="00166E13" w:rsidRDefault="000807CD">
            <w:pPr>
              <w:spacing w:before="40" w:after="40"/>
              <w:rPr>
                <w:noProof/>
                <w:szCs w:val="26"/>
              </w:rPr>
            </w:pPr>
            <w:r w:rsidRPr="00166E13">
              <w:rPr>
                <w:noProof/>
                <w:szCs w:val="26"/>
              </w:rPr>
              <w:t>Người dùng truy cập vào giao diện quản lý bài viết trên hệ thống.</w:t>
            </w:r>
          </w:p>
        </w:tc>
      </w:tr>
      <w:tr w:rsidR="005B35DE" w:rsidRPr="00166E13" w14:paraId="4917634C" w14:textId="77777777">
        <w:trPr>
          <w:jc w:val="center"/>
        </w:trPr>
        <w:tc>
          <w:tcPr>
            <w:tcW w:w="2664" w:type="dxa"/>
            <w:tcMar>
              <w:top w:w="70" w:type="dxa"/>
              <w:left w:w="90" w:type="dxa"/>
              <w:bottom w:w="70" w:type="dxa"/>
              <w:right w:w="90" w:type="dxa"/>
            </w:tcMar>
            <w:vAlign w:val="center"/>
          </w:tcPr>
          <w:p w14:paraId="4E01B1DA"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3210C9B8" w14:textId="77777777" w:rsidR="005B35DE" w:rsidRPr="00166E13" w:rsidRDefault="000807CD">
            <w:pPr>
              <w:spacing w:before="40" w:after="40"/>
              <w:rPr>
                <w:noProof/>
                <w:szCs w:val="26"/>
              </w:rPr>
            </w:pPr>
            <w:r w:rsidRPr="00166E13">
              <w:rPr>
                <w:noProof/>
                <w:szCs w:val="26"/>
              </w:rPr>
              <w:t>Hệ thống đã được triển khai và hoạt động.</w:t>
            </w:r>
            <w:r w:rsidRPr="00166E13">
              <w:rPr>
                <w:noProof/>
                <w:szCs w:val="26"/>
              </w:rPr>
              <w:br/>
              <w:t>Người dùng đã đăng nhập vào hệ thống và được cấp quyền tương ứng (Cộng tác viên, Biên tập viên, Quản trị viên).</w:t>
            </w:r>
          </w:p>
        </w:tc>
      </w:tr>
      <w:tr w:rsidR="005B35DE" w:rsidRPr="00166E13" w14:paraId="02740517" w14:textId="77777777">
        <w:trPr>
          <w:jc w:val="center"/>
        </w:trPr>
        <w:tc>
          <w:tcPr>
            <w:tcW w:w="2664" w:type="dxa"/>
            <w:tcMar>
              <w:top w:w="70" w:type="dxa"/>
              <w:left w:w="90" w:type="dxa"/>
              <w:bottom w:w="70" w:type="dxa"/>
              <w:right w:w="90" w:type="dxa"/>
            </w:tcMar>
            <w:vAlign w:val="center"/>
          </w:tcPr>
          <w:p w14:paraId="21493114"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0FEC9746" w14:textId="77777777" w:rsidR="005B35DE" w:rsidRPr="00166E13" w:rsidRDefault="000807CD">
            <w:pPr>
              <w:spacing w:before="40" w:after="40"/>
              <w:rPr>
                <w:noProof/>
                <w:szCs w:val="26"/>
              </w:rPr>
            </w:pPr>
            <w:r w:rsidRPr="00166E13">
              <w:rPr>
                <w:noProof/>
                <w:szCs w:val="26"/>
              </w:rPr>
              <w:t>Người dùng đã thực hiện thành công các thao tác quản lý bài viết (thêm mới, chỉnh sửa, xóa, tìm kiếm, lưu nháp).</w:t>
            </w:r>
          </w:p>
        </w:tc>
      </w:tr>
      <w:tr w:rsidR="005B35DE" w:rsidRPr="00166E13" w14:paraId="0FD64BB0" w14:textId="77777777">
        <w:trPr>
          <w:jc w:val="center"/>
        </w:trPr>
        <w:tc>
          <w:tcPr>
            <w:tcW w:w="2664" w:type="dxa"/>
            <w:tcMar>
              <w:top w:w="70" w:type="dxa"/>
              <w:left w:w="90" w:type="dxa"/>
              <w:bottom w:w="70" w:type="dxa"/>
              <w:right w:w="90" w:type="dxa"/>
            </w:tcMar>
            <w:vAlign w:val="center"/>
          </w:tcPr>
          <w:p w14:paraId="37F400B9" w14:textId="77777777" w:rsidR="005B35DE" w:rsidRPr="00166E13" w:rsidRDefault="000807CD">
            <w:pPr>
              <w:spacing w:before="40" w:after="40"/>
              <w:rPr>
                <w:noProof/>
                <w:szCs w:val="26"/>
              </w:rPr>
            </w:pPr>
            <w:r w:rsidRPr="00166E13">
              <w:rPr>
                <w:b/>
                <w:noProof/>
                <w:szCs w:val="26"/>
              </w:rPr>
              <w:lastRenderedPageBreak/>
              <w:t>7.1. Luồng sự kiện chính</w:t>
            </w:r>
          </w:p>
        </w:tc>
        <w:tc>
          <w:tcPr>
            <w:tcW w:w="6264" w:type="dxa"/>
            <w:tcMar>
              <w:top w:w="70" w:type="dxa"/>
              <w:left w:w="100" w:type="dxa"/>
              <w:bottom w:w="70" w:type="dxa"/>
              <w:right w:w="100" w:type="dxa"/>
            </w:tcMar>
            <w:vAlign w:val="center"/>
          </w:tcPr>
          <w:p w14:paraId="26CC89FC" w14:textId="77777777" w:rsidR="005B35DE" w:rsidRPr="00166E13" w:rsidRDefault="000807CD">
            <w:pPr>
              <w:spacing w:before="40" w:after="40"/>
              <w:rPr>
                <w:noProof/>
                <w:szCs w:val="26"/>
              </w:rPr>
            </w:pPr>
            <w:r w:rsidRPr="00166E13">
              <w:rPr>
                <w:noProof/>
                <w:szCs w:val="26"/>
              </w:rPr>
              <w:t>a. Người dùng truy cập vào giao diện quản lý bài viết trên thanh menu điều hướng.</w:t>
            </w:r>
            <w:r w:rsidRPr="00166E13">
              <w:rPr>
                <w:noProof/>
                <w:szCs w:val="26"/>
              </w:rPr>
              <w:br/>
              <w:t>b. Hệ thống hiển thị danh sách bài viết phân trang, trạng thái (Bản nháp, Chờ duyệt, Đã xuất bản) và các tùy chọn quản lý (thêm mới, sửa, xóa, lọc).</w:t>
            </w:r>
            <w:r w:rsidRPr="00166E13">
              <w:rPr>
                <w:noProof/>
                <w:szCs w:val="26"/>
              </w:rPr>
              <w:br/>
              <w:t>c. Người dùng chọn thêm bài viết mới hoặc chọn một bài viết cụ thể trong danh sách để chỉnh sửa.</w:t>
            </w:r>
            <w:r w:rsidRPr="00166E13">
              <w:rPr>
                <w:noProof/>
                <w:szCs w:val="26"/>
              </w:rPr>
              <w:br/>
              <w:t>d. Hệ thống hiển thị giao diện soạn thảo đa năng (Rich Text / Markdown) cho phép nhập tiêu đề, đoạn tóm tắt (sapo), nội dung chi tiết, tải ảnh đại diện, chọn chuyên mục và gắn thẻ tag sự kiện.</w:t>
            </w:r>
            <w:r w:rsidRPr="00166E13">
              <w:rPr>
                <w:noProof/>
                <w:szCs w:val="26"/>
              </w:rPr>
              <w:br/>
              <w:t>e. Người dùng thực hiện soạn thảo nội dung, tải hình ảnh/video hoặc đính kèm văn bản và nhấn nút 'Lưu nháp' hoặc 'Gửi duyệt'.</w:t>
            </w:r>
            <w:r w:rsidRPr="00166E13">
              <w:rPr>
                <w:noProof/>
                <w:szCs w:val="26"/>
              </w:rPr>
              <w:br/>
              <w:t>f. Hệ thống kiểm tra tính hợp lệ của dữ liệu, lưu bài viết vào cơ sở dữ liệu và chuyển người dùng trở lại danh sách bài viết kèm thông báo thành công.</w:t>
            </w:r>
          </w:p>
        </w:tc>
      </w:tr>
      <w:tr w:rsidR="005B35DE" w:rsidRPr="00166E13" w14:paraId="76809218" w14:textId="77777777">
        <w:trPr>
          <w:jc w:val="center"/>
        </w:trPr>
        <w:tc>
          <w:tcPr>
            <w:tcW w:w="2664" w:type="dxa"/>
            <w:tcMar>
              <w:top w:w="70" w:type="dxa"/>
              <w:left w:w="90" w:type="dxa"/>
              <w:bottom w:w="70" w:type="dxa"/>
              <w:right w:w="90" w:type="dxa"/>
            </w:tcMar>
            <w:vAlign w:val="center"/>
          </w:tcPr>
          <w:p w14:paraId="2B2248D3"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5D508EBB" w14:textId="77777777" w:rsidR="005B35DE" w:rsidRPr="00166E13" w:rsidRDefault="000807CD">
            <w:pPr>
              <w:spacing w:before="40" w:after="40"/>
              <w:rPr>
                <w:noProof/>
                <w:szCs w:val="26"/>
              </w:rPr>
            </w:pPr>
            <w:r w:rsidRPr="00166E13">
              <w:rPr>
                <w:noProof/>
                <w:szCs w:val="26"/>
              </w:rPr>
              <w:t>Người dùng sử dụng thanh tìm kiếm nâng cao hoặc bộ lọc chuyên mục, khoảng thời gian đăng để tra cứu và quản lý các bài viết đã xuất bản.</w:t>
            </w:r>
          </w:p>
        </w:tc>
      </w:tr>
      <w:tr w:rsidR="005B35DE" w:rsidRPr="00166E13" w14:paraId="3B92A51D" w14:textId="77777777">
        <w:trPr>
          <w:jc w:val="center"/>
        </w:trPr>
        <w:tc>
          <w:tcPr>
            <w:tcW w:w="2664" w:type="dxa"/>
            <w:tcMar>
              <w:top w:w="70" w:type="dxa"/>
              <w:left w:w="90" w:type="dxa"/>
              <w:bottom w:w="70" w:type="dxa"/>
              <w:right w:w="90" w:type="dxa"/>
            </w:tcMar>
            <w:vAlign w:val="center"/>
          </w:tcPr>
          <w:p w14:paraId="3D718DB8"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8568E01" w14:textId="77777777" w:rsidR="005B35DE" w:rsidRPr="00166E13" w:rsidRDefault="000807CD">
            <w:pPr>
              <w:spacing w:before="40" w:after="40"/>
              <w:rPr>
                <w:noProof/>
                <w:szCs w:val="26"/>
              </w:rPr>
            </w:pPr>
            <w:r w:rsidRPr="00166E13">
              <w:rPr>
                <w:noProof/>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166E13" w14:paraId="529122F7" w14:textId="77777777">
        <w:trPr>
          <w:jc w:val="center"/>
        </w:trPr>
        <w:tc>
          <w:tcPr>
            <w:tcW w:w="2664" w:type="dxa"/>
            <w:tcMar>
              <w:top w:w="70" w:type="dxa"/>
              <w:left w:w="90" w:type="dxa"/>
              <w:bottom w:w="70" w:type="dxa"/>
              <w:right w:w="90" w:type="dxa"/>
            </w:tcMar>
            <w:vAlign w:val="center"/>
          </w:tcPr>
          <w:p w14:paraId="03D520D5"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22592FF2" w14:textId="77777777" w:rsidR="005B35DE" w:rsidRPr="00166E13" w:rsidRDefault="000807CD">
            <w:pPr>
              <w:spacing w:before="40" w:after="40"/>
              <w:rPr>
                <w:noProof/>
                <w:szCs w:val="26"/>
              </w:rPr>
            </w:pPr>
            <w:r w:rsidRPr="00166E13">
              <w:rPr>
                <w:noProof/>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166E13">
              <w:rPr>
                <w:noProof/>
                <w:szCs w:val="26"/>
              </w:rPr>
              <w:br/>
              <w:t>- Giao diện soạn thảo cần được thiết kế tiện lợi, dễ sử dụng và hỗ trợ tự động lưu bản nháp (Auto-save) phòng ngừa rủi ro mất dữ liệu.</w:t>
            </w:r>
            <w:r w:rsidRPr="00166E13">
              <w:rPr>
                <w:noProof/>
                <w:szCs w:val="26"/>
              </w:rPr>
              <w:br/>
              <w:t>- Tự động nén và tối ưu hóa kích thước hình ảnh khi tải lên máy chủ để tăng tốc độ tải trang.</w:t>
            </w:r>
          </w:p>
        </w:tc>
      </w:tr>
    </w:tbl>
    <w:p w14:paraId="24F74595" w14:textId="77777777" w:rsidR="005B35DE" w:rsidRPr="00971E10" w:rsidRDefault="005B35DE">
      <w:pPr>
        <w:rPr>
          <w:noProof/>
        </w:rPr>
      </w:pPr>
    </w:p>
    <w:p w14:paraId="3D353587" w14:textId="77777777" w:rsidR="005B35DE" w:rsidRPr="00971E10" w:rsidRDefault="000807CD" w:rsidP="00197B6A">
      <w:pPr>
        <w:pStyle w:val="m3"/>
      </w:pPr>
      <w:r w:rsidRPr="00971E10">
        <w:lastRenderedPageBreak/>
        <w:t xml:space="preserve"> </w:t>
      </w:r>
      <w:bookmarkStart w:id="94" w:name="_Toc240897712"/>
      <w:bookmarkStart w:id="95" w:name="_Toc242385453"/>
      <w:r w:rsidRPr="00971E10">
        <w:t>Use case Trợ Lý AI Copilot</w:t>
      </w:r>
      <w:bookmarkEnd w:id="94"/>
      <w:bookmarkEnd w:id="95"/>
    </w:p>
    <w:p w14:paraId="3D535210" w14:textId="77777777" w:rsidR="005B35DE" w:rsidRPr="00971E10" w:rsidRDefault="000807CD">
      <w:pPr>
        <w:spacing w:before="80" w:after="80"/>
        <w:jc w:val="center"/>
        <w:rPr>
          <w:noProof/>
        </w:rPr>
      </w:pPr>
      <w:r w:rsidRPr="00971E10">
        <w:rPr>
          <w:noProof/>
        </w:rPr>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2"/>
                    <a:stretch>
                      <a:fillRect/>
                    </a:stretch>
                  </pic:blipFill>
                  <pic:spPr>
                    <a:xfrm>
                      <a:off x="0" y="0"/>
                      <a:ext cx="5495072" cy="3877785"/>
                    </a:xfrm>
                    <a:prstGeom prst="rect">
                      <a:avLst/>
                    </a:prstGeom>
                  </pic:spPr>
                </pic:pic>
              </a:graphicData>
            </a:graphic>
          </wp:inline>
        </w:drawing>
      </w:r>
    </w:p>
    <w:p w14:paraId="407FF75F" w14:textId="77777777" w:rsidR="005B35DE" w:rsidRPr="00E16249" w:rsidRDefault="000807CD" w:rsidP="00E2136D">
      <w:pPr>
        <w:pStyle w:val="hinh1"/>
      </w:pPr>
      <w:bookmarkStart w:id="96" w:name="_Toc240897009"/>
      <w:bookmarkStart w:id="97" w:name="_Toc240898766"/>
      <w:bookmarkStart w:id="98" w:name="_Toc241488204"/>
      <w:bookmarkStart w:id="99" w:name="_Toc242385548"/>
      <w:r w:rsidRPr="00E16249">
        <w:t>Use case Trợ Lý AI Copilot</w:t>
      </w:r>
      <w:bookmarkEnd w:id="96"/>
      <w:bookmarkEnd w:id="97"/>
      <w:bookmarkEnd w:id="98"/>
      <w:bookmarkEnd w:id="9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44207263" w14:textId="77777777">
        <w:trPr>
          <w:jc w:val="center"/>
        </w:trPr>
        <w:tc>
          <w:tcPr>
            <w:tcW w:w="2664" w:type="dxa"/>
            <w:tcMar>
              <w:top w:w="70" w:type="dxa"/>
              <w:left w:w="90" w:type="dxa"/>
              <w:bottom w:w="70" w:type="dxa"/>
              <w:right w:w="90" w:type="dxa"/>
            </w:tcMar>
            <w:vAlign w:val="center"/>
          </w:tcPr>
          <w:p w14:paraId="0841BCE6"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CF87EAC" w14:textId="77777777" w:rsidR="005B35DE" w:rsidRPr="00166E13" w:rsidRDefault="000807CD">
            <w:pPr>
              <w:spacing w:before="40" w:after="40"/>
              <w:rPr>
                <w:noProof/>
                <w:szCs w:val="26"/>
              </w:rPr>
            </w:pPr>
            <w:r w:rsidRPr="00166E13">
              <w:rPr>
                <w:noProof/>
                <w:szCs w:val="26"/>
              </w:rPr>
              <w:t>Trợ lý AI Copilot hỗ trợ sáng tạo nội dung</w:t>
            </w:r>
          </w:p>
        </w:tc>
      </w:tr>
      <w:tr w:rsidR="005B35DE" w:rsidRPr="00166E13" w14:paraId="482783DE" w14:textId="77777777">
        <w:trPr>
          <w:jc w:val="center"/>
        </w:trPr>
        <w:tc>
          <w:tcPr>
            <w:tcW w:w="2664" w:type="dxa"/>
            <w:tcMar>
              <w:top w:w="70" w:type="dxa"/>
              <w:left w:w="90" w:type="dxa"/>
              <w:bottom w:w="70" w:type="dxa"/>
              <w:right w:w="90" w:type="dxa"/>
            </w:tcMar>
            <w:vAlign w:val="center"/>
          </w:tcPr>
          <w:p w14:paraId="2BD11B01"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1005C371" w14:textId="77777777" w:rsidR="005B35DE" w:rsidRPr="00166E13" w:rsidRDefault="000807CD">
            <w:pPr>
              <w:spacing w:before="40" w:after="40"/>
              <w:rPr>
                <w:noProof/>
                <w:szCs w:val="26"/>
              </w:rPr>
            </w:pPr>
            <w:r w:rsidRPr="00166E13">
              <w:rPr>
                <w:noProof/>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166E13" w14:paraId="5B4C4F38" w14:textId="77777777">
        <w:trPr>
          <w:jc w:val="center"/>
        </w:trPr>
        <w:tc>
          <w:tcPr>
            <w:tcW w:w="2664" w:type="dxa"/>
            <w:tcMar>
              <w:top w:w="70" w:type="dxa"/>
              <w:left w:w="90" w:type="dxa"/>
              <w:bottom w:w="70" w:type="dxa"/>
              <w:right w:w="90" w:type="dxa"/>
            </w:tcMar>
            <w:vAlign w:val="center"/>
          </w:tcPr>
          <w:p w14:paraId="2EFAAFDF"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239B7C8" w14:textId="77777777" w:rsidR="005B35DE" w:rsidRPr="00166E13" w:rsidRDefault="000807CD">
            <w:pPr>
              <w:spacing w:before="40" w:after="40"/>
              <w:rPr>
                <w:noProof/>
                <w:szCs w:val="26"/>
              </w:rPr>
            </w:pPr>
            <w:r w:rsidRPr="00166E13">
              <w:rPr>
                <w:noProof/>
                <w:szCs w:val="26"/>
              </w:rPr>
              <w:t>Biên tập viên, Cộng tác viên, Quản trị viên, AI Service Engine (Google Gemini API)</w:t>
            </w:r>
          </w:p>
        </w:tc>
      </w:tr>
      <w:tr w:rsidR="005B35DE" w:rsidRPr="00166E13" w14:paraId="5ABE2BBE" w14:textId="77777777">
        <w:trPr>
          <w:jc w:val="center"/>
        </w:trPr>
        <w:tc>
          <w:tcPr>
            <w:tcW w:w="2664" w:type="dxa"/>
            <w:tcMar>
              <w:top w:w="70" w:type="dxa"/>
              <w:left w:w="90" w:type="dxa"/>
              <w:bottom w:w="70" w:type="dxa"/>
              <w:right w:w="90" w:type="dxa"/>
            </w:tcMar>
            <w:vAlign w:val="center"/>
          </w:tcPr>
          <w:p w14:paraId="1987EFD6"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F08AC14" w14:textId="77777777" w:rsidR="005B35DE" w:rsidRPr="00166E13" w:rsidRDefault="000807CD">
            <w:pPr>
              <w:spacing w:before="40" w:after="40"/>
              <w:rPr>
                <w:noProof/>
                <w:szCs w:val="26"/>
              </w:rPr>
            </w:pPr>
            <w:r w:rsidRPr="00166E13">
              <w:rPr>
                <w:noProof/>
                <w:szCs w:val="26"/>
              </w:rPr>
              <w:t>Người dùng bấm chọn biểu tượng 'Trợ lý AI Copilot' trong màn hình soạn thảo bài viết.</w:t>
            </w:r>
          </w:p>
        </w:tc>
      </w:tr>
      <w:tr w:rsidR="005B35DE" w:rsidRPr="00166E13" w14:paraId="1B160D34" w14:textId="77777777">
        <w:trPr>
          <w:jc w:val="center"/>
        </w:trPr>
        <w:tc>
          <w:tcPr>
            <w:tcW w:w="2664" w:type="dxa"/>
            <w:tcMar>
              <w:top w:w="70" w:type="dxa"/>
              <w:left w:w="90" w:type="dxa"/>
              <w:bottom w:w="70" w:type="dxa"/>
              <w:right w:w="90" w:type="dxa"/>
            </w:tcMar>
            <w:vAlign w:val="center"/>
          </w:tcPr>
          <w:p w14:paraId="4CA105DE"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586AFA6D" w14:textId="77777777" w:rsidR="005B35DE" w:rsidRPr="00166E13" w:rsidRDefault="000807CD">
            <w:pPr>
              <w:spacing w:before="40" w:after="40"/>
              <w:rPr>
                <w:noProof/>
                <w:szCs w:val="26"/>
              </w:rPr>
            </w:pPr>
            <w:r w:rsidRPr="00166E13">
              <w:rPr>
                <w:noProof/>
                <w:szCs w:val="26"/>
              </w:rPr>
              <w:t>Hệ thống đã được triển khai và kết nối ổn định với Google Gemini API.</w:t>
            </w:r>
            <w:r w:rsidRPr="00166E13">
              <w:rPr>
                <w:noProof/>
                <w:szCs w:val="26"/>
              </w:rPr>
              <w:br/>
              <w:t>Người dùng đã đăng nhập vào hệ thống và tài khoản còn hạn mức Token AI trong ngày.</w:t>
            </w:r>
          </w:p>
        </w:tc>
      </w:tr>
      <w:tr w:rsidR="005B35DE" w:rsidRPr="00166E13" w14:paraId="03D7F2A0" w14:textId="77777777">
        <w:trPr>
          <w:jc w:val="center"/>
        </w:trPr>
        <w:tc>
          <w:tcPr>
            <w:tcW w:w="2664" w:type="dxa"/>
            <w:tcMar>
              <w:top w:w="70" w:type="dxa"/>
              <w:left w:w="90" w:type="dxa"/>
              <w:bottom w:w="70" w:type="dxa"/>
              <w:right w:w="90" w:type="dxa"/>
            </w:tcMar>
            <w:vAlign w:val="center"/>
          </w:tcPr>
          <w:p w14:paraId="3805430E"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3CEA4EA5" w14:textId="77777777" w:rsidR="005B35DE" w:rsidRPr="00166E13" w:rsidRDefault="000807CD">
            <w:pPr>
              <w:spacing w:before="40" w:after="40"/>
              <w:rPr>
                <w:noProof/>
                <w:szCs w:val="26"/>
              </w:rPr>
            </w:pPr>
            <w:r w:rsidRPr="00166E13">
              <w:rPr>
                <w:noProof/>
                <w:szCs w:val="26"/>
              </w:rPr>
              <w:t>Nội dung văn bản, tiêu đề hoặc ảnh minh họa do AI tạo sinh được chèn tự động vào bài viết thành công.</w:t>
            </w:r>
          </w:p>
        </w:tc>
      </w:tr>
      <w:tr w:rsidR="005B35DE" w:rsidRPr="00166E13" w14:paraId="2D0E046F" w14:textId="77777777">
        <w:trPr>
          <w:jc w:val="center"/>
        </w:trPr>
        <w:tc>
          <w:tcPr>
            <w:tcW w:w="2664" w:type="dxa"/>
            <w:tcMar>
              <w:top w:w="70" w:type="dxa"/>
              <w:left w:w="90" w:type="dxa"/>
              <w:bottom w:w="70" w:type="dxa"/>
              <w:right w:w="90" w:type="dxa"/>
            </w:tcMar>
            <w:vAlign w:val="center"/>
          </w:tcPr>
          <w:p w14:paraId="0E83A012" w14:textId="77777777" w:rsidR="005B35DE" w:rsidRPr="00166E13" w:rsidRDefault="000807CD">
            <w:pPr>
              <w:spacing w:before="40" w:after="40"/>
              <w:rPr>
                <w:noProof/>
                <w:szCs w:val="26"/>
              </w:rPr>
            </w:pPr>
            <w:r w:rsidRPr="00166E13">
              <w:rPr>
                <w:b/>
                <w:noProof/>
                <w:szCs w:val="26"/>
              </w:rPr>
              <w:lastRenderedPageBreak/>
              <w:t>7.1. Luồng sự kiện chính</w:t>
            </w:r>
          </w:p>
        </w:tc>
        <w:tc>
          <w:tcPr>
            <w:tcW w:w="6264" w:type="dxa"/>
            <w:tcMar>
              <w:top w:w="70" w:type="dxa"/>
              <w:left w:w="100" w:type="dxa"/>
              <w:bottom w:w="70" w:type="dxa"/>
              <w:right w:w="100" w:type="dxa"/>
            </w:tcMar>
            <w:vAlign w:val="center"/>
          </w:tcPr>
          <w:p w14:paraId="6AA09200" w14:textId="77777777" w:rsidR="005B35DE" w:rsidRPr="00166E13" w:rsidRDefault="000807CD">
            <w:pPr>
              <w:spacing w:before="40" w:after="40"/>
              <w:rPr>
                <w:noProof/>
                <w:szCs w:val="26"/>
              </w:rPr>
            </w:pPr>
            <w:r w:rsidRPr="00166E13">
              <w:rPr>
                <w:noProof/>
                <w:szCs w:val="26"/>
              </w:rPr>
              <w:t>a. Người dùng bấm mở thanh công cụ Trợ lý AI Copilot trên giao diện soạn thảo.</w:t>
            </w:r>
            <w:r w:rsidRPr="00166E13">
              <w:rPr>
                <w:noProof/>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166E13">
              <w:rPr>
                <w:noProof/>
                <w:szCs w:val="26"/>
              </w:rPr>
              <w:br/>
              <w:t>c. Người dùng chọn tính năng mong muốn và nhập chủ đề sự kiện, các từ khóa chính, bối cảnh hoạt động công đoàn (địa điểm, thời gian, đại biểu tham dự).</w:t>
            </w:r>
            <w:r w:rsidRPr="00166E13">
              <w:rPr>
                <w:noProof/>
                <w:szCs w:val="26"/>
              </w:rPr>
              <w:br/>
              <w:t>d. Người dùng bấm nút 'Tạo nội dung AI'.</w:t>
            </w:r>
            <w:r w:rsidRPr="00166E13">
              <w:rPr>
                <w:noProof/>
                <w:szCs w:val="26"/>
              </w:rPr>
              <w:br/>
              <w:t>e. Hệ thống đóng gói Prompt chuẩn hóa ngữ cảnh Công đoàn TDMU, gửi yêu cầu tới Google Gemini API và nhận luồng dữ liệu streaming phản hồi theo thời gian thực.</w:t>
            </w:r>
            <w:r w:rsidRPr="00166E13">
              <w:rPr>
                <w:noProof/>
                <w:szCs w:val="26"/>
              </w:rPr>
              <w:br/>
              <w:t>f. Hệ thống hiển thị nội dung AI vừa sinh trong khung xem trước; Người dùng bấm 'Áp dụng vào bài viết' để chèn nội dung vào trình soạn thảo.</w:t>
            </w:r>
          </w:p>
        </w:tc>
      </w:tr>
      <w:tr w:rsidR="005B35DE" w:rsidRPr="00166E13" w14:paraId="0A53EF02" w14:textId="77777777">
        <w:trPr>
          <w:jc w:val="center"/>
        </w:trPr>
        <w:tc>
          <w:tcPr>
            <w:tcW w:w="2664" w:type="dxa"/>
            <w:tcMar>
              <w:top w:w="70" w:type="dxa"/>
              <w:left w:w="90" w:type="dxa"/>
              <w:bottom w:w="70" w:type="dxa"/>
              <w:right w:w="90" w:type="dxa"/>
            </w:tcMar>
            <w:vAlign w:val="center"/>
          </w:tcPr>
          <w:p w14:paraId="0DCCE886"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09011A20" w14:textId="77777777" w:rsidR="005B35DE" w:rsidRPr="00166E13" w:rsidRDefault="000807CD">
            <w:pPr>
              <w:spacing w:before="40" w:after="40"/>
              <w:rPr>
                <w:noProof/>
                <w:szCs w:val="26"/>
              </w:rPr>
            </w:pPr>
            <w:r w:rsidRPr="00166E13">
              <w:rPr>
                <w:noProof/>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166E13" w14:paraId="32427B6F" w14:textId="77777777">
        <w:trPr>
          <w:jc w:val="center"/>
        </w:trPr>
        <w:tc>
          <w:tcPr>
            <w:tcW w:w="2664" w:type="dxa"/>
            <w:tcMar>
              <w:top w:w="70" w:type="dxa"/>
              <w:left w:w="90" w:type="dxa"/>
              <w:bottom w:w="70" w:type="dxa"/>
              <w:right w:w="90" w:type="dxa"/>
            </w:tcMar>
            <w:vAlign w:val="center"/>
          </w:tcPr>
          <w:p w14:paraId="5104C7BD"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3F6F775A" w14:textId="77777777" w:rsidR="005B35DE" w:rsidRPr="00166E13" w:rsidRDefault="000807CD">
            <w:pPr>
              <w:spacing w:before="40" w:after="40"/>
              <w:rPr>
                <w:noProof/>
                <w:szCs w:val="26"/>
              </w:rPr>
            </w:pPr>
            <w:r w:rsidRPr="00166E13">
              <w:rPr>
                <w:noProof/>
                <w:szCs w:val="26"/>
              </w:rPr>
              <w:t>Nếu mất kết nối Internet hoặc Google Gemini API gặp sự cố quá tải (HTTP 429/503), hệ thống hiển thị thông báo lỗi thân thiện và cho phép người dùng thử lại.</w:t>
            </w:r>
            <w:r w:rsidRPr="00166E13">
              <w:rPr>
                <w:noProof/>
                <w:szCs w:val="26"/>
              </w:rPr>
              <w:br/>
              <w:t>Nếu tài khoản vượt quá định mức Token trong ngày, hệ thống thông báo liên hệ Quản trị viên để cấp thêm quota.</w:t>
            </w:r>
          </w:p>
        </w:tc>
      </w:tr>
      <w:tr w:rsidR="005B35DE" w:rsidRPr="00166E13" w14:paraId="6627AF75" w14:textId="77777777">
        <w:trPr>
          <w:jc w:val="center"/>
        </w:trPr>
        <w:tc>
          <w:tcPr>
            <w:tcW w:w="2664" w:type="dxa"/>
            <w:tcMar>
              <w:top w:w="70" w:type="dxa"/>
              <w:left w:w="90" w:type="dxa"/>
              <w:bottom w:w="70" w:type="dxa"/>
              <w:right w:w="90" w:type="dxa"/>
            </w:tcMar>
            <w:vAlign w:val="center"/>
          </w:tcPr>
          <w:p w14:paraId="3B860C98"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209DF0B2" w14:textId="77777777" w:rsidR="005B35DE" w:rsidRPr="00166E13" w:rsidRDefault="000807CD">
            <w:pPr>
              <w:spacing w:before="40" w:after="40"/>
              <w:rPr>
                <w:noProof/>
                <w:szCs w:val="26"/>
              </w:rPr>
            </w:pPr>
            <w:r w:rsidRPr="00166E13">
              <w:rPr>
                <w:noProof/>
                <w:szCs w:val="26"/>
              </w:rPr>
              <w:t>- Đảm bảo tuân thủ tiêu chuẩn an toàn nội dung (Safety Guidelines), không sinh nội dung sai lệch đường lối chính sách hoặc vi phạm thuần phong mỹ tục.</w:t>
            </w:r>
            <w:r w:rsidRPr="00166E13">
              <w:rPr>
                <w:noProof/>
                <w:szCs w:val="26"/>
              </w:rPr>
              <w:br/>
              <w:t>- Hệ thống tự động ghi nhận và khấu trừ số lượng Token AI tiêu thụ vào nhật ký của người dùng để Quản trị viên kiểm soát chi phí.</w:t>
            </w:r>
          </w:p>
        </w:tc>
      </w:tr>
    </w:tbl>
    <w:p w14:paraId="1B8310B2" w14:textId="77777777" w:rsidR="005B35DE" w:rsidRPr="00971E10" w:rsidRDefault="005B35DE">
      <w:pPr>
        <w:rPr>
          <w:noProof/>
        </w:rPr>
      </w:pPr>
    </w:p>
    <w:p w14:paraId="0E243371" w14:textId="77777777" w:rsidR="005B35DE" w:rsidRPr="00971E10" w:rsidRDefault="000807CD" w:rsidP="00197B6A">
      <w:pPr>
        <w:pStyle w:val="m3"/>
      </w:pPr>
      <w:bookmarkStart w:id="100" w:name="_Toc240897713"/>
      <w:bookmarkStart w:id="101" w:name="_Toc242385454"/>
      <w:r w:rsidRPr="00971E10">
        <w:lastRenderedPageBreak/>
        <w:t>Use case Kiểm Duyệt &amp; Xuất Bản Đa Kênh Facebook</w:t>
      </w:r>
      <w:bookmarkEnd w:id="100"/>
      <w:bookmarkEnd w:id="101"/>
    </w:p>
    <w:p w14:paraId="1DD62110" w14:textId="77777777" w:rsidR="005B35DE" w:rsidRPr="00971E10" w:rsidRDefault="000807CD">
      <w:pPr>
        <w:spacing w:before="80" w:after="80"/>
        <w:jc w:val="center"/>
        <w:rPr>
          <w:noProof/>
        </w:rPr>
      </w:pPr>
      <w:r w:rsidRPr="00971E10">
        <w:rPr>
          <w:noProof/>
        </w:rPr>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3"/>
                    <a:stretch>
                      <a:fillRect/>
                    </a:stretch>
                  </pic:blipFill>
                  <pic:spPr>
                    <a:xfrm>
                      <a:off x="0" y="0"/>
                      <a:ext cx="5492096" cy="4127655"/>
                    </a:xfrm>
                    <a:prstGeom prst="rect">
                      <a:avLst/>
                    </a:prstGeom>
                  </pic:spPr>
                </pic:pic>
              </a:graphicData>
            </a:graphic>
          </wp:inline>
        </w:drawing>
      </w:r>
    </w:p>
    <w:p w14:paraId="3ABF2054" w14:textId="77777777" w:rsidR="005B35DE" w:rsidRPr="00E16249" w:rsidRDefault="000807CD" w:rsidP="00E2136D">
      <w:pPr>
        <w:pStyle w:val="hinh1"/>
      </w:pPr>
      <w:bookmarkStart w:id="102" w:name="_Toc240897010"/>
      <w:bookmarkStart w:id="103" w:name="_Toc240898767"/>
      <w:bookmarkStart w:id="104" w:name="_Toc241488205"/>
      <w:bookmarkStart w:id="105" w:name="_Toc242385549"/>
      <w:r w:rsidRPr="00E16249">
        <w:t>Use case Kiểm Duyệt &amp; Xuất Bản Đa Kênh Facebook</w:t>
      </w:r>
      <w:bookmarkEnd w:id="102"/>
      <w:bookmarkEnd w:id="103"/>
      <w:bookmarkEnd w:id="104"/>
      <w:bookmarkEnd w:id="10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56427637" w14:textId="77777777">
        <w:trPr>
          <w:jc w:val="center"/>
        </w:trPr>
        <w:tc>
          <w:tcPr>
            <w:tcW w:w="2664" w:type="dxa"/>
            <w:tcMar>
              <w:top w:w="70" w:type="dxa"/>
              <w:left w:w="90" w:type="dxa"/>
              <w:bottom w:w="70" w:type="dxa"/>
              <w:right w:w="90" w:type="dxa"/>
            </w:tcMar>
            <w:vAlign w:val="center"/>
          </w:tcPr>
          <w:p w14:paraId="51481539"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5631C53" w14:textId="77777777" w:rsidR="005B35DE" w:rsidRPr="00166E13" w:rsidRDefault="000807CD">
            <w:pPr>
              <w:spacing w:before="40" w:after="40"/>
              <w:rPr>
                <w:noProof/>
                <w:szCs w:val="26"/>
              </w:rPr>
            </w:pPr>
            <w:r w:rsidRPr="00166E13">
              <w:rPr>
                <w:noProof/>
                <w:szCs w:val="26"/>
              </w:rPr>
              <w:t>Kiểm duyệt &amp; Xuất bản đa kênh</w:t>
            </w:r>
          </w:p>
        </w:tc>
      </w:tr>
      <w:tr w:rsidR="005B35DE" w:rsidRPr="00166E13" w14:paraId="23E6EA2C" w14:textId="77777777">
        <w:trPr>
          <w:jc w:val="center"/>
        </w:trPr>
        <w:tc>
          <w:tcPr>
            <w:tcW w:w="2664" w:type="dxa"/>
            <w:tcMar>
              <w:top w:w="70" w:type="dxa"/>
              <w:left w:w="90" w:type="dxa"/>
              <w:bottom w:w="70" w:type="dxa"/>
              <w:right w:w="90" w:type="dxa"/>
            </w:tcMar>
            <w:vAlign w:val="center"/>
          </w:tcPr>
          <w:p w14:paraId="4EBE028F"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6A74F4F9" w14:textId="77777777" w:rsidR="005B35DE" w:rsidRPr="00166E13" w:rsidRDefault="000807CD">
            <w:pPr>
              <w:spacing w:before="40" w:after="40"/>
              <w:rPr>
                <w:noProof/>
                <w:szCs w:val="26"/>
              </w:rPr>
            </w:pPr>
            <w:r w:rsidRPr="00166E13">
              <w:rPr>
                <w:noProof/>
                <w:szCs w:val="26"/>
              </w:rPr>
              <w:t>Biên tập viên thẩm định bài viết trong hàng đợi phê duyệt, quyết định xuất bản lên Cổng thông tin và tự động đồng bộ đăng tải sang Fanpage Facebook Công đoàn TDMU.</w:t>
            </w:r>
          </w:p>
        </w:tc>
      </w:tr>
      <w:tr w:rsidR="005B35DE" w:rsidRPr="00166E13" w14:paraId="3E632E97" w14:textId="77777777">
        <w:trPr>
          <w:jc w:val="center"/>
        </w:trPr>
        <w:tc>
          <w:tcPr>
            <w:tcW w:w="2664" w:type="dxa"/>
            <w:tcMar>
              <w:top w:w="70" w:type="dxa"/>
              <w:left w:w="90" w:type="dxa"/>
              <w:bottom w:w="70" w:type="dxa"/>
              <w:right w:w="90" w:type="dxa"/>
            </w:tcMar>
            <w:vAlign w:val="center"/>
          </w:tcPr>
          <w:p w14:paraId="6CB25B2B"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116081E0" w14:textId="77777777" w:rsidR="005B35DE" w:rsidRPr="00166E13" w:rsidRDefault="000807CD">
            <w:pPr>
              <w:spacing w:before="40" w:after="40"/>
              <w:rPr>
                <w:noProof/>
                <w:szCs w:val="26"/>
              </w:rPr>
            </w:pPr>
            <w:r w:rsidRPr="00166E13">
              <w:rPr>
                <w:noProof/>
                <w:szCs w:val="26"/>
              </w:rPr>
              <w:t>Biên tập viên, Quản trị viên, Facebook Graph API, Background Scheduler</w:t>
            </w:r>
          </w:p>
        </w:tc>
      </w:tr>
      <w:tr w:rsidR="005B35DE" w:rsidRPr="00166E13" w14:paraId="4FEA7767" w14:textId="77777777">
        <w:trPr>
          <w:jc w:val="center"/>
        </w:trPr>
        <w:tc>
          <w:tcPr>
            <w:tcW w:w="2664" w:type="dxa"/>
            <w:tcMar>
              <w:top w:w="70" w:type="dxa"/>
              <w:left w:w="90" w:type="dxa"/>
              <w:bottom w:w="70" w:type="dxa"/>
              <w:right w:w="90" w:type="dxa"/>
            </w:tcMar>
            <w:vAlign w:val="center"/>
          </w:tcPr>
          <w:p w14:paraId="7DFF23E1"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40106473" w14:textId="77777777" w:rsidR="005B35DE" w:rsidRPr="00166E13" w:rsidRDefault="000807CD">
            <w:pPr>
              <w:spacing w:before="40" w:after="40"/>
              <w:rPr>
                <w:noProof/>
                <w:szCs w:val="26"/>
              </w:rPr>
            </w:pPr>
            <w:r w:rsidRPr="00166E13">
              <w:rPr>
                <w:noProof/>
                <w:szCs w:val="26"/>
              </w:rPr>
              <w:t>Biên tập viên truy cập vào giao diện 'Hàng đợi kiểm duyệt bài viết' trên hệ thống.</w:t>
            </w:r>
          </w:p>
        </w:tc>
      </w:tr>
      <w:tr w:rsidR="005B35DE" w:rsidRPr="00166E13" w14:paraId="5C586112" w14:textId="77777777">
        <w:trPr>
          <w:jc w:val="center"/>
        </w:trPr>
        <w:tc>
          <w:tcPr>
            <w:tcW w:w="2664" w:type="dxa"/>
            <w:tcMar>
              <w:top w:w="70" w:type="dxa"/>
              <w:left w:w="90" w:type="dxa"/>
              <w:bottom w:w="70" w:type="dxa"/>
              <w:right w:w="90" w:type="dxa"/>
            </w:tcMar>
            <w:vAlign w:val="center"/>
          </w:tcPr>
          <w:p w14:paraId="70F38C46"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A593BCF" w14:textId="77777777" w:rsidR="005B35DE" w:rsidRPr="00166E13" w:rsidRDefault="000807CD">
            <w:pPr>
              <w:spacing w:before="40" w:after="40"/>
              <w:rPr>
                <w:noProof/>
                <w:szCs w:val="26"/>
              </w:rPr>
            </w:pPr>
            <w:r w:rsidRPr="00166E13">
              <w:rPr>
                <w:noProof/>
                <w:szCs w:val="26"/>
              </w:rPr>
              <w:t>Bài viết đã được Cộng tác viên nộp lên ở trạng thái 'Chờ duyệt' (Pending).</w:t>
            </w:r>
            <w:r w:rsidRPr="00166E13">
              <w:rPr>
                <w:noProof/>
                <w:szCs w:val="26"/>
              </w:rPr>
              <w:br/>
              <w:t>Biên tập viên đã đăng nhập và Facebook Page Access Token đã được cấu hình hợp lệ.</w:t>
            </w:r>
          </w:p>
        </w:tc>
      </w:tr>
      <w:tr w:rsidR="005B35DE" w:rsidRPr="00166E13" w14:paraId="30D4254D" w14:textId="77777777">
        <w:trPr>
          <w:jc w:val="center"/>
        </w:trPr>
        <w:tc>
          <w:tcPr>
            <w:tcW w:w="2664" w:type="dxa"/>
            <w:tcMar>
              <w:top w:w="70" w:type="dxa"/>
              <w:left w:w="90" w:type="dxa"/>
              <w:bottom w:w="70" w:type="dxa"/>
              <w:right w:w="90" w:type="dxa"/>
            </w:tcMar>
            <w:vAlign w:val="center"/>
          </w:tcPr>
          <w:p w14:paraId="4590C675" w14:textId="77777777" w:rsidR="005B35DE" w:rsidRPr="00166E13" w:rsidRDefault="000807CD">
            <w:pPr>
              <w:spacing w:before="40" w:after="40"/>
              <w:rPr>
                <w:noProof/>
                <w:szCs w:val="26"/>
              </w:rPr>
            </w:pPr>
            <w:r w:rsidRPr="00166E13">
              <w:rPr>
                <w:b/>
                <w:noProof/>
                <w:szCs w:val="26"/>
              </w:rPr>
              <w:lastRenderedPageBreak/>
              <w:t>6. Điều kiện sau</w:t>
            </w:r>
          </w:p>
        </w:tc>
        <w:tc>
          <w:tcPr>
            <w:tcW w:w="6264" w:type="dxa"/>
            <w:tcMar>
              <w:top w:w="70" w:type="dxa"/>
              <w:left w:w="100" w:type="dxa"/>
              <w:bottom w:w="70" w:type="dxa"/>
              <w:right w:w="100" w:type="dxa"/>
            </w:tcMar>
            <w:vAlign w:val="center"/>
          </w:tcPr>
          <w:p w14:paraId="5E1A44F4" w14:textId="77777777" w:rsidR="005B35DE" w:rsidRPr="00166E13" w:rsidRDefault="000807CD">
            <w:pPr>
              <w:spacing w:before="40" w:after="40"/>
              <w:rPr>
                <w:noProof/>
                <w:szCs w:val="26"/>
              </w:rPr>
            </w:pPr>
            <w:r w:rsidRPr="00166E13">
              <w:rPr>
                <w:noProof/>
                <w:szCs w:val="26"/>
              </w:rPr>
              <w:t>Bài viết được chuyển sang trạng thái 'Đã xuất bản' trên Website, đồng thời được đăng thành công lên Fanpage Facebook (nếu có chọn).</w:t>
            </w:r>
          </w:p>
        </w:tc>
      </w:tr>
      <w:tr w:rsidR="005B35DE" w:rsidRPr="00166E13" w14:paraId="11A36E75" w14:textId="77777777">
        <w:trPr>
          <w:jc w:val="center"/>
        </w:trPr>
        <w:tc>
          <w:tcPr>
            <w:tcW w:w="2664" w:type="dxa"/>
            <w:tcMar>
              <w:top w:w="70" w:type="dxa"/>
              <w:left w:w="90" w:type="dxa"/>
              <w:bottom w:w="70" w:type="dxa"/>
              <w:right w:w="90" w:type="dxa"/>
            </w:tcMar>
            <w:vAlign w:val="center"/>
          </w:tcPr>
          <w:p w14:paraId="55A7BA96"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1EADEE80" w14:textId="77777777" w:rsidR="005B35DE" w:rsidRPr="00166E13" w:rsidRDefault="000807CD">
            <w:pPr>
              <w:spacing w:before="40" w:after="40"/>
              <w:rPr>
                <w:noProof/>
                <w:szCs w:val="26"/>
              </w:rPr>
            </w:pPr>
            <w:r w:rsidRPr="00166E13">
              <w:rPr>
                <w:noProof/>
                <w:szCs w:val="26"/>
              </w:rPr>
              <w:t>a. Biên tập viên truy cập vào giao diện Hàng đợi duyệt bài.</w:t>
            </w:r>
            <w:r w:rsidRPr="00166E13">
              <w:rPr>
                <w:noProof/>
                <w:szCs w:val="26"/>
              </w:rPr>
              <w:br/>
              <w:t>b. Hệ thống hiển thị danh sách các bài viết đang chờ phê duyệt kèm tên tác giả, chuyên mục và thời gian nộp.</w:t>
            </w:r>
            <w:r w:rsidRPr="00166E13">
              <w:rPr>
                <w:noProof/>
                <w:szCs w:val="26"/>
              </w:rPr>
              <w:br/>
              <w:t>c. Biên tập viên chọn bài viết cần duyệt và mở chế độ xem trước trực quan (Live Preview).</w:t>
            </w:r>
            <w:r w:rsidRPr="00166E13">
              <w:rPr>
                <w:noProof/>
                <w:szCs w:val="26"/>
              </w:rPr>
              <w:br/>
              <w:t>d. Biên tập viên kiểm tra tính chuẩn xác chính trị, điều lệ công đoàn, chính sách pháp luật và chất lượng hình ảnh đính kèm.</w:t>
            </w:r>
            <w:r w:rsidRPr="00166E13">
              <w:rPr>
                <w:noProof/>
                <w:szCs w:val="26"/>
              </w:rPr>
              <w:br/>
              <w:t>e. Biên tập viên kích hoạt tùy chọn 'Đồng bộ đăng bài lên Facebook Fanpage' và xem trước mẫu bài post Facebook.</w:t>
            </w:r>
            <w:r w:rsidRPr="00166E13">
              <w:rPr>
                <w:noProof/>
                <w:szCs w:val="26"/>
              </w:rPr>
              <w:br/>
              <w:t>f. Biên tập viên nhấn nút 'Phê duyệt &amp; Xuất bản'.</w:t>
            </w:r>
            <w:r w:rsidRPr="00166E13">
              <w:rPr>
                <w:noProof/>
                <w:szCs w:val="26"/>
              </w:rPr>
              <w:br/>
              <w:t>g. Hệ thống cập nhật trạng thái bài viết thành Published trên Cổng thông tin, đồng thời gọi Facebook Graph API để đăng bài viết kèm hình ảnh và liên kết sang Fanpage Công đoàn trường.</w:t>
            </w:r>
            <w:r w:rsidRPr="00166E13">
              <w:rPr>
                <w:noProof/>
                <w:szCs w:val="26"/>
              </w:rPr>
              <w:br/>
              <w:t>h. Facebook API trả về post_id thành công; Hệ thống lưu vết liên kết và gửi thông báo chúc mừng tới tác giả bài viết.</w:t>
            </w:r>
          </w:p>
        </w:tc>
      </w:tr>
      <w:tr w:rsidR="005B35DE" w:rsidRPr="00166E13" w14:paraId="63954050" w14:textId="77777777">
        <w:trPr>
          <w:jc w:val="center"/>
        </w:trPr>
        <w:tc>
          <w:tcPr>
            <w:tcW w:w="2664" w:type="dxa"/>
            <w:tcMar>
              <w:top w:w="70" w:type="dxa"/>
              <w:left w:w="90" w:type="dxa"/>
              <w:bottom w:w="70" w:type="dxa"/>
              <w:right w:w="90" w:type="dxa"/>
            </w:tcMar>
            <w:vAlign w:val="center"/>
          </w:tcPr>
          <w:p w14:paraId="45D13CB2"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0712495E" w14:textId="77777777" w:rsidR="005B35DE" w:rsidRPr="00166E13" w:rsidRDefault="000807CD">
            <w:pPr>
              <w:spacing w:before="40" w:after="40"/>
              <w:rPr>
                <w:noProof/>
                <w:szCs w:val="26"/>
              </w:rPr>
            </w:pPr>
            <w:r w:rsidRPr="00166E13">
              <w:rPr>
                <w:noProof/>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166E13">
              <w:rPr>
                <w:noProof/>
                <w:szCs w:val="26"/>
              </w:rPr>
              <w:br/>
              <w:t>Biên tập viên có thể chọn tính năng 'Hẹn giờ xuất bản' (Scheduled Publish) để hệ thống tự động đăng bài vào khung giờ có nhiều lượt xem.</w:t>
            </w:r>
          </w:p>
        </w:tc>
      </w:tr>
      <w:tr w:rsidR="005B35DE" w:rsidRPr="00166E13" w14:paraId="4574EE26" w14:textId="77777777">
        <w:trPr>
          <w:jc w:val="center"/>
        </w:trPr>
        <w:tc>
          <w:tcPr>
            <w:tcW w:w="2664" w:type="dxa"/>
            <w:tcMar>
              <w:top w:w="70" w:type="dxa"/>
              <w:left w:w="90" w:type="dxa"/>
              <w:bottom w:w="70" w:type="dxa"/>
              <w:right w:w="90" w:type="dxa"/>
            </w:tcMar>
            <w:vAlign w:val="center"/>
          </w:tcPr>
          <w:p w14:paraId="6FD11A7F"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3F26762" w14:textId="77777777" w:rsidR="005B35DE" w:rsidRPr="00166E13" w:rsidRDefault="000807CD">
            <w:pPr>
              <w:spacing w:before="40" w:after="40"/>
              <w:rPr>
                <w:noProof/>
                <w:szCs w:val="26"/>
              </w:rPr>
            </w:pPr>
            <w:r w:rsidRPr="00166E13">
              <w:rPr>
                <w:noProof/>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166E13" w14:paraId="4086F8C6" w14:textId="77777777">
        <w:trPr>
          <w:jc w:val="center"/>
        </w:trPr>
        <w:tc>
          <w:tcPr>
            <w:tcW w:w="2664" w:type="dxa"/>
            <w:tcMar>
              <w:top w:w="70" w:type="dxa"/>
              <w:left w:w="90" w:type="dxa"/>
              <w:bottom w:w="70" w:type="dxa"/>
              <w:right w:w="90" w:type="dxa"/>
            </w:tcMar>
            <w:vAlign w:val="center"/>
          </w:tcPr>
          <w:p w14:paraId="31E0EF96"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1D5427C9" w14:textId="77777777" w:rsidR="005B35DE" w:rsidRPr="00166E13" w:rsidRDefault="000807CD">
            <w:pPr>
              <w:spacing w:before="40" w:after="40"/>
              <w:rPr>
                <w:noProof/>
                <w:szCs w:val="26"/>
              </w:rPr>
            </w:pPr>
            <w:r w:rsidRPr="00166E13">
              <w:rPr>
                <w:noProof/>
                <w:szCs w:val="26"/>
              </w:rPr>
              <w:t>- Đảm bảo cơ chế khóa phiên duyệt (Optimistic Locking) tránh tình trạng hai Biên tập viên cùng thao tác phê duyệt đồng thời một bài viết.</w:t>
            </w:r>
            <w:r w:rsidRPr="00166E13">
              <w:rPr>
                <w:noProof/>
                <w:szCs w:val="26"/>
              </w:rPr>
              <w:br/>
            </w:r>
            <w:r w:rsidRPr="00166E13">
              <w:rPr>
                <w:noProof/>
                <w:szCs w:val="26"/>
              </w:rPr>
              <w:lastRenderedPageBreak/>
              <w:t>- Tự động chuẩn hóa nội dung bài đăng Facebook (cắt ngắn đoạn sapo, chèn các hashtag nhận diện #CongDoanTDMU #TDMU và đính kèm link bài viết gốc).</w:t>
            </w:r>
          </w:p>
        </w:tc>
      </w:tr>
    </w:tbl>
    <w:p w14:paraId="1502AAF6" w14:textId="77777777" w:rsidR="005B35DE" w:rsidRPr="00971E10" w:rsidRDefault="005B35DE">
      <w:pPr>
        <w:rPr>
          <w:noProof/>
        </w:rPr>
      </w:pPr>
    </w:p>
    <w:p w14:paraId="2265497B" w14:textId="77777777" w:rsidR="005B35DE" w:rsidRPr="00971E10" w:rsidRDefault="000807CD" w:rsidP="00197B6A">
      <w:pPr>
        <w:pStyle w:val="m3"/>
      </w:pPr>
      <w:r>
        <w:t xml:space="preserve"> Use case Phong Trào &amp; Thi Đua các Tổ Công Đoàn</w:t>
      </w:r>
    </w:p>
    <w:p w14:paraId="22C0AA4F" w14:textId="77777777" w:rsidR="005B35DE" w:rsidRPr="00971E10" w:rsidRDefault="000807CD">
      <w:pPr>
        <w:spacing w:before="80" w:after="80"/>
        <w:jc w:val="center"/>
        <w:rPr>
          <w:noProof/>
        </w:rPr>
      </w:pPr>
      <w:r w:rsidRPr="00971E10">
        <w:rPr>
          <w:noProof/>
        </w:rPr>
        <w:drawing>
          <wp:inline distT="0" distB="0" distL="0" distR="0" wp14:anchorId="499A9265" wp14:editId="59F9158E">
            <wp:extent cx="5485130" cy="3688080"/>
            <wp:effectExtent l="0" t="0" r="1270" b="762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4"/>
                    <a:stretch>
                      <a:fillRect/>
                    </a:stretch>
                  </pic:blipFill>
                  <pic:spPr>
                    <a:xfrm>
                      <a:off x="0" y="0"/>
                      <a:ext cx="5492098" cy="3692765"/>
                    </a:xfrm>
                    <a:prstGeom prst="rect">
                      <a:avLst/>
                    </a:prstGeom>
                  </pic:spPr>
                </pic:pic>
              </a:graphicData>
            </a:graphic>
          </wp:inline>
        </w:drawing>
      </w:r>
    </w:p>
    <w:p w14:paraId="54525C22" w14:textId="77777777" w:rsidR="005B35DE" w:rsidRPr="00E16249" w:rsidRDefault="000807CD" w:rsidP="00E2136D">
      <w:pPr>
        <w:pStyle w:val="hinh1"/>
      </w:pPr>
      <w:r>
        <w:t>Use case Phong Trào &amp; Thi Đua các Tổ Công Đoàn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6AE19BD1" w14:textId="77777777">
        <w:trPr>
          <w:jc w:val="center"/>
        </w:trPr>
        <w:tc>
          <w:tcPr>
            <w:tcW w:w="2664" w:type="dxa"/>
            <w:tcMar>
              <w:top w:w="70" w:type="dxa"/>
              <w:left w:w="90" w:type="dxa"/>
              <w:bottom w:w="70" w:type="dxa"/>
              <w:right w:w="90" w:type="dxa"/>
            </w:tcMar>
            <w:vAlign w:val="center"/>
          </w:tcPr>
          <w:p w14:paraId="76A57078"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3D8AFEB" w14:textId="77777777" w:rsidR="005B35DE" w:rsidRPr="00166E13" w:rsidRDefault="000807CD">
            <w:pPr>
              <w:spacing w:before="40" w:after="40"/>
              <w:rPr>
                <w:noProof/>
                <w:szCs w:val="26"/>
              </w:rPr>
            </w:pPr>
            <w:r>
              <w:t>Quản lý Thi đua các Tổ công đoàn Công đoàn</w:t>
            </w:r>
          </w:p>
        </w:tc>
      </w:tr>
      <w:tr w:rsidR="005B35DE" w:rsidRPr="00166E13" w14:paraId="240449C3" w14:textId="77777777">
        <w:trPr>
          <w:jc w:val="center"/>
        </w:trPr>
        <w:tc>
          <w:tcPr>
            <w:tcW w:w="2664" w:type="dxa"/>
            <w:tcMar>
              <w:top w:w="70" w:type="dxa"/>
              <w:left w:w="90" w:type="dxa"/>
              <w:bottom w:w="70" w:type="dxa"/>
              <w:right w:w="90" w:type="dxa"/>
            </w:tcMar>
            <w:vAlign w:val="center"/>
          </w:tcPr>
          <w:p w14:paraId="6C238BC5"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AB605AB" w14:textId="77777777" w:rsidR="005B35DE" w:rsidRPr="00166E13" w:rsidRDefault="000807CD">
            <w:pPr>
              <w:spacing w:before="40" w:after="40"/>
              <w:rPr>
                <w:noProof/>
                <w:szCs w:val="26"/>
              </w:rPr>
            </w:pPr>
            <w:r>
              <w:t>Tiếp nhận báo cáo hoạt động tháng từ các Tổ công đoàn trực thuộc, thẩm định minh chứng, chấm điểm thi đua và tự động xếp hạng công bố trên toàn trường.</w:t>
            </w:r>
          </w:p>
        </w:tc>
      </w:tr>
      <w:tr w:rsidR="005B35DE" w:rsidRPr="00166E13" w14:paraId="00CFDF2A" w14:textId="77777777">
        <w:trPr>
          <w:jc w:val="center"/>
        </w:trPr>
        <w:tc>
          <w:tcPr>
            <w:tcW w:w="2664" w:type="dxa"/>
            <w:tcMar>
              <w:top w:w="70" w:type="dxa"/>
              <w:left w:w="90" w:type="dxa"/>
              <w:bottom w:w="70" w:type="dxa"/>
              <w:right w:w="90" w:type="dxa"/>
            </w:tcMar>
            <w:vAlign w:val="center"/>
          </w:tcPr>
          <w:p w14:paraId="538E931B"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1FAE67C6" w14:textId="77777777" w:rsidR="005B35DE" w:rsidRPr="00166E13" w:rsidRDefault="000807CD">
            <w:pPr>
              <w:spacing w:before="40" w:after="40"/>
              <w:rPr>
                <w:noProof/>
                <w:szCs w:val="26"/>
              </w:rPr>
            </w:pPr>
            <w:r>
              <w:t>Đại diện các Tổ công đoàn Công đoàn, Biên tập viên (Ban Thi đua), Quản trị viên</w:t>
            </w:r>
          </w:p>
        </w:tc>
      </w:tr>
      <w:tr w:rsidR="005B35DE" w:rsidRPr="00166E13" w14:paraId="75A84342" w14:textId="77777777">
        <w:trPr>
          <w:jc w:val="center"/>
        </w:trPr>
        <w:tc>
          <w:tcPr>
            <w:tcW w:w="2664" w:type="dxa"/>
            <w:tcMar>
              <w:top w:w="70" w:type="dxa"/>
              <w:left w:w="90" w:type="dxa"/>
              <w:bottom w:w="70" w:type="dxa"/>
              <w:right w:w="90" w:type="dxa"/>
            </w:tcMar>
            <w:vAlign w:val="center"/>
          </w:tcPr>
          <w:p w14:paraId="41B105A1"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F31D43F" w14:textId="77777777" w:rsidR="005B35DE" w:rsidRPr="00166E13" w:rsidRDefault="000807CD">
            <w:pPr>
              <w:spacing w:before="40" w:after="40"/>
              <w:rPr>
                <w:noProof/>
                <w:szCs w:val="26"/>
              </w:rPr>
            </w:pPr>
            <w:r w:rsidRPr="00166E13">
              <w:rPr>
                <w:noProof/>
                <w:szCs w:val="26"/>
              </w:rPr>
              <w:t>Đại diện Tổ Công đoàn truy cập nộp báo cáo hoặc Ban Thi đua mở phiên chấm điểm tháng.</w:t>
            </w:r>
          </w:p>
        </w:tc>
      </w:tr>
      <w:tr w:rsidR="005B35DE" w:rsidRPr="00166E13" w14:paraId="42AD0615" w14:textId="77777777">
        <w:trPr>
          <w:jc w:val="center"/>
        </w:trPr>
        <w:tc>
          <w:tcPr>
            <w:tcW w:w="2664" w:type="dxa"/>
            <w:tcMar>
              <w:top w:w="70" w:type="dxa"/>
              <w:left w:w="90" w:type="dxa"/>
              <w:bottom w:w="70" w:type="dxa"/>
              <w:right w:w="90" w:type="dxa"/>
            </w:tcMar>
            <w:vAlign w:val="center"/>
          </w:tcPr>
          <w:p w14:paraId="53293B07"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FCA65B7" w14:textId="77777777" w:rsidR="005B35DE" w:rsidRPr="00166E13" w:rsidRDefault="000807CD">
            <w:pPr>
              <w:spacing w:before="40" w:after="40"/>
              <w:rPr>
                <w:noProof/>
                <w:szCs w:val="26"/>
              </w:rPr>
            </w:pPr>
            <w:r>
              <w:t>Người dùng đã đăng nhập hệ thống và được gán đúng vai trò đại diện cho 1 trong các Tổ công đoàn Công đoàn trực thuộc.</w:t>
              <w:br/>
              <w:t>Cổng nộp báo cáo thi đua tháng đang trong thời gian mở (trước ngày 25 hàng tháng).</w:t>
            </w:r>
          </w:p>
        </w:tc>
      </w:tr>
      <w:tr w:rsidR="005B35DE" w:rsidRPr="00166E13" w14:paraId="7F15D825" w14:textId="77777777">
        <w:trPr>
          <w:jc w:val="center"/>
        </w:trPr>
        <w:tc>
          <w:tcPr>
            <w:tcW w:w="2664" w:type="dxa"/>
            <w:tcMar>
              <w:top w:w="70" w:type="dxa"/>
              <w:left w:w="90" w:type="dxa"/>
              <w:bottom w:w="70" w:type="dxa"/>
              <w:right w:w="90" w:type="dxa"/>
            </w:tcMar>
            <w:vAlign w:val="center"/>
          </w:tcPr>
          <w:p w14:paraId="02CF1CFD" w14:textId="77777777" w:rsidR="005B35DE" w:rsidRPr="00166E13" w:rsidRDefault="000807CD">
            <w:pPr>
              <w:spacing w:before="40" w:after="40"/>
              <w:rPr>
                <w:noProof/>
                <w:szCs w:val="26"/>
              </w:rPr>
            </w:pPr>
            <w:r w:rsidRPr="00166E13">
              <w:rPr>
                <w:b/>
                <w:noProof/>
                <w:szCs w:val="26"/>
              </w:rPr>
              <w:lastRenderedPageBreak/>
              <w:t>6. Điều kiện sau</w:t>
            </w:r>
          </w:p>
        </w:tc>
        <w:tc>
          <w:tcPr>
            <w:tcW w:w="6264" w:type="dxa"/>
            <w:tcMar>
              <w:top w:w="70" w:type="dxa"/>
              <w:left w:w="100" w:type="dxa"/>
              <w:bottom w:w="70" w:type="dxa"/>
              <w:right w:w="100" w:type="dxa"/>
            </w:tcMar>
            <w:vAlign w:val="center"/>
          </w:tcPr>
          <w:p w14:paraId="5E97C2B7" w14:textId="77777777" w:rsidR="005B35DE" w:rsidRPr="00166E13" w:rsidRDefault="000807CD">
            <w:pPr>
              <w:spacing w:before="40" w:after="40"/>
              <w:rPr>
                <w:noProof/>
                <w:szCs w:val="26"/>
              </w:rPr>
            </w:pPr>
            <w:r>
              <w:t>Báo cáo hoạt động và tệp minh chứng được lưu trữ an toàn; Bảng xếp hạng thi đua các Tổ công đoàn được tính toán và công bố công khai.</w:t>
            </w:r>
          </w:p>
        </w:tc>
      </w:tr>
      <w:tr w:rsidR="005B35DE" w:rsidRPr="00166E13" w14:paraId="02AF89FD" w14:textId="77777777">
        <w:trPr>
          <w:jc w:val="center"/>
        </w:trPr>
        <w:tc>
          <w:tcPr>
            <w:tcW w:w="2664" w:type="dxa"/>
            <w:tcMar>
              <w:top w:w="70" w:type="dxa"/>
              <w:left w:w="90" w:type="dxa"/>
              <w:bottom w:w="70" w:type="dxa"/>
              <w:right w:w="90" w:type="dxa"/>
            </w:tcMar>
            <w:vAlign w:val="center"/>
          </w:tcPr>
          <w:p w14:paraId="04120958"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42FD18DC" w14:textId="77777777" w:rsidR="005B35DE" w:rsidRPr="00166E13" w:rsidRDefault="000807CD">
            <w:pPr>
              <w:spacing w:before="40" w:after="40"/>
              <w:rPr>
                <w:noProof/>
                <w:szCs w:val="26"/>
              </w:rPr>
            </w:pPr>
            <w:r>
              <w:t>a. Đại diện Tổ Công đoàn truy cập phân hệ 'Thi đua các Tổ công đoàn' -&gt; Chọn 'Nộp báo cáo tháng'.</w:t>
              <w:br/>
              <w:t>b. Hệ thống tự động nhận diện Tổ công đoàn trực thuộc của tài khoản và hiển thị biểu mẫu các tiêu chí thi đua (số đoàn viên tham gia phong trào, hoạt động chăm lo đời sống, số lượng tin bài tuyên truyền).</w:t>
              <w:br/>
              <w:t>c. Đại diện Tổ nhập số liệu tự đánh giá và tải lên các tệp minh chứng thực tế (hình ảnh hoạt động, biên bản sinh hoạt tổ định dạng PDF/ZIP).</w:t>
              <w:br/>
              <w:t>d. Đại diện Tổ nhấn nút 'Nộp báo cáo chính thức'; Hệ thống ghi nhận trạng thái Đã nộp và khóa quyền chỉnh sửa.</w:t>
              <w:br/>
              <w:t>e. Ban Thi đua mở giao diện thẩm định, kiểm tra đối soát từng tệp minh chứng và nhập điểm đánh giá chính thức cho từng tiêu chí.</w:t>
              <w:br/>
              <w:t>f. Hệ thống tự động tổng hợp tổng điểm, xếp hạng thứ tự toàn trường và công bố bảng xếp hạng thi đua tháng lên Cổng thông tin công cộng.</w:t>
            </w:r>
          </w:p>
        </w:tc>
      </w:tr>
      <w:tr w:rsidR="005B35DE" w:rsidRPr="00166E13" w14:paraId="40D94C05" w14:textId="77777777">
        <w:trPr>
          <w:jc w:val="center"/>
        </w:trPr>
        <w:tc>
          <w:tcPr>
            <w:tcW w:w="2664" w:type="dxa"/>
            <w:tcMar>
              <w:top w:w="70" w:type="dxa"/>
              <w:left w:w="90" w:type="dxa"/>
              <w:bottom w:w="70" w:type="dxa"/>
              <w:right w:w="90" w:type="dxa"/>
            </w:tcMar>
            <w:vAlign w:val="center"/>
          </w:tcPr>
          <w:p w14:paraId="234D6F20"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6CACEBA7" w14:textId="77777777" w:rsidR="005B35DE" w:rsidRPr="00166E13" w:rsidRDefault="000807CD">
            <w:pPr>
              <w:spacing w:before="40" w:after="40"/>
              <w:rPr>
                <w:noProof/>
                <w:szCs w:val="26"/>
              </w:rPr>
            </w:pPr>
            <w:r w:rsidRPr="00166E13">
              <w:rPr>
                <w:noProof/>
                <w:szCs w:val="26"/>
              </w:rPr>
              <w:t>Đại diện Tổ Công đoàn có thể nhấn 'Lưu tạm' để tiếp tục bổ sung hình ảnh, số liệu trước khi đến hạn nộp chính thức.</w:t>
            </w:r>
          </w:p>
        </w:tc>
      </w:tr>
      <w:tr w:rsidR="005B35DE" w:rsidRPr="00166E13" w14:paraId="47842EEF" w14:textId="77777777">
        <w:trPr>
          <w:jc w:val="center"/>
        </w:trPr>
        <w:tc>
          <w:tcPr>
            <w:tcW w:w="2664" w:type="dxa"/>
            <w:tcMar>
              <w:top w:w="70" w:type="dxa"/>
              <w:left w:w="90" w:type="dxa"/>
              <w:bottom w:w="70" w:type="dxa"/>
              <w:right w:w="90" w:type="dxa"/>
            </w:tcMar>
            <w:vAlign w:val="center"/>
          </w:tcPr>
          <w:p w14:paraId="6B463A73"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003D376E" w14:textId="77777777" w:rsidR="005B35DE" w:rsidRPr="00166E13" w:rsidRDefault="000807CD">
            <w:pPr>
              <w:spacing w:before="40" w:after="40"/>
              <w:rPr>
                <w:noProof/>
                <w:szCs w:val="26"/>
              </w:rPr>
            </w:pPr>
            <w:r w:rsidRPr="00166E13">
              <w:rPr>
                <w:noProof/>
                <w:szCs w:val="26"/>
              </w:rPr>
              <w:t>Nếu quá hạn chót nộp báo cáo quy định (sau 24h00 ngày 25 hàng tháng), hệ thống tự động khóa cổng nộp; Tổ công đoàn muốn nộp bổ sung phải gửi văn bản xin gia hạn tới Ban Chấp hành.</w:t>
            </w:r>
          </w:p>
        </w:tc>
      </w:tr>
      <w:tr w:rsidR="005B35DE" w:rsidRPr="00166E13" w14:paraId="7F44431F" w14:textId="77777777">
        <w:trPr>
          <w:jc w:val="center"/>
        </w:trPr>
        <w:tc>
          <w:tcPr>
            <w:tcW w:w="2664" w:type="dxa"/>
            <w:tcMar>
              <w:top w:w="70" w:type="dxa"/>
              <w:left w:w="90" w:type="dxa"/>
              <w:bottom w:w="70" w:type="dxa"/>
              <w:right w:w="90" w:type="dxa"/>
            </w:tcMar>
            <w:vAlign w:val="center"/>
          </w:tcPr>
          <w:p w14:paraId="3509549A"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1FF6EA3" w14:textId="77777777" w:rsidR="005B35DE" w:rsidRPr="00166E13" w:rsidRDefault="000807CD">
            <w:pPr>
              <w:spacing w:before="40" w:after="40"/>
              <w:rPr>
                <w:noProof/>
                <w:szCs w:val="26"/>
              </w:rPr>
            </w:pPr>
            <w:r>
              <w:t>- Dữ liệu điểm thi đua được tính toán tự động theo thang điểm chuẩn, đảm bảo công bằng, khách quan và minh bạch giữa các Tổ công đoàn Công đoàn.</w:t>
              <w:br/>
              <w:t>- Cho phép xuất bảng xếp hạng và biên bản tổng kết thi đua định dạng Excel / PDF phục vụ Hội nghị giao ban tháng của Công đoàn trường.</w:t>
            </w:r>
          </w:p>
        </w:tc>
      </w:tr>
    </w:tbl>
    <w:p w14:paraId="78CFE947" w14:textId="77777777" w:rsidR="005B35DE" w:rsidRPr="00971E10" w:rsidRDefault="005B35DE">
      <w:pPr>
        <w:rPr>
          <w:noProof/>
        </w:rPr>
      </w:pPr>
    </w:p>
    <w:p w14:paraId="5B355415" w14:textId="77777777" w:rsidR="005B35DE" w:rsidRPr="00971E10" w:rsidRDefault="000807CD" w:rsidP="00197B6A">
      <w:pPr>
        <w:pStyle w:val="m3"/>
      </w:pPr>
      <w:bookmarkStart w:id="112" w:name="_Toc240897715"/>
      <w:bookmarkStart w:id="113" w:name="_Toc242385456"/>
      <w:r w:rsidRPr="00971E10">
        <w:t>Use case Tra Cứu Thông Tin &amp; Tương Tác</w:t>
      </w:r>
      <w:bookmarkEnd w:id="112"/>
      <w:bookmarkEnd w:id="113"/>
    </w:p>
    <w:p w14:paraId="27E79D3F" w14:textId="77777777" w:rsidR="005B35DE" w:rsidRPr="00971E10" w:rsidRDefault="000807CD">
      <w:pPr>
        <w:spacing w:before="80" w:after="80"/>
        <w:jc w:val="center"/>
        <w:rPr>
          <w:noProof/>
        </w:rPr>
      </w:pPr>
      <w:r w:rsidRPr="00971E10">
        <w:rPr>
          <w:noProof/>
        </w:rPr>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7B8837C6" w14:textId="77777777" w:rsidR="005B35DE" w:rsidRPr="00E16249" w:rsidRDefault="000807CD" w:rsidP="00E2136D">
      <w:pPr>
        <w:pStyle w:val="hinh1"/>
      </w:pPr>
      <w:bookmarkStart w:id="114" w:name="_Toc240897012"/>
      <w:bookmarkStart w:id="115" w:name="_Toc240898769"/>
      <w:bookmarkStart w:id="116" w:name="_Toc241488207"/>
      <w:bookmarkStart w:id="117" w:name="_Toc242385551"/>
      <w:r w:rsidRPr="00E16249">
        <w:t>Use case Tra Cứu Thông Tin &amp; Tương Tác</w:t>
      </w:r>
      <w:bookmarkEnd w:id="114"/>
      <w:bookmarkEnd w:id="115"/>
      <w:bookmarkEnd w:id="116"/>
      <w:bookmarkEnd w:id="1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2D603279" w14:textId="77777777">
        <w:trPr>
          <w:jc w:val="center"/>
        </w:trPr>
        <w:tc>
          <w:tcPr>
            <w:tcW w:w="2664" w:type="dxa"/>
            <w:tcMar>
              <w:top w:w="70" w:type="dxa"/>
              <w:left w:w="90" w:type="dxa"/>
              <w:bottom w:w="70" w:type="dxa"/>
              <w:right w:w="90" w:type="dxa"/>
            </w:tcMar>
            <w:vAlign w:val="center"/>
          </w:tcPr>
          <w:p w14:paraId="33D0A87B"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6DC52C5" w14:textId="77777777" w:rsidR="005B35DE" w:rsidRPr="00166E13" w:rsidRDefault="000807CD">
            <w:pPr>
              <w:spacing w:before="40" w:after="40"/>
              <w:rPr>
                <w:noProof/>
                <w:szCs w:val="26"/>
              </w:rPr>
            </w:pPr>
            <w:r w:rsidRPr="00166E13">
              <w:rPr>
                <w:noProof/>
                <w:szCs w:val="26"/>
              </w:rPr>
              <w:t>Tra cứu thông tin &amp; Tương tác đoàn viên</w:t>
            </w:r>
          </w:p>
        </w:tc>
      </w:tr>
      <w:tr w:rsidR="005B35DE" w:rsidRPr="00166E13" w14:paraId="6931332A" w14:textId="77777777">
        <w:trPr>
          <w:jc w:val="center"/>
        </w:trPr>
        <w:tc>
          <w:tcPr>
            <w:tcW w:w="2664" w:type="dxa"/>
            <w:tcMar>
              <w:top w:w="70" w:type="dxa"/>
              <w:left w:w="90" w:type="dxa"/>
              <w:bottom w:w="70" w:type="dxa"/>
              <w:right w:w="90" w:type="dxa"/>
            </w:tcMar>
            <w:vAlign w:val="center"/>
          </w:tcPr>
          <w:p w14:paraId="5E7D1CCE"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00C6E44E" w14:textId="77777777" w:rsidR="005B35DE" w:rsidRPr="00166E13" w:rsidRDefault="000807CD">
            <w:pPr>
              <w:spacing w:before="40" w:after="40"/>
              <w:rPr>
                <w:noProof/>
                <w:szCs w:val="26"/>
              </w:rPr>
            </w:pPr>
            <w:r w:rsidRPr="00166E13">
              <w:rPr>
                <w:noProof/>
                <w:szCs w:val="26"/>
              </w:rPr>
              <w:t>Đoàn viên, cán bộ giảng viên và độc giả tìm kiếm thông tin, xem tin tức theo chuyên mục, tương tác (Thích, Bình luận, Chia sẻ) và gửi phản ánh, tâm tư nguyện vọng.</w:t>
            </w:r>
          </w:p>
        </w:tc>
      </w:tr>
      <w:tr w:rsidR="005B35DE" w:rsidRPr="00166E13" w14:paraId="4D6A324E" w14:textId="77777777">
        <w:trPr>
          <w:jc w:val="center"/>
        </w:trPr>
        <w:tc>
          <w:tcPr>
            <w:tcW w:w="2664" w:type="dxa"/>
            <w:tcMar>
              <w:top w:w="70" w:type="dxa"/>
              <w:left w:w="90" w:type="dxa"/>
              <w:bottom w:w="70" w:type="dxa"/>
              <w:right w:w="90" w:type="dxa"/>
            </w:tcMar>
            <w:vAlign w:val="center"/>
          </w:tcPr>
          <w:p w14:paraId="1F84C042"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42D0556E" w14:textId="77777777" w:rsidR="005B35DE" w:rsidRPr="00166E13" w:rsidRDefault="000807CD">
            <w:pPr>
              <w:spacing w:before="40" w:after="40"/>
              <w:rPr>
                <w:noProof/>
                <w:szCs w:val="26"/>
              </w:rPr>
            </w:pPr>
            <w:r w:rsidRPr="00166E13">
              <w:rPr>
                <w:noProof/>
                <w:szCs w:val="26"/>
              </w:rPr>
              <w:t>Đoàn viên / Độc giả (Khách hàng)</w:t>
            </w:r>
          </w:p>
        </w:tc>
      </w:tr>
      <w:tr w:rsidR="005B35DE" w:rsidRPr="00166E13" w14:paraId="5524A983" w14:textId="77777777">
        <w:trPr>
          <w:jc w:val="center"/>
        </w:trPr>
        <w:tc>
          <w:tcPr>
            <w:tcW w:w="2664" w:type="dxa"/>
            <w:tcMar>
              <w:top w:w="70" w:type="dxa"/>
              <w:left w:w="90" w:type="dxa"/>
              <w:bottom w:w="70" w:type="dxa"/>
              <w:right w:w="90" w:type="dxa"/>
            </w:tcMar>
            <w:vAlign w:val="center"/>
          </w:tcPr>
          <w:p w14:paraId="7E18AFE7"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14211B65" w14:textId="77777777" w:rsidR="005B35DE" w:rsidRPr="00166E13" w:rsidRDefault="000807CD">
            <w:pPr>
              <w:spacing w:before="40" w:after="40"/>
              <w:rPr>
                <w:noProof/>
                <w:szCs w:val="26"/>
              </w:rPr>
            </w:pPr>
            <w:r w:rsidRPr="00166E13">
              <w:rPr>
                <w:noProof/>
                <w:szCs w:val="26"/>
              </w:rPr>
              <w:t>Người dùng truy cập vào Cổng thông tin điện tử Công đoàn TDMU.</w:t>
            </w:r>
          </w:p>
        </w:tc>
      </w:tr>
      <w:tr w:rsidR="005B35DE" w:rsidRPr="00166E13" w14:paraId="06A93947" w14:textId="77777777">
        <w:trPr>
          <w:jc w:val="center"/>
        </w:trPr>
        <w:tc>
          <w:tcPr>
            <w:tcW w:w="2664" w:type="dxa"/>
            <w:tcMar>
              <w:top w:w="70" w:type="dxa"/>
              <w:left w:w="90" w:type="dxa"/>
              <w:bottom w:w="70" w:type="dxa"/>
              <w:right w:w="90" w:type="dxa"/>
            </w:tcMar>
            <w:vAlign w:val="center"/>
          </w:tcPr>
          <w:p w14:paraId="7A87ECCA"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B93F84B" w14:textId="77777777" w:rsidR="005B35DE" w:rsidRPr="00166E13" w:rsidRDefault="000807CD">
            <w:pPr>
              <w:spacing w:before="40" w:after="40"/>
              <w:rPr>
                <w:noProof/>
                <w:szCs w:val="26"/>
              </w:rPr>
            </w:pPr>
            <w:r w:rsidRPr="00166E13">
              <w:rPr>
                <w:noProof/>
                <w:szCs w:val="26"/>
              </w:rPr>
              <w:t>Hệ thống Website hoạt động ổn định trên môi trường mạng Internet.</w:t>
            </w:r>
          </w:p>
        </w:tc>
      </w:tr>
      <w:tr w:rsidR="005B35DE" w:rsidRPr="00166E13" w14:paraId="3BF0F29B" w14:textId="77777777">
        <w:trPr>
          <w:jc w:val="center"/>
        </w:trPr>
        <w:tc>
          <w:tcPr>
            <w:tcW w:w="2664" w:type="dxa"/>
            <w:tcMar>
              <w:top w:w="70" w:type="dxa"/>
              <w:left w:w="90" w:type="dxa"/>
              <w:bottom w:w="70" w:type="dxa"/>
              <w:right w:w="90" w:type="dxa"/>
            </w:tcMar>
            <w:vAlign w:val="center"/>
          </w:tcPr>
          <w:p w14:paraId="25071F14"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D400448" w14:textId="77777777" w:rsidR="005B35DE" w:rsidRPr="00166E13" w:rsidRDefault="000807CD">
            <w:pPr>
              <w:spacing w:before="40" w:after="40"/>
              <w:rPr>
                <w:noProof/>
                <w:szCs w:val="26"/>
              </w:rPr>
            </w:pPr>
            <w:r w:rsidRPr="00166E13">
              <w:rPr>
                <w:noProof/>
                <w:szCs w:val="26"/>
              </w:rPr>
              <w:t>Người dùng tìm kiếm được thông tin cần thiết, gửi thành công tương tác hoặc ý kiến phản ánh tới Ban Chấp hành.</w:t>
            </w:r>
          </w:p>
        </w:tc>
      </w:tr>
      <w:tr w:rsidR="005B35DE" w:rsidRPr="00166E13" w14:paraId="2A0E9667" w14:textId="77777777">
        <w:trPr>
          <w:jc w:val="center"/>
        </w:trPr>
        <w:tc>
          <w:tcPr>
            <w:tcW w:w="2664" w:type="dxa"/>
            <w:tcMar>
              <w:top w:w="70" w:type="dxa"/>
              <w:left w:w="90" w:type="dxa"/>
              <w:bottom w:w="70" w:type="dxa"/>
              <w:right w:w="90" w:type="dxa"/>
            </w:tcMar>
            <w:vAlign w:val="center"/>
          </w:tcPr>
          <w:p w14:paraId="259803D8"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53D83FA6" w14:textId="77777777" w:rsidR="005B35DE" w:rsidRPr="00166E13" w:rsidRDefault="000807CD">
            <w:pPr>
              <w:spacing w:before="40" w:after="40"/>
              <w:rPr>
                <w:noProof/>
                <w:szCs w:val="26"/>
              </w:rPr>
            </w:pPr>
            <w:r w:rsidRPr="00166E13">
              <w:rPr>
                <w:noProof/>
                <w:szCs w:val="26"/>
              </w:rPr>
              <w:t>a. Người dùng truy cập trang chủ Cổng thông tin Công đoàn TDMU trên trình duyệt máy tính hoặc điện thoại.</w:t>
            </w:r>
            <w:r w:rsidRPr="00166E13">
              <w:rPr>
                <w:noProof/>
                <w:szCs w:val="26"/>
              </w:rPr>
              <w:br/>
              <w:t xml:space="preserve">b. Hệ thống hiển thị giao diện trang chủ gồm thanh tìm kiếm, tin tức nổi bật, slider phong trào và danh mục </w:t>
            </w:r>
            <w:r w:rsidRPr="00166E13">
              <w:rPr>
                <w:noProof/>
                <w:szCs w:val="26"/>
              </w:rPr>
              <w:lastRenderedPageBreak/>
              <w:t>chuyên mục tin tức.</w:t>
            </w:r>
            <w:r w:rsidRPr="00166E13">
              <w:rPr>
                <w:noProof/>
                <w:szCs w:val="26"/>
              </w:rPr>
              <w:br/>
              <w:t>c. Người dùng nhập từ khóa vào ô tìm kiếm hoặc bấm chọn chuyên mục quan tâm (Chế độ chính sách, Phong trào thi đua, Nữ công).</w:t>
            </w:r>
            <w:r w:rsidRPr="00166E13">
              <w:rPr>
                <w:noProof/>
                <w:szCs w:val="26"/>
              </w:rPr>
              <w:br/>
              <w:t>d. Hệ thống xử lý và trả về danh sách các bài viết phù hợp kèm ảnh thu nhỏ, tiêu đề và đoạn tóm tắt.</w:t>
            </w:r>
            <w:r w:rsidRPr="00166E13">
              <w:rPr>
                <w:noProof/>
                <w:szCs w:val="26"/>
              </w:rPr>
              <w:br/>
              <w:t>e. Người dùng bấm vào bài viết để xem toàn văn nội dung, album ảnh chất lượng cao và tải về các văn bản pháp quy đính kèm.</w:t>
            </w:r>
            <w:r w:rsidRPr="00166E13">
              <w:rPr>
                <w:noProof/>
                <w:szCs w:val="26"/>
              </w:rPr>
              <w:br/>
              <w:t>f. Người dùng bấm biểu tượng 'Thích' (Like), nhập bình luận đóng góp ý kiến hoặc bấm nút chia sẻ bài viết lên Facebook, Zalo cá nhân.</w:t>
            </w:r>
          </w:p>
        </w:tc>
      </w:tr>
      <w:tr w:rsidR="005B35DE" w:rsidRPr="00166E13" w14:paraId="2BE60313" w14:textId="77777777">
        <w:trPr>
          <w:jc w:val="center"/>
        </w:trPr>
        <w:tc>
          <w:tcPr>
            <w:tcW w:w="2664" w:type="dxa"/>
            <w:tcMar>
              <w:top w:w="70" w:type="dxa"/>
              <w:left w:w="90" w:type="dxa"/>
              <w:bottom w:w="70" w:type="dxa"/>
              <w:right w:w="90" w:type="dxa"/>
            </w:tcMar>
            <w:vAlign w:val="center"/>
          </w:tcPr>
          <w:p w14:paraId="0CACB1C2"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582C05C4" w14:textId="77777777" w:rsidR="005B35DE" w:rsidRPr="00166E13" w:rsidRDefault="000807CD">
            <w:pPr>
              <w:spacing w:before="40" w:after="40"/>
              <w:rPr>
                <w:noProof/>
                <w:szCs w:val="26"/>
              </w:rPr>
            </w:pPr>
            <w:r w:rsidRPr="00166E13">
              <w:rPr>
                <w:noProof/>
                <w:szCs w:val="26"/>
              </w:rPr>
              <w:t>Người dùng truy cập phân hệ 'Ý kiến đoàn viên' để điền form gửi phản ánh, kiến nghị về đời sống, cơ sở vật chất (có tùy chọn gửi ẩn danh).</w:t>
            </w:r>
          </w:p>
        </w:tc>
      </w:tr>
      <w:tr w:rsidR="005B35DE" w:rsidRPr="00166E13" w14:paraId="01DBE2F6" w14:textId="77777777">
        <w:trPr>
          <w:jc w:val="center"/>
        </w:trPr>
        <w:tc>
          <w:tcPr>
            <w:tcW w:w="2664" w:type="dxa"/>
            <w:tcMar>
              <w:top w:w="70" w:type="dxa"/>
              <w:left w:w="90" w:type="dxa"/>
              <w:bottom w:w="70" w:type="dxa"/>
              <w:right w:w="90" w:type="dxa"/>
            </w:tcMar>
            <w:vAlign w:val="center"/>
          </w:tcPr>
          <w:p w14:paraId="3210C5B2"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87D16AE" w14:textId="77777777" w:rsidR="005B35DE" w:rsidRPr="00166E13" w:rsidRDefault="000807CD">
            <w:pPr>
              <w:spacing w:before="40" w:after="40"/>
              <w:rPr>
                <w:noProof/>
                <w:szCs w:val="26"/>
              </w:rPr>
            </w:pPr>
            <w:r w:rsidRPr="00166E13">
              <w:rPr>
                <w:noProof/>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166E13" w14:paraId="22A03BF6" w14:textId="77777777">
        <w:trPr>
          <w:jc w:val="center"/>
        </w:trPr>
        <w:tc>
          <w:tcPr>
            <w:tcW w:w="2664" w:type="dxa"/>
            <w:tcMar>
              <w:top w:w="70" w:type="dxa"/>
              <w:left w:w="90" w:type="dxa"/>
              <w:bottom w:w="70" w:type="dxa"/>
              <w:right w:w="90" w:type="dxa"/>
            </w:tcMar>
            <w:vAlign w:val="center"/>
          </w:tcPr>
          <w:p w14:paraId="6B9EB15C"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20706E4" w14:textId="77777777" w:rsidR="005B35DE" w:rsidRPr="00166E13" w:rsidRDefault="000807CD">
            <w:pPr>
              <w:spacing w:before="40" w:after="40"/>
              <w:rPr>
                <w:noProof/>
                <w:szCs w:val="26"/>
              </w:rPr>
            </w:pPr>
            <w:r w:rsidRPr="00166E13">
              <w:rPr>
                <w:noProof/>
                <w:szCs w:val="26"/>
              </w:rPr>
              <w:t>- Tốc độ phản hồi tải trang dưới 2 giây, đảm bảo trải nghiệm mượt mà cho độc giả.</w:t>
            </w:r>
            <w:r w:rsidRPr="00166E13">
              <w:rPr>
                <w:noProof/>
                <w:szCs w:val="26"/>
              </w:rPr>
              <w:br/>
              <w:t>- Giao diện thân thiện, tương thích tối ưu trên tất cả các loại thiết bị di động (Responsive Web Design).</w:t>
            </w:r>
          </w:p>
        </w:tc>
      </w:tr>
    </w:tbl>
    <w:p w14:paraId="78290BC1" w14:textId="77777777" w:rsidR="005B35DE" w:rsidRPr="00971E10" w:rsidRDefault="005B35DE">
      <w:pPr>
        <w:rPr>
          <w:noProof/>
        </w:rPr>
      </w:pPr>
    </w:p>
    <w:p w14:paraId="59B4DE94" w14:textId="77777777" w:rsidR="005B35DE" w:rsidRPr="00971E10" w:rsidRDefault="000807CD" w:rsidP="00197B6A">
      <w:pPr>
        <w:pStyle w:val="m3"/>
      </w:pPr>
      <w:bookmarkStart w:id="118" w:name="_Toc240897716"/>
      <w:bookmarkStart w:id="119" w:name="_Toc242385457"/>
      <w:r w:rsidRPr="00971E10">
        <w:lastRenderedPageBreak/>
        <w:t>Use case Quản Trị Hệ Thống &amp; Người Dùng</w:t>
      </w:r>
      <w:bookmarkEnd w:id="118"/>
      <w:bookmarkEnd w:id="119"/>
    </w:p>
    <w:p w14:paraId="0ACBAA29" w14:textId="77777777" w:rsidR="005B35DE" w:rsidRPr="00971E10" w:rsidRDefault="000807CD">
      <w:pPr>
        <w:spacing w:before="80" w:after="80"/>
        <w:jc w:val="center"/>
        <w:rPr>
          <w:noProof/>
        </w:rPr>
      </w:pPr>
      <w:r w:rsidRPr="00971E10">
        <w:rPr>
          <w:noProof/>
        </w:rPr>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424BAAEE" w14:textId="77777777" w:rsidR="005B35DE" w:rsidRPr="00E16249" w:rsidRDefault="000807CD" w:rsidP="00E2136D">
      <w:pPr>
        <w:pStyle w:val="hinh1"/>
      </w:pPr>
      <w:bookmarkStart w:id="120" w:name="_Toc240897013"/>
      <w:bookmarkStart w:id="121" w:name="_Toc240898770"/>
      <w:bookmarkStart w:id="122" w:name="_Toc241488208"/>
      <w:bookmarkStart w:id="123" w:name="_Toc242385552"/>
      <w:r w:rsidRPr="00E16249">
        <w:t>Use case Quản Trị Hệ Thống &amp; Người Dùng</w:t>
      </w:r>
      <w:bookmarkEnd w:id="120"/>
      <w:bookmarkEnd w:id="121"/>
      <w:bookmarkEnd w:id="122"/>
      <w:bookmarkEnd w:id="1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B6FB46B" w14:textId="77777777">
        <w:trPr>
          <w:jc w:val="center"/>
        </w:trPr>
        <w:tc>
          <w:tcPr>
            <w:tcW w:w="2664" w:type="dxa"/>
            <w:tcMar>
              <w:top w:w="70" w:type="dxa"/>
              <w:left w:w="90" w:type="dxa"/>
              <w:bottom w:w="70" w:type="dxa"/>
              <w:right w:w="90" w:type="dxa"/>
            </w:tcMar>
            <w:vAlign w:val="center"/>
          </w:tcPr>
          <w:p w14:paraId="6BE9439A"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ED34E4C" w14:textId="77777777" w:rsidR="005B35DE" w:rsidRPr="00166E13" w:rsidRDefault="000807CD">
            <w:pPr>
              <w:spacing w:before="40" w:after="40"/>
              <w:rPr>
                <w:noProof/>
                <w:szCs w:val="26"/>
              </w:rPr>
            </w:pPr>
            <w:r w:rsidRPr="00166E13">
              <w:rPr>
                <w:noProof/>
                <w:szCs w:val="26"/>
              </w:rPr>
              <w:t>Quản trị hệ thống &amp; Người dùng</w:t>
            </w:r>
          </w:p>
        </w:tc>
      </w:tr>
      <w:tr w:rsidR="005B35DE" w:rsidRPr="00166E13" w14:paraId="2FC637F5" w14:textId="77777777">
        <w:trPr>
          <w:jc w:val="center"/>
        </w:trPr>
        <w:tc>
          <w:tcPr>
            <w:tcW w:w="2664" w:type="dxa"/>
            <w:tcMar>
              <w:top w:w="70" w:type="dxa"/>
              <w:left w:w="90" w:type="dxa"/>
              <w:bottom w:w="70" w:type="dxa"/>
              <w:right w:w="90" w:type="dxa"/>
            </w:tcMar>
            <w:vAlign w:val="center"/>
          </w:tcPr>
          <w:p w14:paraId="47693B9F"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B2118EE" w14:textId="77777777" w:rsidR="005B35DE" w:rsidRPr="00166E13" w:rsidRDefault="000807CD">
            <w:pPr>
              <w:spacing w:before="40" w:after="40"/>
              <w:rPr>
                <w:noProof/>
                <w:szCs w:val="26"/>
              </w:rPr>
            </w:pPr>
            <w: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166E13" w14:paraId="34556558" w14:textId="77777777">
        <w:trPr>
          <w:jc w:val="center"/>
        </w:trPr>
        <w:tc>
          <w:tcPr>
            <w:tcW w:w="2664" w:type="dxa"/>
            <w:tcMar>
              <w:top w:w="70" w:type="dxa"/>
              <w:left w:w="90" w:type="dxa"/>
              <w:bottom w:w="70" w:type="dxa"/>
              <w:right w:w="90" w:type="dxa"/>
            </w:tcMar>
            <w:vAlign w:val="center"/>
          </w:tcPr>
          <w:p w14:paraId="625D6F25"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357DC0AC" w14:textId="77777777" w:rsidR="005B35DE" w:rsidRPr="00166E13" w:rsidRDefault="000807CD">
            <w:pPr>
              <w:spacing w:before="40" w:after="40"/>
              <w:rPr>
                <w:noProof/>
                <w:szCs w:val="26"/>
              </w:rPr>
            </w:pPr>
            <w:r w:rsidRPr="00166E13">
              <w:rPr>
                <w:noProof/>
                <w:szCs w:val="26"/>
              </w:rPr>
              <w:t>Quản trị viên (Admin)</w:t>
            </w:r>
          </w:p>
        </w:tc>
      </w:tr>
      <w:tr w:rsidR="005B35DE" w:rsidRPr="00166E13" w14:paraId="347AF2CF" w14:textId="77777777">
        <w:trPr>
          <w:jc w:val="center"/>
        </w:trPr>
        <w:tc>
          <w:tcPr>
            <w:tcW w:w="2664" w:type="dxa"/>
            <w:tcMar>
              <w:top w:w="70" w:type="dxa"/>
              <w:left w:w="90" w:type="dxa"/>
              <w:bottom w:w="70" w:type="dxa"/>
              <w:right w:w="90" w:type="dxa"/>
            </w:tcMar>
            <w:vAlign w:val="center"/>
          </w:tcPr>
          <w:p w14:paraId="4B1DB929"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4E552BB7" w14:textId="77777777" w:rsidR="005B35DE" w:rsidRPr="00166E13" w:rsidRDefault="000807CD">
            <w:pPr>
              <w:spacing w:before="40" w:after="40"/>
              <w:rPr>
                <w:noProof/>
                <w:szCs w:val="26"/>
              </w:rPr>
            </w:pPr>
            <w:r w:rsidRPr="00166E13">
              <w:rPr>
                <w:noProof/>
                <w:szCs w:val="26"/>
              </w:rPr>
              <w:t>Quản trị viên đăng nhập và truy cập vào phân hệ Quản trị hệ thống.</w:t>
            </w:r>
          </w:p>
        </w:tc>
      </w:tr>
      <w:tr w:rsidR="005B35DE" w:rsidRPr="00166E13" w14:paraId="0BFA2AC7" w14:textId="77777777">
        <w:trPr>
          <w:jc w:val="center"/>
        </w:trPr>
        <w:tc>
          <w:tcPr>
            <w:tcW w:w="2664" w:type="dxa"/>
            <w:tcMar>
              <w:top w:w="70" w:type="dxa"/>
              <w:left w:w="90" w:type="dxa"/>
              <w:bottom w:w="70" w:type="dxa"/>
              <w:right w:w="90" w:type="dxa"/>
            </w:tcMar>
            <w:vAlign w:val="center"/>
          </w:tcPr>
          <w:p w14:paraId="6BC1B52E"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1509895" w14:textId="77777777" w:rsidR="005B35DE" w:rsidRPr="00166E13" w:rsidRDefault="000807CD">
            <w:pPr>
              <w:spacing w:before="40" w:after="40"/>
              <w:rPr>
                <w:noProof/>
                <w:szCs w:val="26"/>
              </w:rPr>
            </w:pPr>
            <w:r w:rsidRPr="00166E13">
              <w:rPr>
                <w:noProof/>
                <w:szCs w:val="26"/>
              </w:rPr>
              <w:t>Tài khoản đăng nhập sở hữu quyền Quản trị viên tối cao (System Administrator).</w:t>
            </w:r>
          </w:p>
        </w:tc>
      </w:tr>
      <w:tr w:rsidR="005B35DE" w:rsidRPr="00166E13" w14:paraId="315CB568" w14:textId="77777777">
        <w:trPr>
          <w:jc w:val="center"/>
        </w:trPr>
        <w:tc>
          <w:tcPr>
            <w:tcW w:w="2664" w:type="dxa"/>
            <w:tcMar>
              <w:top w:w="70" w:type="dxa"/>
              <w:left w:w="90" w:type="dxa"/>
              <w:bottom w:w="70" w:type="dxa"/>
              <w:right w:w="90" w:type="dxa"/>
            </w:tcMar>
            <w:vAlign w:val="center"/>
          </w:tcPr>
          <w:p w14:paraId="1747D2F0"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3973FA79" w14:textId="77777777" w:rsidR="005B35DE" w:rsidRPr="00166E13" w:rsidRDefault="000807CD">
            <w:pPr>
              <w:spacing w:before="40" w:after="40"/>
              <w:rPr>
                <w:noProof/>
                <w:szCs w:val="26"/>
              </w:rPr>
            </w:pPr>
            <w:r w:rsidRPr="00166E13">
              <w:rPr>
                <w:noProof/>
                <w:szCs w:val="26"/>
              </w:rPr>
              <w:t>Các thiết lập về người dùng, phân quyền hoặc cấu hình kỹ thuật được cập nhật thành công vào cơ sở dữ liệu.</w:t>
            </w:r>
          </w:p>
        </w:tc>
      </w:tr>
      <w:tr w:rsidR="005B35DE" w:rsidRPr="00166E13" w14:paraId="543D71A3" w14:textId="77777777">
        <w:trPr>
          <w:jc w:val="center"/>
        </w:trPr>
        <w:tc>
          <w:tcPr>
            <w:tcW w:w="2664" w:type="dxa"/>
            <w:tcMar>
              <w:top w:w="70" w:type="dxa"/>
              <w:left w:w="90" w:type="dxa"/>
              <w:bottom w:w="70" w:type="dxa"/>
              <w:right w:w="90" w:type="dxa"/>
            </w:tcMar>
            <w:vAlign w:val="center"/>
          </w:tcPr>
          <w:p w14:paraId="4CA836D7"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6C4CAAB2" w14:textId="77777777" w:rsidR="005B35DE" w:rsidRPr="00166E13" w:rsidRDefault="000807CD">
            <w:pPr>
              <w:spacing w:before="40" w:after="40"/>
              <w:rPr>
                <w:noProof/>
                <w:szCs w:val="26"/>
              </w:rPr>
            </w:pPr>
            <w:r w:rsidRPr="00166E13">
              <w:rPr>
                <w:noProof/>
                <w:szCs w:val="26"/>
              </w:rPr>
              <w:t>a. Quản trị viên truy cập mục Quản trị hệ thống trên thanh điều hướng.</w:t>
            </w:r>
            <w:r w:rsidRPr="00166E13">
              <w:rPr>
                <w:noProof/>
                <w:szCs w:val="26"/>
              </w:rPr>
              <w:br/>
              <w:t xml:space="preserve">b. Hệ thống hiển thị Dashboard thống kê kỹ thuật: Số lượng tài khoản, số bài viết, tỷ lệ sử dụng Token AI, dung </w:t>
            </w:r>
            <w:r w:rsidRPr="00166E13">
              <w:rPr>
                <w:noProof/>
                <w:szCs w:val="26"/>
              </w:rPr>
              <w:lastRenderedPageBreak/>
              <w:t>lượng lưu trữ CSDL.</w:t>
            </w:r>
            <w:r w:rsidRPr="00166E13">
              <w:rPr>
                <w:noProof/>
                <w:szCs w:val="26"/>
              </w:rPr>
              <w:br/>
              <w:t>c. Quản trị viên chọn 'Quản lý người dùng': Xem danh sách tài khoản, tạo tài khoản mới, cấp quyền vai trò (Admin, Editor, Contributor, Member) và chỉ định Tổ công đoàn trực thuộc.</w:t>
            </w:r>
            <w:r w:rsidRPr="00166E13">
              <w:rPr>
                <w:noProof/>
                <w:szCs w:val="26"/>
              </w:rPr>
              <w:br/>
              <w:t>d. Quản trị viên truy cập 'Cấu hình hệ thống' để thiết lập các tham số: Khóa API Google Gemini AI, định mức Token AI tháng cho từng vai trò, Meta Facebook Graph API, máy chủ Email SMTP.</w:t>
            </w:r>
            <w:r w:rsidRPr="00166E13">
              <w:rPr>
                <w:noProof/>
                <w:szCs w:val="26"/>
              </w:rPr>
              <w:br/>
              <w:t>e. Quản trị viên kích hoạt tính năng sao lưu dữ liệu toàn phần (Database Backup) định kỳ hoặc tải tệp sao lưu về máy tính an toàn.</w:t>
            </w:r>
            <w:r w:rsidRPr="00166E13">
              <w:rPr>
                <w:noProof/>
                <w:szCs w:val="26"/>
              </w:rPr>
              <w:br/>
              <w:t>f. Hệ thống ghi nhận mọi thao tác cấu hình vào Nhật ký kiểm toán (Audit Logs) để theo dõi và phòng ngừa các rủi ro bảo mật.</w:t>
            </w:r>
          </w:p>
        </w:tc>
      </w:tr>
      <w:tr w:rsidR="005B35DE" w:rsidRPr="00166E13" w14:paraId="3CFF6D70" w14:textId="77777777">
        <w:trPr>
          <w:jc w:val="center"/>
        </w:trPr>
        <w:tc>
          <w:tcPr>
            <w:tcW w:w="2664" w:type="dxa"/>
            <w:tcMar>
              <w:top w:w="70" w:type="dxa"/>
              <w:left w:w="90" w:type="dxa"/>
              <w:bottom w:w="70" w:type="dxa"/>
              <w:right w:w="90" w:type="dxa"/>
            </w:tcMar>
            <w:vAlign w:val="center"/>
          </w:tcPr>
          <w:p w14:paraId="543D6789"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52B9CD22" w14:textId="77777777" w:rsidR="005B35DE" w:rsidRPr="00166E13" w:rsidRDefault="000807CD">
            <w:pPr>
              <w:spacing w:before="40" w:after="40"/>
              <w:rPr>
                <w:noProof/>
                <w:szCs w:val="26"/>
              </w:rPr>
            </w:pPr>
            <w:r w:rsidRPr="00166E13">
              <w:rPr>
                <w:noProof/>
                <w:szCs w:val="26"/>
              </w:rPr>
              <w:t>Quản trị viên thực hiện thao tác khóa tài khoản đối với những cán bộ đã chuyển công tác hoặc vi phạm quy định bảo mật.</w:t>
            </w:r>
          </w:p>
        </w:tc>
      </w:tr>
      <w:tr w:rsidR="005B35DE" w:rsidRPr="00166E13" w14:paraId="1B3D01A5" w14:textId="77777777">
        <w:trPr>
          <w:jc w:val="center"/>
        </w:trPr>
        <w:tc>
          <w:tcPr>
            <w:tcW w:w="2664" w:type="dxa"/>
            <w:tcMar>
              <w:top w:w="70" w:type="dxa"/>
              <w:left w:w="90" w:type="dxa"/>
              <w:bottom w:w="70" w:type="dxa"/>
              <w:right w:w="90" w:type="dxa"/>
            </w:tcMar>
            <w:vAlign w:val="center"/>
          </w:tcPr>
          <w:p w14:paraId="2E164498"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27524C11" w14:textId="77777777" w:rsidR="005B35DE" w:rsidRPr="00166E13" w:rsidRDefault="000807CD">
            <w:pPr>
              <w:spacing w:before="40" w:after="40"/>
              <w:rPr>
                <w:noProof/>
                <w:szCs w:val="26"/>
              </w:rPr>
            </w:pPr>
            <w:r w:rsidRPr="00166E13">
              <w:rPr>
                <w:noProof/>
                <w:szCs w:val="26"/>
              </w:rPr>
              <w:t>Hệ thống áp dụng cơ chế tự bảo vệ: Ngăn chặn Quản trị viên tự xóa hoặc tự hạ quyền của chính tài khoản Super Admin duy nhất.</w:t>
            </w:r>
          </w:p>
        </w:tc>
      </w:tr>
      <w:tr w:rsidR="005B35DE" w:rsidRPr="00166E13" w14:paraId="50BFD4AA" w14:textId="77777777">
        <w:trPr>
          <w:jc w:val="center"/>
        </w:trPr>
        <w:tc>
          <w:tcPr>
            <w:tcW w:w="2664" w:type="dxa"/>
            <w:tcMar>
              <w:top w:w="70" w:type="dxa"/>
              <w:left w:w="90" w:type="dxa"/>
              <w:bottom w:w="70" w:type="dxa"/>
              <w:right w:w="90" w:type="dxa"/>
            </w:tcMar>
            <w:vAlign w:val="center"/>
          </w:tcPr>
          <w:p w14:paraId="0E74C5C6"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30D40490" w14:textId="77777777" w:rsidR="005B35DE" w:rsidRPr="00166E13" w:rsidRDefault="000807CD">
            <w:pPr>
              <w:spacing w:before="40" w:after="40"/>
              <w:rPr>
                <w:noProof/>
                <w:szCs w:val="26"/>
              </w:rPr>
            </w:pPr>
            <w:r w:rsidRPr="00166E13">
              <w:rPr>
                <w:noProof/>
                <w:szCs w:val="26"/>
              </w:rPr>
              <w:t>- Toàn bộ mật khẩu người dùng phải được mã hóa một chiều bằng thuật toán Bcrypt có độ an toàn cao.</w:t>
            </w:r>
            <w:r w:rsidRPr="00166E13">
              <w:rPr>
                <w:noProof/>
                <w:szCs w:val="26"/>
              </w:rPr>
              <w:br/>
              <w:t>- Kiểm soát truy cập chặt chẽ theo mô hình RBAC tại cả tầng giao diện (Frontend Guards) và tầng xử lý nghiệp vụ (Backend Middleware).</w:t>
            </w:r>
          </w:p>
        </w:tc>
      </w:tr>
    </w:tbl>
    <w:p w14:paraId="6A4E5B1E" w14:textId="77777777" w:rsidR="005B35DE" w:rsidRPr="00971E10" w:rsidRDefault="005B35DE">
      <w:pPr>
        <w:spacing w:after="280"/>
        <w:rPr>
          <w:noProof/>
        </w:rPr>
      </w:pPr>
    </w:p>
    <w:p w14:paraId="5B0A742D" w14:textId="77777777" w:rsidR="005B35DE" w:rsidRPr="00971E10" w:rsidRDefault="000807CD" w:rsidP="00197B6A">
      <w:pPr>
        <w:pStyle w:val="m2"/>
      </w:pPr>
      <w:bookmarkStart w:id="124" w:name="_Toc240897717"/>
      <w:bookmarkStart w:id="125" w:name="_Toc242385458"/>
      <w:r w:rsidRPr="00971E10">
        <w:t>Biểu đồ tuần tự (Sequence Diagram)</w:t>
      </w:r>
      <w:bookmarkEnd w:id="124"/>
      <w:bookmarkEnd w:id="125"/>
    </w:p>
    <w:p w14:paraId="3B17B9DD" w14:textId="77777777" w:rsidR="005B35DE" w:rsidRPr="00971E10" w:rsidRDefault="000807CD" w:rsidP="00D945E6">
      <w:pPr>
        <w:pStyle w:val="nd"/>
      </w:pPr>
      <w:r w:rsidRPr="00971E10">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1842331F" w14:textId="77777777" w:rsidR="005B35DE" w:rsidRPr="00971E10" w:rsidRDefault="000807CD" w:rsidP="00197B6A">
      <w:pPr>
        <w:pStyle w:val="m3"/>
      </w:pPr>
      <w:bookmarkStart w:id="126" w:name="_Toc240897718"/>
      <w:bookmarkStart w:id="127" w:name="_Toc242385459"/>
      <w:r w:rsidRPr="00971E10">
        <w:lastRenderedPageBreak/>
        <w:t>Sơ đồ tuần tự Đăng nhập hệ thống</w:t>
      </w:r>
      <w:bookmarkEnd w:id="126"/>
      <w:bookmarkEnd w:id="127"/>
    </w:p>
    <w:p w14:paraId="3EAFEBF4" w14:textId="77777777" w:rsidR="005B35DE" w:rsidRPr="00971E10" w:rsidRDefault="000807CD">
      <w:pPr>
        <w:spacing w:before="80" w:after="80"/>
        <w:jc w:val="center"/>
        <w:rPr>
          <w:noProof/>
        </w:rPr>
      </w:pPr>
      <w:r>
        <w:rPr>
          <w:noProof/>
        </w:rPr>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7DFBB240" w14:textId="77777777" w:rsidR="005B35DE" w:rsidRPr="00E16249" w:rsidRDefault="000807CD" w:rsidP="00E2136D">
      <w:pPr>
        <w:pStyle w:val="hinh1"/>
      </w:pPr>
      <w:bookmarkStart w:id="128" w:name="_Toc240897014"/>
      <w:bookmarkStart w:id="129" w:name="_Toc240898771"/>
      <w:bookmarkStart w:id="130" w:name="_Toc241488209"/>
      <w:bookmarkStart w:id="131" w:name="_Toc242385553"/>
      <w:r w:rsidRPr="00E16249">
        <w:t>Sơ đồ tuần tự Đăng nhập hệ thống</w:t>
      </w:r>
      <w:bookmarkEnd w:id="128"/>
      <w:bookmarkEnd w:id="129"/>
      <w:bookmarkEnd w:id="130"/>
      <w:bookmarkEnd w:id="131"/>
    </w:p>
    <w:p w14:paraId="3BF22D72" w14:textId="77777777" w:rsidR="005B35DE" w:rsidRPr="00166E13" w:rsidRDefault="000807CD" w:rsidP="00D945E6">
      <w:pPr>
        <w:pStyle w:val="nd"/>
      </w:pPr>
      <w:r w:rsidRPr="00166E13">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54C65357" w14:textId="77777777" w:rsidR="005B35DE" w:rsidRPr="00971E10" w:rsidRDefault="000807CD" w:rsidP="00197B6A">
      <w:pPr>
        <w:pStyle w:val="m3"/>
      </w:pPr>
      <w:bookmarkStart w:id="132" w:name="_Toc240897719"/>
      <w:bookmarkStart w:id="133" w:name="_Toc242385460"/>
      <w:r w:rsidRPr="00971E10">
        <w:lastRenderedPageBreak/>
        <w:t>Sơ đồ tuần tự Xuất bản bài viết tích hợp AI &amp; Facebook</w:t>
      </w:r>
      <w:bookmarkEnd w:id="132"/>
      <w:bookmarkEnd w:id="133"/>
    </w:p>
    <w:p w14:paraId="57782425" w14:textId="77777777" w:rsidR="005B35DE" w:rsidRPr="00971E10" w:rsidRDefault="000807CD">
      <w:pPr>
        <w:spacing w:before="80" w:after="80"/>
        <w:jc w:val="center"/>
        <w:rPr>
          <w:noProof/>
        </w:rPr>
      </w:pPr>
      <w:r>
        <w:rPr>
          <w:noProof/>
        </w:rPr>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370F7CBA" w14:textId="77777777" w:rsidR="005B35DE" w:rsidRPr="00E16249" w:rsidRDefault="000807CD" w:rsidP="00E2136D">
      <w:pPr>
        <w:pStyle w:val="hinh1"/>
      </w:pPr>
      <w:bookmarkStart w:id="134" w:name="_Toc240897015"/>
      <w:bookmarkStart w:id="135" w:name="_Toc240898772"/>
      <w:bookmarkStart w:id="136" w:name="_Toc241488210"/>
      <w:bookmarkStart w:id="137" w:name="_Toc242385554"/>
      <w:r w:rsidRPr="00E16249">
        <w:t>Sơ đồ tuần tự Xuất bản bài viết tích hợp AI &amp; Facebook</w:t>
      </w:r>
      <w:bookmarkEnd w:id="134"/>
      <w:bookmarkEnd w:id="135"/>
      <w:bookmarkEnd w:id="136"/>
      <w:bookmarkEnd w:id="137"/>
    </w:p>
    <w:p w14:paraId="6830CAE1" w14:textId="77777777" w:rsidR="005B35DE" w:rsidRPr="00166E13" w:rsidRDefault="000807CD" w:rsidP="00D945E6">
      <w:pPr>
        <w:pStyle w:val="nd"/>
      </w:pPr>
      <w:r w:rsidRPr="00166E13">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32E3F560" w14:textId="77777777" w:rsidR="005B35DE" w:rsidRPr="00971E10" w:rsidRDefault="000807CD" w:rsidP="00197B6A">
      <w:pPr>
        <w:pStyle w:val="m3"/>
      </w:pPr>
      <w:r>
        <w:t>Sơ đồ tuần tự Nộp báo cáo &amp; Xếp hạng thi đua các Tổ công đoàn</w:t>
      </w:r>
    </w:p>
    <w:p w14:paraId="6E494355" w14:textId="77777777" w:rsidR="005B35DE" w:rsidRPr="00971E10" w:rsidRDefault="000807CD">
      <w:pPr>
        <w:spacing w:before="80" w:after="80"/>
        <w:jc w:val="center"/>
        <w:rPr>
          <w:noProof/>
        </w:rPr>
      </w:pPr>
      <w:r>
        <w:rPr>
          <w:noProof/>
        </w:rPr>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0BA8FD75" w14:textId="77777777" w:rsidR="005B35DE" w:rsidRPr="00E16249" w:rsidRDefault="000807CD" w:rsidP="00E2136D">
      <w:pPr>
        <w:pStyle w:val="hinh1"/>
      </w:pPr>
      <w:r>
        <w:t>Sơ đồ tuần tự Nộp báo cáo &amp; Xếp hạng thi đua các Tổ công đoàn</w:t>
      </w:r>
    </w:p>
    <w:p w14:paraId="6D10226E" w14:textId="77777777" w:rsidR="005B35DE" w:rsidRPr="00166E13" w:rsidRDefault="000807CD" w:rsidP="00D945E6">
      <w:pPr>
        <w:pStyle w:val="nd"/>
      </w:pPr>
      <w:r>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toàn trường và xuất bản bảng xếp hạng thi đua công khai trên Cổng thông tin.</w:t>
      </w:r>
    </w:p>
    <w:p w14:paraId="1F05C741" w14:textId="77777777" w:rsidR="005B35DE" w:rsidRPr="00971E10" w:rsidRDefault="000807CD">
      <w:pPr>
        <w:rPr>
          <w:noProof/>
        </w:rPr>
      </w:pPr>
      <w:r w:rsidRPr="00971E10">
        <w:rPr>
          <w:noProof/>
        </w:rPr>
        <w:br w:type="page"/>
      </w:r>
    </w:p>
    <w:p w14:paraId="3BB9D4AB" w14:textId="77777777" w:rsidR="00A80E22" w:rsidRDefault="001A1504">
      <w:pPr>
        <w:pStyle w:val="m3"/>
      </w:pPr>
      <w:bookmarkStart w:id="144" w:name="_Toc242385462"/>
      <w:r>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t>Sơ đồ tuần tự Nộp đơn &amp; Phê duyệt trợ cấp khó khăn đoàn viên</w:t>
      </w:r>
      <w:bookmarkEnd w:id="144"/>
    </w:p>
    <w:p w14:paraId="6320659B" w14:textId="77777777" w:rsidR="00A80E22" w:rsidRDefault="00A80E22" w:rsidP="005C2F0B">
      <w:pPr>
        <w:jc w:val="center"/>
      </w:pPr>
    </w:p>
    <w:p w14:paraId="6CE6E211" w14:textId="77777777" w:rsidR="00A80E22" w:rsidRDefault="000E1BF3">
      <w:pPr>
        <w:pStyle w:val="hinh1"/>
      </w:pPr>
      <w:bookmarkStart w:id="145" w:name="_Toc242385556"/>
      <w:r>
        <w:t>Sơ đồ tuần tự Nộp đơn &amp; Phê duyệt trợ cấp khó khăn đoàn viên</w:t>
      </w:r>
      <w:bookmarkEnd w:id="145"/>
    </w:p>
    <w:p w14:paraId="707BA28E" w14:textId="77777777" w:rsidR="00D945E6" w:rsidRDefault="00D945E6"/>
    <w:p w14:paraId="52180F81" w14:textId="77777777" w:rsidR="00A80E22" w:rsidRDefault="000E1BF3">
      <w:r>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0017B3B0" w14:textId="77777777" w:rsidR="00A80E22" w:rsidRDefault="00A80E22"/>
    <w:p w14:paraId="28552907" w14:textId="77777777" w:rsidR="00A80E22" w:rsidRDefault="000E1BF3">
      <w:pPr>
        <w:pStyle w:val="m2"/>
      </w:pPr>
      <w:bookmarkStart w:id="146" w:name="_Toc242385463"/>
      <w:r>
        <w:t>Biểu đồ hoạt động (Activity Diagram)</w:t>
      </w:r>
      <w:bookmarkEnd w:id="146"/>
    </w:p>
    <w:p w14:paraId="6613ACF6" w14:textId="77777777" w:rsidR="00D945E6" w:rsidRDefault="00D945E6"/>
    <w:p w14:paraId="1BDF426B" w14:textId="77777777" w:rsidR="00A80E22" w:rsidRDefault="000E1BF3">
      <w:r>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5F03CFAC" w14:textId="77777777" w:rsidR="00A80E22" w:rsidRDefault="000E1BF3">
      <w:pPr>
        <w:pStyle w:val="m3"/>
      </w:pPr>
      <w:bookmarkStart w:id="147" w:name="_Toc242385464"/>
      <w:r>
        <w:lastRenderedPageBreak/>
        <w:t>Sơ đồ hoạt động Quy trình Đăng nhập và Phân quyền người dùng (RBAC)</w:t>
      </w:r>
      <w:bookmarkEnd w:id="147"/>
    </w:p>
    <w:p w14:paraId="3042DA4B" w14:textId="77777777" w:rsidR="00A80E22" w:rsidRDefault="001A1504">
      <w:pPr>
        <w:jc w:val="center"/>
      </w:pPr>
      <w:r>
        <w:rPr>
          <w:noProof/>
        </w:rPr>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0FBD3CCD" w14:textId="77777777" w:rsidR="00A80E22" w:rsidRDefault="000E1BF3">
      <w:pPr>
        <w:pStyle w:val="hinh1"/>
      </w:pPr>
      <w:bookmarkStart w:id="148" w:name="_Toc242385557"/>
      <w:r>
        <w:t>Sơ đồ hoạt động Quy trình Đăng nhập và Phân quyền người dùng (RBAC)</w:t>
      </w:r>
      <w:bookmarkEnd w:id="148"/>
    </w:p>
    <w:p w14:paraId="69D237DF" w14:textId="77777777" w:rsidR="00D945E6" w:rsidRDefault="00D945E6"/>
    <w:p w14:paraId="40B65714" w14:textId="77777777" w:rsidR="00A80E22" w:rsidRDefault="000E1BF3">
      <w:r>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các Tổ công đoàn) hoặc Đoàn viên độc giả (Cổng thông tin công cộng).</w:t>
      </w:r>
    </w:p>
    <w:p w14:paraId="2E3777C7" w14:textId="77777777" w:rsidR="00A80E22" w:rsidRDefault="000E1BF3">
      <w:pPr>
        <w:pStyle w:val="m3"/>
      </w:pPr>
      <w:bookmarkStart w:id="149" w:name="_Toc242385465"/>
      <w:r>
        <w:lastRenderedPageBreak/>
        <w:t>Sơ đồ hoạt động Quy trình Soạn thảo, Trợ lý AI hỗ trợ và Xuất bản đa kênh</w:t>
      </w:r>
      <w:bookmarkEnd w:id="149"/>
    </w:p>
    <w:p w14:paraId="20FADB25" w14:textId="77777777" w:rsidR="00A80E22" w:rsidRDefault="001A1504">
      <w:pPr>
        <w:jc w:val="center"/>
      </w:pPr>
      <w:r>
        <w:rPr>
          <w:noProof/>
        </w:rPr>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52B5E9B7" w14:textId="77777777" w:rsidR="00D945E6" w:rsidRDefault="000E1BF3" w:rsidP="0096424B">
      <w:pPr>
        <w:pStyle w:val="hinh1"/>
      </w:pPr>
      <w:bookmarkStart w:id="150" w:name="_Toc242385558"/>
      <w:r>
        <w:t>Sơ đồ hoạt động Quy trình Soạn thảo, Trợ lý AI hỗ trợ và Xuất bản đa kênh</w:t>
      </w:r>
      <w:bookmarkEnd w:id="150"/>
    </w:p>
    <w:p w14:paraId="27D3F211" w14:textId="77777777" w:rsidR="00A80E22" w:rsidRDefault="000E1BF3" w:rsidP="0096424B">
      <w:pPr>
        <w:pStyle w:val="nd"/>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08FA2ED3" w14:textId="77777777" w:rsidR="00A80E22" w:rsidRDefault="000E1BF3">
      <w:pPr>
        <w:pStyle w:val="m3"/>
      </w:pPr>
      <w:r>
        <w:t>Sơ đồ hoạt động Quy trình Báo cáo hoạt động và Đánh giá thi đua các Tổ công đoàn</w:t>
      </w:r>
    </w:p>
    <w:p w14:paraId="00E3146C" w14:textId="77777777" w:rsidR="00A80E22" w:rsidRDefault="001A1504">
      <w:pPr>
        <w:jc w:val="center"/>
      </w:pPr>
      <w:r>
        <w:rPr>
          <w:noProof/>
        </w:rPr>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22931674" w14:textId="5A46F107" w:rsidR="00D945E6" w:rsidRDefault="000E1BF3" w:rsidP="0096424B">
      <w:pPr>
        <w:pStyle w:val="hinh1"/>
      </w:pPr>
      <w:bookmarkStart w:id="152" w:name="_Toc242385559"/>
      <w:r>
        <w:t>Sơ đồ hoạt động Quy trình Báo cáo hoạt động và Đánh giá thi đua Tổ công đoàn</w:t>
      </w:r>
      <w:bookmarkEnd w:id="152"/>
    </w:p>
    <w:p w14:paraId="7FD121DA" w14:textId="11F770BD" w:rsidR="00A80E22" w:rsidRDefault="000E1BF3" w:rsidP="0096424B">
      <w:pPr>
        <w:pStyle w:val="nd"/>
      </w:pPr>
      <w:r>
        <w:t>Quy trình phân làn trách nhiệm rõ ràng giữa Đại diện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toàn trường và xuất bản công khai Bảng xếp hạng thi đua (Leaderboard) trên toàn trường.</w:t>
      </w:r>
    </w:p>
    <w:p w14:paraId="150C9901" w14:textId="77777777" w:rsidR="00A80E22" w:rsidRDefault="000E1BF3">
      <w:pPr>
        <w:pStyle w:val="m3"/>
      </w:pPr>
      <w:bookmarkStart w:id="153" w:name="_Toc242385467"/>
      <w:r>
        <w:lastRenderedPageBreak/>
        <w:t>Sơ đồ hoạt động Quy trình Nộp đơn và Xét duyệt trợ cấp khó khăn đoàn viên</w:t>
      </w:r>
      <w:bookmarkEnd w:id="153"/>
    </w:p>
    <w:p w14:paraId="1F566D58" w14:textId="77777777" w:rsidR="00A80E22" w:rsidRDefault="001A1504">
      <w:pPr>
        <w:jc w:val="center"/>
      </w:pPr>
      <w:r>
        <w:rPr>
          <w:noProof/>
        </w:rPr>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51AD825D" w14:textId="77777777" w:rsidR="00D945E6" w:rsidRDefault="000E1BF3" w:rsidP="0096424B">
      <w:pPr>
        <w:pStyle w:val="hinh1"/>
      </w:pPr>
      <w:bookmarkStart w:id="154" w:name="_Toc242385560"/>
      <w:r>
        <w:t>Sơ đồ hoạt động Quy trình Nộp đơn và Xét duyệt trợ cấp khó khăn đoàn viên</w:t>
      </w:r>
      <w:bookmarkEnd w:id="154"/>
    </w:p>
    <w:p w14:paraId="086F08DF" w14:textId="77777777" w:rsidR="00A80E22" w:rsidRDefault="000E1BF3" w:rsidP="0096424B">
      <w:pPr>
        <w:pStyle w:val="nd"/>
      </w:pPr>
      <w:r>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26B419BF" w14:textId="77777777" w:rsidR="00A80E22" w:rsidRDefault="00A80E22"/>
    <w:p w14:paraId="664C79D8" w14:textId="77777777" w:rsidR="005B35DE" w:rsidRPr="00971E10" w:rsidRDefault="000807CD" w:rsidP="00971E10">
      <w:pPr>
        <w:pStyle w:val="m1a"/>
      </w:pPr>
      <w:bookmarkStart w:id="155" w:name="_Toc240897721"/>
      <w:bookmarkStart w:id="156" w:name="_Toc242385468"/>
      <w:r w:rsidRPr="00971E10">
        <w:lastRenderedPageBreak/>
        <w:t>CƠ SỞ DỮ LIỆU</w:t>
      </w:r>
      <w:bookmarkEnd w:id="155"/>
      <w:bookmarkEnd w:id="156"/>
    </w:p>
    <w:p w14:paraId="1EEB3BEC" w14:textId="77777777" w:rsidR="005B35DE" w:rsidRPr="00971E10" w:rsidRDefault="000807CD" w:rsidP="00971E10">
      <w:pPr>
        <w:pStyle w:val="m2"/>
      </w:pPr>
      <w:bookmarkStart w:id="157" w:name="_Toc240897722"/>
      <w:bookmarkStart w:id="158" w:name="_Toc242385469"/>
      <w:r w:rsidRPr="00971E10">
        <w:t>Sơ đồ quan hệ trong cơ sở dữ liệu</w:t>
      </w:r>
      <w:bookmarkEnd w:id="157"/>
      <w:bookmarkEnd w:id="158"/>
    </w:p>
    <w:p w14:paraId="41668827" w14:textId="7777777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5"/>
                    <a:stretch>
                      <a:fillRect/>
                    </a:stretch>
                  </pic:blipFill>
                  <pic:spPr>
                    <a:xfrm>
                      <a:off x="0" y="0"/>
                      <a:ext cx="5761990" cy="4457700"/>
                    </a:xfrm>
                    <a:prstGeom prst="rect">
                      <a:avLst/>
                    </a:prstGeom>
                  </pic:spPr>
                </pic:pic>
              </a:graphicData>
            </a:graphic>
          </wp:inline>
        </w:drawing>
      </w:r>
    </w:p>
    <w:p w14:paraId="15821B95" w14:textId="77777777" w:rsidR="005B35DE" w:rsidRPr="00E16249" w:rsidRDefault="00971E10" w:rsidP="00E2136D">
      <w:pPr>
        <w:pStyle w:val="hinh1"/>
      </w:pPr>
      <w:bookmarkStart w:id="159" w:name="_Toc240897017"/>
      <w:bookmarkStart w:id="160" w:name="_Toc240898774"/>
      <w:bookmarkStart w:id="161" w:name="_Toc241488212"/>
      <w:bookmarkStart w:id="162" w:name="_Toc242385561"/>
      <w:r w:rsidRPr="00E16249">
        <w:t>Sơ đồ quan hệ trong cơ sở dữ liệu</w:t>
      </w:r>
      <w:bookmarkEnd w:id="159"/>
      <w:bookmarkEnd w:id="160"/>
      <w:bookmarkEnd w:id="161"/>
      <w:bookmarkEnd w:id="162"/>
    </w:p>
    <w:p w14:paraId="3B68EDAF" w14:textId="77777777" w:rsidR="005B35DE" w:rsidRPr="00971E10" w:rsidRDefault="000807CD" w:rsidP="00971E10">
      <w:pPr>
        <w:pStyle w:val="m2"/>
      </w:pPr>
      <w:bookmarkStart w:id="163" w:name="_Toc240897723"/>
      <w:bookmarkStart w:id="164" w:name="_Toc242385470"/>
      <w:r w:rsidRPr="00971E10">
        <w:t>Mô tả bảng</w:t>
      </w:r>
      <w:bookmarkEnd w:id="163"/>
      <w:bookmarkEnd w:id="164"/>
    </w:p>
    <w:p w14:paraId="43732226" w14:textId="77777777" w:rsidR="005B35DE" w:rsidRPr="00971E10" w:rsidRDefault="000807CD" w:rsidP="00E2136D">
      <w:pPr>
        <w:pStyle w:val="bang1"/>
      </w:pPr>
      <w:bookmarkStart w:id="165" w:name="_Toc240898836"/>
      <w:bookmarkStart w:id="166" w:name="_Toc242385604"/>
      <w:r w:rsidRPr="00971E10">
        <w:t>Bảng ORGANIZATIONS</w:t>
      </w:r>
      <w:bookmarkEnd w:id="165"/>
      <w:bookmarkEnd w:id="16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EEC1D1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F1E1E6"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740315"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A6FDE4"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66F5B0" w14:textId="77777777" w:rsidR="005B35DE" w:rsidRPr="00166E13" w:rsidRDefault="000807CD">
            <w:pPr>
              <w:jc w:val="center"/>
              <w:rPr>
                <w:noProof/>
                <w:szCs w:val="26"/>
              </w:rPr>
            </w:pPr>
            <w:r w:rsidRPr="00166E13">
              <w:rPr>
                <w:b/>
                <w:noProof/>
                <w:szCs w:val="26"/>
              </w:rPr>
              <w:t>DESCRIPTION</w:t>
            </w:r>
          </w:p>
        </w:tc>
      </w:tr>
      <w:tr w:rsidR="005B35DE" w:rsidRPr="00166E13" w14:paraId="18BD7C9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5692F"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40D16B"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EC93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694D0B" w14:textId="77777777" w:rsidR="005B35DE" w:rsidRPr="00166E13" w:rsidRDefault="000807CD">
            <w:pPr>
              <w:rPr>
                <w:noProof/>
                <w:szCs w:val="26"/>
              </w:rPr>
            </w:pPr>
            <w:r w:rsidRPr="00166E13">
              <w:rPr>
                <w:noProof/>
                <w:szCs w:val="26"/>
              </w:rPr>
              <w:t>Mã tổ chức (Khóa chính, tự tăng)</w:t>
            </w:r>
          </w:p>
        </w:tc>
      </w:tr>
      <w:tr w:rsidR="005B35DE" w:rsidRPr="00166E13" w14:paraId="04EF0C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6134F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39196F" w14:textId="77777777" w:rsidR="005B35DE" w:rsidRPr="00166E13" w:rsidRDefault="000807CD">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9171EC"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CC1FDB" w14:textId="77777777" w:rsidR="005B35DE" w:rsidRPr="00166E13" w:rsidRDefault="000807CD">
            <w:pPr>
              <w:rPr>
                <w:noProof/>
                <w:szCs w:val="26"/>
              </w:rPr>
            </w:pPr>
            <w:r w:rsidRPr="00166E13">
              <w:rPr>
                <w:noProof/>
                <w:szCs w:val="26"/>
              </w:rPr>
              <w:t>Tên Ban chuyên môn / Cơ cấu tổ chức cấp Trường</w:t>
            </w:r>
          </w:p>
        </w:tc>
      </w:tr>
      <w:tr w:rsidR="005B35DE" w:rsidRPr="00166E13" w14:paraId="3D245E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D3CDD"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D4E71E" w14:textId="77777777" w:rsidR="005B35DE" w:rsidRPr="00166E13" w:rsidRDefault="000807CD">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B334E8"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154F0" w14:textId="77777777" w:rsidR="005B35DE" w:rsidRPr="00166E13" w:rsidRDefault="000807CD">
            <w:pPr>
              <w:rPr>
                <w:noProof/>
                <w:szCs w:val="26"/>
              </w:rPr>
            </w:pPr>
            <w:r w:rsidRPr="00166E13">
              <w:rPr>
                <w:noProof/>
                <w:szCs w:val="26"/>
              </w:rPr>
              <w:t>Nhiệm kỳ hoạt động (Mặc định: 'Nhiệm kỳ 2023 - 2028')</w:t>
            </w:r>
          </w:p>
        </w:tc>
      </w:tr>
      <w:tr w:rsidR="005B35DE" w:rsidRPr="00166E13" w14:paraId="0CEC50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5A2E2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913F1" w14:textId="77777777" w:rsidR="005B35DE" w:rsidRPr="00166E13" w:rsidRDefault="000807CD">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EB782"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82971E" w14:textId="77777777" w:rsidR="005B35DE" w:rsidRPr="00166E13" w:rsidRDefault="000807CD">
            <w:pPr>
              <w:rPr>
                <w:noProof/>
                <w:szCs w:val="26"/>
              </w:rPr>
            </w:pPr>
            <w:r w:rsidRPr="00166E13">
              <w:rPr>
                <w:noProof/>
                <w:szCs w:val="26"/>
              </w:rPr>
              <w:t>Mô tả chức năng, nhiệm vụ và quyền hạn của Ban</w:t>
            </w:r>
          </w:p>
        </w:tc>
      </w:tr>
      <w:tr w:rsidR="005B35DE" w:rsidRPr="00166E13" w14:paraId="20E1B4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CB1A51"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BD79D4" w14:textId="77777777" w:rsidR="005B35DE" w:rsidRPr="00166E13" w:rsidRDefault="000807CD">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7A32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A6FDA" w14:textId="77777777" w:rsidR="005B35DE" w:rsidRPr="00166E13" w:rsidRDefault="000807CD">
            <w:pPr>
              <w:rPr>
                <w:noProof/>
                <w:szCs w:val="26"/>
              </w:rPr>
            </w:pPr>
            <w:r w:rsidRPr="00166E13">
              <w:rPr>
                <w:noProof/>
                <w:szCs w:val="26"/>
              </w:rPr>
              <w:t>Thứ tự sắp xếp hiển thị trên sơ đồ tổ chức</w:t>
            </w:r>
          </w:p>
        </w:tc>
      </w:tr>
      <w:tr w:rsidR="005B35DE" w:rsidRPr="00166E13" w14:paraId="2DBFF5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D73740"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F3911"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ECF81A"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6B664" w14:textId="77777777" w:rsidR="005B35DE" w:rsidRPr="00166E13" w:rsidRDefault="000807CD">
            <w:pPr>
              <w:rPr>
                <w:noProof/>
                <w:szCs w:val="26"/>
              </w:rPr>
            </w:pPr>
            <w:r w:rsidRPr="00166E13">
              <w:rPr>
                <w:noProof/>
                <w:szCs w:val="26"/>
              </w:rPr>
              <w:t>Trạng thái hoạt động (1: Hoạt động, 0: Khóa)</w:t>
            </w:r>
          </w:p>
        </w:tc>
      </w:tr>
      <w:tr w:rsidR="005B35DE" w:rsidRPr="00166E13" w14:paraId="5930DA9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BE43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7DEF03"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71D4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C23A8" w14:textId="77777777" w:rsidR="005B35DE" w:rsidRPr="00166E13" w:rsidRDefault="000807CD">
            <w:pPr>
              <w:rPr>
                <w:noProof/>
                <w:szCs w:val="26"/>
              </w:rPr>
            </w:pPr>
            <w:r w:rsidRPr="00166E13">
              <w:rPr>
                <w:noProof/>
                <w:szCs w:val="26"/>
              </w:rPr>
              <w:t>Thời điểm tạo bản ghi trong hệ thống</w:t>
            </w:r>
          </w:p>
        </w:tc>
      </w:tr>
    </w:tbl>
    <w:p w14:paraId="423DD44D" w14:textId="77777777" w:rsidR="005B35DE" w:rsidRPr="00971E10" w:rsidRDefault="005B35DE" w:rsidP="00E16249">
      <w:pPr>
        <w:rPr>
          <w:noProof/>
        </w:rPr>
      </w:pPr>
    </w:p>
    <w:p w14:paraId="59066FD4" w14:textId="77777777" w:rsidR="005B35DE" w:rsidRPr="00971E10" w:rsidRDefault="000807CD" w:rsidP="00E2136D">
      <w:pPr>
        <w:pStyle w:val="bang1"/>
      </w:pPr>
      <w:bookmarkStart w:id="167" w:name="_Toc240898837"/>
      <w:bookmarkStart w:id="168" w:name="_Toc242385605"/>
      <w:r w:rsidRPr="00971E10">
        <w:t>Bảng UNION_BRANCHES</w:t>
      </w:r>
      <w:bookmarkEnd w:id="167"/>
      <w:bookmarkEnd w:id="16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EA4C78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FCFA65"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1EE17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BD485C"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8DC3FF" w14:textId="77777777" w:rsidR="005B35DE" w:rsidRPr="00166E13" w:rsidRDefault="000807CD">
            <w:pPr>
              <w:jc w:val="center"/>
              <w:rPr>
                <w:noProof/>
                <w:szCs w:val="26"/>
              </w:rPr>
            </w:pPr>
            <w:r w:rsidRPr="00166E13">
              <w:rPr>
                <w:b/>
                <w:noProof/>
                <w:szCs w:val="26"/>
              </w:rPr>
              <w:t>DESCRIPTION</w:t>
            </w:r>
          </w:p>
        </w:tc>
      </w:tr>
      <w:tr w:rsidR="005B35DE" w:rsidRPr="00166E13" w14:paraId="2AC482C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887C16"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0D283E"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D9A9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0FC1C" w14:textId="77777777" w:rsidR="005B35DE" w:rsidRPr="00166E13" w:rsidRDefault="000807CD">
            <w:pPr>
              <w:rPr>
                <w:noProof/>
                <w:szCs w:val="26"/>
              </w:rPr>
            </w:pPr>
            <w:r w:rsidRPr="00166E13">
              <w:rPr>
                <w:noProof/>
                <w:szCs w:val="26"/>
              </w:rPr>
              <w:t>Mã tổ công đoàn (Khóa chính, tự tăng)</w:t>
            </w:r>
          </w:p>
        </w:tc>
      </w:tr>
      <w:tr w:rsidR="005B35DE" w:rsidRPr="00166E13" w14:paraId="60FCED4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DB015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D00F2D" w14:textId="77777777" w:rsidR="005B35DE" w:rsidRPr="00166E13" w:rsidRDefault="000807CD">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2E248"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F88B9" w14:textId="77777777" w:rsidR="005B35DE" w:rsidRPr="00166E13" w:rsidRDefault="000807CD">
            <w:pPr>
              <w:rPr>
                <w:noProof/>
                <w:szCs w:val="26"/>
              </w:rPr>
            </w:pPr>
            <w:r w:rsidRPr="00166E13">
              <w:rPr>
                <w:noProof/>
                <w:szCs w:val="26"/>
              </w:rPr>
              <w:t>Mã định danh duy nhất (VD: TCD-CNTT, TCD-KT)</w:t>
            </w:r>
          </w:p>
        </w:tc>
      </w:tr>
      <w:tr w:rsidR="005B35DE" w:rsidRPr="00166E13" w14:paraId="149518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26E4D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5696B" w14:textId="77777777" w:rsidR="005B35DE" w:rsidRPr="00166E13" w:rsidRDefault="000807CD">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49DD86"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C44B99" w14:textId="77777777" w:rsidR="005B35DE" w:rsidRPr="00166E13" w:rsidRDefault="000807CD">
            <w:pPr>
              <w:rPr>
                <w:noProof/>
                <w:szCs w:val="26"/>
              </w:rPr>
            </w:pPr>
            <w:r w:rsidRPr="00166E13">
              <w:rPr>
                <w:noProof/>
                <w:szCs w:val="26"/>
              </w:rPr>
              <w:t>Tên đầy đủ của Tổ công đoàn cơ sở bộ phận</w:t>
            </w:r>
          </w:p>
        </w:tc>
      </w:tr>
      <w:tr w:rsidR="005B35DE" w:rsidRPr="00166E13" w14:paraId="0550F0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D60FD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2B996E" w14:textId="77777777" w:rsidR="005B35DE" w:rsidRPr="00166E13" w:rsidRDefault="000807CD">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A9EC60"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DE96E" w14:textId="77777777" w:rsidR="005B35DE" w:rsidRPr="00166E13" w:rsidRDefault="000807CD">
            <w:pPr>
              <w:rPr>
                <w:noProof/>
                <w:szCs w:val="26"/>
              </w:rPr>
            </w:pPr>
            <w:r w:rsidRPr="00166E13">
              <w:rPr>
                <w:noProof/>
                <w:szCs w:val="26"/>
              </w:rPr>
              <w:t>Họ và tên Tổ trưởng đương nhiệm</w:t>
            </w:r>
          </w:p>
        </w:tc>
      </w:tr>
      <w:tr w:rsidR="005B35DE" w:rsidRPr="00166E13" w14:paraId="071EE2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88DDE"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725CF" w14:textId="77777777" w:rsidR="005B35DE" w:rsidRPr="00166E13" w:rsidRDefault="000807CD">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D25DD3"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664981" w14:textId="77777777" w:rsidR="005B35DE" w:rsidRPr="00166E13" w:rsidRDefault="000807CD">
            <w:pPr>
              <w:rPr>
                <w:noProof/>
                <w:szCs w:val="26"/>
              </w:rPr>
            </w:pPr>
            <w:r w:rsidRPr="00166E13">
              <w:rPr>
                <w:noProof/>
                <w:szCs w:val="26"/>
              </w:rPr>
              <w:t>Email liên hệ công vụ của Tổ công đoàn</w:t>
            </w:r>
          </w:p>
        </w:tc>
      </w:tr>
      <w:tr w:rsidR="005B35DE" w:rsidRPr="00166E13" w14:paraId="69C8F57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8412E"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1958A0"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9E6F1"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D65D9" w14:textId="77777777" w:rsidR="005B35DE" w:rsidRPr="00166E13" w:rsidRDefault="000807CD">
            <w:pPr>
              <w:rPr>
                <w:noProof/>
                <w:szCs w:val="26"/>
              </w:rPr>
            </w:pPr>
            <w:r w:rsidRPr="00166E13">
              <w:rPr>
                <w:noProof/>
                <w:szCs w:val="26"/>
              </w:rPr>
              <w:t>Số điện thoại liên hệ đại diện</w:t>
            </w:r>
          </w:p>
        </w:tc>
      </w:tr>
      <w:tr w:rsidR="005B35DE" w:rsidRPr="00166E13" w14:paraId="3DFC94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D0F6C"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5897D" w14:textId="77777777" w:rsidR="005B35DE" w:rsidRPr="00166E13" w:rsidRDefault="000807CD">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83F6D"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E60939" w14:textId="77777777" w:rsidR="005B35DE" w:rsidRPr="00166E13" w:rsidRDefault="000807CD">
            <w:pPr>
              <w:rPr>
                <w:noProof/>
                <w:szCs w:val="26"/>
              </w:rPr>
            </w:pPr>
            <w:r w:rsidRPr="00166E13">
              <w:rPr>
                <w:noProof/>
                <w:szCs w:val="26"/>
              </w:rPr>
              <w:t>Văn phòng làm việc của Tổ công đoàn</w:t>
            </w:r>
          </w:p>
        </w:tc>
      </w:tr>
      <w:tr w:rsidR="005B35DE" w:rsidRPr="00166E13" w14:paraId="447D82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D0D643"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B88ED8"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CF1C0"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32134" w14:textId="77777777" w:rsidR="005B35DE" w:rsidRPr="00166E13" w:rsidRDefault="000807CD">
            <w:pPr>
              <w:rPr>
                <w:noProof/>
                <w:szCs w:val="26"/>
              </w:rPr>
            </w:pPr>
            <w:r w:rsidRPr="00166E13">
              <w:rPr>
                <w:noProof/>
                <w:szCs w:val="26"/>
              </w:rPr>
              <w:t>Trạng thái hoạt động (1: Hoạt động, 0: Tạm ngưng)</w:t>
            </w:r>
          </w:p>
        </w:tc>
      </w:tr>
      <w:tr w:rsidR="005B35DE" w:rsidRPr="00166E13" w14:paraId="605DFBA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82B0E"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9873BA"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9C96E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556705" w14:textId="77777777" w:rsidR="005B35DE" w:rsidRPr="00166E13" w:rsidRDefault="000807CD">
            <w:pPr>
              <w:rPr>
                <w:noProof/>
                <w:szCs w:val="26"/>
              </w:rPr>
            </w:pPr>
            <w:r w:rsidRPr="00166E13">
              <w:rPr>
                <w:noProof/>
                <w:szCs w:val="26"/>
              </w:rPr>
              <w:t>Thời điểm ghi nhận tổ công đoàn trên hệ thống</w:t>
            </w:r>
          </w:p>
        </w:tc>
      </w:tr>
    </w:tbl>
    <w:p w14:paraId="108C823A" w14:textId="77777777" w:rsidR="005B35DE" w:rsidRDefault="005B35DE">
      <w:pPr>
        <w:spacing w:after="120"/>
        <w:rPr>
          <w:noProof/>
        </w:rPr>
      </w:pPr>
    </w:p>
    <w:p w14:paraId="796C99E6" w14:textId="77777777" w:rsidR="00E16249" w:rsidRPr="00971E10" w:rsidRDefault="00E16249">
      <w:pPr>
        <w:spacing w:after="120"/>
        <w:rPr>
          <w:noProof/>
        </w:rPr>
      </w:pPr>
    </w:p>
    <w:p w14:paraId="5658FA8C" w14:textId="77777777" w:rsidR="005B35DE" w:rsidRPr="00971E10" w:rsidRDefault="000807CD" w:rsidP="00E2136D">
      <w:pPr>
        <w:pStyle w:val="bang1"/>
      </w:pPr>
      <w:bookmarkStart w:id="169" w:name="_Toc240898838"/>
      <w:bookmarkStart w:id="170" w:name="_Toc242385606"/>
      <w:r w:rsidRPr="00971E10">
        <w:lastRenderedPageBreak/>
        <w:t>Bảng MEMBERS</w:t>
      </w:r>
      <w:bookmarkEnd w:id="169"/>
      <w:bookmarkEnd w:id="17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7F5D15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90BF93"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1247C4"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57EA1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BD586B" w14:textId="77777777" w:rsidR="005B35DE" w:rsidRPr="00166E13" w:rsidRDefault="000807CD">
            <w:pPr>
              <w:jc w:val="center"/>
              <w:rPr>
                <w:noProof/>
                <w:szCs w:val="26"/>
              </w:rPr>
            </w:pPr>
            <w:r w:rsidRPr="00166E13">
              <w:rPr>
                <w:b/>
                <w:noProof/>
                <w:szCs w:val="26"/>
              </w:rPr>
              <w:t>DESCRIPTION</w:t>
            </w:r>
          </w:p>
        </w:tc>
      </w:tr>
      <w:tr w:rsidR="005B35DE" w:rsidRPr="00166E13" w14:paraId="2C5A6C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CF9F4"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BDEF70"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9787D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41EE28" w14:textId="77777777" w:rsidR="005B35DE" w:rsidRPr="00166E13" w:rsidRDefault="000807CD">
            <w:pPr>
              <w:rPr>
                <w:noProof/>
                <w:szCs w:val="26"/>
              </w:rPr>
            </w:pPr>
            <w:r w:rsidRPr="00166E13">
              <w:rPr>
                <w:noProof/>
                <w:szCs w:val="26"/>
              </w:rPr>
              <w:t>Mã nhân sự (Khóa chính, tự tăng)</w:t>
            </w:r>
          </w:p>
        </w:tc>
      </w:tr>
      <w:tr w:rsidR="005B35DE" w:rsidRPr="00166E13" w14:paraId="37B323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570CA"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F4B8D2"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3160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1A851"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3B7313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55DFE7"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7B83BF"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A26B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2BAC06" w14:textId="77777777" w:rsidR="005B35DE" w:rsidRPr="00166E13" w:rsidRDefault="000807CD">
            <w:pPr>
              <w:rPr>
                <w:noProof/>
                <w:szCs w:val="26"/>
              </w:rPr>
            </w:pPr>
            <w:r w:rsidRPr="00166E13">
              <w:rPr>
                <w:noProof/>
                <w:szCs w:val="26"/>
              </w:rPr>
              <w:t>Khóa ngoại tham chiếu ORGANIZATIONS(MaToChuc)</w:t>
            </w:r>
          </w:p>
        </w:tc>
      </w:tr>
      <w:tr w:rsidR="005B35DE" w:rsidRPr="00166E13" w14:paraId="5FCF10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2235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200D7" w14:textId="77777777" w:rsidR="005B35DE" w:rsidRPr="00166E13" w:rsidRDefault="000807CD">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772234"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80687" w14:textId="77777777" w:rsidR="005B35DE" w:rsidRPr="00166E13" w:rsidRDefault="000807CD">
            <w:pPr>
              <w:rPr>
                <w:noProof/>
                <w:szCs w:val="26"/>
              </w:rPr>
            </w:pPr>
            <w:r w:rsidRPr="00166E13">
              <w:rPr>
                <w:noProof/>
                <w:szCs w:val="26"/>
              </w:rPr>
              <w:t>Mã số cán bộ / giảng viên TDMU (Duy nhất)</w:t>
            </w:r>
          </w:p>
        </w:tc>
      </w:tr>
      <w:tr w:rsidR="005B35DE" w:rsidRPr="00166E13" w14:paraId="2687E8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ABA154"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8E257" w14:textId="77777777" w:rsidR="005B35DE" w:rsidRPr="00166E13" w:rsidRDefault="000807CD">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F000BE"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594A66" w14:textId="77777777" w:rsidR="005B35DE" w:rsidRPr="00166E13" w:rsidRDefault="000807CD">
            <w:pPr>
              <w:rPr>
                <w:noProof/>
                <w:szCs w:val="26"/>
              </w:rPr>
            </w:pPr>
            <w:r w:rsidRPr="00166E13">
              <w:rPr>
                <w:noProof/>
                <w:szCs w:val="26"/>
              </w:rPr>
              <w:t>Họ và tên đầy đủ của cán bộ đoàn viên</w:t>
            </w:r>
          </w:p>
        </w:tc>
      </w:tr>
      <w:tr w:rsidR="005B35DE" w:rsidRPr="00166E13" w14:paraId="7E87DE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F207C0"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01B01" w14:textId="77777777" w:rsidR="005B35DE" w:rsidRPr="00166E13" w:rsidRDefault="000807CD">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B8CF6D" w14:textId="77777777" w:rsidR="005B35DE" w:rsidRPr="00166E13" w:rsidRDefault="000807CD">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A6F2E" w14:textId="77777777" w:rsidR="005B35DE" w:rsidRPr="00166E13" w:rsidRDefault="000807CD">
            <w:pPr>
              <w:rPr>
                <w:noProof/>
                <w:szCs w:val="26"/>
              </w:rPr>
            </w:pPr>
            <w:r w:rsidRPr="00166E13">
              <w:rPr>
                <w:noProof/>
                <w:szCs w:val="26"/>
              </w:rPr>
              <w:t>Giới tính (Nam / Nữ / Khác)</w:t>
            </w:r>
          </w:p>
        </w:tc>
      </w:tr>
      <w:tr w:rsidR="005B35DE" w:rsidRPr="00166E13" w14:paraId="03858F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6AD839"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F5EA55" w14:textId="77777777" w:rsidR="005B35DE" w:rsidRPr="00166E13" w:rsidRDefault="000807CD">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2BA0BC"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C22EAE" w14:textId="77777777" w:rsidR="005B35DE" w:rsidRPr="00166E13" w:rsidRDefault="000807CD">
            <w:pPr>
              <w:rPr>
                <w:noProof/>
                <w:szCs w:val="26"/>
              </w:rPr>
            </w:pPr>
            <w:r w:rsidRPr="00166E13">
              <w:rPr>
                <w:noProof/>
                <w:szCs w:val="26"/>
              </w:rPr>
              <w:t>Ngày tháng năm sinh của cán bộ</w:t>
            </w:r>
          </w:p>
        </w:tc>
      </w:tr>
      <w:tr w:rsidR="005B35DE" w:rsidRPr="000A7BE3" w14:paraId="2431C3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E47CE4"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980967"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D6E56"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6EC2BE" w14:textId="77777777" w:rsidR="005B35DE" w:rsidRPr="0062652C" w:rsidRDefault="000807CD">
            <w:pPr>
              <w:rPr>
                <w:noProof/>
                <w:szCs w:val="26"/>
                <w:lang w:val="fr-FR"/>
              </w:rPr>
            </w:pPr>
            <w:r w:rsidRPr="0062652C">
              <w:rPr>
                <w:noProof/>
                <w:szCs w:val="26"/>
                <w:lang w:val="fr-FR"/>
              </w:rPr>
              <w:t>Email công vụ @tdmu.edu.vn (Duy nhất)</w:t>
            </w:r>
          </w:p>
        </w:tc>
      </w:tr>
      <w:tr w:rsidR="005B35DE" w:rsidRPr="00166E13" w14:paraId="19FD75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1D1C8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B9D64"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31C9F7"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1DCAE5" w14:textId="77777777" w:rsidR="005B35DE" w:rsidRPr="00166E13" w:rsidRDefault="000807CD">
            <w:pPr>
              <w:rPr>
                <w:noProof/>
                <w:szCs w:val="26"/>
              </w:rPr>
            </w:pPr>
            <w:r w:rsidRPr="00166E13">
              <w:rPr>
                <w:noProof/>
                <w:szCs w:val="26"/>
              </w:rPr>
              <w:t>Số điện thoại di động liên hệ</w:t>
            </w:r>
          </w:p>
        </w:tc>
      </w:tr>
      <w:tr w:rsidR="005B35DE" w:rsidRPr="00166E13" w14:paraId="71F99D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49D10"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5A30AC" w14:textId="77777777" w:rsidR="005B35DE" w:rsidRPr="00166E13" w:rsidRDefault="000807CD">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0A29B9"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F8623" w14:textId="77777777" w:rsidR="005B35DE" w:rsidRPr="00166E13" w:rsidRDefault="000807CD">
            <w:pPr>
              <w:rPr>
                <w:noProof/>
                <w:szCs w:val="26"/>
              </w:rPr>
            </w:pPr>
            <w:r w:rsidRPr="00166E13">
              <w:rPr>
                <w:noProof/>
                <w:szCs w:val="26"/>
              </w:rPr>
              <w:t>Học hàm học vị (GS, PGS, TS, ThS, CN)</w:t>
            </w:r>
          </w:p>
        </w:tc>
      </w:tr>
      <w:tr w:rsidR="005B35DE" w:rsidRPr="00166E13" w14:paraId="3384EEB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46DBE"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92DA07" w14:textId="77777777" w:rsidR="005B35DE" w:rsidRPr="00166E13" w:rsidRDefault="000807CD">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C32DBC"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BE746A" w14:textId="77777777" w:rsidR="005B35DE" w:rsidRPr="00166E13" w:rsidRDefault="000807CD">
            <w:pPr>
              <w:rPr>
                <w:noProof/>
                <w:szCs w:val="26"/>
              </w:rPr>
            </w:pPr>
            <w:r w:rsidRPr="00166E13">
              <w:rPr>
                <w:noProof/>
                <w:szCs w:val="26"/>
              </w:rPr>
              <w:t>Chức vụ CĐ (Chủ tịch, UV BTV, Tổ trưởng, Đoàn viên)</w:t>
            </w:r>
          </w:p>
        </w:tc>
      </w:tr>
      <w:tr w:rsidR="005B35DE" w:rsidRPr="00166E13" w14:paraId="065131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C76F2D"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00D2C3" w14:textId="77777777" w:rsidR="005B35DE" w:rsidRPr="00166E13" w:rsidRDefault="000807CD">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A24C45"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54CD35" w14:textId="77777777" w:rsidR="005B35DE" w:rsidRPr="00166E13" w:rsidRDefault="000807CD">
            <w:pPr>
              <w:rPr>
                <w:noProof/>
                <w:szCs w:val="26"/>
              </w:rPr>
            </w:pPr>
            <w:r w:rsidRPr="00166E13">
              <w:rPr>
                <w:noProof/>
                <w:szCs w:val="26"/>
              </w:rPr>
              <w:t>Chức vụ chính quyền (Trưởng khoa, Phó phòng, GV)</w:t>
            </w:r>
          </w:p>
        </w:tc>
      </w:tr>
      <w:tr w:rsidR="005B35DE" w:rsidRPr="00166E13" w14:paraId="59728B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E25E97"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3BCF1"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844D94"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11369" w14:textId="77777777" w:rsidR="005B35DE" w:rsidRPr="00166E13" w:rsidRDefault="000807CD">
            <w:pPr>
              <w:rPr>
                <w:noProof/>
                <w:szCs w:val="26"/>
              </w:rPr>
            </w:pPr>
            <w:r w:rsidRPr="00166E13">
              <w:rPr>
                <w:noProof/>
                <w:szCs w:val="26"/>
              </w:rPr>
              <w:t>Tình trạng sinh hoạt (1: Đang công tác, 0: Đã chuyển)</w:t>
            </w:r>
          </w:p>
        </w:tc>
      </w:tr>
      <w:tr w:rsidR="005B35DE" w:rsidRPr="00166E13" w14:paraId="1DB5F3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507E0"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BCD4E"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2FF44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BAA0C2" w14:textId="77777777" w:rsidR="005B35DE" w:rsidRPr="00166E13" w:rsidRDefault="000807CD">
            <w:pPr>
              <w:rPr>
                <w:noProof/>
                <w:szCs w:val="26"/>
              </w:rPr>
            </w:pPr>
            <w:r w:rsidRPr="00166E13">
              <w:rPr>
                <w:noProof/>
                <w:szCs w:val="26"/>
              </w:rPr>
              <w:t>Thời điểm tạo hồ sơ đoàn viên</w:t>
            </w:r>
          </w:p>
        </w:tc>
      </w:tr>
    </w:tbl>
    <w:p w14:paraId="685D1B20" w14:textId="77777777" w:rsidR="005B35DE" w:rsidRPr="00971E10" w:rsidRDefault="005B35DE">
      <w:pPr>
        <w:spacing w:after="120"/>
        <w:rPr>
          <w:noProof/>
        </w:rPr>
      </w:pPr>
    </w:p>
    <w:p w14:paraId="56E69701" w14:textId="77777777" w:rsidR="005B35DE" w:rsidRPr="00971E10" w:rsidRDefault="000807CD" w:rsidP="00E2136D">
      <w:pPr>
        <w:pStyle w:val="bang1"/>
      </w:pPr>
      <w:bookmarkStart w:id="171" w:name="_Toc240898839"/>
      <w:bookmarkStart w:id="172" w:name="_Toc242385607"/>
      <w:r w:rsidRPr="00971E10">
        <w:lastRenderedPageBreak/>
        <w:t>Bảng CATEGORIES</w:t>
      </w:r>
      <w:bookmarkEnd w:id="171"/>
      <w:bookmarkEnd w:id="17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E45B28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3BEF48"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5788E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2BE767"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5919F6" w14:textId="77777777" w:rsidR="005B35DE" w:rsidRPr="00166E13" w:rsidRDefault="000807CD">
            <w:pPr>
              <w:jc w:val="center"/>
              <w:rPr>
                <w:noProof/>
                <w:szCs w:val="26"/>
              </w:rPr>
            </w:pPr>
            <w:r w:rsidRPr="00166E13">
              <w:rPr>
                <w:b/>
                <w:noProof/>
                <w:szCs w:val="26"/>
              </w:rPr>
              <w:t>DESCRIPTION</w:t>
            </w:r>
          </w:p>
        </w:tc>
      </w:tr>
      <w:tr w:rsidR="005B35DE" w:rsidRPr="00166E13" w14:paraId="388042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DF5B38"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BB57E6"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27E34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460025" w14:textId="77777777" w:rsidR="005B35DE" w:rsidRPr="00166E13" w:rsidRDefault="000807CD">
            <w:pPr>
              <w:rPr>
                <w:noProof/>
                <w:szCs w:val="26"/>
              </w:rPr>
            </w:pPr>
            <w:r w:rsidRPr="00166E13">
              <w:rPr>
                <w:noProof/>
                <w:szCs w:val="26"/>
              </w:rPr>
              <w:t>Mã chuyên mục (Khóa chính, tự tăng)</w:t>
            </w:r>
          </w:p>
        </w:tc>
      </w:tr>
      <w:tr w:rsidR="005B35DE" w:rsidRPr="00166E13" w14:paraId="5C3154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488D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824D24" w14:textId="77777777" w:rsidR="005B35DE" w:rsidRPr="00166E13" w:rsidRDefault="000807CD">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D617ED"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09B43" w14:textId="77777777" w:rsidR="005B35DE" w:rsidRPr="00166E13" w:rsidRDefault="000807CD">
            <w:pPr>
              <w:rPr>
                <w:noProof/>
                <w:szCs w:val="26"/>
              </w:rPr>
            </w:pPr>
            <w:r w:rsidRPr="00166E13">
              <w:rPr>
                <w:noProof/>
                <w:szCs w:val="26"/>
              </w:rPr>
              <w:t>Tên chuyên mục tin tức truyền thông</w:t>
            </w:r>
          </w:p>
        </w:tc>
      </w:tr>
      <w:tr w:rsidR="005B35DE" w:rsidRPr="00166E13" w14:paraId="60ED5D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7324C2"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5607BC"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738871" w14:textId="77777777" w:rsidR="005B35DE" w:rsidRPr="00166E13" w:rsidRDefault="000807CD">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464C63" w14:textId="77777777" w:rsidR="005B35DE" w:rsidRPr="00166E13" w:rsidRDefault="000807CD">
            <w:pPr>
              <w:rPr>
                <w:noProof/>
                <w:szCs w:val="26"/>
              </w:rPr>
            </w:pPr>
            <w:r w:rsidRPr="00166E13">
              <w:rPr>
                <w:noProof/>
                <w:szCs w:val="26"/>
              </w:rPr>
              <w:t>Đường dẫn định danh chuẩn SEO (Duy nhất)</w:t>
            </w:r>
          </w:p>
        </w:tc>
      </w:tr>
      <w:tr w:rsidR="005B35DE" w:rsidRPr="00166E13" w14:paraId="4D670D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1CD182"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E1E40" w14:textId="77777777" w:rsidR="005B35DE" w:rsidRPr="00166E13" w:rsidRDefault="000807CD">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B55A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12417B" w14:textId="77777777" w:rsidR="005B35DE" w:rsidRPr="00166E13" w:rsidRDefault="000807CD">
            <w:pPr>
              <w:rPr>
                <w:noProof/>
                <w:szCs w:val="26"/>
              </w:rPr>
            </w:pPr>
            <w:r w:rsidRPr="00166E13">
              <w:rPr>
                <w:noProof/>
                <w:szCs w:val="26"/>
              </w:rPr>
              <w:t>Mô tả phạm vi nội dung chuyên mục</w:t>
            </w:r>
          </w:p>
        </w:tc>
      </w:tr>
      <w:tr w:rsidR="005B35DE" w:rsidRPr="00166E13" w14:paraId="350924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AF35A"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066D34" w14:textId="77777777" w:rsidR="005B35DE" w:rsidRPr="00166E13" w:rsidRDefault="000807CD">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9855D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229709" w14:textId="77777777" w:rsidR="005B35DE" w:rsidRPr="00166E13" w:rsidRDefault="000807CD">
            <w:pPr>
              <w:rPr>
                <w:noProof/>
                <w:szCs w:val="26"/>
              </w:rPr>
            </w:pPr>
            <w:r w:rsidRPr="00166E13">
              <w:rPr>
                <w:noProof/>
                <w:szCs w:val="26"/>
              </w:rPr>
              <w:t>Thứ tự sắp xếp hiển thị trên Menu điều hướng</w:t>
            </w:r>
          </w:p>
        </w:tc>
      </w:tr>
      <w:tr w:rsidR="005B35DE" w:rsidRPr="00166E13" w14:paraId="4EC634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C4D36F"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F02663"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D6E5F"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7FF426" w14:textId="77777777" w:rsidR="005B35DE" w:rsidRPr="00166E13" w:rsidRDefault="000807CD">
            <w:pPr>
              <w:rPr>
                <w:noProof/>
                <w:szCs w:val="26"/>
              </w:rPr>
            </w:pPr>
            <w:r w:rsidRPr="00166E13">
              <w:rPr>
                <w:noProof/>
                <w:szCs w:val="26"/>
              </w:rPr>
              <w:t>Trạng thái hiển thị (1: Bật, 0: Ẩn)</w:t>
            </w:r>
          </w:p>
        </w:tc>
      </w:tr>
      <w:tr w:rsidR="005B35DE" w:rsidRPr="00166E13" w14:paraId="14F0EB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CB16D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3897DE"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26DDF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1F118B" w14:textId="77777777" w:rsidR="005B35DE" w:rsidRPr="00166E13" w:rsidRDefault="000807CD">
            <w:pPr>
              <w:rPr>
                <w:noProof/>
                <w:szCs w:val="26"/>
              </w:rPr>
            </w:pPr>
            <w:r w:rsidRPr="00166E13">
              <w:rPr>
                <w:noProof/>
                <w:szCs w:val="26"/>
              </w:rPr>
              <w:t>Thời điểm tạo chuyên mục</w:t>
            </w:r>
          </w:p>
        </w:tc>
      </w:tr>
    </w:tbl>
    <w:p w14:paraId="797CA892" w14:textId="77777777" w:rsidR="005B35DE" w:rsidRPr="00971E10" w:rsidRDefault="005B35DE">
      <w:pPr>
        <w:spacing w:after="120"/>
        <w:rPr>
          <w:noProof/>
        </w:rPr>
      </w:pPr>
    </w:p>
    <w:p w14:paraId="3E5BD217" w14:textId="77777777" w:rsidR="005B35DE" w:rsidRPr="00971E10" w:rsidRDefault="000807CD" w:rsidP="00E2136D">
      <w:pPr>
        <w:pStyle w:val="bang1"/>
      </w:pPr>
      <w:bookmarkStart w:id="173" w:name="_Toc240898840"/>
      <w:bookmarkStart w:id="174" w:name="_Toc242385608"/>
      <w:r w:rsidRPr="00971E10">
        <w:t>Bảng ARTICLES</w:t>
      </w:r>
      <w:bookmarkEnd w:id="173"/>
      <w:bookmarkEnd w:id="17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7B3580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97894E"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7B6414"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BB3EF0"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6A57B4" w14:textId="77777777" w:rsidR="005B35DE" w:rsidRPr="00166E13" w:rsidRDefault="000807CD">
            <w:pPr>
              <w:jc w:val="center"/>
              <w:rPr>
                <w:noProof/>
                <w:szCs w:val="26"/>
              </w:rPr>
            </w:pPr>
            <w:r w:rsidRPr="00166E13">
              <w:rPr>
                <w:b/>
                <w:noProof/>
                <w:szCs w:val="26"/>
              </w:rPr>
              <w:t>DESCRIPTION</w:t>
            </w:r>
          </w:p>
        </w:tc>
      </w:tr>
      <w:tr w:rsidR="005B35DE" w:rsidRPr="00166E13" w14:paraId="7448F96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5C564"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B23890"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0BEB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204A4" w14:textId="77777777" w:rsidR="005B35DE" w:rsidRPr="00166E13" w:rsidRDefault="000807CD">
            <w:pPr>
              <w:rPr>
                <w:noProof/>
                <w:szCs w:val="26"/>
              </w:rPr>
            </w:pPr>
            <w:r w:rsidRPr="00166E13">
              <w:rPr>
                <w:noProof/>
                <w:szCs w:val="26"/>
              </w:rPr>
              <w:t>Mã bài viết (Khóa chính, tự tăng)</w:t>
            </w:r>
          </w:p>
        </w:tc>
      </w:tr>
      <w:tr w:rsidR="005B35DE" w:rsidRPr="00166E13" w14:paraId="72857B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46E29"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52E60D" w14:textId="77777777" w:rsidR="005B35DE" w:rsidRPr="00166E13" w:rsidRDefault="000807CD">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503B5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006DE9" w14:textId="77777777" w:rsidR="005B35DE" w:rsidRPr="00166E13" w:rsidRDefault="000807CD">
            <w:pPr>
              <w:rPr>
                <w:noProof/>
                <w:szCs w:val="26"/>
              </w:rPr>
            </w:pPr>
            <w:r w:rsidRPr="00166E13">
              <w:rPr>
                <w:noProof/>
                <w:szCs w:val="26"/>
              </w:rPr>
              <w:t>Khóa ngoại tham chiếu MEMBERS(MaNhanSu)</w:t>
            </w:r>
          </w:p>
        </w:tc>
      </w:tr>
      <w:tr w:rsidR="005B35DE" w:rsidRPr="00166E13" w14:paraId="1444C8C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E3BBC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A8A73B"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242A4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77715D" w14:textId="77777777" w:rsidR="005B35DE" w:rsidRPr="00166E13" w:rsidRDefault="000807CD">
            <w:pPr>
              <w:rPr>
                <w:noProof/>
                <w:szCs w:val="26"/>
              </w:rPr>
            </w:pPr>
            <w:r w:rsidRPr="00166E13">
              <w:rPr>
                <w:noProof/>
                <w:szCs w:val="26"/>
              </w:rPr>
              <w:t>Khóa ngoại tham chiếu CATEGORIES(CategoryId)</w:t>
            </w:r>
          </w:p>
        </w:tc>
      </w:tr>
      <w:tr w:rsidR="005B35DE" w:rsidRPr="00166E13" w14:paraId="5D8DCD7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6C1B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D2AABA"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C7738"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A6440F" w14:textId="77777777" w:rsidR="005B35DE" w:rsidRPr="00166E13" w:rsidRDefault="000807CD">
            <w:pPr>
              <w:rPr>
                <w:noProof/>
                <w:szCs w:val="26"/>
              </w:rPr>
            </w:pPr>
            <w:r w:rsidRPr="00166E13">
              <w:rPr>
                <w:noProof/>
                <w:szCs w:val="26"/>
              </w:rPr>
              <w:t>Tiêu đề chính của bài viết truyền thông</w:t>
            </w:r>
          </w:p>
        </w:tc>
      </w:tr>
      <w:tr w:rsidR="005B35DE" w:rsidRPr="00166E13" w14:paraId="7F83A01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F214C"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7D31C1"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EAAE74"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335D00" w14:textId="77777777" w:rsidR="005B35DE" w:rsidRPr="00166E13" w:rsidRDefault="000807CD">
            <w:pPr>
              <w:rPr>
                <w:noProof/>
                <w:szCs w:val="26"/>
              </w:rPr>
            </w:pPr>
            <w:r w:rsidRPr="00166E13">
              <w:rPr>
                <w:noProof/>
                <w:szCs w:val="26"/>
              </w:rPr>
              <w:t>Đường dẫn thân thiện phục vụ SEO (Duy nhất)</w:t>
            </w:r>
          </w:p>
        </w:tc>
      </w:tr>
      <w:tr w:rsidR="005B35DE" w:rsidRPr="00166E13" w14:paraId="55BCA8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A0888F" w14:textId="77777777" w:rsidR="005B35DE" w:rsidRPr="00166E13" w:rsidRDefault="000807CD">
            <w:pPr>
              <w:jc w:val="center"/>
              <w:rPr>
                <w:noProof/>
                <w:szCs w:val="26"/>
              </w:rPr>
            </w:pPr>
            <w:r w:rsidRPr="00166E13">
              <w:rPr>
                <w:noProof/>
                <w:szCs w:val="26"/>
              </w:rP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3D4CD" w14:textId="77777777" w:rsidR="005B35DE" w:rsidRPr="00166E13" w:rsidRDefault="000807CD">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27AA3D"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AEA56" w14:textId="77777777" w:rsidR="005B35DE" w:rsidRPr="00166E13" w:rsidRDefault="000807CD">
            <w:pPr>
              <w:rPr>
                <w:noProof/>
                <w:szCs w:val="26"/>
              </w:rPr>
            </w:pPr>
            <w:r w:rsidRPr="00166E13">
              <w:rPr>
                <w:noProof/>
                <w:szCs w:val="26"/>
              </w:rPr>
              <w:t>Đoạn văn ngắn tóm tắt nội dung chính (Lead)</w:t>
            </w:r>
          </w:p>
        </w:tc>
      </w:tr>
      <w:tr w:rsidR="005B35DE" w:rsidRPr="00166E13" w14:paraId="36DBDF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9D0119"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3FFE2A"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06622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F15F25" w14:textId="77777777" w:rsidR="005B35DE" w:rsidRPr="00166E13" w:rsidRDefault="000807CD">
            <w:pPr>
              <w:rPr>
                <w:noProof/>
                <w:szCs w:val="26"/>
              </w:rPr>
            </w:pPr>
            <w:r w:rsidRPr="00166E13">
              <w:rPr>
                <w:noProof/>
                <w:szCs w:val="26"/>
              </w:rPr>
              <w:t>Nội dung bài viết đầy đủ (Rich Text / HTML)</w:t>
            </w:r>
          </w:p>
        </w:tc>
      </w:tr>
      <w:tr w:rsidR="005B35DE" w:rsidRPr="00166E13" w14:paraId="37BA4B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1A92F6"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84B033" w14:textId="77777777" w:rsidR="005B35DE" w:rsidRPr="00166E13" w:rsidRDefault="000807CD">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685D49"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F7B4E" w14:textId="77777777" w:rsidR="005B35DE" w:rsidRPr="00166E13" w:rsidRDefault="000807CD">
            <w:pPr>
              <w:rPr>
                <w:noProof/>
                <w:szCs w:val="26"/>
              </w:rPr>
            </w:pPr>
            <w:r w:rsidRPr="00166E13">
              <w:rPr>
                <w:noProof/>
                <w:szCs w:val="26"/>
              </w:rPr>
              <w:t>Đường dẫn ảnh đại diện Thumbnail bài viết</w:t>
            </w:r>
          </w:p>
        </w:tc>
      </w:tr>
      <w:tr w:rsidR="005B35DE" w:rsidRPr="00166E13" w14:paraId="145376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F36536"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7E6B50" w14:textId="77777777" w:rsidR="005B35DE" w:rsidRPr="00166E13" w:rsidRDefault="000807CD">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7935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0D17B5" w14:textId="77777777" w:rsidR="005B35DE" w:rsidRPr="00166E13" w:rsidRDefault="000807CD">
            <w:pPr>
              <w:rPr>
                <w:noProof/>
                <w:szCs w:val="26"/>
              </w:rPr>
            </w:pPr>
            <w:r w:rsidRPr="00166E13">
              <w:rPr>
                <w:noProof/>
                <w:szCs w:val="26"/>
              </w:rPr>
              <w:t>Bản tin Facebook Fanpage do AI tối ưu</w:t>
            </w:r>
          </w:p>
        </w:tc>
      </w:tr>
      <w:tr w:rsidR="005B35DE" w:rsidRPr="00166E13" w14:paraId="367E55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2C1C9"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13840" w14:textId="77777777" w:rsidR="005B35DE" w:rsidRPr="00166E13" w:rsidRDefault="000807CD">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67CF3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85FE6C" w14:textId="77777777" w:rsidR="005B35DE" w:rsidRPr="00166E13" w:rsidRDefault="000807CD">
            <w:pPr>
              <w:rPr>
                <w:noProof/>
                <w:szCs w:val="26"/>
              </w:rPr>
            </w:pPr>
            <w:r w:rsidRPr="00166E13">
              <w:rPr>
                <w:noProof/>
                <w:szCs w:val="26"/>
              </w:rPr>
              <w:t>Nội dung tin nhắn Zalo OA do AI tạo</w:t>
            </w:r>
          </w:p>
        </w:tc>
      </w:tr>
      <w:tr w:rsidR="005B35DE" w:rsidRPr="00166E13" w14:paraId="290728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B4D1AE"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CB7BB" w14:textId="77777777" w:rsidR="005B35DE" w:rsidRPr="00166E13" w:rsidRDefault="000807CD">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8171A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0E829" w14:textId="77777777" w:rsidR="005B35DE" w:rsidRPr="00166E13" w:rsidRDefault="000807CD">
            <w:pPr>
              <w:rPr>
                <w:noProof/>
                <w:szCs w:val="26"/>
              </w:rPr>
            </w:pPr>
            <w:r w:rsidRPr="00166E13">
              <w:rPr>
                <w:noProof/>
                <w:szCs w:val="26"/>
              </w:rPr>
              <w:t>Kịch bản video ngắn TikTok/Reels do AI phân cảnh</w:t>
            </w:r>
          </w:p>
        </w:tc>
      </w:tr>
      <w:tr w:rsidR="005B35DE" w:rsidRPr="00166E13" w14:paraId="3A3CBF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C3F50"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5ABE3" w14:textId="77777777" w:rsidR="005B35DE" w:rsidRPr="00166E13" w:rsidRDefault="000807CD">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01CC6"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CCB4B2" w14:textId="77777777" w:rsidR="005B35DE" w:rsidRPr="00166E13" w:rsidRDefault="000807CD">
            <w:pPr>
              <w:rPr>
                <w:noProof/>
                <w:szCs w:val="26"/>
              </w:rPr>
            </w:pPr>
            <w:r w:rsidRPr="00166E13">
              <w:rPr>
                <w:noProof/>
                <w:szCs w:val="26"/>
              </w:rPr>
              <w:t>Cờ đánh dấu có AI hỗ trợ tạo nội dung (1: Có, 0: Không)</w:t>
            </w:r>
          </w:p>
        </w:tc>
      </w:tr>
      <w:tr w:rsidR="005B35DE" w:rsidRPr="00166E13" w14:paraId="31C2BA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7FB349"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0DD45C" w14:textId="77777777" w:rsidR="005B35DE" w:rsidRPr="00166E13" w:rsidRDefault="000807CD">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882EB"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E365BC" w14:textId="77777777" w:rsidR="005B35DE" w:rsidRPr="00166E13" w:rsidRDefault="000807CD">
            <w:pPr>
              <w:rPr>
                <w:noProof/>
                <w:szCs w:val="26"/>
              </w:rPr>
            </w:pPr>
            <w:r w:rsidRPr="00166E13">
              <w:rPr>
                <w:noProof/>
                <w:szCs w:val="26"/>
              </w:rPr>
              <w:t>Câu lệnh Prompt gửi AI sinh nội dung bài viết</w:t>
            </w:r>
          </w:p>
        </w:tc>
      </w:tr>
      <w:tr w:rsidR="005B35DE" w:rsidRPr="00166E13" w14:paraId="4C473A1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7CC571"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AF3553"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9D909D"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C19A40" w14:textId="77777777" w:rsidR="005B35DE" w:rsidRPr="00166E13" w:rsidRDefault="000807CD">
            <w:pPr>
              <w:rPr>
                <w:noProof/>
                <w:szCs w:val="26"/>
              </w:rPr>
            </w:pPr>
            <w:r w:rsidRPr="00166E13">
              <w:rPr>
                <w:noProof/>
                <w:szCs w:val="26"/>
              </w:rPr>
              <w:t>Trạng thái bài: draft, pending_review, approved, published</w:t>
            </w:r>
          </w:p>
        </w:tc>
      </w:tr>
      <w:tr w:rsidR="005B35DE" w:rsidRPr="00166E13" w14:paraId="66589F7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8CE1C4"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BE12BE" w14:textId="77777777" w:rsidR="005B35DE" w:rsidRPr="00166E13" w:rsidRDefault="000807CD">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1C42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2E46A3" w14:textId="77777777" w:rsidR="005B35DE" w:rsidRPr="00166E13" w:rsidRDefault="000807CD">
            <w:pPr>
              <w:rPr>
                <w:noProof/>
                <w:szCs w:val="26"/>
              </w:rPr>
            </w:pPr>
            <w:r w:rsidRPr="00166E13">
              <w:rPr>
                <w:noProof/>
                <w:szCs w:val="26"/>
              </w:rPr>
              <w:t>Tổng lượt truy cập đọc bài viết</w:t>
            </w:r>
          </w:p>
        </w:tc>
      </w:tr>
      <w:tr w:rsidR="005B35DE" w:rsidRPr="00166E13" w14:paraId="5B33DF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EAD100"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60EA5A" w14:textId="77777777" w:rsidR="005B35DE" w:rsidRPr="00166E13" w:rsidRDefault="000807CD">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B7A8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956CD" w14:textId="77777777" w:rsidR="005B35DE" w:rsidRPr="00166E13" w:rsidRDefault="000807CD">
            <w:pPr>
              <w:rPr>
                <w:noProof/>
                <w:szCs w:val="26"/>
              </w:rPr>
            </w:pPr>
            <w:r w:rsidRPr="00166E13">
              <w:rPr>
                <w:noProof/>
                <w:szCs w:val="26"/>
              </w:rPr>
              <w:t>Số lượt tương tác yêu thích bài viết</w:t>
            </w:r>
          </w:p>
        </w:tc>
      </w:tr>
      <w:tr w:rsidR="005B35DE" w:rsidRPr="00166E13" w14:paraId="1621D68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18A438"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60F745" w14:textId="77777777" w:rsidR="005B35DE" w:rsidRPr="00166E13" w:rsidRDefault="000807CD">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FB06E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43C678" w14:textId="77777777" w:rsidR="005B35DE" w:rsidRPr="00166E13" w:rsidRDefault="000807CD">
            <w:pPr>
              <w:rPr>
                <w:noProof/>
                <w:szCs w:val="26"/>
              </w:rPr>
            </w:pPr>
            <w:r w:rsidRPr="00166E13">
              <w:rPr>
                <w:noProof/>
                <w:szCs w:val="26"/>
              </w:rPr>
              <w:t>Số lượt vỗ tay tán thành (Clap tương tác)</w:t>
            </w:r>
          </w:p>
        </w:tc>
      </w:tr>
      <w:tr w:rsidR="005B35DE" w:rsidRPr="00166E13" w14:paraId="55B69A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304A2B"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A2BE2" w14:textId="77777777" w:rsidR="005B35DE" w:rsidRPr="00166E13" w:rsidRDefault="000807CD">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927C4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B5ACE4" w14:textId="77777777" w:rsidR="005B35DE" w:rsidRPr="00166E13" w:rsidRDefault="000807CD">
            <w:pPr>
              <w:rPr>
                <w:noProof/>
                <w:szCs w:val="26"/>
              </w:rPr>
            </w:pPr>
            <w:r w:rsidRPr="00166E13">
              <w:rPr>
                <w:noProof/>
                <w:szCs w:val="26"/>
              </w:rPr>
              <w:t>Thời điểm bài viết được phát hành công khai</w:t>
            </w:r>
          </w:p>
        </w:tc>
      </w:tr>
      <w:tr w:rsidR="005B35DE" w:rsidRPr="00166E13" w14:paraId="2ED8D20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52A52D"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97866A"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C6CE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BA659B" w14:textId="77777777" w:rsidR="005B35DE" w:rsidRPr="00166E13" w:rsidRDefault="000807CD">
            <w:pPr>
              <w:rPr>
                <w:noProof/>
                <w:szCs w:val="26"/>
              </w:rPr>
            </w:pPr>
            <w:r w:rsidRPr="00166E13">
              <w:rPr>
                <w:noProof/>
                <w:szCs w:val="26"/>
              </w:rPr>
              <w:t>Thời điểm bắt đầu soạn thảo bài viết</w:t>
            </w:r>
          </w:p>
        </w:tc>
      </w:tr>
      <w:tr w:rsidR="005B35DE" w:rsidRPr="00166E13" w14:paraId="375B55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FE7E3B" w14:textId="77777777" w:rsidR="005B35DE" w:rsidRPr="00166E13" w:rsidRDefault="000807CD">
            <w:pPr>
              <w:jc w:val="center"/>
              <w:rPr>
                <w:noProof/>
                <w:szCs w:val="26"/>
              </w:rPr>
            </w:pPr>
            <w:r w:rsidRPr="00166E13">
              <w:rPr>
                <w:noProof/>
                <w:szCs w:val="26"/>
              </w:rPr>
              <w:lastRenderedPageBreak/>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D8AE8" w14:textId="77777777" w:rsidR="005B35DE" w:rsidRPr="00166E13" w:rsidRDefault="000807CD">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6A83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704030" w14:textId="77777777" w:rsidR="005B35DE" w:rsidRPr="00166E13" w:rsidRDefault="000807CD">
            <w:pPr>
              <w:rPr>
                <w:noProof/>
                <w:szCs w:val="26"/>
              </w:rPr>
            </w:pPr>
            <w:r w:rsidRPr="00166E13">
              <w:rPr>
                <w:noProof/>
                <w:szCs w:val="26"/>
              </w:rPr>
              <w:t>Thời điểm cập nhật chỉnh sửa bài viết lần cuối</w:t>
            </w:r>
          </w:p>
        </w:tc>
      </w:tr>
    </w:tbl>
    <w:p w14:paraId="45DC4386" w14:textId="77777777" w:rsidR="005B35DE" w:rsidRPr="00971E10" w:rsidRDefault="005B35DE">
      <w:pPr>
        <w:spacing w:after="120"/>
        <w:rPr>
          <w:noProof/>
        </w:rPr>
      </w:pPr>
    </w:p>
    <w:p w14:paraId="2E17424C" w14:textId="77777777" w:rsidR="005B35DE" w:rsidRPr="00971E10" w:rsidRDefault="000807CD" w:rsidP="00E2136D">
      <w:pPr>
        <w:pStyle w:val="bang1"/>
      </w:pPr>
      <w:bookmarkStart w:id="175" w:name="_Toc240898841"/>
      <w:bookmarkStart w:id="176" w:name="_Toc242385609"/>
      <w:r w:rsidRPr="00971E10">
        <w:t>Bảng DOCUMENTS</w:t>
      </w:r>
      <w:bookmarkEnd w:id="175"/>
      <w:bookmarkEnd w:id="17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C2DC02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57368C"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D48A01"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BF067A"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686669" w14:textId="77777777" w:rsidR="005B35DE" w:rsidRPr="00166E13" w:rsidRDefault="000807CD">
            <w:pPr>
              <w:jc w:val="center"/>
              <w:rPr>
                <w:noProof/>
                <w:szCs w:val="26"/>
              </w:rPr>
            </w:pPr>
            <w:r w:rsidRPr="00166E13">
              <w:rPr>
                <w:b/>
                <w:noProof/>
                <w:szCs w:val="26"/>
              </w:rPr>
              <w:t>DESCRIPTION</w:t>
            </w:r>
          </w:p>
        </w:tc>
      </w:tr>
      <w:tr w:rsidR="005B35DE" w:rsidRPr="00166E13" w14:paraId="2CE3B9F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19BAC"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2DC091" w14:textId="77777777" w:rsidR="005B35DE" w:rsidRPr="00166E13" w:rsidRDefault="000807CD">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1658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E0B746" w14:textId="77777777" w:rsidR="005B35DE" w:rsidRPr="00166E13" w:rsidRDefault="000807CD">
            <w:pPr>
              <w:rPr>
                <w:noProof/>
                <w:szCs w:val="26"/>
              </w:rPr>
            </w:pPr>
            <w:r w:rsidRPr="00166E13">
              <w:rPr>
                <w:noProof/>
                <w:szCs w:val="26"/>
              </w:rPr>
              <w:t>Mã văn bản (Khóa chính, tự tăng)</w:t>
            </w:r>
          </w:p>
        </w:tc>
      </w:tr>
      <w:tr w:rsidR="005B35DE" w:rsidRPr="00166E13" w14:paraId="09299D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31CA4"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4E9179" w14:textId="77777777" w:rsidR="005B35DE" w:rsidRPr="00166E13" w:rsidRDefault="000807CD">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2FBD41"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7C2879" w14:textId="77777777" w:rsidR="005B35DE" w:rsidRPr="00166E13" w:rsidRDefault="000807CD">
            <w:pPr>
              <w:rPr>
                <w:noProof/>
                <w:szCs w:val="26"/>
              </w:rPr>
            </w:pPr>
            <w:r w:rsidRPr="00166E13">
              <w:rPr>
                <w:noProof/>
                <w:szCs w:val="26"/>
              </w:rPr>
              <w:t>Số hiệu văn bản (Duy nhất, VD: 1630/CV-BTG)</w:t>
            </w:r>
          </w:p>
        </w:tc>
      </w:tr>
      <w:tr w:rsidR="005B35DE" w:rsidRPr="00166E13" w14:paraId="22E910E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806F18"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29CBA"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B3371A"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55CEBE" w14:textId="77777777" w:rsidR="005B35DE" w:rsidRPr="00166E13" w:rsidRDefault="000807CD">
            <w:pPr>
              <w:rPr>
                <w:noProof/>
                <w:szCs w:val="26"/>
              </w:rPr>
            </w:pPr>
            <w:r w:rsidRPr="00166E13">
              <w:rPr>
                <w:noProof/>
                <w:szCs w:val="26"/>
              </w:rPr>
              <w:t>Trích yếu tóm lược nội dung văn bản</w:t>
            </w:r>
          </w:p>
        </w:tc>
      </w:tr>
      <w:tr w:rsidR="005B35DE" w:rsidRPr="00166E13" w14:paraId="4C9B73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39A157"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F6E61" w14:textId="77777777" w:rsidR="005B35DE" w:rsidRPr="00166E13" w:rsidRDefault="000807CD">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A6F09"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32600B" w14:textId="77777777" w:rsidR="005B35DE" w:rsidRPr="00166E13" w:rsidRDefault="000807CD">
            <w:pPr>
              <w:rPr>
                <w:noProof/>
                <w:szCs w:val="26"/>
              </w:rPr>
            </w:pPr>
            <w:r w:rsidRPr="00166E13">
              <w:rPr>
                <w:noProof/>
                <w:szCs w:val="26"/>
              </w:rPr>
              <w:t>Loại văn bản (Kế hoạch, Quyết định, Thông tri, Công văn)</w:t>
            </w:r>
          </w:p>
        </w:tc>
      </w:tr>
      <w:tr w:rsidR="005B35DE" w:rsidRPr="00166E13" w14:paraId="418A0A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AC6468"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49325" w14:textId="77777777" w:rsidR="005B35DE" w:rsidRPr="00166E13" w:rsidRDefault="000807CD">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DDB01D"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B9FF74" w14:textId="77777777" w:rsidR="005B35DE" w:rsidRPr="00166E13" w:rsidRDefault="000807CD">
            <w:pPr>
              <w:rPr>
                <w:noProof/>
                <w:szCs w:val="26"/>
              </w:rPr>
            </w:pPr>
            <w:r w:rsidRPr="00166E13">
              <w:rPr>
                <w:noProof/>
                <w:szCs w:val="26"/>
              </w:rPr>
              <w:t>Cơ quan ban hành (LĐLĐ Tỉnh, BCH Công đoàn Trường)</w:t>
            </w:r>
          </w:p>
        </w:tc>
      </w:tr>
      <w:tr w:rsidR="005B35DE" w:rsidRPr="00166E13" w14:paraId="05089B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DA933"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0E8FC" w14:textId="77777777" w:rsidR="005B35DE" w:rsidRPr="00166E13" w:rsidRDefault="000807CD">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56F51E"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67D7B" w14:textId="77777777" w:rsidR="005B35DE" w:rsidRPr="00166E13" w:rsidRDefault="000807CD">
            <w:pPr>
              <w:rPr>
                <w:noProof/>
                <w:szCs w:val="26"/>
              </w:rPr>
            </w:pPr>
            <w:r w:rsidRPr="00166E13">
              <w:rPr>
                <w:noProof/>
                <w:szCs w:val="26"/>
              </w:rPr>
              <w:t>Ngày ký ban hành văn bản chính thức</w:t>
            </w:r>
          </w:p>
        </w:tc>
      </w:tr>
      <w:tr w:rsidR="005B35DE" w:rsidRPr="00166E13" w14:paraId="033665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7D91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611502" w14:textId="77777777" w:rsidR="005B35DE" w:rsidRPr="00166E13" w:rsidRDefault="000807CD">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6FE803"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247F5A" w14:textId="77777777" w:rsidR="005B35DE" w:rsidRPr="00166E13" w:rsidRDefault="000807CD">
            <w:pPr>
              <w:rPr>
                <w:noProof/>
                <w:szCs w:val="26"/>
              </w:rPr>
            </w:pPr>
            <w:r w:rsidRPr="00166E13">
              <w:rPr>
                <w:noProof/>
                <w:szCs w:val="26"/>
              </w:rPr>
              <w:t>Đường dẫn tải tệp đính kèm (PDF / DOCX)</w:t>
            </w:r>
          </w:p>
        </w:tc>
      </w:tr>
      <w:tr w:rsidR="005B35DE" w:rsidRPr="00166E13" w14:paraId="6725C37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C113B"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8DD9DC" w14:textId="77777777" w:rsidR="005B35DE" w:rsidRPr="00166E13" w:rsidRDefault="000807CD">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B73B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3D096" w14:textId="77777777" w:rsidR="005B35DE" w:rsidRPr="00166E13" w:rsidRDefault="000807CD">
            <w:pPr>
              <w:rPr>
                <w:noProof/>
                <w:szCs w:val="26"/>
              </w:rPr>
            </w:pPr>
            <w:r w:rsidRPr="00166E13">
              <w:rPr>
                <w:noProof/>
                <w:szCs w:val="26"/>
              </w:rPr>
              <w:t>Khóa ngoại tham chiếu MEMBERS(MaNhanSu)</w:t>
            </w:r>
          </w:p>
        </w:tc>
      </w:tr>
      <w:tr w:rsidR="005B35DE" w:rsidRPr="00166E13" w14:paraId="4E8807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C77B54"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2FE9D"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E903E"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70981A" w14:textId="77777777" w:rsidR="005B35DE" w:rsidRPr="00166E13" w:rsidRDefault="000807CD">
            <w:pPr>
              <w:rPr>
                <w:noProof/>
                <w:szCs w:val="26"/>
              </w:rPr>
            </w:pPr>
            <w:r w:rsidRPr="00166E13">
              <w:rPr>
                <w:noProof/>
                <w:szCs w:val="26"/>
              </w:rPr>
              <w:t>Trạng thái phát hành (1: Công khai, 0: Nội bộ)</w:t>
            </w:r>
          </w:p>
        </w:tc>
      </w:tr>
      <w:tr w:rsidR="005B35DE" w:rsidRPr="00166E13" w14:paraId="3F54FF0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9EE0BD"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209A24"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C604A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ACA57A" w14:textId="77777777" w:rsidR="005B35DE" w:rsidRPr="00166E13" w:rsidRDefault="000807CD">
            <w:pPr>
              <w:rPr>
                <w:noProof/>
                <w:szCs w:val="26"/>
              </w:rPr>
            </w:pPr>
            <w:r w:rsidRPr="00166E13">
              <w:rPr>
                <w:noProof/>
                <w:szCs w:val="26"/>
              </w:rPr>
              <w:t>Thời điểm tải văn bản lên hệ thống</w:t>
            </w:r>
          </w:p>
        </w:tc>
      </w:tr>
    </w:tbl>
    <w:p w14:paraId="3AC7A05B" w14:textId="77777777" w:rsidR="005B35DE" w:rsidRPr="00971E10" w:rsidRDefault="005B35DE">
      <w:pPr>
        <w:spacing w:after="120"/>
        <w:rPr>
          <w:noProof/>
        </w:rPr>
      </w:pPr>
    </w:p>
    <w:p w14:paraId="175F987B" w14:textId="77777777" w:rsidR="005B35DE" w:rsidRPr="00971E10" w:rsidRDefault="000807CD" w:rsidP="00E2136D">
      <w:pPr>
        <w:pStyle w:val="bang1"/>
      </w:pPr>
      <w:bookmarkStart w:id="177" w:name="_Toc240898842"/>
      <w:bookmarkStart w:id="178" w:name="_Toc242385610"/>
      <w:r w:rsidRPr="00971E10">
        <w:t>Bảng MONTHLY_REPORTS</w:t>
      </w:r>
      <w:bookmarkEnd w:id="177"/>
      <w:bookmarkEnd w:id="17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2DBB27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695CDB"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1C23E9"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9A8021"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324DB3" w14:textId="77777777" w:rsidR="005B35DE" w:rsidRPr="00166E13" w:rsidRDefault="000807CD">
            <w:pPr>
              <w:jc w:val="center"/>
              <w:rPr>
                <w:noProof/>
                <w:szCs w:val="26"/>
              </w:rPr>
            </w:pPr>
            <w:r w:rsidRPr="00166E13">
              <w:rPr>
                <w:b/>
                <w:noProof/>
                <w:szCs w:val="26"/>
              </w:rPr>
              <w:t>DESCRIPTION</w:t>
            </w:r>
          </w:p>
        </w:tc>
      </w:tr>
      <w:tr w:rsidR="005B35DE" w:rsidRPr="00166E13" w14:paraId="3E8373C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59F199" w14:textId="77777777" w:rsidR="005B35DE" w:rsidRPr="00166E13" w:rsidRDefault="000807CD">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962BCF" w14:textId="77777777" w:rsidR="005B35DE" w:rsidRPr="00166E13" w:rsidRDefault="000807CD">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1B8B0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B060EF" w14:textId="77777777" w:rsidR="005B35DE" w:rsidRPr="00166E13" w:rsidRDefault="000807CD">
            <w:pPr>
              <w:rPr>
                <w:noProof/>
                <w:szCs w:val="26"/>
              </w:rPr>
            </w:pPr>
            <w:r w:rsidRPr="00166E13">
              <w:rPr>
                <w:noProof/>
                <w:szCs w:val="26"/>
              </w:rPr>
              <w:t>Mã báo cáo thi đua (Khóa chính, tự tăng)</w:t>
            </w:r>
          </w:p>
        </w:tc>
      </w:tr>
      <w:tr w:rsidR="005B35DE" w:rsidRPr="00166E13" w14:paraId="7EB155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EB4E0"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6DC5B2"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46331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25205"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70A0F7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52DA0"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244E15" w14:textId="77777777" w:rsidR="005B35DE" w:rsidRPr="00166E13" w:rsidRDefault="000807CD">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D4585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4CE95B" w14:textId="77777777" w:rsidR="005B35DE" w:rsidRPr="00166E13" w:rsidRDefault="000807CD">
            <w:pPr>
              <w:rPr>
                <w:noProof/>
                <w:szCs w:val="26"/>
              </w:rPr>
            </w:pPr>
            <w:r w:rsidRPr="00166E13">
              <w:rPr>
                <w:noProof/>
                <w:szCs w:val="26"/>
              </w:rPr>
              <w:t>Tháng báo cáo nghiệp vụ (1 - 12)</w:t>
            </w:r>
          </w:p>
        </w:tc>
      </w:tr>
      <w:tr w:rsidR="005B35DE" w:rsidRPr="00166E13" w14:paraId="0EA783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548EA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F155D7" w14:textId="77777777" w:rsidR="005B35DE" w:rsidRPr="00166E13" w:rsidRDefault="000807CD">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76E34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A3A9E" w14:textId="77777777" w:rsidR="005B35DE" w:rsidRPr="00166E13" w:rsidRDefault="000807CD">
            <w:pPr>
              <w:rPr>
                <w:noProof/>
                <w:szCs w:val="26"/>
              </w:rPr>
            </w:pPr>
            <w:r w:rsidRPr="00166E13">
              <w:rPr>
                <w:noProof/>
                <w:szCs w:val="26"/>
              </w:rPr>
              <w:t>Năm báo cáo hoạt động (VD: 2026)</w:t>
            </w:r>
          </w:p>
        </w:tc>
      </w:tr>
      <w:tr w:rsidR="005B35DE" w:rsidRPr="00166E13" w14:paraId="4544DF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786FD2"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669A09"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3047CE"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3F58F8" w14:textId="77777777" w:rsidR="005B35DE" w:rsidRPr="00166E13" w:rsidRDefault="000807CD">
            <w:pPr>
              <w:rPr>
                <w:noProof/>
                <w:szCs w:val="26"/>
              </w:rPr>
            </w:pPr>
            <w:r w:rsidRPr="00166E13">
              <w:rPr>
                <w:noProof/>
                <w:szCs w:val="26"/>
              </w:rPr>
              <w:t>Tiêu đề báo cáo định kỳ hàng tháng</w:t>
            </w:r>
          </w:p>
        </w:tc>
      </w:tr>
      <w:tr w:rsidR="005B35DE" w:rsidRPr="00166E13" w14:paraId="1E3D6FE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34E306"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66267" w14:textId="77777777" w:rsidR="005B35DE" w:rsidRPr="00166E13" w:rsidRDefault="000807CD">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29E1C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C6AF3C" w14:textId="77777777" w:rsidR="005B35DE" w:rsidRPr="00166E13" w:rsidRDefault="000807CD">
            <w:pPr>
              <w:rPr>
                <w:noProof/>
                <w:szCs w:val="26"/>
              </w:rPr>
            </w:pPr>
            <w:r w:rsidRPr="00166E13">
              <w:rPr>
                <w:noProof/>
                <w:szCs w:val="26"/>
              </w:rPr>
              <w:t>Tổng số đoàn viên thực tế tại Tổ</w:t>
            </w:r>
          </w:p>
        </w:tc>
      </w:tr>
      <w:tr w:rsidR="005B35DE" w:rsidRPr="00166E13" w14:paraId="18E934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FA0639"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CD795F" w14:textId="77777777" w:rsidR="005B35DE" w:rsidRPr="00166E13" w:rsidRDefault="000807CD">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B601F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6FD89" w14:textId="77777777" w:rsidR="005B35DE" w:rsidRPr="00166E13" w:rsidRDefault="000807CD">
            <w:pPr>
              <w:rPr>
                <w:noProof/>
                <w:szCs w:val="26"/>
              </w:rPr>
            </w:pPr>
            <w:r w:rsidRPr="00166E13">
              <w:rPr>
                <w:noProof/>
                <w:szCs w:val="26"/>
              </w:rPr>
              <w:t>Số lượng nữ đoàn viên</w:t>
            </w:r>
          </w:p>
        </w:tc>
      </w:tr>
      <w:tr w:rsidR="005B35DE" w:rsidRPr="00166E13" w14:paraId="02B872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849B03"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BA00E" w14:textId="77777777" w:rsidR="005B35DE" w:rsidRPr="00166E13" w:rsidRDefault="000807CD">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77E40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7370BA" w14:textId="77777777" w:rsidR="005B35DE" w:rsidRPr="00166E13" w:rsidRDefault="000807CD">
            <w:pPr>
              <w:rPr>
                <w:noProof/>
                <w:szCs w:val="26"/>
              </w:rPr>
            </w:pPr>
            <w:r w:rsidRPr="00166E13">
              <w:rPr>
                <w:noProof/>
                <w:szCs w:val="26"/>
              </w:rPr>
              <w:t>Số lượng đảng viên trong Tổ</w:t>
            </w:r>
          </w:p>
        </w:tc>
      </w:tr>
      <w:tr w:rsidR="005B35DE" w:rsidRPr="00166E13" w14:paraId="4C3D17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09A34B"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A7834" w14:textId="77777777" w:rsidR="005B35DE" w:rsidRPr="00166E13" w:rsidRDefault="000807CD">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7201F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308FF" w14:textId="77777777" w:rsidR="005B35DE" w:rsidRPr="00166E13" w:rsidRDefault="000807CD">
            <w:pPr>
              <w:rPr>
                <w:noProof/>
                <w:szCs w:val="26"/>
              </w:rPr>
            </w:pPr>
            <w:r w:rsidRPr="00166E13">
              <w:rPr>
                <w:noProof/>
                <w:szCs w:val="26"/>
              </w:rPr>
              <w:t>Số cuộc họp tổ công đoàn tổ chức trong tháng</w:t>
            </w:r>
          </w:p>
        </w:tc>
      </w:tr>
      <w:tr w:rsidR="005B35DE" w:rsidRPr="00166E13" w14:paraId="622D86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B85C94"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C48B81" w14:textId="77777777" w:rsidR="005B35DE" w:rsidRPr="00166E13" w:rsidRDefault="000807CD">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28C9B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CFB3B2" w14:textId="77777777" w:rsidR="005B35DE" w:rsidRPr="00166E13" w:rsidRDefault="000807CD">
            <w:pPr>
              <w:rPr>
                <w:noProof/>
                <w:szCs w:val="26"/>
              </w:rPr>
            </w:pPr>
            <w:r w:rsidRPr="00166E13">
              <w:rPr>
                <w:noProof/>
                <w:szCs w:val="26"/>
              </w:rPr>
              <w:t>Số đoàn viên có hoàn cảnh đặc biệt khó khăn</w:t>
            </w:r>
          </w:p>
        </w:tc>
      </w:tr>
      <w:tr w:rsidR="005B35DE" w:rsidRPr="00166E13" w14:paraId="7DC79A6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866BF4"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E82EA8" w14:textId="77777777" w:rsidR="005B35DE" w:rsidRPr="00166E13" w:rsidRDefault="000807CD">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2B3A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C2F898" w14:textId="77777777" w:rsidR="005B35DE" w:rsidRPr="00166E13" w:rsidRDefault="000807CD">
            <w:pPr>
              <w:rPr>
                <w:noProof/>
                <w:szCs w:val="26"/>
              </w:rPr>
            </w:pPr>
            <w:r w:rsidRPr="00166E13">
              <w:rPr>
                <w:noProof/>
                <w:szCs w:val="26"/>
              </w:rPr>
              <w:t>Tóm tắt các hoạt động nổi bật trong kỳ</w:t>
            </w:r>
          </w:p>
        </w:tc>
      </w:tr>
      <w:tr w:rsidR="005B35DE" w:rsidRPr="00166E13" w14:paraId="588D214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7B9B03"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F6BF72" w14:textId="77777777" w:rsidR="005B35DE" w:rsidRPr="00166E13" w:rsidRDefault="000807CD">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1B4DE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8A0CA" w14:textId="77777777" w:rsidR="005B35DE" w:rsidRPr="00166E13" w:rsidRDefault="000807CD">
            <w:pPr>
              <w:rPr>
                <w:noProof/>
                <w:szCs w:val="26"/>
              </w:rPr>
            </w:pPr>
            <w:r w:rsidRPr="00166E13">
              <w:rPr>
                <w:noProof/>
                <w:szCs w:val="26"/>
              </w:rPr>
              <w:t>Kiến nghị đề xuất gửi Công đoàn cấp trên</w:t>
            </w:r>
          </w:p>
        </w:tc>
      </w:tr>
      <w:tr w:rsidR="005B35DE" w:rsidRPr="00166E13" w14:paraId="6482CE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41731C"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E9D15D" w14:textId="77777777" w:rsidR="005B35DE" w:rsidRPr="00166E13" w:rsidRDefault="000807CD">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11AE9C"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457A3" w14:textId="77777777" w:rsidR="005B35DE" w:rsidRPr="00166E13" w:rsidRDefault="000807CD">
            <w:pPr>
              <w:rPr>
                <w:noProof/>
                <w:szCs w:val="26"/>
              </w:rPr>
            </w:pPr>
            <w:r w:rsidRPr="00166E13">
              <w:rPr>
                <w:noProof/>
                <w:szCs w:val="26"/>
              </w:rPr>
              <w:t>Đường dẫn tệp báo cáo kèm minh chứng</w:t>
            </w:r>
          </w:p>
        </w:tc>
      </w:tr>
      <w:tr w:rsidR="005B35DE" w:rsidRPr="00166E13" w14:paraId="4A3241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D4708"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0AC2D8" w14:textId="77777777" w:rsidR="005B35DE" w:rsidRPr="00166E13" w:rsidRDefault="000807CD">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E19025"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38D59" w14:textId="77777777" w:rsidR="005B35DE" w:rsidRPr="00166E13" w:rsidRDefault="000807CD">
            <w:pPr>
              <w:rPr>
                <w:noProof/>
                <w:szCs w:val="26"/>
              </w:rPr>
            </w:pPr>
            <w:r w:rsidRPr="00166E13">
              <w:rPr>
                <w:noProof/>
                <w:szCs w:val="26"/>
              </w:rPr>
              <w:t>Điểm thi đua do Tổ tự chấm</w:t>
            </w:r>
          </w:p>
        </w:tc>
      </w:tr>
      <w:tr w:rsidR="005B35DE" w:rsidRPr="00166E13" w14:paraId="790E29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1192AF"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3509EF" w14:textId="77777777" w:rsidR="005B35DE" w:rsidRPr="00166E13" w:rsidRDefault="000807CD">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ADECE"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25B87" w14:textId="77777777" w:rsidR="005B35DE" w:rsidRPr="00166E13" w:rsidRDefault="000807CD">
            <w:pPr>
              <w:rPr>
                <w:noProof/>
                <w:szCs w:val="26"/>
              </w:rPr>
            </w:pPr>
            <w:r w:rsidRPr="00166E13">
              <w:rPr>
                <w:noProof/>
                <w:szCs w:val="26"/>
              </w:rPr>
              <w:t>Điểm thi đua do Ban Thi đua chấm duyệt</w:t>
            </w:r>
          </w:p>
        </w:tc>
      </w:tr>
      <w:tr w:rsidR="005B35DE" w:rsidRPr="00166E13" w14:paraId="0310A0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6C3C4D"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521489"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EABF4E"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A16FC" w14:textId="77777777" w:rsidR="005B35DE" w:rsidRPr="00166E13" w:rsidRDefault="000807CD">
            <w:pPr>
              <w:rPr>
                <w:noProof/>
                <w:szCs w:val="26"/>
              </w:rPr>
            </w:pPr>
            <w:r w:rsidRPr="00166E13">
              <w:rPr>
                <w:noProof/>
                <w:szCs w:val="26"/>
              </w:rPr>
              <w:t>Trạng thái báo cáo: draft, submitted, approved, rejected</w:t>
            </w:r>
          </w:p>
        </w:tc>
      </w:tr>
      <w:tr w:rsidR="005B35DE" w:rsidRPr="00166E13" w14:paraId="5222D7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AAD11" w14:textId="77777777" w:rsidR="005B35DE" w:rsidRPr="00166E13" w:rsidRDefault="000807CD">
            <w:pPr>
              <w:jc w:val="center"/>
              <w:rPr>
                <w:noProof/>
                <w:szCs w:val="26"/>
              </w:rPr>
            </w:pPr>
            <w:r w:rsidRPr="00166E13">
              <w:rPr>
                <w:noProof/>
                <w:szCs w:val="26"/>
              </w:rP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CE4084"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DE28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8B920" w14:textId="77777777" w:rsidR="005B35DE" w:rsidRPr="00166E13" w:rsidRDefault="000807CD">
            <w:pPr>
              <w:rPr>
                <w:noProof/>
                <w:szCs w:val="26"/>
              </w:rPr>
            </w:pPr>
            <w:r w:rsidRPr="00166E13">
              <w:rPr>
                <w:noProof/>
                <w:szCs w:val="26"/>
              </w:rPr>
              <w:t>Khóa ngoại tham chiếu MEMBERS(MaNhanSu)</w:t>
            </w:r>
          </w:p>
        </w:tc>
      </w:tr>
      <w:tr w:rsidR="005B35DE" w:rsidRPr="00166E13" w14:paraId="425E19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A55E98"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ABC1E"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FAF01"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9869D" w14:textId="77777777" w:rsidR="005B35DE" w:rsidRPr="00166E13" w:rsidRDefault="000807CD">
            <w:pPr>
              <w:rPr>
                <w:noProof/>
                <w:szCs w:val="26"/>
              </w:rPr>
            </w:pPr>
            <w:r w:rsidRPr="00166E13">
              <w:rPr>
                <w:noProof/>
                <w:szCs w:val="26"/>
              </w:rPr>
              <w:t>Thời điểm duyệt và chốt điểm báo cáo</w:t>
            </w:r>
          </w:p>
        </w:tc>
      </w:tr>
      <w:tr w:rsidR="005B35DE" w:rsidRPr="00166E13" w14:paraId="2D228E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FD0712"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05198D"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B2122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6F83DE" w14:textId="77777777" w:rsidR="005B35DE" w:rsidRPr="00166E13" w:rsidRDefault="000807CD">
            <w:pPr>
              <w:rPr>
                <w:noProof/>
                <w:szCs w:val="26"/>
              </w:rPr>
            </w:pPr>
            <w:r w:rsidRPr="00166E13">
              <w:rPr>
                <w:noProof/>
                <w:szCs w:val="26"/>
              </w:rPr>
              <w:t>Thời điểm Tổ công đoàn nộp báo cáo</w:t>
            </w:r>
          </w:p>
        </w:tc>
      </w:tr>
    </w:tbl>
    <w:p w14:paraId="21BCD198" w14:textId="77777777" w:rsidR="005B35DE" w:rsidRPr="00971E10" w:rsidRDefault="005B35DE">
      <w:pPr>
        <w:spacing w:after="120"/>
        <w:rPr>
          <w:noProof/>
        </w:rPr>
      </w:pPr>
    </w:p>
    <w:p w14:paraId="63C16A17" w14:textId="77777777" w:rsidR="005B35DE" w:rsidRPr="00971E10" w:rsidRDefault="000807CD" w:rsidP="00E2136D">
      <w:pPr>
        <w:pStyle w:val="bang1"/>
      </w:pPr>
      <w:bookmarkStart w:id="179" w:name="_Toc240898843"/>
      <w:bookmarkStart w:id="180" w:name="_Toc242385611"/>
      <w:r w:rsidRPr="00971E10">
        <w:t>Bảng SCHEDULES</w:t>
      </w:r>
      <w:bookmarkEnd w:id="179"/>
      <w:bookmarkEnd w:id="18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95409C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0FE533"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D89E23"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375891"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4D80D4" w14:textId="77777777" w:rsidR="005B35DE" w:rsidRPr="00166E13" w:rsidRDefault="000807CD">
            <w:pPr>
              <w:jc w:val="center"/>
              <w:rPr>
                <w:noProof/>
                <w:szCs w:val="26"/>
              </w:rPr>
            </w:pPr>
            <w:r w:rsidRPr="00166E13">
              <w:rPr>
                <w:b/>
                <w:noProof/>
                <w:szCs w:val="26"/>
              </w:rPr>
              <w:t>DESCRIPTION</w:t>
            </w:r>
          </w:p>
        </w:tc>
      </w:tr>
      <w:tr w:rsidR="005B35DE" w:rsidRPr="00166E13" w14:paraId="15CC39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8CD93"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C33A9E" w14:textId="77777777" w:rsidR="005B35DE" w:rsidRPr="00166E13" w:rsidRDefault="000807CD">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ACC4C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059FB1" w14:textId="77777777" w:rsidR="005B35DE" w:rsidRPr="00166E13" w:rsidRDefault="000807CD">
            <w:pPr>
              <w:rPr>
                <w:noProof/>
                <w:szCs w:val="26"/>
              </w:rPr>
            </w:pPr>
            <w:r w:rsidRPr="00166E13">
              <w:rPr>
                <w:noProof/>
                <w:szCs w:val="26"/>
              </w:rPr>
              <w:t>Mã lịch công tác (Khóa chính, tự tăng)</w:t>
            </w:r>
          </w:p>
        </w:tc>
      </w:tr>
      <w:tr w:rsidR="005B35DE" w:rsidRPr="00166E13" w14:paraId="6637958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BCF32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C869F8"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62A49"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E0E82C" w14:textId="77777777" w:rsidR="005B35DE" w:rsidRPr="00166E13" w:rsidRDefault="000807CD">
            <w:pPr>
              <w:rPr>
                <w:noProof/>
                <w:szCs w:val="26"/>
              </w:rPr>
            </w:pPr>
            <w:r w:rsidRPr="00166E13">
              <w:rPr>
                <w:noProof/>
                <w:szCs w:val="26"/>
              </w:rPr>
              <w:t>Tiêu đề cuộc họp / sự kiện công đoàn</w:t>
            </w:r>
          </w:p>
        </w:tc>
      </w:tr>
      <w:tr w:rsidR="005B35DE" w:rsidRPr="00166E13" w14:paraId="58C3F3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163E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130777" w14:textId="77777777" w:rsidR="005B35DE" w:rsidRPr="00166E13" w:rsidRDefault="000807CD">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1212A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29A3D" w14:textId="77777777" w:rsidR="005B35DE" w:rsidRPr="00166E13" w:rsidRDefault="000807CD">
            <w:pPr>
              <w:rPr>
                <w:noProof/>
                <w:szCs w:val="26"/>
              </w:rPr>
            </w:pPr>
            <w:r w:rsidRPr="00166E13">
              <w:rPr>
                <w:noProof/>
                <w:szCs w:val="26"/>
              </w:rPr>
              <w:t>Thời gian bắt đầu sự kiện</w:t>
            </w:r>
          </w:p>
        </w:tc>
      </w:tr>
      <w:tr w:rsidR="005B35DE" w:rsidRPr="00166E13" w14:paraId="59CA4D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621B97"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C96DBB" w14:textId="77777777" w:rsidR="005B35DE" w:rsidRPr="00166E13" w:rsidRDefault="000807CD">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83A52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62C91E" w14:textId="77777777" w:rsidR="005B35DE" w:rsidRPr="00166E13" w:rsidRDefault="000807CD">
            <w:pPr>
              <w:rPr>
                <w:noProof/>
                <w:szCs w:val="26"/>
              </w:rPr>
            </w:pPr>
            <w:r w:rsidRPr="00166E13">
              <w:rPr>
                <w:noProof/>
                <w:szCs w:val="26"/>
              </w:rPr>
              <w:t>Thời gian kết thúc sự kiện</w:t>
            </w:r>
          </w:p>
        </w:tc>
      </w:tr>
      <w:tr w:rsidR="005B35DE" w:rsidRPr="00166E13" w14:paraId="6F52D2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B2965"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3FECFE" w14:textId="77777777" w:rsidR="005B35DE" w:rsidRPr="00166E13" w:rsidRDefault="000807CD">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3BC4C"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0B51EE" w14:textId="77777777" w:rsidR="005B35DE" w:rsidRPr="00166E13" w:rsidRDefault="000807CD">
            <w:pPr>
              <w:rPr>
                <w:noProof/>
                <w:szCs w:val="26"/>
              </w:rPr>
            </w:pPr>
            <w:r w:rsidRPr="00166E13">
              <w:rPr>
                <w:noProof/>
                <w:szCs w:val="26"/>
              </w:rPr>
              <w:t>Địa điểm tổ chức (Hội trường, phòng họp, Online)</w:t>
            </w:r>
          </w:p>
        </w:tc>
      </w:tr>
      <w:tr w:rsidR="005B35DE" w:rsidRPr="00166E13" w14:paraId="504FB2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59DE2F"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AD9C99" w14:textId="77777777" w:rsidR="005B35DE" w:rsidRPr="00166E13" w:rsidRDefault="000807CD">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5D662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24FECC" w14:textId="77777777" w:rsidR="005B35DE" w:rsidRPr="00166E13" w:rsidRDefault="000807CD">
            <w:pPr>
              <w:rPr>
                <w:noProof/>
                <w:szCs w:val="26"/>
              </w:rPr>
            </w:pPr>
            <w:r w:rsidRPr="00166E13">
              <w:rPr>
                <w:noProof/>
                <w:szCs w:val="26"/>
              </w:rPr>
              <w:t>Thành phần triệu tập tham dự</w:t>
            </w:r>
          </w:p>
        </w:tc>
      </w:tr>
      <w:tr w:rsidR="005B35DE" w:rsidRPr="00166E13" w14:paraId="74C8AC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048B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A17F73" w14:textId="77777777" w:rsidR="005B35DE" w:rsidRPr="00166E13" w:rsidRDefault="000807CD">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32DC1"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F09D2" w14:textId="77777777" w:rsidR="005B35DE" w:rsidRPr="00166E13" w:rsidRDefault="000807CD">
            <w:pPr>
              <w:rPr>
                <w:noProof/>
                <w:szCs w:val="26"/>
              </w:rPr>
            </w:pPr>
            <w:r w:rsidRPr="00166E13">
              <w:rPr>
                <w:noProof/>
                <w:szCs w:val="26"/>
              </w:rPr>
              <w:t>Người chủ trì cuộc họp</w:t>
            </w:r>
          </w:p>
        </w:tc>
      </w:tr>
      <w:tr w:rsidR="005B35DE" w:rsidRPr="00166E13" w14:paraId="223809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9594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031D44" w14:textId="77777777" w:rsidR="005B35DE" w:rsidRPr="00166E13" w:rsidRDefault="000807CD">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661B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F832D" w14:textId="77777777" w:rsidR="005B35DE" w:rsidRPr="00166E13" w:rsidRDefault="000807CD">
            <w:pPr>
              <w:rPr>
                <w:noProof/>
                <w:szCs w:val="26"/>
              </w:rPr>
            </w:pPr>
            <w:r w:rsidRPr="00166E13">
              <w:rPr>
                <w:noProof/>
                <w:szCs w:val="26"/>
              </w:rPr>
              <w:t>Nội dung trọng tâm của sự kiện</w:t>
            </w:r>
          </w:p>
        </w:tc>
      </w:tr>
      <w:tr w:rsidR="005B35DE" w:rsidRPr="00166E13" w14:paraId="28EC37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9D6C5"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11383A" w14:textId="77777777" w:rsidR="005B35DE" w:rsidRPr="00166E13" w:rsidRDefault="000807CD">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7022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0A8063" w14:textId="77777777" w:rsidR="005B35DE" w:rsidRPr="00166E13" w:rsidRDefault="000807CD">
            <w:pPr>
              <w:rPr>
                <w:noProof/>
                <w:szCs w:val="26"/>
              </w:rPr>
            </w:pPr>
            <w:r w:rsidRPr="00166E13">
              <w:rPr>
                <w:noProof/>
                <w:szCs w:val="26"/>
              </w:rPr>
              <w:t>Khóa ngoại tham chiếu MEMBERS(MaNhanSu)</w:t>
            </w:r>
          </w:p>
        </w:tc>
      </w:tr>
      <w:tr w:rsidR="005B35DE" w:rsidRPr="00166E13" w14:paraId="7EAF5E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0F56B5"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7E1ECB"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01EB2"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568168" w14:textId="77777777" w:rsidR="005B35DE" w:rsidRPr="00166E13" w:rsidRDefault="000807CD">
            <w:pPr>
              <w:rPr>
                <w:noProof/>
                <w:szCs w:val="26"/>
              </w:rPr>
            </w:pPr>
            <w:r w:rsidRPr="00166E13">
              <w:rPr>
                <w:noProof/>
                <w:szCs w:val="26"/>
              </w:rPr>
              <w:t>Trạng thái lịch: scheduled, completed, cancelled</w:t>
            </w:r>
          </w:p>
        </w:tc>
      </w:tr>
      <w:tr w:rsidR="005B35DE" w:rsidRPr="00166E13" w14:paraId="3B7402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CD2266"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AD5E9F"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3E31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C91D8" w14:textId="77777777" w:rsidR="005B35DE" w:rsidRPr="00166E13" w:rsidRDefault="000807CD">
            <w:pPr>
              <w:rPr>
                <w:noProof/>
                <w:szCs w:val="26"/>
              </w:rPr>
            </w:pPr>
            <w:r w:rsidRPr="00166E13">
              <w:rPr>
                <w:noProof/>
                <w:szCs w:val="26"/>
              </w:rPr>
              <w:t>Thời điểm khởi tạo lịch công tác</w:t>
            </w:r>
          </w:p>
        </w:tc>
      </w:tr>
    </w:tbl>
    <w:p w14:paraId="6C866786" w14:textId="77777777" w:rsidR="005B35DE" w:rsidRPr="00971E10" w:rsidRDefault="005B35DE">
      <w:pPr>
        <w:spacing w:after="120"/>
        <w:rPr>
          <w:noProof/>
        </w:rPr>
      </w:pPr>
    </w:p>
    <w:p w14:paraId="7B3E7491" w14:textId="77777777" w:rsidR="005B35DE" w:rsidRPr="00971E10" w:rsidRDefault="000807CD" w:rsidP="00E2136D">
      <w:pPr>
        <w:pStyle w:val="bang1"/>
      </w:pPr>
      <w:bookmarkStart w:id="181" w:name="_Toc240898844"/>
      <w:bookmarkStart w:id="182" w:name="_Toc242385612"/>
      <w:r w:rsidRPr="00971E10">
        <w:lastRenderedPageBreak/>
        <w:t>Bảng USERS</w:t>
      </w:r>
      <w:bookmarkEnd w:id="181"/>
      <w:bookmarkEnd w:id="18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8B92A8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0AC64E"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6659E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93DC4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760562" w14:textId="77777777" w:rsidR="005B35DE" w:rsidRPr="00166E13" w:rsidRDefault="000807CD">
            <w:pPr>
              <w:jc w:val="center"/>
              <w:rPr>
                <w:noProof/>
                <w:szCs w:val="26"/>
              </w:rPr>
            </w:pPr>
            <w:r w:rsidRPr="00166E13">
              <w:rPr>
                <w:b/>
                <w:noProof/>
                <w:szCs w:val="26"/>
              </w:rPr>
              <w:t>DESCRIPTION</w:t>
            </w:r>
          </w:p>
        </w:tc>
      </w:tr>
      <w:tr w:rsidR="005B35DE" w:rsidRPr="00166E13" w14:paraId="237F647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A2A55C"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EAC89"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1DF63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7A50ED" w14:textId="77777777" w:rsidR="005B35DE" w:rsidRPr="00166E13" w:rsidRDefault="000807CD">
            <w:pPr>
              <w:rPr>
                <w:noProof/>
                <w:szCs w:val="26"/>
              </w:rPr>
            </w:pPr>
            <w:r w:rsidRPr="00166E13">
              <w:rPr>
                <w:noProof/>
                <w:szCs w:val="26"/>
              </w:rPr>
              <w:t>Mã tài khoản (Khóa chính, tự tăng)</w:t>
            </w:r>
          </w:p>
        </w:tc>
      </w:tr>
      <w:tr w:rsidR="005B35DE" w:rsidRPr="00166E13" w14:paraId="55DC0DF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3F3227"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73F017"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CE67B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6E9F24" w14:textId="77777777" w:rsidR="005B35DE" w:rsidRPr="00166E13" w:rsidRDefault="000807CD">
            <w:pPr>
              <w:rPr>
                <w:noProof/>
                <w:szCs w:val="26"/>
              </w:rPr>
            </w:pPr>
            <w:r w:rsidRPr="00166E13">
              <w:rPr>
                <w:noProof/>
                <w:szCs w:val="26"/>
              </w:rPr>
              <w:t>Khóa ngoại tham chiếu MEMBERS(MaNhanSu) (Duy nhất)</w:t>
            </w:r>
          </w:p>
        </w:tc>
      </w:tr>
      <w:tr w:rsidR="005B35DE" w:rsidRPr="00166E13" w14:paraId="490937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13138"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9A25C9" w14:textId="77777777" w:rsidR="005B35DE" w:rsidRPr="00166E13" w:rsidRDefault="000807CD">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A84DFD"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49EB4" w14:textId="77777777" w:rsidR="005B35DE" w:rsidRPr="00166E13" w:rsidRDefault="000807CD">
            <w:pPr>
              <w:rPr>
                <w:noProof/>
                <w:szCs w:val="26"/>
              </w:rPr>
            </w:pPr>
            <w:r w:rsidRPr="00166E13">
              <w:rPr>
                <w:noProof/>
                <w:szCs w:val="26"/>
              </w:rPr>
              <w:t>Tên đăng nhập hệ thống (Duy nhất)</w:t>
            </w:r>
          </w:p>
        </w:tc>
      </w:tr>
      <w:tr w:rsidR="005B35DE" w:rsidRPr="00166E13" w14:paraId="495DB5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9AA17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314A0B" w14:textId="77777777" w:rsidR="005B35DE" w:rsidRPr="00166E13" w:rsidRDefault="000807CD">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F24C7C"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CF0C7" w14:textId="77777777" w:rsidR="005B35DE" w:rsidRPr="00166E13" w:rsidRDefault="000807CD">
            <w:pPr>
              <w:rPr>
                <w:noProof/>
                <w:szCs w:val="26"/>
              </w:rPr>
            </w:pPr>
            <w:r w:rsidRPr="00166E13">
              <w:rPr>
                <w:noProof/>
                <w:szCs w:val="26"/>
              </w:rPr>
              <w:t>Mật khẩu băm bảo mật (BCrypt / Argon2)</w:t>
            </w:r>
          </w:p>
        </w:tc>
      </w:tr>
      <w:tr w:rsidR="005B35DE" w:rsidRPr="00166E13" w14:paraId="4E271A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FD893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59B68" w14:textId="77777777" w:rsidR="005B35DE" w:rsidRPr="00166E13" w:rsidRDefault="000807CD">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A7C6DD"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84DD35" w14:textId="77777777" w:rsidR="005B35DE" w:rsidRPr="00166E13" w:rsidRDefault="000807CD">
            <w:pPr>
              <w:rPr>
                <w:noProof/>
                <w:szCs w:val="26"/>
              </w:rPr>
            </w:pPr>
            <w:r w:rsidRPr="00166E13">
              <w:rPr>
                <w:noProof/>
                <w:szCs w:val="26"/>
              </w:rPr>
              <w:t>Vai trò phân quyền RBAC (Admin, Editor, Contributor)</w:t>
            </w:r>
          </w:p>
        </w:tc>
      </w:tr>
      <w:tr w:rsidR="005B35DE" w:rsidRPr="00166E13" w14:paraId="0DC22EF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7A30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757218" w14:textId="77777777" w:rsidR="005B35DE" w:rsidRPr="00166E13" w:rsidRDefault="000807CD">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A6F1EA"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9B66C3" w14:textId="77777777" w:rsidR="005B35DE" w:rsidRPr="00166E13" w:rsidRDefault="000807CD">
            <w:pPr>
              <w:rPr>
                <w:noProof/>
                <w:szCs w:val="26"/>
              </w:rPr>
            </w:pPr>
            <w:r w:rsidRPr="00166E13">
              <w:rPr>
                <w:noProof/>
                <w:szCs w:val="26"/>
              </w:rPr>
              <w:t>Trạng thái tài khoản (1: Kích hoạt, 0: Khóa)</w:t>
            </w:r>
          </w:p>
        </w:tc>
      </w:tr>
      <w:tr w:rsidR="005B35DE" w:rsidRPr="00166E13" w14:paraId="12A3E9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918C2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BBAC9D" w14:textId="77777777" w:rsidR="005B35DE" w:rsidRPr="00166E13" w:rsidRDefault="000807CD">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9A5B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B7AE3C" w14:textId="77777777" w:rsidR="005B35DE" w:rsidRPr="00166E13" w:rsidRDefault="000807CD">
            <w:pPr>
              <w:rPr>
                <w:noProof/>
                <w:szCs w:val="26"/>
              </w:rPr>
            </w:pPr>
            <w:r w:rsidRPr="00166E13">
              <w:rPr>
                <w:noProof/>
                <w:szCs w:val="26"/>
              </w:rPr>
              <w:t>Thời điểm đăng nhập hệ thống gần nhất</w:t>
            </w:r>
          </w:p>
        </w:tc>
      </w:tr>
      <w:tr w:rsidR="005B35DE" w:rsidRPr="00166E13" w14:paraId="4EE744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36F6BD"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A491FF"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81953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72871" w14:textId="77777777" w:rsidR="005B35DE" w:rsidRPr="00166E13" w:rsidRDefault="000807CD">
            <w:pPr>
              <w:rPr>
                <w:noProof/>
                <w:szCs w:val="26"/>
              </w:rPr>
            </w:pPr>
            <w:r w:rsidRPr="00166E13">
              <w:rPr>
                <w:noProof/>
                <w:szCs w:val="26"/>
              </w:rPr>
              <w:t>Thời điểm tạo tài khoản</w:t>
            </w:r>
          </w:p>
        </w:tc>
      </w:tr>
    </w:tbl>
    <w:p w14:paraId="1939E1F9" w14:textId="77777777" w:rsidR="005B35DE" w:rsidRPr="00971E10" w:rsidRDefault="005B35DE">
      <w:pPr>
        <w:spacing w:after="120"/>
        <w:rPr>
          <w:noProof/>
        </w:rPr>
      </w:pPr>
    </w:p>
    <w:p w14:paraId="5C9EBA0A" w14:textId="77777777" w:rsidR="005B35DE" w:rsidRPr="00971E10" w:rsidRDefault="000807CD" w:rsidP="00E2136D">
      <w:pPr>
        <w:pStyle w:val="bang1"/>
      </w:pPr>
      <w:bookmarkStart w:id="183" w:name="_Toc240898845"/>
      <w:bookmarkStart w:id="184" w:name="_Toc242385613"/>
      <w:r w:rsidRPr="00971E10">
        <w:t>Bảng ARTICLE_AUDITS</w:t>
      </w:r>
      <w:bookmarkEnd w:id="183"/>
      <w:bookmarkEnd w:id="18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EB60AD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53EE65"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ED6D96"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91E59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2294DF" w14:textId="77777777" w:rsidR="005B35DE" w:rsidRPr="00166E13" w:rsidRDefault="000807CD">
            <w:pPr>
              <w:jc w:val="center"/>
              <w:rPr>
                <w:noProof/>
                <w:szCs w:val="26"/>
              </w:rPr>
            </w:pPr>
            <w:r w:rsidRPr="00166E13">
              <w:rPr>
                <w:b/>
                <w:noProof/>
                <w:szCs w:val="26"/>
              </w:rPr>
              <w:t>DESCRIPTION</w:t>
            </w:r>
          </w:p>
        </w:tc>
      </w:tr>
      <w:tr w:rsidR="005B35DE" w:rsidRPr="00166E13" w14:paraId="5EA39D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CC0161"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D9D29" w14:textId="77777777" w:rsidR="005B35DE" w:rsidRPr="00166E13" w:rsidRDefault="000807CD">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30D3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FE5F87" w14:textId="77777777" w:rsidR="005B35DE" w:rsidRPr="00166E13" w:rsidRDefault="000807CD">
            <w:pPr>
              <w:rPr>
                <w:noProof/>
                <w:szCs w:val="26"/>
              </w:rPr>
            </w:pPr>
            <w:r w:rsidRPr="00166E13">
              <w:rPr>
                <w:noProof/>
                <w:szCs w:val="26"/>
              </w:rPr>
              <w:t>Mã nhật ký kiểm toán (Khóa chính, tự tăng)</w:t>
            </w:r>
          </w:p>
        </w:tc>
      </w:tr>
      <w:tr w:rsidR="005B35DE" w:rsidRPr="00166E13" w14:paraId="71EE031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DE211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A7AD1E"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A9423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E54F5" w14:textId="77777777" w:rsidR="005B35DE" w:rsidRPr="00166E13" w:rsidRDefault="000807CD">
            <w:pPr>
              <w:rPr>
                <w:noProof/>
                <w:szCs w:val="26"/>
              </w:rPr>
            </w:pPr>
            <w:r w:rsidRPr="00166E13">
              <w:rPr>
                <w:noProof/>
                <w:szCs w:val="26"/>
              </w:rPr>
              <w:t>Khóa ngoại tham chiếu ARTICLES(ArticleId)</w:t>
            </w:r>
          </w:p>
        </w:tc>
      </w:tr>
      <w:tr w:rsidR="005B35DE" w:rsidRPr="00166E13" w14:paraId="2D8440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F932C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1E5A75"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8103A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75427C" w14:textId="77777777" w:rsidR="005B35DE" w:rsidRPr="00166E13" w:rsidRDefault="000807CD">
            <w:pPr>
              <w:rPr>
                <w:noProof/>
                <w:szCs w:val="26"/>
              </w:rPr>
            </w:pPr>
            <w:r w:rsidRPr="00166E13">
              <w:rPr>
                <w:noProof/>
                <w:szCs w:val="26"/>
              </w:rPr>
              <w:t>Khóa ngoại tham chiếu USERS(UserId)</w:t>
            </w:r>
          </w:p>
        </w:tc>
      </w:tr>
      <w:tr w:rsidR="005B35DE" w:rsidRPr="00166E13" w14:paraId="2E4B00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A5841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C9C2C1" w14:textId="77777777" w:rsidR="005B35DE" w:rsidRPr="00166E13" w:rsidRDefault="000807CD">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15E73"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D130D5" w14:textId="77777777" w:rsidR="005B35DE" w:rsidRPr="00166E13" w:rsidRDefault="000807CD">
            <w:pPr>
              <w:rPr>
                <w:noProof/>
                <w:szCs w:val="26"/>
              </w:rPr>
            </w:pPr>
            <w:r w:rsidRPr="00166E13">
              <w:rPr>
                <w:noProof/>
                <w:szCs w:val="26"/>
              </w:rPr>
              <w:t>Hành động thực hiện (create, edit, approve, publish, reject)</w:t>
            </w:r>
          </w:p>
        </w:tc>
      </w:tr>
      <w:tr w:rsidR="005B35DE" w:rsidRPr="00166E13" w14:paraId="0CA052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6671AE"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23CF7F" w14:textId="77777777" w:rsidR="005B35DE" w:rsidRPr="00166E13" w:rsidRDefault="000807CD">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DBDFD9"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27882F" w14:textId="77777777" w:rsidR="005B35DE" w:rsidRPr="00166E13" w:rsidRDefault="000807CD">
            <w:pPr>
              <w:rPr>
                <w:noProof/>
                <w:szCs w:val="26"/>
              </w:rPr>
            </w:pPr>
            <w:r w:rsidRPr="00166E13">
              <w:rPr>
                <w:noProof/>
                <w:szCs w:val="26"/>
              </w:rPr>
              <w:t>Trạng thái bài viết trước khi thao tác</w:t>
            </w:r>
          </w:p>
        </w:tc>
      </w:tr>
      <w:tr w:rsidR="005B35DE" w:rsidRPr="00166E13" w14:paraId="74B9CE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93B49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83F613" w14:textId="77777777" w:rsidR="005B35DE" w:rsidRPr="00166E13" w:rsidRDefault="000807CD">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3FC10"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9BE63" w14:textId="77777777" w:rsidR="005B35DE" w:rsidRPr="00166E13" w:rsidRDefault="000807CD">
            <w:pPr>
              <w:rPr>
                <w:noProof/>
                <w:szCs w:val="26"/>
              </w:rPr>
            </w:pPr>
            <w:r w:rsidRPr="00166E13">
              <w:rPr>
                <w:noProof/>
                <w:szCs w:val="26"/>
              </w:rPr>
              <w:t>Trạng thái bài viết sau khi hoàn thành thao tác</w:t>
            </w:r>
          </w:p>
        </w:tc>
      </w:tr>
      <w:tr w:rsidR="005B35DE" w:rsidRPr="00166E13" w14:paraId="6AF6E7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29876D"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3D19EB" w14:textId="77777777" w:rsidR="005B35DE" w:rsidRPr="00166E13" w:rsidRDefault="000807CD">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18247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C9A43" w14:textId="77777777" w:rsidR="005B35DE" w:rsidRPr="00166E13" w:rsidRDefault="000807CD">
            <w:pPr>
              <w:rPr>
                <w:noProof/>
                <w:szCs w:val="26"/>
              </w:rPr>
            </w:pPr>
            <w:r w:rsidRPr="00166E13">
              <w:rPr>
                <w:noProof/>
                <w:szCs w:val="26"/>
              </w:rPr>
              <w:t>Ghi chú ý kiến thẩm định duyệt bài</w:t>
            </w:r>
          </w:p>
        </w:tc>
      </w:tr>
      <w:tr w:rsidR="005B35DE" w:rsidRPr="00166E13" w14:paraId="70E12F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6F625"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BDA11C" w14:textId="77777777" w:rsidR="005B35DE" w:rsidRPr="00166E13" w:rsidRDefault="000807CD">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AADC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4A6A69" w14:textId="77777777" w:rsidR="005B35DE" w:rsidRPr="00166E13" w:rsidRDefault="000807CD">
            <w:pPr>
              <w:rPr>
                <w:noProof/>
                <w:szCs w:val="26"/>
              </w:rPr>
            </w:pPr>
            <w:r w:rsidRPr="00166E13">
              <w:rPr>
                <w:noProof/>
                <w:szCs w:val="26"/>
              </w:rPr>
              <w:t>Thời điểm ghi nhận hành động kiểm toán</w:t>
            </w:r>
          </w:p>
        </w:tc>
      </w:tr>
    </w:tbl>
    <w:p w14:paraId="09DFE827" w14:textId="77777777" w:rsidR="005B35DE" w:rsidRPr="00971E10" w:rsidRDefault="005B35DE">
      <w:pPr>
        <w:spacing w:after="120"/>
        <w:rPr>
          <w:noProof/>
        </w:rPr>
      </w:pPr>
    </w:p>
    <w:p w14:paraId="6DD9D18B" w14:textId="77777777" w:rsidR="005B35DE" w:rsidRPr="00971E10" w:rsidRDefault="000807CD" w:rsidP="00E2136D">
      <w:pPr>
        <w:pStyle w:val="bang1"/>
      </w:pPr>
      <w:bookmarkStart w:id="185" w:name="_Toc240898846"/>
      <w:bookmarkStart w:id="186" w:name="_Toc242385614"/>
      <w:r w:rsidRPr="00971E10">
        <w:t>Bảng COMMENTS</w:t>
      </w:r>
      <w:bookmarkEnd w:id="185"/>
      <w:bookmarkEnd w:id="18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2071F9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48B63C"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83F5A2"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733FE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66C101" w14:textId="77777777" w:rsidR="005B35DE" w:rsidRPr="00166E13" w:rsidRDefault="000807CD">
            <w:pPr>
              <w:jc w:val="center"/>
              <w:rPr>
                <w:noProof/>
                <w:szCs w:val="26"/>
              </w:rPr>
            </w:pPr>
            <w:r w:rsidRPr="00166E13">
              <w:rPr>
                <w:b/>
                <w:noProof/>
                <w:szCs w:val="26"/>
              </w:rPr>
              <w:t>DESCRIPTION</w:t>
            </w:r>
          </w:p>
        </w:tc>
      </w:tr>
      <w:tr w:rsidR="005B35DE" w:rsidRPr="00166E13" w14:paraId="71848B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4216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931B35" w14:textId="77777777" w:rsidR="005B35DE" w:rsidRPr="00166E13" w:rsidRDefault="000807CD">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7741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7DFDF5" w14:textId="77777777" w:rsidR="005B35DE" w:rsidRPr="00166E13" w:rsidRDefault="000807CD">
            <w:pPr>
              <w:rPr>
                <w:noProof/>
                <w:szCs w:val="26"/>
              </w:rPr>
            </w:pPr>
            <w:r w:rsidRPr="00166E13">
              <w:rPr>
                <w:noProof/>
                <w:szCs w:val="26"/>
              </w:rPr>
              <w:t>Mã bình luận (Khóa chính, tự tăng)</w:t>
            </w:r>
          </w:p>
        </w:tc>
      </w:tr>
      <w:tr w:rsidR="005B35DE" w:rsidRPr="00166E13" w14:paraId="4C1FC0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DB276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83FC06"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686F4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31093" w14:textId="77777777" w:rsidR="005B35DE" w:rsidRPr="00166E13" w:rsidRDefault="000807CD">
            <w:pPr>
              <w:rPr>
                <w:noProof/>
                <w:szCs w:val="26"/>
              </w:rPr>
            </w:pPr>
            <w:r w:rsidRPr="00166E13">
              <w:rPr>
                <w:noProof/>
                <w:szCs w:val="26"/>
              </w:rPr>
              <w:t>Khóa ngoại tham chiếu ARTICLES(ArticleId)</w:t>
            </w:r>
          </w:p>
        </w:tc>
      </w:tr>
      <w:tr w:rsidR="005B35DE" w:rsidRPr="00166E13" w14:paraId="7A5515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40F25"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5EA56"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DBD4A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7A3521" w14:textId="77777777" w:rsidR="005B35DE" w:rsidRPr="00166E13" w:rsidRDefault="000807CD">
            <w:pPr>
              <w:rPr>
                <w:noProof/>
                <w:szCs w:val="26"/>
              </w:rPr>
            </w:pPr>
            <w:r w:rsidRPr="00166E13">
              <w:rPr>
                <w:noProof/>
                <w:szCs w:val="26"/>
              </w:rPr>
              <w:t>Khóa ngoại tham chiếu MEMBERS(MaNhanSu)</w:t>
            </w:r>
          </w:p>
        </w:tc>
      </w:tr>
      <w:tr w:rsidR="005B35DE" w:rsidRPr="00166E13" w14:paraId="4A71EF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30034D"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FB5C65"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1443BE"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779A94" w14:textId="77777777" w:rsidR="005B35DE" w:rsidRPr="00166E13" w:rsidRDefault="000807CD">
            <w:pPr>
              <w:rPr>
                <w:noProof/>
                <w:szCs w:val="26"/>
              </w:rPr>
            </w:pPr>
            <w:r w:rsidRPr="00166E13">
              <w:rPr>
                <w:noProof/>
                <w:szCs w:val="26"/>
              </w:rPr>
              <w:t>Nội dung ý kiến phản hồi, đóng góp</w:t>
            </w:r>
          </w:p>
        </w:tc>
      </w:tr>
      <w:tr w:rsidR="005B35DE" w:rsidRPr="00166E13" w14:paraId="3FCE0F5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F7B2B4"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F4B8E"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5247D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9B31B0" w14:textId="77777777" w:rsidR="005B35DE" w:rsidRPr="00166E13" w:rsidRDefault="000807CD">
            <w:pPr>
              <w:rPr>
                <w:noProof/>
                <w:szCs w:val="26"/>
              </w:rPr>
            </w:pPr>
            <w:r w:rsidRPr="00166E13">
              <w:rPr>
                <w:noProof/>
                <w:szCs w:val="26"/>
              </w:rPr>
              <w:t>Trạng thái kiểm duyệt: pending, approved, hidden</w:t>
            </w:r>
          </w:p>
        </w:tc>
      </w:tr>
      <w:tr w:rsidR="005B35DE" w:rsidRPr="00166E13" w14:paraId="1BDE2A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2E8338"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CF1A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7F8C9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1D03A" w14:textId="77777777" w:rsidR="005B35DE" w:rsidRPr="00166E13" w:rsidRDefault="000807CD">
            <w:pPr>
              <w:rPr>
                <w:noProof/>
                <w:szCs w:val="26"/>
              </w:rPr>
            </w:pPr>
            <w:r w:rsidRPr="00166E13">
              <w:rPr>
                <w:noProof/>
                <w:szCs w:val="26"/>
              </w:rPr>
              <w:t>Thời điểm gửi bình luận</w:t>
            </w:r>
          </w:p>
        </w:tc>
      </w:tr>
    </w:tbl>
    <w:p w14:paraId="3516D33C" w14:textId="77777777" w:rsidR="005B35DE" w:rsidRPr="00971E10" w:rsidRDefault="005B35DE">
      <w:pPr>
        <w:spacing w:after="120"/>
        <w:rPr>
          <w:noProof/>
        </w:rPr>
      </w:pPr>
    </w:p>
    <w:p w14:paraId="47B26FBA" w14:textId="77777777" w:rsidR="005B35DE" w:rsidRPr="00971E10" w:rsidRDefault="000807CD" w:rsidP="00E2136D">
      <w:pPr>
        <w:pStyle w:val="bang1"/>
      </w:pPr>
      <w:bookmarkStart w:id="187" w:name="_Toc240898847"/>
      <w:bookmarkStart w:id="188" w:name="_Toc242385615"/>
      <w:r w:rsidRPr="00971E10">
        <w:t>Bảng BOOKMARKS</w:t>
      </w:r>
      <w:bookmarkEnd w:id="187"/>
      <w:bookmarkEnd w:id="18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0E6E38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74FEA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59019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9FB46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D9DC58" w14:textId="77777777" w:rsidR="005B35DE" w:rsidRPr="00166E13" w:rsidRDefault="000807CD">
            <w:pPr>
              <w:jc w:val="center"/>
              <w:rPr>
                <w:noProof/>
                <w:szCs w:val="26"/>
              </w:rPr>
            </w:pPr>
            <w:r w:rsidRPr="00166E13">
              <w:rPr>
                <w:b/>
                <w:noProof/>
                <w:szCs w:val="26"/>
              </w:rPr>
              <w:t>DESCRIPTION</w:t>
            </w:r>
          </w:p>
        </w:tc>
      </w:tr>
      <w:tr w:rsidR="005B35DE" w:rsidRPr="00166E13" w14:paraId="0F22D2E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3776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97214" w14:textId="77777777" w:rsidR="005B35DE" w:rsidRPr="00166E13" w:rsidRDefault="000807CD">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A5AA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53BC6" w14:textId="77777777" w:rsidR="005B35DE" w:rsidRPr="00166E13" w:rsidRDefault="000807CD">
            <w:pPr>
              <w:rPr>
                <w:noProof/>
                <w:szCs w:val="26"/>
              </w:rPr>
            </w:pPr>
            <w:r w:rsidRPr="00166E13">
              <w:rPr>
                <w:noProof/>
                <w:szCs w:val="26"/>
              </w:rPr>
              <w:t>Mã dấu trang (Khóa chính, tự tăng)</w:t>
            </w:r>
          </w:p>
        </w:tc>
      </w:tr>
      <w:tr w:rsidR="005B35DE" w:rsidRPr="00166E13" w14:paraId="1AD119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01B5B2"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435F8"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74FC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7D23BE" w14:textId="77777777" w:rsidR="005B35DE" w:rsidRPr="00166E13" w:rsidRDefault="000807CD">
            <w:pPr>
              <w:rPr>
                <w:noProof/>
                <w:szCs w:val="26"/>
              </w:rPr>
            </w:pPr>
            <w:r w:rsidRPr="00166E13">
              <w:rPr>
                <w:noProof/>
                <w:szCs w:val="26"/>
              </w:rPr>
              <w:t>Khóa ngoại tham chiếu MEMBERS(MaNhanSu)</w:t>
            </w:r>
          </w:p>
        </w:tc>
      </w:tr>
      <w:tr w:rsidR="005B35DE" w:rsidRPr="00166E13" w14:paraId="319F87D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D2B9AB" w14:textId="77777777" w:rsidR="005B35DE" w:rsidRPr="00166E13" w:rsidRDefault="000807CD">
            <w:pPr>
              <w:jc w:val="center"/>
              <w:rPr>
                <w:noProof/>
                <w:szCs w:val="26"/>
              </w:rPr>
            </w:pPr>
            <w:r w:rsidRPr="00166E13">
              <w:rPr>
                <w:noProof/>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29BB53"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42FB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6C9FB" w14:textId="77777777" w:rsidR="005B35DE" w:rsidRPr="00166E13" w:rsidRDefault="000807CD">
            <w:pPr>
              <w:rPr>
                <w:noProof/>
                <w:szCs w:val="26"/>
              </w:rPr>
            </w:pPr>
            <w:r w:rsidRPr="00166E13">
              <w:rPr>
                <w:noProof/>
                <w:szCs w:val="26"/>
              </w:rPr>
              <w:t>Khóa ngoại tham chiếu ARTICLES(ArticleId)</w:t>
            </w:r>
          </w:p>
        </w:tc>
      </w:tr>
      <w:tr w:rsidR="005B35DE" w:rsidRPr="00166E13" w14:paraId="74E851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2BEF7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8F962E" w14:textId="77777777" w:rsidR="005B35DE" w:rsidRPr="00166E13" w:rsidRDefault="000807CD">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8141A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C03619" w14:textId="77777777" w:rsidR="005B35DE" w:rsidRPr="00166E13" w:rsidRDefault="000807CD">
            <w:pPr>
              <w:rPr>
                <w:noProof/>
                <w:szCs w:val="26"/>
              </w:rPr>
            </w:pPr>
            <w:r w:rsidRPr="00166E13">
              <w:rPr>
                <w:noProof/>
                <w:szCs w:val="26"/>
              </w:rPr>
              <w:t>Thời điểm đánh dấu lưu bài viết</w:t>
            </w:r>
          </w:p>
        </w:tc>
      </w:tr>
    </w:tbl>
    <w:p w14:paraId="0F7DE038" w14:textId="77777777" w:rsidR="005B35DE" w:rsidRPr="00971E10" w:rsidRDefault="005B35DE">
      <w:pPr>
        <w:spacing w:after="120"/>
        <w:rPr>
          <w:noProof/>
        </w:rPr>
      </w:pPr>
    </w:p>
    <w:p w14:paraId="6B0F8DD9" w14:textId="77777777" w:rsidR="005B35DE" w:rsidRPr="00971E10" w:rsidRDefault="000807CD" w:rsidP="00E2136D">
      <w:pPr>
        <w:pStyle w:val="bang1"/>
      </w:pPr>
      <w:bookmarkStart w:id="189" w:name="_Toc240898848"/>
      <w:bookmarkStart w:id="190" w:name="_Toc242385616"/>
      <w:r w:rsidRPr="00971E10">
        <w:t>Bảng WELFARE_PROGRAMS</w:t>
      </w:r>
      <w:bookmarkEnd w:id="189"/>
      <w:bookmarkEnd w:id="19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EDEB0A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C19EF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FB469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D0BE50"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21F5C6" w14:textId="77777777" w:rsidR="005B35DE" w:rsidRPr="00166E13" w:rsidRDefault="000807CD">
            <w:pPr>
              <w:jc w:val="center"/>
              <w:rPr>
                <w:noProof/>
                <w:szCs w:val="26"/>
              </w:rPr>
            </w:pPr>
            <w:r w:rsidRPr="00166E13">
              <w:rPr>
                <w:b/>
                <w:noProof/>
                <w:szCs w:val="26"/>
              </w:rPr>
              <w:t>DESCRIPTION</w:t>
            </w:r>
          </w:p>
        </w:tc>
      </w:tr>
      <w:tr w:rsidR="005B35DE" w:rsidRPr="00166E13" w14:paraId="41F313F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2BDD1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DC72C"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EBA9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288E97" w14:textId="77777777" w:rsidR="005B35DE" w:rsidRPr="00166E13" w:rsidRDefault="000807CD">
            <w:pPr>
              <w:rPr>
                <w:noProof/>
                <w:szCs w:val="26"/>
              </w:rPr>
            </w:pPr>
            <w:r w:rsidRPr="00166E13">
              <w:rPr>
                <w:noProof/>
                <w:szCs w:val="26"/>
              </w:rPr>
              <w:t>Mã chương trình phúc lợi (Khóa chính, tự tăng)</w:t>
            </w:r>
          </w:p>
        </w:tc>
      </w:tr>
      <w:tr w:rsidR="005B35DE" w:rsidRPr="00166E13" w14:paraId="6834A1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2C8A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E845D1" w14:textId="77777777" w:rsidR="005B35DE" w:rsidRPr="00166E13" w:rsidRDefault="000807CD">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B6800"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19242" w14:textId="77777777" w:rsidR="005B35DE" w:rsidRPr="00166E13" w:rsidRDefault="000807CD">
            <w:pPr>
              <w:rPr>
                <w:noProof/>
                <w:szCs w:val="26"/>
              </w:rPr>
            </w:pPr>
            <w:r w:rsidRPr="00166E13">
              <w:rPr>
                <w:noProof/>
                <w:szCs w:val="26"/>
              </w:rPr>
              <w:t>Tên chương trình chăm lo / phúc lợi công đoàn</w:t>
            </w:r>
          </w:p>
        </w:tc>
      </w:tr>
      <w:tr w:rsidR="005B35DE" w:rsidRPr="00166E13" w14:paraId="06B166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2B506D"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932A1" w14:textId="77777777" w:rsidR="005B35DE" w:rsidRPr="00166E13" w:rsidRDefault="000807CD">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D7F37A"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A45082" w14:textId="77777777" w:rsidR="005B35DE" w:rsidRPr="00166E13" w:rsidRDefault="000807CD">
            <w:pPr>
              <w:rPr>
                <w:noProof/>
                <w:szCs w:val="26"/>
              </w:rPr>
            </w:pPr>
            <w:r w:rsidRPr="00166E13">
              <w:rPr>
                <w:noProof/>
                <w:szCs w:val="26"/>
              </w:rPr>
              <w:t>Phân loại: Trợ cấp khó khăn, Học bổng, Quà Tết</w:t>
            </w:r>
          </w:p>
        </w:tc>
      </w:tr>
      <w:tr w:rsidR="005B35DE" w:rsidRPr="00166E13" w14:paraId="4DF4AA6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A74D0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433EB1" w14:textId="77777777" w:rsidR="005B35DE" w:rsidRPr="00166E13" w:rsidRDefault="000807CD">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C8DFC5"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3D6FBF" w14:textId="77777777" w:rsidR="005B35DE" w:rsidRPr="00166E13" w:rsidRDefault="000807CD">
            <w:pPr>
              <w:rPr>
                <w:noProof/>
                <w:szCs w:val="26"/>
              </w:rPr>
            </w:pPr>
            <w:r w:rsidRPr="00166E13">
              <w:rPr>
                <w:noProof/>
                <w:szCs w:val="26"/>
              </w:rPr>
              <w:t>Định mức kinh phí dự kiến cho mỗi suất (VNĐ)</w:t>
            </w:r>
          </w:p>
        </w:tc>
      </w:tr>
      <w:tr w:rsidR="005B35DE" w:rsidRPr="00166E13" w14:paraId="4C3BCB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3B3912"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092BBA" w14:textId="77777777" w:rsidR="005B35DE" w:rsidRPr="00166E13" w:rsidRDefault="000807CD">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F3D49"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EF4A3" w14:textId="77777777" w:rsidR="005B35DE" w:rsidRPr="00166E13" w:rsidRDefault="000807CD">
            <w:pPr>
              <w:rPr>
                <w:noProof/>
                <w:szCs w:val="26"/>
              </w:rPr>
            </w:pPr>
            <w:r w:rsidRPr="00166E13">
              <w:rPr>
                <w:noProof/>
                <w:szCs w:val="26"/>
              </w:rPr>
              <w:t>Tiêu chí đối tượng đoàn viên được hưởng</w:t>
            </w:r>
          </w:p>
        </w:tc>
      </w:tr>
      <w:tr w:rsidR="005B35DE" w:rsidRPr="00166E13" w14:paraId="21FE4B8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F5607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2791D" w14:textId="77777777" w:rsidR="005B35DE" w:rsidRPr="00166E13" w:rsidRDefault="000807CD">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D3D1B"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DFA0B" w14:textId="77777777" w:rsidR="005B35DE" w:rsidRPr="00166E13" w:rsidRDefault="000807CD">
            <w:pPr>
              <w:rPr>
                <w:noProof/>
                <w:szCs w:val="26"/>
              </w:rPr>
            </w:pPr>
            <w:r w:rsidRPr="00166E13">
              <w:rPr>
                <w:noProof/>
                <w:szCs w:val="26"/>
              </w:rPr>
              <w:t>Ngày bắt đầu tiếp nhận hồ sơ đề xuất</w:t>
            </w:r>
          </w:p>
        </w:tc>
      </w:tr>
      <w:tr w:rsidR="005B35DE" w:rsidRPr="00166E13" w14:paraId="4DCCEBF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A4DB4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7D0D15" w14:textId="77777777" w:rsidR="005B35DE" w:rsidRPr="00166E13" w:rsidRDefault="000807CD">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BB3C0"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DB8D6A" w14:textId="77777777" w:rsidR="005B35DE" w:rsidRPr="00166E13" w:rsidRDefault="000807CD">
            <w:pPr>
              <w:rPr>
                <w:noProof/>
                <w:szCs w:val="26"/>
              </w:rPr>
            </w:pPr>
            <w:r w:rsidRPr="00166E13">
              <w:rPr>
                <w:noProof/>
                <w:szCs w:val="26"/>
              </w:rPr>
              <w:t>Ngày kết thúc tiếp nhận hồ sơ</w:t>
            </w:r>
          </w:p>
        </w:tc>
      </w:tr>
      <w:tr w:rsidR="005B35DE" w:rsidRPr="00166E13" w14:paraId="69D7C9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85D92B"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9306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F364FE"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76423D" w14:textId="77777777" w:rsidR="005B35DE" w:rsidRPr="00166E13" w:rsidRDefault="000807CD">
            <w:pPr>
              <w:rPr>
                <w:noProof/>
                <w:szCs w:val="26"/>
              </w:rPr>
            </w:pPr>
            <w:r w:rsidRPr="00166E13">
              <w:rPr>
                <w:noProof/>
                <w:szCs w:val="26"/>
              </w:rPr>
              <w:t>Trạng thái chương trình (1: Đang mở, 0: Đã đóng)</w:t>
            </w:r>
          </w:p>
        </w:tc>
      </w:tr>
      <w:tr w:rsidR="005B35DE" w:rsidRPr="00166E13" w14:paraId="7A5CF1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A7AA2"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4F5552"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88F4A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1F21B5" w14:textId="77777777" w:rsidR="005B35DE" w:rsidRPr="00166E13" w:rsidRDefault="000807CD">
            <w:pPr>
              <w:rPr>
                <w:noProof/>
                <w:szCs w:val="26"/>
              </w:rPr>
            </w:pPr>
            <w:r w:rsidRPr="00166E13">
              <w:rPr>
                <w:noProof/>
                <w:szCs w:val="26"/>
              </w:rPr>
              <w:t>Thời điểm khởi tạo chương trình phúc lợi</w:t>
            </w:r>
          </w:p>
        </w:tc>
      </w:tr>
    </w:tbl>
    <w:p w14:paraId="5AAF3F6D" w14:textId="77777777" w:rsidR="005B35DE" w:rsidRDefault="005B35DE">
      <w:pPr>
        <w:spacing w:after="120"/>
        <w:rPr>
          <w:noProof/>
        </w:rPr>
      </w:pPr>
    </w:p>
    <w:p w14:paraId="10211570" w14:textId="77777777" w:rsidR="0096424B" w:rsidRDefault="0096424B">
      <w:pPr>
        <w:spacing w:after="120"/>
        <w:rPr>
          <w:noProof/>
        </w:rPr>
      </w:pPr>
    </w:p>
    <w:p w14:paraId="60401F2F" w14:textId="77777777" w:rsidR="0096424B" w:rsidRDefault="0096424B">
      <w:pPr>
        <w:spacing w:after="120"/>
        <w:rPr>
          <w:noProof/>
        </w:rPr>
      </w:pPr>
    </w:p>
    <w:p w14:paraId="16F94271" w14:textId="77777777" w:rsidR="0096424B" w:rsidRDefault="0096424B">
      <w:pPr>
        <w:spacing w:after="120"/>
        <w:rPr>
          <w:noProof/>
        </w:rPr>
      </w:pPr>
    </w:p>
    <w:p w14:paraId="73769FE5" w14:textId="77777777" w:rsidR="0096424B" w:rsidRPr="00971E10" w:rsidRDefault="0096424B">
      <w:pPr>
        <w:spacing w:after="120"/>
        <w:rPr>
          <w:noProof/>
        </w:rPr>
      </w:pPr>
    </w:p>
    <w:p w14:paraId="28E112E6" w14:textId="77777777" w:rsidR="005B35DE" w:rsidRPr="00971E10" w:rsidRDefault="000807CD" w:rsidP="00E2136D">
      <w:pPr>
        <w:pStyle w:val="bang1"/>
      </w:pPr>
      <w:bookmarkStart w:id="191" w:name="_Toc240898849"/>
      <w:bookmarkStart w:id="192" w:name="_Toc242385617"/>
      <w:r w:rsidRPr="00971E10">
        <w:lastRenderedPageBreak/>
        <w:t>Bảng AID_REQUESTS</w:t>
      </w:r>
      <w:bookmarkEnd w:id="191"/>
      <w:bookmarkEnd w:id="19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0FF9FB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9EBB06"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79BB3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10AF69"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2614FA" w14:textId="77777777" w:rsidR="005B35DE" w:rsidRPr="00166E13" w:rsidRDefault="000807CD">
            <w:pPr>
              <w:jc w:val="center"/>
              <w:rPr>
                <w:noProof/>
                <w:szCs w:val="26"/>
              </w:rPr>
            </w:pPr>
            <w:r w:rsidRPr="00166E13">
              <w:rPr>
                <w:b/>
                <w:noProof/>
                <w:szCs w:val="26"/>
              </w:rPr>
              <w:t>DESCRIPTION</w:t>
            </w:r>
          </w:p>
        </w:tc>
      </w:tr>
      <w:tr w:rsidR="005B35DE" w:rsidRPr="00166E13" w14:paraId="2A215F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A055E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0D4263" w14:textId="77777777" w:rsidR="005B35DE" w:rsidRPr="00166E13" w:rsidRDefault="000807CD">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B888E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692E48" w14:textId="77777777" w:rsidR="005B35DE" w:rsidRPr="00166E13" w:rsidRDefault="000807CD">
            <w:pPr>
              <w:rPr>
                <w:noProof/>
                <w:szCs w:val="26"/>
              </w:rPr>
            </w:pPr>
            <w:r w:rsidRPr="00166E13">
              <w:rPr>
                <w:noProof/>
                <w:szCs w:val="26"/>
              </w:rPr>
              <w:t>Mã đơn trợ cấp (Khóa chính, tự tăng)</w:t>
            </w:r>
          </w:p>
        </w:tc>
      </w:tr>
      <w:tr w:rsidR="005B35DE" w:rsidRPr="00166E13" w14:paraId="7C9E03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5DF39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577EE3"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ABB4C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4379A2" w14:textId="77777777" w:rsidR="005B35DE" w:rsidRPr="00166E13" w:rsidRDefault="000807CD">
            <w:pPr>
              <w:rPr>
                <w:noProof/>
                <w:szCs w:val="26"/>
              </w:rPr>
            </w:pPr>
            <w:r w:rsidRPr="00166E13">
              <w:rPr>
                <w:noProof/>
                <w:szCs w:val="26"/>
              </w:rPr>
              <w:t>Khóa ngoại tham chiếu WELFARE_PROGRAMS(WelfareId)</w:t>
            </w:r>
          </w:p>
        </w:tc>
      </w:tr>
      <w:tr w:rsidR="005B35DE" w:rsidRPr="00166E13" w14:paraId="7F92653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09B79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D639D5"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758FD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D42A3" w14:textId="77777777" w:rsidR="005B35DE" w:rsidRPr="00166E13" w:rsidRDefault="000807CD">
            <w:pPr>
              <w:rPr>
                <w:noProof/>
                <w:szCs w:val="26"/>
              </w:rPr>
            </w:pPr>
            <w:r w:rsidRPr="00166E13">
              <w:rPr>
                <w:noProof/>
                <w:szCs w:val="26"/>
              </w:rPr>
              <w:t>Khóa ngoại tham chiếu MEMBERS(MaNhanSu)</w:t>
            </w:r>
          </w:p>
        </w:tc>
      </w:tr>
      <w:tr w:rsidR="005B35DE" w:rsidRPr="00166E13" w14:paraId="414902F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2E94B"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FCC021" w14:textId="77777777" w:rsidR="005B35DE" w:rsidRPr="00166E13" w:rsidRDefault="000807CD">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3A2A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64CE3F" w14:textId="77777777" w:rsidR="005B35DE" w:rsidRPr="00166E13" w:rsidRDefault="000807CD">
            <w:pPr>
              <w:rPr>
                <w:noProof/>
                <w:szCs w:val="26"/>
              </w:rPr>
            </w:pPr>
            <w:r w:rsidRPr="00166E13">
              <w:rPr>
                <w:noProof/>
                <w:szCs w:val="26"/>
              </w:rPr>
              <w:t>Mô tả chi tiết hoàn cảnh khó khăn đề xuất hỗ trợ</w:t>
            </w:r>
          </w:p>
        </w:tc>
      </w:tr>
      <w:tr w:rsidR="005B35DE" w:rsidRPr="00166E13" w14:paraId="33EE17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04249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C5A52" w14:textId="77777777" w:rsidR="005B35DE" w:rsidRPr="00166E13" w:rsidRDefault="000807CD">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21CEBC"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04DF0E" w14:textId="77777777" w:rsidR="005B35DE" w:rsidRPr="00166E13" w:rsidRDefault="000807CD">
            <w:pPr>
              <w:rPr>
                <w:noProof/>
                <w:szCs w:val="26"/>
              </w:rPr>
            </w:pPr>
            <w:r w:rsidRPr="00166E13">
              <w:rPr>
                <w:noProof/>
                <w:szCs w:val="26"/>
              </w:rPr>
              <w:t>Đường dẫn tải tệp chứng từ, bệnh án, giấy xác nhận</w:t>
            </w:r>
          </w:p>
        </w:tc>
      </w:tr>
      <w:tr w:rsidR="005B35DE" w:rsidRPr="00166E13" w14:paraId="2E2215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25D2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BCF811" w14:textId="77777777" w:rsidR="005B35DE" w:rsidRPr="00166E13" w:rsidRDefault="000807CD">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5558E"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2FF6F6" w14:textId="77777777" w:rsidR="005B35DE" w:rsidRPr="00166E13" w:rsidRDefault="000807CD">
            <w:pPr>
              <w:rPr>
                <w:noProof/>
                <w:szCs w:val="26"/>
              </w:rPr>
            </w:pPr>
            <w:r w:rsidRPr="00166E13">
              <w:rPr>
                <w:noProof/>
                <w:szCs w:val="26"/>
              </w:rPr>
              <w:t>Số tiền đoàn viên đề xuất xin trợ cấp (VNĐ)</w:t>
            </w:r>
          </w:p>
        </w:tc>
      </w:tr>
      <w:tr w:rsidR="005B35DE" w:rsidRPr="00166E13" w14:paraId="56FC67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8EA42F"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3D80B5" w14:textId="77777777" w:rsidR="005B35DE" w:rsidRPr="00166E13" w:rsidRDefault="000807CD">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F6D4E"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1231A" w14:textId="77777777" w:rsidR="005B35DE" w:rsidRPr="00166E13" w:rsidRDefault="000807CD">
            <w:pPr>
              <w:rPr>
                <w:noProof/>
                <w:szCs w:val="26"/>
              </w:rPr>
            </w:pPr>
            <w:r w:rsidRPr="00166E13">
              <w:rPr>
                <w:noProof/>
                <w:szCs w:val="26"/>
              </w:rPr>
              <w:t>Số tiền chính thức được Ban Thường vụ duyệt (VNĐ)</w:t>
            </w:r>
          </w:p>
        </w:tc>
      </w:tr>
      <w:tr w:rsidR="005B35DE" w:rsidRPr="00166E13" w14:paraId="19E0477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0DFA5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48C347"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84A12"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BE4EC2" w14:textId="77777777" w:rsidR="005B35DE" w:rsidRPr="00166E13" w:rsidRDefault="000807CD">
            <w:pPr>
              <w:rPr>
                <w:noProof/>
                <w:szCs w:val="26"/>
              </w:rPr>
            </w:pPr>
            <w:r w:rsidRPr="00166E13">
              <w:rPr>
                <w:noProof/>
                <w:szCs w:val="26"/>
              </w:rPr>
              <w:t>Trạng thái: pending, verified, approved, rejected</w:t>
            </w:r>
          </w:p>
        </w:tc>
      </w:tr>
      <w:tr w:rsidR="005B35DE" w:rsidRPr="00166E13" w14:paraId="2A4AEC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23462C"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47F5EE"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B26D2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3164A" w14:textId="77777777" w:rsidR="005B35DE" w:rsidRPr="00166E13" w:rsidRDefault="000807CD">
            <w:pPr>
              <w:rPr>
                <w:noProof/>
                <w:szCs w:val="26"/>
              </w:rPr>
            </w:pPr>
            <w:r w:rsidRPr="00166E13">
              <w:rPr>
                <w:noProof/>
                <w:szCs w:val="26"/>
              </w:rPr>
              <w:t>Khóa ngoại tham chiếu MEMBERS(MaNhanSu)</w:t>
            </w:r>
          </w:p>
        </w:tc>
      </w:tr>
      <w:tr w:rsidR="005B35DE" w:rsidRPr="00166E13" w14:paraId="7D328C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7003FC"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5A3C1" w14:textId="77777777" w:rsidR="005B35DE" w:rsidRPr="00166E13" w:rsidRDefault="000807CD">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77E859"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1971E1" w14:textId="77777777" w:rsidR="005B35DE" w:rsidRPr="00166E13" w:rsidRDefault="000807CD">
            <w:pPr>
              <w:rPr>
                <w:noProof/>
                <w:szCs w:val="26"/>
              </w:rPr>
            </w:pPr>
            <w:r w:rsidRPr="00166E13">
              <w:rPr>
                <w:noProof/>
                <w:szCs w:val="26"/>
              </w:rPr>
              <w:t>Ý kiến nhận xét của Hội đồng thẩm định trợ cấp</w:t>
            </w:r>
          </w:p>
        </w:tc>
      </w:tr>
      <w:tr w:rsidR="005B35DE" w:rsidRPr="00166E13" w14:paraId="294CC7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45A49C"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C8A380"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5537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D0FB7D" w14:textId="77777777" w:rsidR="005B35DE" w:rsidRPr="00166E13" w:rsidRDefault="000807CD">
            <w:pPr>
              <w:rPr>
                <w:noProof/>
                <w:szCs w:val="26"/>
              </w:rPr>
            </w:pPr>
            <w:r w:rsidRPr="00166E13">
              <w:rPr>
                <w:noProof/>
                <w:szCs w:val="26"/>
              </w:rPr>
              <w:t>Thời điểm hoàn tất phê duyệt</w:t>
            </w:r>
          </w:p>
        </w:tc>
      </w:tr>
      <w:tr w:rsidR="005B35DE" w:rsidRPr="00166E13" w14:paraId="698AB9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98B6D9"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AB53FC"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C1CA61"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7DDCC2" w14:textId="77777777" w:rsidR="005B35DE" w:rsidRPr="00166E13" w:rsidRDefault="000807CD">
            <w:pPr>
              <w:rPr>
                <w:noProof/>
                <w:szCs w:val="26"/>
              </w:rPr>
            </w:pPr>
            <w:r w:rsidRPr="00166E13">
              <w:rPr>
                <w:noProof/>
                <w:szCs w:val="26"/>
              </w:rPr>
              <w:t>Thời điểm đoàn viên nộp đơn trực tuyến</w:t>
            </w:r>
          </w:p>
        </w:tc>
      </w:tr>
    </w:tbl>
    <w:p w14:paraId="09EDA2E7" w14:textId="77777777" w:rsidR="005B35DE" w:rsidRDefault="005B35DE">
      <w:pPr>
        <w:spacing w:after="120"/>
        <w:rPr>
          <w:noProof/>
        </w:rPr>
      </w:pPr>
    </w:p>
    <w:p w14:paraId="7C8F1EF4" w14:textId="77777777" w:rsidR="00E16249" w:rsidRDefault="00E16249">
      <w:pPr>
        <w:spacing w:after="120"/>
        <w:rPr>
          <w:noProof/>
        </w:rPr>
      </w:pPr>
    </w:p>
    <w:p w14:paraId="19A368D6" w14:textId="77777777" w:rsidR="0096424B" w:rsidRDefault="0096424B">
      <w:pPr>
        <w:spacing w:after="120"/>
        <w:rPr>
          <w:noProof/>
        </w:rPr>
      </w:pPr>
    </w:p>
    <w:p w14:paraId="2CF98653" w14:textId="77777777" w:rsidR="0096424B" w:rsidRPr="00971E10" w:rsidRDefault="0096424B">
      <w:pPr>
        <w:spacing w:after="120"/>
        <w:rPr>
          <w:noProof/>
        </w:rPr>
      </w:pPr>
    </w:p>
    <w:p w14:paraId="7BA2FAE9" w14:textId="77777777" w:rsidR="005B35DE" w:rsidRPr="00971E10" w:rsidRDefault="000807CD" w:rsidP="00E2136D">
      <w:pPr>
        <w:pStyle w:val="bang1"/>
      </w:pPr>
      <w:bookmarkStart w:id="193" w:name="_Toc240898850"/>
      <w:bookmarkStart w:id="194" w:name="_Toc242385618"/>
      <w:r w:rsidRPr="00971E10">
        <w:t>Bảng INBOX_FEEDBACK</w:t>
      </w:r>
      <w:bookmarkEnd w:id="193"/>
      <w:bookmarkEnd w:id="19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8DEABB6"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80B7E7"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1BEB1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179B57"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AF3059" w14:textId="77777777" w:rsidR="005B35DE" w:rsidRPr="00166E13" w:rsidRDefault="000807CD">
            <w:pPr>
              <w:jc w:val="center"/>
              <w:rPr>
                <w:noProof/>
                <w:szCs w:val="26"/>
              </w:rPr>
            </w:pPr>
            <w:r w:rsidRPr="00166E13">
              <w:rPr>
                <w:b/>
                <w:noProof/>
                <w:szCs w:val="26"/>
              </w:rPr>
              <w:t>DESCRIPTION</w:t>
            </w:r>
          </w:p>
        </w:tc>
      </w:tr>
      <w:tr w:rsidR="005B35DE" w:rsidRPr="00166E13" w14:paraId="78888D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E35BE"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107E95" w14:textId="77777777" w:rsidR="005B35DE" w:rsidRPr="00166E13" w:rsidRDefault="000807CD">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D4FBA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C85598" w14:textId="77777777" w:rsidR="005B35DE" w:rsidRPr="00166E13" w:rsidRDefault="000807CD">
            <w:pPr>
              <w:rPr>
                <w:noProof/>
                <w:szCs w:val="26"/>
              </w:rPr>
            </w:pPr>
            <w:r w:rsidRPr="00166E13">
              <w:rPr>
                <w:noProof/>
                <w:szCs w:val="26"/>
              </w:rPr>
              <w:t>Mã thư góp ý phản ánh (Khóa chính, tự tăng)</w:t>
            </w:r>
          </w:p>
        </w:tc>
      </w:tr>
      <w:tr w:rsidR="005B35DE" w:rsidRPr="00166E13" w14:paraId="7E761C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98D81D"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78BA7" w14:textId="77777777" w:rsidR="005B35DE" w:rsidRPr="00166E13" w:rsidRDefault="000807CD">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A56B93"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1C9B13" w14:textId="77777777" w:rsidR="005B35DE" w:rsidRPr="00166E13" w:rsidRDefault="000807CD">
            <w:pPr>
              <w:rPr>
                <w:noProof/>
                <w:szCs w:val="26"/>
              </w:rPr>
            </w:pPr>
            <w:r w:rsidRPr="00166E13">
              <w:rPr>
                <w:noProof/>
                <w:szCs w:val="26"/>
              </w:rPr>
              <w:t>Họ và tên người gửi ý kiến phản ánh</w:t>
            </w:r>
          </w:p>
        </w:tc>
      </w:tr>
      <w:tr w:rsidR="005B35DE" w:rsidRPr="00166E13" w14:paraId="702231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2A19C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C0851"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47CC29"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03EB3" w14:textId="77777777" w:rsidR="005B35DE" w:rsidRPr="00166E13" w:rsidRDefault="000807CD">
            <w:pPr>
              <w:rPr>
                <w:noProof/>
                <w:szCs w:val="26"/>
              </w:rPr>
            </w:pPr>
            <w:r w:rsidRPr="00166E13">
              <w:rPr>
                <w:noProof/>
                <w:szCs w:val="26"/>
              </w:rPr>
              <w:t>Địa chỉ email liên hệ người gửi</w:t>
            </w:r>
          </w:p>
        </w:tc>
      </w:tr>
      <w:tr w:rsidR="005B35DE" w:rsidRPr="00166E13" w14:paraId="7FA568D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E0E200"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B02AD"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B2773E"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9581E8" w14:textId="77777777" w:rsidR="005B35DE" w:rsidRPr="00166E13" w:rsidRDefault="000807CD">
            <w:pPr>
              <w:rPr>
                <w:noProof/>
                <w:szCs w:val="26"/>
              </w:rPr>
            </w:pPr>
            <w:r w:rsidRPr="00166E13">
              <w:rPr>
                <w:noProof/>
                <w:szCs w:val="26"/>
              </w:rPr>
              <w:t>Tiêu đề nội dung góp ý phản ánh</w:t>
            </w:r>
          </w:p>
        </w:tc>
      </w:tr>
      <w:tr w:rsidR="005B35DE" w:rsidRPr="00166E13" w14:paraId="232C8FF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B3C57E"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C2E0B"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6F297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6D9C1" w14:textId="77777777" w:rsidR="005B35DE" w:rsidRPr="00166E13" w:rsidRDefault="000807CD">
            <w:pPr>
              <w:rPr>
                <w:noProof/>
                <w:szCs w:val="26"/>
              </w:rPr>
            </w:pPr>
            <w:r w:rsidRPr="00166E13">
              <w:rPr>
                <w:noProof/>
                <w:szCs w:val="26"/>
              </w:rPr>
              <w:t>Nội dung thư phản ánh kiến nghị</w:t>
            </w:r>
          </w:p>
        </w:tc>
      </w:tr>
      <w:tr w:rsidR="005B35DE" w:rsidRPr="00166E13" w14:paraId="3F21E1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9AC75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DD8C86"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64D4B6"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1107A" w14:textId="77777777" w:rsidR="005B35DE" w:rsidRPr="00166E13" w:rsidRDefault="000807CD">
            <w:pPr>
              <w:rPr>
                <w:noProof/>
                <w:szCs w:val="26"/>
              </w:rPr>
            </w:pPr>
            <w:r w:rsidRPr="00166E13">
              <w:rPr>
                <w:noProof/>
                <w:szCs w:val="26"/>
              </w:rPr>
              <w:t>Tình trạng xử lý: unread, in_progress, resolved</w:t>
            </w:r>
          </w:p>
        </w:tc>
      </w:tr>
      <w:tr w:rsidR="005B35DE" w:rsidRPr="00166E13" w14:paraId="1C9C73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D1DA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7E2AC" w14:textId="77777777" w:rsidR="005B35DE" w:rsidRPr="00166E13" w:rsidRDefault="000807CD">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F80C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BC3726" w14:textId="77777777" w:rsidR="005B35DE" w:rsidRPr="00166E13" w:rsidRDefault="000807CD">
            <w:pPr>
              <w:rPr>
                <w:noProof/>
                <w:szCs w:val="26"/>
              </w:rPr>
            </w:pPr>
            <w:r w:rsidRPr="00166E13">
              <w:rPr>
                <w:noProof/>
                <w:szCs w:val="26"/>
              </w:rPr>
              <w:t>Ý kiến phản hồi chính thức từ BCH Công đoàn</w:t>
            </w:r>
          </w:p>
        </w:tc>
      </w:tr>
      <w:tr w:rsidR="005B35DE" w:rsidRPr="00166E13" w14:paraId="1DA34E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F51B7F"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CB613" w14:textId="77777777" w:rsidR="005B35DE" w:rsidRPr="00166E13" w:rsidRDefault="000807CD">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51AFB4"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E33BA" w14:textId="77777777" w:rsidR="005B35DE" w:rsidRPr="00166E13" w:rsidRDefault="000807CD">
            <w:pPr>
              <w:rPr>
                <w:noProof/>
                <w:szCs w:val="26"/>
              </w:rPr>
            </w:pPr>
            <w:r w:rsidRPr="00166E13">
              <w:rPr>
                <w:noProof/>
                <w:szCs w:val="26"/>
              </w:rPr>
              <w:t>Thời điểm gửi thư vào hòm thư góp ý</w:t>
            </w:r>
          </w:p>
        </w:tc>
      </w:tr>
    </w:tbl>
    <w:p w14:paraId="1CFE95E5" w14:textId="77777777" w:rsidR="00971E10" w:rsidRPr="00971E10" w:rsidRDefault="00971E10">
      <w:pPr>
        <w:spacing w:after="120"/>
        <w:rPr>
          <w:noProof/>
        </w:rPr>
      </w:pPr>
      <w:r w:rsidRPr="00971E10">
        <w:rPr>
          <w:noProof/>
        </w:rPr>
        <w:br w:type="page"/>
      </w:r>
    </w:p>
    <w:p w14:paraId="6DC92A16" w14:textId="77777777" w:rsidR="000D3B2A" w:rsidRDefault="00000000">
      <w:pPr>
        <w:pStyle w:val="m1a"/>
      </w:pPr>
      <w:bookmarkStart w:id="195" w:name="_Toc242385471"/>
      <w:r>
        <w:lastRenderedPageBreak/>
        <w:t>CHƯƠNG 4: CÀI ĐẶT, THỰC NGHIỆM VÀ DEMO KẾT QUẢ HỆ THỐNG</w:t>
      </w:r>
      <w:bookmarkEnd w:id="195"/>
    </w:p>
    <w:p w14:paraId="29D990D8" w14:textId="0A674255" w:rsidR="000D3B2A" w:rsidRDefault="00000000">
      <w:pPr>
        <w:pStyle w:val="m2"/>
      </w:pPr>
      <w:r>
        <w:t>4.1. Demo Chức năng Cổng Thông Tin Công Chúng &amp; Đoàn Viên (Public Portal)</w:t>
      </w:r>
    </w:p>
    <w:p w14:paraId="1A968324" w14:textId="77777777" w:rsidR="000D3B2A" w:rsidRDefault="00000000">
      <w:pPr>
        <w:pStyle w:val="nd"/>
      </w:pPr>
      <w:r>
        <w:t>Phân hệ cổng thông tin công chúng được thiết kế theo bộ nhận diện thương hiệu của Trường Đại học Thủ Dầu Một, phục vụ đoàn viên, cán bộ giảng viên và độc giả tiếp cận thông tin, tương tác và tra cứu các nghiệp vụ công đoàn 24/7.</w:t>
      </w:r>
    </w:p>
    <w:p w14:paraId="1B31B94C" w14:textId="08DBA707" w:rsidR="000D3B2A" w:rsidRDefault="00000000">
      <w:pPr>
        <w:pStyle w:val="m3"/>
      </w:pPr>
      <w:r>
        <w:t>4.1.1. Trang chủ Cổng thông tin Công đoàn TDMU</w:t>
      </w:r>
    </w:p>
    <w:p w14:paraId="5D9E5B72" w14:textId="77777777" w:rsidR="000D3B2A" w:rsidRDefault="00000000">
      <w:pPr>
        <w:pStyle w:val="nd"/>
      </w:pPr>
      <w:r>
        <w:t>Giao diện đầu trang chủ tích hợp hệ thống nhận diện thương hiệu hoàn chỉnh của Trường Đại học Thủ Dầu Một bao gồm logo chính thức, đường dây nóng hỗ trợ đoàn viên, thanh menu điều hướng 8 chuyên mục nghiệp vụ và cụm banner slider trình chiếu các hình ảnh sự kiện phong trào nổi bật với hiệu ứng chuyển động mượt mà:</w:t>
      </w:r>
    </w:p>
    <w:p w14:paraId="1F26FF28" w14:textId="77777777" w:rsidR="000D3B2A" w:rsidRDefault="00000000">
      <w:pPr>
        <w:spacing w:before="120" w:after="60"/>
        <w:jc w:val="center"/>
      </w:pPr>
      <w:r>
        <w:rPr>
          <w:noProof/>
        </w:rPr>
        <w:lastRenderedPageBreak/>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20000" cy="2745632"/>
                    </a:xfrm>
                    <a:prstGeom prst="rect">
                      <a:avLst/>
                    </a:prstGeom>
                  </pic:spPr>
                </pic:pic>
              </a:graphicData>
            </a:graphic>
          </wp:inline>
        </w:drawing>
      </w:r>
    </w:p>
    <w:p w14:paraId="361753BC" w14:textId="6DA35B6E" w:rsidR="000D3B2A" w:rsidRDefault="00000000">
      <w:pPr>
        <w:pStyle w:val="hinh1"/>
        <w:spacing w:before="40" w:after="160"/>
      </w:pPr>
      <w:r>
        <w:t>Hình 4.1: Trang chủ – Header nhận diện thương hiệu TDMU, Menu điều hướng và Banner sự kiện</w:t>
      </w:r>
    </w:p>
    <w:p w14:paraId="0D263610" w14:textId="77777777" w:rsidR="000D3B2A" w:rsidRDefault="00000000">
      <w:pPr>
        <w:pStyle w:val="nd"/>
      </w:pPr>
      <w:r>
        <w:t>Nhằm nâng cao trải nghiệm tra cứu tức thì của đoàn viên, hệ thống trang bị chức năng Xem nhanh bài viết (Quick Preview Modal). Độc giả chỉ cần bấm vào tiêu đề bất kỳ bài báo nào trên trang chủ, toàn văn nội dung và hình ảnh sự kiện sẽ hiển thị ngay trong cửa sổ popup nổi mà không cần phải tải lại trang:</w:t>
      </w:r>
    </w:p>
    <w:p w14:paraId="0DF4AE73" w14:textId="624E725A" w:rsidR="000D3B2A" w:rsidRDefault="00DD65B0">
      <w:pPr>
        <w:spacing w:before="120" w:after="60"/>
        <w:jc w:val="center"/>
      </w:pPr>
      <w:r w:rsidRPr="00DD65B0">
        <w:drawing>
          <wp:inline distT="0" distB="0" distL="0" distR="0" wp14:anchorId="7685DDFA" wp14:editId="1EFAD646">
            <wp:extent cx="5761990" cy="2807335"/>
            <wp:effectExtent l="0" t="0" r="0" b="0"/>
            <wp:docPr id="6725172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17204" name=""/>
                    <pic:cNvPicPr/>
                  </pic:nvPicPr>
                  <pic:blipFill>
                    <a:blip r:embed="rId27"/>
                    <a:stretch>
                      <a:fillRect/>
                    </a:stretch>
                  </pic:blipFill>
                  <pic:spPr>
                    <a:xfrm>
                      <a:off x="0" y="0"/>
                      <a:ext cx="5761990" cy="2807335"/>
                    </a:xfrm>
                    <a:prstGeom prst="rect">
                      <a:avLst/>
                    </a:prstGeom>
                  </pic:spPr>
                </pic:pic>
              </a:graphicData>
            </a:graphic>
          </wp:inline>
        </w:drawing>
      </w:r>
    </w:p>
    <w:p w14:paraId="7ED532D0" w14:textId="2EA71C0A" w:rsidR="000D3B2A" w:rsidRDefault="00000000">
      <w:pPr>
        <w:pStyle w:val="hinh1"/>
        <w:spacing w:before="40" w:after="160"/>
      </w:pPr>
      <w:r>
        <w:t>Hình 4.2: Chức năng Xem nhanh bài viết (Quick Preview Modal) ngay trên Trang chủ</w:t>
      </w:r>
    </w:p>
    <w:p w14:paraId="540B48E0" w14:textId="74F8D3A0" w:rsidR="000D3B2A" w:rsidRDefault="00000000">
      <w:pPr>
        <w:pStyle w:val="m3"/>
      </w:pPr>
      <w:r>
        <w:t>4.1.2. Trang Giới thiệu &amp; Cơ cấu tổ chức các Tổ Công đoàn trực thuộc</w:t>
      </w:r>
    </w:p>
    <w:p w14:paraId="4FF7A831" w14:textId="77777777" w:rsidR="000D3B2A" w:rsidRDefault="00000000">
      <w:pPr>
        <w:pStyle w:val="nd"/>
      </w:pPr>
      <w:r>
        <w:t>Trang Giới thiệu trình bày trang trọng lịch sử hình thành, chặng đường phát triển, sứ mệnh, tầm nhìn và các thành tựu nổi bật của Công đoàn cơ sở Trường Đại học Thủ Dầu Một qua các kỳ Đại hội, giúp cán bộ giảng viên và đoàn viên mới nắm rõ truyền thống của tổ chức:</w:t>
      </w:r>
    </w:p>
    <w:p w14:paraId="6AFC5270" w14:textId="77777777" w:rsidR="000D3B2A" w:rsidRDefault="00000000">
      <w:pPr>
        <w:spacing w:before="120" w:after="60"/>
        <w:jc w:val="center"/>
      </w:pPr>
      <w:r>
        <w:rPr>
          <w:noProof/>
        </w:rPr>
        <w:lastRenderedPageBreak/>
        <w:drawing>
          <wp:inline distT="0" distB="0" distL="0" distR="0" wp14:anchorId="56B52011" wp14:editId="7D9C0E07">
            <wp:extent cx="5220000" cy="2745632"/>
            <wp:effectExtent l="0" t="0" r="0" b="0"/>
            <wp:docPr id="2122299617" name="Picture 212229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220000" cy="2745632"/>
                    </a:xfrm>
                    <a:prstGeom prst="rect">
                      <a:avLst/>
                    </a:prstGeom>
                  </pic:spPr>
                </pic:pic>
              </a:graphicData>
            </a:graphic>
          </wp:inline>
        </w:drawing>
      </w:r>
    </w:p>
    <w:p w14:paraId="6CF38F71" w14:textId="5BEB77AF" w:rsidR="000D3B2A" w:rsidRDefault="00000000">
      <w:pPr>
        <w:pStyle w:val="hinh1"/>
        <w:spacing w:before="40" w:after="160"/>
      </w:pPr>
      <w:r>
        <w:t>Hình 4.3: Trang Giới thiệu – Lịch sử hình thành, sứ mệnh và thành tựu của Công đoàn TDMU</w:t>
      </w:r>
    </w:p>
    <w:p w14:paraId="56D2CC86" w14:textId="77777777" w:rsidR="000D3B2A" w:rsidRDefault="00000000">
      <w:pPr>
        <w:pStyle w:val="nd"/>
      </w:pPr>
      <w:r>
        <w:t>Trang Cơ cấu tổ chức trực quan hóa sơ đồ bộ máy lãnh đạo gồm Ban Chấp hành, Ban Thường vụ, Ủy ban Kiểm tra, Ban Nữ công và danh sách đầy đủ các Tổ công đoàn trực thuộc các Khoa, Viện, Trung tâm và Phòng ban chức năng trong toàn trường kèm thông tin liên hệ đại diện từng đơn vị:</w:t>
      </w:r>
    </w:p>
    <w:p w14:paraId="6FFD0EDD" w14:textId="77777777" w:rsidR="000D3B2A" w:rsidRDefault="00000000">
      <w:pPr>
        <w:spacing w:before="120" w:after="60"/>
        <w:jc w:val="center"/>
      </w:pPr>
      <w:r>
        <w:rPr>
          <w:noProof/>
        </w:rPr>
        <w:drawing>
          <wp:inline distT="0" distB="0" distL="0" distR="0" wp14:anchorId="66D32B49" wp14:editId="4E307C64">
            <wp:extent cx="5220000" cy="2745632"/>
            <wp:effectExtent l="0" t="0" r="0" b="0"/>
            <wp:docPr id="2122299618" name="Picture 212229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220000" cy="2745632"/>
                    </a:xfrm>
                    <a:prstGeom prst="rect">
                      <a:avLst/>
                    </a:prstGeom>
                  </pic:spPr>
                </pic:pic>
              </a:graphicData>
            </a:graphic>
          </wp:inline>
        </w:drawing>
      </w:r>
    </w:p>
    <w:p w14:paraId="5A301A7C" w14:textId="735B5C6C" w:rsidR="000D3B2A" w:rsidRDefault="00000000">
      <w:pPr>
        <w:pStyle w:val="hinh1"/>
        <w:spacing w:before="40" w:after="160"/>
      </w:pPr>
      <w:r>
        <w:t>Hình 4.4: Trang Cơ cấu tổ chức – Sơ đồ Ban Chấp hành và danh mục các Tổ công đoàn cơ sở</w:t>
      </w:r>
    </w:p>
    <w:p w14:paraId="0274FDF6" w14:textId="70FEAB26" w:rsidR="000D3B2A" w:rsidRDefault="00000000">
      <w:pPr>
        <w:pStyle w:val="m3"/>
      </w:pPr>
      <w:r>
        <w:t>4.1.3. Phân hệ Tin tức &amp; Sự kiện phong trào</w:t>
      </w:r>
    </w:p>
    <w:p w14:paraId="5D3F83F5" w14:textId="77777777" w:rsidR="000D3B2A" w:rsidRDefault="00000000">
      <w:pPr>
        <w:pStyle w:val="nd"/>
      </w:pPr>
      <w:r>
        <w:t>Giao diện danh mục tin tức cung cấp công cụ lọc thông tin đa chiều theo 5 chuyên mục nghiệp vụ trọng tâm (Hoạt động phong trào, Chế độ chính sách, Thi đua khen thưởng, Hoạt động nữ công, Kết quả hoạt động), kết hợp thanh tìm kiếm toàn văn thời gian thực (live search) và bộ phân trang dữ liệu thông minh:</w:t>
      </w:r>
    </w:p>
    <w:p w14:paraId="68B633AF" w14:textId="77777777" w:rsidR="000D3B2A" w:rsidRDefault="00000000">
      <w:pPr>
        <w:spacing w:before="120" w:after="60"/>
        <w:jc w:val="center"/>
      </w:pPr>
      <w:r>
        <w:rPr>
          <w:noProof/>
        </w:rPr>
        <w:lastRenderedPageBreak/>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30E99DB6" w14:textId="12F59200" w:rsidR="000D3B2A" w:rsidRDefault="00000000">
      <w:pPr>
        <w:pStyle w:val="hinh1"/>
        <w:spacing w:before="40" w:after="160"/>
      </w:pPr>
      <w:r>
        <w:t>Hình 4.5: Phân hệ Tin tức – Bộ lọc bài viết theo chuyên mục và thanh tìm kiếm toàn văn</w:t>
      </w:r>
    </w:p>
    <w:p w14:paraId="0D54207E" w14:textId="77777777" w:rsidR="000D3B2A" w:rsidRDefault="00000000">
      <w:pPr>
        <w:pStyle w:val="nd"/>
      </w:pPr>
      <w:r>
        <w:t>Các bài viết trong danh mục được sắp xếp theo bố cục thẻ (Card Layout) hiện đại và trực quan. Mỗi thẻ tin hiển thị hình ảnh đại diện tiêu biểu, nhãn chuyên mục phân loại, tiêu đề bài báo, ngày đăng, tên tác giả biên soạn và đoạn trích dẫn tóm tắt giúp độc giả nắm bắt nhanh nội dung:</w:t>
      </w:r>
    </w:p>
    <w:p w14:paraId="6F6F3F49" w14:textId="77777777" w:rsidR="000D3B2A" w:rsidRDefault="00000000">
      <w:pPr>
        <w:spacing w:before="120" w:after="60"/>
        <w:jc w:val="center"/>
      </w:pPr>
      <w:r>
        <w:rPr>
          <w:noProof/>
        </w:rPr>
        <w:drawing>
          <wp:inline distT="0" distB="0" distL="0" distR="0" wp14:anchorId="1BFABDE7" wp14:editId="7D540687">
            <wp:extent cx="5220000" cy="2745632"/>
            <wp:effectExtent l="0" t="0" r="0" b="0"/>
            <wp:docPr id="2122299620" name="Picture 212229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19DBD898" w14:textId="71EEB9BA" w:rsidR="000D3B2A" w:rsidRDefault="00000000">
      <w:pPr>
        <w:pStyle w:val="hinh1"/>
        <w:spacing w:before="40" w:after="160"/>
      </w:pPr>
      <w:r>
        <w:t>Hình 4.6: Danh sách bài viết dạng thẻ (Card Layout) phân theo chuyên mục phong trào</w:t>
      </w:r>
    </w:p>
    <w:p w14:paraId="2211097A" w14:textId="727CF782" w:rsidR="000D3B2A" w:rsidRDefault="00000000">
      <w:pPr>
        <w:pStyle w:val="m3"/>
      </w:pPr>
      <w:r>
        <w:t>4.1.4. Trang Chi tiết bài viết &amp; Tương tác độc giả</w:t>
      </w:r>
    </w:p>
    <w:p w14:paraId="02A54106" w14:textId="77777777" w:rsidR="000D3B2A" w:rsidRDefault="00000000">
      <w:pPr>
        <w:pStyle w:val="nd"/>
      </w:pPr>
      <w:r>
        <w:t>Trang chi tiết bài viết được thiết kế theo tiêu chuẩn báo chí điện tử hiện đại, hiển thị toàn văn tin tức chính luận với phông chữ chuẩn báo chí, tích hợp album hình ảnh sự kiện độ phân giải cao và danh sách các tệp văn bản pháp quy đính kèm cho phép độc giả tải về tra cứu trực tiếp:</w:t>
      </w:r>
    </w:p>
    <w:p w14:paraId="18BC4365" w14:textId="77777777" w:rsidR="000D3B2A" w:rsidRDefault="00000000">
      <w:pPr>
        <w:spacing w:before="120" w:after="60"/>
        <w:jc w:val="center"/>
      </w:pPr>
      <w:r>
        <w:rPr>
          <w:noProof/>
        </w:rPr>
        <w:lastRenderedPageBreak/>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097246B9" w14:textId="6E580975" w:rsidR="000D3B2A" w:rsidRDefault="00000000">
      <w:pPr>
        <w:pStyle w:val="hinh1"/>
        <w:spacing w:before="40" w:after="160"/>
      </w:pPr>
      <w:r>
        <w:t>Hình 4.7: Trang Chi tiết bài viết – Toàn văn nội dung, ảnh sự kiện và tài liệu đính kèm</w:t>
      </w:r>
    </w:p>
    <w:p w14:paraId="000FE733" w14:textId="77777777" w:rsidR="000D3B2A" w:rsidRDefault="00000000">
      <w:pPr>
        <w:pStyle w:val="nd"/>
      </w:pPr>
      <w:r>
        <w:t>Cuối mỗi bài viết là khu vực tương tác đa chiều dành cho độc giả công chúng và đoàn viên. Người đọc có thể bày tỏ cảm xúc bằng các nút 'Thích' (Like), 'Vỗ tay' (Clap), bấm 'Lưu đọc sau' (Bookmark) và gửi các ý kiến bình luận, đóng góp xây dựng cho hoạt động phong trào:</w:t>
      </w:r>
    </w:p>
    <w:p w14:paraId="7D2547A5" w14:textId="77777777" w:rsidR="000D3B2A" w:rsidRDefault="00000000">
      <w:pPr>
        <w:spacing w:before="120" w:after="60"/>
        <w:jc w:val="center"/>
      </w:pPr>
      <w:r>
        <w:rPr>
          <w:noProof/>
        </w:rPr>
        <w:drawing>
          <wp:inline distT="0" distB="0" distL="0" distR="0" wp14:anchorId="17F9C86C" wp14:editId="648AA7EE">
            <wp:extent cx="5220000" cy="2745632"/>
            <wp:effectExtent l="0" t="0" r="0" b="0"/>
            <wp:docPr id="2122299622" name="Picture 212229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1A3A8705" w14:textId="426FB521" w:rsidR="000D3B2A" w:rsidRDefault="00000000">
      <w:pPr>
        <w:pStyle w:val="hinh1"/>
        <w:spacing w:before="40" w:after="160"/>
      </w:pPr>
      <w:r>
        <w:t>Hình 4.8: Khu vực Tương tác độc giả – Các nút Thích, Vỗ tay, Lưu bài và gửi bình luận góp ý</w:t>
      </w:r>
    </w:p>
    <w:p w14:paraId="525A98AB" w14:textId="3106E7FD" w:rsidR="000D3B2A" w:rsidRDefault="00000000">
      <w:pPr>
        <w:pStyle w:val="m3"/>
      </w:pPr>
      <w:r>
        <w:t>4.1.5. Kho Văn bản pháp quy &amp; Kho Biểu mẫu điện tử</w:t>
      </w:r>
    </w:p>
    <w:p w14:paraId="789FA764" w14:textId="77777777" w:rsidR="000D3B2A" w:rsidRDefault="00000000">
      <w:pPr>
        <w:pStyle w:val="nd"/>
      </w:pPr>
      <w:r>
        <w:t>Kho Văn bản pháp quy là thư viện số lưu trữ toàn bộ các Luật, Nghị định, Thông tư của Tổng Liên đoàn Lao động và Quy chế nội bộ của Nhà trường. Giao diện trang bị bộ lọc theo cơ quan ban hành và số hiệu văn bản, hỗ trợ độc giả tải về tệp tin PDF scan có dấu mộc đỏ nguyên bản:</w:t>
      </w:r>
    </w:p>
    <w:p w14:paraId="1FE5AE47" w14:textId="77777777" w:rsidR="000D3B2A" w:rsidRDefault="00000000">
      <w:pPr>
        <w:spacing w:before="120" w:after="60"/>
        <w:jc w:val="center"/>
      </w:pPr>
      <w:r>
        <w:rPr>
          <w:noProof/>
        </w:rPr>
        <w:lastRenderedPageBreak/>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495B9283" w14:textId="528494EB" w:rsidR="000D3B2A" w:rsidRDefault="00000000">
      <w:pPr>
        <w:pStyle w:val="hinh1"/>
        <w:spacing w:before="40" w:after="160"/>
      </w:pPr>
      <w:r>
        <w:t>Hình 4.9: Kho Văn bản pháp quy – Bộ lọc loại văn bản và chức năng tải file PDF scan</w:t>
      </w:r>
    </w:p>
    <w:p w14:paraId="591098AF" w14:textId="77777777" w:rsidR="000D3B2A" w:rsidRDefault="00000000">
      <w:pPr>
        <w:pStyle w:val="nd"/>
      </w:pPr>
      <w:r>
        <w:t>Giao diện chi tiết bộ lọc văn bản hỗ trợ tìm kiếm nhanh theo từng nhóm tài liệu chuyên biệt (Quyết định, Kế hoạch, Hướng dẫn, Quy định) với hiển thị rõ ràng ngày ban hành, trích yếu nội dung và nút tải xuống trực tiếp định dạng PDF tiện lợi:</w:t>
      </w:r>
    </w:p>
    <w:p w14:paraId="6CBE5D65" w14:textId="77777777" w:rsidR="000D3B2A" w:rsidRDefault="00000000">
      <w:pPr>
        <w:spacing w:before="120" w:after="60"/>
        <w:jc w:val="center"/>
      </w:pPr>
      <w:r>
        <w:rPr>
          <w:noProof/>
        </w:rPr>
        <w:drawing>
          <wp:inline distT="0" distB="0" distL="0" distR="0" wp14:anchorId="6B84503B" wp14:editId="4E06E131">
            <wp:extent cx="5220000" cy="2745632"/>
            <wp:effectExtent l="0" t="0" r="0" b="0"/>
            <wp:docPr id="2122299624" name="Picture 212229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5E11D424" w14:textId="4351E4B8" w:rsidR="000D3B2A" w:rsidRDefault="00000000">
      <w:pPr>
        <w:pStyle w:val="hinh1"/>
        <w:spacing w:before="40" w:after="160"/>
      </w:pPr>
      <w:r>
        <w:t>Hình 4.10: Chi tiết bộ lọc Văn bản và trạng thái tải xuống tệp văn bản pháp quy</w:t>
      </w:r>
    </w:p>
    <w:p w14:paraId="6D044B02" w14:textId="77777777" w:rsidR="000D3B2A" w:rsidRDefault="00000000">
      <w:pPr>
        <w:pStyle w:val="nd"/>
      </w:pPr>
      <w:r>
        <w:t>Kho Biểu mẫu điện tử cung cấp danh mục biểu mẫu chuẩn hóa phục vụ các nghiệp vụ công đoàn thường nhật (Mẫu báo cáo thi đua, Mẫu đơn xin trợ cấp khó khăn, Mẫu thanh quyết toán kinh phí). Đoàn viên có thể tải về các tệp tin Word và Excel nguyên gốc để điền thông tin nhanh chóng:</w:t>
      </w:r>
    </w:p>
    <w:p w14:paraId="58BE7513" w14:textId="77777777" w:rsidR="000D3B2A" w:rsidRDefault="00000000">
      <w:pPr>
        <w:spacing w:before="120" w:after="60"/>
        <w:jc w:val="center"/>
      </w:pPr>
      <w:r>
        <w:rPr>
          <w:noProof/>
        </w:rPr>
        <w:lastRenderedPageBreak/>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220000" cy="2745632"/>
                    </a:xfrm>
                    <a:prstGeom prst="rect">
                      <a:avLst/>
                    </a:prstGeom>
                  </pic:spPr>
                </pic:pic>
              </a:graphicData>
            </a:graphic>
          </wp:inline>
        </w:drawing>
      </w:r>
    </w:p>
    <w:p w14:paraId="1D9E42BB" w14:textId="37C04F85" w:rsidR="000D3B2A" w:rsidRDefault="00000000">
      <w:pPr>
        <w:pStyle w:val="hinh1"/>
        <w:spacing w:before="40" w:after="160"/>
      </w:pPr>
      <w:r>
        <w:t>Hình 4.11: Kho Biểu mẫu điện tử – Danh mục biểu mẫu nghiệp vụ công đoàn cho đoàn viên tải về</w:t>
      </w:r>
    </w:p>
    <w:p w14:paraId="63C9E6A2" w14:textId="1249F955" w:rsidR="000D3B2A" w:rsidRDefault="00000000">
      <w:pPr>
        <w:pStyle w:val="m3"/>
      </w:pPr>
      <w:r>
        <w:t>4.1.6. Phân hệ Chính sách Chăm lo &amp; Đơn Đề Nghị Trợ Cấp Khó Khăn</w:t>
      </w:r>
    </w:p>
    <w:p w14:paraId="53A1BD27" w14:textId="77777777" w:rsidR="000D3B2A" w:rsidRDefault="00000000">
      <w:pPr>
        <w:pStyle w:val="nd"/>
      </w:pPr>
      <w:r>
        <w:t>Trang Phúc lợi đoàn viên công khai minh bạch tất cả các chương trình chăm lo đời sống của Quỹ Tương trợ Công đoàn (Trợ cấp khó khăn đột xuất do tai nạn/bệnh hiểm nghèo, Chế độ nghỉ dưỡng thai sản, Học bổng khuyến học con đoàn viên), nêu rõ đối tượng thụ hưởng và định mức kinh phí hỗ trợ:</w:t>
      </w:r>
    </w:p>
    <w:p w14:paraId="7EE25502" w14:textId="77777777" w:rsidR="000D3B2A" w:rsidRDefault="00000000">
      <w:pPr>
        <w:spacing w:before="120" w:after="60"/>
        <w:jc w:val="center"/>
      </w:pPr>
      <w:r>
        <w:rPr>
          <w:noProof/>
        </w:rPr>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4BE437BE" w14:textId="67B771A3" w:rsidR="000D3B2A" w:rsidRDefault="00000000">
      <w:pPr>
        <w:pStyle w:val="hinh1"/>
        <w:spacing w:before="40" w:after="160"/>
      </w:pPr>
      <w:r>
        <w:t>Hình 4.12: Phân hệ Chính sách Chăm lo – Danh mục chương trình phúc lợi và mức kinh phí hỗ trợ</w:t>
      </w:r>
    </w:p>
    <w:p w14:paraId="0D3B6458" w14:textId="77777777" w:rsidR="000D3B2A" w:rsidRDefault="00000000">
      <w:pPr>
        <w:pStyle w:val="nd"/>
      </w:pPr>
      <w:r>
        <w:t>Khi đoàn viên có nhu cầu nhận hỗ trợ, hệ thống cung cấp Modal Đơn đề nghị Trợ cấp điện tử. Đoàn viên chỉ cần điền thông tin cá nhân, chọn chương trình chăm lo, nhập số tiền đề nghị, mô tả hoàn cảnh cụ thể và đính kèm hồ sơ chứng nhận y tế/giấy tờ liên quan gửi về Ban Thường vụ xét duyệt:</w:t>
      </w:r>
    </w:p>
    <w:p w14:paraId="3A854229" w14:textId="77777777" w:rsidR="000D3B2A" w:rsidRDefault="00000000">
      <w:pPr>
        <w:spacing w:before="120" w:after="60"/>
        <w:jc w:val="center"/>
      </w:pPr>
      <w:r>
        <w:rPr>
          <w:noProof/>
        </w:rPr>
        <w:lastRenderedPageBreak/>
        <w:drawing>
          <wp:inline distT="0" distB="0" distL="0" distR="0" wp14:anchorId="19B2018A" wp14:editId="5CF1CE7E">
            <wp:extent cx="5220000" cy="2745632"/>
            <wp:effectExtent l="0" t="0" r="0" b="0"/>
            <wp:docPr id="2122299630" name="Picture 212229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2547EF98" w14:textId="038F6FA2" w:rsidR="000D3B2A" w:rsidRDefault="00000000">
      <w:pPr>
        <w:pStyle w:val="hinh1"/>
        <w:spacing w:before="40" w:after="160"/>
      </w:pPr>
      <w:r>
        <w:t>Hình 4.13: Modal Đơn đề nghị Trợ cấp / Chăm lo Phúc lợi – Form điện tử gửi về Ban Thường vụ</w:t>
      </w:r>
    </w:p>
    <w:p w14:paraId="53BF65BF" w14:textId="08EAC151" w:rsidR="000D3B2A" w:rsidRDefault="00000000">
      <w:pPr>
        <w:pStyle w:val="m3"/>
      </w:pPr>
      <w:r>
        <w:t>4.1.7. Trang Liên hệ &amp; Hòm thư Góp ý Đoàn viên</w:t>
      </w:r>
    </w:p>
    <w:p w14:paraId="70AF2DD2" w14:textId="77777777" w:rsidR="000D3B2A" w:rsidRDefault="00000000">
      <w:pPr>
        <w:pStyle w:val="nd"/>
      </w:pPr>
      <w:r>
        <w:t>Trang Liên hệ cung cấp thông tin liên lạc chính thức của Ban Chấp hành Công đoàn trường, địa chỉ văn phòng làm việc tại Nhà E, số điện thoại đường dây nóng, địa chỉ email tiếp nhận thông tin và tích hợp bản đồ định vị khuôn viên Trường Đại học Thủ Dầu Một:</w:t>
      </w:r>
    </w:p>
    <w:p w14:paraId="0B7DBE8A" w14:textId="77777777" w:rsidR="000D3B2A" w:rsidRDefault="00000000">
      <w:pPr>
        <w:spacing w:before="120" w:after="60"/>
        <w:jc w:val="center"/>
      </w:pPr>
      <w:r>
        <w:rPr>
          <w:noProof/>
        </w:rPr>
        <w:drawing>
          <wp:inline distT="0" distB="0" distL="0" distR="0" wp14:anchorId="438B9CED" wp14:editId="5E10122D">
            <wp:extent cx="5220000" cy="2745632"/>
            <wp:effectExtent l="0" t="0" r="0" b="0"/>
            <wp:docPr id="2122299631" name="Picture 212229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20000" cy="2745632"/>
                    </a:xfrm>
                    <a:prstGeom prst="rect">
                      <a:avLst/>
                    </a:prstGeom>
                  </pic:spPr>
                </pic:pic>
              </a:graphicData>
            </a:graphic>
          </wp:inline>
        </w:drawing>
      </w:r>
    </w:p>
    <w:p w14:paraId="72036150" w14:textId="30BA3F2B" w:rsidR="000D3B2A" w:rsidRDefault="00000000">
      <w:pPr>
        <w:pStyle w:val="hinh1"/>
        <w:spacing w:before="40" w:after="160"/>
      </w:pPr>
      <w:r>
        <w:t>Hình 4.14: Trang Liên hệ – Thông tin Ban Chấp hành và bản đồ vị trí văn phòng Công đoàn TDMU</w:t>
      </w:r>
    </w:p>
    <w:p w14:paraId="06B92836" w14:textId="77777777" w:rsidR="000D3B2A" w:rsidRDefault="00000000">
      <w:pPr>
        <w:pStyle w:val="nd"/>
      </w:pPr>
      <w:r>
        <w:t>Nhằm lắng nghe tâm tư, nguyện vọng chính đáng của đoàn viên, biểu mẫu Gửi ý kiến góp ý cho phép nhập tiêu đề, nội dung phản ánh, tải tệp ảnh minh chứng và đặc biệt có tính năng 'Gửi ẩn danh' để bảo mật tuyệt đối danh tính của người phản ánh theo đúng quy chế dân chủ:</w:t>
      </w:r>
    </w:p>
    <w:p w14:paraId="084853B2" w14:textId="6623B387" w:rsidR="000D3B2A" w:rsidRDefault="00DD65B0">
      <w:pPr>
        <w:spacing w:before="120" w:after="60"/>
        <w:jc w:val="center"/>
      </w:pPr>
      <w:r w:rsidRPr="00DD65B0">
        <w:lastRenderedPageBreak/>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40"/>
                    <a:stretch>
                      <a:fillRect/>
                    </a:stretch>
                  </pic:blipFill>
                  <pic:spPr>
                    <a:xfrm>
                      <a:off x="0" y="0"/>
                      <a:ext cx="5761990" cy="2811780"/>
                    </a:xfrm>
                    <a:prstGeom prst="rect">
                      <a:avLst/>
                    </a:prstGeom>
                  </pic:spPr>
                </pic:pic>
              </a:graphicData>
            </a:graphic>
          </wp:inline>
        </w:drawing>
      </w:r>
    </w:p>
    <w:p w14:paraId="59BF905B" w14:textId="741619A1" w:rsidR="000D3B2A" w:rsidRDefault="00000000">
      <w:pPr>
        <w:pStyle w:val="hinh1"/>
        <w:spacing w:before="40" w:after="160"/>
      </w:pPr>
      <w:r>
        <w:t>Hình 4.15: Form Gửi ý kiến nguyện vọng đoàn viên – Hỗ trợ gửi thông tin phản ánh và tùy chọn gửi ẩn danh</w:t>
      </w:r>
    </w:p>
    <w:p w14:paraId="2511D1D8" w14:textId="1F9D6082" w:rsidR="000D3B2A" w:rsidRDefault="00000000">
      <w:pPr>
        <w:pStyle w:val="m2"/>
      </w:pPr>
      <w:r>
        <w:t>4.2. Demo Chức năng Phân hệ Quản Trị Hệ Thống (Admin CMS &amp; AI Studio)</w:t>
      </w:r>
    </w:p>
    <w:p w14:paraId="37AC1CB1" w14:textId="77777777" w:rsidR="000D3B2A" w:rsidRDefault="00000000">
      <w:pPr>
        <w:pStyle w:val="nd"/>
      </w:pPr>
      <w:r>
        <w:t>Phân hệ quản trị (Admin CMS Portal) là trung tâm điều hành vận hành toàn bộ hoạt động truyền thông và nghiệp vụ công đoàn, dành riêng cho Quản trị viên, Biên tập viên và Ban Thi đua khen thưởng.</w:t>
      </w:r>
    </w:p>
    <w:p w14:paraId="60D5883E" w14:textId="6F041456" w:rsidR="000D3B2A" w:rsidRDefault="00000000">
      <w:pPr>
        <w:pStyle w:val="m3"/>
      </w:pPr>
      <w:r>
        <w:t>4.2.1. Bảng Điều Hành Tổng Quan (Admin Dashboard)</w:t>
      </w:r>
    </w:p>
    <w:p w14:paraId="7AD89979" w14:textId="77777777" w:rsidR="000D3B2A" w:rsidRDefault="00000000">
      <w:pPr>
        <w:pStyle w:val="nd"/>
      </w:pPr>
      <w:r>
        <w:t>Bảng Điều Hành trung tâm trực quan hóa 4 chỉ số KPI quan trọng trong vòng đời bài viết (Tổng bản nháp, Bài đang chờ phê duyệt, Bài đã hẹn giờ đăng và Bài đã xuất bản trực tiếp), đi kèm biểu đồ thống kê tương tác đa kênh và khối hàng đợi 'Cần Xử Lý' hiển thị bài viết chờ duyệt nhanh trong 1 cú click:</w:t>
      </w:r>
    </w:p>
    <w:p w14:paraId="6284A6D3" w14:textId="77777777" w:rsidR="000D3B2A" w:rsidRDefault="00000000">
      <w:pPr>
        <w:spacing w:before="120" w:after="60"/>
        <w:jc w:val="center"/>
      </w:pPr>
      <w:r>
        <w:rPr>
          <w:noProof/>
        </w:rPr>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220000" cy="2745632"/>
                    </a:xfrm>
                    <a:prstGeom prst="rect">
                      <a:avLst/>
                    </a:prstGeom>
                  </pic:spPr>
                </pic:pic>
              </a:graphicData>
            </a:graphic>
          </wp:inline>
        </w:drawing>
      </w:r>
    </w:p>
    <w:p w14:paraId="1600CDD6" w14:textId="0A8D140B" w:rsidR="000D3B2A" w:rsidRDefault="00000000">
      <w:pPr>
        <w:pStyle w:val="hinh1"/>
        <w:spacing w:before="40" w:after="160"/>
      </w:pPr>
      <w:r>
        <w:t>Hình 4.16: Bảng Điều Hành (Admin Dashboard) – 4 chỉ số KPI vòng đời nội dung và Hàng đợi phê duyệt</w:t>
      </w:r>
    </w:p>
    <w:p w14:paraId="37E554C6" w14:textId="1908507A" w:rsidR="000D3B2A" w:rsidRDefault="00000000">
      <w:pPr>
        <w:pStyle w:val="m3"/>
      </w:pPr>
      <w:r>
        <w:t>4.2.2. Quản Lý Tin Tức &amp; Hàng Đợi Kiểm Duyệt Bài Viết</w:t>
      </w:r>
    </w:p>
    <w:p w14:paraId="73F1F516" w14:textId="77777777" w:rsidR="000D3B2A" w:rsidRDefault="00000000">
      <w:pPr>
        <w:pStyle w:val="nd"/>
      </w:pPr>
      <w:r>
        <w:t>Giao diện Quản lý Tin tức tập trung toàn bộ danh sách bài viết trên hệ thống với 4 bộ lọc trạng thái nhanh (Tất Cả, Bản Nháp, Chờ Duyệt, Đã Xuất Bản). Mỗi dòng bài viết hiển thị tiêu đề, tác giả, chuyên mục, ngày tạo và cụm nút thao tác Xem trước (Preview), Sửa và Xóa thuận tiện:</w:t>
      </w:r>
    </w:p>
    <w:p w14:paraId="24543FEF" w14:textId="77777777" w:rsidR="000D3B2A" w:rsidRDefault="00000000">
      <w:pPr>
        <w:spacing w:before="120" w:after="60"/>
        <w:jc w:val="center"/>
      </w:pPr>
      <w:r>
        <w:rPr>
          <w:noProof/>
        </w:rPr>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220000" cy="2745632"/>
                    </a:xfrm>
                    <a:prstGeom prst="rect">
                      <a:avLst/>
                    </a:prstGeom>
                  </pic:spPr>
                </pic:pic>
              </a:graphicData>
            </a:graphic>
          </wp:inline>
        </w:drawing>
      </w:r>
    </w:p>
    <w:p w14:paraId="4F257FE0" w14:textId="12FD4337" w:rsidR="000D3B2A" w:rsidRDefault="00000000">
      <w:pPr>
        <w:pStyle w:val="hinh1"/>
        <w:spacing w:before="40" w:after="160"/>
      </w:pPr>
      <w:r>
        <w:t>Hình 4.17: Quản Lý Tin Tức – Danh sách bài viết toàn hệ thống với bộ lọc trạng thái và các tác vụ</w:t>
      </w:r>
    </w:p>
    <w:p w14:paraId="10A4708A" w14:textId="68EE248E" w:rsidR="000D3B2A" w:rsidRDefault="00000000">
      <w:pPr>
        <w:pStyle w:val="m3"/>
      </w:pPr>
      <w:r>
        <w:t>4.2.3. Phòng Biên Tập Đa Kênh AI Studio &amp; Trợ Lý AI Copilot</w:t>
      </w:r>
    </w:p>
    <w:p w14:paraId="0F7E265E" w14:textId="77777777" w:rsidR="000D3B2A" w:rsidRDefault="00000000">
      <w:pPr>
        <w:pStyle w:val="nd"/>
      </w:pPr>
      <w:r>
        <w:t>Phòng Biên Tập AI Studio là không gian sáng tạo nội dung thế hệ mới gồm 3 phân khu song song: Cột trái quản lý Tủ bản thảo bài viết; Trung tâm là Canvas soạn thảo 3 tầng phân định rành mạch Tiêu đề H1, Đoạn mở đầu Sapo 5W1H và Thân bài chính luận; Cột phải tích hợp Trợ lý Tổng Biên Tập AI Copilot thông minh:</w:t>
      </w:r>
    </w:p>
    <w:p w14:paraId="75929B84" w14:textId="77777777" w:rsidR="000D3B2A" w:rsidRDefault="00000000">
      <w:pPr>
        <w:spacing w:before="120" w:after="60"/>
        <w:jc w:val="center"/>
      </w:pPr>
      <w:r>
        <w:rPr>
          <w:noProof/>
        </w:rPr>
        <w:lastRenderedPageBreak/>
        <w:drawing>
          <wp:inline distT="0" distB="0" distL="0" distR="0" wp14:anchorId="5B9B8B28" wp14:editId="79366CF2">
            <wp:extent cx="5220000" cy="2745632"/>
            <wp:effectExtent l="0" t="0" r="0" b="0"/>
            <wp:docPr id="2122299636" name="Picture 212229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220000" cy="2745632"/>
                    </a:xfrm>
                    <a:prstGeom prst="rect">
                      <a:avLst/>
                    </a:prstGeom>
                  </pic:spPr>
                </pic:pic>
              </a:graphicData>
            </a:graphic>
          </wp:inline>
        </w:drawing>
      </w:r>
    </w:p>
    <w:p w14:paraId="14652013" w14:textId="14368C76" w:rsidR="000D3B2A" w:rsidRDefault="00000000">
      <w:pPr>
        <w:pStyle w:val="hinh1"/>
        <w:spacing w:before="40" w:after="160"/>
      </w:pPr>
      <w:r>
        <w:t>Hình 4.18: Phòng Biên Tập Đa Kênh AI Studio – Trình soạn thảo 3 tầng, Tủ bản thảo và AI Copilot</w:t>
      </w:r>
    </w:p>
    <w:p w14:paraId="068C3BF8" w14:textId="77777777" w:rsidR="000D3B2A" w:rsidRDefault="00000000">
      <w:pPr>
        <w:pStyle w:val="nd"/>
      </w:pPr>
      <w:r>
        <w:t>Chức năng nạp tệp hồ sơ sự kiện cho phép đính kèm cùng lúc nhiều tài liệu thô (Kế hoạch Word .docx, Báo cáo thuyết trình PowerPoint .pptx, Bảng dự toán Excel .xlsx, Quyết định scan .pdf và album ảnh thực tế). Trợ lý AI sẽ tự động đọc hiểu và kích hoạt chế độ Viết bài báo tự động (Autopilot) chỉ sau 3 giây:</w:t>
      </w:r>
    </w:p>
    <w:p w14:paraId="4CE53C03" w14:textId="751A84B9" w:rsidR="000D3B2A" w:rsidRDefault="00F5433E">
      <w:pPr>
        <w:spacing w:before="120" w:after="60"/>
        <w:jc w:val="center"/>
      </w:pPr>
      <w:r w:rsidRPr="00F5433E">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44"/>
                    <a:stretch>
                      <a:fillRect/>
                    </a:stretch>
                  </pic:blipFill>
                  <pic:spPr>
                    <a:xfrm>
                      <a:off x="0" y="0"/>
                      <a:ext cx="5761990" cy="2861310"/>
                    </a:xfrm>
                    <a:prstGeom prst="rect">
                      <a:avLst/>
                    </a:prstGeom>
                  </pic:spPr>
                </pic:pic>
              </a:graphicData>
            </a:graphic>
          </wp:inline>
        </w:drawing>
      </w:r>
    </w:p>
    <w:p w14:paraId="113C0B4C" w14:textId="0BB74730" w:rsidR="000D3B2A" w:rsidRDefault="00000000">
      <w:pPr>
        <w:pStyle w:val="hinh1"/>
        <w:spacing w:before="40" w:after="160"/>
      </w:pPr>
      <w:r>
        <w:t>Hình 4.19: Chức năng Nạp tệp hồ sơ tư liệu sự kiện – AI phân tích tài liệu đa định dạng để lập bài tự động</w:t>
      </w:r>
    </w:p>
    <w:p w14:paraId="478A0BAC" w14:textId="77777777" w:rsidR="000D3B2A" w:rsidRDefault="00000000">
      <w:pPr>
        <w:pStyle w:val="nd"/>
      </w:pPr>
      <w:r>
        <w:t>Tab Zalo OA trong AI Studio tự động trích xuất nội dung bài viết và định dạng lại cấu trúc ngắn gọn, súc tích tối ưu cho kênh Zalo Official Account của Công đoàn trường, cho phép Biên tập viên kiểm tra trước hình ảnh và thông điệp trước khi gửi tin nhắn hàng loạt cho đoàn viên:</w:t>
      </w:r>
    </w:p>
    <w:p w14:paraId="15EE8DA5" w14:textId="134D0C42" w:rsidR="000D3B2A" w:rsidRDefault="00873588">
      <w:pPr>
        <w:spacing w:before="120" w:after="60"/>
        <w:jc w:val="center"/>
      </w:pPr>
      <w:r w:rsidRPr="00873588">
        <w:lastRenderedPageBreak/>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5"/>
                    <a:stretch>
                      <a:fillRect/>
                    </a:stretch>
                  </pic:blipFill>
                  <pic:spPr>
                    <a:xfrm>
                      <a:off x="0" y="0"/>
                      <a:ext cx="5761990" cy="2781935"/>
                    </a:xfrm>
                    <a:prstGeom prst="rect">
                      <a:avLst/>
                    </a:prstGeom>
                  </pic:spPr>
                </pic:pic>
              </a:graphicData>
            </a:graphic>
          </wp:inline>
        </w:drawing>
      </w:r>
      <w:r w:rsidRPr="00873588">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6"/>
                    <a:stretch>
                      <a:fillRect/>
                    </a:stretch>
                  </pic:blipFill>
                  <pic:spPr>
                    <a:xfrm>
                      <a:off x="0" y="0"/>
                      <a:ext cx="5761990" cy="4990465"/>
                    </a:xfrm>
                    <a:prstGeom prst="rect">
                      <a:avLst/>
                    </a:prstGeom>
                  </pic:spPr>
                </pic:pic>
              </a:graphicData>
            </a:graphic>
          </wp:inline>
        </w:drawing>
      </w:r>
    </w:p>
    <w:p w14:paraId="7BBCA357" w14:textId="1132B862" w:rsidR="000D3B2A" w:rsidRDefault="00000000">
      <w:pPr>
        <w:pStyle w:val="hinh1"/>
        <w:spacing w:before="40" w:after="160"/>
      </w:pPr>
      <w:r>
        <w:t>Hình 4.20: Tab Zalo OA – Xem trước định dạng bài đăng tối ưu cho kênh Zalo Official Account</w:t>
      </w:r>
    </w:p>
    <w:p w14:paraId="0ED34DD9" w14:textId="77777777" w:rsidR="000D3B2A" w:rsidRDefault="00000000">
      <w:pPr>
        <w:pStyle w:val="nd"/>
      </w:pPr>
      <w:r>
        <w:lastRenderedPageBreak/>
        <w:t>Tab Facebook cung cấp màn hình xem trước (Live Preview) bài post trên Fanpage, tích hợp bộ công cụ hỗ trợ căn chỉnh tỷ lệ hình ảnh chuẩn (1:1 Vuông, 4:5 Dọc, 16:9 Ngang) và tự động gắn kèm các thẻ hashtag nhận diện phong trào của Nhà trường:</w:t>
      </w:r>
    </w:p>
    <w:p w14:paraId="5B5E4071" w14:textId="1929F667" w:rsidR="000D3B2A" w:rsidRDefault="000A7BE3">
      <w:pPr>
        <w:spacing w:before="120" w:after="60"/>
        <w:jc w:val="center"/>
      </w:pPr>
      <w:r w:rsidRPr="000A7BE3">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7"/>
                    <a:stretch>
                      <a:fillRect/>
                    </a:stretch>
                  </pic:blipFill>
                  <pic:spPr>
                    <a:xfrm>
                      <a:off x="0" y="0"/>
                      <a:ext cx="5761990" cy="3051810"/>
                    </a:xfrm>
                    <a:prstGeom prst="rect">
                      <a:avLst/>
                    </a:prstGeom>
                  </pic:spPr>
                </pic:pic>
              </a:graphicData>
            </a:graphic>
          </wp:inline>
        </w:drawing>
      </w:r>
    </w:p>
    <w:p w14:paraId="49DB1B3F" w14:textId="61D84710" w:rsidR="000D3B2A" w:rsidRDefault="00000000">
      <w:pPr>
        <w:pStyle w:val="hinh1"/>
        <w:spacing w:before="40" w:after="160"/>
      </w:pPr>
      <w:r>
        <w:t>Hình 4.21: Tab Facebook – Xem trước bài đăng Fanpage kèm tỷ lệ ảnh chuẩn và danh mục hashtag gợi ý</w:t>
      </w:r>
    </w:p>
    <w:p w14:paraId="75B124D0" w14:textId="61469394" w:rsidR="000D3B2A" w:rsidRDefault="00000000">
      <w:pPr>
        <w:pStyle w:val="m3"/>
      </w:pPr>
      <w:r>
        <w:t>4.2.4. Xuất bản Đa Kênh Tự Động và Kết Quả Đăng Bài Thực Tế Lên Fanpage Facebook</w:t>
      </w:r>
    </w:p>
    <w:p w14:paraId="27DE331B" w14:textId="77777777" w:rsidR="000D3B2A" w:rsidRDefault="00000000">
      <w:pPr>
        <w:pStyle w:val="nd"/>
      </w:pPr>
      <w:r>
        <w:t>Đây là bước đột phá kỹ thuật trong việc tự động hóa công tác truyền thông công đoàn. Hệ thống kết nối trực tiếp với Meta Facebook Graph API v19.0 qua giao thức HTTPS bảo mật. Khi Biên tập viên hoàn tất thẩm định nội dung và nhấn nút 'Xuất Bản Live', hệ thống máy chủ Node.js backend sẽ tự động đóng gói bài báo, tải lên hình ảnh minh họa chất lượng cao, định dạng văn phong mạng xã hội và đăng tải trực tiếp lên Fanpage Công đoàn Trường Đại học Thủ Dầu Một trong vòng chưa đầy 3 giây mà không cần tác nghiệp thủ công trên mạng xã hội:</w:t>
      </w:r>
    </w:p>
    <w:p w14:paraId="125B49E2" w14:textId="77777777" w:rsidR="000D3B2A" w:rsidRDefault="00000000">
      <w:pPr>
        <w:pStyle w:val="nd"/>
      </w:pPr>
      <w:r>
        <w:t>Hình ảnh dưới đây ghi nhận kết quả bài viết được hệ thống CMS tự động xuất bản thành công lên Fanpage Facebook chính thức của Công đoàn cơ sở Trường Đại học Thủ Dầu Một, bảo đảm hiển thị đầy đủ tiêu đề phong trào, nội dung truyền thông, các hashtag nhận diện thương hiệu và đường dẫn truy cập ngược về bài viết chi tiết trên Cổng thông tin:</w:t>
      </w:r>
    </w:p>
    <w:p w14:paraId="532E29FC" w14:textId="0B1FCFA5" w:rsidR="000D3B2A" w:rsidRDefault="000A7BE3">
      <w:pPr>
        <w:spacing w:before="120" w:after="60"/>
        <w:jc w:val="center"/>
      </w:pPr>
      <w:r w:rsidRPr="000A7BE3">
        <w:lastRenderedPageBreak/>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8"/>
                    <a:stretch>
                      <a:fillRect/>
                    </a:stretch>
                  </pic:blipFill>
                  <pic:spPr>
                    <a:xfrm>
                      <a:off x="0" y="0"/>
                      <a:ext cx="5761990" cy="2809875"/>
                    </a:xfrm>
                    <a:prstGeom prst="rect">
                      <a:avLst/>
                    </a:prstGeom>
                  </pic:spPr>
                </pic:pic>
              </a:graphicData>
            </a:graphic>
          </wp:inline>
        </w:drawing>
      </w:r>
    </w:p>
    <w:p w14:paraId="2D0D7BF2" w14:textId="5928FB1E" w:rsidR="000D3B2A" w:rsidRDefault="00000000">
      <w:pPr>
        <w:pStyle w:val="hinh1"/>
        <w:spacing w:before="40" w:after="160"/>
      </w:pPr>
      <w:r>
        <w:t>Hình 4.22: Kết quả bài viết được tự động xuất bản và hiển thị thành công trên Fanpage Facebook Công đoàn TDMU</w:t>
      </w:r>
    </w:p>
    <w:p w14:paraId="7958ACC1" w14:textId="6B988DB3" w:rsidR="000D3B2A" w:rsidRDefault="00000000">
      <w:pPr>
        <w:pStyle w:val="m3"/>
      </w:pPr>
      <w:r>
        <w:t>4.2.5. Quản Lý Lịch Xuất Bản Tự Động (Background Scheduler)</w:t>
      </w:r>
    </w:p>
    <w:p w14:paraId="59E87102" w14:textId="77777777" w:rsidR="000D3B2A" w:rsidRDefault="00000000">
      <w:pPr>
        <w:pStyle w:val="nd"/>
      </w:pPr>
      <w:r>
        <w:t>Tính năng Hẹn Lịch Xuất Bản cho phép Biên tập viên lên kế hoạch phát hành nội dung vào các khung giờ vàng có lượng người đọc cao nhất trong ngày (11h30 trưa hoặc 17h30 chiều). Trang Lịch Xuất Bản hiển thị danh sách toàn bộ các bài viết đã hẹn giờ theo trình tự thời gian và trạng thái kích hoạt tự động:</w:t>
      </w:r>
    </w:p>
    <w:p w14:paraId="45442E2C" w14:textId="77777777" w:rsidR="000D3B2A" w:rsidRDefault="00000000">
      <w:pPr>
        <w:spacing w:before="120" w:after="60"/>
        <w:jc w:val="center"/>
      </w:pPr>
      <w:r>
        <w:rPr>
          <w:noProof/>
        </w:rPr>
        <w:drawing>
          <wp:inline distT="0" distB="0" distL="0" distR="0" wp14:anchorId="6C8832DD" wp14:editId="40144B1C">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63AC1CA8" w14:textId="5680EC4F" w:rsidR="000D3B2A" w:rsidRDefault="00000000">
      <w:pPr>
        <w:pStyle w:val="hinh1"/>
        <w:spacing w:before="40" w:after="160"/>
      </w:pPr>
      <w:r>
        <w:t>Hình 4.23: Quản Lý Lịch Xuất Bản – Danh sách bài viết đã hẹn giờ theo dòng thời gian và trạng thái</w:t>
      </w:r>
    </w:p>
    <w:p w14:paraId="5CD44E98" w14:textId="77777777" w:rsidR="000D3B2A" w:rsidRDefault="00000000">
      <w:pPr>
        <w:pStyle w:val="nd"/>
      </w:pPr>
      <w:r>
        <w:t>Khi soạn thảo bài viết, Biên tập viên chọn Tab Hẹn Lịch để mở công cụ cài đặt thời gian phát hành. Người dùng có thể chọn chính xác ngày, giờ và phút xuất bản, đồng thời lựa chọn các kênh cần đồng bộ tự động để hệ thống Background Scheduler tự động kích hoạt:</w:t>
      </w:r>
    </w:p>
    <w:p w14:paraId="57D7F6D5" w14:textId="2C242E52" w:rsidR="000D3B2A" w:rsidRDefault="00F31823">
      <w:pPr>
        <w:spacing w:before="120" w:after="60"/>
        <w:jc w:val="center"/>
      </w:pPr>
      <w:r w:rsidRPr="00F31823">
        <w:lastRenderedPageBreak/>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50"/>
                    <a:stretch>
                      <a:fillRect/>
                    </a:stretch>
                  </pic:blipFill>
                  <pic:spPr>
                    <a:xfrm>
                      <a:off x="0" y="0"/>
                      <a:ext cx="5761990" cy="2903855"/>
                    </a:xfrm>
                    <a:prstGeom prst="rect">
                      <a:avLst/>
                    </a:prstGeom>
                  </pic:spPr>
                </pic:pic>
              </a:graphicData>
            </a:graphic>
          </wp:inline>
        </w:drawing>
      </w:r>
    </w:p>
    <w:p w14:paraId="13252C83" w14:textId="412B2B3F" w:rsidR="000D3B2A" w:rsidRDefault="00000000">
      <w:pPr>
        <w:pStyle w:val="hinh1"/>
        <w:spacing w:before="40" w:after="160"/>
      </w:pPr>
      <w:r>
        <w:t>Hình 4.24: Tab Hẹn Lịch Xuất Bản – Thiết lập thời gian phát hành tự động và đồng bộ đa kênh</w:t>
      </w:r>
    </w:p>
    <w:p w14:paraId="14295CFB" w14:textId="1E3B0484" w:rsidR="000D3B2A" w:rsidRDefault="00000000">
      <w:pPr>
        <w:pStyle w:val="m3"/>
      </w:pPr>
      <w:r>
        <w:t>4.2.6. Quản Lý Kho Văn Bản &amp; Kho Biểu Mẫu (Admin)</w:t>
      </w:r>
    </w:p>
    <w:p w14:paraId="11E0D64A" w14:textId="77777777" w:rsidR="000D3B2A" w:rsidRDefault="00000000">
      <w:pPr>
        <w:pStyle w:val="nd"/>
      </w:pPr>
      <w:r>
        <w:t>Giao diện Quản lý Kho Văn Bản cho phép Quản trị viên theo dõi toàn bộ hệ thống văn bản pháp quy đã phát hành, thống kê số lượt tải về của từng tài liệu và cung cấp các nút tác vụ sửa đổi thông tin hoặc cập nhật tệp tin scan mới thay thế:</w:t>
      </w:r>
    </w:p>
    <w:p w14:paraId="798984D5" w14:textId="77777777" w:rsidR="000D3B2A" w:rsidRDefault="00000000">
      <w:pPr>
        <w:spacing w:before="120" w:after="60"/>
        <w:jc w:val="center"/>
      </w:pPr>
      <w:r>
        <w:rPr>
          <w:noProof/>
        </w:rPr>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220000" cy="2745632"/>
                    </a:xfrm>
                    <a:prstGeom prst="rect">
                      <a:avLst/>
                    </a:prstGeom>
                  </pic:spPr>
                </pic:pic>
              </a:graphicData>
            </a:graphic>
          </wp:inline>
        </w:drawing>
      </w:r>
    </w:p>
    <w:p w14:paraId="2BB9E92C" w14:textId="4D0A60A5" w:rsidR="000D3B2A" w:rsidRDefault="00000000">
      <w:pPr>
        <w:pStyle w:val="hinh1"/>
        <w:spacing w:before="40" w:after="160"/>
      </w:pPr>
      <w:r>
        <w:t>Hình 4.25: Quản Lý Kho Văn Bản – Danh mục văn bản, số lượt tải về và các tác vụ cập nhật tệp PDF</w:t>
      </w:r>
    </w:p>
    <w:p w14:paraId="24E0C9C7" w14:textId="77777777" w:rsidR="000D3B2A" w:rsidRDefault="00000000">
      <w:pPr>
        <w:pStyle w:val="nd"/>
      </w:pPr>
      <w:r>
        <w:t>Giao diện Quản lý Kho Biểu Mẫu hỗ trợ phân loại biểu mẫu nghiệp vụ theo từng chuyên mục công tác (Báo cáo tháng, Chế độ chính sách, Khen thưởng thi đua), cho phép theo dõi tần suất sử dụng và tải về của các Tổ công đoàn:</w:t>
      </w:r>
    </w:p>
    <w:p w14:paraId="5EA9A957" w14:textId="77777777" w:rsidR="000D3B2A" w:rsidRDefault="00000000">
      <w:pPr>
        <w:spacing w:before="120" w:after="60"/>
        <w:jc w:val="center"/>
      </w:pPr>
      <w:r>
        <w:rPr>
          <w:noProof/>
        </w:rPr>
        <w:lastRenderedPageBreak/>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220000" cy="2745632"/>
                    </a:xfrm>
                    <a:prstGeom prst="rect">
                      <a:avLst/>
                    </a:prstGeom>
                  </pic:spPr>
                </pic:pic>
              </a:graphicData>
            </a:graphic>
          </wp:inline>
        </w:drawing>
      </w:r>
    </w:p>
    <w:p w14:paraId="2DD2447A" w14:textId="72A83110" w:rsidR="000D3B2A" w:rsidRDefault="00000000">
      <w:pPr>
        <w:pStyle w:val="hinh1"/>
        <w:spacing w:before="40" w:after="160"/>
      </w:pPr>
      <w:r>
        <w:t>Hình 4.26: Quản Lý Kho Biểu Mẫu – Danh mục biểu mẫu nghiệp vụ và số liệu thống kê tải về của đoàn viên</w:t>
      </w:r>
    </w:p>
    <w:p w14:paraId="3C1ABB37" w14:textId="6E71C90E" w:rsidR="000D3B2A" w:rsidRDefault="00000000">
      <w:pPr>
        <w:pStyle w:val="m3"/>
      </w:pPr>
      <w:r>
        <w:t>4.2.7. Quản Lý Hòm Thư Góp Ý &amp; Phản Hồi Đoàn Viên</w:t>
      </w:r>
    </w:p>
    <w:p w14:paraId="688CFB81" w14:textId="77777777" w:rsidR="000D3B2A" w:rsidRDefault="00000000">
      <w:pPr>
        <w:pStyle w:val="nd"/>
      </w:pPr>
      <w:r>
        <w:t>Giao diện Hòm Thư Góp Ý quản lý toàn diện các kiến nghị, đề xuất chế độ chính sách gửi về từ các Tổ công đoàn. Hệ thống phân loại khoa học theo 3 trạng thái: Chờ Xử Lý, Đang Giải Quyết và Đã Trả Lời, giúp Ban Thường vụ không bỏ sót ý kiến nào của đoàn viên:</w:t>
      </w:r>
    </w:p>
    <w:p w14:paraId="03996B7E" w14:textId="77777777" w:rsidR="000D3B2A" w:rsidRDefault="00000000">
      <w:pPr>
        <w:spacing w:before="120" w:after="60"/>
        <w:jc w:val="center"/>
      </w:pPr>
      <w:r>
        <w:rPr>
          <w:noProof/>
        </w:rPr>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220000" cy="2745632"/>
                    </a:xfrm>
                    <a:prstGeom prst="rect">
                      <a:avLst/>
                    </a:prstGeom>
                  </pic:spPr>
                </pic:pic>
              </a:graphicData>
            </a:graphic>
          </wp:inline>
        </w:drawing>
      </w:r>
    </w:p>
    <w:p w14:paraId="2FBD7C45" w14:textId="222A8444" w:rsidR="000D3B2A" w:rsidRDefault="00000000">
      <w:pPr>
        <w:pStyle w:val="hinh1"/>
        <w:spacing w:before="40" w:after="160"/>
      </w:pPr>
      <w:r>
        <w:t>Hình 4.27: Hòm Thư Góp Ý – Danh sách phản ánh phân theo trạng thái và nội dung trích yếu của đoàn viên</w:t>
      </w:r>
    </w:p>
    <w:p w14:paraId="40FFFB6E" w14:textId="0F5F1CDB" w:rsidR="000D3B2A" w:rsidRDefault="00000000">
      <w:pPr>
        <w:pStyle w:val="m3"/>
      </w:pPr>
      <w:r>
        <w:t>4.2.8. Quản Lý &amp; Xét Duyệt Đơn Trợ Cấp Khó Khăn Đoàn Viên</w:t>
      </w:r>
    </w:p>
    <w:p w14:paraId="375D8B65" w14:textId="77777777" w:rsidR="000D3B2A" w:rsidRDefault="00000000">
      <w:pPr>
        <w:pStyle w:val="nd"/>
      </w:pPr>
      <w:r>
        <w:t xml:space="preserve">Phân hệ Quản Lý Trợ Cấp tích hợp Dashboard giám sát tài chính gồm Tổng số hồ sơ đã tiếp nhận, Số hồ sơ chờ thẩm định, Số hồ sơ đã phê duyệt/chi trả và Tổng kinh phí </w:t>
      </w:r>
      <w:r>
        <w:lastRenderedPageBreak/>
        <w:t>đã giải ngân từ Quỹ Tương trợ, giúp công tác quản lý tài chính công đoàn luôn minh bạch và chuẩn xác:</w:t>
      </w:r>
    </w:p>
    <w:p w14:paraId="1AB972C4" w14:textId="77777777" w:rsidR="000D3B2A" w:rsidRDefault="00000000">
      <w:pPr>
        <w:spacing w:before="120" w:after="60"/>
        <w:jc w:val="center"/>
      </w:pPr>
      <w:r>
        <w:rPr>
          <w:noProof/>
        </w:rPr>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220000" cy="2745632"/>
                    </a:xfrm>
                    <a:prstGeom prst="rect">
                      <a:avLst/>
                    </a:prstGeom>
                  </pic:spPr>
                </pic:pic>
              </a:graphicData>
            </a:graphic>
          </wp:inline>
        </w:drawing>
      </w:r>
    </w:p>
    <w:p w14:paraId="57749135" w14:textId="5420F4E0" w:rsidR="000D3B2A" w:rsidRDefault="00000000">
      <w:pPr>
        <w:pStyle w:val="hinh1"/>
        <w:spacing w:before="40" w:after="160"/>
      </w:pPr>
      <w:r>
        <w:t>Hình 4.28: Quản Lý Đơn Trợ Cấp – Dashboard thống kê kinh phí chi trả và danh sách hồ sơ theo trạng thái</w:t>
      </w:r>
    </w:p>
    <w:p w14:paraId="397E9E02" w14:textId="1519BA20" w:rsidR="000D3B2A" w:rsidRDefault="00000000">
      <w:pPr>
        <w:pStyle w:val="m3"/>
      </w:pPr>
      <w:r>
        <w:t>4.2.9. Thẩm Định Báo Cáo &amp; Chấm Điểm Thi Đua Các Tổ Công Đoàn</w:t>
      </w:r>
    </w:p>
    <w:p w14:paraId="49808645" w14:textId="77777777" w:rsidR="000D3B2A" w:rsidRDefault="00000000">
      <w:pPr>
        <w:pStyle w:val="nd"/>
      </w:pPr>
      <w:r>
        <w:t>Giao diện Thẩm định Báo cáo các Tổ công đoàn là trung tâm đánh giá thi đua hàng tháng của toàn trường. Bảng tổng hợp hiển thị rõ số Tổ đã nộp đúng hạn, số Tổ chưa nộp và phân loại sơ bộ các Tổ đạt danh hiệu Xuất sắc, hỗ trợ Ban Thi đua theo dõi tiến độ đánh giá:</w:t>
      </w:r>
    </w:p>
    <w:p w14:paraId="62ABF336" w14:textId="77777777" w:rsidR="000D3B2A" w:rsidRDefault="00000000">
      <w:pPr>
        <w:spacing w:before="120" w:after="60"/>
        <w:jc w:val="center"/>
      </w:pPr>
      <w:r>
        <w:rPr>
          <w:noProof/>
        </w:rPr>
        <w:drawing>
          <wp:inline distT="0" distB="0" distL="0" distR="0" wp14:anchorId="0914112F" wp14:editId="61E3EC73">
            <wp:extent cx="5220000" cy="2745632"/>
            <wp:effectExtent l="0" t="0" r="0" b="0"/>
            <wp:docPr id="2122299651" name="Picture 21222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220000" cy="2745632"/>
                    </a:xfrm>
                    <a:prstGeom prst="rect">
                      <a:avLst/>
                    </a:prstGeom>
                  </pic:spPr>
                </pic:pic>
              </a:graphicData>
            </a:graphic>
          </wp:inline>
        </w:drawing>
      </w:r>
    </w:p>
    <w:p w14:paraId="799E38E7" w14:textId="4EE2AB1D" w:rsidR="000D3B2A" w:rsidRDefault="00000000">
      <w:pPr>
        <w:pStyle w:val="hinh1"/>
        <w:spacing w:before="40" w:after="160"/>
      </w:pPr>
      <w:r>
        <w:t>Hình 4.29: Quản Lý Báo Cáo Thi Đua – Bảng tổng hợp tiến độ nộp báo cáo tháng và xếp loại thi đua toàn trường</w:t>
      </w:r>
    </w:p>
    <w:p w14:paraId="45F9F166" w14:textId="77777777" w:rsidR="000D3B2A" w:rsidRDefault="00000000">
      <w:pPr>
        <w:pStyle w:val="nd"/>
      </w:pPr>
      <w:r>
        <w:t>Ban Thi đua mở Bảng điểm chi tiết các Tổ công đoàn để thẩm định điểm số tự đánh giá so với minh chứng thực tế, thực hiện chấm điểm chính thức theo 5 tiêu chí thi đua chuẩn hóa và hệ thống tự động tổng hợp xếp hạng A, B, C cho từng Tổ công đoàn cơ sở:</w:t>
      </w:r>
    </w:p>
    <w:p w14:paraId="20AEBD15" w14:textId="77777777" w:rsidR="000D3B2A" w:rsidRDefault="00000000">
      <w:pPr>
        <w:spacing w:before="120" w:after="60"/>
        <w:jc w:val="center"/>
      </w:pPr>
      <w:r>
        <w:rPr>
          <w:noProof/>
        </w:rPr>
        <w:lastRenderedPageBreak/>
        <w:drawing>
          <wp:inline distT="0" distB="0" distL="0" distR="0" wp14:anchorId="7FF2D057" wp14:editId="212F8E45">
            <wp:extent cx="5220000" cy="2745632"/>
            <wp:effectExtent l="0" t="0" r="0" b="0"/>
            <wp:docPr id="2122299652" name="Picture 212229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220000" cy="2745632"/>
                    </a:xfrm>
                    <a:prstGeom prst="rect">
                      <a:avLst/>
                    </a:prstGeom>
                  </pic:spPr>
                </pic:pic>
              </a:graphicData>
            </a:graphic>
          </wp:inline>
        </w:drawing>
      </w:r>
    </w:p>
    <w:p w14:paraId="6A989F1A" w14:textId="42BA057C" w:rsidR="000D3B2A" w:rsidRDefault="00000000">
      <w:pPr>
        <w:pStyle w:val="hinh1"/>
        <w:spacing w:before="40" w:after="160"/>
      </w:pPr>
      <w:r>
        <w:t>Hình 4.30: Bảng xếp hạng Thi đua các Tổ công đoàn chi tiết – Điểm chấm từng tiêu chí và kết quả xếp loại thi đua</w:t>
      </w:r>
    </w:p>
    <w:p w14:paraId="7C1C856E" w14:textId="77777777" w:rsidR="000D3B2A" w:rsidRDefault="00000000">
      <w:pPr>
        <w:pStyle w:val="nd"/>
      </w:pPr>
      <w:r>
        <w:t>Hệ thống tích hợp trực tiếp biểu mẫu số BM-02/CĐ ngay trong phân hệ quản trị, cho phép các Tổ công đoàn có thể xem lại hoặc trực tiếp điền bổ sung số liệu hoạt động tháng trên giao diện điện tử chuẩn quy định:</w:t>
      </w:r>
    </w:p>
    <w:p w14:paraId="6D37B6C2" w14:textId="77777777" w:rsidR="000D3B2A" w:rsidRDefault="00000000">
      <w:pPr>
        <w:spacing w:before="120" w:after="60"/>
        <w:jc w:val="center"/>
      </w:pPr>
      <w:r>
        <w:rPr>
          <w:noProof/>
        </w:rPr>
        <w:drawing>
          <wp:inline distT="0" distB="0" distL="0" distR="0" wp14:anchorId="3871BFDD" wp14:editId="7EDA501B">
            <wp:extent cx="5220000" cy="2745632"/>
            <wp:effectExtent l="0" t="0" r="0" b="0"/>
            <wp:docPr id="2122299653" name="Picture 2122299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220000" cy="2745632"/>
                    </a:xfrm>
                    <a:prstGeom prst="rect">
                      <a:avLst/>
                    </a:prstGeom>
                  </pic:spPr>
                </pic:pic>
              </a:graphicData>
            </a:graphic>
          </wp:inline>
        </w:drawing>
      </w:r>
    </w:p>
    <w:p w14:paraId="0D6B1C9A" w14:textId="75713F95" w:rsidR="000D3B2A" w:rsidRDefault="00000000">
      <w:pPr>
        <w:pStyle w:val="hinh1"/>
        <w:spacing w:before="40" w:after="160"/>
      </w:pPr>
      <w:r>
        <w:t>Hình 4.31: Biểu Mẫu Báo Cáo Tháng (BM-02/CĐ) – Giao diện điền số liệu hoạt động và minh chứng thi đua</w:t>
      </w:r>
    </w:p>
    <w:p w14:paraId="6134F79E" w14:textId="68CB6228" w:rsidR="000D3B2A" w:rsidRDefault="00000000">
      <w:pPr>
        <w:pStyle w:val="m3"/>
      </w:pPr>
      <w:r>
        <w:t>4.2.10. Quản Lý Người Dùng &amp; Phân Quyền Truy Cập (RBAC)</w:t>
      </w:r>
    </w:p>
    <w:p w14:paraId="480C40AA" w14:textId="77777777" w:rsidR="000D3B2A" w:rsidRDefault="00000000">
      <w:pPr>
        <w:pStyle w:val="nd"/>
      </w:pPr>
      <w:r>
        <w:t>Phân hệ Quản Lý Người Dùng thực thi chính sách bảo mật kiểm soát truy cập dựa trên vai trò (Role-Based Access Control). Hệ thống phân định 4 nhóm vai trò rõ ràng gồm Quản trị viên (Admin), Biên tập viên (Editor), Cộng tác viên (Contributor) và Đoàn viên (Member), mỗi tài khoản được liên kết chặt chẽ với Tổ công đoàn trực thuộc:</w:t>
      </w:r>
    </w:p>
    <w:p w14:paraId="1919928D" w14:textId="77777777" w:rsidR="000D3B2A" w:rsidRDefault="00000000">
      <w:pPr>
        <w:spacing w:before="120" w:after="60"/>
        <w:jc w:val="center"/>
      </w:pPr>
      <w:r>
        <w:rPr>
          <w:noProof/>
        </w:rPr>
        <w:lastRenderedPageBreak/>
        <w:drawing>
          <wp:inline distT="0" distB="0" distL="0" distR="0" wp14:anchorId="18401F4F" wp14:editId="6EFDEB25">
            <wp:extent cx="5220000" cy="2745632"/>
            <wp:effectExtent l="0" t="0" r="0" b="0"/>
            <wp:docPr id="2122299654" name="Picture 212229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220000" cy="2745632"/>
                    </a:xfrm>
                    <a:prstGeom prst="rect">
                      <a:avLst/>
                    </a:prstGeom>
                  </pic:spPr>
                </pic:pic>
              </a:graphicData>
            </a:graphic>
          </wp:inline>
        </w:drawing>
      </w:r>
    </w:p>
    <w:p w14:paraId="0517E811" w14:textId="5D818494" w:rsidR="000D3B2A" w:rsidRDefault="00000000">
      <w:pPr>
        <w:pStyle w:val="hinh1"/>
        <w:spacing w:before="40" w:after="160"/>
      </w:pPr>
      <w:r>
        <w:t>Hình 4.32: Quản Lý Người Dùng – Danh sách tài khoản hệ thống, vai trò phân quyền và Tổ công đoàn gán kèm</w:t>
      </w:r>
    </w:p>
    <w:p w14:paraId="17D45893" w14:textId="4CC7F8C2" w:rsidR="000D3B2A" w:rsidRDefault="00000000">
      <w:pPr>
        <w:pStyle w:val="m3"/>
      </w:pPr>
      <w:r>
        <w:t>4.2.11. Nhật Ký Tác Nghiệp &amp; Kiểm Toán An Toàn (Audit Logs)</w:t>
      </w:r>
    </w:p>
    <w:p w14:paraId="4856CBFB" w14:textId="77777777" w:rsidR="000D3B2A" w:rsidRDefault="00000000">
      <w:pPr>
        <w:pStyle w:val="nd"/>
      </w:pPr>
      <w:r>
        <w:t>Mọi hoạt động phát sinh trên hệ thống đều được tự động ghi nhận vào Nhật ký kiểm toán an toàn (Audit Logs) với đầy đủ thông tin: Mã định danh hành động, Tên người thực hiện, Vai trò, Loại hành động (Đăng nhập, Thêm bài, Sửa bài, Phê duyệt, Xóa, Đổi cấu hình), Dấu thời gian chính xác đến từng giây và Địa chỉ IP truy cập:</w:t>
      </w:r>
    </w:p>
    <w:p w14:paraId="44DC2816" w14:textId="77777777" w:rsidR="000D3B2A" w:rsidRDefault="00000000">
      <w:pPr>
        <w:spacing w:before="120" w:after="60"/>
        <w:jc w:val="center"/>
      </w:pPr>
      <w:r>
        <w:rPr>
          <w:noProof/>
        </w:rPr>
        <w:drawing>
          <wp:inline distT="0" distB="0" distL="0" distR="0" wp14:anchorId="28C77654" wp14:editId="071342D2">
            <wp:extent cx="5220000" cy="2745632"/>
            <wp:effectExtent l="0" t="0" r="0" b="0"/>
            <wp:docPr id="2122299656" name="Picture 212229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220000" cy="2745632"/>
                    </a:xfrm>
                    <a:prstGeom prst="rect">
                      <a:avLst/>
                    </a:prstGeom>
                  </pic:spPr>
                </pic:pic>
              </a:graphicData>
            </a:graphic>
          </wp:inline>
        </w:drawing>
      </w:r>
    </w:p>
    <w:p w14:paraId="4CFAADE8" w14:textId="2E9EFFE5" w:rsidR="000D3B2A" w:rsidRDefault="00000000">
      <w:pPr>
        <w:pStyle w:val="hinh1"/>
        <w:spacing w:before="40" w:after="160"/>
      </w:pPr>
      <w:r>
        <w:t>Hình 4.33: Nhật Ký Tác Nghiệp (Audit Logs) – Ghi nhận toàn diện lịch sử tác vụ phục vụ kiểm toán an toàn</w:t>
      </w:r>
    </w:p>
    <w:p w14:paraId="47EE75EC" w14:textId="77777777" w:rsidR="000D3B2A" w:rsidRDefault="00000000">
      <w:pPr>
        <w:pStyle w:val="nd"/>
      </w:pPr>
      <w:r>
        <w:t>Giao diện kiểm toán phân loại các nhóm hành động theo màu sắc trực quan (Xanh lá cho xuất bản thành công, Xanh dương cho biên tập nội dung, Cam cho thao tác nhạy cảm và Đỏ cho lệnh xóa dữ liệu), hỗ trợ Quản trị viên lọc theo khoảng thời gian và xuất file nhật ký phục vụ báo cáo an toàn thông tin:</w:t>
      </w:r>
    </w:p>
    <w:p w14:paraId="78ADC3F5" w14:textId="24CBD0BB" w:rsidR="000D3B2A" w:rsidRDefault="00000000">
      <w:pPr>
        <w:pStyle w:val="m3"/>
      </w:pPr>
      <w:r>
        <w:t>4.2.12. Cấu Hình Hệ Thống &amp; Khóa API Tích Hợp</w:t>
      </w:r>
    </w:p>
    <w:p w14:paraId="3D43921A" w14:textId="77777777" w:rsidR="000D3B2A" w:rsidRDefault="00000000">
      <w:pPr>
        <w:pStyle w:val="nd"/>
      </w:pPr>
      <w:r>
        <w:t>Giao diện Cấu hình Hệ thống cung cấp bảng điều khiển trung tâm cho Quản trị viên thiết lập các tham số vận hành: Khóa Google Gemini API và chọn phiên bản mô hình AI (Gemini 1.5 Flash / Gemini Pro), Token truy cập Meta Facebook Page Graph API, cấu hình hạn ngạch Token AI sử dụng hàng tháng theo từng vai trò và thông số máy chủ gửi email tự động:</w:t>
      </w:r>
    </w:p>
    <w:p w14:paraId="6448D246" w14:textId="372EC12B" w:rsidR="000D3B2A" w:rsidRDefault="00DD65B0">
      <w:pPr>
        <w:spacing w:before="120" w:after="60"/>
        <w:jc w:val="center"/>
      </w:pPr>
      <w:r w:rsidRPr="00DD65B0">
        <w:drawing>
          <wp:inline distT="0" distB="0" distL="0" distR="0" wp14:anchorId="17B54F70" wp14:editId="09CD0780">
            <wp:extent cx="5761990" cy="2862580"/>
            <wp:effectExtent l="0" t="0" r="0" b="0"/>
            <wp:docPr id="459981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81870" name=""/>
                    <pic:cNvPicPr/>
                  </pic:nvPicPr>
                  <pic:blipFill>
                    <a:blip r:embed="rId59"/>
                    <a:stretch>
                      <a:fillRect/>
                    </a:stretch>
                  </pic:blipFill>
                  <pic:spPr>
                    <a:xfrm>
                      <a:off x="0" y="0"/>
                      <a:ext cx="5761990" cy="2862580"/>
                    </a:xfrm>
                    <a:prstGeom prst="rect">
                      <a:avLst/>
                    </a:prstGeom>
                  </pic:spPr>
                </pic:pic>
              </a:graphicData>
            </a:graphic>
          </wp:inline>
        </w:drawing>
      </w:r>
    </w:p>
    <w:p w14:paraId="58B7B7AC" w14:textId="12D41D39" w:rsidR="000D3B2A" w:rsidRDefault="00000000">
      <w:pPr>
        <w:pStyle w:val="hinh1"/>
        <w:spacing w:before="40" w:after="160"/>
      </w:pPr>
      <w:r>
        <w:t>Hình 4.34: Cấu Hình Hệ Thống – Quản trị khóa Google Gemini API, Facebook Graph API và hạn ngạch token</w:t>
      </w:r>
    </w:p>
    <w:p w14:paraId="24D738B4" w14:textId="77777777" w:rsidR="00DD65B0" w:rsidRDefault="00DD65B0" w:rsidP="00971E10">
      <w:pPr>
        <w:pStyle w:val="m1b"/>
        <w:rPr>
          <w:lang w:val="en-US"/>
        </w:rPr>
      </w:pPr>
      <w:bookmarkStart w:id="252" w:name="_Toc240897724"/>
    </w:p>
    <w:p w14:paraId="7A4C5273" w14:textId="3BB3C9E8" w:rsidR="00DD65B0" w:rsidRDefault="00DD65B0" w:rsidP="00971E10">
      <w:pPr>
        <w:pStyle w:val="m1b"/>
        <w:rPr>
          <w:lang w:val="en-US"/>
        </w:rPr>
      </w:pPr>
      <w:r>
        <w:rPr>
          <w:lang w:val="en-US"/>
        </w:rPr>
        <w:br w:type="page"/>
      </w:r>
    </w:p>
    <w:p w14:paraId="26968AF2" w14:textId="7264ECA4" w:rsidR="00971E10" w:rsidRPr="0062652C" w:rsidRDefault="00971E10" w:rsidP="00DD65B0">
      <w:pPr>
        <w:pStyle w:val="m1b"/>
      </w:pPr>
      <w:bookmarkStart w:id="253" w:name="_Toc242385494"/>
      <w:r w:rsidRPr="0062652C">
        <w:lastRenderedPageBreak/>
        <w:t>KẾT LUẬN</w:t>
      </w:r>
      <w:bookmarkEnd w:id="252"/>
      <w:bookmarkEnd w:id="253"/>
    </w:p>
    <w:p w14:paraId="785D3842" w14:textId="77777777" w:rsidR="00971E10" w:rsidRPr="0062652C" w:rsidRDefault="00971E10" w:rsidP="00971E10">
      <w:pPr>
        <w:rPr>
          <w:rFonts w:eastAsiaTheme="majorEastAsia" w:cs="Times New Roman"/>
          <w:b/>
          <w:bCs/>
          <w:caps/>
          <w:noProof/>
          <w:color w:val="auto"/>
          <w:szCs w:val="32"/>
          <w:lang w:val="vi-VN"/>
        </w:rPr>
      </w:pPr>
    </w:p>
    <w:p w14:paraId="2B442DB8" w14:textId="77777777" w:rsidR="00863E1E" w:rsidRPr="00863E1E" w:rsidRDefault="00971E10" w:rsidP="00863E1E">
      <w:pPr>
        <w:pStyle w:val="m1b"/>
        <w:rPr>
          <w:szCs w:val="26"/>
        </w:rPr>
      </w:pPr>
      <w:bookmarkStart w:id="254" w:name="_Toc240897725"/>
      <w:bookmarkStart w:id="255" w:name="_Toc242385495"/>
      <w:r w:rsidRPr="0062652C">
        <w:rPr>
          <w:szCs w:val="26"/>
        </w:rPr>
        <w:t>TÀI LIỆU THAM KHẢO</w:t>
      </w:r>
      <w:bookmarkEnd w:id="254"/>
      <w:bookmarkEnd w:id="255"/>
    </w:p>
    <w:sectPr w:rsidR="00863E1E" w:rsidRPr="00863E1E" w:rsidSect="00E25F95">
      <w:footerReference w:type="default" r:id="rId60"/>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85C6" w14:textId="77777777" w:rsidR="00B0122C" w:rsidRDefault="00B0122C">
      <w:pPr>
        <w:spacing w:line="240" w:lineRule="auto"/>
      </w:pPr>
      <w:r>
        <w:separator/>
      </w:r>
    </w:p>
  </w:endnote>
  <w:endnote w:type="continuationSeparator" w:id="0">
    <w:p w14:paraId="574B769A" w14:textId="77777777" w:rsidR="00B0122C" w:rsidRDefault="00B012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rPr>
        <w:noProof/>
      </w:rPr>
    </w:sdtEndPr>
    <w:sdtContent>
      <w:p w14:paraId="26ED6B5F" w14:textId="77777777" w:rsidR="00BC4A85" w:rsidRDefault="00BC4A8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7D3CD008" w14:textId="77777777" w:rsidR="00BC4A85"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rPr>
        <w:noProof/>
      </w:rPr>
    </w:sdtEndPr>
    <w:sdtContent>
      <w:p w14:paraId="7700A4FC" w14:textId="77777777" w:rsidR="00E25F95" w:rsidRDefault="00E25F9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6EC65161" w14:textId="77777777" w:rsidR="00E25F95"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C948F" w14:textId="77777777" w:rsidR="00B0122C" w:rsidRDefault="00B0122C">
      <w:pPr>
        <w:spacing w:after="0"/>
      </w:pPr>
      <w:r>
        <w:separator/>
      </w:r>
    </w:p>
  </w:footnote>
  <w:footnote w:type="continuationSeparator" w:id="0">
    <w:p w14:paraId="1537C224" w14:textId="77777777" w:rsidR="00B0122C" w:rsidRDefault="00B012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4AC85F82"/>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7BE3"/>
    <w:rsid w:val="000B2192"/>
    <w:rsid w:val="000D3B2A"/>
    <w:rsid w:val="000D6C92"/>
    <w:rsid w:val="000E1BF3"/>
    <w:rsid w:val="0010205F"/>
    <w:rsid w:val="00105EF0"/>
    <w:rsid w:val="0015074B"/>
    <w:rsid w:val="00166E13"/>
    <w:rsid w:val="00167B04"/>
    <w:rsid w:val="0017701C"/>
    <w:rsid w:val="00194873"/>
    <w:rsid w:val="00197B6A"/>
    <w:rsid w:val="001A1504"/>
    <w:rsid w:val="001C3932"/>
    <w:rsid w:val="001C3AF9"/>
    <w:rsid w:val="00220070"/>
    <w:rsid w:val="002250B4"/>
    <w:rsid w:val="002278B1"/>
    <w:rsid w:val="00236901"/>
    <w:rsid w:val="00277800"/>
    <w:rsid w:val="002875A6"/>
    <w:rsid w:val="0029639D"/>
    <w:rsid w:val="002A044F"/>
    <w:rsid w:val="002B6854"/>
    <w:rsid w:val="002C7B6A"/>
    <w:rsid w:val="002F515A"/>
    <w:rsid w:val="002F52F2"/>
    <w:rsid w:val="00326F90"/>
    <w:rsid w:val="003361CC"/>
    <w:rsid w:val="00375083"/>
    <w:rsid w:val="00393A79"/>
    <w:rsid w:val="003C6C2D"/>
    <w:rsid w:val="003D5F4D"/>
    <w:rsid w:val="003D5FBE"/>
    <w:rsid w:val="00407DFD"/>
    <w:rsid w:val="00413190"/>
    <w:rsid w:val="00420456"/>
    <w:rsid w:val="00443957"/>
    <w:rsid w:val="00450652"/>
    <w:rsid w:val="0046022C"/>
    <w:rsid w:val="00465664"/>
    <w:rsid w:val="004665E9"/>
    <w:rsid w:val="004B3B93"/>
    <w:rsid w:val="004D4419"/>
    <w:rsid w:val="004D638E"/>
    <w:rsid w:val="004E7B61"/>
    <w:rsid w:val="004F5BFF"/>
    <w:rsid w:val="00500808"/>
    <w:rsid w:val="005412DF"/>
    <w:rsid w:val="00592617"/>
    <w:rsid w:val="005B014F"/>
    <w:rsid w:val="005B35DE"/>
    <w:rsid w:val="005C2F0B"/>
    <w:rsid w:val="00604EC4"/>
    <w:rsid w:val="00605FD9"/>
    <w:rsid w:val="0062652C"/>
    <w:rsid w:val="00656100"/>
    <w:rsid w:val="00686466"/>
    <w:rsid w:val="0069764E"/>
    <w:rsid w:val="006C26C0"/>
    <w:rsid w:val="006D0F9B"/>
    <w:rsid w:val="0071045B"/>
    <w:rsid w:val="007251BF"/>
    <w:rsid w:val="00731D0D"/>
    <w:rsid w:val="007C0B06"/>
    <w:rsid w:val="007D2A49"/>
    <w:rsid w:val="007E2EB4"/>
    <w:rsid w:val="007E56CD"/>
    <w:rsid w:val="00810440"/>
    <w:rsid w:val="00863E1E"/>
    <w:rsid w:val="00873588"/>
    <w:rsid w:val="00881E78"/>
    <w:rsid w:val="008E08AC"/>
    <w:rsid w:val="008E18B6"/>
    <w:rsid w:val="008E4D13"/>
    <w:rsid w:val="00901F66"/>
    <w:rsid w:val="00923662"/>
    <w:rsid w:val="00937346"/>
    <w:rsid w:val="00946797"/>
    <w:rsid w:val="0096424B"/>
    <w:rsid w:val="009677A7"/>
    <w:rsid w:val="00971E10"/>
    <w:rsid w:val="0097526D"/>
    <w:rsid w:val="009A5EE4"/>
    <w:rsid w:val="009B0037"/>
    <w:rsid w:val="009E1FDF"/>
    <w:rsid w:val="009F0E4D"/>
    <w:rsid w:val="00A30447"/>
    <w:rsid w:val="00A414CF"/>
    <w:rsid w:val="00A76D98"/>
    <w:rsid w:val="00A80E22"/>
    <w:rsid w:val="00A95ED4"/>
    <w:rsid w:val="00AA1D8D"/>
    <w:rsid w:val="00AA4ADD"/>
    <w:rsid w:val="00AB3B3E"/>
    <w:rsid w:val="00AF5DB7"/>
    <w:rsid w:val="00B0122C"/>
    <w:rsid w:val="00B0125D"/>
    <w:rsid w:val="00B47730"/>
    <w:rsid w:val="00B606F6"/>
    <w:rsid w:val="00B6301D"/>
    <w:rsid w:val="00B66607"/>
    <w:rsid w:val="00B97F73"/>
    <w:rsid w:val="00BA4EDB"/>
    <w:rsid w:val="00BA5AD5"/>
    <w:rsid w:val="00BC4A85"/>
    <w:rsid w:val="00BC7A5D"/>
    <w:rsid w:val="00BF7CCE"/>
    <w:rsid w:val="00C0593D"/>
    <w:rsid w:val="00C33A40"/>
    <w:rsid w:val="00C456D0"/>
    <w:rsid w:val="00C50DA3"/>
    <w:rsid w:val="00C871A7"/>
    <w:rsid w:val="00CB0664"/>
    <w:rsid w:val="00CC0CF9"/>
    <w:rsid w:val="00CD216A"/>
    <w:rsid w:val="00D11041"/>
    <w:rsid w:val="00D1741E"/>
    <w:rsid w:val="00D35B18"/>
    <w:rsid w:val="00D42713"/>
    <w:rsid w:val="00D5516C"/>
    <w:rsid w:val="00D67943"/>
    <w:rsid w:val="00D945E6"/>
    <w:rsid w:val="00D97877"/>
    <w:rsid w:val="00DD65B0"/>
    <w:rsid w:val="00DE0E0C"/>
    <w:rsid w:val="00DF318B"/>
    <w:rsid w:val="00E16249"/>
    <w:rsid w:val="00E2136D"/>
    <w:rsid w:val="00E25F95"/>
    <w:rsid w:val="00E33F36"/>
    <w:rsid w:val="00E374F8"/>
    <w:rsid w:val="00E5748B"/>
    <w:rsid w:val="00F269DB"/>
    <w:rsid w:val="00F31823"/>
    <w:rsid w:val="00F34C8C"/>
    <w:rsid w:val="00F409EF"/>
    <w:rsid w:val="00F5433E"/>
    <w:rsid w:val="00F9364F"/>
    <w:rsid w:val="00FB0DF9"/>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C72A0C"/>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color w:val="000000"/>
      <w:sz w:val="26"/>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F409EF"/>
    <w:pPr>
      <w:tabs>
        <w:tab w:val="right" w:leader="dot" w:pos="9064"/>
      </w:tabs>
      <w:spacing w:after="120" w:line="312" w:lineRule="auto"/>
    </w:pPr>
    <w:rPr>
      <w:b/>
      <w:caps/>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pPr>
      <w:spacing w:after="100"/>
      <w:ind w:left="520"/>
    </w:p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u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2F52F2"/>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u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val="0"/>
      <w:noProof/>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E2136D"/>
    <w:rPr>
      <w:rFonts w:ascii="Times New Roman" w:hAnsi="Times New Roman"/>
      <w:b/>
      <w:caps/>
      <w:color w:val="000000"/>
      <w:sz w:val="26"/>
      <w:szCs w:val="22"/>
    </w:rPr>
  </w:style>
  <w:style w:type="character" w:customStyle="1" w:styleId="hinhChar">
    <w:name w:val=".hinh Char"/>
    <w:basedOn w:val="Mucluc1Char"/>
    <w:link w:val="hinh"/>
    <w:rsid w:val="00E2136D"/>
    <w:rPr>
      <w:rFonts w:ascii="Times New Roman" w:hAnsi="Times New Roman"/>
      <w:b w:val="0"/>
      <w:bCs/>
      <w:caps w:val="0"/>
      <w:noProof/>
      <w:color w:val="000000"/>
      <w:sz w:val="26"/>
      <w:szCs w:val="22"/>
    </w:rPr>
  </w:style>
  <w:style w:type="character" w:customStyle="1" w:styleId="hinh1Char">
    <w:name w:val=".hinh1 Char"/>
    <w:basedOn w:val="hinhChar"/>
    <w:link w:val="hinh1"/>
    <w:rsid w:val="00E2136D"/>
    <w:rPr>
      <w:rFonts w:ascii="Times New Roman" w:hAnsi="Times New Roman"/>
      <w:b w:val="0"/>
      <w:bCs/>
      <w:caps w:val="0"/>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noProof/>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F9364F"/>
    <w:pPr>
      <w:numPr>
        <w:numId w:val="16"/>
      </w:num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5172C"/>
    <w:rsid w:val="00081BE4"/>
    <w:rsid w:val="000C5C5C"/>
    <w:rsid w:val="0010205F"/>
    <w:rsid w:val="001B30FD"/>
    <w:rsid w:val="001E780F"/>
    <w:rsid w:val="00220070"/>
    <w:rsid w:val="002B6854"/>
    <w:rsid w:val="00351097"/>
    <w:rsid w:val="00375083"/>
    <w:rsid w:val="00407DFD"/>
    <w:rsid w:val="0044677B"/>
    <w:rsid w:val="00465664"/>
    <w:rsid w:val="004B3B93"/>
    <w:rsid w:val="004D638E"/>
    <w:rsid w:val="00556523"/>
    <w:rsid w:val="005B014F"/>
    <w:rsid w:val="00700E9C"/>
    <w:rsid w:val="00724A90"/>
    <w:rsid w:val="00731D0D"/>
    <w:rsid w:val="007E1743"/>
    <w:rsid w:val="00854CA3"/>
    <w:rsid w:val="008D794F"/>
    <w:rsid w:val="00911CF9"/>
    <w:rsid w:val="009627D6"/>
    <w:rsid w:val="00A05F06"/>
    <w:rsid w:val="00A76D98"/>
    <w:rsid w:val="00B1553C"/>
    <w:rsid w:val="00B45D7B"/>
    <w:rsid w:val="00B54D83"/>
    <w:rsid w:val="00B67712"/>
    <w:rsid w:val="00BC7A5D"/>
    <w:rsid w:val="00C5230D"/>
    <w:rsid w:val="00D97140"/>
    <w:rsid w:val="00FB0DF9"/>
    <w:rsid w:val="00FF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89</Pages>
  <Words>15214</Words>
  <Characters>86724</Characters>
  <Application>Microsoft Office Word</Application>
  <DocSecurity>0</DocSecurity>
  <Lines>722</Lines>
  <Paragraphs>203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Nguyễn Bình Dương</cp:lastModifiedBy>
  <cp:revision>12</cp:revision>
  <dcterms:created xsi:type="dcterms:W3CDTF">2026-10-05T07:19:00Z</dcterms:created>
  <dcterms:modified xsi:type="dcterms:W3CDTF">2026-10-08T13:57:00Z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