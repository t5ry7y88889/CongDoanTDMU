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0908"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C046B86" w14:textId="77777777" w:rsidR="00946797" w:rsidRPr="00270996" w:rsidRDefault="00946797">
      <w:pPr>
        <w:spacing w:after="40"/>
        <w:jc w:val="center"/>
        <w:rPr>
          <w:rFonts w:cs="Times New Roman"/>
          <w:b/>
          <w:color w:val="auto"/>
          <w:sz w:val="28"/>
        </w:rPr>
      </w:pPr>
    </w:p>
    <w:p w14:paraId="209DB193" w14:textId="77777777" w:rsidR="00946797" w:rsidRPr="00270996" w:rsidRDefault="00946797">
      <w:pPr>
        <w:spacing w:after="40"/>
        <w:jc w:val="center"/>
        <w:rPr>
          <w:rFonts w:cs="Times New Roman"/>
          <w:color w:val="auto"/>
        </w:rPr>
      </w:pPr>
    </w:p>
    <w:p w14:paraId="5CB2093A"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518D215" w14:textId="77777777" w:rsidR="00946797" w:rsidRPr="00270996" w:rsidRDefault="00946797">
      <w:pPr>
        <w:spacing w:after="300"/>
        <w:jc w:val="center"/>
        <w:rPr>
          <w:rFonts w:cs="Times New Roman"/>
          <w:color w:val="auto"/>
          <w:sz w:val="32"/>
          <w:szCs w:val="32"/>
        </w:rPr>
      </w:pPr>
    </w:p>
    <w:p w14:paraId="14404B92"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019FCEA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6AC76907" w14:textId="77777777" w:rsidR="00FC1AC4" w:rsidRPr="00270996" w:rsidRDefault="00FC1AC4" w:rsidP="00FC1AC4">
      <w:pPr>
        <w:spacing w:after="300"/>
        <w:rPr>
          <w:rFonts w:cs="Times New Roman"/>
          <w:b/>
          <w:color w:val="auto"/>
          <w:sz w:val="32"/>
          <w:szCs w:val="32"/>
        </w:rPr>
      </w:pPr>
    </w:p>
    <w:p w14:paraId="7F15309E" w14:textId="77777777" w:rsidR="003E568F" w:rsidRPr="00270996" w:rsidRDefault="003E568F" w:rsidP="00FC1AC4">
      <w:pPr>
        <w:spacing w:after="300"/>
        <w:rPr>
          <w:rFonts w:cs="Times New Roman"/>
          <w:b/>
          <w:color w:val="auto"/>
          <w:sz w:val="32"/>
          <w:szCs w:val="32"/>
        </w:rPr>
      </w:pPr>
    </w:p>
    <w:p w14:paraId="6AF72B89"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74E16A4" w14:textId="77777777" w:rsidR="003E568F" w:rsidRPr="00270996" w:rsidRDefault="003E568F" w:rsidP="00592617">
      <w:pPr>
        <w:spacing w:after="120" w:line="312" w:lineRule="auto"/>
        <w:rPr>
          <w:rFonts w:cs="Times New Roman"/>
          <w:color w:val="auto"/>
          <w:sz w:val="28"/>
          <w:szCs w:val="28"/>
        </w:rPr>
      </w:pPr>
    </w:p>
    <w:p w14:paraId="79C74C65" w14:textId="77777777" w:rsidR="003E568F" w:rsidRPr="00270996" w:rsidRDefault="003E568F" w:rsidP="00592617">
      <w:pPr>
        <w:spacing w:after="120" w:line="312" w:lineRule="auto"/>
        <w:rPr>
          <w:rFonts w:cs="Times New Roman"/>
          <w:color w:val="auto"/>
          <w:sz w:val="28"/>
          <w:szCs w:val="28"/>
        </w:rPr>
      </w:pPr>
    </w:p>
    <w:p w14:paraId="6DCAAF15" w14:textId="77777777"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13ABA427" w14:textId="77777777" w:rsidR="00AC6ACA" w:rsidRDefault="00AC6ACA" w:rsidP="00AC6ACA">
      <w:pPr>
        <w:spacing w:after="40"/>
        <w:jc w:val="center"/>
        <w:rPr>
          <w:rFonts w:cs="Times New Roman"/>
          <w:b/>
          <w:color w:val="auto"/>
          <w:sz w:val="28"/>
          <w:szCs w:val="28"/>
          <w:lang w:val="en-US"/>
        </w:rPr>
      </w:pPr>
    </w:p>
    <w:p w14:paraId="3AC538D2" w14:textId="77777777"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3B21A329" w14:textId="77777777" w:rsidR="00946797" w:rsidRPr="00270996" w:rsidRDefault="00946797">
      <w:pPr>
        <w:spacing w:after="40"/>
        <w:jc w:val="center"/>
        <w:rPr>
          <w:rFonts w:cs="Times New Roman"/>
          <w:color w:val="auto"/>
        </w:rPr>
      </w:pPr>
    </w:p>
    <w:p w14:paraId="147D31B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21E805F4" w14:textId="77777777" w:rsidR="00946797" w:rsidRPr="00270996" w:rsidRDefault="00946797">
      <w:pPr>
        <w:spacing w:after="300"/>
        <w:jc w:val="center"/>
        <w:rPr>
          <w:rFonts w:cs="Times New Roman"/>
          <w:color w:val="auto"/>
          <w:sz w:val="32"/>
          <w:szCs w:val="32"/>
        </w:rPr>
      </w:pPr>
    </w:p>
    <w:p w14:paraId="5D393363"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6753D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0ABE6343" w14:textId="77777777" w:rsidR="00BA5AD5" w:rsidRPr="00270996" w:rsidRDefault="00BA5AD5">
      <w:pPr>
        <w:spacing w:after="120" w:line="312" w:lineRule="auto"/>
        <w:ind w:left="1440"/>
        <w:rPr>
          <w:rFonts w:cs="Times New Roman"/>
          <w:b/>
          <w:color w:val="auto"/>
          <w:sz w:val="32"/>
          <w:szCs w:val="32"/>
        </w:rPr>
      </w:pPr>
    </w:p>
    <w:p w14:paraId="44F2A72E" w14:textId="77777777" w:rsidR="00BA5AD5" w:rsidRPr="00270996" w:rsidRDefault="00BA5AD5">
      <w:pPr>
        <w:spacing w:after="120" w:line="312" w:lineRule="auto"/>
        <w:ind w:left="1440"/>
        <w:rPr>
          <w:rFonts w:cs="Times New Roman"/>
          <w:b/>
          <w:color w:val="auto"/>
          <w:sz w:val="32"/>
          <w:szCs w:val="32"/>
        </w:rPr>
      </w:pPr>
    </w:p>
    <w:p w14:paraId="2C045F23"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3EC289DF" w14:textId="77777777" w:rsidR="003E568F" w:rsidRPr="00270996" w:rsidRDefault="003E568F" w:rsidP="003E568F">
      <w:pPr>
        <w:spacing w:after="120" w:line="312" w:lineRule="auto"/>
        <w:ind w:left="720"/>
        <w:rPr>
          <w:rFonts w:cs="Times New Roman"/>
          <w:b/>
          <w:color w:val="auto"/>
          <w:sz w:val="28"/>
          <w:szCs w:val="28"/>
        </w:rPr>
      </w:pPr>
    </w:p>
    <w:p w14:paraId="483006C7" w14:textId="77777777" w:rsidR="00270996" w:rsidRPr="00270996" w:rsidRDefault="00270996" w:rsidP="00BC4A85">
      <w:pPr>
        <w:spacing w:after="120" w:line="312" w:lineRule="auto"/>
        <w:rPr>
          <w:rFonts w:cs="Times New Roman"/>
        </w:rPr>
      </w:pPr>
    </w:p>
    <w:p w14:paraId="7580E72B" w14:textId="77777777" w:rsidR="00270996" w:rsidRPr="00270996" w:rsidRDefault="00270996" w:rsidP="00BC4A85">
      <w:pPr>
        <w:spacing w:after="120" w:line="312" w:lineRule="auto"/>
        <w:rPr>
          <w:rFonts w:cs="Times New Roman"/>
        </w:rPr>
      </w:pPr>
    </w:p>
    <w:p w14:paraId="6D314585" w14:textId="77777777" w:rsidR="003E568F" w:rsidRPr="00270996" w:rsidRDefault="003E568F" w:rsidP="00BC4A85">
      <w:pPr>
        <w:spacing w:after="120" w:line="312" w:lineRule="auto"/>
        <w:rPr>
          <w:rFonts w:cs="Times New Roman"/>
        </w:rPr>
      </w:pPr>
    </w:p>
    <w:p w14:paraId="1644E48C"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6C00919E"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2BAAA3D6" w14:textId="77777777" w:rsidTr="00B361D5">
        <w:trPr>
          <w:jc w:val="center"/>
        </w:trPr>
        <w:tc>
          <w:tcPr>
            <w:tcW w:w="2948" w:type="dxa"/>
          </w:tcPr>
          <w:p w14:paraId="6CDF5487"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4EBAC23E" w14:textId="77777777" w:rsidR="00C4345C" w:rsidRPr="00270996" w:rsidRDefault="00C4345C" w:rsidP="008B06AB">
            <w:pPr>
              <w:jc w:val="center"/>
              <w:rPr>
                <w:b/>
              </w:rPr>
            </w:pPr>
            <w:r w:rsidRPr="00270996">
              <w:rPr>
                <w:b/>
              </w:rPr>
              <w:t>TRƯỜNG ĐẠI HỌC THỦ DẦU MỘT</w:t>
            </w:r>
          </w:p>
          <w:p w14:paraId="6DBAA075" w14:textId="77777777" w:rsidR="00C4345C" w:rsidRPr="00270996" w:rsidRDefault="00C4345C" w:rsidP="008B06AB">
            <w:pPr>
              <w:jc w:val="center"/>
              <w:rPr>
                <w:b/>
              </w:rPr>
            </w:pPr>
            <w:r w:rsidRPr="00270996">
              <w:rPr>
                <w:b/>
              </w:rPr>
              <w:t>VIỆN CÔNG NGHỆ SỐ</w:t>
            </w:r>
          </w:p>
        </w:tc>
      </w:tr>
    </w:tbl>
    <w:p w14:paraId="4C5C21FB" w14:textId="77777777" w:rsidR="00C4345C" w:rsidRPr="00270996" w:rsidRDefault="00C4345C" w:rsidP="00DC6456">
      <w:pPr>
        <w:spacing w:before="60" w:after="80"/>
        <w:jc w:val="center"/>
        <w:rPr>
          <w:b/>
          <w:sz w:val="20"/>
          <w:szCs w:val="18"/>
        </w:rPr>
      </w:pPr>
    </w:p>
    <w:p w14:paraId="059080D7" w14:textId="77777777" w:rsidR="00C4345C" w:rsidRPr="00270996" w:rsidRDefault="00C4345C" w:rsidP="00DC6456">
      <w:pPr>
        <w:spacing w:before="60" w:after="80"/>
        <w:jc w:val="center"/>
      </w:pPr>
      <w:r w:rsidRPr="00270996">
        <w:rPr>
          <w:b/>
          <w:sz w:val="30"/>
        </w:rPr>
        <w:t>PHIẾU ĐÁNH GIÁ ĐỒ ÁN/TIỂU LUẬN HỌC PHẦN</w:t>
      </w:r>
    </w:p>
    <w:p w14:paraId="13AB65B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5B2D973E"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316ACEE4"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8FC2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B214DB2"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57AE778F"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3708F66"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F100DBF"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25EC4BA1"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751E210C"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1FE6C717"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7EAA186D"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03A3849"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148E28A8"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2CBA6A3B"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68A31EE"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602FB78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E780ACD"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3E434865"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363D1013"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5F9E8A62"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B82BC8E"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19FAAE7"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056C2DFF"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2D4D74"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3F012F5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406273F1"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51886F26"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A1CDD4B" w14:textId="77777777" w:rsidR="00C4345C" w:rsidRPr="00270996" w:rsidRDefault="00C4345C">
            <w:r w:rsidRPr="00270996">
              <w:rPr>
                <w:b/>
                <w:sz w:val="22"/>
              </w:rPr>
              <w:t>XÂY DỰNG WEBSITE TRUYỀN THÔNG CÔNG ĐOÀN TDMU TÍCH HỢP AI HỖ TRỢ TẠO VÀ ĐĂNG TẢI NỘI DUNG</w:t>
            </w:r>
          </w:p>
        </w:tc>
      </w:tr>
    </w:tbl>
    <w:p w14:paraId="1C06BB6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494FD92C" w14:textId="77777777" w:rsidR="00C4345C" w:rsidRPr="00270996" w:rsidRDefault="00C4345C" w:rsidP="002E3BC8">
      <w:pPr>
        <w:ind w:left="6" w:hanging="6"/>
        <w:rPr>
          <w:b/>
        </w:rPr>
      </w:pPr>
      <w:r w:rsidRPr="00270996">
        <w:rPr>
          <w:b/>
        </w:rPr>
        <w:t>II. KẾT QUẢ ĐÁNH GIÁ</w:t>
      </w:r>
    </w:p>
    <w:p w14:paraId="174B51C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297A659C" w14:textId="77777777" w:rsidTr="008B06AB">
        <w:trPr>
          <w:tblHeader/>
        </w:trPr>
        <w:tc>
          <w:tcPr>
            <w:tcW w:w="1696" w:type="dxa"/>
            <w:shd w:val="clear" w:color="auto" w:fill="FFFFFF"/>
            <w:vAlign w:val="center"/>
          </w:tcPr>
          <w:p w14:paraId="3F8C8B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0DCE539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3F69335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41E2D9D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36CBA2B0"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3D2CF96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0168B87E"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B0ABBC1" w14:textId="77777777" w:rsidTr="008B06AB">
        <w:tc>
          <w:tcPr>
            <w:tcW w:w="1696" w:type="dxa"/>
            <w:shd w:val="clear" w:color="auto" w:fill="FFFFFF"/>
            <w:vAlign w:val="center"/>
          </w:tcPr>
          <w:p w14:paraId="5798CF1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C4E6EC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07FCA55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02605E77"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4614BCD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249E6EF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6D149E53"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755373E" w14:textId="77777777" w:rsidTr="008B06AB">
        <w:trPr>
          <w:trHeight w:val="423"/>
        </w:trPr>
        <w:tc>
          <w:tcPr>
            <w:tcW w:w="1696" w:type="dxa"/>
            <w:shd w:val="clear" w:color="auto" w:fill="FFFFFF"/>
            <w:vAlign w:val="center"/>
          </w:tcPr>
          <w:p w14:paraId="75D1C0A3" w14:textId="77777777" w:rsidR="00C4345C" w:rsidRPr="00270996" w:rsidRDefault="00C4345C">
            <w:pPr>
              <w:jc w:val="center"/>
            </w:pPr>
            <w:r w:rsidRPr="00270996">
              <w:rPr>
                <w:sz w:val="22"/>
              </w:rPr>
              <w:t>2424802010319</w:t>
            </w:r>
          </w:p>
        </w:tc>
        <w:tc>
          <w:tcPr>
            <w:tcW w:w="2114" w:type="dxa"/>
            <w:shd w:val="clear" w:color="auto" w:fill="FFFFFF"/>
            <w:vAlign w:val="center"/>
          </w:tcPr>
          <w:p w14:paraId="0AD83224"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23084B8C" w14:textId="77777777" w:rsidR="00C4345C" w:rsidRPr="00270996" w:rsidRDefault="00C4345C">
            <w:pPr>
              <w:jc w:val="center"/>
            </w:pPr>
            <w:r w:rsidRPr="00270996">
              <w:rPr>
                <w:sz w:val="22"/>
              </w:rPr>
              <w:t>D24CNTT05</w:t>
            </w:r>
          </w:p>
        </w:tc>
        <w:tc>
          <w:tcPr>
            <w:tcW w:w="1134" w:type="dxa"/>
            <w:shd w:val="clear" w:color="auto" w:fill="FFFFFF"/>
            <w:vAlign w:val="center"/>
          </w:tcPr>
          <w:p w14:paraId="104703BE" w14:textId="77777777" w:rsidR="00C4345C" w:rsidRPr="00270996" w:rsidRDefault="00C4345C">
            <w:pPr>
              <w:jc w:val="center"/>
            </w:pPr>
            <w:r w:rsidRPr="00270996">
              <w:rPr>
                <w:sz w:val="22"/>
              </w:rPr>
              <w:t>Công nghệ thông tin</w:t>
            </w:r>
          </w:p>
        </w:tc>
        <w:tc>
          <w:tcPr>
            <w:tcW w:w="1169" w:type="dxa"/>
            <w:shd w:val="clear" w:color="auto" w:fill="FFFFFF"/>
          </w:tcPr>
          <w:p w14:paraId="0F67474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082510B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10FEBAE9" w14:textId="77777777" w:rsidR="00C4345C" w:rsidRPr="00270996" w:rsidRDefault="00C4345C" w:rsidP="00813446">
            <w:pPr>
              <w:jc w:val="center"/>
              <w:rPr>
                <w:rFonts w:eastAsia="Times New Roman" w:cs="Times New Roman"/>
                <w:sz w:val="24"/>
                <w:szCs w:val="24"/>
                <w:highlight w:val="yellow"/>
              </w:rPr>
            </w:pPr>
          </w:p>
        </w:tc>
      </w:tr>
      <w:tr w:rsidR="00C4345C" w:rsidRPr="00270996" w14:paraId="081C2E08" w14:textId="77777777" w:rsidTr="008B06AB">
        <w:trPr>
          <w:trHeight w:val="413"/>
        </w:trPr>
        <w:tc>
          <w:tcPr>
            <w:tcW w:w="1696" w:type="dxa"/>
            <w:shd w:val="clear" w:color="auto" w:fill="FFFFFF"/>
            <w:vAlign w:val="center"/>
          </w:tcPr>
          <w:p w14:paraId="3B34FAA6" w14:textId="77777777" w:rsidR="00C4345C" w:rsidRPr="00270996" w:rsidRDefault="00C4345C">
            <w:pPr>
              <w:jc w:val="center"/>
            </w:pPr>
            <w:r w:rsidRPr="00270996">
              <w:rPr>
                <w:sz w:val="22"/>
              </w:rPr>
              <w:t>2424802010439</w:t>
            </w:r>
          </w:p>
        </w:tc>
        <w:tc>
          <w:tcPr>
            <w:tcW w:w="2114" w:type="dxa"/>
            <w:shd w:val="clear" w:color="auto" w:fill="FFFFFF"/>
            <w:vAlign w:val="center"/>
          </w:tcPr>
          <w:p w14:paraId="7A8083D3" w14:textId="77777777" w:rsidR="00C4345C" w:rsidRPr="00270996" w:rsidRDefault="00C4345C">
            <w:r w:rsidRPr="00270996">
              <w:rPr>
                <w:sz w:val="22"/>
              </w:rPr>
              <w:t>Trần Hồng Thanh</w:t>
            </w:r>
          </w:p>
        </w:tc>
        <w:tc>
          <w:tcPr>
            <w:tcW w:w="1147" w:type="dxa"/>
            <w:shd w:val="clear" w:color="auto" w:fill="FFFFFF"/>
            <w:vAlign w:val="center"/>
          </w:tcPr>
          <w:p w14:paraId="2F4E2778" w14:textId="77777777" w:rsidR="00C4345C" w:rsidRPr="00270996" w:rsidRDefault="00C4345C">
            <w:pPr>
              <w:jc w:val="center"/>
            </w:pPr>
            <w:r w:rsidRPr="00270996">
              <w:rPr>
                <w:sz w:val="22"/>
              </w:rPr>
              <w:t>D24CNTT03</w:t>
            </w:r>
          </w:p>
        </w:tc>
        <w:tc>
          <w:tcPr>
            <w:tcW w:w="1134" w:type="dxa"/>
            <w:shd w:val="clear" w:color="auto" w:fill="FFFFFF"/>
            <w:vAlign w:val="center"/>
          </w:tcPr>
          <w:p w14:paraId="644CFD22" w14:textId="77777777" w:rsidR="00C4345C" w:rsidRPr="00270996" w:rsidRDefault="00C4345C">
            <w:pPr>
              <w:jc w:val="center"/>
            </w:pPr>
            <w:r w:rsidRPr="00270996">
              <w:rPr>
                <w:sz w:val="22"/>
              </w:rPr>
              <w:t>Công nghệ thông tin</w:t>
            </w:r>
          </w:p>
        </w:tc>
        <w:tc>
          <w:tcPr>
            <w:tcW w:w="1169" w:type="dxa"/>
            <w:shd w:val="clear" w:color="auto" w:fill="FFFFFF"/>
          </w:tcPr>
          <w:p w14:paraId="7897F9AF"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952A3D5"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2642CEB" w14:textId="77777777" w:rsidR="00C4345C" w:rsidRPr="00270996" w:rsidRDefault="00C4345C" w:rsidP="00813446">
            <w:pPr>
              <w:jc w:val="center"/>
              <w:rPr>
                <w:rFonts w:eastAsia="Times New Roman" w:cs="Times New Roman"/>
                <w:sz w:val="24"/>
                <w:szCs w:val="24"/>
                <w:highlight w:val="yellow"/>
              </w:rPr>
            </w:pPr>
          </w:p>
        </w:tc>
      </w:tr>
      <w:tr w:rsidR="00C4345C" w:rsidRPr="00270996" w14:paraId="553C5320" w14:textId="77777777" w:rsidTr="008B06AB">
        <w:trPr>
          <w:trHeight w:val="421"/>
        </w:trPr>
        <w:tc>
          <w:tcPr>
            <w:tcW w:w="1696" w:type="dxa"/>
            <w:shd w:val="clear" w:color="auto" w:fill="FFFFFF"/>
            <w:vAlign w:val="center"/>
          </w:tcPr>
          <w:p w14:paraId="3C1EA9B8" w14:textId="77777777" w:rsidR="00C4345C" w:rsidRPr="00270996" w:rsidRDefault="00C4345C">
            <w:pPr>
              <w:jc w:val="center"/>
            </w:pPr>
            <w:r w:rsidRPr="00270996">
              <w:rPr>
                <w:sz w:val="22"/>
              </w:rPr>
              <w:t>2324802010393</w:t>
            </w:r>
          </w:p>
        </w:tc>
        <w:tc>
          <w:tcPr>
            <w:tcW w:w="2114" w:type="dxa"/>
            <w:shd w:val="clear" w:color="auto" w:fill="FFFFFF"/>
            <w:vAlign w:val="center"/>
          </w:tcPr>
          <w:p w14:paraId="7F61D640" w14:textId="77777777" w:rsidR="00C4345C" w:rsidRPr="00270996" w:rsidRDefault="00C4345C">
            <w:r w:rsidRPr="00270996">
              <w:rPr>
                <w:sz w:val="22"/>
              </w:rPr>
              <w:t>Phạm Anh Tuấn</w:t>
            </w:r>
          </w:p>
        </w:tc>
        <w:tc>
          <w:tcPr>
            <w:tcW w:w="1147" w:type="dxa"/>
            <w:shd w:val="clear" w:color="auto" w:fill="FFFFFF"/>
            <w:vAlign w:val="center"/>
          </w:tcPr>
          <w:p w14:paraId="6765505B" w14:textId="77777777" w:rsidR="00C4345C" w:rsidRPr="00270996" w:rsidRDefault="00C4345C">
            <w:pPr>
              <w:jc w:val="center"/>
            </w:pPr>
            <w:r w:rsidRPr="00270996">
              <w:rPr>
                <w:sz w:val="22"/>
              </w:rPr>
              <w:t>D23CNTT03</w:t>
            </w:r>
          </w:p>
        </w:tc>
        <w:tc>
          <w:tcPr>
            <w:tcW w:w="1134" w:type="dxa"/>
            <w:shd w:val="clear" w:color="auto" w:fill="FFFFFF"/>
            <w:vAlign w:val="center"/>
          </w:tcPr>
          <w:p w14:paraId="34C89DAF" w14:textId="77777777" w:rsidR="00C4345C" w:rsidRPr="00270996" w:rsidRDefault="00C4345C">
            <w:pPr>
              <w:jc w:val="center"/>
            </w:pPr>
            <w:r w:rsidRPr="00270996">
              <w:rPr>
                <w:sz w:val="22"/>
              </w:rPr>
              <w:t>Công nghệ thông tin</w:t>
            </w:r>
          </w:p>
        </w:tc>
        <w:tc>
          <w:tcPr>
            <w:tcW w:w="1169" w:type="dxa"/>
            <w:shd w:val="clear" w:color="auto" w:fill="FFFFFF"/>
          </w:tcPr>
          <w:p w14:paraId="0F560843"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287A2F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5883D983" w14:textId="77777777" w:rsidR="00C4345C" w:rsidRPr="00270996" w:rsidRDefault="00C4345C" w:rsidP="00813446">
            <w:pPr>
              <w:jc w:val="center"/>
              <w:rPr>
                <w:rFonts w:eastAsia="Times New Roman" w:cs="Times New Roman"/>
                <w:sz w:val="24"/>
                <w:szCs w:val="24"/>
                <w:highlight w:val="yellow"/>
              </w:rPr>
            </w:pPr>
          </w:p>
        </w:tc>
      </w:tr>
    </w:tbl>
    <w:p w14:paraId="064DD8F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7389CD4D"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0896050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6694B28E" w14:textId="77777777" w:rsidTr="000E154E">
        <w:trPr>
          <w:trHeight w:val="446"/>
        </w:trPr>
        <w:tc>
          <w:tcPr>
            <w:tcW w:w="2972" w:type="dxa"/>
            <w:shd w:val="clear" w:color="auto" w:fill="FFFFFF"/>
            <w:vAlign w:val="center"/>
          </w:tcPr>
          <w:p w14:paraId="7E4C83C8"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58689B7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402148B3"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EEC96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EB14E1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730E4BE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0682E4E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3FF7AEB3" w14:textId="77777777" w:rsidTr="000E154E">
        <w:trPr>
          <w:trHeight w:val="446"/>
        </w:trPr>
        <w:tc>
          <w:tcPr>
            <w:tcW w:w="2972" w:type="dxa"/>
            <w:shd w:val="clear" w:color="auto" w:fill="FFFFFF"/>
            <w:vAlign w:val="center"/>
          </w:tcPr>
          <w:p w14:paraId="7192F1B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2D4FC4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8261CA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9265437"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E798D22"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828324F"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1EDC56" w14:textId="77777777" w:rsidR="00C4345C" w:rsidRPr="00270996" w:rsidRDefault="00C4345C" w:rsidP="00E92554">
            <w:pPr>
              <w:rPr>
                <w:rFonts w:eastAsia="Times New Roman" w:cs="Times New Roman"/>
                <w:color w:val="EE0000"/>
                <w:sz w:val="24"/>
                <w:szCs w:val="24"/>
              </w:rPr>
            </w:pPr>
          </w:p>
        </w:tc>
      </w:tr>
      <w:tr w:rsidR="00C4345C" w:rsidRPr="00270996" w14:paraId="15FA2579" w14:textId="77777777" w:rsidTr="000E154E">
        <w:trPr>
          <w:trHeight w:val="439"/>
        </w:trPr>
        <w:tc>
          <w:tcPr>
            <w:tcW w:w="2972" w:type="dxa"/>
            <w:shd w:val="clear" w:color="auto" w:fill="FFFFFF"/>
          </w:tcPr>
          <w:p w14:paraId="1BF5F29B" w14:textId="77777777" w:rsidR="00C4345C" w:rsidRPr="00270996" w:rsidRDefault="00C4345C">
            <w:r w:rsidRPr="00270996">
              <w:rPr>
                <w:sz w:val="22"/>
              </w:rPr>
              <w:t>Trần Hồng Thanh</w:t>
            </w:r>
          </w:p>
        </w:tc>
        <w:tc>
          <w:tcPr>
            <w:tcW w:w="992" w:type="dxa"/>
            <w:shd w:val="clear" w:color="auto" w:fill="FFFFFF"/>
            <w:vAlign w:val="center"/>
          </w:tcPr>
          <w:p w14:paraId="4568D529"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1C6703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4CBE485"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D0A836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760E6E1"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B86305C" w14:textId="77777777" w:rsidR="00C4345C" w:rsidRPr="00270996" w:rsidRDefault="00C4345C" w:rsidP="00E92554">
            <w:pPr>
              <w:rPr>
                <w:rFonts w:eastAsia="Times New Roman" w:cs="Times New Roman"/>
                <w:color w:val="EE0000"/>
                <w:sz w:val="24"/>
                <w:szCs w:val="24"/>
              </w:rPr>
            </w:pPr>
          </w:p>
        </w:tc>
      </w:tr>
      <w:tr w:rsidR="00C4345C" w:rsidRPr="00270996" w14:paraId="4629E448" w14:textId="77777777" w:rsidTr="000E154E">
        <w:trPr>
          <w:trHeight w:val="431"/>
        </w:trPr>
        <w:tc>
          <w:tcPr>
            <w:tcW w:w="2972" w:type="dxa"/>
            <w:shd w:val="clear" w:color="auto" w:fill="FFFFFF"/>
          </w:tcPr>
          <w:p w14:paraId="387C43BC" w14:textId="77777777" w:rsidR="00C4345C" w:rsidRPr="00270996" w:rsidRDefault="00C4345C">
            <w:r w:rsidRPr="00270996">
              <w:rPr>
                <w:sz w:val="22"/>
              </w:rPr>
              <w:t>Phạm Anh Tuấn</w:t>
            </w:r>
          </w:p>
        </w:tc>
        <w:tc>
          <w:tcPr>
            <w:tcW w:w="992" w:type="dxa"/>
            <w:shd w:val="clear" w:color="auto" w:fill="FFFFFF"/>
            <w:vAlign w:val="center"/>
          </w:tcPr>
          <w:p w14:paraId="123F66A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2551E8F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52630C7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CE22F0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C334522"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5F01386" w14:textId="77777777" w:rsidR="00C4345C" w:rsidRPr="00270996" w:rsidRDefault="00C4345C" w:rsidP="00E92554">
            <w:pPr>
              <w:rPr>
                <w:rFonts w:eastAsia="Times New Roman" w:cs="Times New Roman"/>
                <w:color w:val="EE0000"/>
                <w:sz w:val="24"/>
                <w:szCs w:val="24"/>
              </w:rPr>
            </w:pPr>
          </w:p>
        </w:tc>
      </w:tr>
    </w:tbl>
    <w:p w14:paraId="50276783" w14:textId="77777777" w:rsidR="00C4345C" w:rsidRPr="00270996" w:rsidRDefault="00C4345C" w:rsidP="00AA099C">
      <w:pPr>
        <w:spacing w:before="120"/>
        <w:rPr>
          <w:b/>
        </w:rPr>
      </w:pPr>
    </w:p>
    <w:p w14:paraId="12BADFC3"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26270725"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C04F1F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4249DEF9"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6FBC9B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475D0AA"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56D2CE2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03C1B3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4CEDE84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5DF49BAC" w14:textId="77777777" w:rsidR="00C4345C" w:rsidRPr="00270996" w:rsidRDefault="00C4345C" w:rsidP="009F0FFE">
            <w:pPr>
              <w:ind w:left="-31"/>
              <w:jc w:val="center"/>
            </w:pPr>
            <w:r w:rsidRPr="00270996">
              <w:rPr>
                <w:b/>
              </w:rPr>
              <w:t>Điểm đánh giá</w:t>
            </w:r>
          </w:p>
        </w:tc>
      </w:tr>
      <w:tr w:rsidR="00C4345C" w:rsidRPr="00270996" w14:paraId="237E6CD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34C2B04C"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F23637"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0616B75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30838860"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1139E92"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28B71CC2"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3D71087"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CA1BA8C" w14:textId="77777777" w:rsidR="00C4345C" w:rsidRPr="00270996" w:rsidRDefault="00C4345C" w:rsidP="009F0FFE">
            <w:pPr>
              <w:ind w:left="137" w:right="34"/>
              <w:jc w:val="center"/>
            </w:pPr>
            <w:r w:rsidRPr="00270996">
              <w:rPr>
                <w:b/>
              </w:rPr>
              <w:t>Điểm thống nhất</w:t>
            </w:r>
          </w:p>
        </w:tc>
      </w:tr>
      <w:tr w:rsidR="00C4345C" w:rsidRPr="00270996" w14:paraId="563C30C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422681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77004173"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FDBC5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0D3D283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7E3DAAC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ECDE0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1DDB4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3718D08" w14:textId="77777777" w:rsidR="00C4345C" w:rsidRPr="00270996" w:rsidRDefault="00C4345C" w:rsidP="009F0FFE">
            <w:pPr>
              <w:ind w:left="104"/>
              <w:jc w:val="center"/>
            </w:pPr>
          </w:p>
        </w:tc>
      </w:tr>
      <w:tr w:rsidR="00C4345C" w:rsidRPr="00270996" w14:paraId="36A3FD31"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27A645"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32228174"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0CD178E"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070D8951"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D599D1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1ECBC8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091E7F"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2E3C25B" w14:textId="77777777" w:rsidR="00C4345C" w:rsidRPr="00270996" w:rsidRDefault="00C4345C" w:rsidP="009F0FFE">
            <w:pPr>
              <w:ind w:left="104"/>
              <w:jc w:val="center"/>
            </w:pPr>
          </w:p>
        </w:tc>
      </w:tr>
      <w:tr w:rsidR="00C4345C" w:rsidRPr="00270996" w14:paraId="79478AE9"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351C5D"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8DF447"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CE10F20"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410E1578"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45A641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2ABE11A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B925D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1EC8217" w14:textId="77777777" w:rsidR="00C4345C" w:rsidRPr="00270996" w:rsidRDefault="00C4345C" w:rsidP="009F0FFE">
            <w:pPr>
              <w:ind w:left="104"/>
              <w:jc w:val="center"/>
            </w:pPr>
          </w:p>
        </w:tc>
      </w:tr>
      <w:tr w:rsidR="00C4345C" w:rsidRPr="00270996" w14:paraId="0785956E"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8A915B0"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19B1E35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86A8738"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9D265A9"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6792B09A"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18DE43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796E9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C93A74A" w14:textId="77777777" w:rsidR="00C4345C" w:rsidRPr="00270996" w:rsidRDefault="00C4345C" w:rsidP="009F0FFE">
            <w:pPr>
              <w:ind w:left="104"/>
              <w:jc w:val="center"/>
            </w:pPr>
          </w:p>
        </w:tc>
      </w:tr>
      <w:tr w:rsidR="00C4345C" w:rsidRPr="00270996" w14:paraId="191CEA4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AC264BE"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E9FA74F"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E27D2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4E934B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199072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6B380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4F4D0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B7037" w14:textId="77777777" w:rsidR="00C4345C" w:rsidRPr="00270996" w:rsidRDefault="00C4345C" w:rsidP="009F0FFE">
            <w:pPr>
              <w:ind w:left="104"/>
              <w:jc w:val="center"/>
            </w:pPr>
          </w:p>
        </w:tc>
      </w:tr>
      <w:tr w:rsidR="00C4345C" w:rsidRPr="00270996" w14:paraId="466022D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554D98D"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232AA056"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555B9D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4C83D1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DC3AC1"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BC6B5B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135D86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9BC42EB" w14:textId="77777777" w:rsidR="00C4345C" w:rsidRPr="00270996" w:rsidRDefault="00C4345C" w:rsidP="009F0FFE">
            <w:pPr>
              <w:ind w:left="104"/>
              <w:jc w:val="center"/>
            </w:pPr>
          </w:p>
        </w:tc>
      </w:tr>
      <w:tr w:rsidR="00C4345C" w:rsidRPr="00270996" w14:paraId="7F1131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125CF99"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29A0895"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A481A76"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3B2C150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252EB62F"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C0FF55B"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44541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75ABA6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AD657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D1A8FF2" w14:textId="77777777" w:rsidR="00C4345C" w:rsidRPr="00270996" w:rsidRDefault="00C4345C" w:rsidP="009F0FFE">
            <w:pPr>
              <w:ind w:left="104"/>
              <w:jc w:val="center"/>
            </w:pPr>
          </w:p>
        </w:tc>
      </w:tr>
      <w:tr w:rsidR="00C4345C" w:rsidRPr="00270996" w14:paraId="653557F5"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A79537"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25143D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1486D9F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1463D8F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5587D44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6E75905"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44EFB9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517BE5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AED85DD" w14:textId="77777777" w:rsidR="00C4345C" w:rsidRPr="00270996" w:rsidRDefault="00C4345C" w:rsidP="009F0FFE">
            <w:pPr>
              <w:ind w:left="104"/>
              <w:jc w:val="center"/>
            </w:pPr>
          </w:p>
        </w:tc>
      </w:tr>
      <w:tr w:rsidR="00C4345C" w:rsidRPr="00270996" w14:paraId="56FFCBCE"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A7C48B1"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CFD7D5A"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3BEB15F"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05A774E3"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043BE71C"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091DCAF5" w14:textId="77777777" w:rsidR="00C4345C" w:rsidRPr="00270996" w:rsidRDefault="00C4345C" w:rsidP="009F0FFE">
            <w:pPr>
              <w:ind w:left="104"/>
              <w:jc w:val="center"/>
            </w:pPr>
          </w:p>
        </w:tc>
      </w:tr>
    </w:tbl>
    <w:p w14:paraId="2E3A7D85" w14:textId="77777777" w:rsidR="00C4345C" w:rsidRPr="00270996" w:rsidRDefault="00C4345C" w:rsidP="003E4043">
      <w:pPr>
        <w:tabs>
          <w:tab w:val="center" w:pos="566"/>
          <w:tab w:val="center" w:pos="6945"/>
        </w:tabs>
        <w:spacing w:after="16"/>
        <w:jc w:val="right"/>
        <w:rPr>
          <w:i/>
        </w:rPr>
      </w:pPr>
    </w:p>
    <w:p w14:paraId="14EE2F6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D583CB7" w14:textId="77777777" w:rsidTr="009F0FFE">
        <w:trPr>
          <w:jc w:val="center"/>
        </w:trPr>
        <w:tc>
          <w:tcPr>
            <w:tcW w:w="4535" w:type="dxa"/>
            <w:vAlign w:val="center"/>
          </w:tcPr>
          <w:p w14:paraId="109E802E"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BA829CC"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D1E2EDD"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39F8D430"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19F111AD"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503FE453"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E27331F" w14:textId="77777777" w:rsidR="00194873" w:rsidRPr="00270996" w:rsidRDefault="00194873" w:rsidP="00194873">
      <w:pPr>
        <w:jc w:val="center"/>
      </w:pPr>
    </w:p>
    <w:p w14:paraId="00E1067B"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53C24478"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74246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EC99ABE"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A4A5073" w14:textId="77777777" w:rsidTr="000E1BF3">
        <w:trPr>
          <w:trHeight w:val="429"/>
        </w:trPr>
        <w:tc>
          <w:tcPr>
            <w:tcW w:w="1249" w:type="pct"/>
            <w:shd w:val="clear" w:color="auto" w:fill="F2F2F2" w:themeFill="background1" w:themeFillShade="F2"/>
            <w:tcMar>
              <w:left w:w="288" w:type="dxa"/>
              <w:right w:w="288" w:type="dxa"/>
            </w:tcMar>
            <w:vAlign w:val="center"/>
          </w:tcPr>
          <w:p w14:paraId="449AC0FC"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7FEA4AF3" w14:textId="77777777" w:rsidR="00D4772F" w:rsidRPr="00270996" w:rsidRDefault="00450C14">
            <w:pPr>
              <w:spacing w:before="30" w:after="30"/>
            </w:pPr>
            <w:r w:rsidRPr="00270996">
              <w:rPr>
                <w:b/>
                <w:sz w:val="21"/>
              </w:rPr>
              <w:t>Nhóm 2</w:t>
            </w:r>
          </w:p>
        </w:tc>
      </w:tr>
      <w:tr w:rsidR="00194873" w:rsidRPr="00270996" w14:paraId="218E6CE7"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FFD3580"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5FFA54A7" w14:textId="77777777" w:rsidR="00D4772F" w:rsidRPr="00270996" w:rsidRDefault="00450C14">
            <w:pPr>
              <w:spacing w:before="30" w:after="30"/>
            </w:pPr>
            <w:r w:rsidRPr="00270996">
              <w:rPr>
                <w:b/>
                <w:sz w:val="21"/>
              </w:rPr>
              <w:t>1. Nguyễn Bình Dương - MSSV: 2424802010319 (Nhóm trưởng)</w:t>
            </w:r>
          </w:p>
        </w:tc>
      </w:tr>
      <w:tr w:rsidR="00194873" w:rsidRPr="00270996" w14:paraId="1D03D8ED" w14:textId="77777777" w:rsidTr="000E1BF3">
        <w:trPr>
          <w:trHeight w:val="429"/>
        </w:trPr>
        <w:tc>
          <w:tcPr>
            <w:tcW w:w="1249" w:type="pct"/>
            <w:vMerge/>
            <w:shd w:val="clear" w:color="auto" w:fill="F2F2F2" w:themeFill="background1" w:themeFillShade="F2"/>
            <w:tcMar>
              <w:left w:w="288" w:type="dxa"/>
              <w:right w:w="288" w:type="dxa"/>
            </w:tcMar>
            <w:vAlign w:val="center"/>
          </w:tcPr>
          <w:p w14:paraId="6FF49269" w14:textId="77777777" w:rsidR="00194873" w:rsidRPr="00270996" w:rsidRDefault="00194873" w:rsidP="002F52F2">
            <w:pPr>
              <w:rPr>
                <w:b/>
                <w:bCs/>
              </w:rPr>
            </w:pPr>
          </w:p>
        </w:tc>
        <w:tc>
          <w:tcPr>
            <w:tcW w:w="3751" w:type="pct"/>
            <w:tcMar>
              <w:left w:w="288" w:type="dxa"/>
            </w:tcMar>
          </w:tcPr>
          <w:p w14:paraId="14A1C4B4" w14:textId="77777777" w:rsidR="00D4772F" w:rsidRPr="00270996" w:rsidRDefault="00450C14">
            <w:pPr>
              <w:spacing w:before="30" w:after="30"/>
            </w:pPr>
            <w:r w:rsidRPr="00270996">
              <w:rPr>
                <w:sz w:val="21"/>
              </w:rPr>
              <w:t>2. Trần Hồng Thanh - MSSV: 2424802010439</w:t>
            </w:r>
          </w:p>
        </w:tc>
      </w:tr>
      <w:tr w:rsidR="00194873" w:rsidRPr="00270996" w14:paraId="504EDA71" w14:textId="77777777" w:rsidTr="000E1BF3">
        <w:trPr>
          <w:trHeight w:val="429"/>
        </w:trPr>
        <w:tc>
          <w:tcPr>
            <w:tcW w:w="1249" w:type="pct"/>
            <w:vMerge/>
            <w:shd w:val="clear" w:color="auto" w:fill="F2F2F2" w:themeFill="background1" w:themeFillShade="F2"/>
            <w:tcMar>
              <w:left w:w="288" w:type="dxa"/>
              <w:right w:w="288" w:type="dxa"/>
            </w:tcMar>
            <w:vAlign w:val="center"/>
          </w:tcPr>
          <w:p w14:paraId="37A5C408" w14:textId="77777777" w:rsidR="00194873" w:rsidRPr="00270996" w:rsidRDefault="00194873" w:rsidP="002F52F2">
            <w:pPr>
              <w:rPr>
                <w:b/>
                <w:bCs/>
              </w:rPr>
            </w:pPr>
          </w:p>
        </w:tc>
        <w:tc>
          <w:tcPr>
            <w:tcW w:w="3751" w:type="pct"/>
            <w:tcMar>
              <w:left w:w="288" w:type="dxa"/>
            </w:tcMar>
          </w:tcPr>
          <w:p w14:paraId="6D5E28C4" w14:textId="77777777" w:rsidR="00D4772F" w:rsidRPr="00270996" w:rsidRDefault="00450C14">
            <w:pPr>
              <w:spacing w:before="30" w:after="30"/>
            </w:pPr>
            <w:r w:rsidRPr="00270996">
              <w:rPr>
                <w:sz w:val="21"/>
              </w:rPr>
              <w:t>3. Phạm Anh Tuấn - MSSV: 2324802010393</w:t>
            </w:r>
          </w:p>
        </w:tc>
      </w:tr>
      <w:tr w:rsidR="00194873" w:rsidRPr="00270996" w14:paraId="4933A17C" w14:textId="77777777" w:rsidTr="000E1BF3">
        <w:trPr>
          <w:trHeight w:val="429"/>
        </w:trPr>
        <w:tc>
          <w:tcPr>
            <w:tcW w:w="1249" w:type="pct"/>
            <w:shd w:val="clear" w:color="auto" w:fill="F2F2F2" w:themeFill="background1" w:themeFillShade="F2"/>
            <w:tcMar>
              <w:left w:w="288" w:type="dxa"/>
              <w:right w:w="288" w:type="dxa"/>
            </w:tcMar>
            <w:vAlign w:val="center"/>
          </w:tcPr>
          <w:p w14:paraId="7C1F08F9"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4DA83630" w14:textId="77777777" w:rsidR="00D4772F" w:rsidRPr="00270996" w:rsidRDefault="00450C14">
            <w:pPr>
              <w:spacing w:before="30" w:after="30"/>
            </w:pPr>
            <w:r w:rsidRPr="00270996">
              <w:rPr>
                <w:sz w:val="20"/>
              </w:rPr>
              <w:t>D24CNTT05 - D24CNTT03 - D23CNTT03 (Học phần: Đồ án cơ sở ngành - CNTT044)</w:t>
            </w:r>
          </w:p>
        </w:tc>
      </w:tr>
    </w:tbl>
    <w:p w14:paraId="5CC6E7EA"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22F36CE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BBDBFD"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3E36A177"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FA59449"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509178F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0DD3044" w14:textId="77777777" w:rsidR="004E52FF" w:rsidRDefault="00502C0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(Xu</w:t>
            </w:r>
            <w:r>
              <w:rPr>
                <w:b w:val="0"/>
                <w:sz w:val="20"/>
              </w:rPr>
              <w:t>ấ</w:t>
            </w:r>
            <w:r>
              <w:rPr>
                <w:b w:val="0"/>
                <w:sz w:val="20"/>
              </w:rPr>
              <w:t>t b</w:t>
            </w:r>
            <w:r>
              <w:rPr>
                <w:b w:val="0"/>
                <w:sz w:val="20"/>
              </w:rPr>
              <w:t>ả</w:t>
            </w:r>
            <w:r>
              <w:rPr>
                <w:b w:val="0"/>
                <w:sz w:val="20"/>
              </w:rPr>
              <w:t>n lên Website &amp; Đăng t</w:t>
            </w:r>
            <w:r>
              <w:rPr>
                <w:b w:val="0"/>
                <w:sz w:val="20"/>
              </w:rPr>
              <w:t>ả</w:t>
            </w:r>
            <w:r>
              <w:rPr>
                <w:b w:val="0"/>
                <w:sz w:val="20"/>
              </w:rPr>
              <w:t>i đa kênh Facebook, Zalo OA): Xu</w:t>
            </w:r>
            <w:r>
              <w:rPr>
                <w:b w:val="0"/>
                <w:sz w:val="20"/>
              </w:rPr>
              <w:t>ấ</w:t>
            </w:r>
            <w:r>
              <w:rPr>
                <w:b w:val="0"/>
                <w:sz w:val="20"/>
              </w:rPr>
              <w:t>t b</w:t>
            </w:r>
            <w:r>
              <w:rPr>
                <w:b w:val="0"/>
                <w:sz w:val="20"/>
              </w:rPr>
              <w:t>ả</w:t>
            </w:r>
            <w:r>
              <w:rPr>
                <w:b w:val="0"/>
                <w:sz w:val="20"/>
              </w:rPr>
              <w:t>n bài vi</w:t>
            </w:r>
            <w:r>
              <w:rPr>
                <w:b w:val="0"/>
                <w:sz w:val="20"/>
              </w:rPr>
              <w:t>ế</w:t>
            </w:r>
            <w:r>
              <w:rPr>
                <w:b w:val="0"/>
                <w:sz w:val="20"/>
              </w:rPr>
              <w:t>t tr</w:t>
            </w:r>
            <w:r>
              <w:rPr>
                <w:b w:val="0"/>
                <w:sz w:val="20"/>
              </w:rPr>
              <w:t>ự</w:t>
            </w:r>
            <w:r>
              <w:rPr>
                <w:b w:val="0"/>
                <w:sz w:val="20"/>
              </w:rPr>
              <w:t>c ti</w:t>
            </w:r>
            <w:r>
              <w:rPr>
                <w:b w:val="0"/>
                <w:sz w:val="20"/>
              </w:rPr>
              <w:t>ế</w:t>
            </w:r>
            <w:r>
              <w:rPr>
                <w:b w:val="0"/>
                <w:sz w:val="20"/>
              </w:rPr>
              <w:t>p lên Website C</w:t>
            </w:r>
            <w:r>
              <w:rPr>
                <w:b w:val="0"/>
                <w:sz w:val="20"/>
              </w:rPr>
              <w:t>ổ</w:t>
            </w:r>
            <w:r>
              <w:rPr>
                <w:b w:val="0"/>
                <w:sz w:val="20"/>
              </w:rPr>
              <w:t>ng thông tin Công đoàn, đ</w:t>
            </w:r>
            <w:r>
              <w:rPr>
                <w:b w:val="0"/>
                <w:sz w:val="20"/>
              </w:rPr>
              <w:t>ồ</w:t>
            </w:r>
            <w:r>
              <w:rPr>
                <w:b w:val="0"/>
                <w:sz w:val="20"/>
              </w:rPr>
              <w:t>ng th</w:t>
            </w:r>
            <w:r>
              <w:rPr>
                <w:b w:val="0"/>
                <w:sz w:val="20"/>
              </w:rPr>
              <w:t>ờ</w:t>
            </w:r>
            <w:r>
              <w:rPr>
                <w:b w:val="0"/>
                <w:sz w:val="20"/>
              </w:rPr>
              <w:t>i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w:t>
            </w:r>
            <w:r>
              <w:rPr>
                <w:b w:val="0"/>
                <w:sz w:val="20"/>
              </w:rPr>
              <w:t>ồ</w:t>
            </w:r>
            <w:r>
              <w:rPr>
                <w:b w:val="0"/>
                <w:sz w:val="20"/>
              </w:rPr>
              <w:t>ng b</w:t>
            </w:r>
            <w:r>
              <w:rPr>
                <w:b w:val="0"/>
                <w:sz w:val="20"/>
              </w:rPr>
              <w:t>ộ</w:t>
            </w:r>
            <w:r>
              <w:rPr>
                <w:b w:val="0"/>
                <w:sz w:val="20"/>
              </w:rPr>
              <w:t xml:space="preserve"> đăng bài vi</w:t>
            </w:r>
            <w:r>
              <w:rPr>
                <w:b w:val="0"/>
                <w:sz w:val="20"/>
              </w:rPr>
              <w:t>ế</w:t>
            </w:r>
            <w:r>
              <w:rPr>
                <w:b w:val="0"/>
                <w:sz w:val="20"/>
              </w:rPr>
              <w:t xml:space="preserve">t kèm hình </w:t>
            </w:r>
            <w:r>
              <w:rPr>
                <w:b w:val="0"/>
                <w:sz w:val="20"/>
              </w:rPr>
              <w:t>ả</w:t>
            </w:r>
            <w:r>
              <w:rPr>
                <w:b w:val="0"/>
                <w:sz w:val="20"/>
              </w:rPr>
              <w:t>nh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77DA9AE1"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00FA40E" w14:textId="77777777" w:rsidTr="000E1BF3">
        <w:trPr>
          <w:trHeight w:val="571"/>
        </w:trPr>
        <w:tc>
          <w:tcPr>
            <w:tcW w:w="9066" w:type="dxa"/>
            <w:gridSpan w:val="4"/>
            <w:shd w:val="clear" w:color="auto" w:fill="F2F2F2" w:themeFill="background1" w:themeFillShade="F2"/>
            <w:vAlign w:val="center"/>
          </w:tcPr>
          <w:p w14:paraId="1874B34F"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4C179C41" w14:textId="77777777" w:rsidTr="000E1BF3">
        <w:tc>
          <w:tcPr>
            <w:tcW w:w="712" w:type="dxa"/>
          </w:tcPr>
          <w:p w14:paraId="03159C6F"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6F1EFEA7"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31C2C95"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3AE70780"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FC2B02B" w14:textId="77777777" w:rsidTr="000E1BF3">
        <w:tc>
          <w:tcPr>
            <w:tcW w:w="9066" w:type="dxa"/>
            <w:gridSpan w:val="4"/>
          </w:tcPr>
          <w:p w14:paraId="40D252E3" w14:textId="77777777" w:rsidR="002063E9" w:rsidRDefault="00F160A5">
            <w:pPr>
              <w:spacing w:before="30" w:after="30"/>
            </w:pPr>
            <w:r>
              <w:rPr>
                <w:b/>
                <w:sz w:val="20"/>
              </w:rPr>
              <w:t>Giai đoạn 1: Phân tích và thiết kế yêu cầu</w:t>
            </w:r>
          </w:p>
        </w:tc>
      </w:tr>
      <w:tr w:rsidR="00194873" w:rsidRPr="00270996" w14:paraId="030E5A6B" w14:textId="77777777" w:rsidTr="000E1BF3">
        <w:tc>
          <w:tcPr>
            <w:tcW w:w="6801" w:type="dxa"/>
            <w:gridSpan w:val="3"/>
          </w:tcPr>
          <w:p w14:paraId="4AED5C6E"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0EFFB6A4" w14:textId="77777777" w:rsidR="002063E9" w:rsidRDefault="002063E9">
            <w:pPr>
              <w:spacing w:before="30" w:after="30"/>
            </w:pPr>
          </w:p>
        </w:tc>
      </w:tr>
      <w:tr w:rsidR="00194873" w:rsidRPr="00270996" w14:paraId="1721AAB0" w14:textId="77777777" w:rsidTr="000E1BF3">
        <w:tc>
          <w:tcPr>
            <w:tcW w:w="712" w:type="dxa"/>
          </w:tcPr>
          <w:p w14:paraId="58AF6E1F" w14:textId="77777777" w:rsidR="002063E9" w:rsidRDefault="00F160A5">
            <w:pPr>
              <w:spacing w:before="30" w:after="30"/>
              <w:jc w:val="center"/>
            </w:pPr>
            <w:r>
              <w:rPr>
                <w:sz w:val="20"/>
              </w:rPr>
              <w:t>1</w:t>
            </w:r>
          </w:p>
        </w:tc>
        <w:tc>
          <w:tcPr>
            <w:tcW w:w="2689" w:type="dxa"/>
            <w:vAlign w:val="center"/>
          </w:tcPr>
          <w:p w14:paraId="5D207E65" w14:textId="77777777" w:rsidR="002063E9" w:rsidRDefault="00F160A5">
            <w:pPr>
              <w:spacing w:before="30" w:after="30"/>
            </w:pPr>
            <w:r>
              <w:rPr>
                <w:b/>
                <w:sz w:val="20"/>
              </w:rPr>
              <w:t>Nguyễn Bình Dương</w:t>
            </w:r>
          </w:p>
        </w:tc>
        <w:tc>
          <w:tcPr>
            <w:tcW w:w="3400" w:type="dxa"/>
          </w:tcPr>
          <w:p w14:paraId="429DBF15"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38B87307" w14:textId="77777777" w:rsidR="002063E9" w:rsidRDefault="00F160A5">
            <w:pPr>
              <w:spacing w:before="30" w:after="30"/>
              <w:jc w:val="center"/>
            </w:pPr>
            <w:r>
              <w:rPr>
                <w:sz w:val="19"/>
              </w:rPr>
              <w:t>Hoàn thành 100%</w:t>
            </w:r>
          </w:p>
        </w:tc>
      </w:tr>
      <w:tr w:rsidR="00194873" w:rsidRPr="00270996" w14:paraId="10D14440" w14:textId="77777777" w:rsidTr="000E1BF3">
        <w:tc>
          <w:tcPr>
            <w:tcW w:w="712" w:type="dxa"/>
          </w:tcPr>
          <w:p w14:paraId="019DDEEF" w14:textId="77777777" w:rsidR="002063E9" w:rsidRDefault="00F160A5">
            <w:pPr>
              <w:spacing w:before="30" w:after="30"/>
              <w:jc w:val="center"/>
            </w:pPr>
            <w:r>
              <w:rPr>
                <w:sz w:val="20"/>
              </w:rPr>
              <w:t>2</w:t>
            </w:r>
          </w:p>
        </w:tc>
        <w:tc>
          <w:tcPr>
            <w:tcW w:w="2689" w:type="dxa"/>
          </w:tcPr>
          <w:p w14:paraId="207E24C2" w14:textId="77777777" w:rsidR="002063E9" w:rsidRDefault="00F160A5">
            <w:pPr>
              <w:spacing w:before="30" w:after="30"/>
            </w:pPr>
            <w:r>
              <w:rPr>
                <w:sz w:val="20"/>
              </w:rPr>
              <w:t>Phạm Anh Tuấn</w:t>
            </w:r>
          </w:p>
        </w:tc>
        <w:tc>
          <w:tcPr>
            <w:tcW w:w="3400" w:type="dxa"/>
          </w:tcPr>
          <w:p w14:paraId="2254E738"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2E370BED" w14:textId="77777777" w:rsidR="002063E9" w:rsidRDefault="00F160A5">
            <w:pPr>
              <w:spacing w:before="30" w:after="30"/>
              <w:jc w:val="center"/>
            </w:pPr>
            <w:r>
              <w:rPr>
                <w:sz w:val="19"/>
              </w:rPr>
              <w:t>Hoàn thành 100%</w:t>
            </w:r>
          </w:p>
        </w:tc>
      </w:tr>
      <w:tr w:rsidR="00194873" w:rsidRPr="00270996" w14:paraId="63CCEC93" w14:textId="77777777" w:rsidTr="000E1BF3">
        <w:tc>
          <w:tcPr>
            <w:tcW w:w="712" w:type="dxa"/>
          </w:tcPr>
          <w:p w14:paraId="47340F79" w14:textId="77777777" w:rsidR="002063E9" w:rsidRDefault="00F160A5">
            <w:pPr>
              <w:spacing w:before="30" w:after="30"/>
              <w:jc w:val="center"/>
            </w:pPr>
            <w:r>
              <w:rPr>
                <w:sz w:val="20"/>
              </w:rPr>
              <w:t>3</w:t>
            </w:r>
          </w:p>
        </w:tc>
        <w:tc>
          <w:tcPr>
            <w:tcW w:w="2689" w:type="dxa"/>
          </w:tcPr>
          <w:p w14:paraId="33426A57" w14:textId="77777777" w:rsidR="002063E9" w:rsidRDefault="00F160A5">
            <w:pPr>
              <w:spacing w:before="30" w:after="30"/>
            </w:pPr>
            <w:r>
              <w:rPr>
                <w:sz w:val="20"/>
              </w:rPr>
              <w:t>Trần Hồng Thanh</w:t>
            </w:r>
          </w:p>
        </w:tc>
        <w:tc>
          <w:tcPr>
            <w:tcW w:w="3400" w:type="dxa"/>
          </w:tcPr>
          <w:p w14:paraId="15F65171"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259F1A9E" w14:textId="77777777" w:rsidR="002063E9" w:rsidRDefault="00F160A5">
            <w:pPr>
              <w:spacing w:before="30" w:after="30"/>
              <w:jc w:val="center"/>
            </w:pPr>
            <w:r>
              <w:rPr>
                <w:sz w:val="19"/>
              </w:rPr>
              <w:t>Hoàn thành 100%</w:t>
            </w:r>
          </w:p>
        </w:tc>
      </w:tr>
      <w:tr w:rsidR="00194873" w:rsidRPr="00270996" w14:paraId="5ECD5F3F" w14:textId="77777777" w:rsidTr="000E1BF3">
        <w:tc>
          <w:tcPr>
            <w:tcW w:w="9066" w:type="dxa"/>
            <w:gridSpan w:val="4"/>
          </w:tcPr>
          <w:p w14:paraId="479CA0B0" w14:textId="77777777" w:rsidR="002063E9" w:rsidRDefault="00F160A5">
            <w:pPr>
              <w:spacing w:before="30" w:after="30"/>
            </w:pPr>
            <w:r>
              <w:rPr>
                <w:b/>
                <w:sz w:val="20"/>
              </w:rPr>
              <w:t>Giai đoạn 2: Xây dựng các chức năng sản phẩm</w:t>
            </w:r>
          </w:p>
        </w:tc>
      </w:tr>
      <w:tr w:rsidR="00194873" w:rsidRPr="00270996" w14:paraId="621B5349" w14:textId="77777777" w:rsidTr="000E1BF3">
        <w:tc>
          <w:tcPr>
            <w:tcW w:w="6801" w:type="dxa"/>
            <w:gridSpan w:val="3"/>
          </w:tcPr>
          <w:p w14:paraId="07CBCF8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0E52724" w14:textId="77777777" w:rsidR="002063E9" w:rsidRDefault="002063E9">
            <w:pPr>
              <w:spacing w:before="30" w:after="30"/>
            </w:pPr>
          </w:p>
        </w:tc>
      </w:tr>
      <w:tr w:rsidR="00194873" w:rsidRPr="00270996" w14:paraId="129CA9D2" w14:textId="77777777" w:rsidTr="000E1BF3">
        <w:tc>
          <w:tcPr>
            <w:tcW w:w="712" w:type="dxa"/>
          </w:tcPr>
          <w:p w14:paraId="4D571519" w14:textId="77777777" w:rsidR="002063E9" w:rsidRDefault="00F160A5">
            <w:pPr>
              <w:spacing w:before="30" w:after="30"/>
              <w:jc w:val="center"/>
            </w:pPr>
            <w:r>
              <w:rPr>
                <w:sz w:val="20"/>
              </w:rPr>
              <w:t>1</w:t>
            </w:r>
          </w:p>
        </w:tc>
        <w:tc>
          <w:tcPr>
            <w:tcW w:w="2689" w:type="dxa"/>
          </w:tcPr>
          <w:p w14:paraId="20D14A68" w14:textId="77777777" w:rsidR="002063E9" w:rsidRDefault="00F160A5">
            <w:pPr>
              <w:spacing w:before="30" w:after="30"/>
            </w:pPr>
            <w:r>
              <w:rPr>
                <w:b/>
                <w:sz w:val="20"/>
              </w:rPr>
              <w:t>Nguyễn Bình Dương</w:t>
            </w:r>
          </w:p>
        </w:tc>
        <w:tc>
          <w:tcPr>
            <w:tcW w:w="3400" w:type="dxa"/>
          </w:tcPr>
          <w:p w14:paraId="182047F5" w14:textId="77777777" w:rsidR="004E52FF" w:rsidRDefault="00502C04">
            <w:pPr>
              <w:spacing w:before="30" w:after="30"/>
              <w:jc w:val="both"/>
            </w:pPr>
            <w:r>
              <w:rPr>
                <w:sz w:val="19"/>
              </w:rPr>
              <w:t>L</w:t>
            </w:r>
            <w:r>
              <w:rPr>
                <w:sz w:val="19"/>
              </w:rPr>
              <w:t>ậ</w:t>
            </w:r>
            <w:r>
              <w:rPr>
                <w:sz w:val="19"/>
              </w:rPr>
              <w:t>p trình toàn di</w:t>
            </w:r>
            <w:r>
              <w:rPr>
                <w:sz w:val="19"/>
              </w:rPr>
              <w:t>ệ</w:t>
            </w:r>
            <w:r>
              <w:rPr>
                <w:sz w:val="19"/>
              </w:rPr>
              <w:t>n h</w:t>
            </w:r>
            <w:r>
              <w:rPr>
                <w:sz w:val="19"/>
              </w:rPr>
              <w:t>ệ</w:t>
            </w:r>
            <w:r>
              <w:rPr>
                <w:sz w:val="19"/>
              </w:rPr>
              <w:t xml:space="preserve"> th</w:t>
            </w:r>
            <w:r>
              <w:rPr>
                <w:sz w:val="19"/>
              </w:rPr>
              <w:t>ố</w:t>
            </w:r>
            <w:r>
              <w:rPr>
                <w:sz w:val="19"/>
              </w:rPr>
              <w:t>ng web: Xây d</w:t>
            </w:r>
            <w:r>
              <w:rPr>
                <w:sz w:val="19"/>
              </w:rPr>
              <w:t>ự</w:t>
            </w:r>
            <w:r>
              <w:rPr>
                <w:sz w:val="19"/>
              </w:rPr>
              <w:t>ng Backend RESTful API (Node.js/Express) &amp; CSDL SQL Server; l</w:t>
            </w:r>
            <w:r>
              <w:rPr>
                <w:sz w:val="19"/>
              </w:rPr>
              <w:t>ậ</w:t>
            </w:r>
            <w:r>
              <w:rPr>
                <w:sz w:val="19"/>
              </w:rPr>
              <w:t>p trình toàn b</w:t>
            </w:r>
            <w:r>
              <w:rPr>
                <w:sz w:val="19"/>
              </w:rPr>
              <w:t>ộ</w:t>
            </w:r>
            <w:r>
              <w:rPr>
                <w:sz w:val="19"/>
              </w:rPr>
              <w:t xml:space="preserve"> giao di</w:t>
            </w:r>
            <w:r>
              <w:rPr>
                <w:sz w:val="19"/>
              </w:rPr>
              <w:t>ệ</w:t>
            </w:r>
            <w:r>
              <w:rPr>
                <w:sz w:val="19"/>
              </w:rPr>
              <w:t>n Frontend (React.js) cho c</w:t>
            </w:r>
            <w:r>
              <w:rPr>
                <w:sz w:val="19"/>
              </w:rPr>
              <w:t>ả</w:t>
            </w:r>
            <w:r>
              <w:rPr>
                <w:sz w:val="19"/>
              </w:rPr>
              <w:t xml:space="preserve"> C</w:t>
            </w:r>
            <w:r>
              <w:rPr>
                <w:sz w:val="19"/>
              </w:rPr>
              <w:t>ổ</w:t>
            </w:r>
            <w:r>
              <w:rPr>
                <w:sz w:val="19"/>
              </w:rPr>
              <w:t>ng thông tin đoàn viên và Phân h</w:t>
            </w:r>
            <w:r>
              <w:rPr>
                <w:sz w:val="19"/>
              </w:rPr>
              <w:t>ệ</w:t>
            </w:r>
            <w:r>
              <w:rPr>
                <w:sz w:val="19"/>
              </w:rPr>
              <w:t xml:space="preserve"> Admin CMS; tích h</w:t>
            </w:r>
            <w:r>
              <w:rPr>
                <w:sz w:val="19"/>
              </w:rPr>
              <w:t>ợ</w:t>
            </w:r>
            <w:r>
              <w:rPr>
                <w:sz w:val="19"/>
              </w:rPr>
              <w:t>p Tr</w:t>
            </w:r>
            <w:r>
              <w:rPr>
                <w:sz w:val="19"/>
              </w:rPr>
              <w:t>ợ</w:t>
            </w:r>
            <w:r>
              <w:rPr>
                <w:sz w:val="19"/>
              </w:rPr>
              <w:t xml:space="preserve"> lý Google Gemini AI; k</w:t>
            </w:r>
            <w:r>
              <w:rPr>
                <w:sz w:val="19"/>
              </w:rPr>
              <w:t>ế</w:t>
            </w:r>
            <w:r>
              <w:rPr>
                <w:sz w:val="19"/>
              </w:rPr>
              <w:t>t n</w:t>
            </w:r>
            <w:r>
              <w:rPr>
                <w:sz w:val="19"/>
              </w:rPr>
              <w:t>ố</w:t>
            </w:r>
            <w:r>
              <w:rPr>
                <w:sz w:val="19"/>
              </w:rPr>
              <w:t>i Meta Facebook Graph API v19.0 và Zalo OA t</w:t>
            </w:r>
            <w:r>
              <w:rPr>
                <w:sz w:val="19"/>
              </w:rPr>
              <w:t>ự</w:t>
            </w:r>
            <w:r>
              <w:rPr>
                <w:sz w:val="19"/>
              </w:rPr>
              <w:t xml:space="preserve"> đ</w:t>
            </w:r>
            <w:r>
              <w:rPr>
                <w:sz w:val="19"/>
              </w:rPr>
              <w:t>ộ</w:t>
            </w:r>
            <w:r>
              <w:rPr>
                <w:sz w:val="19"/>
              </w:rPr>
              <w:t>ng xu</w:t>
            </w:r>
            <w:r>
              <w:rPr>
                <w:sz w:val="19"/>
              </w:rPr>
              <w:t>ấ</w:t>
            </w:r>
            <w:r>
              <w:rPr>
                <w:sz w:val="19"/>
              </w:rPr>
              <w:t>t b</w:t>
            </w:r>
            <w:r>
              <w:rPr>
                <w:sz w:val="19"/>
              </w:rPr>
              <w:t>ả</w:t>
            </w:r>
            <w:r>
              <w:rPr>
                <w:sz w:val="19"/>
              </w:rPr>
              <w:t>n bài vi</w:t>
            </w:r>
            <w:r>
              <w:rPr>
                <w:sz w:val="19"/>
              </w:rPr>
              <w:t>ế</w:t>
            </w:r>
            <w:r>
              <w:rPr>
                <w:sz w:val="19"/>
              </w:rPr>
              <w:t>t lên Website, Facebook và Zalo theo l</w:t>
            </w:r>
            <w:r>
              <w:rPr>
                <w:sz w:val="19"/>
              </w:rPr>
              <w:t>ị</w:t>
            </w:r>
            <w:r>
              <w:rPr>
                <w:sz w:val="19"/>
              </w:rPr>
              <w:t>ch h</w:t>
            </w:r>
            <w:r>
              <w:rPr>
                <w:sz w:val="19"/>
              </w:rPr>
              <w:t>ẹ</w:t>
            </w:r>
            <w:r>
              <w:rPr>
                <w:sz w:val="19"/>
              </w:rPr>
              <w:t>n gi</w:t>
            </w:r>
            <w:r>
              <w:rPr>
                <w:sz w:val="19"/>
              </w:rPr>
              <w:t>ờ</w:t>
            </w:r>
            <w:r>
              <w:rPr>
                <w:sz w:val="19"/>
              </w:rPr>
              <w:t>.</w:t>
            </w:r>
          </w:p>
        </w:tc>
        <w:tc>
          <w:tcPr>
            <w:tcW w:w="2265" w:type="dxa"/>
          </w:tcPr>
          <w:p w14:paraId="2975431E" w14:textId="77777777" w:rsidR="002063E9" w:rsidRDefault="00F160A5">
            <w:pPr>
              <w:spacing w:before="30" w:after="30"/>
              <w:jc w:val="center"/>
            </w:pPr>
            <w:r>
              <w:rPr>
                <w:sz w:val="19"/>
              </w:rPr>
              <w:t>Hoàn thành 100%</w:t>
            </w:r>
          </w:p>
        </w:tc>
      </w:tr>
      <w:tr w:rsidR="00194873" w:rsidRPr="00270996" w14:paraId="4160CD5E" w14:textId="77777777" w:rsidTr="000E1BF3">
        <w:tc>
          <w:tcPr>
            <w:tcW w:w="712" w:type="dxa"/>
          </w:tcPr>
          <w:p w14:paraId="1F2BA18D" w14:textId="77777777" w:rsidR="002063E9" w:rsidRDefault="00F160A5">
            <w:pPr>
              <w:spacing w:before="30" w:after="30"/>
              <w:jc w:val="center"/>
            </w:pPr>
            <w:r>
              <w:rPr>
                <w:sz w:val="20"/>
              </w:rPr>
              <w:t>2</w:t>
            </w:r>
          </w:p>
        </w:tc>
        <w:tc>
          <w:tcPr>
            <w:tcW w:w="2689" w:type="dxa"/>
          </w:tcPr>
          <w:p w14:paraId="67E163E7" w14:textId="77777777" w:rsidR="002063E9" w:rsidRDefault="00F160A5">
            <w:pPr>
              <w:spacing w:before="30" w:after="30"/>
            </w:pPr>
            <w:r>
              <w:rPr>
                <w:sz w:val="20"/>
              </w:rPr>
              <w:t>Phạm Anh Tuấn</w:t>
            </w:r>
          </w:p>
        </w:tc>
        <w:tc>
          <w:tcPr>
            <w:tcW w:w="3400" w:type="dxa"/>
          </w:tcPr>
          <w:p w14:paraId="4CC29246"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F725CD9" w14:textId="77777777" w:rsidR="002063E9" w:rsidRDefault="00F160A5">
            <w:pPr>
              <w:spacing w:before="30" w:after="30"/>
              <w:jc w:val="center"/>
            </w:pPr>
            <w:r>
              <w:rPr>
                <w:sz w:val="19"/>
              </w:rPr>
              <w:t>Hoàn thành 100%</w:t>
            </w:r>
          </w:p>
        </w:tc>
      </w:tr>
      <w:tr w:rsidR="00194873" w:rsidRPr="00270996" w14:paraId="14174EE0" w14:textId="77777777" w:rsidTr="000E1BF3">
        <w:tc>
          <w:tcPr>
            <w:tcW w:w="712" w:type="dxa"/>
          </w:tcPr>
          <w:p w14:paraId="39B37580" w14:textId="77777777" w:rsidR="002063E9" w:rsidRDefault="00F160A5">
            <w:pPr>
              <w:spacing w:before="30" w:after="30"/>
              <w:jc w:val="center"/>
            </w:pPr>
            <w:r>
              <w:rPr>
                <w:sz w:val="20"/>
              </w:rPr>
              <w:t>3</w:t>
            </w:r>
          </w:p>
        </w:tc>
        <w:tc>
          <w:tcPr>
            <w:tcW w:w="2689" w:type="dxa"/>
          </w:tcPr>
          <w:p w14:paraId="34AF8DFC" w14:textId="77777777" w:rsidR="002063E9" w:rsidRDefault="00F160A5">
            <w:pPr>
              <w:spacing w:before="30" w:after="30"/>
            </w:pPr>
            <w:r>
              <w:rPr>
                <w:sz w:val="20"/>
              </w:rPr>
              <w:t>Trần Hồng Thanh</w:t>
            </w:r>
          </w:p>
        </w:tc>
        <w:tc>
          <w:tcPr>
            <w:tcW w:w="3400" w:type="dxa"/>
          </w:tcPr>
          <w:p w14:paraId="4DE6D842"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C034268" w14:textId="77777777" w:rsidR="002063E9" w:rsidRDefault="00F160A5">
            <w:pPr>
              <w:spacing w:before="30" w:after="30"/>
              <w:jc w:val="center"/>
            </w:pPr>
            <w:r>
              <w:rPr>
                <w:sz w:val="19"/>
              </w:rPr>
              <w:t>Hoàn thành 100%</w:t>
            </w:r>
          </w:p>
        </w:tc>
      </w:tr>
      <w:tr w:rsidR="00194873" w:rsidRPr="00270996" w14:paraId="05A032C0" w14:textId="77777777" w:rsidTr="000E1BF3">
        <w:trPr>
          <w:trHeight w:val="419"/>
        </w:trPr>
        <w:tc>
          <w:tcPr>
            <w:tcW w:w="9066" w:type="dxa"/>
            <w:gridSpan w:val="4"/>
          </w:tcPr>
          <w:p w14:paraId="5D39989A"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5B1033C1" w14:textId="77777777" w:rsidTr="000E1BF3">
        <w:tc>
          <w:tcPr>
            <w:tcW w:w="6801" w:type="dxa"/>
            <w:gridSpan w:val="3"/>
          </w:tcPr>
          <w:p w14:paraId="6DC7AB51"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20042BC7" w14:textId="77777777" w:rsidR="002063E9" w:rsidRDefault="002063E9">
            <w:pPr>
              <w:spacing w:before="30" w:after="30"/>
            </w:pPr>
          </w:p>
        </w:tc>
      </w:tr>
      <w:tr w:rsidR="00194873" w:rsidRPr="00270996" w14:paraId="1918F0AD" w14:textId="77777777" w:rsidTr="000E1BF3">
        <w:tc>
          <w:tcPr>
            <w:tcW w:w="712" w:type="dxa"/>
          </w:tcPr>
          <w:p w14:paraId="179E5160" w14:textId="77777777" w:rsidR="002063E9" w:rsidRDefault="00F160A5">
            <w:pPr>
              <w:spacing w:before="30" w:after="30"/>
              <w:jc w:val="center"/>
            </w:pPr>
            <w:r>
              <w:rPr>
                <w:sz w:val="20"/>
              </w:rPr>
              <w:t>1</w:t>
            </w:r>
          </w:p>
        </w:tc>
        <w:tc>
          <w:tcPr>
            <w:tcW w:w="2689" w:type="dxa"/>
          </w:tcPr>
          <w:p w14:paraId="2FA496AF" w14:textId="77777777" w:rsidR="002063E9" w:rsidRDefault="00F160A5">
            <w:pPr>
              <w:spacing w:before="30" w:after="30"/>
            </w:pPr>
            <w:r>
              <w:rPr>
                <w:b/>
                <w:sz w:val="20"/>
              </w:rPr>
              <w:t>Nguyễn Bình Dương</w:t>
            </w:r>
          </w:p>
        </w:tc>
        <w:tc>
          <w:tcPr>
            <w:tcW w:w="3400" w:type="dxa"/>
          </w:tcPr>
          <w:p w14:paraId="58358400" w14:textId="77777777" w:rsidR="002063E9" w:rsidRDefault="00F160A5">
            <w:pPr>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1815D855" w14:textId="77777777" w:rsidR="002063E9" w:rsidRDefault="00F160A5">
            <w:pPr>
              <w:spacing w:before="30" w:after="30"/>
              <w:jc w:val="center"/>
            </w:pPr>
            <w:r>
              <w:rPr>
                <w:sz w:val="19"/>
              </w:rPr>
              <w:t>Hoàn thành 100%</w:t>
            </w:r>
          </w:p>
        </w:tc>
      </w:tr>
      <w:tr w:rsidR="00194873" w:rsidRPr="00270996" w14:paraId="513EE804" w14:textId="77777777" w:rsidTr="000E1BF3">
        <w:tc>
          <w:tcPr>
            <w:tcW w:w="712" w:type="dxa"/>
          </w:tcPr>
          <w:p w14:paraId="6CD5CE5F" w14:textId="77777777" w:rsidR="002063E9" w:rsidRDefault="00F160A5">
            <w:pPr>
              <w:spacing w:before="30" w:after="30"/>
              <w:jc w:val="center"/>
            </w:pPr>
            <w:r>
              <w:rPr>
                <w:sz w:val="20"/>
              </w:rPr>
              <w:t>2</w:t>
            </w:r>
          </w:p>
        </w:tc>
        <w:tc>
          <w:tcPr>
            <w:tcW w:w="2689" w:type="dxa"/>
          </w:tcPr>
          <w:p w14:paraId="615B152F" w14:textId="77777777" w:rsidR="002063E9" w:rsidRDefault="00F160A5">
            <w:pPr>
              <w:spacing w:before="30" w:after="30"/>
            </w:pPr>
            <w:r>
              <w:rPr>
                <w:sz w:val="20"/>
              </w:rPr>
              <w:t>Phạm Anh Tuấn</w:t>
            </w:r>
          </w:p>
        </w:tc>
        <w:tc>
          <w:tcPr>
            <w:tcW w:w="3400" w:type="dxa"/>
          </w:tcPr>
          <w:p w14:paraId="7E48A3E2"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43C3FFF3" w14:textId="77777777" w:rsidR="002063E9" w:rsidRDefault="00F160A5">
            <w:pPr>
              <w:spacing w:before="30" w:after="30"/>
              <w:jc w:val="center"/>
            </w:pPr>
            <w:r>
              <w:rPr>
                <w:sz w:val="19"/>
              </w:rPr>
              <w:t>Hoàn thành 100%</w:t>
            </w:r>
          </w:p>
        </w:tc>
      </w:tr>
      <w:tr w:rsidR="00194873" w:rsidRPr="00270996" w14:paraId="4DC7808C" w14:textId="77777777" w:rsidTr="000E1BF3">
        <w:tc>
          <w:tcPr>
            <w:tcW w:w="712" w:type="dxa"/>
          </w:tcPr>
          <w:p w14:paraId="7557BA04" w14:textId="77777777" w:rsidR="002063E9" w:rsidRDefault="00F160A5">
            <w:pPr>
              <w:spacing w:before="30" w:after="30"/>
              <w:jc w:val="center"/>
            </w:pPr>
            <w:r>
              <w:rPr>
                <w:sz w:val="20"/>
              </w:rPr>
              <w:t>3</w:t>
            </w:r>
          </w:p>
        </w:tc>
        <w:tc>
          <w:tcPr>
            <w:tcW w:w="2689" w:type="dxa"/>
          </w:tcPr>
          <w:p w14:paraId="4188201E" w14:textId="77777777" w:rsidR="002063E9" w:rsidRDefault="00F160A5">
            <w:pPr>
              <w:spacing w:before="30" w:after="30"/>
            </w:pPr>
            <w:r>
              <w:rPr>
                <w:sz w:val="20"/>
              </w:rPr>
              <w:t>Trần Hồng Thanh</w:t>
            </w:r>
          </w:p>
        </w:tc>
        <w:tc>
          <w:tcPr>
            <w:tcW w:w="3400" w:type="dxa"/>
          </w:tcPr>
          <w:p w14:paraId="1E44F1B2"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55F9087D" w14:textId="77777777" w:rsidR="002063E9" w:rsidRDefault="00F160A5">
            <w:pPr>
              <w:spacing w:before="30" w:after="30"/>
              <w:jc w:val="center"/>
            </w:pPr>
            <w:r>
              <w:rPr>
                <w:sz w:val="19"/>
              </w:rPr>
              <w:t>Hoàn thành 100%</w:t>
            </w:r>
          </w:p>
        </w:tc>
      </w:tr>
    </w:tbl>
    <w:p w14:paraId="799B4C3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1CA76DA"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C85750"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205FD30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F3E340E" w14:textId="77777777" w:rsidR="004E52FF" w:rsidRDefault="00502C0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r>
            <w:r>
              <w:rPr>
                <w:b w:val="0"/>
                <w:sz w:val="19"/>
              </w:rP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r>
            <w:r>
              <w:rPr>
                <w:b w:val="0"/>
                <w:sz w:val="19"/>
              </w:rP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xu</w:t>
            </w:r>
            <w:r>
              <w:rPr>
                <w:b w:val="0"/>
                <w:sz w:val="19"/>
              </w:rPr>
              <w:t>ấ</w:t>
            </w:r>
            <w:r>
              <w:rPr>
                <w:b w:val="0"/>
                <w:sz w:val="19"/>
              </w:rPr>
              <w:t>t b</w:t>
            </w:r>
            <w:r>
              <w:rPr>
                <w:b w:val="0"/>
                <w:sz w:val="19"/>
              </w:rPr>
              <w:t>ả</w:t>
            </w:r>
            <w:r>
              <w:rPr>
                <w:b w:val="0"/>
                <w:sz w:val="19"/>
              </w:rPr>
              <w:t>n bài vi</w:t>
            </w:r>
            <w:r>
              <w:rPr>
                <w:b w:val="0"/>
                <w:sz w:val="19"/>
              </w:rPr>
              <w:t>ế</w:t>
            </w:r>
            <w:r>
              <w:rPr>
                <w:b w:val="0"/>
                <w:sz w:val="19"/>
              </w:rPr>
              <w:t>t tr</w:t>
            </w:r>
            <w:r>
              <w:rPr>
                <w:b w:val="0"/>
                <w:sz w:val="19"/>
              </w:rPr>
              <w:t>ự</w:t>
            </w:r>
            <w:r>
              <w:rPr>
                <w:b w:val="0"/>
                <w:sz w:val="19"/>
              </w:rPr>
              <w:t>c ti</w:t>
            </w:r>
            <w:r>
              <w:rPr>
                <w:b w:val="0"/>
                <w:sz w:val="19"/>
              </w:rPr>
              <w:t>ế</w:t>
            </w:r>
            <w:r>
              <w:rPr>
                <w:b w:val="0"/>
                <w:sz w:val="19"/>
              </w:rPr>
              <w:t>p lên Website đ</w:t>
            </w:r>
            <w:r>
              <w:rPr>
                <w:b w:val="0"/>
                <w:sz w:val="19"/>
              </w:rPr>
              <w:t>ồ</w:t>
            </w:r>
            <w:r>
              <w:rPr>
                <w:b w:val="0"/>
                <w:sz w:val="19"/>
              </w:rPr>
              <w:t>ng th</w:t>
            </w:r>
            <w:r>
              <w:rPr>
                <w:b w:val="0"/>
                <w:sz w:val="19"/>
              </w:rPr>
              <w:t>ờ</w:t>
            </w:r>
            <w:r>
              <w:rPr>
                <w:b w:val="0"/>
                <w:sz w:val="19"/>
              </w:rPr>
              <w:t>i đ</w:t>
            </w:r>
            <w:r>
              <w:rPr>
                <w:b w:val="0"/>
                <w:sz w:val="19"/>
              </w:rPr>
              <w:t>ồ</w:t>
            </w:r>
            <w:r>
              <w:rPr>
                <w:b w:val="0"/>
                <w:sz w:val="19"/>
              </w:rPr>
              <w:t>ng b</w:t>
            </w:r>
            <w:r>
              <w:rPr>
                <w:b w:val="0"/>
                <w:sz w:val="19"/>
              </w:rPr>
              <w:t>ộ</w:t>
            </w:r>
            <w:r>
              <w:rPr>
                <w:b w:val="0"/>
                <w:sz w:val="19"/>
              </w:rPr>
              <w:t xml:space="preserve"> đa kênh (Fanpage Facebook, Zalo OA)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270996" w14:paraId="1BB93BF1"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72FB18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4604903F"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C3D481F"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81EA990" w14:textId="77777777" w:rsidR="00194873" w:rsidRPr="00270996" w:rsidRDefault="00194873" w:rsidP="006C26C0"/>
    <w:p w14:paraId="0B5BC9A4"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31B7A8D3" w14:textId="77777777" w:rsidR="00747CCB" w:rsidRDefault="00DC5D02" w:rsidP="00DC5D02">
      <w:pPr>
        <w:pStyle w:val="m1b"/>
        <w:pageBreakBefore/>
      </w:pPr>
      <w:bookmarkStart w:id="1" w:name="_Toc240897690"/>
      <w:bookmarkStart w:id="2" w:name="_Toc242698946"/>
      <w:bookmarkStart w:id="3" w:name="_Toc242703567"/>
      <w:bookmarkStart w:id="4" w:name="_Toc243678163"/>
      <w:r w:rsidRPr="00270996">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08CB9C0F" w14:textId="59F2A500" w:rsidR="00747CCB" w:rsidRDefault="00747CCB">
      <w:pPr>
        <w:pStyle w:val="Mucluc1"/>
        <w:rPr>
          <w:rFonts w:asciiTheme="minorHAnsi" w:hAnsiTheme="minorHAnsi"/>
          <w:b w:val="0"/>
          <w:color w:val="auto"/>
          <w:kern w:val="2"/>
          <w:sz w:val="24"/>
          <w:szCs w:val="24"/>
          <w:lang w:val="en-US"/>
          <w14:ligatures w14:val="standardContextual"/>
        </w:rPr>
      </w:pPr>
      <w:hyperlink w:anchor="_Toc243678163" w:history="1">
        <w:r w:rsidRPr="0061784B">
          <w:rPr>
            <w:rStyle w:val="Siuktni"/>
          </w:rPr>
          <w:t>MỤC LỤC</w:t>
        </w:r>
        <w:r>
          <w:rPr>
            <w:webHidden/>
          </w:rPr>
          <w:tab/>
        </w:r>
        <w:r>
          <w:rPr>
            <w:webHidden/>
          </w:rPr>
          <w:fldChar w:fldCharType="begin"/>
        </w:r>
        <w:r>
          <w:rPr>
            <w:webHidden/>
          </w:rPr>
          <w:instrText xml:space="preserve"> PAGEREF _Toc243678163 \h </w:instrText>
        </w:r>
        <w:r>
          <w:rPr>
            <w:webHidden/>
          </w:rPr>
        </w:r>
        <w:r>
          <w:rPr>
            <w:webHidden/>
          </w:rPr>
          <w:fldChar w:fldCharType="separate"/>
        </w:r>
        <w:r>
          <w:rPr>
            <w:webHidden/>
          </w:rPr>
          <w:t>viii</w:t>
        </w:r>
        <w:r>
          <w:rPr>
            <w:webHidden/>
          </w:rPr>
          <w:fldChar w:fldCharType="end"/>
        </w:r>
      </w:hyperlink>
    </w:p>
    <w:p w14:paraId="062E9424" w14:textId="37FD4DC6" w:rsidR="00747CCB" w:rsidRDefault="00747CCB">
      <w:pPr>
        <w:pStyle w:val="Mucluc1"/>
        <w:rPr>
          <w:rFonts w:asciiTheme="minorHAnsi" w:hAnsiTheme="minorHAnsi"/>
          <w:b w:val="0"/>
          <w:color w:val="auto"/>
          <w:kern w:val="2"/>
          <w:sz w:val="24"/>
          <w:szCs w:val="24"/>
          <w:lang w:val="en-US"/>
          <w14:ligatures w14:val="standardContextual"/>
        </w:rPr>
      </w:pPr>
      <w:hyperlink w:anchor="_Toc243678164" w:history="1">
        <w:r w:rsidRPr="0061784B">
          <w:rPr>
            <w:rStyle w:val="Siuktni"/>
          </w:rPr>
          <w:t>DANH MỤC HÌNH</w:t>
        </w:r>
        <w:r>
          <w:rPr>
            <w:webHidden/>
          </w:rPr>
          <w:tab/>
        </w:r>
        <w:r>
          <w:rPr>
            <w:webHidden/>
          </w:rPr>
          <w:fldChar w:fldCharType="begin"/>
        </w:r>
        <w:r>
          <w:rPr>
            <w:webHidden/>
          </w:rPr>
          <w:instrText xml:space="preserve"> PAGEREF _Toc243678164 \h </w:instrText>
        </w:r>
        <w:r>
          <w:rPr>
            <w:webHidden/>
          </w:rPr>
        </w:r>
        <w:r>
          <w:rPr>
            <w:webHidden/>
          </w:rPr>
          <w:fldChar w:fldCharType="separate"/>
        </w:r>
        <w:r>
          <w:rPr>
            <w:webHidden/>
          </w:rPr>
          <w:t>xi</w:t>
        </w:r>
        <w:r>
          <w:rPr>
            <w:webHidden/>
          </w:rPr>
          <w:fldChar w:fldCharType="end"/>
        </w:r>
      </w:hyperlink>
    </w:p>
    <w:p w14:paraId="43F5CE64" w14:textId="3476D8D8" w:rsidR="00747CCB" w:rsidRDefault="00747CCB">
      <w:pPr>
        <w:pStyle w:val="Mucluc1"/>
        <w:rPr>
          <w:rFonts w:asciiTheme="minorHAnsi" w:hAnsiTheme="minorHAnsi"/>
          <w:b w:val="0"/>
          <w:color w:val="auto"/>
          <w:kern w:val="2"/>
          <w:sz w:val="24"/>
          <w:szCs w:val="24"/>
          <w:lang w:val="en-US"/>
          <w14:ligatures w14:val="standardContextual"/>
        </w:rPr>
      </w:pPr>
      <w:hyperlink w:anchor="_Toc243678165" w:history="1">
        <w:r w:rsidRPr="0061784B">
          <w:rPr>
            <w:rStyle w:val="Siuktni"/>
          </w:rPr>
          <w:t>DANH MỤC BẢNG</w:t>
        </w:r>
        <w:r>
          <w:rPr>
            <w:webHidden/>
          </w:rPr>
          <w:tab/>
        </w:r>
        <w:r>
          <w:rPr>
            <w:webHidden/>
          </w:rPr>
          <w:fldChar w:fldCharType="begin"/>
        </w:r>
        <w:r>
          <w:rPr>
            <w:webHidden/>
          </w:rPr>
          <w:instrText xml:space="preserve"> PAGEREF _Toc243678165 \h </w:instrText>
        </w:r>
        <w:r>
          <w:rPr>
            <w:webHidden/>
          </w:rPr>
        </w:r>
        <w:r>
          <w:rPr>
            <w:webHidden/>
          </w:rPr>
          <w:fldChar w:fldCharType="separate"/>
        </w:r>
        <w:r>
          <w:rPr>
            <w:webHidden/>
          </w:rPr>
          <w:t>xiii</w:t>
        </w:r>
        <w:r>
          <w:rPr>
            <w:webHidden/>
          </w:rPr>
          <w:fldChar w:fldCharType="end"/>
        </w:r>
      </w:hyperlink>
    </w:p>
    <w:p w14:paraId="47FBBDB3" w14:textId="43CC4458" w:rsidR="00747CCB" w:rsidRDefault="00747CCB">
      <w:pPr>
        <w:pStyle w:val="Mucluc1"/>
        <w:rPr>
          <w:rFonts w:asciiTheme="minorHAnsi" w:hAnsiTheme="minorHAnsi"/>
          <w:b w:val="0"/>
          <w:color w:val="auto"/>
          <w:kern w:val="2"/>
          <w:sz w:val="24"/>
          <w:szCs w:val="24"/>
          <w:lang w:val="en-US"/>
          <w14:ligatures w14:val="standardContextual"/>
        </w:rPr>
      </w:pPr>
      <w:hyperlink w:anchor="_Toc243678166" w:history="1">
        <w:r w:rsidRPr="0061784B">
          <w:rPr>
            <w:rStyle w:val="Siuktni"/>
          </w:rPr>
          <w:t>MỞ ĐẦU</w:t>
        </w:r>
        <w:r>
          <w:rPr>
            <w:webHidden/>
          </w:rPr>
          <w:tab/>
        </w:r>
        <w:r>
          <w:rPr>
            <w:webHidden/>
          </w:rPr>
          <w:fldChar w:fldCharType="begin"/>
        </w:r>
        <w:r>
          <w:rPr>
            <w:webHidden/>
          </w:rPr>
          <w:instrText xml:space="preserve"> PAGEREF _Toc243678166 \h </w:instrText>
        </w:r>
        <w:r>
          <w:rPr>
            <w:webHidden/>
          </w:rPr>
        </w:r>
        <w:r>
          <w:rPr>
            <w:webHidden/>
          </w:rPr>
          <w:fldChar w:fldCharType="separate"/>
        </w:r>
        <w:r>
          <w:rPr>
            <w:webHidden/>
          </w:rPr>
          <w:t>xiv</w:t>
        </w:r>
        <w:r>
          <w:rPr>
            <w:webHidden/>
          </w:rPr>
          <w:fldChar w:fldCharType="end"/>
        </w:r>
      </w:hyperlink>
    </w:p>
    <w:p w14:paraId="1FA96108" w14:textId="13BDE035" w:rsidR="00747CCB" w:rsidRDefault="00747CCB">
      <w:pPr>
        <w:pStyle w:val="Mucluc1"/>
        <w:rPr>
          <w:rFonts w:asciiTheme="minorHAnsi" w:hAnsiTheme="minorHAnsi"/>
          <w:b w:val="0"/>
          <w:color w:val="auto"/>
          <w:kern w:val="2"/>
          <w:sz w:val="24"/>
          <w:szCs w:val="24"/>
          <w:lang w:val="en-US"/>
          <w14:ligatures w14:val="standardContextual"/>
        </w:rPr>
      </w:pPr>
      <w:hyperlink w:anchor="_Toc243678167" w:history="1">
        <w:r w:rsidRPr="0061784B">
          <w:rPr>
            <w:rStyle w:val="Siuktni"/>
          </w:rPr>
          <w:t>CHƯƠNG 1: TỔNG QUAN</w:t>
        </w:r>
        <w:r>
          <w:rPr>
            <w:webHidden/>
          </w:rPr>
          <w:tab/>
        </w:r>
        <w:r>
          <w:rPr>
            <w:webHidden/>
          </w:rPr>
          <w:fldChar w:fldCharType="begin"/>
        </w:r>
        <w:r>
          <w:rPr>
            <w:webHidden/>
          </w:rPr>
          <w:instrText xml:space="preserve"> PAGEREF _Toc243678167 \h </w:instrText>
        </w:r>
        <w:r>
          <w:rPr>
            <w:webHidden/>
          </w:rPr>
        </w:r>
        <w:r>
          <w:rPr>
            <w:webHidden/>
          </w:rPr>
          <w:fldChar w:fldCharType="separate"/>
        </w:r>
        <w:r>
          <w:rPr>
            <w:webHidden/>
          </w:rPr>
          <w:t>1</w:t>
        </w:r>
        <w:r>
          <w:rPr>
            <w:webHidden/>
          </w:rPr>
          <w:fldChar w:fldCharType="end"/>
        </w:r>
      </w:hyperlink>
    </w:p>
    <w:p w14:paraId="3FFC440D" w14:textId="4F8F55F3"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8" w:history="1">
        <w:r w:rsidRPr="0061784B">
          <w:rPr>
            <w:rStyle w:val="Siuktni"/>
          </w:rPr>
          <w:t>1.1. Khảo sát hiện trạng công tác truyền thông tại Công đoàn TDMU</w:t>
        </w:r>
        <w:r>
          <w:rPr>
            <w:webHidden/>
          </w:rPr>
          <w:tab/>
        </w:r>
        <w:r>
          <w:rPr>
            <w:webHidden/>
          </w:rPr>
          <w:fldChar w:fldCharType="begin"/>
        </w:r>
        <w:r>
          <w:rPr>
            <w:webHidden/>
          </w:rPr>
          <w:instrText xml:space="preserve"> PAGEREF _Toc243678168 \h </w:instrText>
        </w:r>
        <w:r>
          <w:rPr>
            <w:webHidden/>
          </w:rPr>
        </w:r>
        <w:r>
          <w:rPr>
            <w:webHidden/>
          </w:rPr>
          <w:fldChar w:fldCharType="separate"/>
        </w:r>
        <w:r>
          <w:rPr>
            <w:webHidden/>
          </w:rPr>
          <w:t>1</w:t>
        </w:r>
        <w:r>
          <w:rPr>
            <w:webHidden/>
          </w:rPr>
          <w:fldChar w:fldCharType="end"/>
        </w:r>
      </w:hyperlink>
    </w:p>
    <w:p w14:paraId="4BCB7FE3" w14:textId="03B81AC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9" w:history="1">
        <w:r w:rsidRPr="0061784B">
          <w:rPr>
            <w:rStyle w:val="Siuktni"/>
          </w:rPr>
          <w:t>1.2. Khảo sát phần cứng và hạ tầng công nghệ</w:t>
        </w:r>
        <w:r>
          <w:rPr>
            <w:webHidden/>
          </w:rPr>
          <w:tab/>
        </w:r>
        <w:r>
          <w:rPr>
            <w:webHidden/>
          </w:rPr>
          <w:fldChar w:fldCharType="begin"/>
        </w:r>
        <w:r>
          <w:rPr>
            <w:webHidden/>
          </w:rPr>
          <w:instrText xml:space="preserve"> PAGEREF _Toc243678169 \h </w:instrText>
        </w:r>
        <w:r>
          <w:rPr>
            <w:webHidden/>
          </w:rPr>
        </w:r>
        <w:r>
          <w:rPr>
            <w:webHidden/>
          </w:rPr>
          <w:fldChar w:fldCharType="separate"/>
        </w:r>
        <w:r>
          <w:rPr>
            <w:webHidden/>
          </w:rPr>
          <w:t>2</w:t>
        </w:r>
        <w:r>
          <w:rPr>
            <w:webHidden/>
          </w:rPr>
          <w:fldChar w:fldCharType="end"/>
        </w:r>
      </w:hyperlink>
    </w:p>
    <w:p w14:paraId="58F60726" w14:textId="04BA6205"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0" w:history="1">
        <w:r w:rsidRPr="0061784B">
          <w:rPr>
            <w:rStyle w:val="Siuktni"/>
          </w:rPr>
          <w:t>1.3. Khảo sát nhu cầu</w:t>
        </w:r>
        <w:r>
          <w:rPr>
            <w:webHidden/>
          </w:rPr>
          <w:tab/>
        </w:r>
        <w:r>
          <w:rPr>
            <w:webHidden/>
          </w:rPr>
          <w:fldChar w:fldCharType="begin"/>
        </w:r>
        <w:r>
          <w:rPr>
            <w:webHidden/>
          </w:rPr>
          <w:instrText xml:space="preserve"> PAGEREF _Toc243678170 \h </w:instrText>
        </w:r>
        <w:r>
          <w:rPr>
            <w:webHidden/>
          </w:rPr>
        </w:r>
        <w:r>
          <w:rPr>
            <w:webHidden/>
          </w:rPr>
          <w:fldChar w:fldCharType="separate"/>
        </w:r>
        <w:r>
          <w:rPr>
            <w:webHidden/>
          </w:rPr>
          <w:t>3</w:t>
        </w:r>
        <w:r>
          <w:rPr>
            <w:webHidden/>
          </w:rPr>
          <w:fldChar w:fldCharType="end"/>
        </w:r>
      </w:hyperlink>
    </w:p>
    <w:p w14:paraId="717D14EB" w14:textId="5D47C1B5"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1" w:history="1">
        <w:r w:rsidRPr="0061784B">
          <w:rPr>
            <w:rStyle w:val="Siuktni"/>
          </w:rPr>
          <w:t>1.3.1. Kế hoạch khảo sát</w:t>
        </w:r>
        <w:r>
          <w:rPr>
            <w:webHidden/>
          </w:rPr>
          <w:tab/>
        </w:r>
        <w:r>
          <w:rPr>
            <w:webHidden/>
          </w:rPr>
          <w:fldChar w:fldCharType="begin"/>
        </w:r>
        <w:r>
          <w:rPr>
            <w:webHidden/>
          </w:rPr>
          <w:instrText xml:space="preserve"> PAGEREF _Toc243678171 \h </w:instrText>
        </w:r>
        <w:r>
          <w:rPr>
            <w:webHidden/>
          </w:rPr>
        </w:r>
        <w:r>
          <w:rPr>
            <w:webHidden/>
          </w:rPr>
          <w:fldChar w:fldCharType="separate"/>
        </w:r>
        <w:r>
          <w:rPr>
            <w:webHidden/>
          </w:rPr>
          <w:t>3</w:t>
        </w:r>
        <w:r>
          <w:rPr>
            <w:webHidden/>
          </w:rPr>
          <w:fldChar w:fldCharType="end"/>
        </w:r>
      </w:hyperlink>
    </w:p>
    <w:p w14:paraId="66986C96" w14:textId="2240DF8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2" w:history="1">
        <w:r w:rsidRPr="0061784B">
          <w:rPr>
            <w:rStyle w:val="Siuktni"/>
          </w:rPr>
          <w:t>1.3.2. Phỏng vấn</w:t>
        </w:r>
        <w:r>
          <w:rPr>
            <w:webHidden/>
          </w:rPr>
          <w:tab/>
        </w:r>
        <w:r>
          <w:rPr>
            <w:webHidden/>
          </w:rPr>
          <w:fldChar w:fldCharType="begin"/>
        </w:r>
        <w:r>
          <w:rPr>
            <w:webHidden/>
          </w:rPr>
          <w:instrText xml:space="preserve"> PAGEREF _Toc243678172 \h </w:instrText>
        </w:r>
        <w:r>
          <w:rPr>
            <w:webHidden/>
          </w:rPr>
        </w:r>
        <w:r>
          <w:rPr>
            <w:webHidden/>
          </w:rPr>
          <w:fldChar w:fldCharType="separate"/>
        </w:r>
        <w:r>
          <w:rPr>
            <w:webHidden/>
          </w:rPr>
          <w:t>4</w:t>
        </w:r>
        <w:r>
          <w:rPr>
            <w:webHidden/>
          </w:rPr>
          <w:fldChar w:fldCharType="end"/>
        </w:r>
      </w:hyperlink>
    </w:p>
    <w:p w14:paraId="008AA205" w14:textId="1B0D835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3" w:history="1">
        <w:r w:rsidRPr="0061784B">
          <w:rPr>
            <w:rStyle w:val="Siuktni"/>
          </w:rPr>
          <w:t>1.4. Phân tích yêu cầu</w:t>
        </w:r>
        <w:r>
          <w:rPr>
            <w:webHidden/>
          </w:rPr>
          <w:tab/>
        </w:r>
        <w:r>
          <w:rPr>
            <w:webHidden/>
          </w:rPr>
          <w:fldChar w:fldCharType="begin"/>
        </w:r>
        <w:r>
          <w:rPr>
            <w:webHidden/>
          </w:rPr>
          <w:instrText xml:space="preserve"> PAGEREF _Toc243678173 \h </w:instrText>
        </w:r>
        <w:r>
          <w:rPr>
            <w:webHidden/>
          </w:rPr>
        </w:r>
        <w:r>
          <w:rPr>
            <w:webHidden/>
          </w:rPr>
          <w:fldChar w:fldCharType="separate"/>
        </w:r>
        <w:r>
          <w:rPr>
            <w:webHidden/>
          </w:rPr>
          <w:t>7</w:t>
        </w:r>
        <w:r>
          <w:rPr>
            <w:webHidden/>
          </w:rPr>
          <w:fldChar w:fldCharType="end"/>
        </w:r>
      </w:hyperlink>
    </w:p>
    <w:p w14:paraId="61764007" w14:textId="52C35BA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4" w:history="1">
        <w:r w:rsidRPr="0061784B">
          <w:rPr>
            <w:rStyle w:val="Siuktni"/>
          </w:rPr>
          <w:t>1.4.1. Yêu cầu của người dùng</w:t>
        </w:r>
        <w:r>
          <w:rPr>
            <w:webHidden/>
          </w:rPr>
          <w:tab/>
        </w:r>
        <w:r>
          <w:rPr>
            <w:webHidden/>
          </w:rPr>
          <w:fldChar w:fldCharType="begin"/>
        </w:r>
        <w:r>
          <w:rPr>
            <w:webHidden/>
          </w:rPr>
          <w:instrText xml:space="preserve"> PAGEREF _Toc243678174 \h </w:instrText>
        </w:r>
        <w:r>
          <w:rPr>
            <w:webHidden/>
          </w:rPr>
        </w:r>
        <w:r>
          <w:rPr>
            <w:webHidden/>
          </w:rPr>
          <w:fldChar w:fldCharType="separate"/>
        </w:r>
        <w:r>
          <w:rPr>
            <w:webHidden/>
          </w:rPr>
          <w:t>7</w:t>
        </w:r>
        <w:r>
          <w:rPr>
            <w:webHidden/>
          </w:rPr>
          <w:fldChar w:fldCharType="end"/>
        </w:r>
      </w:hyperlink>
    </w:p>
    <w:p w14:paraId="10833ED0" w14:textId="5A70CAB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5" w:history="1">
        <w:r w:rsidRPr="0061784B">
          <w:rPr>
            <w:rStyle w:val="Siuktni"/>
          </w:rPr>
          <w:t>1.4.2. Yêu cầu của quản lý</w:t>
        </w:r>
        <w:r>
          <w:rPr>
            <w:webHidden/>
          </w:rPr>
          <w:tab/>
        </w:r>
        <w:r>
          <w:rPr>
            <w:webHidden/>
          </w:rPr>
          <w:fldChar w:fldCharType="begin"/>
        </w:r>
        <w:r>
          <w:rPr>
            <w:webHidden/>
          </w:rPr>
          <w:instrText xml:space="preserve"> PAGEREF _Toc243678175 \h </w:instrText>
        </w:r>
        <w:r>
          <w:rPr>
            <w:webHidden/>
          </w:rPr>
        </w:r>
        <w:r>
          <w:rPr>
            <w:webHidden/>
          </w:rPr>
          <w:fldChar w:fldCharType="separate"/>
        </w:r>
        <w:r>
          <w:rPr>
            <w:webHidden/>
          </w:rPr>
          <w:t>7</w:t>
        </w:r>
        <w:r>
          <w:rPr>
            <w:webHidden/>
          </w:rPr>
          <w:fldChar w:fldCharType="end"/>
        </w:r>
      </w:hyperlink>
    </w:p>
    <w:p w14:paraId="160D7095" w14:textId="611118C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6" w:history="1">
        <w:r w:rsidRPr="0061784B">
          <w:rPr>
            <w:rStyle w:val="Siuktni"/>
          </w:rPr>
          <w:t>1.5. Phân tích chức năng</w:t>
        </w:r>
        <w:r>
          <w:rPr>
            <w:webHidden/>
          </w:rPr>
          <w:tab/>
        </w:r>
        <w:r>
          <w:rPr>
            <w:webHidden/>
          </w:rPr>
          <w:fldChar w:fldCharType="begin"/>
        </w:r>
        <w:r>
          <w:rPr>
            <w:webHidden/>
          </w:rPr>
          <w:instrText xml:space="preserve"> PAGEREF _Toc243678176 \h </w:instrText>
        </w:r>
        <w:r>
          <w:rPr>
            <w:webHidden/>
          </w:rPr>
        </w:r>
        <w:r>
          <w:rPr>
            <w:webHidden/>
          </w:rPr>
          <w:fldChar w:fldCharType="separate"/>
        </w:r>
        <w:r>
          <w:rPr>
            <w:webHidden/>
          </w:rPr>
          <w:t>8</w:t>
        </w:r>
        <w:r>
          <w:rPr>
            <w:webHidden/>
          </w:rPr>
          <w:fldChar w:fldCharType="end"/>
        </w:r>
      </w:hyperlink>
    </w:p>
    <w:p w14:paraId="1CA4AE64" w14:textId="09E858E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7" w:history="1">
        <w:r w:rsidRPr="0061784B">
          <w:rPr>
            <w:rStyle w:val="Siuktni"/>
          </w:rPr>
          <w:t>1.5.1. Chức năng người dùng</w:t>
        </w:r>
        <w:r>
          <w:rPr>
            <w:webHidden/>
          </w:rPr>
          <w:tab/>
        </w:r>
        <w:r>
          <w:rPr>
            <w:webHidden/>
          </w:rPr>
          <w:fldChar w:fldCharType="begin"/>
        </w:r>
        <w:r>
          <w:rPr>
            <w:webHidden/>
          </w:rPr>
          <w:instrText xml:space="preserve"> PAGEREF _Toc243678177 \h </w:instrText>
        </w:r>
        <w:r>
          <w:rPr>
            <w:webHidden/>
          </w:rPr>
        </w:r>
        <w:r>
          <w:rPr>
            <w:webHidden/>
          </w:rPr>
          <w:fldChar w:fldCharType="separate"/>
        </w:r>
        <w:r>
          <w:rPr>
            <w:webHidden/>
          </w:rPr>
          <w:t>8</w:t>
        </w:r>
        <w:r>
          <w:rPr>
            <w:webHidden/>
          </w:rPr>
          <w:fldChar w:fldCharType="end"/>
        </w:r>
      </w:hyperlink>
    </w:p>
    <w:p w14:paraId="74C2F6E2" w14:textId="1E1E961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8" w:history="1">
        <w:r w:rsidRPr="0061784B">
          <w:rPr>
            <w:rStyle w:val="Siuktni"/>
          </w:rPr>
          <w:t>1.5.2. Chức năng phía người quản trị</w:t>
        </w:r>
        <w:r>
          <w:rPr>
            <w:webHidden/>
          </w:rPr>
          <w:tab/>
        </w:r>
        <w:r>
          <w:rPr>
            <w:webHidden/>
          </w:rPr>
          <w:fldChar w:fldCharType="begin"/>
        </w:r>
        <w:r>
          <w:rPr>
            <w:webHidden/>
          </w:rPr>
          <w:instrText xml:space="preserve"> PAGEREF _Toc243678178 \h </w:instrText>
        </w:r>
        <w:r>
          <w:rPr>
            <w:webHidden/>
          </w:rPr>
        </w:r>
        <w:r>
          <w:rPr>
            <w:webHidden/>
          </w:rPr>
          <w:fldChar w:fldCharType="separate"/>
        </w:r>
        <w:r>
          <w:rPr>
            <w:webHidden/>
          </w:rPr>
          <w:t>9</w:t>
        </w:r>
        <w:r>
          <w:rPr>
            <w:webHidden/>
          </w:rPr>
          <w:fldChar w:fldCharType="end"/>
        </w:r>
      </w:hyperlink>
    </w:p>
    <w:p w14:paraId="76864405" w14:textId="7E7743F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9" w:history="1">
        <w:r w:rsidRPr="0061784B">
          <w:rPr>
            <w:rStyle w:val="Siuktni"/>
          </w:rPr>
          <w:t>1.6. Công nghệ sử dụng trong đề tài</w:t>
        </w:r>
        <w:r>
          <w:rPr>
            <w:webHidden/>
          </w:rPr>
          <w:tab/>
        </w:r>
        <w:r>
          <w:rPr>
            <w:webHidden/>
          </w:rPr>
          <w:fldChar w:fldCharType="begin"/>
        </w:r>
        <w:r>
          <w:rPr>
            <w:webHidden/>
          </w:rPr>
          <w:instrText xml:space="preserve"> PAGEREF _Toc243678179 \h </w:instrText>
        </w:r>
        <w:r>
          <w:rPr>
            <w:webHidden/>
          </w:rPr>
        </w:r>
        <w:r>
          <w:rPr>
            <w:webHidden/>
          </w:rPr>
          <w:fldChar w:fldCharType="separate"/>
        </w:r>
        <w:r>
          <w:rPr>
            <w:webHidden/>
          </w:rPr>
          <w:t>11</w:t>
        </w:r>
        <w:r>
          <w:rPr>
            <w:webHidden/>
          </w:rPr>
          <w:fldChar w:fldCharType="end"/>
        </w:r>
      </w:hyperlink>
    </w:p>
    <w:p w14:paraId="17EC60D7" w14:textId="15D262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0" w:history="1">
        <w:r w:rsidRPr="0061784B">
          <w:rPr>
            <w:rStyle w:val="Siuktni"/>
          </w:rPr>
          <w:t>1.6.1. Công nghệ Frontend (Giao diện người dùng)</w:t>
        </w:r>
        <w:r>
          <w:rPr>
            <w:webHidden/>
          </w:rPr>
          <w:tab/>
        </w:r>
        <w:r>
          <w:rPr>
            <w:webHidden/>
          </w:rPr>
          <w:fldChar w:fldCharType="begin"/>
        </w:r>
        <w:r>
          <w:rPr>
            <w:webHidden/>
          </w:rPr>
          <w:instrText xml:space="preserve"> PAGEREF _Toc243678180 \h </w:instrText>
        </w:r>
        <w:r>
          <w:rPr>
            <w:webHidden/>
          </w:rPr>
        </w:r>
        <w:r>
          <w:rPr>
            <w:webHidden/>
          </w:rPr>
          <w:fldChar w:fldCharType="separate"/>
        </w:r>
        <w:r>
          <w:rPr>
            <w:webHidden/>
          </w:rPr>
          <w:t>11</w:t>
        </w:r>
        <w:r>
          <w:rPr>
            <w:webHidden/>
          </w:rPr>
          <w:fldChar w:fldCharType="end"/>
        </w:r>
      </w:hyperlink>
    </w:p>
    <w:p w14:paraId="624BD6AB" w14:textId="6E99B04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1" w:history="1">
        <w:r w:rsidRPr="0061784B">
          <w:rPr>
            <w:rStyle w:val="Siuktni"/>
          </w:rPr>
          <w:t>1.6.2. Công nghệ Backend (Máy chủ ứng dụng &amp; Xử lý nghiệp vụ)</w:t>
        </w:r>
        <w:r>
          <w:rPr>
            <w:webHidden/>
          </w:rPr>
          <w:tab/>
        </w:r>
        <w:r>
          <w:rPr>
            <w:webHidden/>
          </w:rPr>
          <w:fldChar w:fldCharType="begin"/>
        </w:r>
        <w:r>
          <w:rPr>
            <w:webHidden/>
          </w:rPr>
          <w:instrText xml:space="preserve"> PAGEREF _Toc243678181 \h </w:instrText>
        </w:r>
        <w:r>
          <w:rPr>
            <w:webHidden/>
          </w:rPr>
        </w:r>
        <w:r>
          <w:rPr>
            <w:webHidden/>
          </w:rPr>
          <w:fldChar w:fldCharType="separate"/>
        </w:r>
        <w:r>
          <w:rPr>
            <w:webHidden/>
          </w:rPr>
          <w:t>11</w:t>
        </w:r>
        <w:r>
          <w:rPr>
            <w:webHidden/>
          </w:rPr>
          <w:fldChar w:fldCharType="end"/>
        </w:r>
      </w:hyperlink>
    </w:p>
    <w:p w14:paraId="127751AA" w14:textId="14A477C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2" w:history="1">
        <w:r w:rsidRPr="0061784B">
          <w:rPr>
            <w:rStyle w:val="Siuktni"/>
          </w:rPr>
          <w:t>1.6.3. Công nghệ Cơ sở dữ liệu (Database Management System)</w:t>
        </w:r>
        <w:r>
          <w:rPr>
            <w:webHidden/>
          </w:rPr>
          <w:tab/>
        </w:r>
        <w:r>
          <w:rPr>
            <w:webHidden/>
          </w:rPr>
          <w:fldChar w:fldCharType="begin"/>
        </w:r>
        <w:r>
          <w:rPr>
            <w:webHidden/>
          </w:rPr>
          <w:instrText xml:space="preserve"> PAGEREF _Toc243678182 \h </w:instrText>
        </w:r>
        <w:r>
          <w:rPr>
            <w:webHidden/>
          </w:rPr>
        </w:r>
        <w:r>
          <w:rPr>
            <w:webHidden/>
          </w:rPr>
          <w:fldChar w:fldCharType="separate"/>
        </w:r>
        <w:r>
          <w:rPr>
            <w:webHidden/>
          </w:rPr>
          <w:t>11</w:t>
        </w:r>
        <w:r>
          <w:rPr>
            <w:webHidden/>
          </w:rPr>
          <w:fldChar w:fldCharType="end"/>
        </w:r>
      </w:hyperlink>
    </w:p>
    <w:p w14:paraId="06849DAF" w14:textId="4E52807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3" w:history="1">
        <w:r w:rsidRPr="0061784B">
          <w:rPr>
            <w:rStyle w:val="Siuktni"/>
          </w:rPr>
          <w:t>1.6.4. Công nghệ Trí tuệ nhân tạo (AI - Artificial Intelligence)</w:t>
        </w:r>
        <w:r>
          <w:rPr>
            <w:webHidden/>
          </w:rPr>
          <w:tab/>
        </w:r>
        <w:r>
          <w:rPr>
            <w:webHidden/>
          </w:rPr>
          <w:fldChar w:fldCharType="begin"/>
        </w:r>
        <w:r>
          <w:rPr>
            <w:webHidden/>
          </w:rPr>
          <w:instrText xml:space="preserve"> PAGEREF _Toc243678183 \h </w:instrText>
        </w:r>
        <w:r>
          <w:rPr>
            <w:webHidden/>
          </w:rPr>
        </w:r>
        <w:r>
          <w:rPr>
            <w:webHidden/>
          </w:rPr>
          <w:fldChar w:fldCharType="separate"/>
        </w:r>
        <w:r>
          <w:rPr>
            <w:webHidden/>
          </w:rPr>
          <w:t>12</w:t>
        </w:r>
        <w:r>
          <w:rPr>
            <w:webHidden/>
          </w:rPr>
          <w:fldChar w:fldCharType="end"/>
        </w:r>
      </w:hyperlink>
    </w:p>
    <w:p w14:paraId="28A1FB85" w14:textId="6F5DBEB1" w:rsidR="00747CCB" w:rsidRDefault="00747CCB">
      <w:pPr>
        <w:pStyle w:val="Mucluc1"/>
        <w:rPr>
          <w:rFonts w:asciiTheme="minorHAnsi" w:hAnsiTheme="minorHAnsi"/>
          <w:b w:val="0"/>
          <w:color w:val="auto"/>
          <w:kern w:val="2"/>
          <w:sz w:val="24"/>
          <w:szCs w:val="24"/>
          <w:lang w:val="en-US"/>
          <w14:ligatures w14:val="standardContextual"/>
        </w:rPr>
      </w:pPr>
      <w:hyperlink w:anchor="_Toc243678184" w:history="1">
        <w:r w:rsidRPr="0061784B">
          <w:rPr>
            <w:rStyle w:val="Siuktni"/>
          </w:rPr>
          <w:t>CHƯƠNG 2: PHÂN TÍCH HỆ THỐNG</w:t>
        </w:r>
        <w:r>
          <w:rPr>
            <w:webHidden/>
          </w:rPr>
          <w:tab/>
        </w:r>
        <w:r>
          <w:rPr>
            <w:webHidden/>
          </w:rPr>
          <w:fldChar w:fldCharType="begin"/>
        </w:r>
        <w:r>
          <w:rPr>
            <w:webHidden/>
          </w:rPr>
          <w:instrText xml:space="preserve"> PAGEREF _Toc243678184 \h </w:instrText>
        </w:r>
        <w:r>
          <w:rPr>
            <w:webHidden/>
          </w:rPr>
        </w:r>
        <w:r>
          <w:rPr>
            <w:webHidden/>
          </w:rPr>
          <w:fldChar w:fldCharType="separate"/>
        </w:r>
        <w:r>
          <w:rPr>
            <w:webHidden/>
          </w:rPr>
          <w:t>12</w:t>
        </w:r>
        <w:r>
          <w:rPr>
            <w:webHidden/>
          </w:rPr>
          <w:fldChar w:fldCharType="end"/>
        </w:r>
      </w:hyperlink>
    </w:p>
    <w:p w14:paraId="693AF8F4" w14:textId="3E821FB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5" w:history="1">
        <w:r w:rsidRPr="0061784B">
          <w:rPr>
            <w:rStyle w:val="Siuktni"/>
          </w:rPr>
          <w:t>2.1. Danh sách các Actor</w:t>
        </w:r>
        <w:r>
          <w:rPr>
            <w:webHidden/>
          </w:rPr>
          <w:tab/>
        </w:r>
        <w:r>
          <w:rPr>
            <w:webHidden/>
          </w:rPr>
          <w:fldChar w:fldCharType="begin"/>
        </w:r>
        <w:r>
          <w:rPr>
            <w:webHidden/>
          </w:rPr>
          <w:instrText xml:space="preserve"> PAGEREF _Toc243678185 \h </w:instrText>
        </w:r>
        <w:r>
          <w:rPr>
            <w:webHidden/>
          </w:rPr>
        </w:r>
        <w:r>
          <w:rPr>
            <w:webHidden/>
          </w:rPr>
          <w:fldChar w:fldCharType="separate"/>
        </w:r>
        <w:r>
          <w:rPr>
            <w:webHidden/>
          </w:rPr>
          <w:t>12</w:t>
        </w:r>
        <w:r>
          <w:rPr>
            <w:webHidden/>
          </w:rPr>
          <w:fldChar w:fldCharType="end"/>
        </w:r>
      </w:hyperlink>
    </w:p>
    <w:p w14:paraId="166D881A" w14:textId="32BFAA7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6" w:history="1">
        <w:r w:rsidRPr="0061784B">
          <w:rPr>
            <w:rStyle w:val="Siuktni"/>
          </w:rPr>
          <w:t>2.2. Danh sách Use Case</w:t>
        </w:r>
        <w:r>
          <w:rPr>
            <w:webHidden/>
          </w:rPr>
          <w:tab/>
        </w:r>
        <w:r>
          <w:rPr>
            <w:webHidden/>
          </w:rPr>
          <w:fldChar w:fldCharType="begin"/>
        </w:r>
        <w:r>
          <w:rPr>
            <w:webHidden/>
          </w:rPr>
          <w:instrText xml:space="preserve"> PAGEREF _Toc243678186 \h </w:instrText>
        </w:r>
        <w:r>
          <w:rPr>
            <w:webHidden/>
          </w:rPr>
        </w:r>
        <w:r>
          <w:rPr>
            <w:webHidden/>
          </w:rPr>
          <w:fldChar w:fldCharType="separate"/>
        </w:r>
        <w:r>
          <w:rPr>
            <w:webHidden/>
          </w:rPr>
          <w:t>13</w:t>
        </w:r>
        <w:r>
          <w:rPr>
            <w:webHidden/>
          </w:rPr>
          <w:fldChar w:fldCharType="end"/>
        </w:r>
      </w:hyperlink>
    </w:p>
    <w:p w14:paraId="030B10A9" w14:textId="06ADC639"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7" w:history="1">
        <w:r w:rsidRPr="0061784B">
          <w:rPr>
            <w:rStyle w:val="Siuktni"/>
          </w:rPr>
          <w:t>2.3. Biểu đồ Use Case</w:t>
        </w:r>
        <w:r>
          <w:rPr>
            <w:webHidden/>
          </w:rPr>
          <w:tab/>
        </w:r>
        <w:r>
          <w:rPr>
            <w:webHidden/>
          </w:rPr>
          <w:fldChar w:fldCharType="begin"/>
        </w:r>
        <w:r>
          <w:rPr>
            <w:webHidden/>
          </w:rPr>
          <w:instrText xml:space="preserve"> PAGEREF _Toc243678187 \h </w:instrText>
        </w:r>
        <w:r>
          <w:rPr>
            <w:webHidden/>
          </w:rPr>
        </w:r>
        <w:r>
          <w:rPr>
            <w:webHidden/>
          </w:rPr>
          <w:fldChar w:fldCharType="separate"/>
        </w:r>
        <w:r>
          <w:rPr>
            <w:webHidden/>
          </w:rPr>
          <w:t>16</w:t>
        </w:r>
        <w:r>
          <w:rPr>
            <w:webHidden/>
          </w:rPr>
          <w:fldChar w:fldCharType="end"/>
        </w:r>
      </w:hyperlink>
    </w:p>
    <w:p w14:paraId="5A8AD43F" w14:textId="5D6CCF6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8" w:history="1">
        <w:r w:rsidRPr="0061784B">
          <w:rPr>
            <w:rStyle w:val="Siuktni"/>
          </w:rPr>
          <w:t>2.3.1. Use case Tổng quát</w:t>
        </w:r>
        <w:r>
          <w:rPr>
            <w:webHidden/>
          </w:rPr>
          <w:tab/>
        </w:r>
        <w:r>
          <w:rPr>
            <w:webHidden/>
          </w:rPr>
          <w:fldChar w:fldCharType="begin"/>
        </w:r>
        <w:r>
          <w:rPr>
            <w:webHidden/>
          </w:rPr>
          <w:instrText xml:space="preserve"> PAGEREF _Toc243678188 \h </w:instrText>
        </w:r>
        <w:r>
          <w:rPr>
            <w:webHidden/>
          </w:rPr>
        </w:r>
        <w:r>
          <w:rPr>
            <w:webHidden/>
          </w:rPr>
          <w:fldChar w:fldCharType="separate"/>
        </w:r>
        <w:r>
          <w:rPr>
            <w:webHidden/>
          </w:rPr>
          <w:t>16</w:t>
        </w:r>
        <w:r>
          <w:rPr>
            <w:webHidden/>
          </w:rPr>
          <w:fldChar w:fldCharType="end"/>
        </w:r>
      </w:hyperlink>
    </w:p>
    <w:p w14:paraId="1AFD5F37" w14:textId="76E85F1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9" w:history="1">
        <w:r w:rsidRPr="0061784B">
          <w:rPr>
            <w:rStyle w:val="Siuktni"/>
          </w:rPr>
          <w:t>2.3.2. Use case Quản Lý Bài Viết &amp; Nội Dung</w:t>
        </w:r>
        <w:r>
          <w:rPr>
            <w:webHidden/>
          </w:rPr>
          <w:tab/>
        </w:r>
        <w:r>
          <w:rPr>
            <w:webHidden/>
          </w:rPr>
          <w:fldChar w:fldCharType="begin"/>
        </w:r>
        <w:r>
          <w:rPr>
            <w:webHidden/>
          </w:rPr>
          <w:instrText xml:space="preserve"> PAGEREF _Toc243678189 \h </w:instrText>
        </w:r>
        <w:r>
          <w:rPr>
            <w:webHidden/>
          </w:rPr>
        </w:r>
        <w:r>
          <w:rPr>
            <w:webHidden/>
          </w:rPr>
          <w:fldChar w:fldCharType="separate"/>
        </w:r>
        <w:r>
          <w:rPr>
            <w:webHidden/>
          </w:rPr>
          <w:t>18</w:t>
        </w:r>
        <w:r>
          <w:rPr>
            <w:webHidden/>
          </w:rPr>
          <w:fldChar w:fldCharType="end"/>
        </w:r>
      </w:hyperlink>
    </w:p>
    <w:p w14:paraId="053A81CC" w14:textId="4F3E31D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0" w:history="1">
        <w:r w:rsidRPr="0061784B">
          <w:rPr>
            <w:rStyle w:val="Siuktni"/>
          </w:rPr>
          <w:t>2.3.3. Use case Trợ Lý AI Copilot</w:t>
        </w:r>
        <w:r>
          <w:rPr>
            <w:webHidden/>
          </w:rPr>
          <w:tab/>
        </w:r>
        <w:r>
          <w:rPr>
            <w:webHidden/>
          </w:rPr>
          <w:fldChar w:fldCharType="begin"/>
        </w:r>
        <w:r>
          <w:rPr>
            <w:webHidden/>
          </w:rPr>
          <w:instrText xml:space="preserve"> PAGEREF _Toc243678190 \h </w:instrText>
        </w:r>
        <w:r>
          <w:rPr>
            <w:webHidden/>
          </w:rPr>
        </w:r>
        <w:r>
          <w:rPr>
            <w:webHidden/>
          </w:rPr>
          <w:fldChar w:fldCharType="separate"/>
        </w:r>
        <w:r>
          <w:rPr>
            <w:webHidden/>
          </w:rPr>
          <w:t>20</w:t>
        </w:r>
        <w:r>
          <w:rPr>
            <w:webHidden/>
          </w:rPr>
          <w:fldChar w:fldCharType="end"/>
        </w:r>
      </w:hyperlink>
    </w:p>
    <w:p w14:paraId="30922728" w14:textId="72675A9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1" w:history="1">
        <w:r w:rsidRPr="0061784B">
          <w:rPr>
            <w:rStyle w:val="Siuktni"/>
          </w:rPr>
          <w:t>2.3.4. Use case Kiểm Duyệt &amp; Xuất Bản Đa Kênh Facebook</w:t>
        </w:r>
        <w:r>
          <w:rPr>
            <w:webHidden/>
          </w:rPr>
          <w:tab/>
        </w:r>
        <w:r>
          <w:rPr>
            <w:webHidden/>
          </w:rPr>
          <w:fldChar w:fldCharType="begin"/>
        </w:r>
        <w:r>
          <w:rPr>
            <w:webHidden/>
          </w:rPr>
          <w:instrText xml:space="preserve"> PAGEREF _Toc243678191 \h </w:instrText>
        </w:r>
        <w:r>
          <w:rPr>
            <w:webHidden/>
          </w:rPr>
        </w:r>
        <w:r>
          <w:rPr>
            <w:webHidden/>
          </w:rPr>
          <w:fldChar w:fldCharType="separate"/>
        </w:r>
        <w:r>
          <w:rPr>
            <w:webHidden/>
          </w:rPr>
          <w:t>22</w:t>
        </w:r>
        <w:r>
          <w:rPr>
            <w:webHidden/>
          </w:rPr>
          <w:fldChar w:fldCharType="end"/>
        </w:r>
      </w:hyperlink>
    </w:p>
    <w:p w14:paraId="71F4FE46" w14:textId="2759293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2" w:history="1">
        <w:r w:rsidRPr="0061784B">
          <w:rPr>
            <w:rStyle w:val="Siuktni"/>
          </w:rPr>
          <w:t>2.3.5. Use case Tra Cứu Thông Tin &amp; Tương Tác</w:t>
        </w:r>
        <w:r>
          <w:rPr>
            <w:webHidden/>
          </w:rPr>
          <w:tab/>
        </w:r>
        <w:r>
          <w:rPr>
            <w:webHidden/>
          </w:rPr>
          <w:fldChar w:fldCharType="begin"/>
        </w:r>
        <w:r>
          <w:rPr>
            <w:webHidden/>
          </w:rPr>
          <w:instrText xml:space="preserve"> PAGEREF _Toc243678192 \h </w:instrText>
        </w:r>
        <w:r>
          <w:rPr>
            <w:webHidden/>
          </w:rPr>
        </w:r>
        <w:r>
          <w:rPr>
            <w:webHidden/>
          </w:rPr>
          <w:fldChar w:fldCharType="separate"/>
        </w:r>
        <w:r>
          <w:rPr>
            <w:webHidden/>
          </w:rPr>
          <w:t>24</w:t>
        </w:r>
        <w:r>
          <w:rPr>
            <w:webHidden/>
          </w:rPr>
          <w:fldChar w:fldCharType="end"/>
        </w:r>
      </w:hyperlink>
    </w:p>
    <w:p w14:paraId="5ECBADFA" w14:textId="6F5B792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3" w:history="1">
        <w:r w:rsidRPr="0061784B">
          <w:rPr>
            <w:rStyle w:val="Siuktni"/>
          </w:rPr>
          <w:t>2.3.6. Use case Quản Trị Hệ Thống &amp; Người Dùng</w:t>
        </w:r>
        <w:r>
          <w:rPr>
            <w:webHidden/>
          </w:rPr>
          <w:tab/>
        </w:r>
        <w:r>
          <w:rPr>
            <w:webHidden/>
          </w:rPr>
          <w:fldChar w:fldCharType="begin"/>
        </w:r>
        <w:r>
          <w:rPr>
            <w:webHidden/>
          </w:rPr>
          <w:instrText xml:space="preserve"> PAGEREF _Toc243678193 \h </w:instrText>
        </w:r>
        <w:r>
          <w:rPr>
            <w:webHidden/>
          </w:rPr>
        </w:r>
        <w:r>
          <w:rPr>
            <w:webHidden/>
          </w:rPr>
          <w:fldChar w:fldCharType="separate"/>
        </w:r>
        <w:r>
          <w:rPr>
            <w:webHidden/>
          </w:rPr>
          <w:t>26</w:t>
        </w:r>
        <w:r>
          <w:rPr>
            <w:webHidden/>
          </w:rPr>
          <w:fldChar w:fldCharType="end"/>
        </w:r>
      </w:hyperlink>
    </w:p>
    <w:p w14:paraId="46DE350C" w14:textId="69BD4FF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4" w:history="1">
        <w:r w:rsidRPr="0061784B">
          <w:rPr>
            <w:rStyle w:val="Siuktni"/>
          </w:rPr>
          <w:t>2.4. Biểu đồ tuần tự (Sequence Diagram)</w:t>
        </w:r>
        <w:r>
          <w:rPr>
            <w:webHidden/>
          </w:rPr>
          <w:tab/>
        </w:r>
        <w:r>
          <w:rPr>
            <w:webHidden/>
          </w:rPr>
          <w:fldChar w:fldCharType="begin"/>
        </w:r>
        <w:r>
          <w:rPr>
            <w:webHidden/>
          </w:rPr>
          <w:instrText xml:space="preserve"> PAGEREF _Toc243678194 \h </w:instrText>
        </w:r>
        <w:r>
          <w:rPr>
            <w:webHidden/>
          </w:rPr>
        </w:r>
        <w:r>
          <w:rPr>
            <w:webHidden/>
          </w:rPr>
          <w:fldChar w:fldCharType="separate"/>
        </w:r>
        <w:r>
          <w:rPr>
            <w:webHidden/>
          </w:rPr>
          <w:t>27</w:t>
        </w:r>
        <w:r>
          <w:rPr>
            <w:webHidden/>
          </w:rPr>
          <w:fldChar w:fldCharType="end"/>
        </w:r>
      </w:hyperlink>
    </w:p>
    <w:p w14:paraId="55A5F668" w14:textId="27DFA5A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5" w:history="1">
        <w:r w:rsidRPr="0061784B">
          <w:rPr>
            <w:rStyle w:val="Siuktni"/>
          </w:rPr>
          <w:t>2.4.1. Sơ đồ tuần tự Đăng nhập hệ thống</w:t>
        </w:r>
        <w:r>
          <w:rPr>
            <w:webHidden/>
          </w:rPr>
          <w:tab/>
        </w:r>
        <w:r>
          <w:rPr>
            <w:webHidden/>
          </w:rPr>
          <w:fldChar w:fldCharType="begin"/>
        </w:r>
        <w:r>
          <w:rPr>
            <w:webHidden/>
          </w:rPr>
          <w:instrText xml:space="preserve"> PAGEREF _Toc243678195 \h </w:instrText>
        </w:r>
        <w:r>
          <w:rPr>
            <w:webHidden/>
          </w:rPr>
        </w:r>
        <w:r>
          <w:rPr>
            <w:webHidden/>
          </w:rPr>
          <w:fldChar w:fldCharType="separate"/>
        </w:r>
        <w:r>
          <w:rPr>
            <w:webHidden/>
          </w:rPr>
          <w:t>28</w:t>
        </w:r>
        <w:r>
          <w:rPr>
            <w:webHidden/>
          </w:rPr>
          <w:fldChar w:fldCharType="end"/>
        </w:r>
      </w:hyperlink>
    </w:p>
    <w:p w14:paraId="5AEAE6F2" w14:textId="1E30128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6" w:history="1">
        <w:r w:rsidRPr="0061784B">
          <w:rPr>
            <w:rStyle w:val="Siuktni"/>
          </w:rPr>
          <w:t>2.4.2. Sơ đồ tuần tự Xuất bản bài viết tích hợp AI &amp; Facebook</w:t>
        </w:r>
        <w:r>
          <w:rPr>
            <w:webHidden/>
          </w:rPr>
          <w:tab/>
        </w:r>
        <w:r>
          <w:rPr>
            <w:webHidden/>
          </w:rPr>
          <w:fldChar w:fldCharType="begin"/>
        </w:r>
        <w:r>
          <w:rPr>
            <w:webHidden/>
          </w:rPr>
          <w:instrText xml:space="preserve"> PAGEREF _Toc243678196 \h </w:instrText>
        </w:r>
        <w:r>
          <w:rPr>
            <w:webHidden/>
          </w:rPr>
        </w:r>
        <w:r>
          <w:rPr>
            <w:webHidden/>
          </w:rPr>
          <w:fldChar w:fldCharType="separate"/>
        </w:r>
        <w:r>
          <w:rPr>
            <w:webHidden/>
          </w:rPr>
          <w:t>29</w:t>
        </w:r>
        <w:r>
          <w:rPr>
            <w:webHidden/>
          </w:rPr>
          <w:fldChar w:fldCharType="end"/>
        </w:r>
      </w:hyperlink>
    </w:p>
    <w:p w14:paraId="00AAB2BA" w14:textId="7D6CBEB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2.4.3. Sơ đồ tuần tự Tiếp nhận, Xử lý và Phản hồi Ý kiến nguyện vọng đoàn viên</w:t>
        <w:tab/>
        <w:t>30</w:t>
      </w:r>
    </w:p>
    <w:p w14:paraId="2F9730C2" w14:textId="5D54480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8" w:history="1">
        <w:r w:rsidRPr="0061784B">
          <w:rPr>
            <w:rStyle w:val="Siuktni"/>
          </w:rPr>
          <w:t>2.4.4. Sơ đồ tuần tự Nộp đơn &amp; Phê duyệt trợ cấp khó khăn đoàn viên</w:t>
        </w:r>
        <w:r>
          <w:rPr>
            <w:webHidden/>
          </w:rPr>
          <w:tab/>
        </w:r>
        <w:r>
          <w:rPr>
            <w:webHidden/>
          </w:rPr>
          <w:fldChar w:fldCharType="begin"/>
        </w:r>
        <w:r>
          <w:rPr>
            <w:webHidden/>
          </w:rPr>
          <w:instrText xml:space="preserve"> PAGEREF _Toc243678198 \h </w:instrText>
        </w:r>
        <w:r>
          <w:rPr>
            <w:webHidden/>
          </w:rPr>
        </w:r>
        <w:r>
          <w:rPr>
            <w:webHidden/>
          </w:rPr>
          <w:fldChar w:fldCharType="separate"/>
        </w:r>
        <w:r>
          <w:rPr>
            <w:webHidden/>
          </w:rPr>
          <w:t>31</w:t>
        </w:r>
        <w:r>
          <w:rPr>
            <w:webHidden/>
          </w:rPr>
          <w:fldChar w:fldCharType="end"/>
        </w:r>
      </w:hyperlink>
    </w:p>
    <w:p w14:paraId="56365C3E" w14:textId="31AFFBB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9" w:history="1">
        <w:r w:rsidRPr="0061784B">
          <w:rPr>
            <w:rStyle w:val="Siuktni"/>
          </w:rPr>
          <w:t>2.5. Biểu đồ hoạt động (Activity Diagram)</w:t>
        </w:r>
        <w:r>
          <w:rPr>
            <w:webHidden/>
          </w:rPr>
          <w:tab/>
        </w:r>
        <w:r>
          <w:rPr>
            <w:webHidden/>
          </w:rPr>
          <w:fldChar w:fldCharType="begin"/>
        </w:r>
        <w:r>
          <w:rPr>
            <w:webHidden/>
          </w:rPr>
          <w:instrText xml:space="preserve"> PAGEREF _Toc243678199 \h </w:instrText>
        </w:r>
        <w:r>
          <w:rPr>
            <w:webHidden/>
          </w:rPr>
        </w:r>
        <w:r>
          <w:rPr>
            <w:webHidden/>
          </w:rPr>
          <w:fldChar w:fldCharType="separate"/>
        </w:r>
        <w:r>
          <w:rPr>
            <w:webHidden/>
          </w:rPr>
          <w:t>31</w:t>
        </w:r>
        <w:r>
          <w:rPr>
            <w:webHidden/>
          </w:rPr>
          <w:fldChar w:fldCharType="end"/>
        </w:r>
      </w:hyperlink>
    </w:p>
    <w:p w14:paraId="7E7D8CBA" w14:textId="7E4A583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0" w:history="1">
        <w:r w:rsidRPr="0061784B">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_Toc243678200 \h </w:instrText>
        </w:r>
        <w:r>
          <w:rPr>
            <w:webHidden/>
          </w:rPr>
        </w:r>
        <w:r>
          <w:rPr>
            <w:webHidden/>
          </w:rPr>
          <w:fldChar w:fldCharType="separate"/>
        </w:r>
        <w:r>
          <w:rPr>
            <w:webHidden/>
          </w:rPr>
          <w:t>32</w:t>
        </w:r>
        <w:r>
          <w:rPr>
            <w:webHidden/>
          </w:rPr>
          <w:fldChar w:fldCharType="end"/>
        </w:r>
      </w:hyperlink>
    </w:p>
    <w:p w14:paraId="318CA7C5" w14:textId="7B70FC5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1" w:history="1">
        <w:r w:rsidRPr="0061784B">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_Toc243678201 \h </w:instrText>
        </w:r>
        <w:r>
          <w:rPr>
            <w:webHidden/>
          </w:rPr>
        </w:r>
        <w:r>
          <w:rPr>
            <w:webHidden/>
          </w:rPr>
          <w:fldChar w:fldCharType="separate"/>
        </w:r>
        <w:r>
          <w:rPr>
            <w:webHidden/>
          </w:rPr>
          <w:t>33</w:t>
        </w:r>
        <w:r>
          <w:rPr>
            <w:webHidden/>
          </w:rPr>
          <w:fldChar w:fldCharType="end"/>
        </w:r>
      </w:hyperlink>
    </w:p>
    <w:p w14:paraId="7C0CEF21" w14:textId="5716190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2.5.3. Sơ đồ hoạt động Quy trình Tiếp nhận, Xử lý và Phản hồi Ý kiến nguyện vọng đoàn viên</w:t>
        <w:tab/>
        <w:t>34</w:t>
      </w:r>
    </w:p>
    <w:p w14:paraId="173EB888" w14:textId="7EEE85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2.5.4. Sơ đồ hoạt động Quy trình Tra cứu &amp; Tiếp cận Thông tin Chính sách Chăm lo, Phúc lợi Đoàn viên</w:t>
        <w:tab/>
        <w:t>35</w:t>
      </w:r>
    </w:p>
    <w:p w14:paraId="5C39F07A" w14:textId="03A9F3B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04" w:history="1">
        <w:r w:rsidRPr="0061784B">
          <w:rPr>
            <w:rStyle w:val="Siuktni"/>
          </w:rPr>
          <w:t>2.6. Biểu đồ lớp (Class Diagram)</w:t>
        </w:r>
        <w:r>
          <w:rPr>
            <w:webHidden/>
          </w:rPr>
          <w:tab/>
        </w:r>
        <w:r>
          <w:rPr>
            <w:webHidden/>
          </w:rPr>
          <w:fldChar w:fldCharType="begin"/>
        </w:r>
        <w:r>
          <w:rPr>
            <w:webHidden/>
          </w:rPr>
          <w:instrText xml:space="preserve"> PAGEREF _Toc243678204 \h </w:instrText>
        </w:r>
        <w:r>
          <w:rPr>
            <w:webHidden/>
          </w:rPr>
        </w:r>
        <w:r>
          <w:rPr>
            <w:webHidden/>
          </w:rPr>
          <w:fldChar w:fldCharType="separate"/>
        </w:r>
        <w:r>
          <w:rPr>
            <w:webHidden/>
          </w:rPr>
          <w:t>36</w:t>
        </w:r>
        <w:r>
          <w:rPr>
            <w:webHidden/>
          </w:rPr>
          <w:fldChar w:fldCharType="end"/>
        </w:r>
      </w:hyperlink>
    </w:p>
    <w:p w14:paraId="35CB6591" w14:textId="2A5FABE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5" w:history="1">
        <w:r w:rsidRPr="0061784B">
          <w:rPr>
            <w:rStyle w:val="Siuktni"/>
          </w:rPr>
          <w:t>2.6.1. Sơ đồ lớp Quản lý Người dùng &amp; Phân quyền</w:t>
        </w:r>
        <w:r>
          <w:rPr>
            <w:webHidden/>
          </w:rPr>
          <w:tab/>
        </w:r>
        <w:r>
          <w:rPr>
            <w:webHidden/>
          </w:rPr>
          <w:fldChar w:fldCharType="begin"/>
        </w:r>
        <w:r>
          <w:rPr>
            <w:webHidden/>
          </w:rPr>
          <w:instrText xml:space="preserve"> PAGEREF _Toc243678205 \h </w:instrText>
        </w:r>
        <w:r>
          <w:rPr>
            <w:webHidden/>
          </w:rPr>
        </w:r>
        <w:r>
          <w:rPr>
            <w:webHidden/>
          </w:rPr>
          <w:fldChar w:fldCharType="separate"/>
        </w:r>
        <w:r>
          <w:rPr>
            <w:webHidden/>
          </w:rPr>
          <w:t>36</w:t>
        </w:r>
        <w:r>
          <w:rPr>
            <w:webHidden/>
          </w:rPr>
          <w:fldChar w:fldCharType="end"/>
        </w:r>
      </w:hyperlink>
    </w:p>
    <w:p w14:paraId="57043F12" w14:textId="5C5AF8B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6" w:history="1">
        <w:r w:rsidRPr="0061784B">
          <w:rPr>
            <w:rStyle w:val="Siuktni"/>
          </w:rPr>
          <w:t>2.6.2. Sơ đồ lớp Quản lý Bài viết &amp; Xuất bản Đa kênh</w:t>
        </w:r>
        <w:r>
          <w:rPr>
            <w:webHidden/>
          </w:rPr>
          <w:tab/>
        </w:r>
        <w:r>
          <w:rPr>
            <w:webHidden/>
          </w:rPr>
          <w:fldChar w:fldCharType="begin"/>
        </w:r>
        <w:r>
          <w:rPr>
            <w:webHidden/>
          </w:rPr>
          <w:instrText xml:space="preserve"> PAGEREF _Toc243678206 \h </w:instrText>
        </w:r>
        <w:r>
          <w:rPr>
            <w:webHidden/>
          </w:rPr>
        </w:r>
        <w:r>
          <w:rPr>
            <w:webHidden/>
          </w:rPr>
          <w:fldChar w:fldCharType="separate"/>
        </w:r>
        <w:r>
          <w:rPr>
            <w:webHidden/>
          </w:rPr>
          <w:t>38</w:t>
        </w:r>
        <w:r>
          <w:rPr>
            <w:webHidden/>
          </w:rPr>
          <w:fldChar w:fldCharType="end"/>
        </w:r>
      </w:hyperlink>
    </w:p>
    <w:p w14:paraId="58F475BF" w14:textId="069D5DD0"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Sơ đồ lớp Phân hệ Quản lý Hòm thư Góp ý &amp; Phản hồi Đoàn viên</w:t>
      </w:r>
    </w:p>
    <w:p w14:paraId="355602EB" w14:textId="3ED3BED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Sơ đồ lớp Phân hệ Quản lý Chính sách Chăm lo &amp; Phúc lợi Đoàn viên</w:t>
      </w:r>
    </w:p>
    <w:p w14:paraId="3FBAC5BE" w14:textId="3A98DB14" w:rsidR="00747CCB" w:rsidRDefault="00747CCB">
      <w:pPr>
        <w:pStyle w:val="Mucluc1"/>
        <w:rPr>
          <w:rFonts w:asciiTheme="minorHAnsi" w:hAnsiTheme="minorHAnsi"/>
          <w:b w:val="0"/>
          <w:color w:val="auto"/>
          <w:kern w:val="2"/>
          <w:sz w:val="24"/>
          <w:szCs w:val="24"/>
          <w:lang w:val="en-US"/>
          <w14:ligatures w14:val="standardContextual"/>
        </w:rPr>
      </w:pPr>
      <w:hyperlink w:anchor="_Toc243678209" w:history="1">
        <w:r w:rsidRPr="0061784B">
          <w:rPr>
            <w:rStyle w:val="Siuktni"/>
          </w:rPr>
          <w:t>CHƯƠNG 3: CƠ SỞ DỮ LIỆU</w:t>
        </w:r>
        <w:r>
          <w:rPr>
            <w:webHidden/>
          </w:rPr>
          <w:tab/>
        </w:r>
        <w:r>
          <w:rPr>
            <w:webHidden/>
          </w:rPr>
          <w:fldChar w:fldCharType="begin"/>
        </w:r>
        <w:r>
          <w:rPr>
            <w:webHidden/>
          </w:rPr>
          <w:instrText xml:space="preserve"> PAGEREF _Toc243678209 \h </w:instrText>
        </w:r>
        <w:r>
          <w:rPr>
            <w:webHidden/>
          </w:rPr>
        </w:r>
        <w:r>
          <w:rPr>
            <w:webHidden/>
          </w:rPr>
          <w:fldChar w:fldCharType="separate"/>
        </w:r>
        <w:r>
          <w:rPr>
            <w:webHidden/>
          </w:rPr>
          <w:t>42</w:t>
        </w:r>
        <w:r>
          <w:rPr>
            <w:webHidden/>
          </w:rPr>
          <w:fldChar w:fldCharType="end"/>
        </w:r>
      </w:hyperlink>
    </w:p>
    <w:p w14:paraId="7B40D1BA" w14:textId="0851A14A"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0" w:history="1">
        <w:r w:rsidRPr="0061784B">
          <w:rPr>
            <w:rStyle w:val="Siuktni"/>
          </w:rPr>
          <w:t>3.1. Sơ đồ quan hệ trong cơ sở dữ liệu</w:t>
        </w:r>
        <w:r>
          <w:rPr>
            <w:webHidden/>
          </w:rPr>
          <w:tab/>
        </w:r>
        <w:r>
          <w:rPr>
            <w:webHidden/>
          </w:rPr>
          <w:fldChar w:fldCharType="begin"/>
        </w:r>
        <w:r>
          <w:rPr>
            <w:webHidden/>
          </w:rPr>
          <w:instrText xml:space="preserve"> PAGEREF _Toc243678210 \h </w:instrText>
        </w:r>
        <w:r>
          <w:rPr>
            <w:webHidden/>
          </w:rPr>
        </w:r>
        <w:r>
          <w:rPr>
            <w:webHidden/>
          </w:rPr>
          <w:fldChar w:fldCharType="separate"/>
        </w:r>
        <w:r>
          <w:rPr>
            <w:webHidden/>
          </w:rPr>
          <w:t>42</w:t>
        </w:r>
        <w:r>
          <w:rPr>
            <w:webHidden/>
          </w:rPr>
          <w:fldChar w:fldCharType="end"/>
        </w:r>
      </w:hyperlink>
    </w:p>
    <w:p w14:paraId="00BAC642" w14:textId="662B008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1" w:history="1">
        <w:r w:rsidRPr="0061784B">
          <w:rPr>
            <w:rStyle w:val="Siuktni"/>
          </w:rPr>
          <w:t>3.2. Mô tả bảng</w:t>
        </w:r>
        <w:r>
          <w:rPr>
            <w:webHidden/>
          </w:rPr>
          <w:tab/>
        </w:r>
        <w:r>
          <w:rPr>
            <w:webHidden/>
          </w:rPr>
          <w:fldChar w:fldCharType="begin"/>
        </w:r>
        <w:r>
          <w:rPr>
            <w:webHidden/>
          </w:rPr>
          <w:instrText xml:space="preserve"> PAGEREF _Toc243678211 \h </w:instrText>
        </w:r>
        <w:r>
          <w:rPr>
            <w:webHidden/>
          </w:rPr>
        </w:r>
        <w:r>
          <w:rPr>
            <w:webHidden/>
          </w:rPr>
          <w:fldChar w:fldCharType="separate"/>
        </w:r>
        <w:r>
          <w:rPr>
            <w:webHidden/>
          </w:rPr>
          <w:t>42</w:t>
        </w:r>
        <w:r>
          <w:rPr>
            <w:webHidden/>
          </w:rPr>
          <w:fldChar w:fldCharType="end"/>
        </w:r>
      </w:hyperlink>
    </w:p>
    <w:p w14:paraId="185484DB" w14:textId="5DCCF91D" w:rsidR="00747CCB" w:rsidRDefault="00747CCB">
      <w:pPr>
        <w:pStyle w:val="Mucluc1"/>
        <w:rPr>
          <w:rFonts w:asciiTheme="minorHAnsi" w:hAnsiTheme="minorHAnsi"/>
          <w:b w:val="0"/>
          <w:color w:val="auto"/>
          <w:kern w:val="2"/>
          <w:sz w:val="24"/>
          <w:szCs w:val="24"/>
          <w:lang w:val="en-US"/>
          <w14:ligatures w14:val="standardContextual"/>
        </w:rPr>
      </w:pPr>
      <w:hyperlink w:anchor="_Toc243678212" w:history="1">
        <w:r w:rsidRPr="0061784B">
          <w:rPr>
            <w:rStyle w:val="Siuktni"/>
          </w:rPr>
          <w:t>CHƯƠNG 4: CÀI ĐẶT, THỰC NGHIỆM VÀ DEMO KẾT QUẢ HỆ THỐNG</w:t>
        </w:r>
        <w:r>
          <w:rPr>
            <w:webHidden/>
          </w:rPr>
          <w:tab/>
        </w:r>
        <w:r>
          <w:rPr>
            <w:webHidden/>
          </w:rPr>
          <w:fldChar w:fldCharType="begin"/>
        </w:r>
        <w:r>
          <w:rPr>
            <w:webHidden/>
          </w:rPr>
          <w:instrText xml:space="preserve"> PAGEREF _Toc243678212 \h </w:instrText>
        </w:r>
        <w:r>
          <w:rPr>
            <w:webHidden/>
          </w:rPr>
        </w:r>
        <w:r>
          <w:rPr>
            <w:webHidden/>
          </w:rPr>
          <w:fldChar w:fldCharType="separate"/>
        </w:r>
        <w:r>
          <w:rPr>
            <w:webHidden/>
          </w:rPr>
          <w:t>55</w:t>
        </w:r>
        <w:r>
          <w:rPr>
            <w:webHidden/>
          </w:rPr>
          <w:fldChar w:fldCharType="end"/>
        </w:r>
      </w:hyperlink>
    </w:p>
    <w:p w14:paraId="7D7985D8" w14:textId="427BD22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3" w:history="1">
        <w:r w:rsidRPr="0061784B">
          <w:rPr>
            <w:rStyle w:val="Siuktni"/>
          </w:rPr>
          <w:t>4.1. Demo Chức năng Cổng Thông Tin Công Chúng &amp; Đoàn Viên (Public Portal)</w:t>
        </w:r>
        <w:r>
          <w:rPr>
            <w:webHidden/>
          </w:rPr>
          <w:tab/>
        </w:r>
        <w:r>
          <w:rPr>
            <w:webHidden/>
          </w:rPr>
          <w:fldChar w:fldCharType="begin"/>
        </w:r>
        <w:r>
          <w:rPr>
            <w:webHidden/>
          </w:rPr>
          <w:instrText xml:space="preserve"> PAGEREF _Toc243678213 \h </w:instrText>
        </w:r>
        <w:r>
          <w:rPr>
            <w:webHidden/>
          </w:rPr>
        </w:r>
        <w:r>
          <w:rPr>
            <w:webHidden/>
          </w:rPr>
          <w:fldChar w:fldCharType="separate"/>
        </w:r>
        <w:r>
          <w:rPr>
            <w:webHidden/>
          </w:rPr>
          <w:t>55</w:t>
        </w:r>
        <w:r>
          <w:rPr>
            <w:webHidden/>
          </w:rPr>
          <w:fldChar w:fldCharType="end"/>
        </w:r>
      </w:hyperlink>
    </w:p>
    <w:p w14:paraId="3A10B554" w14:textId="042677A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4" w:history="1">
        <w:r w:rsidRPr="0061784B">
          <w:rPr>
            <w:rStyle w:val="Siuktni"/>
          </w:rPr>
          <w:t>4.1.1. Trang chủ Cổng thông tin Công đoàn TDMU</w:t>
        </w:r>
        <w:r>
          <w:rPr>
            <w:webHidden/>
          </w:rPr>
          <w:tab/>
        </w:r>
        <w:r>
          <w:rPr>
            <w:webHidden/>
          </w:rPr>
          <w:fldChar w:fldCharType="begin"/>
        </w:r>
        <w:r>
          <w:rPr>
            <w:webHidden/>
          </w:rPr>
          <w:instrText xml:space="preserve"> PAGEREF _Toc243678214 \h </w:instrText>
        </w:r>
        <w:r>
          <w:rPr>
            <w:webHidden/>
          </w:rPr>
        </w:r>
        <w:r>
          <w:rPr>
            <w:webHidden/>
          </w:rPr>
          <w:fldChar w:fldCharType="separate"/>
        </w:r>
        <w:r>
          <w:rPr>
            <w:webHidden/>
          </w:rPr>
          <w:t>55</w:t>
        </w:r>
        <w:r>
          <w:rPr>
            <w:webHidden/>
          </w:rPr>
          <w:fldChar w:fldCharType="end"/>
        </w:r>
      </w:hyperlink>
    </w:p>
    <w:p w14:paraId="2E093182" w14:textId="7F10250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5" w:history="1">
        <w:r w:rsidRPr="0061784B">
          <w:rPr>
            <w:rStyle w:val="Siuktni"/>
          </w:rPr>
          <w:t>4.1.2. Phân hệ Tin tức &amp; Sự kiện phong trào</w:t>
        </w:r>
        <w:r>
          <w:rPr>
            <w:webHidden/>
          </w:rPr>
          <w:tab/>
        </w:r>
        <w:r>
          <w:rPr>
            <w:webHidden/>
          </w:rPr>
          <w:fldChar w:fldCharType="begin"/>
        </w:r>
        <w:r>
          <w:rPr>
            <w:webHidden/>
          </w:rPr>
          <w:instrText xml:space="preserve"> PAGEREF _Toc243678215 \h </w:instrText>
        </w:r>
        <w:r>
          <w:rPr>
            <w:webHidden/>
          </w:rPr>
        </w:r>
        <w:r>
          <w:rPr>
            <w:webHidden/>
          </w:rPr>
          <w:fldChar w:fldCharType="separate"/>
        </w:r>
        <w:r>
          <w:rPr>
            <w:webHidden/>
          </w:rPr>
          <w:t>55</w:t>
        </w:r>
        <w:r>
          <w:rPr>
            <w:webHidden/>
          </w:rPr>
          <w:fldChar w:fldCharType="end"/>
        </w:r>
      </w:hyperlink>
    </w:p>
    <w:p w14:paraId="31BD0179" w14:textId="5C63A04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6" w:history="1">
        <w:r w:rsidRPr="0061784B">
          <w:rPr>
            <w:rStyle w:val="Siuktni"/>
          </w:rPr>
          <w:t>4.1.3. Trang Chi tiết bài viết &amp; Tương tác độc giả</w:t>
        </w:r>
        <w:r>
          <w:rPr>
            <w:webHidden/>
          </w:rPr>
          <w:tab/>
        </w:r>
        <w:r>
          <w:rPr>
            <w:webHidden/>
          </w:rPr>
          <w:fldChar w:fldCharType="begin"/>
        </w:r>
        <w:r>
          <w:rPr>
            <w:webHidden/>
          </w:rPr>
          <w:instrText xml:space="preserve"> PAGEREF _Toc243678216 \h </w:instrText>
        </w:r>
        <w:r>
          <w:rPr>
            <w:webHidden/>
          </w:rPr>
        </w:r>
        <w:r>
          <w:rPr>
            <w:webHidden/>
          </w:rPr>
          <w:fldChar w:fldCharType="separate"/>
        </w:r>
        <w:r>
          <w:rPr>
            <w:webHidden/>
          </w:rPr>
          <w:t>56</w:t>
        </w:r>
        <w:r>
          <w:rPr>
            <w:webHidden/>
          </w:rPr>
          <w:fldChar w:fldCharType="end"/>
        </w:r>
      </w:hyperlink>
    </w:p>
    <w:p w14:paraId="3AEE501B" w14:textId="7957696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7" w:history="1">
        <w:r w:rsidRPr="0061784B">
          <w:rPr>
            <w:rStyle w:val="Siuktni"/>
          </w:rPr>
          <w:t>4.1.4. Kho Văn bản pháp quy &amp; Kho Biểu mẫu điện tử</w:t>
        </w:r>
        <w:r>
          <w:rPr>
            <w:webHidden/>
          </w:rPr>
          <w:tab/>
        </w:r>
        <w:r>
          <w:rPr>
            <w:webHidden/>
          </w:rPr>
          <w:fldChar w:fldCharType="begin"/>
        </w:r>
        <w:r>
          <w:rPr>
            <w:webHidden/>
          </w:rPr>
          <w:instrText xml:space="preserve"> PAGEREF _Toc243678217 \h </w:instrText>
        </w:r>
        <w:r>
          <w:rPr>
            <w:webHidden/>
          </w:rPr>
        </w:r>
        <w:r>
          <w:rPr>
            <w:webHidden/>
          </w:rPr>
          <w:fldChar w:fldCharType="separate"/>
        </w:r>
        <w:r>
          <w:rPr>
            <w:webHidden/>
          </w:rPr>
          <w:t>56</w:t>
        </w:r>
        <w:r>
          <w:rPr>
            <w:webHidden/>
          </w:rPr>
          <w:fldChar w:fldCharType="end"/>
        </w:r>
      </w:hyperlink>
    </w:p>
    <w:p w14:paraId="6383EAC8" w14:textId="6627428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4.1.5. Phân hệ Chính sách Chăm lo &amp; Phúc lợi Đoàn viên</w:t>
        <w:tab/>
        <w:t>57</w:t>
      </w:r>
    </w:p>
    <w:p w14:paraId="56D2E5BA" w14:textId="55464EBC"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9" w:history="1">
        <w:r w:rsidRPr="0061784B">
          <w:rPr>
            <w:rStyle w:val="Siuktni"/>
          </w:rPr>
          <w:t>4.2. Demo Chức năng Phân hệ Quản Trị Hệ Thống (Admin CMS &amp; AI Studio)</w:t>
        </w:r>
        <w:r>
          <w:rPr>
            <w:webHidden/>
          </w:rPr>
          <w:tab/>
        </w:r>
        <w:r>
          <w:rPr>
            <w:webHidden/>
          </w:rPr>
          <w:fldChar w:fldCharType="begin"/>
        </w:r>
        <w:r>
          <w:rPr>
            <w:webHidden/>
          </w:rPr>
          <w:instrText xml:space="preserve"> PAGEREF _Toc243678219 \h </w:instrText>
        </w:r>
        <w:r>
          <w:rPr>
            <w:webHidden/>
          </w:rPr>
        </w:r>
        <w:r>
          <w:rPr>
            <w:webHidden/>
          </w:rPr>
          <w:fldChar w:fldCharType="separate"/>
        </w:r>
        <w:r>
          <w:rPr>
            <w:webHidden/>
          </w:rPr>
          <w:t>58</w:t>
        </w:r>
        <w:r>
          <w:rPr>
            <w:webHidden/>
          </w:rPr>
          <w:fldChar w:fldCharType="end"/>
        </w:r>
      </w:hyperlink>
    </w:p>
    <w:p w14:paraId="73C40010" w14:textId="21A2EE7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0" w:history="1">
        <w:r w:rsidRPr="0061784B">
          <w:rPr>
            <w:rStyle w:val="Siuktni"/>
          </w:rPr>
          <w:t>4.2.1. Bảng Điều Hành Tổng Quan (Admin Dashboard)</w:t>
        </w:r>
        <w:r>
          <w:rPr>
            <w:webHidden/>
          </w:rPr>
          <w:tab/>
        </w:r>
        <w:r>
          <w:rPr>
            <w:webHidden/>
          </w:rPr>
          <w:fldChar w:fldCharType="begin"/>
        </w:r>
        <w:r>
          <w:rPr>
            <w:webHidden/>
          </w:rPr>
          <w:instrText xml:space="preserve"> PAGEREF _Toc243678220 \h </w:instrText>
        </w:r>
        <w:r>
          <w:rPr>
            <w:webHidden/>
          </w:rPr>
        </w:r>
        <w:r>
          <w:rPr>
            <w:webHidden/>
          </w:rPr>
          <w:fldChar w:fldCharType="separate"/>
        </w:r>
        <w:r>
          <w:rPr>
            <w:webHidden/>
          </w:rPr>
          <w:t>58</w:t>
        </w:r>
        <w:r>
          <w:rPr>
            <w:webHidden/>
          </w:rPr>
          <w:fldChar w:fldCharType="end"/>
        </w:r>
      </w:hyperlink>
    </w:p>
    <w:p w14:paraId="41434A71" w14:textId="583998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1" w:history="1">
        <w:r w:rsidRPr="0061784B">
          <w:rPr>
            <w:rStyle w:val="Siuktni"/>
          </w:rPr>
          <w:t>4.2.2. Quản Lý Tin Tức &amp; Hàng Đợi Kiểm Duyệt Bài Viết</w:t>
        </w:r>
        <w:r>
          <w:rPr>
            <w:webHidden/>
          </w:rPr>
          <w:tab/>
        </w:r>
        <w:r>
          <w:rPr>
            <w:webHidden/>
          </w:rPr>
          <w:fldChar w:fldCharType="begin"/>
        </w:r>
        <w:r>
          <w:rPr>
            <w:webHidden/>
          </w:rPr>
          <w:instrText xml:space="preserve"> PAGEREF _Toc243678221 \h </w:instrText>
        </w:r>
        <w:r>
          <w:rPr>
            <w:webHidden/>
          </w:rPr>
        </w:r>
        <w:r>
          <w:rPr>
            <w:webHidden/>
          </w:rPr>
          <w:fldChar w:fldCharType="separate"/>
        </w:r>
        <w:r>
          <w:rPr>
            <w:webHidden/>
          </w:rPr>
          <w:t>58</w:t>
        </w:r>
        <w:r>
          <w:rPr>
            <w:webHidden/>
          </w:rPr>
          <w:fldChar w:fldCharType="end"/>
        </w:r>
      </w:hyperlink>
    </w:p>
    <w:p w14:paraId="4D8BA8CB" w14:textId="10AED433"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2" w:history="1">
        <w:r w:rsidRPr="0061784B">
          <w:rPr>
            <w:rStyle w:val="Siuktni"/>
          </w:rPr>
          <w:t>4.2.3. Phòng Biên Tập Đa Kênh AI Studio &amp; Trợ Lý AI Copilot</w:t>
        </w:r>
        <w:r>
          <w:rPr>
            <w:webHidden/>
          </w:rPr>
          <w:tab/>
        </w:r>
        <w:r>
          <w:rPr>
            <w:webHidden/>
          </w:rPr>
          <w:fldChar w:fldCharType="begin"/>
        </w:r>
        <w:r>
          <w:rPr>
            <w:webHidden/>
          </w:rPr>
          <w:instrText xml:space="preserve"> PAGEREF _Toc243678222 \h </w:instrText>
        </w:r>
        <w:r>
          <w:rPr>
            <w:webHidden/>
          </w:rPr>
        </w:r>
        <w:r>
          <w:rPr>
            <w:webHidden/>
          </w:rPr>
          <w:fldChar w:fldCharType="separate"/>
        </w:r>
        <w:r>
          <w:rPr>
            <w:webHidden/>
          </w:rPr>
          <w:t>59</w:t>
        </w:r>
        <w:r>
          <w:rPr>
            <w:webHidden/>
          </w:rPr>
          <w:fldChar w:fldCharType="end"/>
        </w:r>
      </w:hyperlink>
    </w:p>
    <w:p w14:paraId="01D74220" w14:textId="4FE7516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3" w:history="1">
        <w:r w:rsidRPr="0061784B">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_Toc243678223 \h </w:instrText>
        </w:r>
        <w:r>
          <w:rPr>
            <w:webHidden/>
          </w:rPr>
        </w:r>
        <w:r>
          <w:rPr>
            <w:webHidden/>
          </w:rPr>
          <w:fldChar w:fldCharType="separate"/>
        </w:r>
        <w:r>
          <w:rPr>
            <w:webHidden/>
          </w:rPr>
          <w:t>61</w:t>
        </w:r>
        <w:r>
          <w:rPr>
            <w:webHidden/>
          </w:rPr>
          <w:fldChar w:fldCharType="end"/>
        </w:r>
      </w:hyperlink>
    </w:p>
    <w:p w14:paraId="3A1078F4" w14:textId="281AECD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4" w:history="1">
        <w:r w:rsidRPr="0061784B">
          <w:rPr>
            <w:rStyle w:val="Siuktni"/>
          </w:rPr>
          <w:t>4.2.5. Quản Lý Lịch Xuất Bản Tự Động (Background Scheduler)</w:t>
        </w:r>
        <w:r>
          <w:rPr>
            <w:webHidden/>
          </w:rPr>
          <w:tab/>
        </w:r>
        <w:r>
          <w:rPr>
            <w:webHidden/>
          </w:rPr>
          <w:fldChar w:fldCharType="begin"/>
        </w:r>
        <w:r>
          <w:rPr>
            <w:webHidden/>
          </w:rPr>
          <w:instrText xml:space="preserve"> PAGEREF _Toc243678224 \h </w:instrText>
        </w:r>
        <w:r>
          <w:rPr>
            <w:webHidden/>
          </w:rPr>
        </w:r>
        <w:r>
          <w:rPr>
            <w:webHidden/>
          </w:rPr>
          <w:fldChar w:fldCharType="separate"/>
        </w:r>
        <w:r>
          <w:rPr>
            <w:webHidden/>
          </w:rPr>
          <w:t>61</w:t>
        </w:r>
        <w:r>
          <w:rPr>
            <w:webHidden/>
          </w:rPr>
          <w:fldChar w:fldCharType="end"/>
        </w:r>
      </w:hyperlink>
    </w:p>
    <w:p w14:paraId="24FCEC61" w14:textId="7C58807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5" w:history="1">
        <w:r w:rsidRPr="0061784B">
          <w:rPr>
            <w:rStyle w:val="Siuktni"/>
          </w:rPr>
          <w:t>4.2.6. Quản Lý Kho Văn Bản &amp; Kho Biểu Mẫu (Admin)</w:t>
        </w:r>
        <w:r>
          <w:rPr>
            <w:webHidden/>
          </w:rPr>
          <w:tab/>
        </w:r>
        <w:r>
          <w:rPr>
            <w:webHidden/>
          </w:rPr>
          <w:fldChar w:fldCharType="begin"/>
        </w:r>
        <w:r>
          <w:rPr>
            <w:webHidden/>
          </w:rPr>
          <w:instrText xml:space="preserve"> PAGEREF _Toc243678225 \h </w:instrText>
        </w:r>
        <w:r>
          <w:rPr>
            <w:webHidden/>
          </w:rPr>
        </w:r>
        <w:r>
          <w:rPr>
            <w:webHidden/>
          </w:rPr>
          <w:fldChar w:fldCharType="separate"/>
        </w:r>
        <w:r>
          <w:rPr>
            <w:webHidden/>
          </w:rPr>
          <w:t>62</w:t>
        </w:r>
        <w:r>
          <w:rPr>
            <w:webHidden/>
          </w:rPr>
          <w:fldChar w:fldCharType="end"/>
        </w:r>
      </w:hyperlink>
    </w:p>
    <w:p w14:paraId="16051783" w14:textId="70E84D7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6" w:history="1">
        <w:r w:rsidRPr="0061784B">
          <w:rPr>
            <w:rStyle w:val="Siuktni"/>
          </w:rPr>
          <w:t>4.2.7. Quản Lý Hòm Thư Góp Ý &amp; Phản Hồi Đoàn Viên</w:t>
        </w:r>
        <w:r>
          <w:rPr>
            <w:webHidden/>
          </w:rPr>
          <w:tab/>
        </w:r>
        <w:r>
          <w:rPr>
            <w:webHidden/>
          </w:rPr>
          <w:fldChar w:fldCharType="begin"/>
        </w:r>
        <w:r>
          <w:rPr>
            <w:webHidden/>
          </w:rPr>
          <w:instrText xml:space="preserve"> PAGEREF _Toc243678226 \h </w:instrText>
        </w:r>
        <w:r>
          <w:rPr>
            <w:webHidden/>
          </w:rPr>
        </w:r>
        <w:r>
          <w:rPr>
            <w:webHidden/>
          </w:rPr>
          <w:fldChar w:fldCharType="separate"/>
        </w:r>
        <w:r>
          <w:rPr>
            <w:webHidden/>
          </w:rPr>
          <w:t>63</w:t>
        </w:r>
        <w:r>
          <w:rPr>
            <w:webHidden/>
          </w:rPr>
          <w:fldChar w:fldCharType="end"/>
        </w:r>
      </w:hyperlink>
    </w:p>
    <w:p w14:paraId="5C63C0FF" w14:textId="41F3478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4.2.8. Quản Lý Danh Mục Chính Sách Chăm Lo &amp; Phúc Lợi</w:t>
      </w:r>
    </w:p>
    <w:p w14:paraId="79EFF09E" w14:textId="27BBB7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8" w:history="1">
        <w:r w:rsidRPr="0061784B">
          <w:rPr>
            <w:rStyle w:val="Siuktni"/>
          </w:rPr>
          <w:t>4.2.9. Báo Cáo Thi Đua Tổ Công Đoàn</w:t>
        </w:r>
        <w:r>
          <w:rPr>
            <w:webHidden/>
          </w:rPr>
          <w:tab/>
        </w:r>
        <w:r>
          <w:rPr>
            <w:webHidden/>
          </w:rPr>
          <w:fldChar w:fldCharType="begin"/>
        </w:r>
        <w:r>
          <w:rPr>
            <w:webHidden/>
          </w:rPr>
          <w:instrText xml:space="preserve"> PAGEREF _Toc243678228 \h </w:instrText>
        </w:r>
        <w:r>
          <w:rPr>
            <w:webHidden/>
          </w:rPr>
        </w:r>
        <w:r>
          <w:rPr>
            <w:webHidden/>
          </w:rPr>
          <w:fldChar w:fldCharType="separate"/>
        </w:r>
        <w:r>
          <w:rPr>
            <w:webHidden/>
          </w:rPr>
          <w:t>64</w:t>
        </w:r>
        <w:r>
          <w:rPr>
            <w:webHidden/>
          </w:rPr>
          <w:fldChar w:fldCharType="end"/>
        </w:r>
      </w:hyperlink>
    </w:p>
    <w:p w14:paraId="04EED284" w14:textId="5340F452" w:rsidR="00747CCB" w:rsidRDefault="00747CCB">
      <w:pPr>
        <w:pStyle w:val="Mucluc1"/>
        <w:rPr>
          <w:rFonts w:asciiTheme="minorHAnsi" w:hAnsiTheme="minorHAnsi"/>
          <w:b w:val="0"/>
          <w:color w:val="auto"/>
          <w:kern w:val="2"/>
          <w:sz w:val="24"/>
          <w:szCs w:val="24"/>
          <w:lang w:val="en-US"/>
          <w14:ligatures w14:val="standardContextual"/>
        </w:rPr>
      </w:pPr>
      <w:hyperlink w:anchor="_Toc243678229" w:history="1">
        <w:r w:rsidRPr="0061784B">
          <w:rPr>
            <w:rStyle w:val="Siuktni"/>
          </w:rPr>
          <w:t>KẾT LUẬN</w:t>
        </w:r>
        <w:r>
          <w:rPr>
            <w:webHidden/>
          </w:rPr>
          <w:tab/>
        </w:r>
        <w:r>
          <w:rPr>
            <w:webHidden/>
          </w:rPr>
          <w:fldChar w:fldCharType="begin"/>
        </w:r>
        <w:r>
          <w:rPr>
            <w:webHidden/>
          </w:rPr>
          <w:instrText xml:space="preserve"> PAGEREF _Toc243678229 \h </w:instrText>
        </w:r>
        <w:r>
          <w:rPr>
            <w:webHidden/>
          </w:rPr>
        </w:r>
        <w:r>
          <w:rPr>
            <w:webHidden/>
          </w:rPr>
          <w:fldChar w:fldCharType="separate"/>
        </w:r>
        <w:r>
          <w:rPr>
            <w:webHidden/>
          </w:rPr>
          <w:t>66</w:t>
        </w:r>
        <w:r>
          <w:rPr>
            <w:webHidden/>
          </w:rPr>
          <w:fldChar w:fldCharType="end"/>
        </w:r>
      </w:hyperlink>
    </w:p>
    <w:p w14:paraId="590EC1D5" w14:textId="0CBBDBBE" w:rsidR="00747CCB" w:rsidRDefault="00747CCB">
      <w:pPr>
        <w:pStyle w:val="Mucluc1"/>
        <w:rPr>
          <w:rFonts w:asciiTheme="minorHAnsi" w:hAnsiTheme="minorHAnsi"/>
          <w:b w:val="0"/>
          <w:color w:val="auto"/>
          <w:kern w:val="2"/>
          <w:sz w:val="24"/>
          <w:szCs w:val="24"/>
          <w:lang w:val="en-US"/>
          <w14:ligatures w14:val="standardContextual"/>
        </w:rPr>
      </w:pPr>
      <w:hyperlink w:anchor="_Toc243678230" w:history="1">
        <w:r w:rsidRPr="0061784B">
          <w:rPr>
            <w:rStyle w:val="Siuktni"/>
          </w:rPr>
          <w:t>TÀI LIỆU THAM KHẢO</w:t>
        </w:r>
        <w:r>
          <w:rPr>
            <w:webHidden/>
          </w:rPr>
          <w:tab/>
        </w:r>
        <w:r>
          <w:rPr>
            <w:webHidden/>
          </w:rPr>
          <w:fldChar w:fldCharType="begin"/>
        </w:r>
        <w:r>
          <w:rPr>
            <w:webHidden/>
          </w:rPr>
          <w:instrText xml:space="preserve"> PAGEREF _Toc243678230 \h </w:instrText>
        </w:r>
        <w:r>
          <w:rPr>
            <w:webHidden/>
          </w:rPr>
        </w:r>
        <w:r>
          <w:rPr>
            <w:webHidden/>
          </w:rPr>
          <w:fldChar w:fldCharType="separate"/>
        </w:r>
        <w:r>
          <w:rPr>
            <w:webHidden/>
          </w:rPr>
          <w:t>68</w:t>
        </w:r>
        <w:r>
          <w:rPr>
            <w:webHidden/>
          </w:rPr>
          <w:fldChar w:fldCharType="end"/>
        </w:r>
      </w:hyperlink>
    </w:p>
    <w:p w14:paraId="182846A0" w14:textId="77777777" w:rsidR="00AA4ADD" w:rsidRPr="00270996" w:rsidRDefault="00DC5D02" w:rsidP="00DC5D02">
      <w:pPr>
        <w:pStyle w:val="m1b"/>
      </w:pPr>
      <w:r w:rsidRPr="00270996">
        <w:fldChar w:fldCharType="end"/>
      </w:r>
    </w:p>
    <w:p w14:paraId="5C2A3513" w14:textId="77777777" w:rsidR="004F5BFF" w:rsidRPr="00270996" w:rsidRDefault="004F5BFF" w:rsidP="00AA4ADD">
      <w:pPr>
        <w:pStyle w:val="m1b"/>
      </w:pPr>
      <w:bookmarkStart w:id="5" w:name="_Toc240897691"/>
      <w:r w:rsidRPr="00270996">
        <w:br w:type="page"/>
      </w:r>
    </w:p>
    <w:p w14:paraId="5A4308A5" w14:textId="77777777" w:rsidR="002F52F2" w:rsidRPr="00270996" w:rsidRDefault="004449A5" w:rsidP="004449A5">
      <w:pPr>
        <w:pStyle w:val="m1b"/>
      </w:pPr>
      <w:bookmarkStart w:id="6" w:name="_Toc243678164"/>
      <w:bookmarkEnd w:id="5"/>
      <w:r w:rsidRPr="00270996">
        <w:t>DANH MỤC HÌNH</w:t>
      </w:r>
      <w:bookmarkEnd w:id="6"/>
    </w:p>
    <w:p w14:paraId="58AF8D9D" w14:textId="77777777"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61D89A8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4DADD6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211976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68EE0E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0FBAA0E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05BB438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7C1AD08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2BBE0117" w14:textId="77777777" w:rsidR="005A6048" w:rsidRDefault="005A6048">
      <w:pPr>
        <w:pStyle w:val="Mucluc4"/>
        <w:rPr>
          <w:rFonts w:asciiTheme="minorHAnsi" w:hAnsiTheme="minorHAnsi"/>
          <w:color w:val="auto"/>
          <w:kern w:val="2"/>
          <w:sz w:val="24"/>
          <w:szCs w:val="24"/>
          <w:lang w:val="en-US"/>
          <w14:ligatures w14:val="standardContextual"/>
        </w:rPr>
      </w:pPr>
      <w:r>
        <w:t>Hình 2.9: Sơ đồ tuần tự Tiếp nhận, Xử lý và Phản hồi Ý kiến nguyện vọng đoàn viên</w:t>
        <w:tab/>
        <w:t>30</w:t>
      </w:r>
    </w:p>
    <w:p w14:paraId="333C9E8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7" w:history="1">
        <w:r w:rsidRPr="00156359">
          <w:rPr>
            <w:rStyle w:val="Siuktni"/>
            <w:b/>
          </w:rPr>
          <w:t>Hình 2.10:</w:t>
        </w:r>
        <w:r w:rsidRPr="00156359">
          <w:rPr>
            <w:rStyle w:val="Siuktni"/>
          </w:rPr>
          <w:t xml:space="preserve"> Sơ đồ tuần tự Nộp đơn &amp; Phê duyệt trợ cấp khó khăn đoàn viên</w:t>
        </w:r>
        <w:r>
          <w:rPr>
            <w:webHidden/>
          </w:rPr>
          <w:tab/>
        </w:r>
        <w:r>
          <w:rPr>
            <w:webHidden/>
          </w:rPr>
          <w:fldChar w:fldCharType="begin"/>
        </w:r>
        <w:r>
          <w:rPr>
            <w:webHidden/>
          </w:rPr>
          <w:instrText xml:space="preserve"> PAGEREF _Toc243676687 \h </w:instrText>
        </w:r>
        <w:r>
          <w:rPr>
            <w:webHidden/>
          </w:rPr>
        </w:r>
        <w:r>
          <w:rPr>
            <w:webHidden/>
          </w:rPr>
          <w:fldChar w:fldCharType="separate"/>
        </w:r>
        <w:r>
          <w:rPr>
            <w:webHidden/>
          </w:rPr>
          <w:t>31</w:t>
        </w:r>
        <w:r>
          <w:rPr>
            <w:webHidden/>
          </w:rPr>
          <w:fldChar w:fldCharType="end"/>
        </w:r>
      </w:hyperlink>
    </w:p>
    <w:p w14:paraId="379B873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49E92A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326D1CC9" w14:textId="77777777" w:rsidR="005A6048" w:rsidRDefault="005A6048">
      <w:pPr>
        <w:pStyle w:val="Mucluc4"/>
        <w:rPr>
          <w:rFonts w:asciiTheme="minorHAnsi" w:hAnsiTheme="minorHAnsi"/>
          <w:color w:val="auto"/>
          <w:kern w:val="2"/>
          <w:sz w:val="24"/>
          <w:szCs w:val="24"/>
          <w:lang w:val="en-US"/>
          <w14:ligatures w14:val="standardContextual"/>
        </w:rPr>
      </w:pPr>
      <w:r>
        <w:t>Hình 2.13: Sơ đồ hoạt động Quy trình Tiếp nhận, Xử lý và Phản hồi Ý kiến nguyện vọng đoàn viên</w:t>
        <w:tab/>
        <w:t>34</w:t>
      </w:r>
    </w:p>
    <w:p w14:paraId="1EF61820" w14:textId="77777777" w:rsidR="005A6048" w:rsidRDefault="005A6048">
      <w:pPr>
        <w:pStyle w:val="Mucluc4"/>
        <w:rPr>
          <w:rFonts w:asciiTheme="minorHAnsi" w:hAnsiTheme="minorHAnsi"/>
          <w:color w:val="auto"/>
          <w:kern w:val="2"/>
          <w:sz w:val="24"/>
          <w:szCs w:val="24"/>
          <w:lang w:val="en-US"/>
          <w14:ligatures w14:val="standardContextual"/>
        </w:rPr>
      </w:pPr>
      <w:r>
        <w:t>Hình 2.14: Sơ đồ hoạt động Quy trình Tra cứu &amp; Tiếp cận Thông tin Chính sách Chăm lo, Phúc lợi Đoàn viên</w:t>
        <w:tab/>
        <w:t>35</w:t>
      </w:r>
    </w:p>
    <w:p w14:paraId="6208339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6FAF983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3E6E916D" w14:textId="77777777" w:rsidR="005A6048" w:rsidRDefault="005A6048">
      <w:pPr>
        <w:pStyle w:val="Mucluc4"/>
        <w:rPr>
          <w:rFonts w:asciiTheme="minorHAnsi" w:hAnsiTheme="minorHAnsi"/>
          <w:color w:val="auto"/>
          <w:kern w:val="2"/>
          <w:sz w:val="24"/>
          <w:szCs w:val="24"/>
          <w:lang w:val="en-US"/>
          <w14:ligatures w14:val="standardContextual"/>
        </w:rPr>
      </w:pPr>
      <w:r>
        <w:t>Sơ đồ lớp Phân hệ Quản lý Hòm thư Góp ý &amp; Phản hồi Đoàn viên</w:t>
      </w:r>
    </w:p>
    <w:p w14:paraId="32CDE5BB" w14:textId="77777777" w:rsidR="005A6048" w:rsidRDefault="005A6048">
      <w:pPr>
        <w:pStyle w:val="Mucluc4"/>
        <w:rPr>
          <w:rFonts w:asciiTheme="minorHAnsi" w:hAnsiTheme="minorHAnsi"/>
          <w:color w:val="auto"/>
          <w:kern w:val="2"/>
          <w:sz w:val="24"/>
          <w:szCs w:val="24"/>
          <w:lang w:val="en-US"/>
          <w14:ligatures w14:val="standardContextual"/>
        </w:rPr>
      </w:pPr>
      <w:r>
        <w:t>Sơ đồ lớp Phân hệ Quản lý Chính sách Chăm lo &amp; Phúc lợi Đoàn viên</w:t>
      </w:r>
    </w:p>
    <w:p w14:paraId="1FF2F65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46E09B4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31B0E2EF"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69FEA7E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97BB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4945A25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0F719510" w14:textId="77777777" w:rsidR="005A6048" w:rsidRDefault="005A6048">
      <w:pPr>
        <w:pStyle w:val="Mucluc4"/>
        <w:rPr>
          <w:rFonts w:asciiTheme="minorHAnsi" w:hAnsiTheme="minorHAnsi"/>
          <w:color w:val="auto"/>
          <w:kern w:val="2"/>
          <w:sz w:val="24"/>
          <w:szCs w:val="24"/>
          <w:lang w:val="en-US"/>
          <w14:ligatures w14:val="standardContextual"/>
        </w:rPr>
      </w:pPr>
      <w:r>
        <w:t>Hình 4.6: Phân hệ Chính sách Chăm lo &amp; Phúc lợi – Công khai các chương trình hỗ trợ đoàn viên</w:t>
      </w:r>
    </w:p>
    <w:p w14:paraId="137035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52CC825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0AB0218A"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20362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76F530F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376495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28B9D05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7B7B03D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394ED4E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20496E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3C2B236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5DFAFEB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010A7E76" w14:textId="77777777" w:rsidR="005A6048" w:rsidRDefault="005A6048">
      <w:pPr>
        <w:pStyle w:val="Mucluc4"/>
        <w:rPr>
          <w:rFonts w:asciiTheme="minorHAnsi" w:hAnsiTheme="minorHAnsi"/>
          <w:color w:val="auto"/>
          <w:kern w:val="2"/>
          <w:sz w:val="24"/>
          <w:szCs w:val="24"/>
          <w:lang w:val="en-US"/>
          <w14:ligatures w14:val="standardContextual"/>
        </w:rPr>
      </w:pPr>
      <w:r>
        <w:t>Hình 4.19: Quản Lý Chính Sách Chăm Lo – Danh mục các gói phúc lợi và hướng dẫn thủ tục biểu mẫu</w:t>
      </w:r>
    </w:p>
    <w:p w14:paraId="0AA22F6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0B00BD7D" w14:textId="77777777" w:rsidR="00C33A40" w:rsidRPr="00270996" w:rsidRDefault="00EF7407" w:rsidP="00A30447">
      <w:pPr>
        <w:pStyle w:val="Mucluc4"/>
      </w:pPr>
      <w:r w:rsidRPr="00270996">
        <w:fldChar w:fldCharType="end"/>
      </w:r>
    </w:p>
    <w:p w14:paraId="36721F31" w14:textId="77777777" w:rsidR="00E25F95" w:rsidRPr="00270996" w:rsidRDefault="00E25F95">
      <w:pPr>
        <w:spacing w:after="0" w:line="240" w:lineRule="auto"/>
      </w:pPr>
      <w:r w:rsidRPr="00270996">
        <w:br w:type="page"/>
      </w:r>
    </w:p>
    <w:p w14:paraId="53237487" w14:textId="77777777" w:rsidR="002F52F2" w:rsidRPr="00270996" w:rsidRDefault="004449A5" w:rsidP="004449A5">
      <w:pPr>
        <w:pStyle w:val="m1b"/>
      </w:pPr>
      <w:bookmarkStart w:id="7" w:name="_Toc243678165"/>
      <w:r w:rsidRPr="00270996">
        <w:t>DANH MỤC BẢNG</w:t>
      </w:r>
      <w:bookmarkEnd w:id="7"/>
    </w:p>
    <w:p w14:paraId="123A3969" w14:textId="77777777"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5EB926DE"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0014F58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3F1D196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5A6590C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0570783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46C09FD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6C19881"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2C04880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44E3FF8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79CE258B"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7483475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6B54F2E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34F866F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38929E65" w14:textId="77777777" w:rsidR="005A6048" w:rsidRDefault="005A6048">
      <w:pPr>
        <w:pStyle w:val="Mucluc5"/>
        <w:rPr>
          <w:rFonts w:asciiTheme="minorHAnsi" w:hAnsiTheme="minorHAnsi"/>
          <w:color w:val="auto"/>
          <w:kern w:val="2"/>
          <w:sz w:val="24"/>
          <w:szCs w:val="24"/>
          <w:lang w:val="en-US"/>
          <w14:ligatures w14:val="standardContextual"/>
        </w:rPr>
      </w:pPr>
      <w:r>
        <w:t>Bảng 3.7: Bảng TEMPLATES (Biểu Mẫu Nghiệp Vụ Công Đoàn)</w:t>
        <w:tab/>
        <w:t>47</w:t>
      </w:r>
    </w:p>
    <w:p w14:paraId="6BD356E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25BA4120"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756134A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2D2EB8B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74707B9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1A419A5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61CB7AE2" w14:textId="77777777" w:rsidR="005A6048" w:rsidRDefault="005A6048">
      <w:pPr>
        <w:pStyle w:val="Mucluc5"/>
        <w:rPr>
          <w:rFonts w:asciiTheme="minorHAnsi" w:hAnsiTheme="minorHAnsi"/>
          <w:color w:val="auto"/>
          <w:kern w:val="2"/>
          <w:sz w:val="24"/>
          <w:szCs w:val="24"/>
          <w:lang w:val="en-US"/>
          <w14:ligatures w14:val="standardContextual"/>
        </w:rPr>
      </w:pPr>
      <w:r>
        <w:t>Bảng 3.14: Bảng WELFARE_CATEGORIES (Danh Mục Phân Loại Chế Độ Chăm Lo Phúc Lợi)</w:t>
        <w:tab/>
        <w:t>53</w:t>
      </w:r>
    </w:p>
    <w:p w14:paraId="56362A89"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770A9BF6" w14:textId="77777777" w:rsidR="00A30447" w:rsidRPr="00270996" w:rsidRDefault="00EF7407" w:rsidP="00AA4ADD">
      <w:pPr>
        <w:pStyle w:val="m1b"/>
      </w:pPr>
      <w:r w:rsidRPr="00270996">
        <w:fldChar w:fldCharType="end"/>
      </w:r>
    </w:p>
    <w:p w14:paraId="6D0E3688" w14:textId="77777777" w:rsidR="00E25F95" w:rsidRPr="00270996" w:rsidRDefault="00E25F95" w:rsidP="00AA4ADD">
      <w:pPr>
        <w:pStyle w:val="m1b"/>
      </w:pPr>
    </w:p>
    <w:p w14:paraId="554EFD82"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8166"/>
      <w:bookmarkEnd w:id="0"/>
      <w:r w:rsidR="006F529D" w:rsidRPr="00270996">
        <w:t>MỞ ĐẦU</w:t>
      </w:r>
      <w:bookmarkEnd w:id="8"/>
      <w:bookmarkEnd w:id="9"/>
      <w:bookmarkEnd w:id="10"/>
      <w:bookmarkEnd w:id="15"/>
    </w:p>
    <w:p w14:paraId="5260590A"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544B54A"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47EBBDDC" w14:textId="77777777" w:rsidR="006F529D" w:rsidRPr="00270996" w:rsidRDefault="006F529D" w:rsidP="006F529D">
      <w:pPr>
        <w:pStyle w:val="nd"/>
      </w:pPr>
    </w:p>
    <w:p w14:paraId="39DF82EE" w14:textId="77777777" w:rsidR="006F529D" w:rsidRPr="00270996" w:rsidRDefault="006F529D" w:rsidP="006F529D">
      <w:pPr>
        <w:pStyle w:val="nd"/>
      </w:pPr>
    </w:p>
    <w:p w14:paraId="4EAEAE6A" w14:textId="77777777" w:rsidR="006F529D" w:rsidRPr="00270996" w:rsidRDefault="006F529D" w:rsidP="006F529D">
      <w:pPr>
        <w:pStyle w:val="nd"/>
      </w:pPr>
    </w:p>
    <w:p w14:paraId="1E65FD10" w14:textId="77777777" w:rsidR="006F529D" w:rsidRPr="00270996" w:rsidRDefault="006F529D" w:rsidP="006F529D">
      <w:pPr>
        <w:pStyle w:val="nd"/>
      </w:pPr>
    </w:p>
    <w:p w14:paraId="49AA1F83" w14:textId="77777777" w:rsidR="006F529D" w:rsidRPr="00270996" w:rsidRDefault="006F529D" w:rsidP="006F529D">
      <w:pPr>
        <w:pStyle w:val="nd"/>
      </w:pPr>
    </w:p>
    <w:p w14:paraId="1E87B01F" w14:textId="77777777" w:rsidR="006F529D" w:rsidRPr="00270996" w:rsidRDefault="006F529D" w:rsidP="006F529D">
      <w:pPr>
        <w:pStyle w:val="nd"/>
      </w:pPr>
    </w:p>
    <w:p w14:paraId="567C4C55" w14:textId="77777777" w:rsidR="006F529D" w:rsidRPr="00270996" w:rsidRDefault="006F529D" w:rsidP="006F529D">
      <w:pPr>
        <w:pStyle w:val="nd"/>
      </w:pPr>
    </w:p>
    <w:p w14:paraId="7989461F" w14:textId="77777777" w:rsidR="006F529D" w:rsidRPr="00270996" w:rsidRDefault="006F529D" w:rsidP="006F529D">
      <w:pPr>
        <w:pStyle w:val="nd"/>
      </w:pPr>
    </w:p>
    <w:p w14:paraId="22540D06" w14:textId="77777777" w:rsidR="006F529D" w:rsidRPr="00270996" w:rsidRDefault="006F529D" w:rsidP="006F529D">
      <w:pPr>
        <w:pStyle w:val="nd"/>
      </w:pPr>
    </w:p>
    <w:p w14:paraId="0D84591A" w14:textId="77777777" w:rsidR="006F529D" w:rsidRPr="00270996" w:rsidRDefault="006F529D" w:rsidP="006F529D">
      <w:pPr>
        <w:pStyle w:val="nd"/>
      </w:pPr>
    </w:p>
    <w:p w14:paraId="295AFD95" w14:textId="77777777" w:rsidR="006F529D" w:rsidRPr="00270996" w:rsidRDefault="006F529D" w:rsidP="006F529D">
      <w:pPr>
        <w:pStyle w:val="nd"/>
      </w:pPr>
    </w:p>
    <w:p w14:paraId="22BF0D61"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16710A52" w14:textId="77777777" w:rsidR="00946797" w:rsidRPr="00270996" w:rsidRDefault="006F529D" w:rsidP="006F529D">
      <w:pPr>
        <w:pStyle w:val="m1a"/>
      </w:pPr>
      <w:r w:rsidRPr="00270996">
        <w:t xml:space="preserve"> </w:t>
      </w:r>
      <w:bookmarkStart w:id="16" w:name="_Toc243678167"/>
      <w:r w:rsidR="000807CD" w:rsidRPr="00270996">
        <w:t>TỔNG QUAN</w:t>
      </w:r>
      <w:bookmarkEnd w:id="11"/>
      <w:bookmarkEnd w:id="12"/>
      <w:bookmarkEnd w:id="13"/>
      <w:bookmarkEnd w:id="14"/>
      <w:bookmarkEnd w:id="16"/>
    </w:p>
    <w:p w14:paraId="09A5BB97"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8168"/>
      <w:r w:rsidRPr="00270996">
        <w:t>Khảo sát hiện trạng công tác truyền thông tại Công đoàn TDMU</w:t>
      </w:r>
      <w:bookmarkEnd w:id="17"/>
      <w:bookmarkEnd w:id="18"/>
      <w:bookmarkEnd w:id="19"/>
      <w:bookmarkEnd w:id="20"/>
      <w:bookmarkEnd w:id="21"/>
    </w:p>
    <w:p w14:paraId="361A547E"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2B2827F0"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3E90E493"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579DB2B1"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7DD2197" w14:textId="77777777" w:rsidR="00946797" w:rsidRPr="00270996" w:rsidRDefault="000807CD" w:rsidP="00D42713">
      <w:pPr>
        <w:pStyle w:val="nd-"/>
      </w:pPr>
      <w:r w:rsidRPr="00270996">
        <w:t>Đăng tải các thông báo quan trọng, lịch công tác tuần/tháng và các biểu mẫu quy định nghiệp vụ.</w:t>
      </w:r>
    </w:p>
    <w:p w14:paraId="595E9045"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1BD18EEB"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51649DC5"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C056496"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5F0960D" w14:textId="77777777" w:rsidR="00946797" w:rsidRPr="00C52118" w:rsidRDefault="000807CD" w:rsidP="00BC4A85">
      <w:pPr>
        <w:pStyle w:val="nd"/>
        <w:rPr>
          <w:lang w:val="en-US"/>
        </w:rPr>
      </w:pPr>
      <w:r w:rsidRPr="00270996">
        <w:t>4. Thiếu tính năng lập lịch xuất bản tự động: Hiện tại, cán bộ phải trực tiếp mở máy tính để thao tác đăng bài.</w:t>
      </w:r>
    </w:p>
    <w:p w14:paraId="49B9361B"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15D8B4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8169"/>
      <w:r w:rsidRPr="00270996">
        <w:t>Khảo sát phần cứng và hạ tầng công nghệ</w:t>
      </w:r>
      <w:bookmarkEnd w:id="22"/>
      <w:bookmarkEnd w:id="23"/>
      <w:bookmarkEnd w:id="24"/>
      <w:bookmarkEnd w:id="25"/>
      <w:bookmarkEnd w:id="26"/>
    </w:p>
    <w:p w14:paraId="5CB57BC9"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5AA90F"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72F6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147286"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97A62DC"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4A82F3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E5336"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37B1A2F"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583DB2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327A538"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2FA528E"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58F04B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882C"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65DD63B"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434EA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58E7FCB"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6C94AFE" w14:textId="77777777" w:rsidR="00946797" w:rsidRPr="00270996" w:rsidRDefault="000807CD">
            <w:pPr>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776ABC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7305D6"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B3B670"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4CAB3D4"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8170"/>
      <w:r w:rsidRPr="00270996">
        <w:t>Khảo sát nhu cầu</w:t>
      </w:r>
      <w:bookmarkEnd w:id="31"/>
      <w:bookmarkEnd w:id="32"/>
      <w:bookmarkEnd w:id="33"/>
      <w:bookmarkEnd w:id="34"/>
      <w:bookmarkEnd w:id="35"/>
    </w:p>
    <w:p w14:paraId="7F61A1F4"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8171"/>
      <w:r w:rsidRPr="00270996">
        <w:t>Kế hoạch khảo sát</w:t>
      </w:r>
      <w:bookmarkEnd w:id="36"/>
      <w:bookmarkEnd w:id="37"/>
      <w:bookmarkEnd w:id="38"/>
      <w:bookmarkEnd w:id="39"/>
      <w:bookmarkEnd w:id="40"/>
    </w:p>
    <w:p w14:paraId="5F8F1AF4"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1009F2A9"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283C5E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AF0613"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1D88E816"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FD2ADF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EFD157"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413EC32F"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0C8571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929BB"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0D72E9F1"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2EE03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6143F9"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C7991EF"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64D385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76E124"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DA818FD"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2007C58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C3551D"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DA50D9A"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1C83F8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530C9AA"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BB57CDD"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0DE74516"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8172"/>
      <w:r w:rsidRPr="00270996">
        <w:t>Phỏng vấn</w:t>
      </w:r>
      <w:bookmarkEnd w:id="45"/>
      <w:bookmarkEnd w:id="46"/>
      <w:bookmarkEnd w:id="47"/>
      <w:bookmarkEnd w:id="48"/>
      <w:bookmarkEnd w:id="49"/>
    </w:p>
    <w:p w14:paraId="7C5220B9"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5BE6133"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3B93E1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A3D572"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4029E3"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3113DD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33EC4E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A142D0F"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6D20F9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7E2D16"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E945F84"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11AC5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017CD1"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51E2914"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5DCACD6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0CF73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6B740AA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14E641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364BDF"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6097BFB"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626D53E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99684" w14:textId="77777777" w:rsidR="00946797" w:rsidRPr="00270996" w:rsidRDefault="000807CD">
            <w:pPr>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DC03991"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739ACA7" w14:textId="77777777" w:rsidR="00946797" w:rsidRPr="00270996" w:rsidRDefault="000807CD">
      <w:pPr>
        <w:rPr>
          <w:rFonts w:cs="Times New Roman"/>
          <w:color w:val="auto"/>
        </w:rPr>
      </w:pPr>
      <w:r w:rsidRPr="00270996">
        <w:rPr>
          <w:rFonts w:cs="Times New Roman"/>
          <w:color w:val="auto"/>
        </w:rPr>
        <w:br w:type="page"/>
      </w:r>
    </w:p>
    <w:p w14:paraId="1AA13852"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09C44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FA575D"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F65FC1"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5022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12CB9B"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E19D58B"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2338E6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5A036"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8011D5"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52CD71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F0B43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53D8BE7"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57A317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4358DA"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6B48D73"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1353F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CDF3FF"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616512F"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453D244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DF8ED9"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577EFF3"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5A694CF"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8173"/>
      <w:r w:rsidRPr="00270996">
        <w:t>Phân tích yêu cầu</w:t>
      </w:r>
      <w:bookmarkEnd w:id="58"/>
      <w:bookmarkEnd w:id="59"/>
      <w:bookmarkEnd w:id="60"/>
      <w:bookmarkEnd w:id="61"/>
      <w:bookmarkEnd w:id="62"/>
    </w:p>
    <w:p w14:paraId="72A7A62F"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8174"/>
      <w:r w:rsidRPr="00270996">
        <w:t>Yêu cầu của người dùng</w:t>
      </w:r>
      <w:bookmarkEnd w:id="63"/>
      <w:bookmarkEnd w:id="64"/>
      <w:bookmarkEnd w:id="65"/>
      <w:bookmarkEnd w:id="66"/>
      <w:bookmarkEnd w:id="67"/>
    </w:p>
    <w:p w14:paraId="249F42E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0CD55123"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6E96634F"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1A6CC55D"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9DC3768"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70467A94"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5AD96BE3"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8175"/>
      <w:r w:rsidRPr="00270996">
        <w:t>Yêu cầu của quản lý</w:t>
      </w:r>
      <w:bookmarkEnd w:id="68"/>
      <w:bookmarkEnd w:id="69"/>
      <w:bookmarkEnd w:id="70"/>
      <w:bookmarkEnd w:id="71"/>
      <w:bookmarkEnd w:id="72"/>
    </w:p>
    <w:p w14:paraId="620CC180"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E6823C5"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1C30EEFF"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1C4D697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0D45A0A" w14:textId="77777777" w:rsidR="00946797" w:rsidRPr="00270996" w:rsidRDefault="000807CD" w:rsidP="00E25F95">
      <w:pPr>
        <w:pStyle w:val="nd-"/>
      </w:pPr>
      <w:r>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hình ảnh minh họa phù hợp.</w:t>
      </w:r>
    </w:p>
    <w:p w14:paraId="4D8F20FA"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6F0ED84"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3D49A7F"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E37E728"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8176"/>
      <w:r w:rsidRPr="00270996">
        <w:t>Phân tích chức năng</w:t>
      </w:r>
      <w:bookmarkEnd w:id="73"/>
      <w:bookmarkEnd w:id="74"/>
      <w:bookmarkEnd w:id="75"/>
      <w:bookmarkEnd w:id="76"/>
      <w:bookmarkEnd w:id="77"/>
    </w:p>
    <w:p w14:paraId="71ABCE62"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8177"/>
      <w:r w:rsidRPr="00270996">
        <w:t>Chức năng người dùng</w:t>
      </w:r>
      <w:bookmarkEnd w:id="78"/>
      <w:bookmarkEnd w:id="79"/>
      <w:bookmarkEnd w:id="80"/>
      <w:bookmarkEnd w:id="81"/>
      <w:bookmarkEnd w:id="82"/>
    </w:p>
    <w:p w14:paraId="6719725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9B20237"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643A33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BD905E9"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FC4BDCB"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7F2DBD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BE048"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BA7FE00"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6C829A7"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73798F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AE8775D"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337DD5C"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1340390"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4A46E50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8E288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7DB67FE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D5613EA"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30B4E5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CCD2266"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04AD694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BAC10C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DFAA22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3C87EF3"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7DBAFDF9"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9AE4786"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E50A01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32B1D57"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811598F"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CA5C3AD"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21B1C73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1A3679"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6A8888F"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A8BD68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219729A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C338DF3"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20D97361"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12C0A62"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7EC50C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F2562D4"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184D2839"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30CD7F0"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77E4B71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86DE2DC"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5AA512B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9CC2644"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C5217DA"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8178"/>
      <w:r w:rsidRPr="00270996">
        <w:t>Chức năng phía người quản trị</w:t>
      </w:r>
      <w:bookmarkEnd w:id="87"/>
      <w:bookmarkEnd w:id="88"/>
      <w:bookmarkEnd w:id="89"/>
      <w:bookmarkEnd w:id="90"/>
      <w:bookmarkEnd w:id="91"/>
    </w:p>
    <w:p w14:paraId="1469B5C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72D58E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366F53E2"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7F1CE9B"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28FF16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671EFC1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B9921B"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1726E20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9B95C8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59D4B35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BA94F1"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2F0A210"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48628B6"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6A71311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F12018"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0690C7C"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910F41A"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3285131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74CFD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03564373"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1F664C2D"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35F60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39604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2F22E3"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55A46E9"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7F70A42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1100DF"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05B3C8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72E1F39"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1A36FA4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571D5A"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C0DD8CA"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A42A814"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07AE9EB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A2C6F07"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25AC355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5A86FD41"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39CDBA7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0BFF90"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545827C7"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54FAEFC8"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261A13B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7A699"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1D3F11FA"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7A167DC"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5BC558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729D62"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50C8CE6"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D86144B"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BE99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CE830CE"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32A512A6"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C92C8C"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17DE03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21135E"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73F0DF74"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B94AF7"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45105D66" w14:textId="77777777" w:rsidR="00E2136D" w:rsidRPr="00270996" w:rsidRDefault="00E2136D" w:rsidP="00F409EF">
      <w:r w:rsidRPr="00270996">
        <w:br w:type="page"/>
      </w:r>
    </w:p>
    <w:p w14:paraId="1FDBF8B5" w14:textId="77777777" w:rsidR="002F52F2" w:rsidRPr="00270996" w:rsidRDefault="002F52F2" w:rsidP="00F409EF"/>
    <w:p w14:paraId="54E10BBF" w14:textId="77777777" w:rsidR="002F515A" w:rsidRPr="00270996" w:rsidRDefault="000A167E">
      <w:pPr>
        <w:pStyle w:val="m2"/>
      </w:pPr>
      <w:bookmarkStart w:id="96" w:name="_Toc242698962"/>
      <w:bookmarkStart w:id="97" w:name="_Toc242703583"/>
      <w:bookmarkStart w:id="98" w:name="_Toc243678179"/>
      <w:r w:rsidRPr="00270996">
        <w:t>Công nghệ sử dụng trong đề tài</w:t>
      </w:r>
      <w:bookmarkEnd w:id="96"/>
      <w:bookmarkEnd w:id="97"/>
      <w:bookmarkEnd w:id="98"/>
    </w:p>
    <w:p w14:paraId="588C8FFA"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237C51BF" w14:textId="77777777" w:rsidR="004B4276" w:rsidRPr="00270996" w:rsidRDefault="000A167E">
      <w:pPr>
        <w:pStyle w:val="m3"/>
      </w:pPr>
      <w:bookmarkStart w:id="99" w:name="_Toc243678180"/>
      <w:r w:rsidRPr="00270996">
        <w:t>Công nghệ Frontend (Giao diện người dùng)</w:t>
      </w:r>
      <w:bookmarkEnd w:id="99"/>
    </w:p>
    <w:p w14:paraId="7358E3C0" w14:textId="77777777" w:rsidR="004B4276" w:rsidRPr="00270996" w:rsidRDefault="000A167E">
      <w:pPr>
        <w:pStyle w:val="nd"/>
      </w:pPr>
      <w:r w:rsidRPr="00270996">
        <w:t>Tầng giao diện người dùng được xây dựng theo kiến trúc Single Page Application (SPA):</w:t>
      </w:r>
    </w:p>
    <w:p w14:paraId="34263503"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8CC7C19"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7C193E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85440C3"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534560FD" w14:textId="77777777" w:rsidR="004B4276" w:rsidRPr="00270996" w:rsidRDefault="000A167E">
      <w:pPr>
        <w:pStyle w:val="m3"/>
      </w:pPr>
      <w:bookmarkStart w:id="100" w:name="_Toc243678181"/>
      <w:r w:rsidRPr="00270996">
        <w:t>Công nghệ Backend (Máy chủ ứng dụng &amp; Xử lý nghiệp vụ)</w:t>
      </w:r>
      <w:bookmarkEnd w:id="100"/>
    </w:p>
    <w:p w14:paraId="27A6B655" w14:textId="77777777" w:rsidR="004B4276" w:rsidRPr="00270996" w:rsidRDefault="000A167E">
      <w:pPr>
        <w:pStyle w:val="nd"/>
      </w:pPr>
      <w:r w:rsidRPr="00270996">
        <w:t>Tầng máy chủ đóng vai trò điều phối logic nghiệp vụ và cung cấp dịch vụ RESTful API:</w:t>
      </w:r>
    </w:p>
    <w:p w14:paraId="41ADAE59"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3F067382"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758A20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4F12E1F5"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22735EA1" w14:textId="77777777" w:rsidR="004B4276" w:rsidRPr="00270996" w:rsidRDefault="000A167E">
      <w:pPr>
        <w:pStyle w:val="m3"/>
      </w:pPr>
      <w:bookmarkStart w:id="101" w:name="_Toc243678182"/>
      <w:r w:rsidRPr="00270996">
        <w:t>Công nghệ Cơ sở dữ liệu (Database Management System)</w:t>
      </w:r>
      <w:bookmarkEnd w:id="101"/>
    </w:p>
    <w:p w14:paraId="3F020C2C" w14:textId="77777777" w:rsidR="004B4276" w:rsidRPr="00270996" w:rsidRDefault="000A167E">
      <w:pPr>
        <w:pStyle w:val="nd"/>
      </w:pPr>
      <w:r w:rsidRPr="00270996">
        <w:t>Hệ thống cơ sở dữ liệu quản lý toàn bộ tài nguyên số và thông tin đoàn viên:</w:t>
      </w:r>
    </w:p>
    <w:p w14:paraId="4C99CAFA"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430CAE3D" w14:textId="77777777" w:rsidR="004B4276" w:rsidRPr="00270996" w:rsidRDefault="000A167E">
      <w:pPr>
        <w:pStyle w:val="nd-"/>
      </w:pPr>
      <w:r w:rsidRPr="00270996">
        <w:rPr>
          <w:b/>
        </w:rPr>
        <w:t xml:space="preserve">Mô hình dữ liệu chuẩn hóa 3NF: </w:t>
      </w:r>
      <w:r w:rsidRPr="00270996">
        <w:t>Thiết kế gồm 15 bảng nghiệp vụ, thiết lập đầy đủ ràng buộc khóa chính - khóa ngoại nhằm tránh dư thừa dữ liệu.</w:t>
      </w:r>
    </w:p>
    <w:p w14:paraId="588536B2"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9903105" w14:textId="77777777" w:rsidR="004B4276" w:rsidRPr="00270996" w:rsidRDefault="000A167E">
      <w:pPr>
        <w:pStyle w:val="m3"/>
      </w:pPr>
      <w:bookmarkStart w:id="102" w:name="_Toc243678183"/>
      <w:r w:rsidRPr="00270996">
        <w:t>Công nghệ Trí tuệ nhân tạo (AI - Artificial Intelligence)</w:t>
      </w:r>
      <w:bookmarkEnd w:id="102"/>
    </w:p>
    <w:p w14:paraId="7BB544EF" w14:textId="77777777" w:rsidR="004B4276" w:rsidRPr="00270996" w:rsidRDefault="000A167E">
      <w:pPr>
        <w:pStyle w:val="nd"/>
      </w:pPr>
      <w:r w:rsidRPr="00270996">
        <w:t>Trí tuệ nhân tạo tạo sinh (Generative AI) là điểm nhấn công nghệ cốt lõi của đề tài:</w:t>
      </w:r>
    </w:p>
    <w:p w14:paraId="742286E6"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6B9E0BFB"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293E81B7"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5E0301C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34670C66" w14:textId="77777777" w:rsidR="00B97F73" w:rsidRPr="00270996" w:rsidRDefault="00D5516C" w:rsidP="00D11041">
      <w:pPr>
        <w:pStyle w:val="m1a"/>
      </w:pPr>
      <w:bookmarkStart w:id="103" w:name="_Toc242703588"/>
      <w:bookmarkStart w:id="104" w:name="_Toc243678184"/>
      <w:r w:rsidRPr="00270996">
        <w:t>PHÂN TÍCH HỆ THỐNG</w:t>
      </w:r>
      <w:bookmarkEnd w:id="103"/>
      <w:bookmarkEnd w:id="104"/>
    </w:p>
    <w:p w14:paraId="7053833D" w14:textId="77777777" w:rsidR="00D5516C" w:rsidRPr="00270996" w:rsidRDefault="00D5516C" w:rsidP="002F52F2">
      <w:pPr>
        <w:pStyle w:val="m2"/>
      </w:pPr>
      <w:bookmarkStart w:id="105" w:name="_Toc240897707"/>
      <w:bookmarkStart w:id="106" w:name="_Toc242698968"/>
      <w:bookmarkStart w:id="107" w:name="_Toc242703589"/>
      <w:bookmarkStart w:id="108" w:name="_Toc243678185"/>
      <w:r w:rsidRPr="00270996">
        <w:t>Danh sách các Actor</w:t>
      </w:r>
      <w:bookmarkEnd w:id="105"/>
      <w:bookmarkEnd w:id="106"/>
      <w:bookmarkEnd w:id="107"/>
      <w:bookmarkEnd w:id="108"/>
    </w:p>
    <w:p w14:paraId="4EDEA15D"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DE13D5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6C10591" w14:textId="77777777" w:rsidTr="00DF318B">
        <w:tc>
          <w:tcPr>
            <w:tcW w:w="679" w:type="dxa"/>
          </w:tcPr>
          <w:p w14:paraId="54FAC9D5" w14:textId="77777777" w:rsidR="00881E78" w:rsidRPr="00270996" w:rsidRDefault="00881E78" w:rsidP="00881E78">
            <w:pPr>
              <w:jc w:val="center"/>
              <w:rPr>
                <w:szCs w:val="26"/>
              </w:rPr>
            </w:pPr>
            <w:r w:rsidRPr="00270996">
              <w:rPr>
                <w:szCs w:val="26"/>
              </w:rPr>
              <w:t>STT</w:t>
            </w:r>
          </w:p>
        </w:tc>
        <w:tc>
          <w:tcPr>
            <w:tcW w:w="3006" w:type="dxa"/>
          </w:tcPr>
          <w:p w14:paraId="341DD60F" w14:textId="77777777" w:rsidR="00881E78" w:rsidRPr="00270996" w:rsidRDefault="00881E78" w:rsidP="00881E78">
            <w:pPr>
              <w:jc w:val="center"/>
              <w:rPr>
                <w:szCs w:val="26"/>
              </w:rPr>
            </w:pPr>
            <w:r w:rsidRPr="00270996">
              <w:rPr>
                <w:szCs w:val="26"/>
              </w:rPr>
              <w:t>Tác Nhân</w:t>
            </w:r>
          </w:p>
        </w:tc>
        <w:tc>
          <w:tcPr>
            <w:tcW w:w="5706" w:type="dxa"/>
          </w:tcPr>
          <w:p w14:paraId="77A9C394" w14:textId="77777777" w:rsidR="00881E78" w:rsidRPr="00270996" w:rsidRDefault="00881E78" w:rsidP="00881E78">
            <w:pPr>
              <w:jc w:val="center"/>
              <w:rPr>
                <w:szCs w:val="26"/>
              </w:rPr>
            </w:pPr>
            <w:r w:rsidRPr="00270996">
              <w:rPr>
                <w:szCs w:val="26"/>
              </w:rPr>
              <w:t>Mô Tả</w:t>
            </w:r>
          </w:p>
        </w:tc>
      </w:tr>
      <w:tr w:rsidR="00881E78" w:rsidRPr="00270996" w14:paraId="1CA37101" w14:textId="77777777" w:rsidTr="00DF318B">
        <w:tc>
          <w:tcPr>
            <w:tcW w:w="679" w:type="dxa"/>
          </w:tcPr>
          <w:p w14:paraId="75FF6ECE" w14:textId="77777777" w:rsidR="00881E78" w:rsidRPr="00270996" w:rsidRDefault="00881E78" w:rsidP="00881E78">
            <w:pPr>
              <w:jc w:val="center"/>
              <w:rPr>
                <w:szCs w:val="26"/>
              </w:rPr>
            </w:pPr>
            <w:r w:rsidRPr="00270996">
              <w:rPr>
                <w:szCs w:val="26"/>
              </w:rPr>
              <w:t>1</w:t>
            </w:r>
          </w:p>
        </w:tc>
        <w:tc>
          <w:tcPr>
            <w:tcW w:w="3006" w:type="dxa"/>
          </w:tcPr>
          <w:p w14:paraId="634ABA96" w14:textId="77777777" w:rsidR="00194873" w:rsidRPr="00270996" w:rsidRDefault="00881E78" w:rsidP="00881E78">
            <w:pPr>
              <w:jc w:val="center"/>
              <w:rPr>
                <w:szCs w:val="26"/>
              </w:rPr>
            </w:pPr>
            <w:r w:rsidRPr="00270996">
              <w:rPr>
                <w:szCs w:val="26"/>
              </w:rPr>
              <w:t>Quản trị viên</w:t>
            </w:r>
          </w:p>
          <w:p w14:paraId="44E5001B" w14:textId="77777777" w:rsidR="00881E78" w:rsidRPr="00270996" w:rsidRDefault="00881E78" w:rsidP="00881E78">
            <w:pPr>
              <w:jc w:val="center"/>
              <w:rPr>
                <w:szCs w:val="26"/>
              </w:rPr>
            </w:pPr>
            <w:r w:rsidRPr="00270996">
              <w:rPr>
                <w:szCs w:val="26"/>
              </w:rPr>
              <w:t>(Admin)</w:t>
            </w:r>
          </w:p>
        </w:tc>
        <w:tc>
          <w:tcPr>
            <w:tcW w:w="5706" w:type="dxa"/>
          </w:tcPr>
          <w:p w14:paraId="2041F011"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485BAAED" w14:textId="77777777" w:rsidTr="00DF318B">
        <w:tc>
          <w:tcPr>
            <w:tcW w:w="679" w:type="dxa"/>
          </w:tcPr>
          <w:p w14:paraId="4532E903" w14:textId="77777777" w:rsidR="00881E78" w:rsidRPr="00270996" w:rsidRDefault="00881E78" w:rsidP="00881E78">
            <w:pPr>
              <w:jc w:val="center"/>
              <w:rPr>
                <w:szCs w:val="26"/>
              </w:rPr>
            </w:pPr>
            <w:r w:rsidRPr="00270996">
              <w:rPr>
                <w:szCs w:val="26"/>
              </w:rPr>
              <w:t>2</w:t>
            </w:r>
          </w:p>
        </w:tc>
        <w:tc>
          <w:tcPr>
            <w:tcW w:w="3006" w:type="dxa"/>
          </w:tcPr>
          <w:p w14:paraId="4D21F407" w14:textId="77777777" w:rsidR="00194873" w:rsidRPr="00270996" w:rsidRDefault="00881E78" w:rsidP="00194873">
            <w:pPr>
              <w:jc w:val="center"/>
              <w:rPr>
                <w:szCs w:val="26"/>
              </w:rPr>
            </w:pPr>
            <w:r w:rsidRPr="00270996">
              <w:rPr>
                <w:szCs w:val="26"/>
              </w:rPr>
              <w:t>Biên tập viên</w:t>
            </w:r>
          </w:p>
          <w:p w14:paraId="2A9B8583" w14:textId="77777777" w:rsidR="00881E78" w:rsidRPr="00270996" w:rsidRDefault="00881E78" w:rsidP="00194873">
            <w:pPr>
              <w:jc w:val="center"/>
              <w:rPr>
                <w:szCs w:val="26"/>
              </w:rPr>
            </w:pPr>
            <w:r w:rsidRPr="00270996">
              <w:rPr>
                <w:szCs w:val="26"/>
              </w:rPr>
              <w:t>(Editor)</w:t>
            </w:r>
          </w:p>
        </w:tc>
        <w:tc>
          <w:tcPr>
            <w:tcW w:w="5706" w:type="dxa"/>
          </w:tcPr>
          <w:p w14:paraId="2B5DCBAE"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721E2197" w14:textId="77777777" w:rsidTr="00DF318B">
        <w:tc>
          <w:tcPr>
            <w:tcW w:w="679" w:type="dxa"/>
          </w:tcPr>
          <w:p w14:paraId="7FB92255" w14:textId="77777777" w:rsidR="00881E78" w:rsidRPr="00270996" w:rsidRDefault="001C3932" w:rsidP="00881E78">
            <w:pPr>
              <w:jc w:val="center"/>
              <w:rPr>
                <w:szCs w:val="26"/>
              </w:rPr>
            </w:pPr>
            <w:r w:rsidRPr="00270996">
              <w:rPr>
                <w:szCs w:val="26"/>
              </w:rPr>
              <w:t>3</w:t>
            </w:r>
          </w:p>
        </w:tc>
        <w:tc>
          <w:tcPr>
            <w:tcW w:w="3006" w:type="dxa"/>
          </w:tcPr>
          <w:p w14:paraId="7C6707B8"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17A00CF7" w14:textId="77777777" w:rsidR="00881E78" w:rsidRPr="00270996" w:rsidRDefault="00194873" w:rsidP="00DF318B">
            <w:pPr>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32EAAA99" w14:textId="77777777" w:rsidTr="00DF318B">
        <w:tc>
          <w:tcPr>
            <w:tcW w:w="679" w:type="dxa"/>
          </w:tcPr>
          <w:p w14:paraId="08FB9119" w14:textId="77777777" w:rsidR="00881E78" w:rsidRPr="00270996" w:rsidRDefault="001C3932" w:rsidP="00881E78">
            <w:pPr>
              <w:jc w:val="center"/>
              <w:rPr>
                <w:szCs w:val="26"/>
              </w:rPr>
            </w:pPr>
            <w:r w:rsidRPr="00270996">
              <w:rPr>
                <w:szCs w:val="26"/>
              </w:rPr>
              <w:t>4</w:t>
            </w:r>
          </w:p>
        </w:tc>
        <w:tc>
          <w:tcPr>
            <w:tcW w:w="3006" w:type="dxa"/>
          </w:tcPr>
          <w:p w14:paraId="35FA2DA5"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9B5EA4E"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F9F7783" w14:textId="77777777" w:rsidR="00BF7CCE" w:rsidRPr="00270996" w:rsidRDefault="00BF7CCE" w:rsidP="00BF7CCE">
      <w:pPr>
        <w:rPr>
          <w:szCs w:val="26"/>
        </w:rPr>
      </w:pPr>
    </w:p>
    <w:p w14:paraId="53B8C4D0" w14:textId="77777777" w:rsidR="00DF318B" w:rsidRPr="00270996" w:rsidRDefault="00DF318B" w:rsidP="002F52F2">
      <w:pPr>
        <w:pStyle w:val="m2"/>
      </w:pPr>
      <w:bookmarkStart w:id="113" w:name="_Toc240897708"/>
      <w:bookmarkStart w:id="114" w:name="_Toc242698969"/>
      <w:bookmarkStart w:id="115" w:name="_Toc242703590"/>
      <w:bookmarkStart w:id="116" w:name="_Toc243678186"/>
      <w:r w:rsidRPr="00270996">
        <w:t>Danh sách Use Case</w:t>
      </w:r>
      <w:bookmarkEnd w:id="113"/>
      <w:bookmarkEnd w:id="114"/>
      <w:bookmarkEnd w:id="115"/>
      <w:bookmarkEnd w:id="116"/>
    </w:p>
    <w:p w14:paraId="726352E0"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7ACB39F4" w14:textId="77777777" w:rsidTr="00A95ED4">
        <w:trPr>
          <w:trHeight w:val="364"/>
        </w:trPr>
        <w:tc>
          <w:tcPr>
            <w:tcW w:w="1098" w:type="dxa"/>
          </w:tcPr>
          <w:p w14:paraId="676F4A1E" w14:textId="77777777" w:rsidR="00443957" w:rsidRPr="00270996" w:rsidRDefault="00443957" w:rsidP="00443957">
            <w:pPr>
              <w:jc w:val="center"/>
              <w:rPr>
                <w:b/>
                <w:bCs/>
                <w:szCs w:val="26"/>
              </w:rPr>
            </w:pPr>
            <w:r w:rsidRPr="00270996">
              <w:rPr>
                <w:b/>
                <w:bCs/>
                <w:szCs w:val="26"/>
              </w:rPr>
              <w:t>STT</w:t>
            </w:r>
          </w:p>
        </w:tc>
        <w:tc>
          <w:tcPr>
            <w:tcW w:w="1507" w:type="dxa"/>
          </w:tcPr>
          <w:p w14:paraId="337B4CB9" w14:textId="77777777" w:rsidR="00443957" w:rsidRPr="00270996" w:rsidRDefault="00443957" w:rsidP="00443957">
            <w:pPr>
              <w:jc w:val="center"/>
              <w:rPr>
                <w:b/>
                <w:bCs/>
                <w:szCs w:val="26"/>
              </w:rPr>
            </w:pPr>
            <w:r w:rsidRPr="00270996">
              <w:rPr>
                <w:b/>
                <w:bCs/>
                <w:szCs w:val="26"/>
              </w:rPr>
              <w:t>Tên Use Case</w:t>
            </w:r>
          </w:p>
        </w:tc>
        <w:tc>
          <w:tcPr>
            <w:tcW w:w="3060" w:type="dxa"/>
          </w:tcPr>
          <w:p w14:paraId="1C3B174C" w14:textId="77777777" w:rsidR="00443957" w:rsidRPr="00270996" w:rsidRDefault="00443957" w:rsidP="00443957">
            <w:pPr>
              <w:jc w:val="center"/>
              <w:rPr>
                <w:b/>
                <w:bCs/>
                <w:szCs w:val="26"/>
              </w:rPr>
            </w:pPr>
            <w:r w:rsidRPr="00270996">
              <w:rPr>
                <w:b/>
                <w:bCs/>
                <w:szCs w:val="26"/>
              </w:rPr>
              <w:t>Ý nghĩa</w:t>
            </w:r>
          </w:p>
        </w:tc>
        <w:tc>
          <w:tcPr>
            <w:tcW w:w="3399" w:type="dxa"/>
          </w:tcPr>
          <w:p w14:paraId="21F97A08" w14:textId="77777777" w:rsidR="00443957" w:rsidRPr="00270996" w:rsidRDefault="00443957" w:rsidP="00443957">
            <w:pPr>
              <w:jc w:val="center"/>
              <w:rPr>
                <w:b/>
                <w:bCs/>
                <w:szCs w:val="26"/>
              </w:rPr>
            </w:pPr>
            <w:r w:rsidRPr="00270996">
              <w:rPr>
                <w:b/>
                <w:bCs/>
                <w:szCs w:val="26"/>
              </w:rPr>
              <w:t>Chức năng</w:t>
            </w:r>
          </w:p>
        </w:tc>
      </w:tr>
      <w:tr w:rsidR="00443957" w:rsidRPr="00270996" w14:paraId="7132ECF7" w14:textId="77777777" w:rsidTr="00A95ED4">
        <w:tc>
          <w:tcPr>
            <w:tcW w:w="1098" w:type="dxa"/>
          </w:tcPr>
          <w:p w14:paraId="617B368E" w14:textId="77777777" w:rsidR="00443957" w:rsidRPr="00270996" w:rsidRDefault="00443957" w:rsidP="00443957">
            <w:pPr>
              <w:jc w:val="center"/>
              <w:rPr>
                <w:szCs w:val="26"/>
              </w:rPr>
            </w:pPr>
            <w:r w:rsidRPr="00270996">
              <w:rPr>
                <w:szCs w:val="26"/>
              </w:rPr>
              <w:t>UC_001</w:t>
            </w:r>
          </w:p>
        </w:tc>
        <w:tc>
          <w:tcPr>
            <w:tcW w:w="1507" w:type="dxa"/>
          </w:tcPr>
          <w:p w14:paraId="4EE8DB99" w14:textId="77777777" w:rsidR="00443957" w:rsidRPr="00270996" w:rsidRDefault="00443957" w:rsidP="00443957">
            <w:pPr>
              <w:jc w:val="center"/>
              <w:rPr>
                <w:szCs w:val="26"/>
              </w:rPr>
            </w:pPr>
            <w:r w:rsidRPr="00270996">
              <w:rPr>
                <w:szCs w:val="26"/>
              </w:rPr>
              <w:t>Xem &amp; Tìm kiếm tin tức</w:t>
            </w:r>
          </w:p>
        </w:tc>
        <w:tc>
          <w:tcPr>
            <w:tcW w:w="3060" w:type="dxa"/>
          </w:tcPr>
          <w:p w14:paraId="563D59A4"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0AA4D95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7B97B3E6" w14:textId="77777777" w:rsidTr="00A95ED4">
        <w:tc>
          <w:tcPr>
            <w:tcW w:w="1098" w:type="dxa"/>
          </w:tcPr>
          <w:p w14:paraId="49B9C46E" w14:textId="77777777" w:rsidR="00443957" w:rsidRPr="00270996" w:rsidRDefault="00443957" w:rsidP="00443957">
            <w:pPr>
              <w:jc w:val="center"/>
              <w:rPr>
                <w:szCs w:val="26"/>
              </w:rPr>
            </w:pPr>
            <w:r w:rsidRPr="00270996">
              <w:rPr>
                <w:szCs w:val="26"/>
              </w:rPr>
              <w:t>UC_002</w:t>
            </w:r>
          </w:p>
        </w:tc>
        <w:tc>
          <w:tcPr>
            <w:tcW w:w="1507" w:type="dxa"/>
          </w:tcPr>
          <w:p w14:paraId="76B17DCF" w14:textId="77777777" w:rsidR="00443957" w:rsidRPr="00270996" w:rsidRDefault="00443957" w:rsidP="00443957">
            <w:pPr>
              <w:jc w:val="center"/>
              <w:rPr>
                <w:szCs w:val="26"/>
              </w:rPr>
            </w:pPr>
            <w:r w:rsidRPr="00270996">
              <w:rPr>
                <w:szCs w:val="26"/>
              </w:rPr>
              <w:t>Tương tác bài viết</w:t>
            </w:r>
          </w:p>
        </w:tc>
        <w:tc>
          <w:tcPr>
            <w:tcW w:w="3060" w:type="dxa"/>
          </w:tcPr>
          <w:p w14:paraId="123463D7"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7EE6E979"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67E44605" w14:textId="77777777" w:rsidTr="00A95ED4">
        <w:tc>
          <w:tcPr>
            <w:tcW w:w="1098" w:type="dxa"/>
          </w:tcPr>
          <w:p w14:paraId="05DD82F5" w14:textId="77777777" w:rsidR="00443957" w:rsidRPr="00270996" w:rsidRDefault="00443957" w:rsidP="00443957">
            <w:pPr>
              <w:jc w:val="center"/>
              <w:rPr>
                <w:szCs w:val="26"/>
              </w:rPr>
            </w:pPr>
            <w:r w:rsidRPr="00270996">
              <w:rPr>
                <w:szCs w:val="26"/>
              </w:rPr>
              <w:t>UC_003</w:t>
            </w:r>
          </w:p>
        </w:tc>
        <w:tc>
          <w:tcPr>
            <w:tcW w:w="1507" w:type="dxa"/>
          </w:tcPr>
          <w:p w14:paraId="1DF5A2FC" w14:textId="77777777" w:rsidR="00443957" w:rsidRPr="00270996" w:rsidRDefault="00443957" w:rsidP="00443957">
            <w:pPr>
              <w:jc w:val="center"/>
              <w:rPr>
                <w:szCs w:val="26"/>
              </w:rPr>
            </w:pPr>
            <w:r w:rsidRPr="00270996">
              <w:rPr>
                <w:szCs w:val="26"/>
              </w:rPr>
              <w:t>Tra cứu văn bản &amp; Chế độ</w:t>
            </w:r>
          </w:p>
        </w:tc>
        <w:tc>
          <w:tcPr>
            <w:tcW w:w="3060" w:type="dxa"/>
          </w:tcPr>
          <w:p w14:paraId="737A56F0"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7663AA3"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7D364CBA" w14:textId="77777777" w:rsidTr="00A95ED4">
        <w:tc>
          <w:tcPr>
            <w:tcW w:w="1098" w:type="dxa"/>
          </w:tcPr>
          <w:p w14:paraId="3B5F209B" w14:textId="77777777" w:rsidR="00443957" w:rsidRPr="00270996" w:rsidRDefault="00443957" w:rsidP="00443957">
            <w:pPr>
              <w:jc w:val="center"/>
              <w:rPr>
                <w:szCs w:val="26"/>
              </w:rPr>
            </w:pPr>
            <w:r w:rsidRPr="00270996">
              <w:rPr>
                <w:szCs w:val="26"/>
              </w:rPr>
              <w:t>UC_004</w:t>
            </w:r>
          </w:p>
        </w:tc>
        <w:tc>
          <w:tcPr>
            <w:tcW w:w="1507" w:type="dxa"/>
          </w:tcPr>
          <w:p w14:paraId="4B72BEA3" w14:textId="77777777" w:rsidR="00443957" w:rsidRPr="00270996" w:rsidRDefault="00443957" w:rsidP="00443957">
            <w:pPr>
              <w:jc w:val="center"/>
              <w:rPr>
                <w:szCs w:val="26"/>
              </w:rPr>
            </w:pPr>
            <w:r w:rsidRPr="00270996">
              <w:rPr>
                <w:szCs w:val="26"/>
              </w:rPr>
              <w:t>Đăng nhập &amp; Xác thực</w:t>
            </w:r>
          </w:p>
        </w:tc>
        <w:tc>
          <w:tcPr>
            <w:tcW w:w="3060" w:type="dxa"/>
          </w:tcPr>
          <w:p w14:paraId="0C085560"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36BFF567"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A7E1C4C" w14:textId="77777777" w:rsidTr="00A95ED4">
        <w:tc>
          <w:tcPr>
            <w:tcW w:w="1098" w:type="dxa"/>
          </w:tcPr>
          <w:p w14:paraId="272A7362" w14:textId="77777777" w:rsidR="00443957" w:rsidRPr="00270996" w:rsidRDefault="000910B4" w:rsidP="00443957">
            <w:pPr>
              <w:jc w:val="center"/>
              <w:rPr>
                <w:szCs w:val="26"/>
              </w:rPr>
            </w:pPr>
            <w:r w:rsidRPr="00270996">
              <w:rPr>
                <w:szCs w:val="26"/>
              </w:rPr>
              <w:t>UC_005</w:t>
            </w:r>
          </w:p>
        </w:tc>
        <w:tc>
          <w:tcPr>
            <w:tcW w:w="1507" w:type="dxa"/>
          </w:tcPr>
          <w:p w14:paraId="22993B2A" w14:textId="77777777" w:rsidR="00443957" w:rsidRPr="00270996" w:rsidRDefault="00443957" w:rsidP="00443957">
            <w:pPr>
              <w:jc w:val="center"/>
              <w:rPr>
                <w:szCs w:val="26"/>
              </w:rPr>
            </w:pPr>
            <w:r w:rsidRPr="00270996">
              <w:rPr>
                <w:szCs w:val="26"/>
              </w:rPr>
              <w:t>Soạn thảo bài viết</w:t>
            </w:r>
          </w:p>
        </w:tc>
        <w:tc>
          <w:tcPr>
            <w:tcW w:w="3060" w:type="dxa"/>
          </w:tcPr>
          <w:p w14:paraId="6B7F7573"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13C9A9A7" w14:textId="77777777" w:rsidR="002063E9" w:rsidRDefault="00F160A5">
            <w:r>
              <w:t>Nhập tiêu đề, tóm tắt, nội dung; tải ảnh minh họa, quản lý media; gán chuyên mục, thẻ tag; lưu bản nháp.</w:t>
            </w:r>
          </w:p>
        </w:tc>
      </w:tr>
      <w:tr w:rsidR="00443957" w:rsidRPr="00270996" w14:paraId="73FBC7A1" w14:textId="77777777" w:rsidTr="00A95ED4">
        <w:tc>
          <w:tcPr>
            <w:tcW w:w="1098" w:type="dxa"/>
          </w:tcPr>
          <w:p w14:paraId="13106508" w14:textId="77777777" w:rsidR="00443957" w:rsidRPr="00270996" w:rsidRDefault="000910B4" w:rsidP="00443957">
            <w:pPr>
              <w:jc w:val="center"/>
              <w:rPr>
                <w:szCs w:val="26"/>
              </w:rPr>
            </w:pPr>
            <w:r w:rsidRPr="00270996">
              <w:rPr>
                <w:szCs w:val="26"/>
              </w:rPr>
              <w:t>UC_006</w:t>
            </w:r>
          </w:p>
        </w:tc>
        <w:tc>
          <w:tcPr>
            <w:tcW w:w="1507" w:type="dxa"/>
          </w:tcPr>
          <w:p w14:paraId="77009A14" w14:textId="77777777" w:rsidR="00443957" w:rsidRPr="00270996" w:rsidRDefault="00443957" w:rsidP="00443957">
            <w:pPr>
              <w:jc w:val="center"/>
              <w:rPr>
                <w:szCs w:val="26"/>
              </w:rPr>
            </w:pPr>
            <w:r w:rsidRPr="00270996">
              <w:rPr>
                <w:szCs w:val="26"/>
              </w:rPr>
              <w:t>Gửi duyệt bài viết</w:t>
            </w:r>
          </w:p>
        </w:tc>
        <w:tc>
          <w:tcPr>
            <w:tcW w:w="3060" w:type="dxa"/>
          </w:tcPr>
          <w:p w14:paraId="6D23D79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313A709"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766F5D66" w14:textId="77777777" w:rsidTr="00A95ED4">
        <w:tc>
          <w:tcPr>
            <w:tcW w:w="1098" w:type="dxa"/>
          </w:tcPr>
          <w:p w14:paraId="1D2650A5" w14:textId="77777777" w:rsidR="00443957" w:rsidRPr="00270996" w:rsidRDefault="000910B4" w:rsidP="00443957">
            <w:pPr>
              <w:jc w:val="center"/>
              <w:rPr>
                <w:szCs w:val="26"/>
              </w:rPr>
            </w:pPr>
            <w:r w:rsidRPr="00270996">
              <w:rPr>
                <w:szCs w:val="26"/>
              </w:rPr>
              <w:t>UC_007</w:t>
            </w:r>
          </w:p>
        </w:tc>
        <w:tc>
          <w:tcPr>
            <w:tcW w:w="1507" w:type="dxa"/>
          </w:tcPr>
          <w:p w14:paraId="61F085CF" w14:textId="77777777" w:rsidR="00443957" w:rsidRPr="00270996" w:rsidRDefault="00443957" w:rsidP="00443957">
            <w:pPr>
              <w:jc w:val="center"/>
              <w:rPr>
                <w:szCs w:val="26"/>
              </w:rPr>
            </w:pPr>
            <w:r w:rsidRPr="00270996">
              <w:rPr>
                <w:szCs w:val="26"/>
              </w:rPr>
              <w:t>Phê duyệt bài viết</w:t>
            </w:r>
          </w:p>
        </w:tc>
        <w:tc>
          <w:tcPr>
            <w:tcW w:w="3060" w:type="dxa"/>
          </w:tcPr>
          <w:p w14:paraId="634A350E"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30E258A4"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2B3FC647" w14:textId="77777777" w:rsidTr="00A95ED4">
        <w:tc>
          <w:tcPr>
            <w:tcW w:w="1098" w:type="dxa"/>
          </w:tcPr>
          <w:p w14:paraId="295EF962" w14:textId="77777777" w:rsidR="00443957" w:rsidRPr="00270996" w:rsidRDefault="000910B4" w:rsidP="00443957">
            <w:pPr>
              <w:jc w:val="center"/>
              <w:rPr>
                <w:szCs w:val="26"/>
              </w:rPr>
            </w:pPr>
            <w:r w:rsidRPr="00270996">
              <w:rPr>
                <w:szCs w:val="26"/>
              </w:rPr>
              <w:t>UC_008</w:t>
            </w:r>
          </w:p>
        </w:tc>
        <w:tc>
          <w:tcPr>
            <w:tcW w:w="1507" w:type="dxa"/>
          </w:tcPr>
          <w:p w14:paraId="3B91EAA9"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E428D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37008D76"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80726DE" w14:textId="77777777" w:rsidTr="00A95ED4">
        <w:tc>
          <w:tcPr>
            <w:tcW w:w="1098" w:type="dxa"/>
          </w:tcPr>
          <w:p w14:paraId="48A66689" w14:textId="77777777" w:rsidR="00443957" w:rsidRPr="00270996" w:rsidRDefault="000910B4" w:rsidP="00443957">
            <w:pPr>
              <w:jc w:val="center"/>
              <w:rPr>
                <w:szCs w:val="26"/>
              </w:rPr>
            </w:pPr>
            <w:r w:rsidRPr="00270996">
              <w:rPr>
                <w:szCs w:val="26"/>
              </w:rPr>
              <w:t>UC_009</w:t>
            </w:r>
          </w:p>
        </w:tc>
        <w:tc>
          <w:tcPr>
            <w:tcW w:w="1507" w:type="dxa"/>
          </w:tcPr>
          <w:p w14:paraId="32B88052" w14:textId="77777777" w:rsidR="00443957" w:rsidRPr="00270996" w:rsidRDefault="00443957" w:rsidP="00443957">
            <w:pPr>
              <w:jc w:val="center"/>
              <w:rPr>
                <w:szCs w:val="26"/>
              </w:rPr>
            </w:pPr>
            <w:r w:rsidRPr="00270996">
              <w:rPr>
                <w:szCs w:val="26"/>
              </w:rPr>
              <w:t>Quản lý &amp; Duyệt bình luận</w:t>
            </w:r>
          </w:p>
        </w:tc>
        <w:tc>
          <w:tcPr>
            <w:tcW w:w="3060" w:type="dxa"/>
          </w:tcPr>
          <w:p w14:paraId="6B1F8880"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33C497FA"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C5CC286" w14:textId="77777777" w:rsidTr="00A95ED4">
        <w:tc>
          <w:tcPr>
            <w:tcW w:w="1098" w:type="dxa"/>
          </w:tcPr>
          <w:p w14:paraId="656ACC57" w14:textId="77777777" w:rsidR="00443957" w:rsidRPr="00270996" w:rsidRDefault="000910B4" w:rsidP="00443957">
            <w:pPr>
              <w:jc w:val="center"/>
              <w:rPr>
                <w:szCs w:val="26"/>
              </w:rPr>
            </w:pPr>
            <w:r w:rsidRPr="00270996">
              <w:rPr>
                <w:szCs w:val="26"/>
              </w:rPr>
              <w:t>UC_010</w:t>
            </w:r>
          </w:p>
        </w:tc>
        <w:tc>
          <w:tcPr>
            <w:tcW w:w="1507" w:type="dxa"/>
          </w:tcPr>
          <w:p w14:paraId="4D2E2090"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7DA410EC"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A2A1B0F"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B340A8F" w14:textId="77777777" w:rsidTr="00A95ED4">
        <w:tc>
          <w:tcPr>
            <w:tcW w:w="1098" w:type="dxa"/>
          </w:tcPr>
          <w:p w14:paraId="6D9F71BC" w14:textId="77777777" w:rsidR="00443957" w:rsidRPr="00270996" w:rsidRDefault="000910B4" w:rsidP="00443957">
            <w:pPr>
              <w:jc w:val="center"/>
              <w:rPr>
                <w:szCs w:val="26"/>
              </w:rPr>
            </w:pPr>
            <w:r w:rsidRPr="00270996">
              <w:rPr>
                <w:szCs w:val="26"/>
              </w:rPr>
              <w:t>UC_011</w:t>
            </w:r>
          </w:p>
        </w:tc>
        <w:tc>
          <w:tcPr>
            <w:tcW w:w="1507" w:type="dxa"/>
          </w:tcPr>
          <w:p w14:paraId="18DB1815" w14:textId="77777777" w:rsidR="00443957" w:rsidRPr="00270996" w:rsidRDefault="00443957" w:rsidP="00443957">
            <w:pPr>
              <w:jc w:val="center"/>
              <w:rPr>
                <w:szCs w:val="26"/>
              </w:rPr>
            </w:pPr>
            <w:r w:rsidRPr="00270996">
              <w:rPr>
                <w:szCs w:val="26"/>
              </w:rPr>
              <w:t>Biên tập &amp; Kiểm lỗi AI</w:t>
            </w:r>
          </w:p>
        </w:tc>
        <w:tc>
          <w:tcPr>
            <w:tcW w:w="3060" w:type="dxa"/>
          </w:tcPr>
          <w:p w14:paraId="2837AEE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7B3E9701"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5C61862" w14:textId="77777777" w:rsidTr="00A95ED4">
        <w:tc>
          <w:tcPr>
            <w:tcW w:w="1098" w:type="dxa"/>
          </w:tcPr>
          <w:p w14:paraId="0685D9E8" w14:textId="77777777" w:rsidR="00443957" w:rsidRPr="00270996" w:rsidRDefault="000910B4" w:rsidP="00443957">
            <w:pPr>
              <w:jc w:val="center"/>
              <w:rPr>
                <w:szCs w:val="26"/>
              </w:rPr>
            </w:pPr>
            <w:r w:rsidRPr="00270996">
              <w:rPr>
                <w:szCs w:val="26"/>
              </w:rPr>
              <w:t>UC_012</w:t>
            </w:r>
          </w:p>
        </w:tc>
        <w:tc>
          <w:tcPr>
            <w:tcW w:w="1507" w:type="dxa"/>
          </w:tcPr>
          <w:p w14:paraId="58055778" w14:textId="77777777" w:rsidR="00443957" w:rsidRPr="00270996" w:rsidRDefault="00443957" w:rsidP="00443957">
            <w:pPr>
              <w:jc w:val="center"/>
              <w:rPr>
                <w:szCs w:val="26"/>
              </w:rPr>
            </w:pPr>
            <w:r w:rsidRPr="00270996">
              <w:rPr>
                <w:szCs w:val="26"/>
              </w:rPr>
              <w:t>Tối ưu SEO bằng AI</w:t>
            </w:r>
          </w:p>
        </w:tc>
        <w:tc>
          <w:tcPr>
            <w:tcW w:w="3060" w:type="dxa"/>
          </w:tcPr>
          <w:p w14:paraId="5FF98DA7"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3BC3190"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C08169" w14:textId="77777777" w:rsidTr="00A95ED4">
        <w:tc>
          <w:tcPr>
            <w:tcW w:w="1098" w:type="dxa"/>
          </w:tcPr>
          <w:p w14:paraId="7BA254D8" w14:textId="77777777" w:rsidR="00443957" w:rsidRPr="00270996" w:rsidRDefault="000910B4" w:rsidP="00443957">
            <w:pPr>
              <w:jc w:val="center"/>
              <w:rPr>
                <w:szCs w:val="26"/>
              </w:rPr>
            </w:pPr>
            <w:r w:rsidRPr="00270996">
              <w:rPr>
                <w:szCs w:val="26"/>
              </w:rPr>
              <w:t>UC_013</w:t>
            </w:r>
          </w:p>
        </w:tc>
        <w:tc>
          <w:tcPr>
            <w:tcW w:w="1507" w:type="dxa"/>
          </w:tcPr>
          <w:p w14:paraId="1D9DDC3B" w14:textId="77777777" w:rsidR="00443957" w:rsidRPr="00270996" w:rsidRDefault="00443957" w:rsidP="00443957">
            <w:pPr>
              <w:jc w:val="center"/>
              <w:rPr>
                <w:szCs w:val="26"/>
              </w:rPr>
            </w:pPr>
            <w:r w:rsidRPr="00270996">
              <w:rPr>
                <w:szCs w:val="26"/>
              </w:rPr>
              <w:t>Đăng tự động lên Facebook</w:t>
            </w:r>
          </w:p>
        </w:tc>
        <w:tc>
          <w:tcPr>
            <w:tcW w:w="3060" w:type="dxa"/>
          </w:tcPr>
          <w:p w14:paraId="4C167D5A"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5D3CF32"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9D68D51" w14:textId="77777777" w:rsidTr="00A95ED4">
        <w:tc>
          <w:tcPr>
            <w:tcW w:w="1098" w:type="dxa"/>
          </w:tcPr>
          <w:p w14:paraId="69318796" w14:textId="77777777" w:rsidR="00443957" w:rsidRPr="00270996" w:rsidRDefault="000910B4" w:rsidP="00443957">
            <w:pPr>
              <w:jc w:val="center"/>
              <w:rPr>
                <w:szCs w:val="26"/>
              </w:rPr>
            </w:pPr>
            <w:r w:rsidRPr="00270996">
              <w:rPr>
                <w:szCs w:val="26"/>
              </w:rPr>
              <w:t>UC_014</w:t>
            </w:r>
          </w:p>
        </w:tc>
        <w:tc>
          <w:tcPr>
            <w:tcW w:w="1507" w:type="dxa"/>
          </w:tcPr>
          <w:p>
            <w:r>
              <w:t>Gửi ý kiến nguyện vọng</w:t>
            </w:r>
          </w:p>
        </w:tc>
        <w:tc>
          <w:tcPr>
            <w:tcW w:w="3060" w:type="dxa"/>
          </w:tcPr>
          <w:p>
            <w:r>
              <w:t>Đoàn viên gửi phản ánh, đề xuất chế độ chính sách trực tuyến kèm tùy chọn gửi ẩn danh hoặc công khai</w:t>
            </w:r>
          </w:p>
        </w:tc>
        <w:tc>
          <w:tcPr>
            <w:tcW w:w="3399" w:type="dxa"/>
          </w:tcPr>
          <w:p w14:paraId="03345611"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0B516C23" w14:textId="77777777" w:rsidTr="00A95ED4">
        <w:tc>
          <w:tcPr>
            <w:tcW w:w="1098" w:type="dxa"/>
          </w:tcPr>
          <w:p w14:paraId="06F80651" w14:textId="77777777" w:rsidR="00443957" w:rsidRPr="00270996" w:rsidRDefault="000910B4" w:rsidP="00443957">
            <w:pPr>
              <w:jc w:val="center"/>
              <w:rPr>
                <w:szCs w:val="26"/>
              </w:rPr>
            </w:pPr>
            <w:r w:rsidRPr="00270996">
              <w:rPr>
                <w:szCs w:val="26"/>
              </w:rPr>
              <w:t>UC_015</w:t>
            </w:r>
          </w:p>
        </w:tc>
        <w:tc>
          <w:tcPr>
            <w:tcW w:w="1507" w:type="dxa"/>
          </w:tcPr>
          <w:p>
            <w:r>
              <w:t>Tiếp nhận &amp; Phân loại góp ý</w:t>
            </w:r>
          </w:p>
        </w:tc>
        <w:tc>
          <w:tcPr>
            <w:tcW w:w="3060" w:type="dxa"/>
          </w:tcPr>
          <w:p>
            <w:r>
              <w:t>Quản trị viên tiếp nhận, phân loại chuyên môn và quản lý trạng thái xử lý phản ánh của đoàn viên</w:t>
            </w:r>
          </w:p>
        </w:tc>
        <w:tc>
          <w:tcPr>
            <w:tcW w:w="3399" w:type="dxa"/>
          </w:tcPr>
          <w:p w14:paraId="3F571871"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5AC952FF" w14:textId="77777777" w:rsidTr="00A95ED4">
        <w:tc>
          <w:tcPr>
            <w:tcW w:w="1098" w:type="dxa"/>
          </w:tcPr>
          <w:p w14:paraId="4DAE4053" w14:textId="77777777" w:rsidR="00443957" w:rsidRPr="00270996" w:rsidRDefault="000910B4" w:rsidP="00443957">
            <w:pPr>
              <w:jc w:val="center"/>
              <w:rPr>
                <w:szCs w:val="26"/>
              </w:rPr>
            </w:pPr>
            <w:r w:rsidRPr="00270996">
              <w:rPr>
                <w:szCs w:val="26"/>
              </w:rPr>
              <w:t>UC_016</w:t>
            </w:r>
          </w:p>
        </w:tc>
        <w:tc>
          <w:tcPr>
            <w:tcW w:w="1507" w:type="dxa"/>
          </w:tcPr>
          <w:p>
            <w:r>
              <w:t>Phản hồi &amp; Trả lời kiến nghị</w:t>
            </w:r>
          </w:p>
        </w:tc>
        <w:tc>
          <w:tcPr>
            <w:tcW w:w="3060" w:type="dxa"/>
          </w:tcPr>
          <w:p>
            <w:r>
              <w:t>Ban Thường vụ soạn thảo văn bản trả lời chính thức, giải thích chế độ và gửi thông báo kết quả cho đoàn viên</w:t>
            </w:r>
          </w:p>
        </w:tc>
        <w:tc>
          <w:tcPr>
            <w:tcW w:w="3399" w:type="dxa"/>
          </w:tcPr>
          <w:p w14:paraId="6B313BA0"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7DDB1D04" w14:textId="77777777" w:rsidTr="00A95ED4">
        <w:tc>
          <w:tcPr>
            <w:tcW w:w="1098" w:type="dxa"/>
          </w:tcPr>
          <w:p w14:paraId="7881F3CC" w14:textId="77777777" w:rsidR="00443957" w:rsidRPr="00270996" w:rsidRDefault="000910B4" w:rsidP="00443957">
            <w:pPr>
              <w:jc w:val="center"/>
              <w:rPr>
                <w:szCs w:val="26"/>
              </w:rPr>
            </w:pPr>
            <w:r w:rsidRPr="00270996">
              <w:rPr>
                <w:szCs w:val="26"/>
              </w:rPr>
              <w:t>UC_017</w:t>
            </w:r>
          </w:p>
        </w:tc>
        <w:tc>
          <w:tcPr>
            <w:tcW w:w="1507" w:type="dxa"/>
          </w:tcPr>
          <w:p w14:paraId="2C72E048"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4E12F7B5"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48B5B485"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60306AEF" w14:textId="77777777" w:rsidTr="00A95ED4">
        <w:tc>
          <w:tcPr>
            <w:tcW w:w="1098" w:type="dxa"/>
          </w:tcPr>
          <w:p w14:paraId="59F52653" w14:textId="77777777" w:rsidR="00443957" w:rsidRPr="00270996" w:rsidRDefault="000910B4" w:rsidP="00443957">
            <w:pPr>
              <w:jc w:val="center"/>
              <w:rPr>
                <w:szCs w:val="26"/>
              </w:rPr>
            </w:pPr>
            <w:r w:rsidRPr="00270996">
              <w:rPr>
                <w:szCs w:val="26"/>
              </w:rPr>
              <w:t>UC_018</w:t>
            </w:r>
          </w:p>
        </w:tc>
        <w:tc>
          <w:tcPr>
            <w:tcW w:w="1507" w:type="dxa"/>
          </w:tcPr>
          <w:p w14:paraId="2CCC325E" w14:textId="77777777" w:rsidR="00443957" w:rsidRPr="00270996" w:rsidRDefault="00443957" w:rsidP="00443957">
            <w:pPr>
              <w:jc w:val="center"/>
              <w:rPr>
                <w:szCs w:val="26"/>
              </w:rPr>
            </w:pPr>
            <w:r w:rsidRPr="00270996">
              <w:rPr>
                <w:szCs w:val="26"/>
              </w:rPr>
              <w:t>Tham gia Thăm dò ý kiến</w:t>
            </w:r>
          </w:p>
        </w:tc>
        <w:tc>
          <w:tcPr>
            <w:tcW w:w="3060" w:type="dxa"/>
          </w:tcPr>
          <w:p w14:paraId="30B50F6D"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D1D82D2"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67AE2400" w14:textId="77777777" w:rsidTr="00A95ED4">
        <w:tc>
          <w:tcPr>
            <w:tcW w:w="1098" w:type="dxa"/>
          </w:tcPr>
          <w:p w14:paraId="3C8338F4" w14:textId="77777777" w:rsidR="00443957" w:rsidRPr="00270996" w:rsidRDefault="000910B4" w:rsidP="00443957">
            <w:pPr>
              <w:jc w:val="center"/>
              <w:rPr>
                <w:szCs w:val="26"/>
              </w:rPr>
            </w:pPr>
            <w:r w:rsidRPr="00270996">
              <w:rPr>
                <w:szCs w:val="26"/>
              </w:rPr>
              <w:t>UC_019</w:t>
            </w:r>
          </w:p>
        </w:tc>
        <w:tc>
          <w:tcPr>
            <w:tcW w:w="1507" w:type="dxa"/>
          </w:tcPr>
          <w:p w14:paraId="112CB239" w14:textId="77777777" w:rsidR="00443957" w:rsidRPr="00270996" w:rsidRDefault="00443957" w:rsidP="00443957">
            <w:pPr>
              <w:jc w:val="center"/>
              <w:rPr>
                <w:szCs w:val="26"/>
              </w:rPr>
            </w:pPr>
            <w:r w:rsidRPr="00270996">
              <w:rPr>
                <w:szCs w:val="26"/>
              </w:rPr>
              <w:t>Gửi ý kiến phản ánh</w:t>
            </w:r>
          </w:p>
        </w:tc>
        <w:tc>
          <w:tcPr>
            <w:tcW w:w="3060" w:type="dxa"/>
          </w:tcPr>
          <w:p w14:paraId="7ABDF66A"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64A34C2C"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5A4D11B9" w14:textId="77777777" w:rsidTr="00A95ED4">
        <w:tc>
          <w:tcPr>
            <w:tcW w:w="1098" w:type="dxa"/>
          </w:tcPr>
          <w:p w14:paraId="1EA8030C" w14:textId="77777777" w:rsidR="00443957" w:rsidRPr="00270996" w:rsidRDefault="000910B4" w:rsidP="00443957">
            <w:pPr>
              <w:jc w:val="center"/>
              <w:rPr>
                <w:szCs w:val="26"/>
              </w:rPr>
            </w:pPr>
            <w:r w:rsidRPr="00270996">
              <w:rPr>
                <w:szCs w:val="26"/>
              </w:rPr>
              <w:t>UC_020</w:t>
            </w:r>
          </w:p>
        </w:tc>
        <w:tc>
          <w:tcPr>
            <w:tcW w:w="1507" w:type="dxa"/>
          </w:tcPr>
          <w:p w14:paraId="2E899E2E"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08614B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62D6822E"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40336C1B" w14:textId="77777777" w:rsidTr="00A95ED4">
        <w:tc>
          <w:tcPr>
            <w:tcW w:w="1098" w:type="dxa"/>
          </w:tcPr>
          <w:p w14:paraId="59ADDF71" w14:textId="77777777" w:rsidR="00443957" w:rsidRPr="00270996" w:rsidRDefault="000910B4" w:rsidP="00443957">
            <w:pPr>
              <w:jc w:val="center"/>
              <w:rPr>
                <w:szCs w:val="26"/>
              </w:rPr>
            </w:pPr>
            <w:r w:rsidRPr="00270996">
              <w:rPr>
                <w:szCs w:val="26"/>
              </w:rPr>
              <w:t>UC_021</w:t>
            </w:r>
          </w:p>
        </w:tc>
        <w:tc>
          <w:tcPr>
            <w:tcW w:w="1507" w:type="dxa"/>
          </w:tcPr>
          <w:p w14:paraId="7E61C7D7" w14:textId="77777777" w:rsidR="00443957" w:rsidRPr="00270996" w:rsidRDefault="00443957" w:rsidP="00443957">
            <w:pPr>
              <w:jc w:val="center"/>
              <w:rPr>
                <w:szCs w:val="26"/>
              </w:rPr>
            </w:pPr>
            <w:r w:rsidRPr="00270996">
              <w:rPr>
                <w:szCs w:val="26"/>
              </w:rPr>
              <w:t>Khảo sát trực tuyến</w:t>
            </w:r>
          </w:p>
        </w:tc>
        <w:tc>
          <w:tcPr>
            <w:tcW w:w="3060" w:type="dxa"/>
          </w:tcPr>
          <w:p w14:paraId="083C827D"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466A0CC"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483FE5BB" w14:textId="77777777" w:rsidTr="00A95ED4">
        <w:tc>
          <w:tcPr>
            <w:tcW w:w="1098" w:type="dxa"/>
          </w:tcPr>
          <w:p w14:paraId="0FC711EA" w14:textId="77777777" w:rsidR="00443957" w:rsidRPr="00270996" w:rsidRDefault="000910B4" w:rsidP="00443957">
            <w:pPr>
              <w:jc w:val="center"/>
              <w:rPr>
                <w:szCs w:val="26"/>
              </w:rPr>
            </w:pPr>
            <w:r w:rsidRPr="00270996">
              <w:rPr>
                <w:szCs w:val="26"/>
              </w:rPr>
              <w:t>UC_022</w:t>
            </w:r>
          </w:p>
        </w:tc>
        <w:tc>
          <w:tcPr>
            <w:tcW w:w="1507" w:type="dxa"/>
          </w:tcPr>
          <w:p w14:paraId="63070A2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201CA92C"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692C944"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58A896F8" w14:textId="77777777" w:rsidTr="00A95ED4">
        <w:tc>
          <w:tcPr>
            <w:tcW w:w="1098" w:type="dxa"/>
          </w:tcPr>
          <w:p w14:paraId="565D2155" w14:textId="77777777" w:rsidR="000910B4" w:rsidRPr="00270996" w:rsidRDefault="000910B4" w:rsidP="00443957">
            <w:pPr>
              <w:jc w:val="center"/>
              <w:rPr>
                <w:szCs w:val="26"/>
              </w:rPr>
            </w:pPr>
            <w:r w:rsidRPr="00270996">
              <w:rPr>
                <w:szCs w:val="26"/>
              </w:rPr>
              <w:t>UC_023</w:t>
            </w:r>
          </w:p>
        </w:tc>
        <w:tc>
          <w:tcPr>
            <w:tcW w:w="1507" w:type="dxa"/>
          </w:tcPr>
          <w:p w14:paraId="4DD49105"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6ECC502B"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2F2C7C48"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BACDD54" w14:textId="77777777" w:rsidTr="00A95ED4">
        <w:tc>
          <w:tcPr>
            <w:tcW w:w="1098" w:type="dxa"/>
          </w:tcPr>
          <w:p w14:paraId="56B48681" w14:textId="77777777" w:rsidR="000910B4" w:rsidRPr="00270996" w:rsidRDefault="000910B4" w:rsidP="00443957">
            <w:pPr>
              <w:jc w:val="center"/>
              <w:rPr>
                <w:szCs w:val="26"/>
              </w:rPr>
            </w:pPr>
            <w:r w:rsidRPr="00270996">
              <w:rPr>
                <w:szCs w:val="26"/>
              </w:rPr>
              <w:t>UC_024</w:t>
            </w:r>
          </w:p>
        </w:tc>
        <w:tc>
          <w:tcPr>
            <w:tcW w:w="1507" w:type="dxa"/>
          </w:tcPr>
          <w:p w14:paraId="6698D79B" w14:textId="77777777" w:rsidR="000910B4" w:rsidRPr="00270996" w:rsidRDefault="000910B4" w:rsidP="00443957">
            <w:pPr>
              <w:jc w:val="center"/>
              <w:rPr>
                <w:szCs w:val="26"/>
              </w:rPr>
            </w:pPr>
            <w:r w:rsidRPr="00270996">
              <w:rPr>
                <w:szCs w:val="26"/>
              </w:rPr>
              <w:t>Cấu hình Hệ thống &amp; API</w:t>
            </w:r>
          </w:p>
        </w:tc>
        <w:tc>
          <w:tcPr>
            <w:tcW w:w="3060" w:type="dxa"/>
          </w:tcPr>
          <w:p w14:paraId="10943FDC"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26299A4"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58D93B28" w14:textId="77777777" w:rsidTr="00A95ED4">
        <w:trPr>
          <w:trHeight w:val="157"/>
        </w:trPr>
        <w:tc>
          <w:tcPr>
            <w:tcW w:w="1098" w:type="dxa"/>
          </w:tcPr>
          <w:p w14:paraId="71B3B48E" w14:textId="77777777" w:rsidR="000910B4" w:rsidRPr="00270996" w:rsidRDefault="000910B4" w:rsidP="00443957">
            <w:pPr>
              <w:jc w:val="center"/>
              <w:rPr>
                <w:szCs w:val="26"/>
              </w:rPr>
            </w:pPr>
            <w:r w:rsidRPr="00270996">
              <w:rPr>
                <w:szCs w:val="26"/>
              </w:rPr>
              <w:t>UC_025</w:t>
            </w:r>
          </w:p>
        </w:tc>
        <w:tc>
          <w:tcPr>
            <w:tcW w:w="1507" w:type="dxa"/>
          </w:tcPr>
          <w:p w14:paraId="1622B203" w14:textId="77777777" w:rsidR="000910B4" w:rsidRPr="00270996" w:rsidRDefault="000910B4" w:rsidP="00443957">
            <w:pPr>
              <w:jc w:val="center"/>
              <w:rPr>
                <w:szCs w:val="26"/>
              </w:rPr>
            </w:pPr>
            <w:r w:rsidRPr="00270996">
              <w:rPr>
                <w:szCs w:val="26"/>
              </w:rPr>
              <w:t>Sao lưu &amp; Phục hồi CSDL</w:t>
            </w:r>
          </w:p>
        </w:tc>
        <w:tc>
          <w:tcPr>
            <w:tcW w:w="3060" w:type="dxa"/>
          </w:tcPr>
          <w:p w14:paraId="4C13CB78"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E71A525"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46431987" w14:textId="77777777" w:rsidTr="00A95ED4">
        <w:trPr>
          <w:trHeight w:val="157"/>
        </w:trPr>
        <w:tc>
          <w:tcPr>
            <w:tcW w:w="1098" w:type="dxa"/>
          </w:tcPr>
          <w:p w14:paraId="20BF48A5" w14:textId="77777777" w:rsidR="00443957" w:rsidRPr="00270996" w:rsidRDefault="000910B4" w:rsidP="00443957">
            <w:pPr>
              <w:jc w:val="center"/>
              <w:rPr>
                <w:szCs w:val="26"/>
              </w:rPr>
            </w:pPr>
            <w:r w:rsidRPr="00270996">
              <w:rPr>
                <w:szCs w:val="26"/>
              </w:rPr>
              <w:t>UC_026</w:t>
            </w:r>
          </w:p>
        </w:tc>
        <w:tc>
          <w:tcPr>
            <w:tcW w:w="1507" w:type="dxa"/>
          </w:tcPr>
          <w:p w14:paraId="6552B6FC"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142C19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0A2BE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17373D5E" w14:textId="77777777" w:rsidR="00443957" w:rsidRPr="00270996" w:rsidRDefault="00443957" w:rsidP="00443957">
      <w:pPr>
        <w:rPr>
          <w:sz w:val="22"/>
        </w:rPr>
      </w:pPr>
    </w:p>
    <w:p w14:paraId="3D39F326"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8187"/>
      <w:r w:rsidRPr="00270996">
        <w:t>Biểu đồ Use Case</w:t>
      </w:r>
      <w:bookmarkEnd w:id="121"/>
      <w:bookmarkEnd w:id="122"/>
      <w:bookmarkEnd w:id="123"/>
      <w:bookmarkEnd w:id="124"/>
    </w:p>
    <w:p w14:paraId="7331D4E4"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8188"/>
      <w:r w:rsidRPr="00270996">
        <w:t>Use case Tổng quát</w:t>
      </w:r>
      <w:bookmarkEnd w:id="125"/>
      <w:bookmarkEnd w:id="126"/>
      <w:bookmarkEnd w:id="127"/>
      <w:bookmarkEnd w:id="128"/>
    </w:p>
    <w:p w14:paraId="59C111BB" w14:textId="77777777" w:rsidR="00443957" w:rsidRPr="00270996" w:rsidRDefault="00443957" w:rsidP="00443957"/>
    <w:p w14:paraId="5ED22A25"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FA7A6E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1DBAE77A" w14:textId="77777777" w:rsidR="005B35DE" w:rsidRPr="00270996" w:rsidRDefault="000807CD" w:rsidP="00197B6A">
      <w:pPr>
        <w:pStyle w:val="m3"/>
      </w:pPr>
      <w:bookmarkStart w:id="134" w:name="_Toc240897711"/>
      <w:bookmarkStart w:id="135" w:name="_Toc242698972"/>
      <w:bookmarkStart w:id="136" w:name="_Toc242703593"/>
      <w:bookmarkStart w:id="137" w:name="_Toc243678189"/>
      <w:r w:rsidRPr="00270996">
        <w:t>Use case Quản Lý Bài Viết &amp; Nội Dung</w:t>
      </w:r>
      <w:bookmarkEnd w:id="134"/>
      <w:bookmarkEnd w:id="135"/>
      <w:bookmarkEnd w:id="136"/>
      <w:bookmarkEnd w:id="137"/>
    </w:p>
    <w:p w14:paraId="264EFAF4"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EFE2EFE"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C1D1D80" w14:textId="77777777">
        <w:trPr>
          <w:jc w:val="center"/>
        </w:trPr>
        <w:tc>
          <w:tcPr>
            <w:tcW w:w="2664" w:type="dxa"/>
            <w:tcMar>
              <w:top w:w="70" w:type="dxa"/>
              <w:left w:w="90" w:type="dxa"/>
              <w:bottom w:w="70" w:type="dxa"/>
              <w:right w:w="90" w:type="dxa"/>
            </w:tcMar>
            <w:vAlign w:val="center"/>
          </w:tcPr>
          <w:p w14:paraId="385DA3A3"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B5B6420" w14:textId="77777777" w:rsidR="005B35DE" w:rsidRPr="00270996" w:rsidRDefault="000807CD">
            <w:pPr>
              <w:spacing w:before="40" w:after="40"/>
              <w:rPr>
                <w:szCs w:val="26"/>
              </w:rPr>
            </w:pPr>
            <w:r w:rsidRPr="00270996">
              <w:rPr>
                <w:szCs w:val="26"/>
              </w:rPr>
              <w:t>Quản lý bài viết</w:t>
            </w:r>
          </w:p>
        </w:tc>
      </w:tr>
      <w:tr w:rsidR="005B35DE" w:rsidRPr="00270996" w14:paraId="491DA453" w14:textId="77777777">
        <w:trPr>
          <w:jc w:val="center"/>
        </w:trPr>
        <w:tc>
          <w:tcPr>
            <w:tcW w:w="2664" w:type="dxa"/>
            <w:tcMar>
              <w:top w:w="70" w:type="dxa"/>
              <w:left w:w="90" w:type="dxa"/>
              <w:bottom w:w="70" w:type="dxa"/>
              <w:right w:w="90" w:type="dxa"/>
            </w:tcMar>
            <w:vAlign w:val="center"/>
          </w:tcPr>
          <w:p w14:paraId="0401BDB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51D73BCA"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0CC8F688" w14:textId="77777777">
        <w:trPr>
          <w:jc w:val="center"/>
        </w:trPr>
        <w:tc>
          <w:tcPr>
            <w:tcW w:w="2664" w:type="dxa"/>
            <w:tcMar>
              <w:top w:w="70" w:type="dxa"/>
              <w:left w:w="90" w:type="dxa"/>
              <w:bottom w:w="70" w:type="dxa"/>
              <w:right w:w="90" w:type="dxa"/>
            </w:tcMar>
            <w:vAlign w:val="center"/>
          </w:tcPr>
          <w:p w14:paraId="1135EC3B"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CB4525F"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77CAA960" w14:textId="77777777">
        <w:trPr>
          <w:jc w:val="center"/>
        </w:trPr>
        <w:tc>
          <w:tcPr>
            <w:tcW w:w="2664" w:type="dxa"/>
            <w:tcMar>
              <w:top w:w="70" w:type="dxa"/>
              <w:left w:w="90" w:type="dxa"/>
              <w:bottom w:w="70" w:type="dxa"/>
              <w:right w:w="90" w:type="dxa"/>
            </w:tcMar>
            <w:vAlign w:val="center"/>
          </w:tcPr>
          <w:p w14:paraId="14A6881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3BF952C"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387D1EA0" w14:textId="77777777">
        <w:trPr>
          <w:jc w:val="center"/>
        </w:trPr>
        <w:tc>
          <w:tcPr>
            <w:tcW w:w="2664" w:type="dxa"/>
            <w:tcMar>
              <w:top w:w="70" w:type="dxa"/>
              <w:left w:w="90" w:type="dxa"/>
              <w:bottom w:w="70" w:type="dxa"/>
              <w:right w:w="90" w:type="dxa"/>
            </w:tcMar>
            <w:vAlign w:val="center"/>
          </w:tcPr>
          <w:p w14:paraId="34D0B3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457F1CB5"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1F8C94B7" w14:textId="77777777">
        <w:trPr>
          <w:jc w:val="center"/>
        </w:trPr>
        <w:tc>
          <w:tcPr>
            <w:tcW w:w="2664" w:type="dxa"/>
            <w:tcMar>
              <w:top w:w="70" w:type="dxa"/>
              <w:left w:w="90" w:type="dxa"/>
              <w:bottom w:w="70" w:type="dxa"/>
              <w:right w:w="90" w:type="dxa"/>
            </w:tcMar>
            <w:vAlign w:val="center"/>
          </w:tcPr>
          <w:p w14:paraId="330CB5EB"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9ABD164"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500565CD" w14:textId="77777777">
        <w:trPr>
          <w:jc w:val="center"/>
        </w:trPr>
        <w:tc>
          <w:tcPr>
            <w:tcW w:w="2664" w:type="dxa"/>
            <w:tcMar>
              <w:top w:w="70" w:type="dxa"/>
              <w:left w:w="90" w:type="dxa"/>
              <w:bottom w:w="70" w:type="dxa"/>
              <w:right w:w="90" w:type="dxa"/>
            </w:tcMar>
            <w:vAlign w:val="center"/>
          </w:tcPr>
          <w:p w14:paraId="6F31EA7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FD146C"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3586F7F6" w14:textId="77777777">
        <w:trPr>
          <w:jc w:val="center"/>
        </w:trPr>
        <w:tc>
          <w:tcPr>
            <w:tcW w:w="2664" w:type="dxa"/>
            <w:tcMar>
              <w:top w:w="70" w:type="dxa"/>
              <w:left w:w="90" w:type="dxa"/>
              <w:bottom w:w="70" w:type="dxa"/>
              <w:right w:w="90" w:type="dxa"/>
            </w:tcMar>
            <w:vAlign w:val="center"/>
          </w:tcPr>
          <w:p w14:paraId="7A1F38E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1AD697B7"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5E20247" w14:textId="77777777">
        <w:trPr>
          <w:jc w:val="center"/>
        </w:trPr>
        <w:tc>
          <w:tcPr>
            <w:tcW w:w="2664" w:type="dxa"/>
            <w:tcMar>
              <w:top w:w="70" w:type="dxa"/>
              <w:left w:w="90" w:type="dxa"/>
              <w:bottom w:w="70" w:type="dxa"/>
              <w:right w:w="90" w:type="dxa"/>
            </w:tcMar>
            <w:vAlign w:val="center"/>
          </w:tcPr>
          <w:p w14:paraId="15E35FD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E0EC9C"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73F393FD" w14:textId="77777777">
        <w:trPr>
          <w:jc w:val="center"/>
        </w:trPr>
        <w:tc>
          <w:tcPr>
            <w:tcW w:w="2664" w:type="dxa"/>
            <w:tcMar>
              <w:top w:w="70" w:type="dxa"/>
              <w:left w:w="90" w:type="dxa"/>
              <w:bottom w:w="70" w:type="dxa"/>
              <w:right w:w="90" w:type="dxa"/>
            </w:tcMar>
            <w:vAlign w:val="center"/>
          </w:tcPr>
          <w:p w14:paraId="6A7E1CF5"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329C191"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62815994" w14:textId="77777777" w:rsidR="005B35DE" w:rsidRPr="00270996" w:rsidRDefault="005B35DE"/>
    <w:p w14:paraId="17567FAD" w14:textId="77777777" w:rsidR="005B35DE" w:rsidRPr="00270996" w:rsidRDefault="000807CD" w:rsidP="00197B6A">
      <w:pPr>
        <w:pStyle w:val="m3"/>
      </w:pPr>
      <w:r w:rsidRPr="00270996">
        <w:t xml:space="preserve"> </w:t>
      </w:r>
      <w:bookmarkStart w:id="143" w:name="_Toc240897712"/>
      <w:bookmarkStart w:id="144" w:name="_Toc242698973"/>
      <w:bookmarkStart w:id="145" w:name="_Toc242703594"/>
      <w:bookmarkStart w:id="146" w:name="_Toc243678190"/>
      <w:r w:rsidRPr="00270996">
        <w:t>Use case Trợ Lý AI Copilot</w:t>
      </w:r>
      <w:bookmarkEnd w:id="143"/>
      <w:bookmarkEnd w:id="144"/>
      <w:bookmarkEnd w:id="145"/>
      <w:bookmarkEnd w:id="146"/>
    </w:p>
    <w:p w14:paraId="6C6CBB74"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2260466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9E43E9A" w14:textId="77777777">
        <w:trPr>
          <w:jc w:val="center"/>
        </w:trPr>
        <w:tc>
          <w:tcPr>
            <w:tcW w:w="2664" w:type="dxa"/>
            <w:tcMar>
              <w:top w:w="70" w:type="dxa"/>
              <w:left w:w="90" w:type="dxa"/>
              <w:bottom w:w="70" w:type="dxa"/>
              <w:right w:w="90" w:type="dxa"/>
            </w:tcMar>
            <w:vAlign w:val="center"/>
          </w:tcPr>
          <w:p w14:paraId="6279C1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404DECC"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0E46FF5" w14:textId="77777777">
        <w:trPr>
          <w:jc w:val="center"/>
        </w:trPr>
        <w:tc>
          <w:tcPr>
            <w:tcW w:w="2664" w:type="dxa"/>
            <w:tcMar>
              <w:top w:w="70" w:type="dxa"/>
              <w:left w:w="90" w:type="dxa"/>
              <w:bottom w:w="70" w:type="dxa"/>
              <w:right w:w="90" w:type="dxa"/>
            </w:tcMar>
            <w:vAlign w:val="center"/>
          </w:tcPr>
          <w:p w14:paraId="44429BF2"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A657273"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443AF4F" w14:textId="77777777">
        <w:trPr>
          <w:jc w:val="center"/>
        </w:trPr>
        <w:tc>
          <w:tcPr>
            <w:tcW w:w="2664" w:type="dxa"/>
            <w:tcMar>
              <w:top w:w="70" w:type="dxa"/>
              <w:left w:w="90" w:type="dxa"/>
              <w:bottom w:w="70" w:type="dxa"/>
              <w:right w:w="90" w:type="dxa"/>
            </w:tcMar>
            <w:vAlign w:val="center"/>
          </w:tcPr>
          <w:p w14:paraId="46A7DD1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0D9F2C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2F8FE65" w14:textId="77777777">
        <w:trPr>
          <w:jc w:val="center"/>
        </w:trPr>
        <w:tc>
          <w:tcPr>
            <w:tcW w:w="2664" w:type="dxa"/>
            <w:tcMar>
              <w:top w:w="70" w:type="dxa"/>
              <w:left w:w="90" w:type="dxa"/>
              <w:bottom w:w="70" w:type="dxa"/>
              <w:right w:w="90" w:type="dxa"/>
            </w:tcMar>
            <w:vAlign w:val="center"/>
          </w:tcPr>
          <w:p w14:paraId="23A93C9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E8582D5"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34E8576" w14:textId="77777777">
        <w:trPr>
          <w:jc w:val="center"/>
        </w:trPr>
        <w:tc>
          <w:tcPr>
            <w:tcW w:w="2664" w:type="dxa"/>
            <w:tcMar>
              <w:top w:w="70" w:type="dxa"/>
              <w:left w:w="90" w:type="dxa"/>
              <w:bottom w:w="70" w:type="dxa"/>
              <w:right w:w="90" w:type="dxa"/>
            </w:tcMar>
            <w:vAlign w:val="center"/>
          </w:tcPr>
          <w:p w14:paraId="35443A70"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582BB0C"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3B53305" w14:textId="77777777">
        <w:trPr>
          <w:jc w:val="center"/>
        </w:trPr>
        <w:tc>
          <w:tcPr>
            <w:tcW w:w="2664" w:type="dxa"/>
            <w:tcMar>
              <w:top w:w="70" w:type="dxa"/>
              <w:left w:w="90" w:type="dxa"/>
              <w:bottom w:w="70" w:type="dxa"/>
              <w:right w:w="90" w:type="dxa"/>
            </w:tcMar>
            <w:vAlign w:val="center"/>
          </w:tcPr>
          <w:p w14:paraId="0662F25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CF87BE1"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83269CA" w14:textId="77777777">
        <w:trPr>
          <w:jc w:val="center"/>
        </w:trPr>
        <w:tc>
          <w:tcPr>
            <w:tcW w:w="2664" w:type="dxa"/>
            <w:tcMar>
              <w:top w:w="70" w:type="dxa"/>
              <w:left w:w="90" w:type="dxa"/>
              <w:bottom w:w="70" w:type="dxa"/>
              <w:right w:w="90" w:type="dxa"/>
            </w:tcMar>
            <w:vAlign w:val="center"/>
          </w:tcPr>
          <w:p w14:paraId="5972F6D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A74A6D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436BABE" w14:textId="77777777">
        <w:trPr>
          <w:jc w:val="center"/>
        </w:trPr>
        <w:tc>
          <w:tcPr>
            <w:tcW w:w="2664" w:type="dxa"/>
            <w:tcMar>
              <w:top w:w="70" w:type="dxa"/>
              <w:left w:w="90" w:type="dxa"/>
              <w:bottom w:w="70" w:type="dxa"/>
              <w:right w:w="90" w:type="dxa"/>
            </w:tcMar>
            <w:vAlign w:val="center"/>
          </w:tcPr>
          <w:p w14:paraId="21114DBD"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FE01FF5"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6AEB2AE4" w14:textId="77777777">
        <w:trPr>
          <w:jc w:val="center"/>
        </w:trPr>
        <w:tc>
          <w:tcPr>
            <w:tcW w:w="2664" w:type="dxa"/>
            <w:tcMar>
              <w:top w:w="70" w:type="dxa"/>
              <w:left w:w="90" w:type="dxa"/>
              <w:bottom w:w="70" w:type="dxa"/>
              <w:right w:w="90" w:type="dxa"/>
            </w:tcMar>
            <w:vAlign w:val="center"/>
          </w:tcPr>
          <w:p w14:paraId="02A6E27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74AC818"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3ED1A0E7" w14:textId="77777777">
        <w:trPr>
          <w:jc w:val="center"/>
        </w:trPr>
        <w:tc>
          <w:tcPr>
            <w:tcW w:w="2664" w:type="dxa"/>
            <w:tcMar>
              <w:top w:w="70" w:type="dxa"/>
              <w:left w:w="90" w:type="dxa"/>
              <w:bottom w:w="70" w:type="dxa"/>
              <w:right w:w="90" w:type="dxa"/>
            </w:tcMar>
            <w:vAlign w:val="center"/>
          </w:tcPr>
          <w:p w14:paraId="5AD96C6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2219EB0"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0B168507" w14:textId="77777777" w:rsidR="005B35DE" w:rsidRPr="00270996" w:rsidRDefault="005B35DE"/>
    <w:p w14:paraId="79FA1F7A" w14:textId="77777777" w:rsidR="005B35DE" w:rsidRPr="00270996" w:rsidRDefault="000807CD" w:rsidP="00197B6A">
      <w:pPr>
        <w:pStyle w:val="m3"/>
      </w:pPr>
      <w:bookmarkStart w:id="152" w:name="_Toc240897713"/>
      <w:bookmarkStart w:id="153" w:name="_Toc242698974"/>
      <w:bookmarkStart w:id="154" w:name="_Toc242703595"/>
      <w:bookmarkStart w:id="155" w:name="_Toc243678191"/>
      <w:r w:rsidRPr="00270996">
        <w:t>Use case Kiểm Duyệt &amp; Xuất Bản Đa Kênh Facebook</w:t>
      </w:r>
      <w:bookmarkEnd w:id="152"/>
      <w:bookmarkEnd w:id="153"/>
      <w:bookmarkEnd w:id="154"/>
      <w:bookmarkEnd w:id="155"/>
    </w:p>
    <w:p w14:paraId="0B968588"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88D6FC6"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5D2823C7" w14:textId="77777777">
        <w:trPr>
          <w:jc w:val="center"/>
        </w:trPr>
        <w:tc>
          <w:tcPr>
            <w:tcW w:w="2664" w:type="dxa"/>
            <w:tcMar>
              <w:top w:w="70" w:type="dxa"/>
              <w:left w:w="90" w:type="dxa"/>
              <w:bottom w:w="70" w:type="dxa"/>
              <w:right w:w="90" w:type="dxa"/>
            </w:tcMar>
            <w:vAlign w:val="center"/>
          </w:tcPr>
          <w:p w14:paraId="5505CFB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5AFDFEE3"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186AFB5" w14:textId="77777777">
        <w:trPr>
          <w:jc w:val="center"/>
        </w:trPr>
        <w:tc>
          <w:tcPr>
            <w:tcW w:w="2664" w:type="dxa"/>
            <w:tcMar>
              <w:top w:w="70" w:type="dxa"/>
              <w:left w:w="90" w:type="dxa"/>
              <w:bottom w:w="70" w:type="dxa"/>
              <w:right w:w="90" w:type="dxa"/>
            </w:tcMar>
            <w:vAlign w:val="center"/>
          </w:tcPr>
          <w:p w14:paraId="67F176E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56BBEE2"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932BE49" w14:textId="77777777">
        <w:trPr>
          <w:jc w:val="center"/>
        </w:trPr>
        <w:tc>
          <w:tcPr>
            <w:tcW w:w="2664" w:type="dxa"/>
            <w:tcMar>
              <w:top w:w="70" w:type="dxa"/>
              <w:left w:w="90" w:type="dxa"/>
              <w:bottom w:w="70" w:type="dxa"/>
              <w:right w:w="90" w:type="dxa"/>
            </w:tcMar>
            <w:vAlign w:val="center"/>
          </w:tcPr>
          <w:p w14:paraId="270F70C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66704E0"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675FDE98" w14:textId="77777777">
        <w:trPr>
          <w:jc w:val="center"/>
        </w:trPr>
        <w:tc>
          <w:tcPr>
            <w:tcW w:w="2664" w:type="dxa"/>
            <w:tcMar>
              <w:top w:w="70" w:type="dxa"/>
              <w:left w:w="90" w:type="dxa"/>
              <w:bottom w:w="70" w:type="dxa"/>
              <w:right w:w="90" w:type="dxa"/>
            </w:tcMar>
            <w:vAlign w:val="center"/>
          </w:tcPr>
          <w:p w14:paraId="7ABABB7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79F1C"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2640C8D6" w14:textId="77777777">
        <w:trPr>
          <w:jc w:val="center"/>
        </w:trPr>
        <w:tc>
          <w:tcPr>
            <w:tcW w:w="2664" w:type="dxa"/>
            <w:tcMar>
              <w:top w:w="70" w:type="dxa"/>
              <w:left w:w="90" w:type="dxa"/>
              <w:bottom w:w="70" w:type="dxa"/>
              <w:right w:w="90" w:type="dxa"/>
            </w:tcMar>
            <w:vAlign w:val="center"/>
          </w:tcPr>
          <w:p w14:paraId="63EB5CD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756567C"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0DCBCFAB" w14:textId="77777777">
        <w:trPr>
          <w:jc w:val="center"/>
        </w:trPr>
        <w:tc>
          <w:tcPr>
            <w:tcW w:w="2664" w:type="dxa"/>
            <w:tcMar>
              <w:top w:w="70" w:type="dxa"/>
              <w:left w:w="90" w:type="dxa"/>
              <w:bottom w:w="70" w:type="dxa"/>
              <w:right w:w="90" w:type="dxa"/>
            </w:tcMar>
            <w:vAlign w:val="center"/>
          </w:tcPr>
          <w:p w14:paraId="1E6581E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7352B53"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7FC75406" w14:textId="77777777">
        <w:trPr>
          <w:jc w:val="center"/>
        </w:trPr>
        <w:tc>
          <w:tcPr>
            <w:tcW w:w="2664" w:type="dxa"/>
            <w:tcMar>
              <w:top w:w="70" w:type="dxa"/>
              <w:left w:w="90" w:type="dxa"/>
              <w:bottom w:w="70" w:type="dxa"/>
              <w:right w:w="90" w:type="dxa"/>
            </w:tcMar>
            <w:vAlign w:val="center"/>
          </w:tcPr>
          <w:p w14:paraId="5EEA95A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7C3342"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249E54B7" w14:textId="77777777">
        <w:trPr>
          <w:jc w:val="center"/>
        </w:trPr>
        <w:tc>
          <w:tcPr>
            <w:tcW w:w="2664" w:type="dxa"/>
            <w:tcMar>
              <w:top w:w="70" w:type="dxa"/>
              <w:left w:w="90" w:type="dxa"/>
              <w:bottom w:w="70" w:type="dxa"/>
              <w:right w:w="90" w:type="dxa"/>
            </w:tcMar>
            <w:vAlign w:val="center"/>
          </w:tcPr>
          <w:p w14:paraId="1CEF5D5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5DCD9D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ADCC760" w14:textId="77777777">
        <w:trPr>
          <w:jc w:val="center"/>
        </w:trPr>
        <w:tc>
          <w:tcPr>
            <w:tcW w:w="2664" w:type="dxa"/>
            <w:tcMar>
              <w:top w:w="70" w:type="dxa"/>
              <w:left w:w="90" w:type="dxa"/>
              <w:bottom w:w="70" w:type="dxa"/>
              <w:right w:w="90" w:type="dxa"/>
            </w:tcMar>
            <w:vAlign w:val="center"/>
          </w:tcPr>
          <w:p w14:paraId="6924C61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2D184B4"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385CD829" w14:textId="77777777">
        <w:trPr>
          <w:jc w:val="center"/>
        </w:trPr>
        <w:tc>
          <w:tcPr>
            <w:tcW w:w="2664" w:type="dxa"/>
            <w:tcMar>
              <w:top w:w="70" w:type="dxa"/>
              <w:left w:w="90" w:type="dxa"/>
              <w:bottom w:w="70" w:type="dxa"/>
              <w:right w:w="90" w:type="dxa"/>
            </w:tcMar>
            <w:vAlign w:val="center"/>
          </w:tcPr>
          <w:p w14:paraId="02D9B3D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4D55CFA"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t>- Tự động chuẩn hóa nội dung bài đăng Facebook (cắt ngắn đoạn sapo, chèn các hashtag nhận diện #CongDoanTDMU #TDMU và đính kèm link bài viết gốc).</w:t>
            </w:r>
          </w:p>
        </w:tc>
      </w:tr>
    </w:tbl>
    <w:p w14:paraId="5CDD78AE" w14:textId="77777777" w:rsidR="005B35DE" w:rsidRPr="00270996" w:rsidRDefault="005B35DE" w:rsidP="00270996">
      <w:pPr>
        <w:pStyle w:val="m3"/>
        <w:numPr>
          <w:ilvl w:val="0"/>
          <w:numId w:val="0"/>
        </w:numPr>
      </w:pPr>
    </w:p>
    <w:p w14:paraId="376B989B" w14:textId="77777777" w:rsidR="005B35DE" w:rsidRPr="00270996" w:rsidRDefault="000807CD" w:rsidP="00197B6A">
      <w:pPr>
        <w:pStyle w:val="m3"/>
      </w:pPr>
      <w:bookmarkStart w:id="161" w:name="_Toc240897715"/>
      <w:bookmarkStart w:id="162" w:name="_Toc242698976"/>
      <w:bookmarkStart w:id="163" w:name="_Toc242703597"/>
      <w:bookmarkStart w:id="164" w:name="_Toc243678192"/>
      <w:r w:rsidRPr="00270996">
        <w:t>Use case Tra Cứu Thông Tin &amp; Tương Tác</w:t>
      </w:r>
      <w:bookmarkEnd w:id="161"/>
      <w:bookmarkEnd w:id="162"/>
      <w:bookmarkEnd w:id="163"/>
      <w:bookmarkEnd w:id="164"/>
    </w:p>
    <w:p w14:paraId="35CA53A4"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2DF7928C"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DB3E49F" w14:textId="77777777">
        <w:trPr>
          <w:jc w:val="center"/>
        </w:trPr>
        <w:tc>
          <w:tcPr>
            <w:tcW w:w="2664" w:type="dxa"/>
            <w:tcMar>
              <w:top w:w="70" w:type="dxa"/>
              <w:left w:w="90" w:type="dxa"/>
              <w:bottom w:w="70" w:type="dxa"/>
              <w:right w:w="90" w:type="dxa"/>
            </w:tcMar>
            <w:vAlign w:val="center"/>
          </w:tcPr>
          <w:p w14:paraId="0DBDC1C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3BFBC9E"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2C27B2D6" w14:textId="77777777">
        <w:trPr>
          <w:jc w:val="center"/>
        </w:trPr>
        <w:tc>
          <w:tcPr>
            <w:tcW w:w="2664" w:type="dxa"/>
            <w:tcMar>
              <w:top w:w="70" w:type="dxa"/>
              <w:left w:w="90" w:type="dxa"/>
              <w:bottom w:w="70" w:type="dxa"/>
              <w:right w:w="90" w:type="dxa"/>
            </w:tcMar>
            <w:vAlign w:val="center"/>
          </w:tcPr>
          <w:p w14:paraId="69567ED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4C6767"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3835D0A" w14:textId="77777777">
        <w:trPr>
          <w:jc w:val="center"/>
        </w:trPr>
        <w:tc>
          <w:tcPr>
            <w:tcW w:w="2664" w:type="dxa"/>
            <w:tcMar>
              <w:top w:w="70" w:type="dxa"/>
              <w:left w:w="90" w:type="dxa"/>
              <w:bottom w:w="70" w:type="dxa"/>
              <w:right w:w="90" w:type="dxa"/>
            </w:tcMar>
            <w:vAlign w:val="center"/>
          </w:tcPr>
          <w:p w14:paraId="0A047C1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919F2C5"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9E8FFC2" w14:textId="77777777">
        <w:trPr>
          <w:jc w:val="center"/>
        </w:trPr>
        <w:tc>
          <w:tcPr>
            <w:tcW w:w="2664" w:type="dxa"/>
            <w:tcMar>
              <w:top w:w="70" w:type="dxa"/>
              <w:left w:w="90" w:type="dxa"/>
              <w:bottom w:w="70" w:type="dxa"/>
              <w:right w:w="90" w:type="dxa"/>
            </w:tcMar>
            <w:vAlign w:val="center"/>
          </w:tcPr>
          <w:p w14:paraId="01950A93"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DC356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31A3A524" w14:textId="77777777">
        <w:trPr>
          <w:jc w:val="center"/>
        </w:trPr>
        <w:tc>
          <w:tcPr>
            <w:tcW w:w="2664" w:type="dxa"/>
            <w:tcMar>
              <w:top w:w="70" w:type="dxa"/>
              <w:left w:w="90" w:type="dxa"/>
              <w:bottom w:w="70" w:type="dxa"/>
              <w:right w:w="90" w:type="dxa"/>
            </w:tcMar>
            <w:vAlign w:val="center"/>
          </w:tcPr>
          <w:p w14:paraId="5AA88ABE"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EDF8FFD"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4E582DD9" w14:textId="77777777">
        <w:trPr>
          <w:jc w:val="center"/>
        </w:trPr>
        <w:tc>
          <w:tcPr>
            <w:tcW w:w="2664" w:type="dxa"/>
            <w:tcMar>
              <w:top w:w="70" w:type="dxa"/>
              <w:left w:w="90" w:type="dxa"/>
              <w:bottom w:w="70" w:type="dxa"/>
              <w:right w:w="90" w:type="dxa"/>
            </w:tcMar>
            <w:vAlign w:val="center"/>
          </w:tcPr>
          <w:p w14:paraId="6E0333D0"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BE79552"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05981D1C" w14:textId="77777777">
        <w:trPr>
          <w:jc w:val="center"/>
        </w:trPr>
        <w:tc>
          <w:tcPr>
            <w:tcW w:w="2664" w:type="dxa"/>
            <w:tcMar>
              <w:top w:w="70" w:type="dxa"/>
              <w:left w:w="90" w:type="dxa"/>
              <w:bottom w:w="70" w:type="dxa"/>
              <w:right w:w="90" w:type="dxa"/>
            </w:tcMar>
            <w:vAlign w:val="center"/>
          </w:tcPr>
          <w:p w14:paraId="27E3CD7A"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94E8D8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55D03" w14:textId="77777777">
        <w:trPr>
          <w:jc w:val="center"/>
        </w:trPr>
        <w:tc>
          <w:tcPr>
            <w:tcW w:w="2664" w:type="dxa"/>
            <w:tcMar>
              <w:top w:w="70" w:type="dxa"/>
              <w:left w:w="90" w:type="dxa"/>
              <w:bottom w:w="70" w:type="dxa"/>
              <w:right w:w="90" w:type="dxa"/>
            </w:tcMar>
            <w:vAlign w:val="center"/>
          </w:tcPr>
          <w:p w14:paraId="37A15CF7"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478467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079F9ED8" w14:textId="77777777">
        <w:trPr>
          <w:jc w:val="center"/>
        </w:trPr>
        <w:tc>
          <w:tcPr>
            <w:tcW w:w="2664" w:type="dxa"/>
            <w:tcMar>
              <w:top w:w="70" w:type="dxa"/>
              <w:left w:w="90" w:type="dxa"/>
              <w:bottom w:w="70" w:type="dxa"/>
              <w:right w:w="90" w:type="dxa"/>
            </w:tcMar>
            <w:vAlign w:val="center"/>
          </w:tcPr>
          <w:p w14:paraId="7B3E24F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A1DE324"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3F4BE2BD" w14:textId="77777777">
        <w:trPr>
          <w:jc w:val="center"/>
        </w:trPr>
        <w:tc>
          <w:tcPr>
            <w:tcW w:w="2664" w:type="dxa"/>
            <w:tcMar>
              <w:top w:w="70" w:type="dxa"/>
              <w:left w:w="90" w:type="dxa"/>
              <w:bottom w:w="70" w:type="dxa"/>
              <w:right w:w="90" w:type="dxa"/>
            </w:tcMar>
            <w:vAlign w:val="center"/>
          </w:tcPr>
          <w:p w14:paraId="119D71E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267B0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D4642E7" w14:textId="77777777" w:rsidR="005B35DE" w:rsidRPr="00270996" w:rsidRDefault="005B35DE"/>
    <w:p w14:paraId="6B817461" w14:textId="77777777" w:rsidR="005B35DE" w:rsidRPr="00270996" w:rsidRDefault="000807CD" w:rsidP="00197B6A">
      <w:pPr>
        <w:pStyle w:val="m3"/>
      </w:pPr>
      <w:bookmarkStart w:id="170" w:name="_Toc240897716"/>
      <w:bookmarkStart w:id="171" w:name="_Toc242698977"/>
      <w:bookmarkStart w:id="172" w:name="_Toc242703598"/>
      <w:bookmarkStart w:id="173" w:name="_Toc243678193"/>
      <w:r w:rsidRPr="00270996">
        <w:t>Use case Quản Trị Hệ Thống &amp; Người Dùng</w:t>
      </w:r>
      <w:bookmarkEnd w:id="170"/>
      <w:bookmarkEnd w:id="171"/>
      <w:bookmarkEnd w:id="172"/>
      <w:bookmarkEnd w:id="173"/>
    </w:p>
    <w:p w14:paraId="605A8C9F"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0CD1927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0E03388" w14:textId="77777777">
        <w:trPr>
          <w:jc w:val="center"/>
        </w:trPr>
        <w:tc>
          <w:tcPr>
            <w:tcW w:w="2664" w:type="dxa"/>
            <w:tcMar>
              <w:top w:w="70" w:type="dxa"/>
              <w:left w:w="90" w:type="dxa"/>
              <w:bottom w:w="70" w:type="dxa"/>
              <w:right w:w="90" w:type="dxa"/>
            </w:tcMar>
            <w:vAlign w:val="center"/>
          </w:tcPr>
          <w:p w14:paraId="5EEBDB5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94B17E4"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1CAC0A62" w14:textId="77777777">
        <w:trPr>
          <w:jc w:val="center"/>
        </w:trPr>
        <w:tc>
          <w:tcPr>
            <w:tcW w:w="2664" w:type="dxa"/>
            <w:tcMar>
              <w:top w:w="70" w:type="dxa"/>
              <w:left w:w="90" w:type="dxa"/>
              <w:bottom w:w="70" w:type="dxa"/>
              <w:right w:w="90" w:type="dxa"/>
            </w:tcMar>
            <w:vAlign w:val="center"/>
          </w:tcPr>
          <w:p w14:paraId="6425E0F7"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C34479D"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4F310C57" w14:textId="77777777">
        <w:trPr>
          <w:jc w:val="center"/>
        </w:trPr>
        <w:tc>
          <w:tcPr>
            <w:tcW w:w="2664" w:type="dxa"/>
            <w:tcMar>
              <w:top w:w="70" w:type="dxa"/>
              <w:left w:w="90" w:type="dxa"/>
              <w:bottom w:w="70" w:type="dxa"/>
              <w:right w:w="90" w:type="dxa"/>
            </w:tcMar>
            <w:vAlign w:val="center"/>
          </w:tcPr>
          <w:p w14:paraId="0F171BD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4947AA0" w14:textId="77777777" w:rsidR="005B35DE" w:rsidRPr="00270996" w:rsidRDefault="000807CD">
            <w:pPr>
              <w:spacing w:before="40" w:after="40"/>
              <w:rPr>
                <w:szCs w:val="26"/>
              </w:rPr>
            </w:pPr>
            <w:r w:rsidRPr="00270996">
              <w:rPr>
                <w:szCs w:val="26"/>
              </w:rPr>
              <w:t>Quản trị viên (Admin)</w:t>
            </w:r>
          </w:p>
        </w:tc>
      </w:tr>
      <w:tr w:rsidR="005B35DE" w:rsidRPr="00270996" w14:paraId="3E6DCC14" w14:textId="77777777">
        <w:trPr>
          <w:jc w:val="center"/>
        </w:trPr>
        <w:tc>
          <w:tcPr>
            <w:tcW w:w="2664" w:type="dxa"/>
            <w:tcMar>
              <w:top w:w="70" w:type="dxa"/>
              <w:left w:w="90" w:type="dxa"/>
              <w:bottom w:w="70" w:type="dxa"/>
              <w:right w:w="90" w:type="dxa"/>
            </w:tcMar>
            <w:vAlign w:val="center"/>
          </w:tcPr>
          <w:p w14:paraId="27B332A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AA4034"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612B88A" w14:textId="77777777">
        <w:trPr>
          <w:jc w:val="center"/>
        </w:trPr>
        <w:tc>
          <w:tcPr>
            <w:tcW w:w="2664" w:type="dxa"/>
            <w:tcMar>
              <w:top w:w="70" w:type="dxa"/>
              <w:left w:w="90" w:type="dxa"/>
              <w:bottom w:w="70" w:type="dxa"/>
              <w:right w:w="90" w:type="dxa"/>
            </w:tcMar>
            <w:vAlign w:val="center"/>
          </w:tcPr>
          <w:p w14:paraId="153AF62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2021CAC"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39E81B6F" w14:textId="77777777">
        <w:trPr>
          <w:jc w:val="center"/>
        </w:trPr>
        <w:tc>
          <w:tcPr>
            <w:tcW w:w="2664" w:type="dxa"/>
            <w:tcMar>
              <w:top w:w="70" w:type="dxa"/>
              <w:left w:w="90" w:type="dxa"/>
              <w:bottom w:w="70" w:type="dxa"/>
              <w:right w:w="90" w:type="dxa"/>
            </w:tcMar>
            <w:vAlign w:val="center"/>
          </w:tcPr>
          <w:p w14:paraId="473E7FF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3C00E0F"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4A6F24F" w14:textId="77777777">
        <w:trPr>
          <w:jc w:val="center"/>
        </w:trPr>
        <w:tc>
          <w:tcPr>
            <w:tcW w:w="2664" w:type="dxa"/>
            <w:tcMar>
              <w:top w:w="70" w:type="dxa"/>
              <w:left w:w="90" w:type="dxa"/>
              <w:bottom w:w="70" w:type="dxa"/>
              <w:right w:w="90" w:type="dxa"/>
            </w:tcMar>
            <w:vAlign w:val="center"/>
          </w:tcPr>
          <w:p w14:paraId="18713DD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B5DB2F3"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1AE2DD9E" w14:textId="77777777">
        <w:trPr>
          <w:jc w:val="center"/>
        </w:trPr>
        <w:tc>
          <w:tcPr>
            <w:tcW w:w="2664" w:type="dxa"/>
            <w:tcMar>
              <w:top w:w="70" w:type="dxa"/>
              <w:left w:w="90" w:type="dxa"/>
              <w:bottom w:w="70" w:type="dxa"/>
              <w:right w:w="90" w:type="dxa"/>
            </w:tcMar>
            <w:vAlign w:val="center"/>
          </w:tcPr>
          <w:p w14:paraId="73AABF5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87AD24D"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D4B6BEC" w14:textId="77777777">
        <w:trPr>
          <w:jc w:val="center"/>
        </w:trPr>
        <w:tc>
          <w:tcPr>
            <w:tcW w:w="2664" w:type="dxa"/>
            <w:tcMar>
              <w:top w:w="70" w:type="dxa"/>
              <w:left w:w="90" w:type="dxa"/>
              <w:bottom w:w="70" w:type="dxa"/>
              <w:right w:w="90" w:type="dxa"/>
            </w:tcMar>
            <w:vAlign w:val="center"/>
          </w:tcPr>
          <w:p w14:paraId="0C5CC3C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DD05B4C"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0C5C2716" w14:textId="77777777">
        <w:trPr>
          <w:jc w:val="center"/>
        </w:trPr>
        <w:tc>
          <w:tcPr>
            <w:tcW w:w="2664" w:type="dxa"/>
            <w:tcMar>
              <w:top w:w="70" w:type="dxa"/>
              <w:left w:w="90" w:type="dxa"/>
              <w:bottom w:w="70" w:type="dxa"/>
              <w:right w:w="90" w:type="dxa"/>
            </w:tcMar>
            <w:vAlign w:val="center"/>
          </w:tcPr>
          <w:p w14:paraId="7177F32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21B7343F"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4654346F" w14:textId="77777777" w:rsidR="005B35DE" w:rsidRPr="00270996" w:rsidRDefault="005B35DE">
      <w:pPr>
        <w:spacing w:after="280"/>
      </w:pPr>
    </w:p>
    <w:p w14:paraId="276C5E11" w14:textId="77777777" w:rsidR="005B35DE" w:rsidRPr="00270996" w:rsidRDefault="000807CD" w:rsidP="00197B6A">
      <w:pPr>
        <w:pStyle w:val="m2"/>
      </w:pPr>
      <w:bookmarkStart w:id="179" w:name="_Toc240897717"/>
      <w:bookmarkStart w:id="180" w:name="_Toc242698978"/>
      <w:bookmarkStart w:id="181" w:name="_Toc242703599"/>
      <w:bookmarkStart w:id="182" w:name="_Toc243678194"/>
      <w:r w:rsidRPr="00270996">
        <w:t>Biểu đồ tuần tự (Sequence Diagram)</w:t>
      </w:r>
      <w:bookmarkEnd w:id="179"/>
      <w:bookmarkEnd w:id="180"/>
      <w:bookmarkEnd w:id="181"/>
      <w:bookmarkEnd w:id="182"/>
    </w:p>
    <w:p w14:paraId="0361808E"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4E8D7AE9" w14:textId="77777777" w:rsidR="005B35DE" w:rsidRPr="00270996" w:rsidRDefault="000807CD" w:rsidP="00197B6A">
      <w:pPr>
        <w:pStyle w:val="m3"/>
      </w:pPr>
      <w:bookmarkStart w:id="183" w:name="_Toc240897718"/>
      <w:bookmarkStart w:id="184" w:name="_Toc242698979"/>
      <w:bookmarkStart w:id="185" w:name="_Toc242703600"/>
      <w:bookmarkStart w:id="186" w:name="_Toc243678195"/>
      <w:r w:rsidRPr="00270996">
        <w:t>Sơ đồ tuần tự Đăng nhập hệ thống</w:t>
      </w:r>
      <w:bookmarkEnd w:id="183"/>
      <w:bookmarkEnd w:id="184"/>
      <w:bookmarkEnd w:id="185"/>
      <w:bookmarkEnd w:id="186"/>
    </w:p>
    <w:p w14:paraId="24B126BF"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B2828A8"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0EAC8283"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B178807" w14:textId="77777777" w:rsidR="005B35DE" w:rsidRPr="00270996" w:rsidRDefault="000807CD" w:rsidP="00197B6A">
      <w:pPr>
        <w:pStyle w:val="m3"/>
      </w:pPr>
      <w:bookmarkStart w:id="192" w:name="_Toc240897719"/>
      <w:bookmarkStart w:id="193" w:name="_Toc242698980"/>
      <w:bookmarkStart w:id="194" w:name="_Toc242703601"/>
      <w:bookmarkStart w:id="195" w:name="_Toc243678196"/>
      <w:r w:rsidRPr="00270996">
        <w:t>Sơ đồ tuần tự Xuất bản bài viết tích hợp AI &amp; Facebook</w:t>
      </w:r>
      <w:bookmarkEnd w:id="192"/>
      <w:bookmarkEnd w:id="193"/>
      <w:bookmarkEnd w:id="194"/>
      <w:bookmarkEnd w:id="195"/>
    </w:p>
    <w:p w14:paraId="20CA1D0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4C78C81"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7665DBDE"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Sapo và từ khóa SEO. Sau khi kiểm duyệt, hệ thống cập nhật trạng thái bài viết thành Published, đồng thời gọi Meta Facebook Graph API tự động đăng bài lên Fanpage Công đoàn trường và lưu vết bài đăng.</w:t>
      </w:r>
    </w:p>
    <w:p w14:paraId="3CB0DDE4" w14:textId="77777777" w:rsidR="005B35DE" w:rsidRPr="00270996" w:rsidRDefault="000807CD" w:rsidP="00197B6A">
      <w:pPr>
        <w:pStyle w:val="m3"/>
      </w:pPr>
      <w:r>
        <w:t>Sơ đồ tuần tự Tiếp nhận, Xử lý và Phản hồi Ý kiến nguyện vọng đoàn viên</w:t>
      </w:r>
    </w:p>
    <w:p w14:paraId="683D529C"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13972243" w14:textId="77777777" w:rsidR="005B35DE" w:rsidRPr="00270996" w:rsidRDefault="000807CD" w:rsidP="00E2136D">
      <w:pPr>
        <w:pStyle w:val="hinh1"/>
        <w:rPr>
          <w:lang w:val="vi-VN"/>
        </w:rPr>
      </w:pPr>
      <w:r>
        <w:t>Sơ đồ tuần tự Tiếp nhận, Xử lý và Phản hồi Ý kiến nguyện vọng đoàn viên</w:t>
      </w:r>
    </w:p>
    <w:p w14:paraId="280A13EC"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25AB0553" w14:textId="77777777" w:rsidR="005B35DE" w:rsidRPr="00270996" w:rsidRDefault="000807CD">
      <w:r w:rsidRPr="00270996">
        <w:br w:type="page"/>
      </w:r>
    </w:p>
    <w:p w14:paraId="2CF80AA9" w14:textId="77777777" w:rsidR="00A80E22" w:rsidRPr="00270996" w:rsidRDefault="001A1504">
      <w:pPr>
        <w:pStyle w:val="m3"/>
      </w:pPr>
      <w:bookmarkStart w:id="210" w:name="_Toc242698982"/>
      <w:bookmarkStart w:id="211" w:name="_Toc242703603"/>
      <w:bookmarkStart w:id="212" w:name="_Toc243678198"/>
      <w:r w:rsidRPr="00270996">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10"/>
      <w:bookmarkEnd w:id="211"/>
      <w:bookmarkEnd w:id="212"/>
    </w:p>
    <w:p w14:paraId="42BDB023" w14:textId="77777777" w:rsidR="00A80E22" w:rsidRPr="00270996" w:rsidRDefault="00A80E22" w:rsidP="005C2F0B">
      <w:pPr>
        <w:jc w:val="center"/>
      </w:pPr>
    </w:p>
    <w:p w14:paraId="021B1825" w14:textId="77777777" w:rsidR="00A80E22" w:rsidRPr="00270996" w:rsidRDefault="000E1BF3">
      <w:pPr>
        <w:pStyle w:val="hinh1"/>
        <w:rPr>
          <w:lang w:val="vi-VN"/>
        </w:rPr>
      </w:pPr>
      <w:r>
        <w:t>Sơ đồ tuần tự Tra cứu &amp; Tiếp cận Chính sách Chăm lo, Phúc lợi Đoàn viên</w:t>
      </w:r>
    </w:p>
    <w:p w14:paraId="6479E65B" w14:textId="77777777" w:rsidR="00D945E6" w:rsidRPr="00270996" w:rsidRDefault="00D945E6"/>
    <w:p w14:paraId="338723A1"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626E978D" w14:textId="77777777" w:rsidR="00A80E22" w:rsidRPr="00270996" w:rsidRDefault="00A80E22"/>
    <w:p w14:paraId="47B8E1AD" w14:textId="77777777" w:rsidR="00A80E22" w:rsidRPr="00270996" w:rsidRDefault="000E1BF3">
      <w:pPr>
        <w:pStyle w:val="m2"/>
      </w:pPr>
      <w:bookmarkStart w:id="215" w:name="_Toc242698983"/>
      <w:bookmarkStart w:id="216" w:name="_Toc242703604"/>
      <w:bookmarkStart w:id="217" w:name="_Toc243678199"/>
      <w:r w:rsidRPr="00270996">
        <w:t>Biểu đồ hoạt động (Activity Diagram)</w:t>
      </w:r>
      <w:bookmarkEnd w:id="215"/>
      <w:bookmarkEnd w:id="216"/>
      <w:bookmarkEnd w:id="217"/>
    </w:p>
    <w:p w14:paraId="1AB68171" w14:textId="77777777" w:rsidR="00D945E6" w:rsidRPr="00270996" w:rsidRDefault="00D945E6"/>
    <w:p w14:paraId="66908C7D"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526A7957" w14:textId="77777777" w:rsidR="00A80E22" w:rsidRPr="00270996" w:rsidRDefault="000E1BF3">
      <w:pPr>
        <w:pStyle w:val="m3"/>
      </w:pPr>
      <w:bookmarkStart w:id="218" w:name="_Toc242698984"/>
      <w:bookmarkStart w:id="219" w:name="_Toc242703605"/>
      <w:bookmarkStart w:id="220" w:name="_Toc243678200"/>
      <w:r w:rsidRPr="00270996">
        <w:t>Sơ đồ hoạt động Quy trình Đăng nhập và Phân quyền người dùng (RBAC)</w:t>
      </w:r>
      <w:bookmarkEnd w:id="218"/>
      <w:bookmarkEnd w:id="219"/>
      <w:bookmarkEnd w:id="220"/>
    </w:p>
    <w:p w14:paraId="59BDE7F4"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65786450"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56AD47BF" w14:textId="77777777" w:rsidR="00D945E6" w:rsidRPr="00270996" w:rsidRDefault="00D945E6"/>
    <w:p w14:paraId="50A65FCC"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19B60727" w14:textId="77777777" w:rsidR="00A80E22" w:rsidRPr="00270996" w:rsidRDefault="000E1BF3">
      <w:pPr>
        <w:pStyle w:val="m3"/>
      </w:pPr>
      <w:bookmarkStart w:id="223" w:name="_Toc242698985"/>
      <w:bookmarkStart w:id="224" w:name="_Toc242703606"/>
      <w:bookmarkStart w:id="225" w:name="_Toc243678201"/>
      <w:r w:rsidRPr="00270996">
        <w:t>Sơ đồ hoạt động Quy trình Soạn thảo, Trợ lý AI hỗ trợ và Xuất bản đa kênh</w:t>
      </w:r>
      <w:bookmarkEnd w:id="223"/>
      <w:bookmarkEnd w:id="224"/>
      <w:bookmarkEnd w:id="225"/>
    </w:p>
    <w:p w14:paraId="773D282D"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03B2B5B"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78FAEFD6"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DCFE445" w14:textId="77777777" w:rsidR="00A80E22" w:rsidRPr="00270996" w:rsidRDefault="000E1BF3">
      <w:pPr>
        <w:pStyle w:val="m3"/>
      </w:pPr>
      <w:r>
        <w:t>Sơ đồ hoạt động Quy trình Tiếp nhận, Xử lý và Phản hồi Ý kiến nguyện vọng đoàn viên</w:t>
      </w:r>
    </w:p>
    <w:p w14:paraId="3B751923"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652270A" w14:textId="77777777" w:rsidR="00D945E6" w:rsidRPr="00270996" w:rsidRDefault="000E1BF3" w:rsidP="0096424B">
      <w:pPr>
        <w:pStyle w:val="hinh1"/>
        <w:rPr>
          <w:lang w:val="vi-VN"/>
        </w:rPr>
      </w:pPr>
      <w:r>
        <w:t>Sơ đồ hoạt động Quy trình Tiếp nhận, Xử lý và Phản hồi Ý kiến nguyện vọng đoàn viên</w:t>
      </w:r>
    </w:p>
    <w:p w14:paraId="68B05D82"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51002AE1" w14:textId="77777777" w:rsidR="00A80E22" w:rsidRPr="00270996" w:rsidRDefault="000E1BF3">
      <w:pPr>
        <w:pStyle w:val="m3"/>
      </w:pPr>
      <w:r>
        <w:t>Sơ đồ hoạt động Quy trình Tra cứu &amp; Tiếp cận Thông tin Chính sách Chăm lo, Phúc lợi Đoàn viên</w:t>
      </w:r>
    </w:p>
    <w:p w14:paraId="0E79CDBC"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1D67086" w14:textId="77777777" w:rsidR="00D945E6" w:rsidRPr="00270996" w:rsidRDefault="000E1BF3" w:rsidP="0096424B">
      <w:pPr>
        <w:pStyle w:val="hinh1"/>
        <w:rPr>
          <w:lang w:val="vi-VN"/>
        </w:rPr>
      </w:pPr>
      <w:r>
        <w:t>Sơ đồ hoạt động Quy trình Tra cứu &amp; Tiếp cận Thông tin Chính sách Chăm lo, Phúc lợi Đoàn viên</w:t>
      </w:r>
    </w:p>
    <w:p w14:paraId="4AA7AC9B"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1D958DC1" w14:textId="77777777" w:rsidR="00A80E22" w:rsidRPr="00270996" w:rsidRDefault="00A80E22"/>
    <w:p w14:paraId="0D6BD79E" w14:textId="77777777" w:rsidR="00557452" w:rsidRPr="00270996" w:rsidRDefault="000A167E">
      <w:pPr>
        <w:pStyle w:val="m2"/>
      </w:pPr>
      <w:bookmarkStart w:id="238" w:name="_Toc242698988"/>
      <w:bookmarkStart w:id="239" w:name="_Toc242703609"/>
      <w:bookmarkStart w:id="240" w:name="_Toc243678204"/>
      <w:r w:rsidRPr="00270996">
        <w:t>Biểu đồ lớp (Class Diagram)</w:t>
      </w:r>
      <w:bookmarkEnd w:id="238"/>
      <w:bookmarkEnd w:id="239"/>
      <w:bookmarkEnd w:id="240"/>
    </w:p>
    <w:p w14:paraId="7D3B8C35"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07EB5DA"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8135BEA" w14:textId="77777777" w:rsidR="00EF7407" w:rsidRPr="00270996" w:rsidRDefault="000A167E" w:rsidP="00EF7407">
      <w:pPr>
        <w:pStyle w:val="m3"/>
      </w:pPr>
      <w:bookmarkStart w:id="241" w:name="_Toc242698989"/>
      <w:bookmarkStart w:id="242" w:name="_Toc242703610"/>
      <w:bookmarkStart w:id="243" w:name="_Toc243678205"/>
      <w:r w:rsidRPr="00270996">
        <w:t>Sơ đồ lớp Quản lý Người dùng &amp; Phân quyền</w:t>
      </w:r>
      <w:bookmarkEnd w:id="241"/>
      <w:bookmarkEnd w:id="242"/>
      <w:bookmarkEnd w:id="243"/>
    </w:p>
    <w:p w14:paraId="29B9F341"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5DB5D6E2"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240186E0" w14:textId="77777777" w:rsidR="00557452" w:rsidRPr="00270996" w:rsidRDefault="00557452"/>
    <w:p w14:paraId="69A012FE" w14:textId="77777777" w:rsidR="00557452" w:rsidRPr="00270996" w:rsidRDefault="000A167E">
      <w:pPr>
        <w:pStyle w:val="nd"/>
      </w:pPr>
      <w:r w:rsidRPr="00270996">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3D058F63"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195A9F23"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4497B0D8"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0A6831FA"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A51FFB0" w14:textId="77777777" w:rsidR="00557452" w:rsidRPr="00270996" w:rsidRDefault="00511FE8" w:rsidP="00EF7407">
      <w:pPr>
        <w:pStyle w:val="m3"/>
      </w:pPr>
      <w:bookmarkStart w:id="246" w:name="_Toc242698990"/>
      <w:bookmarkStart w:id="247" w:name="_Toc242703611"/>
      <w:bookmarkStart w:id="248" w:name="_Toc243678206"/>
      <w:r w:rsidRPr="00270996">
        <w:t>Sơ đồ lớp Quản lý Bài viết &amp; Xuất bản Đa kênh</w:t>
      </w:r>
      <w:bookmarkEnd w:id="246"/>
      <w:bookmarkEnd w:id="247"/>
      <w:bookmarkEnd w:id="248"/>
    </w:p>
    <w:p w14:paraId="16CAE1CD"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0045274E"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780186CB" w14:textId="77777777" w:rsidR="00557452" w:rsidRPr="00270996" w:rsidRDefault="00557452"/>
    <w:p w14:paraId="6D9D0112"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B3F0A59"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C7CC714" w14:textId="77777777" w:rsidR="00557452" w:rsidRPr="00270996" w:rsidRDefault="000A167E">
      <w:pPr>
        <w:pStyle w:val="nd-"/>
      </w:pPr>
      <w:r w:rsidRPr="00270996">
        <w:rPr>
          <w:b/>
          <w:color w:val="000000"/>
        </w:rPr>
        <w:t xml:space="preserve">VanBanPhapQuy: </w:t>
      </w:r>
      <w:r w:rsidRPr="00270996">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59EE46CC"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251ED5C1" w14:textId="77777777" w:rsidR="00EF7407" w:rsidRPr="00270996" w:rsidRDefault="000A167E" w:rsidP="00511FE8">
      <w:pPr>
        <w:pStyle w:val="m3"/>
      </w:pPr>
      <w:r>
        <w:t>Sơ đồ lớp Phân hệ Quản lý Hòm thư Góp ý &amp; Phản hồi Đoàn viên</w:t>
      </w:r>
    </w:p>
    <w:p w14:paraId="2AFB1831"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7DDBE9C9" w14:textId="77777777" w:rsidR="00557452" w:rsidRPr="00270996" w:rsidRDefault="000A167E">
      <w:pPr>
        <w:pStyle w:val="hinh1"/>
        <w:rPr>
          <w:lang w:val="vi-VN"/>
        </w:rPr>
      </w:pPr>
      <w:r>
        <w:t>Sơ đồ lớp Phân hệ Quản lý Hòm thư Góp ý &amp; Phản hồi Đoàn viên</w:t>
      </w:r>
    </w:p>
    <w:p w14:paraId="78A4C9FD" w14:textId="77777777" w:rsidR="00557452" w:rsidRPr="00270996" w:rsidRDefault="00557452"/>
    <w:p w14:paraId="64E5E66B"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2FCBE9C6" w14:textId="77777777" w:rsidR="00EF7407" w:rsidRPr="00270996" w:rsidRDefault="000A167E" w:rsidP="00511FE8">
      <w:pPr>
        <w:pStyle w:val="m3"/>
      </w:pPr>
      <w:r>
        <w:t>Sơ đồ lớp Phân hệ Quản lý Chính sách Chăm lo &amp; Phúc lợi Đoàn viên</w:t>
      </w:r>
    </w:p>
    <w:p w14:paraId="3CD42513"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319F2311" w14:textId="77777777" w:rsidR="00557452" w:rsidRPr="00270996" w:rsidRDefault="000A167E">
      <w:pPr>
        <w:pStyle w:val="hinh1"/>
        <w:rPr>
          <w:lang w:val="vi-VN"/>
        </w:rPr>
      </w:pPr>
      <w:r>
        <w:t>Sơ đồ lớp Phân hệ Quản lý Chính sách Chăm lo &amp; Phúc lợi Đoàn viên</w:t>
      </w:r>
    </w:p>
    <w:p w14:paraId="411122DC" w14:textId="77777777" w:rsidR="00557452" w:rsidRPr="00270996" w:rsidRDefault="00557452"/>
    <w:p w14:paraId="49732A0A"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77632468" w14:textId="77777777" w:rsidR="00557452" w:rsidRPr="00270996" w:rsidRDefault="00557452"/>
    <w:p w14:paraId="3178A9AF" w14:textId="77777777" w:rsidR="005B35DE" w:rsidRPr="00270996" w:rsidRDefault="000807CD" w:rsidP="00971E10">
      <w:pPr>
        <w:pStyle w:val="m1a"/>
      </w:pPr>
      <w:bookmarkStart w:id="261" w:name="_Toc240897721"/>
      <w:bookmarkStart w:id="262" w:name="_Toc242698993"/>
      <w:bookmarkStart w:id="263" w:name="_Toc242703614"/>
      <w:bookmarkStart w:id="264" w:name="_Toc243678209"/>
      <w:r w:rsidRPr="00270996">
        <w:t>CƠ SỞ DỮ LIỆU</w:t>
      </w:r>
      <w:bookmarkEnd w:id="261"/>
      <w:bookmarkEnd w:id="262"/>
      <w:bookmarkEnd w:id="263"/>
      <w:bookmarkEnd w:id="264"/>
    </w:p>
    <w:p w14:paraId="7D127ACF" w14:textId="77777777" w:rsidR="005B35DE" w:rsidRPr="00270996" w:rsidRDefault="000807CD" w:rsidP="00971E10">
      <w:pPr>
        <w:pStyle w:val="m2"/>
      </w:pPr>
      <w:bookmarkStart w:id="265" w:name="_Toc240897722"/>
      <w:bookmarkStart w:id="266" w:name="_Toc242698994"/>
      <w:bookmarkStart w:id="267" w:name="_Toc242703615"/>
      <w:bookmarkStart w:id="268" w:name="_Toc243678210"/>
      <w:r w:rsidRPr="00270996">
        <w:t>Sơ đồ quan hệ trong cơ sở dữ liệu</w:t>
      </w:r>
      <w:bookmarkEnd w:id="265"/>
      <w:bookmarkEnd w:id="266"/>
      <w:bookmarkEnd w:id="267"/>
      <w:bookmarkEnd w:id="268"/>
    </w:p>
    <w:p w14:paraId="48FE480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5E1E96C0"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568A2BE6" w14:textId="77777777" w:rsidR="005B35DE" w:rsidRPr="00270996" w:rsidRDefault="000807CD" w:rsidP="00971E10">
      <w:pPr>
        <w:pStyle w:val="m2"/>
      </w:pPr>
      <w:bookmarkStart w:id="274" w:name="_Toc240897723"/>
      <w:bookmarkStart w:id="275" w:name="_Toc242698995"/>
      <w:bookmarkStart w:id="276" w:name="_Toc242703616"/>
      <w:bookmarkStart w:id="277" w:name="_Toc243678211"/>
      <w:r w:rsidRPr="00270996">
        <w:t>Mô tả bảng</w:t>
      </w:r>
      <w:bookmarkEnd w:id="274"/>
      <w:bookmarkEnd w:id="275"/>
      <w:bookmarkEnd w:id="276"/>
      <w:bookmarkEnd w:id="277"/>
    </w:p>
    <w:p w14:paraId="0DC302D4"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F48F99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0448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629E4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EE77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E228ED" w14:textId="77777777" w:rsidR="005B35DE" w:rsidRPr="00270996" w:rsidRDefault="000807CD">
            <w:pPr>
              <w:jc w:val="center"/>
              <w:rPr>
                <w:szCs w:val="26"/>
              </w:rPr>
            </w:pPr>
            <w:r w:rsidRPr="00270996">
              <w:rPr>
                <w:b/>
                <w:szCs w:val="26"/>
              </w:rPr>
              <w:t>DESCRIPTION</w:t>
            </w:r>
          </w:p>
        </w:tc>
      </w:tr>
      <w:tr w:rsidR="005B35DE" w:rsidRPr="00270996" w14:paraId="6E7D8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B17F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3A5A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4E6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0250" w14:textId="77777777" w:rsidR="005B35DE" w:rsidRPr="00270996" w:rsidRDefault="000807CD">
            <w:pPr>
              <w:rPr>
                <w:szCs w:val="26"/>
              </w:rPr>
            </w:pPr>
            <w:r w:rsidRPr="00270996">
              <w:rPr>
                <w:szCs w:val="26"/>
              </w:rPr>
              <w:t>Mã tổ chức (Khóa chính, tự tăng)</w:t>
            </w:r>
          </w:p>
        </w:tc>
      </w:tr>
      <w:tr w:rsidR="005B35DE" w:rsidRPr="00270996" w14:paraId="5C25D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125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B1405"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BEF4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C94F" w14:textId="77777777" w:rsidR="005B35DE" w:rsidRPr="00270996" w:rsidRDefault="000807CD">
            <w:pPr>
              <w:rPr>
                <w:szCs w:val="26"/>
              </w:rPr>
            </w:pPr>
            <w:r w:rsidRPr="00270996">
              <w:rPr>
                <w:szCs w:val="26"/>
              </w:rPr>
              <w:t>Tên Ban chuyên môn / Cơ cấu tổ chức cấp Trường</w:t>
            </w:r>
          </w:p>
        </w:tc>
      </w:tr>
      <w:tr w:rsidR="005B35DE" w:rsidRPr="00270996" w14:paraId="0B93F1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96F8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89091"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F48D"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C891F3" w14:textId="77777777" w:rsidR="005B35DE" w:rsidRPr="00270996" w:rsidRDefault="000807CD">
            <w:pPr>
              <w:rPr>
                <w:szCs w:val="26"/>
              </w:rPr>
            </w:pPr>
            <w:r w:rsidRPr="00270996">
              <w:rPr>
                <w:szCs w:val="26"/>
              </w:rPr>
              <w:t>Nhiệm kỳ hoạt động (Mặc định: 'Nhiệm kỳ 2023 - 2028')</w:t>
            </w:r>
          </w:p>
        </w:tc>
      </w:tr>
      <w:tr w:rsidR="005B35DE" w:rsidRPr="00270996" w14:paraId="3AC835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DD9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2036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A613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F3A31" w14:textId="77777777" w:rsidR="005B35DE" w:rsidRPr="00270996" w:rsidRDefault="000807CD">
            <w:pPr>
              <w:rPr>
                <w:szCs w:val="26"/>
              </w:rPr>
            </w:pPr>
            <w:r w:rsidRPr="00270996">
              <w:rPr>
                <w:szCs w:val="26"/>
              </w:rPr>
              <w:t>Mô tả chức năng, nhiệm vụ và quyền hạn của Ban</w:t>
            </w:r>
          </w:p>
        </w:tc>
      </w:tr>
      <w:tr w:rsidR="005B35DE" w:rsidRPr="00270996" w14:paraId="2600A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3F42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B36DE"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4B84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4EE054" w14:textId="77777777" w:rsidR="005B35DE" w:rsidRPr="00270996" w:rsidRDefault="000807CD">
            <w:pPr>
              <w:rPr>
                <w:szCs w:val="26"/>
              </w:rPr>
            </w:pPr>
            <w:r w:rsidRPr="00270996">
              <w:rPr>
                <w:szCs w:val="26"/>
              </w:rPr>
              <w:t>Thứ tự sắp xếp hiển thị trên sơ đồ tổ chức</w:t>
            </w:r>
          </w:p>
        </w:tc>
      </w:tr>
      <w:tr w:rsidR="005B35DE" w:rsidRPr="00270996" w14:paraId="367F61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1C66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632D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3E60"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BD8C" w14:textId="77777777" w:rsidR="005B35DE" w:rsidRPr="00270996" w:rsidRDefault="000807CD">
            <w:pPr>
              <w:rPr>
                <w:szCs w:val="26"/>
              </w:rPr>
            </w:pPr>
            <w:r w:rsidRPr="00270996">
              <w:rPr>
                <w:szCs w:val="26"/>
              </w:rPr>
              <w:t>Trạng thái hoạt động (1: Hoạt động, 0: Khóa)</w:t>
            </w:r>
          </w:p>
        </w:tc>
      </w:tr>
      <w:tr w:rsidR="005B35DE" w:rsidRPr="00270996" w14:paraId="4BCAB1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BBFF1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6632E"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7DAA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9407" w14:textId="77777777" w:rsidR="005B35DE" w:rsidRPr="00270996" w:rsidRDefault="000807CD">
            <w:pPr>
              <w:rPr>
                <w:szCs w:val="26"/>
              </w:rPr>
            </w:pPr>
            <w:r w:rsidRPr="00270996">
              <w:rPr>
                <w:szCs w:val="26"/>
              </w:rPr>
              <w:t>Thời điểm tạo bản ghi trong hệ thống</w:t>
            </w:r>
          </w:p>
        </w:tc>
      </w:tr>
    </w:tbl>
    <w:p w14:paraId="39FCD781" w14:textId="77777777" w:rsidR="005B35DE" w:rsidRPr="00270996" w:rsidRDefault="005B35DE" w:rsidP="00E16249"/>
    <w:p w14:paraId="33E451DF"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DB6DD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5A1F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C3654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1723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799E0" w14:textId="77777777" w:rsidR="005B35DE" w:rsidRPr="00270996" w:rsidRDefault="000807CD">
            <w:pPr>
              <w:jc w:val="center"/>
              <w:rPr>
                <w:szCs w:val="26"/>
              </w:rPr>
            </w:pPr>
            <w:r w:rsidRPr="00270996">
              <w:rPr>
                <w:b/>
                <w:szCs w:val="26"/>
              </w:rPr>
              <w:t>DESCRIPTION</w:t>
            </w:r>
          </w:p>
        </w:tc>
      </w:tr>
      <w:tr w:rsidR="005B35DE" w:rsidRPr="00270996" w14:paraId="76F847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4BA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565CA"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69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4163" w14:textId="77777777" w:rsidR="005B35DE" w:rsidRPr="00270996" w:rsidRDefault="000807CD">
            <w:pPr>
              <w:rPr>
                <w:szCs w:val="26"/>
              </w:rPr>
            </w:pPr>
            <w:r w:rsidRPr="00270996">
              <w:rPr>
                <w:szCs w:val="26"/>
              </w:rPr>
              <w:t>Mã tổ công đoàn (Khóa chính, tự tăng)</w:t>
            </w:r>
          </w:p>
        </w:tc>
      </w:tr>
      <w:tr w:rsidR="005B35DE" w:rsidRPr="00270996" w14:paraId="057C26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855D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128A3"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0DCC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617" w14:textId="77777777" w:rsidR="005B35DE" w:rsidRPr="00270996" w:rsidRDefault="000807CD">
            <w:pPr>
              <w:rPr>
                <w:szCs w:val="26"/>
              </w:rPr>
            </w:pPr>
            <w:r w:rsidRPr="00270996">
              <w:rPr>
                <w:szCs w:val="26"/>
              </w:rPr>
              <w:t>Mã định danh duy nhất (VD: TCD-CNTT, TCD-KT)</w:t>
            </w:r>
          </w:p>
        </w:tc>
      </w:tr>
      <w:tr w:rsidR="005B35DE" w:rsidRPr="00270996" w14:paraId="5FFB18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B8BF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EFA8"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7C0D9"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DFCE0" w14:textId="77777777" w:rsidR="005B35DE" w:rsidRPr="00270996" w:rsidRDefault="000807CD">
            <w:pPr>
              <w:rPr>
                <w:szCs w:val="26"/>
              </w:rPr>
            </w:pPr>
            <w:r w:rsidRPr="00270996">
              <w:rPr>
                <w:szCs w:val="26"/>
              </w:rPr>
              <w:t>Tên đầy đủ của Tổ công đoàn cơ sở bộ phận</w:t>
            </w:r>
          </w:p>
        </w:tc>
      </w:tr>
      <w:tr w:rsidR="005B35DE" w:rsidRPr="00270996" w14:paraId="08DF87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7283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FF61C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1E2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8F9B0" w14:textId="77777777" w:rsidR="005B35DE" w:rsidRPr="00270996" w:rsidRDefault="000807CD">
            <w:pPr>
              <w:rPr>
                <w:szCs w:val="26"/>
              </w:rPr>
            </w:pPr>
            <w:r w:rsidRPr="00270996">
              <w:rPr>
                <w:szCs w:val="26"/>
              </w:rPr>
              <w:t>Họ và tên Tổ trưởng đương nhiệm</w:t>
            </w:r>
          </w:p>
        </w:tc>
      </w:tr>
      <w:tr w:rsidR="005B35DE" w:rsidRPr="00270996" w14:paraId="0DFAF2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45D7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C731"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093A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008D" w14:textId="77777777" w:rsidR="005B35DE" w:rsidRPr="00270996" w:rsidRDefault="000807CD">
            <w:pPr>
              <w:rPr>
                <w:szCs w:val="26"/>
              </w:rPr>
            </w:pPr>
            <w:r w:rsidRPr="00270996">
              <w:rPr>
                <w:szCs w:val="26"/>
              </w:rPr>
              <w:t>Email liên hệ công vụ của Tổ công đoàn</w:t>
            </w:r>
          </w:p>
        </w:tc>
      </w:tr>
      <w:tr w:rsidR="005B35DE" w:rsidRPr="00270996" w14:paraId="73E63B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0F57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6811F"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44B7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FFFD3" w14:textId="77777777" w:rsidR="005B35DE" w:rsidRPr="00270996" w:rsidRDefault="000807CD">
            <w:pPr>
              <w:rPr>
                <w:szCs w:val="26"/>
              </w:rPr>
            </w:pPr>
            <w:r w:rsidRPr="00270996">
              <w:rPr>
                <w:szCs w:val="26"/>
              </w:rPr>
              <w:t>Số điện thoại liên hệ đại diện</w:t>
            </w:r>
          </w:p>
        </w:tc>
      </w:tr>
      <w:tr w:rsidR="005B35DE" w:rsidRPr="00270996" w14:paraId="681CF4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CB2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11F5"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F959B"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B3E96" w14:textId="77777777" w:rsidR="005B35DE" w:rsidRPr="00270996" w:rsidRDefault="000807CD">
            <w:pPr>
              <w:rPr>
                <w:szCs w:val="26"/>
              </w:rPr>
            </w:pPr>
            <w:r w:rsidRPr="00270996">
              <w:rPr>
                <w:szCs w:val="26"/>
              </w:rPr>
              <w:t>Văn phòng làm việc của Tổ công đoàn</w:t>
            </w:r>
          </w:p>
        </w:tc>
      </w:tr>
      <w:tr w:rsidR="005B35DE" w:rsidRPr="00270996" w14:paraId="7CF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073E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C6EE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6FD3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FF66" w14:textId="77777777" w:rsidR="005B35DE" w:rsidRPr="00270996" w:rsidRDefault="000807CD">
            <w:pPr>
              <w:rPr>
                <w:szCs w:val="26"/>
              </w:rPr>
            </w:pPr>
            <w:r w:rsidRPr="00270996">
              <w:rPr>
                <w:szCs w:val="26"/>
              </w:rPr>
              <w:t>Trạng thái hoạt động (1: Hoạt động, 0: Tạm ngưng)</w:t>
            </w:r>
          </w:p>
        </w:tc>
      </w:tr>
      <w:tr w:rsidR="005B35DE" w:rsidRPr="00270996" w14:paraId="33FB1A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95FD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5C00"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C3B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CBFA" w14:textId="77777777" w:rsidR="005B35DE" w:rsidRPr="00270996" w:rsidRDefault="000807CD">
            <w:pPr>
              <w:rPr>
                <w:szCs w:val="26"/>
              </w:rPr>
            </w:pPr>
            <w:r w:rsidRPr="00270996">
              <w:rPr>
                <w:szCs w:val="26"/>
              </w:rPr>
              <w:t>Thời điểm ghi nhận tổ công đoàn trên hệ thống</w:t>
            </w:r>
          </w:p>
        </w:tc>
      </w:tr>
    </w:tbl>
    <w:p w14:paraId="4329E5D5" w14:textId="77777777" w:rsidR="005B35DE" w:rsidRPr="00270996" w:rsidRDefault="005B35DE">
      <w:pPr>
        <w:spacing w:after="120"/>
      </w:pPr>
    </w:p>
    <w:p w14:paraId="3962F026" w14:textId="77777777" w:rsidR="00E16249" w:rsidRPr="00270996" w:rsidRDefault="00E16249">
      <w:pPr>
        <w:spacing w:after="120"/>
      </w:pPr>
    </w:p>
    <w:p w14:paraId="23A3BE7E"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811C7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CFB5B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7A6A4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4BB58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FDB6D" w14:textId="77777777" w:rsidR="005B35DE" w:rsidRPr="00270996" w:rsidRDefault="000807CD">
            <w:pPr>
              <w:jc w:val="center"/>
              <w:rPr>
                <w:szCs w:val="26"/>
              </w:rPr>
            </w:pPr>
            <w:r w:rsidRPr="00270996">
              <w:rPr>
                <w:b/>
                <w:szCs w:val="26"/>
              </w:rPr>
              <w:t>DESCRIPTION</w:t>
            </w:r>
          </w:p>
        </w:tc>
      </w:tr>
      <w:tr w:rsidR="005B35DE" w:rsidRPr="00270996" w14:paraId="710CE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3F13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A280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E1BA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060D" w14:textId="77777777" w:rsidR="005B35DE" w:rsidRPr="00270996" w:rsidRDefault="000807CD">
            <w:pPr>
              <w:rPr>
                <w:szCs w:val="26"/>
              </w:rPr>
            </w:pPr>
            <w:r w:rsidRPr="00270996">
              <w:rPr>
                <w:szCs w:val="26"/>
              </w:rPr>
              <w:t>Mã nhân sự (Khóa chính, tự tăng)</w:t>
            </w:r>
          </w:p>
        </w:tc>
      </w:tr>
      <w:tr w:rsidR="005B35DE" w:rsidRPr="00270996" w14:paraId="66C5BE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E13A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5135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395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8C54C" w14:textId="77777777" w:rsidR="005B35DE" w:rsidRPr="00270996" w:rsidRDefault="000807CD">
            <w:pPr>
              <w:rPr>
                <w:szCs w:val="26"/>
              </w:rPr>
            </w:pPr>
            <w:r w:rsidRPr="00270996">
              <w:rPr>
                <w:szCs w:val="26"/>
              </w:rPr>
              <w:t>Khóa ngoại tham chiếu UNION_BRANCHES(MaToCongDoan)</w:t>
            </w:r>
          </w:p>
        </w:tc>
      </w:tr>
      <w:tr w:rsidR="005B35DE" w:rsidRPr="00270996" w14:paraId="7D6058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3DF4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9DA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5C04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3F40" w14:textId="77777777" w:rsidR="005B35DE" w:rsidRPr="00270996" w:rsidRDefault="000807CD">
            <w:pPr>
              <w:rPr>
                <w:szCs w:val="26"/>
              </w:rPr>
            </w:pPr>
            <w:r w:rsidRPr="00270996">
              <w:rPr>
                <w:szCs w:val="26"/>
              </w:rPr>
              <w:t>Khóa ngoại tham chiếu ORGANIZATIONS(MaToChuc)</w:t>
            </w:r>
          </w:p>
        </w:tc>
      </w:tr>
      <w:tr w:rsidR="005B35DE" w:rsidRPr="00270996" w14:paraId="18C64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3404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55F85"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E640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06457" w14:textId="77777777" w:rsidR="005B35DE" w:rsidRPr="00270996" w:rsidRDefault="000807CD">
            <w:pPr>
              <w:rPr>
                <w:szCs w:val="26"/>
              </w:rPr>
            </w:pPr>
            <w:r w:rsidRPr="00270996">
              <w:rPr>
                <w:szCs w:val="26"/>
              </w:rPr>
              <w:t>Mã số cán bộ / giảng viên TDMU (Duy nhất)</w:t>
            </w:r>
          </w:p>
        </w:tc>
      </w:tr>
      <w:tr w:rsidR="005B35DE" w:rsidRPr="00270996" w14:paraId="3E86B2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2609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06110"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85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705557" w14:textId="77777777" w:rsidR="005B35DE" w:rsidRPr="00270996" w:rsidRDefault="000807CD">
            <w:pPr>
              <w:rPr>
                <w:szCs w:val="26"/>
              </w:rPr>
            </w:pPr>
            <w:r w:rsidRPr="00270996">
              <w:rPr>
                <w:szCs w:val="26"/>
              </w:rPr>
              <w:t>Họ và tên đầy đủ của cán bộ đoàn viên</w:t>
            </w:r>
          </w:p>
        </w:tc>
      </w:tr>
      <w:tr w:rsidR="005B35DE" w:rsidRPr="00270996" w14:paraId="3F3A0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37A6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ADAD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A50C1"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F6A0" w14:textId="77777777" w:rsidR="005B35DE" w:rsidRPr="00270996" w:rsidRDefault="000807CD">
            <w:pPr>
              <w:rPr>
                <w:szCs w:val="26"/>
              </w:rPr>
            </w:pPr>
            <w:r w:rsidRPr="00270996">
              <w:rPr>
                <w:szCs w:val="26"/>
              </w:rPr>
              <w:t>Giới tính (Nam / Nữ / Khác)</w:t>
            </w:r>
          </w:p>
        </w:tc>
      </w:tr>
      <w:tr w:rsidR="005B35DE" w:rsidRPr="00270996" w14:paraId="4017B3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4E5A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0BAB"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B43F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027A" w14:textId="77777777" w:rsidR="005B35DE" w:rsidRPr="00270996" w:rsidRDefault="000807CD">
            <w:pPr>
              <w:rPr>
                <w:szCs w:val="26"/>
              </w:rPr>
            </w:pPr>
            <w:r w:rsidRPr="00270996">
              <w:rPr>
                <w:szCs w:val="26"/>
              </w:rPr>
              <w:t>Ngày tháng năm sinh của cán bộ</w:t>
            </w:r>
          </w:p>
        </w:tc>
      </w:tr>
      <w:tr w:rsidR="005B35DE" w:rsidRPr="00270996" w14:paraId="244A72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7490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A3FA8"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D1E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90B11" w14:textId="77777777" w:rsidR="005B35DE" w:rsidRPr="00270996" w:rsidRDefault="000807CD">
            <w:pPr>
              <w:rPr>
                <w:szCs w:val="26"/>
              </w:rPr>
            </w:pPr>
            <w:r w:rsidRPr="00270996">
              <w:rPr>
                <w:szCs w:val="26"/>
              </w:rPr>
              <w:t>Email công vụ @tdmu.edu.vn (Duy nhất)</w:t>
            </w:r>
          </w:p>
        </w:tc>
      </w:tr>
      <w:tr w:rsidR="005B35DE" w:rsidRPr="00270996" w14:paraId="5F6F0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8C41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6C0AD"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A9A6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DD9A" w14:textId="77777777" w:rsidR="005B35DE" w:rsidRPr="00270996" w:rsidRDefault="000807CD">
            <w:pPr>
              <w:rPr>
                <w:szCs w:val="26"/>
              </w:rPr>
            </w:pPr>
            <w:r w:rsidRPr="00270996">
              <w:rPr>
                <w:szCs w:val="26"/>
              </w:rPr>
              <w:t>Số điện thoại di động liên hệ</w:t>
            </w:r>
          </w:p>
        </w:tc>
      </w:tr>
      <w:tr w:rsidR="005B35DE" w:rsidRPr="00270996" w14:paraId="3897DA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1D95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CA0B8"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EAE2E"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CD97" w14:textId="77777777" w:rsidR="005B35DE" w:rsidRPr="00270996" w:rsidRDefault="000807CD">
            <w:pPr>
              <w:rPr>
                <w:szCs w:val="26"/>
              </w:rPr>
            </w:pPr>
            <w:r w:rsidRPr="00270996">
              <w:rPr>
                <w:szCs w:val="26"/>
              </w:rPr>
              <w:t>Học hàm học vị (GS, PGS, TS, ThS, CN)</w:t>
            </w:r>
          </w:p>
        </w:tc>
      </w:tr>
      <w:tr w:rsidR="005B35DE" w:rsidRPr="00270996" w14:paraId="3DC429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89170"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40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738E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0031" w14:textId="77777777" w:rsidR="005B35DE" w:rsidRPr="00270996" w:rsidRDefault="000807CD">
            <w:pPr>
              <w:rPr>
                <w:szCs w:val="26"/>
              </w:rPr>
            </w:pPr>
            <w:r w:rsidRPr="00270996">
              <w:rPr>
                <w:szCs w:val="26"/>
              </w:rPr>
              <w:t>Chức vụ CĐ (Chủ tịch, UV BTV, Tổ trưởng, Đoàn viên)</w:t>
            </w:r>
          </w:p>
        </w:tc>
      </w:tr>
      <w:tr w:rsidR="005B35DE" w:rsidRPr="00270996" w14:paraId="185F2B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3FB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69603"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5BEB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25337" w14:textId="77777777" w:rsidR="005B35DE" w:rsidRPr="00270996" w:rsidRDefault="000807CD">
            <w:pPr>
              <w:rPr>
                <w:szCs w:val="26"/>
              </w:rPr>
            </w:pPr>
            <w:r w:rsidRPr="00270996">
              <w:rPr>
                <w:szCs w:val="26"/>
              </w:rPr>
              <w:t>Chức vụ chính quyền (Trưởng khoa, Phó phòng, GV)</w:t>
            </w:r>
          </w:p>
        </w:tc>
      </w:tr>
      <w:tr w:rsidR="005B35DE" w:rsidRPr="00270996" w14:paraId="35BE2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71133"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9BD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7019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4E050" w14:textId="77777777" w:rsidR="005B35DE" w:rsidRPr="00270996" w:rsidRDefault="000807CD">
            <w:pPr>
              <w:rPr>
                <w:szCs w:val="26"/>
              </w:rPr>
            </w:pPr>
            <w:r w:rsidRPr="00270996">
              <w:rPr>
                <w:szCs w:val="26"/>
              </w:rPr>
              <w:t>Tình trạng sinh hoạt (1: Đang công tác, 0: Đã chuyển)</w:t>
            </w:r>
          </w:p>
        </w:tc>
      </w:tr>
      <w:tr w:rsidR="005B35DE" w:rsidRPr="00270996" w14:paraId="547EC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FE30E"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6896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C4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6B2F" w14:textId="77777777" w:rsidR="005B35DE" w:rsidRPr="00270996" w:rsidRDefault="000807CD">
            <w:pPr>
              <w:rPr>
                <w:szCs w:val="26"/>
              </w:rPr>
            </w:pPr>
            <w:r w:rsidRPr="00270996">
              <w:rPr>
                <w:szCs w:val="26"/>
              </w:rPr>
              <w:t>Thời điểm tạo hồ sơ đoàn viên</w:t>
            </w:r>
          </w:p>
        </w:tc>
      </w:tr>
    </w:tbl>
    <w:p w14:paraId="1F202ED2" w14:textId="77777777" w:rsidR="005B35DE" w:rsidRPr="00270996" w:rsidRDefault="005B35DE">
      <w:pPr>
        <w:spacing w:after="120"/>
      </w:pPr>
    </w:p>
    <w:p w14:paraId="30B0E06B"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6F0332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9E30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AC11B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120C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C35713" w14:textId="77777777" w:rsidR="005B35DE" w:rsidRPr="00270996" w:rsidRDefault="000807CD">
            <w:pPr>
              <w:jc w:val="center"/>
              <w:rPr>
                <w:szCs w:val="26"/>
              </w:rPr>
            </w:pPr>
            <w:r w:rsidRPr="00270996">
              <w:rPr>
                <w:b/>
                <w:szCs w:val="26"/>
              </w:rPr>
              <w:t>DESCRIPTION</w:t>
            </w:r>
          </w:p>
        </w:tc>
      </w:tr>
      <w:tr w:rsidR="005B35DE" w:rsidRPr="00270996" w14:paraId="0A04D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6E89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67E50"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8B4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72CC" w14:textId="77777777" w:rsidR="005B35DE" w:rsidRPr="00270996" w:rsidRDefault="000807CD">
            <w:pPr>
              <w:rPr>
                <w:szCs w:val="26"/>
              </w:rPr>
            </w:pPr>
            <w:r w:rsidRPr="00270996">
              <w:rPr>
                <w:szCs w:val="26"/>
              </w:rPr>
              <w:t>Mã chuyên mục (Khóa chính, tự tăng)</w:t>
            </w:r>
          </w:p>
        </w:tc>
      </w:tr>
      <w:tr w:rsidR="005B35DE" w:rsidRPr="00270996" w14:paraId="3EDD0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2E3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940D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91C9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ADEAB" w14:textId="77777777" w:rsidR="005B35DE" w:rsidRPr="00270996" w:rsidRDefault="000807CD">
            <w:pPr>
              <w:rPr>
                <w:szCs w:val="26"/>
              </w:rPr>
            </w:pPr>
            <w:r w:rsidRPr="00270996">
              <w:rPr>
                <w:szCs w:val="26"/>
              </w:rPr>
              <w:t>Tên chuyên mục tin tức truyền thông</w:t>
            </w:r>
          </w:p>
        </w:tc>
      </w:tr>
      <w:tr w:rsidR="005B35DE" w:rsidRPr="00270996" w14:paraId="46E4A3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7D4F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1948B"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C74A9"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3AE7" w14:textId="77777777" w:rsidR="005B35DE" w:rsidRPr="00270996" w:rsidRDefault="000807CD">
            <w:pPr>
              <w:rPr>
                <w:szCs w:val="26"/>
              </w:rPr>
            </w:pPr>
            <w:r w:rsidRPr="00270996">
              <w:rPr>
                <w:szCs w:val="26"/>
              </w:rPr>
              <w:t>Đường dẫn định danh chuẩn SEO (Duy nhất)</w:t>
            </w:r>
          </w:p>
        </w:tc>
      </w:tr>
      <w:tr w:rsidR="005B35DE" w:rsidRPr="00270996" w14:paraId="0696E8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E5D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85558"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9F10B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15781" w14:textId="77777777" w:rsidR="005B35DE" w:rsidRPr="00270996" w:rsidRDefault="000807CD">
            <w:pPr>
              <w:rPr>
                <w:szCs w:val="26"/>
              </w:rPr>
            </w:pPr>
            <w:r w:rsidRPr="00270996">
              <w:rPr>
                <w:szCs w:val="26"/>
              </w:rPr>
              <w:t>Mô tả phạm vi nội dung chuyên mục</w:t>
            </w:r>
          </w:p>
        </w:tc>
      </w:tr>
      <w:tr w:rsidR="005B35DE" w:rsidRPr="00270996" w14:paraId="6E02BC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7A2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14B9B"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E70A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53798" w14:textId="77777777" w:rsidR="005B35DE" w:rsidRPr="00270996" w:rsidRDefault="000807CD">
            <w:pPr>
              <w:rPr>
                <w:szCs w:val="26"/>
              </w:rPr>
            </w:pPr>
            <w:r w:rsidRPr="00270996">
              <w:rPr>
                <w:szCs w:val="26"/>
              </w:rPr>
              <w:t>Thứ tự sắp xếp hiển thị trên Menu điều hướng</w:t>
            </w:r>
          </w:p>
        </w:tc>
      </w:tr>
      <w:tr w:rsidR="005B35DE" w:rsidRPr="00270996" w14:paraId="681D5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6651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2426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9987A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5507C" w14:textId="77777777" w:rsidR="005B35DE" w:rsidRPr="00270996" w:rsidRDefault="000807CD">
            <w:pPr>
              <w:rPr>
                <w:szCs w:val="26"/>
              </w:rPr>
            </w:pPr>
            <w:r w:rsidRPr="00270996">
              <w:rPr>
                <w:szCs w:val="26"/>
              </w:rPr>
              <w:t>Trạng thái hiển thị (1: Bật, 0: Ẩn)</w:t>
            </w:r>
          </w:p>
        </w:tc>
      </w:tr>
      <w:tr w:rsidR="005B35DE" w:rsidRPr="00270996" w14:paraId="19D22E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75FE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7056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6E3C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D65AC" w14:textId="77777777" w:rsidR="005B35DE" w:rsidRPr="00270996" w:rsidRDefault="000807CD">
            <w:pPr>
              <w:rPr>
                <w:szCs w:val="26"/>
              </w:rPr>
            </w:pPr>
            <w:r w:rsidRPr="00270996">
              <w:rPr>
                <w:szCs w:val="26"/>
              </w:rPr>
              <w:t>Thời điểm tạo chuyên mục</w:t>
            </w:r>
          </w:p>
        </w:tc>
      </w:tr>
    </w:tbl>
    <w:p w14:paraId="2F428B7B" w14:textId="77777777" w:rsidR="005B35DE" w:rsidRPr="00270996" w:rsidRDefault="005B35DE">
      <w:pPr>
        <w:spacing w:after="120"/>
      </w:pPr>
    </w:p>
    <w:p w14:paraId="26EDC653"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2B3E5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E336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784D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5FCDF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DA731" w14:textId="77777777" w:rsidR="005B35DE" w:rsidRPr="00270996" w:rsidRDefault="000807CD">
            <w:pPr>
              <w:jc w:val="center"/>
              <w:rPr>
                <w:szCs w:val="26"/>
              </w:rPr>
            </w:pPr>
            <w:r w:rsidRPr="00270996">
              <w:rPr>
                <w:b/>
                <w:szCs w:val="26"/>
              </w:rPr>
              <w:t>DESCRIPTION</w:t>
            </w:r>
          </w:p>
        </w:tc>
      </w:tr>
      <w:tr w:rsidR="005B35DE" w:rsidRPr="00270996" w14:paraId="642D51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6202"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ED65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C6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E29FB" w14:textId="77777777" w:rsidR="005B35DE" w:rsidRPr="00270996" w:rsidRDefault="000807CD">
            <w:pPr>
              <w:rPr>
                <w:szCs w:val="26"/>
              </w:rPr>
            </w:pPr>
            <w:r w:rsidRPr="00270996">
              <w:rPr>
                <w:szCs w:val="26"/>
              </w:rPr>
              <w:t>Mã bài viết (Khóa chính, tự tăng)</w:t>
            </w:r>
          </w:p>
        </w:tc>
      </w:tr>
      <w:tr w:rsidR="005B35DE" w:rsidRPr="00270996" w14:paraId="544971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7F637"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7F1D"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23A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6334" w14:textId="77777777" w:rsidR="005B35DE" w:rsidRPr="00270996" w:rsidRDefault="000807CD">
            <w:pPr>
              <w:rPr>
                <w:szCs w:val="26"/>
              </w:rPr>
            </w:pPr>
            <w:r w:rsidRPr="00270996">
              <w:rPr>
                <w:szCs w:val="26"/>
              </w:rPr>
              <w:t>Khóa ngoại tham chiếu MEMBERS(MaNhanSu)</w:t>
            </w:r>
          </w:p>
        </w:tc>
      </w:tr>
      <w:tr w:rsidR="005B35DE" w:rsidRPr="00270996" w14:paraId="30AC5C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14EE7"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5CA8D1"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53CE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E6818" w14:textId="77777777" w:rsidR="005B35DE" w:rsidRPr="00270996" w:rsidRDefault="000807CD">
            <w:pPr>
              <w:rPr>
                <w:szCs w:val="26"/>
              </w:rPr>
            </w:pPr>
            <w:r w:rsidRPr="00270996">
              <w:rPr>
                <w:szCs w:val="26"/>
              </w:rPr>
              <w:t>Khóa ngoại tham chiếu CATEGORIES(CategoryId)</w:t>
            </w:r>
          </w:p>
        </w:tc>
      </w:tr>
      <w:tr w:rsidR="005B35DE" w:rsidRPr="00270996" w14:paraId="5F3028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973D"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0F0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B1DF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8396E" w14:textId="77777777" w:rsidR="005B35DE" w:rsidRPr="00270996" w:rsidRDefault="000807CD">
            <w:pPr>
              <w:rPr>
                <w:szCs w:val="26"/>
              </w:rPr>
            </w:pPr>
            <w:r w:rsidRPr="00270996">
              <w:rPr>
                <w:szCs w:val="26"/>
              </w:rPr>
              <w:t>Tiêu đề chính của bài viết truyền thông</w:t>
            </w:r>
          </w:p>
        </w:tc>
      </w:tr>
      <w:tr w:rsidR="005B35DE" w:rsidRPr="00270996" w14:paraId="2749F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D78EE"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52D89"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0A9E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2C12E" w14:textId="77777777" w:rsidR="005B35DE" w:rsidRPr="00270996" w:rsidRDefault="000807CD">
            <w:pPr>
              <w:rPr>
                <w:szCs w:val="26"/>
              </w:rPr>
            </w:pPr>
            <w:r w:rsidRPr="00270996">
              <w:rPr>
                <w:szCs w:val="26"/>
              </w:rPr>
              <w:t>Đường dẫn thân thiện phục vụ SEO (Duy nhất)</w:t>
            </w:r>
          </w:p>
        </w:tc>
      </w:tr>
      <w:tr w:rsidR="005B35DE" w:rsidRPr="00270996" w14:paraId="19BDFE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4E36E" w14:textId="77777777" w:rsidR="002063E9" w:rsidRDefault="00F160A5">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5D0C5"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FF4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C9F09" w14:textId="77777777" w:rsidR="005B35DE" w:rsidRPr="00270996" w:rsidRDefault="000807CD">
            <w:pPr>
              <w:rPr>
                <w:szCs w:val="26"/>
              </w:rPr>
            </w:pPr>
            <w:r w:rsidRPr="00270996">
              <w:rPr>
                <w:szCs w:val="26"/>
              </w:rPr>
              <w:t>Đoạn văn ngắn tóm tắt nội dung chính (Lead)</w:t>
            </w:r>
          </w:p>
        </w:tc>
      </w:tr>
      <w:tr w:rsidR="005B35DE" w:rsidRPr="00270996" w14:paraId="31EE1C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3939F"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2F4D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7607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C0A25" w14:textId="77777777" w:rsidR="005B35DE" w:rsidRPr="00270996" w:rsidRDefault="000807CD">
            <w:pPr>
              <w:rPr>
                <w:szCs w:val="26"/>
              </w:rPr>
            </w:pPr>
            <w:r w:rsidRPr="00270996">
              <w:rPr>
                <w:szCs w:val="26"/>
              </w:rPr>
              <w:t>Nội dung bài viết đầy đủ (Rich Text / HTML)</w:t>
            </w:r>
          </w:p>
        </w:tc>
      </w:tr>
      <w:tr w:rsidR="005B35DE" w:rsidRPr="00270996" w14:paraId="38DA0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D61F9"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44F3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E9CB"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5FCA4" w14:textId="77777777" w:rsidR="005B35DE" w:rsidRPr="00270996" w:rsidRDefault="000807CD">
            <w:pPr>
              <w:rPr>
                <w:szCs w:val="26"/>
              </w:rPr>
            </w:pPr>
            <w:r w:rsidRPr="00270996">
              <w:rPr>
                <w:szCs w:val="26"/>
              </w:rPr>
              <w:t>Đường dẫn ảnh đại diện Thumbnail bài viết</w:t>
            </w:r>
          </w:p>
        </w:tc>
      </w:tr>
      <w:tr w:rsidR="005B35DE" w:rsidRPr="00270996" w14:paraId="3717B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E2A4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9816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ED1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654" w14:textId="77777777" w:rsidR="005B35DE" w:rsidRPr="00270996" w:rsidRDefault="000807CD">
            <w:pPr>
              <w:rPr>
                <w:szCs w:val="26"/>
              </w:rPr>
            </w:pPr>
            <w:r w:rsidRPr="00270996">
              <w:rPr>
                <w:szCs w:val="26"/>
              </w:rPr>
              <w:t>Bản tin Facebook Fanpage do AI tối ưu</w:t>
            </w:r>
          </w:p>
        </w:tc>
      </w:tr>
      <w:tr w:rsidR="005B35DE" w:rsidRPr="00270996" w14:paraId="44174A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2802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C320A"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86E7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3AED7" w14:textId="77777777" w:rsidR="005B35DE" w:rsidRPr="00270996" w:rsidRDefault="000807CD">
            <w:pPr>
              <w:rPr>
                <w:szCs w:val="26"/>
              </w:rPr>
            </w:pPr>
            <w:r w:rsidRPr="00270996">
              <w:rPr>
                <w:szCs w:val="26"/>
              </w:rPr>
              <w:t>Nội dung tin nhắn Zalo OA do AI tạo</w:t>
            </w:r>
          </w:p>
        </w:tc>
      </w:tr>
      <w:tr w:rsidR="005B35DE" w:rsidRPr="00270996" w14:paraId="75D02A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19C30"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1C42B"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F5A3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503D1"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16629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0C1400"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2389"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808F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C255F" w14:textId="77777777" w:rsidR="005B35DE" w:rsidRPr="00270996" w:rsidRDefault="000807CD">
            <w:pPr>
              <w:rPr>
                <w:szCs w:val="26"/>
              </w:rPr>
            </w:pPr>
            <w:r w:rsidRPr="00270996">
              <w:rPr>
                <w:szCs w:val="26"/>
              </w:rPr>
              <w:t>Câu lệnh Prompt gửi AI sinh nội dung bài viết</w:t>
            </w:r>
          </w:p>
        </w:tc>
      </w:tr>
      <w:tr w:rsidR="005B35DE" w:rsidRPr="00270996" w14:paraId="3C0D43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8FC36"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09FB3"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B681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476C4" w14:textId="77777777" w:rsidR="005B35DE" w:rsidRPr="00270996" w:rsidRDefault="000807CD">
            <w:pPr>
              <w:rPr>
                <w:szCs w:val="26"/>
              </w:rPr>
            </w:pPr>
            <w:r w:rsidRPr="00270996">
              <w:rPr>
                <w:szCs w:val="26"/>
              </w:rPr>
              <w:t>Trạng thái bài: draft, pending_review, approved, published</w:t>
            </w:r>
          </w:p>
        </w:tc>
      </w:tr>
      <w:tr w:rsidR="005B35DE" w:rsidRPr="00270996" w14:paraId="0ACB53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545EC"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8566F"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8C92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99524" w14:textId="77777777" w:rsidR="005B35DE" w:rsidRPr="00270996" w:rsidRDefault="000807CD">
            <w:pPr>
              <w:rPr>
                <w:szCs w:val="26"/>
              </w:rPr>
            </w:pPr>
            <w:r w:rsidRPr="00270996">
              <w:rPr>
                <w:szCs w:val="26"/>
              </w:rPr>
              <w:t>Tổng lượt truy cập đọc bài viết</w:t>
            </w:r>
          </w:p>
        </w:tc>
      </w:tr>
      <w:tr w:rsidR="005B35DE" w:rsidRPr="00270996" w14:paraId="0A7E41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CC0DE"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C2FD"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8428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DB826" w14:textId="77777777" w:rsidR="005B35DE" w:rsidRPr="00270996" w:rsidRDefault="000807CD">
            <w:pPr>
              <w:rPr>
                <w:szCs w:val="26"/>
              </w:rPr>
            </w:pPr>
            <w:r w:rsidRPr="00270996">
              <w:rPr>
                <w:szCs w:val="26"/>
              </w:rPr>
              <w:t>Số lượt tương tác yêu thích bài viết</w:t>
            </w:r>
          </w:p>
        </w:tc>
      </w:tr>
      <w:tr w:rsidR="005B35DE" w:rsidRPr="00270996" w14:paraId="30233F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E3D12"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9A3D8"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F7A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EC89F" w14:textId="77777777" w:rsidR="005B35DE" w:rsidRPr="00270996" w:rsidRDefault="000807CD">
            <w:pPr>
              <w:rPr>
                <w:szCs w:val="26"/>
              </w:rPr>
            </w:pPr>
            <w:r w:rsidRPr="00270996">
              <w:rPr>
                <w:szCs w:val="26"/>
              </w:rPr>
              <w:t>Số lượt vỗ tay tán thành (Clap tương tác)</w:t>
            </w:r>
          </w:p>
        </w:tc>
      </w:tr>
      <w:tr w:rsidR="005B35DE" w:rsidRPr="00270996" w14:paraId="096181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68D8B"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0F3B2"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1EA9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ED6E" w14:textId="77777777" w:rsidR="005B35DE" w:rsidRPr="00270996" w:rsidRDefault="000807CD">
            <w:pPr>
              <w:rPr>
                <w:szCs w:val="26"/>
              </w:rPr>
            </w:pPr>
            <w:r w:rsidRPr="00270996">
              <w:rPr>
                <w:szCs w:val="26"/>
              </w:rPr>
              <w:t>Thời điểm bài viết được phát hành công khai</w:t>
            </w:r>
          </w:p>
        </w:tc>
      </w:tr>
      <w:tr w:rsidR="005B35DE" w:rsidRPr="00270996" w14:paraId="728A8E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5FFAE"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EB76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E307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768C0" w14:textId="77777777" w:rsidR="005B35DE" w:rsidRPr="00270996" w:rsidRDefault="000807CD">
            <w:pPr>
              <w:rPr>
                <w:szCs w:val="26"/>
              </w:rPr>
            </w:pPr>
            <w:r w:rsidRPr="00270996">
              <w:rPr>
                <w:szCs w:val="26"/>
              </w:rPr>
              <w:t>Thời điểm bắt đầu soạn thảo bài viết</w:t>
            </w:r>
          </w:p>
        </w:tc>
      </w:tr>
      <w:tr w:rsidR="005B35DE" w:rsidRPr="00270996" w14:paraId="017957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D3B13"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022F2"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945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EF4F" w14:textId="77777777" w:rsidR="005B35DE" w:rsidRPr="00270996" w:rsidRDefault="000807CD">
            <w:pPr>
              <w:rPr>
                <w:szCs w:val="26"/>
              </w:rPr>
            </w:pPr>
            <w:r w:rsidRPr="00270996">
              <w:rPr>
                <w:szCs w:val="26"/>
              </w:rPr>
              <w:t>Thời điểm cập nhật chỉnh sửa bài viết lần cuối</w:t>
            </w:r>
          </w:p>
        </w:tc>
      </w:tr>
    </w:tbl>
    <w:p w14:paraId="2720C2B9" w14:textId="77777777" w:rsidR="005B35DE" w:rsidRPr="00270996" w:rsidRDefault="005B35DE">
      <w:pPr>
        <w:spacing w:after="120"/>
      </w:pPr>
    </w:p>
    <w:p w14:paraId="2EDAE869"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3FF2F0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2C1C6"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EE9"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FD27E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F07D2E" w14:textId="77777777" w:rsidR="005B35DE" w:rsidRPr="00270996" w:rsidRDefault="000807CD">
            <w:pPr>
              <w:jc w:val="center"/>
              <w:rPr>
                <w:szCs w:val="26"/>
              </w:rPr>
            </w:pPr>
            <w:r w:rsidRPr="00270996">
              <w:rPr>
                <w:b/>
                <w:szCs w:val="26"/>
              </w:rPr>
              <w:t>DESCRIPTION</w:t>
            </w:r>
          </w:p>
        </w:tc>
      </w:tr>
      <w:tr w:rsidR="005B35DE" w:rsidRPr="00270996" w14:paraId="37848B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B211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04BA4"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28A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73122" w14:textId="77777777" w:rsidR="005B35DE" w:rsidRPr="00270996" w:rsidRDefault="000807CD">
            <w:pPr>
              <w:rPr>
                <w:szCs w:val="26"/>
              </w:rPr>
            </w:pPr>
            <w:r w:rsidRPr="00270996">
              <w:rPr>
                <w:szCs w:val="26"/>
              </w:rPr>
              <w:t>Mã văn bản (Khóa chính, tự tăng)</w:t>
            </w:r>
          </w:p>
        </w:tc>
      </w:tr>
      <w:tr w:rsidR="005B35DE" w:rsidRPr="00270996" w14:paraId="1ABAF1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545D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B51BE6"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3BD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FA508" w14:textId="77777777" w:rsidR="005B35DE" w:rsidRPr="00270996" w:rsidRDefault="000807CD">
            <w:pPr>
              <w:rPr>
                <w:szCs w:val="26"/>
              </w:rPr>
            </w:pPr>
            <w:r w:rsidRPr="00270996">
              <w:rPr>
                <w:szCs w:val="26"/>
              </w:rPr>
              <w:t>Số hiệu văn bản (Duy nhất, VD: 1630/CV-BTG)</w:t>
            </w:r>
          </w:p>
        </w:tc>
      </w:tr>
      <w:tr w:rsidR="005B35DE" w:rsidRPr="00270996" w14:paraId="62873A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26FC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74D3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9C64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7FAA4" w14:textId="77777777" w:rsidR="005B35DE" w:rsidRPr="00270996" w:rsidRDefault="000807CD">
            <w:pPr>
              <w:rPr>
                <w:szCs w:val="26"/>
              </w:rPr>
            </w:pPr>
            <w:r w:rsidRPr="00270996">
              <w:rPr>
                <w:szCs w:val="26"/>
              </w:rPr>
              <w:t>Trích yếu tóm lược nội dung văn bản</w:t>
            </w:r>
          </w:p>
        </w:tc>
      </w:tr>
      <w:tr w:rsidR="005B35DE" w:rsidRPr="00270996" w14:paraId="4AEA2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DE5F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CB73FD"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DB3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C7324"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60269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7C9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18E1F"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6410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8CC68" w14:textId="77777777" w:rsidR="005B35DE" w:rsidRPr="00270996" w:rsidRDefault="000807CD">
            <w:pPr>
              <w:rPr>
                <w:szCs w:val="26"/>
              </w:rPr>
            </w:pPr>
            <w:r w:rsidRPr="00270996">
              <w:rPr>
                <w:szCs w:val="26"/>
              </w:rPr>
              <w:t>Cơ quan ban hành (LĐLĐ Tỉnh, BCH Công đoàn Trường)</w:t>
            </w:r>
          </w:p>
        </w:tc>
      </w:tr>
      <w:tr w:rsidR="005B35DE" w:rsidRPr="00270996" w14:paraId="69C983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F5D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4D5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E949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5534" w14:textId="77777777" w:rsidR="005B35DE" w:rsidRPr="00270996" w:rsidRDefault="000807CD">
            <w:pPr>
              <w:rPr>
                <w:szCs w:val="26"/>
              </w:rPr>
            </w:pPr>
            <w:r w:rsidRPr="00270996">
              <w:rPr>
                <w:szCs w:val="26"/>
              </w:rPr>
              <w:t>Ngày ký ban hành văn bản chính thức</w:t>
            </w:r>
          </w:p>
        </w:tc>
      </w:tr>
      <w:tr w:rsidR="005B35DE" w:rsidRPr="00270996" w14:paraId="2E532F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AC3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B06C3"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F2AA6"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F40AE7" w14:textId="77777777" w:rsidR="005B35DE" w:rsidRPr="00270996" w:rsidRDefault="000807CD">
            <w:pPr>
              <w:rPr>
                <w:szCs w:val="26"/>
              </w:rPr>
            </w:pPr>
            <w:r w:rsidRPr="00270996">
              <w:rPr>
                <w:szCs w:val="26"/>
              </w:rPr>
              <w:t>Đường dẫn tải tệp đính kèm (PDF / DOCX)</w:t>
            </w:r>
          </w:p>
        </w:tc>
      </w:tr>
      <w:tr w:rsidR="005B35DE" w:rsidRPr="00270996" w14:paraId="26566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7537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9A823"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4317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B5C08" w14:textId="77777777" w:rsidR="005B35DE" w:rsidRPr="00270996" w:rsidRDefault="000807CD">
            <w:pPr>
              <w:rPr>
                <w:szCs w:val="26"/>
              </w:rPr>
            </w:pPr>
            <w:r w:rsidRPr="00270996">
              <w:rPr>
                <w:szCs w:val="26"/>
              </w:rPr>
              <w:t>Khóa ngoại tham chiếu MEMBERS(MaNhanSu)</w:t>
            </w:r>
          </w:p>
        </w:tc>
      </w:tr>
      <w:tr w:rsidR="005B35DE" w:rsidRPr="00270996" w14:paraId="11C953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99C33"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A26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1715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53905" w14:textId="77777777" w:rsidR="005B35DE" w:rsidRPr="00270996" w:rsidRDefault="000807CD">
            <w:pPr>
              <w:rPr>
                <w:szCs w:val="26"/>
              </w:rPr>
            </w:pPr>
            <w:r w:rsidRPr="00270996">
              <w:rPr>
                <w:szCs w:val="26"/>
              </w:rPr>
              <w:t>Trạng thái phát hành (1: Công khai, 0: Nội bộ)</w:t>
            </w:r>
          </w:p>
        </w:tc>
      </w:tr>
      <w:tr w:rsidR="005B35DE" w:rsidRPr="00270996" w14:paraId="3B70A9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BEC0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0D7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02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B7B94" w14:textId="77777777" w:rsidR="005B35DE" w:rsidRPr="00270996" w:rsidRDefault="000807CD">
            <w:pPr>
              <w:rPr>
                <w:szCs w:val="26"/>
              </w:rPr>
            </w:pPr>
            <w:r w:rsidRPr="00270996">
              <w:rPr>
                <w:szCs w:val="26"/>
              </w:rPr>
              <w:t>Thời điểm tải văn bản lên hệ thống</w:t>
            </w:r>
          </w:p>
        </w:tc>
      </w:tr>
    </w:tbl>
    <w:p w14:paraId="6C1A8100" w14:textId="77777777" w:rsidR="005B35DE" w:rsidRPr="00270996" w:rsidRDefault="005B35DE">
      <w:pPr>
        <w:spacing w:after="120"/>
      </w:pPr>
    </w:p>
    <w:p w14:paraId="4FD3BB09" w14:textId="77777777" w:rsidR="005B35DE" w:rsidRPr="00270996" w:rsidRDefault="000807CD" w:rsidP="00E2136D">
      <w:pPr>
        <w:pStyle w:val="bang1"/>
        <w:rPr>
          <w:lang w:val="vi-VN"/>
        </w:rPr>
      </w:pPr>
      <w:r>
        <w:t>Bảng TEMPLATES (Biểu Mẫu Nghiệp Vụ Công Đoàn)</w:t>
      </w:r>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8C3982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B209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EE0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4BB0C"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988217" w14:textId="77777777" w:rsidR="005B35DE" w:rsidRPr="00270996" w:rsidRDefault="000807CD">
            <w:pPr>
              <w:jc w:val="center"/>
              <w:rPr>
                <w:szCs w:val="26"/>
              </w:rPr>
            </w:pPr>
            <w:r w:rsidRPr="00270996">
              <w:rPr>
                <w:b/>
                <w:szCs w:val="26"/>
              </w:rPr>
              <w:t>DESCRIPTION</w:t>
            </w:r>
          </w:p>
        </w:tc>
      </w:tr>
      <w:tr w:rsidR="005B35DE" w:rsidRPr="00270996" w14:paraId="12D49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biểu mẫu (Khóa chính, tự tăng)</w:t>
            </w:r>
          </w:p>
        </w:tc>
      </w:tr>
      <w:tr w:rsidR="005B35DE" w:rsidRPr="00270996" w14:paraId="38DAB7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gọi biểu mẫu nghiệp vụ công đoàn</w:t>
            </w:r>
          </w:p>
        </w:tc>
      </w:tr>
      <w:tr w:rsidR="005B35DE" w:rsidRPr="00270996" w14:paraId="79D31F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Ký hiệu mã số văn bản (BM-01/CĐ, BM-02/CĐ, ...)</w:t>
            </w:r>
          </w:p>
        </w:tc>
      </w:tr>
      <w:tr w:rsidR="005B35DE" w:rsidRPr="00270996" w14:paraId="19BC1E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phân loại chuyên mục nghiệp vụ</w:t>
            </w:r>
          </w:p>
        </w:tc>
      </w:tr>
      <w:tr w:rsidR="005B35DE" w:rsidRPr="00270996" w14:paraId="52D211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hiển thị chuyên mục (Chế độ, Phúc lợi, ...)</w:t>
            </w:r>
          </w:p>
        </w:tc>
      </w:tr>
      <w:tr w:rsidR="005B35DE" w:rsidRPr="00270996" w14:paraId="253444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Mục đích sử dụng và hướng dẫn áp dụng</w:t>
            </w:r>
          </w:p>
        </w:tc>
      </w:tr>
      <w:tr w:rsidR="005B35DE" w:rsidRPr="00270996" w14:paraId="1C275C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Đường dẫn tệp tin đính kèm tải về (.docx, .pdf)</w:t>
            </w:r>
          </w:p>
        </w:tc>
      </w:tr>
      <w:tr w:rsidR="005B35DE" w:rsidRPr="00270996" w14:paraId="7280F2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Dung lượng tệp tin (VD: 45 KB)</w:t>
            </w:r>
          </w:p>
        </w:tc>
      </w:tr>
      <w:tr w:rsidR="005B35DE" w:rsidRPr="00270996" w14:paraId="1FA873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Số lượt đoàn viên đã tải về sử dụng</w:t>
            </w:r>
          </w:p>
        </w:tc>
      </w:tr>
      <w:tr w:rsidR="005B35DE" w:rsidRPr="00270996" w14:paraId="297398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Trạng thái áp dụng (active / archived)</w:t>
            </w:r>
          </w:p>
        </w:tc>
      </w:tr>
      <w:tr w:rsidR="005B35DE" w:rsidRPr="00270996" w14:paraId="650FEF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ban hành đưa lên cổng thông tin</w:t>
            </w:r>
          </w:p>
        </w:tc>
      </w:tr>
      <w:tr w:rsidR="005B35DE" w:rsidRPr="00270996" w14:paraId="360F51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cập nhật phiên bản mới nhất</w:t>
            </w:r>
          </w:p>
        </w:tc>
      </w:tr>
    </w:tbl>
    <w:p w14:paraId="31C3F7D1" w14:textId="77777777" w:rsidR="005B35DE" w:rsidRPr="00270996" w:rsidRDefault="005B35DE">
      <w:pPr>
        <w:spacing w:after="120"/>
      </w:pPr>
    </w:p>
    <w:p w14:paraId="4606E6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95280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176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D79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848DA"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AF8A1F" w14:textId="77777777" w:rsidR="005B35DE" w:rsidRPr="00270996" w:rsidRDefault="000807CD">
            <w:pPr>
              <w:jc w:val="center"/>
              <w:rPr>
                <w:szCs w:val="26"/>
              </w:rPr>
            </w:pPr>
            <w:r w:rsidRPr="00270996">
              <w:rPr>
                <w:b/>
                <w:szCs w:val="26"/>
              </w:rPr>
              <w:t>DESCRIPTION</w:t>
            </w:r>
          </w:p>
        </w:tc>
      </w:tr>
      <w:tr w:rsidR="005B35DE" w:rsidRPr="00270996" w14:paraId="781565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D4CE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B1C1"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EF4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F4136" w14:textId="77777777" w:rsidR="005B35DE" w:rsidRPr="00270996" w:rsidRDefault="000807CD">
            <w:pPr>
              <w:rPr>
                <w:szCs w:val="26"/>
              </w:rPr>
            </w:pPr>
            <w:r w:rsidRPr="00270996">
              <w:rPr>
                <w:szCs w:val="26"/>
              </w:rPr>
              <w:t>Mã lịch công tác (Khóa chính, tự tăng)</w:t>
            </w:r>
          </w:p>
        </w:tc>
      </w:tr>
      <w:tr w:rsidR="005B35DE" w:rsidRPr="00270996" w14:paraId="15A712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176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ADE0F"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5AC0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58CCC" w14:textId="77777777" w:rsidR="005B35DE" w:rsidRPr="00270996" w:rsidRDefault="000807CD">
            <w:pPr>
              <w:rPr>
                <w:szCs w:val="26"/>
              </w:rPr>
            </w:pPr>
            <w:r w:rsidRPr="00270996">
              <w:rPr>
                <w:szCs w:val="26"/>
              </w:rPr>
              <w:t>Tiêu đề cuộc họp / sự kiện công đoàn</w:t>
            </w:r>
          </w:p>
        </w:tc>
      </w:tr>
      <w:tr w:rsidR="005B35DE" w:rsidRPr="00270996" w14:paraId="0822FD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D43F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415C9"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475A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2FD0F" w14:textId="77777777" w:rsidR="005B35DE" w:rsidRPr="00270996" w:rsidRDefault="000807CD">
            <w:pPr>
              <w:rPr>
                <w:szCs w:val="26"/>
              </w:rPr>
            </w:pPr>
            <w:r w:rsidRPr="00270996">
              <w:rPr>
                <w:szCs w:val="26"/>
              </w:rPr>
              <w:t>Thời gian bắt đầu sự kiện</w:t>
            </w:r>
          </w:p>
        </w:tc>
      </w:tr>
      <w:tr w:rsidR="005B35DE" w:rsidRPr="00270996" w14:paraId="11C86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0CAF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71815"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3B9D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E4421" w14:textId="77777777" w:rsidR="005B35DE" w:rsidRPr="00270996" w:rsidRDefault="000807CD">
            <w:pPr>
              <w:rPr>
                <w:szCs w:val="26"/>
              </w:rPr>
            </w:pPr>
            <w:r w:rsidRPr="00270996">
              <w:rPr>
                <w:szCs w:val="26"/>
              </w:rPr>
              <w:t>Thời gian kết thúc sự kiện</w:t>
            </w:r>
          </w:p>
        </w:tc>
      </w:tr>
      <w:tr w:rsidR="005B35DE" w:rsidRPr="00270996" w14:paraId="3C11DF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976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94B7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4C1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177E9" w14:textId="77777777" w:rsidR="005B35DE" w:rsidRPr="00270996" w:rsidRDefault="000807CD">
            <w:pPr>
              <w:rPr>
                <w:szCs w:val="26"/>
              </w:rPr>
            </w:pPr>
            <w:r w:rsidRPr="00270996">
              <w:rPr>
                <w:szCs w:val="26"/>
              </w:rPr>
              <w:t>Địa điểm tổ chức (Hội trường, phòng họp, Online)</w:t>
            </w:r>
          </w:p>
        </w:tc>
      </w:tr>
      <w:tr w:rsidR="005B35DE" w:rsidRPr="00270996" w14:paraId="32F3FD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3206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FB97C"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B934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CE9D9" w14:textId="77777777" w:rsidR="005B35DE" w:rsidRPr="00270996" w:rsidRDefault="000807CD">
            <w:pPr>
              <w:rPr>
                <w:szCs w:val="26"/>
              </w:rPr>
            </w:pPr>
            <w:r w:rsidRPr="00270996">
              <w:rPr>
                <w:szCs w:val="26"/>
              </w:rPr>
              <w:t>Thành phần triệu tập tham dự</w:t>
            </w:r>
          </w:p>
        </w:tc>
      </w:tr>
      <w:tr w:rsidR="005B35DE" w:rsidRPr="00270996" w14:paraId="1834DD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4C510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D2466"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A595D"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430573" w14:textId="77777777" w:rsidR="005B35DE" w:rsidRPr="00270996" w:rsidRDefault="000807CD">
            <w:pPr>
              <w:rPr>
                <w:szCs w:val="26"/>
              </w:rPr>
            </w:pPr>
            <w:r w:rsidRPr="00270996">
              <w:rPr>
                <w:szCs w:val="26"/>
              </w:rPr>
              <w:t>Người chủ trì cuộc họp</w:t>
            </w:r>
          </w:p>
        </w:tc>
      </w:tr>
      <w:tr w:rsidR="005B35DE" w:rsidRPr="00270996" w14:paraId="2326D1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8BD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09099"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8035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4FE90" w14:textId="77777777" w:rsidR="005B35DE" w:rsidRPr="00270996" w:rsidRDefault="000807CD">
            <w:pPr>
              <w:rPr>
                <w:szCs w:val="26"/>
              </w:rPr>
            </w:pPr>
            <w:r w:rsidRPr="00270996">
              <w:rPr>
                <w:szCs w:val="26"/>
              </w:rPr>
              <w:t>Nội dung trọng tâm của sự kiện</w:t>
            </w:r>
          </w:p>
        </w:tc>
      </w:tr>
      <w:tr w:rsidR="005B35DE" w:rsidRPr="00270996" w14:paraId="3CFB65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1A5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A6AFB"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6E91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7E865" w14:textId="77777777" w:rsidR="005B35DE" w:rsidRPr="00270996" w:rsidRDefault="000807CD">
            <w:pPr>
              <w:rPr>
                <w:szCs w:val="26"/>
              </w:rPr>
            </w:pPr>
            <w:r w:rsidRPr="00270996">
              <w:rPr>
                <w:szCs w:val="26"/>
              </w:rPr>
              <w:t>Khóa ngoại tham chiếu MEMBERS(MaNhanSu)</w:t>
            </w:r>
          </w:p>
        </w:tc>
      </w:tr>
      <w:tr w:rsidR="005B35DE" w:rsidRPr="00270996" w14:paraId="4E8094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0D8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3D50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F3C7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058EF" w14:textId="77777777" w:rsidR="005B35DE" w:rsidRPr="00270996" w:rsidRDefault="000807CD">
            <w:pPr>
              <w:rPr>
                <w:szCs w:val="26"/>
              </w:rPr>
            </w:pPr>
            <w:r w:rsidRPr="00270996">
              <w:rPr>
                <w:szCs w:val="26"/>
              </w:rPr>
              <w:t>Trạng thái lịch: scheduled, completed, cancelled</w:t>
            </w:r>
          </w:p>
        </w:tc>
      </w:tr>
      <w:tr w:rsidR="005B35DE" w:rsidRPr="00270996" w14:paraId="6EC136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53E43"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25B5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711F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9FAA4" w14:textId="77777777" w:rsidR="005B35DE" w:rsidRPr="00270996" w:rsidRDefault="000807CD">
            <w:pPr>
              <w:rPr>
                <w:szCs w:val="26"/>
              </w:rPr>
            </w:pPr>
            <w:r w:rsidRPr="00270996">
              <w:rPr>
                <w:szCs w:val="26"/>
              </w:rPr>
              <w:t>Thời điểm khởi tạo lịch công tác</w:t>
            </w:r>
          </w:p>
        </w:tc>
      </w:tr>
    </w:tbl>
    <w:p w14:paraId="0551CD11" w14:textId="77777777" w:rsidR="005B35DE" w:rsidRPr="00270996" w:rsidRDefault="005B35DE">
      <w:pPr>
        <w:spacing w:after="120"/>
      </w:pPr>
    </w:p>
    <w:p w14:paraId="2E34B428"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4FDD3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0381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5018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982B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C5E7" w14:textId="77777777" w:rsidR="005B35DE" w:rsidRPr="00270996" w:rsidRDefault="000807CD">
            <w:pPr>
              <w:jc w:val="center"/>
              <w:rPr>
                <w:szCs w:val="26"/>
              </w:rPr>
            </w:pPr>
            <w:r w:rsidRPr="00270996">
              <w:rPr>
                <w:b/>
                <w:szCs w:val="26"/>
              </w:rPr>
              <w:t>DESCRIPTION</w:t>
            </w:r>
          </w:p>
        </w:tc>
      </w:tr>
      <w:tr w:rsidR="005B35DE" w:rsidRPr="00270996" w14:paraId="2FA8AF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6B74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254B8"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8F1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8B9B2" w14:textId="77777777" w:rsidR="005B35DE" w:rsidRPr="00270996" w:rsidRDefault="000807CD">
            <w:pPr>
              <w:rPr>
                <w:szCs w:val="26"/>
              </w:rPr>
            </w:pPr>
            <w:r w:rsidRPr="00270996">
              <w:rPr>
                <w:szCs w:val="26"/>
              </w:rPr>
              <w:t>Mã tài khoản (Khóa chính, tự tăng)</w:t>
            </w:r>
          </w:p>
        </w:tc>
      </w:tr>
      <w:tr w:rsidR="005B35DE" w:rsidRPr="00270996" w14:paraId="79B471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369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14EFF"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06DF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79B0F" w14:textId="77777777" w:rsidR="005B35DE" w:rsidRPr="00270996" w:rsidRDefault="000807CD">
            <w:pPr>
              <w:rPr>
                <w:szCs w:val="26"/>
              </w:rPr>
            </w:pPr>
            <w:r w:rsidRPr="00270996">
              <w:rPr>
                <w:szCs w:val="26"/>
              </w:rPr>
              <w:t>Khóa ngoại tham chiếu MEMBERS(MaNhanSu) (Duy nhất)</w:t>
            </w:r>
          </w:p>
        </w:tc>
      </w:tr>
      <w:tr w:rsidR="005B35DE" w:rsidRPr="00270996" w14:paraId="5497C7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E04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72F34"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A8E9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D399A" w14:textId="77777777" w:rsidR="005B35DE" w:rsidRPr="00270996" w:rsidRDefault="000807CD">
            <w:pPr>
              <w:rPr>
                <w:szCs w:val="26"/>
              </w:rPr>
            </w:pPr>
            <w:r w:rsidRPr="00270996">
              <w:rPr>
                <w:szCs w:val="26"/>
              </w:rPr>
              <w:t>Tên đăng nhập hệ thống (Duy nhất)</w:t>
            </w:r>
          </w:p>
        </w:tc>
      </w:tr>
      <w:tr w:rsidR="005B35DE" w:rsidRPr="00270996" w14:paraId="23D8FD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5EAE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DC9"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1E57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DD4CA" w14:textId="77777777" w:rsidR="005B35DE" w:rsidRPr="00270996" w:rsidRDefault="000807CD">
            <w:pPr>
              <w:rPr>
                <w:szCs w:val="26"/>
              </w:rPr>
            </w:pPr>
            <w:r w:rsidRPr="00270996">
              <w:rPr>
                <w:szCs w:val="26"/>
              </w:rPr>
              <w:t>Mật khẩu băm bảo mật (BCrypt / Argon2)</w:t>
            </w:r>
          </w:p>
        </w:tc>
      </w:tr>
      <w:tr w:rsidR="005B35DE" w:rsidRPr="00270996" w14:paraId="4DA902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B3E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8E230"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A1E8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321B" w14:textId="77777777" w:rsidR="005B35DE" w:rsidRPr="00270996" w:rsidRDefault="000807CD">
            <w:pPr>
              <w:rPr>
                <w:szCs w:val="26"/>
              </w:rPr>
            </w:pPr>
            <w:r w:rsidRPr="00270996">
              <w:rPr>
                <w:szCs w:val="26"/>
              </w:rPr>
              <w:t>Vai trò phân quyền RBAC (Admin, Editor, Contributor)</w:t>
            </w:r>
          </w:p>
        </w:tc>
      </w:tr>
      <w:tr w:rsidR="005B35DE" w:rsidRPr="00270996" w14:paraId="6CE35A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03BB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09774"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F162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1CE47" w14:textId="77777777" w:rsidR="005B35DE" w:rsidRPr="00270996" w:rsidRDefault="000807CD">
            <w:pPr>
              <w:rPr>
                <w:szCs w:val="26"/>
              </w:rPr>
            </w:pPr>
            <w:r w:rsidRPr="00270996">
              <w:rPr>
                <w:szCs w:val="26"/>
              </w:rPr>
              <w:t>Trạng thái tài khoản (1: Kích hoạt, 0: Khóa)</w:t>
            </w:r>
          </w:p>
        </w:tc>
      </w:tr>
      <w:tr w:rsidR="005B35DE" w:rsidRPr="00270996" w14:paraId="35646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65445"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BCDA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C8F4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15EF3" w14:textId="77777777" w:rsidR="005B35DE" w:rsidRPr="00270996" w:rsidRDefault="000807CD">
            <w:pPr>
              <w:rPr>
                <w:szCs w:val="26"/>
              </w:rPr>
            </w:pPr>
            <w:r w:rsidRPr="00270996">
              <w:rPr>
                <w:szCs w:val="26"/>
              </w:rPr>
              <w:t>Thời điểm đăng nhập hệ thống gần nhất</w:t>
            </w:r>
          </w:p>
        </w:tc>
      </w:tr>
      <w:tr w:rsidR="005B35DE" w:rsidRPr="00270996" w14:paraId="2F4663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1F7D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0EE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E5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E8523" w14:textId="77777777" w:rsidR="005B35DE" w:rsidRPr="00270996" w:rsidRDefault="000807CD">
            <w:pPr>
              <w:rPr>
                <w:szCs w:val="26"/>
              </w:rPr>
            </w:pPr>
            <w:r w:rsidRPr="00270996">
              <w:rPr>
                <w:szCs w:val="26"/>
              </w:rPr>
              <w:t>Thời điểm tạo tài khoản</w:t>
            </w:r>
          </w:p>
        </w:tc>
      </w:tr>
    </w:tbl>
    <w:p w14:paraId="3A6368BC" w14:textId="77777777" w:rsidR="005B35DE" w:rsidRPr="00270996" w:rsidRDefault="005B35DE">
      <w:pPr>
        <w:spacing w:after="120"/>
      </w:pPr>
    </w:p>
    <w:p w14:paraId="12B5C23A"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53F1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8DAF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478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38CA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ABEA9B" w14:textId="77777777" w:rsidR="005B35DE" w:rsidRPr="00270996" w:rsidRDefault="000807CD">
            <w:pPr>
              <w:jc w:val="center"/>
              <w:rPr>
                <w:szCs w:val="26"/>
              </w:rPr>
            </w:pPr>
            <w:r w:rsidRPr="00270996">
              <w:rPr>
                <w:b/>
                <w:szCs w:val="26"/>
              </w:rPr>
              <w:t>DESCRIPTION</w:t>
            </w:r>
          </w:p>
        </w:tc>
      </w:tr>
      <w:tr w:rsidR="005B35DE" w:rsidRPr="00270996" w14:paraId="2CC3C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C411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7C82"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7369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C42D" w14:textId="77777777" w:rsidR="005B35DE" w:rsidRPr="00270996" w:rsidRDefault="000807CD">
            <w:pPr>
              <w:rPr>
                <w:szCs w:val="26"/>
              </w:rPr>
            </w:pPr>
            <w:r w:rsidRPr="00270996">
              <w:rPr>
                <w:szCs w:val="26"/>
              </w:rPr>
              <w:t>Mã nhật ký kiểm toán (Khóa chính, tự tăng)</w:t>
            </w:r>
          </w:p>
        </w:tc>
      </w:tr>
      <w:tr w:rsidR="005B35DE" w:rsidRPr="00270996" w14:paraId="140A4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4C5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625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91DC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8BB68" w14:textId="77777777" w:rsidR="005B35DE" w:rsidRPr="00270996" w:rsidRDefault="000807CD">
            <w:pPr>
              <w:rPr>
                <w:szCs w:val="26"/>
              </w:rPr>
            </w:pPr>
            <w:r w:rsidRPr="00270996">
              <w:rPr>
                <w:szCs w:val="26"/>
              </w:rPr>
              <w:t>Khóa ngoại tham chiếu ARTICLES(ArticleId)</w:t>
            </w:r>
          </w:p>
        </w:tc>
      </w:tr>
      <w:tr w:rsidR="005B35DE" w:rsidRPr="00270996" w14:paraId="7DB6E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39AA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0409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BF2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A75D3" w14:textId="77777777" w:rsidR="005B35DE" w:rsidRPr="00270996" w:rsidRDefault="000807CD">
            <w:pPr>
              <w:rPr>
                <w:szCs w:val="26"/>
              </w:rPr>
            </w:pPr>
            <w:r w:rsidRPr="00270996">
              <w:rPr>
                <w:szCs w:val="26"/>
              </w:rPr>
              <w:t>Khóa ngoại tham chiếu USERS(UserId)</w:t>
            </w:r>
          </w:p>
        </w:tc>
      </w:tr>
      <w:tr w:rsidR="005B35DE" w:rsidRPr="00270996" w14:paraId="4E3069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C7D6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37483"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CA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6BB" w14:textId="77777777" w:rsidR="005B35DE" w:rsidRPr="00270996" w:rsidRDefault="000807CD">
            <w:pPr>
              <w:rPr>
                <w:szCs w:val="26"/>
              </w:rPr>
            </w:pPr>
            <w:r w:rsidRPr="00270996">
              <w:rPr>
                <w:szCs w:val="26"/>
              </w:rPr>
              <w:t>Hành động thực hiện (create, edit, approve, publish, reject)</w:t>
            </w:r>
          </w:p>
        </w:tc>
      </w:tr>
      <w:tr w:rsidR="005B35DE" w:rsidRPr="00270996" w14:paraId="553A0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EE6C6"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80084"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7F7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F35A6" w14:textId="77777777" w:rsidR="005B35DE" w:rsidRPr="00270996" w:rsidRDefault="000807CD">
            <w:pPr>
              <w:rPr>
                <w:szCs w:val="26"/>
              </w:rPr>
            </w:pPr>
            <w:r w:rsidRPr="00270996">
              <w:rPr>
                <w:szCs w:val="26"/>
              </w:rPr>
              <w:t>Trạng thái bài viết trước khi thao tác</w:t>
            </w:r>
          </w:p>
        </w:tc>
      </w:tr>
      <w:tr w:rsidR="005B35DE" w:rsidRPr="00270996" w14:paraId="16F7D0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87FB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7C36F"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11E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FE54" w14:textId="77777777" w:rsidR="005B35DE" w:rsidRPr="00270996" w:rsidRDefault="000807CD">
            <w:pPr>
              <w:rPr>
                <w:szCs w:val="26"/>
              </w:rPr>
            </w:pPr>
            <w:r w:rsidRPr="00270996">
              <w:rPr>
                <w:szCs w:val="26"/>
              </w:rPr>
              <w:t>Trạng thái bài viết sau khi hoàn thành thao tác</w:t>
            </w:r>
          </w:p>
        </w:tc>
      </w:tr>
      <w:tr w:rsidR="005B35DE" w:rsidRPr="00270996" w14:paraId="784BE0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260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6E75E"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6B36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E31DF" w14:textId="77777777" w:rsidR="005B35DE" w:rsidRPr="00270996" w:rsidRDefault="000807CD">
            <w:pPr>
              <w:rPr>
                <w:szCs w:val="26"/>
              </w:rPr>
            </w:pPr>
            <w:r w:rsidRPr="00270996">
              <w:rPr>
                <w:szCs w:val="26"/>
              </w:rPr>
              <w:t>Ghi chú ý kiến thẩm định duyệt bài</w:t>
            </w:r>
          </w:p>
        </w:tc>
      </w:tr>
      <w:tr w:rsidR="005B35DE" w:rsidRPr="00270996" w14:paraId="5C9F8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6BF7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CAF6B"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7E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0A966" w14:textId="77777777" w:rsidR="005B35DE" w:rsidRPr="00270996" w:rsidRDefault="000807CD">
            <w:pPr>
              <w:rPr>
                <w:szCs w:val="26"/>
              </w:rPr>
            </w:pPr>
            <w:r w:rsidRPr="00270996">
              <w:rPr>
                <w:szCs w:val="26"/>
              </w:rPr>
              <w:t>Thời điểm ghi nhận hành động kiểm toán</w:t>
            </w:r>
          </w:p>
        </w:tc>
      </w:tr>
    </w:tbl>
    <w:p w14:paraId="705B0048" w14:textId="77777777" w:rsidR="005B35DE" w:rsidRPr="00270996" w:rsidRDefault="005B35DE">
      <w:pPr>
        <w:spacing w:after="120"/>
      </w:pPr>
    </w:p>
    <w:p w14:paraId="6E26BF31"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771EA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81B08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D793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014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2C381F" w14:textId="77777777" w:rsidR="005B35DE" w:rsidRPr="00270996" w:rsidRDefault="000807CD">
            <w:pPr>
              <w:jc w:val="center"/>
              <w:rPr>
                <w:szCs w:val="26"/>
              </w:rPr>
            </w:pPr>
            <w:r w:rsidRPr="00270996">
              <w:rPr>
                <w:b/>
                <w:szCs w:val="26"/>
              </w:rPr>
              <w:t>DESCRIPTION</w:t>
            </w:r>
          </w:p>
        </w:tc>
      </w:tr>
      <w:tr w:rsidR="005B35DE" w:rsidRPr="00270996" w14:paraId="56734F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D116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48A0"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C02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053949" w14:textId="77777777" w:rsidR="005B35DE" w:rsidRPr="00270996" w:rsidRDefault="000807CD">
            <w:pPr>
              <w:rPr>
                <w:szCs w:val="26"/>
              </w:rPr>
            </w:pPr>
            <w:r w:rsidRPr="00270996">
              <w:rPr>
                <w:szCs w:val="26"/>
              </w:rPr>
              <w:t>Mã bình luận (Khóa chính, tự tăng)</w:t>
            </w:r>
          </w:p>
        </w:tc>
      </w:tr>
      <w:tr w:rsidR="005B35DE" w:rsidRPr="00270996" w14:paraId="24B129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A10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5BE16"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A16A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E0A6" w14:textId="77777777" w:rsidR="005B35DE" w:rsidRPr="00270996" w:rsidRDefault="000807CD">
            <w:pPr>
              <w:rPr>
                <w:szCs w:val="26"/>
              </w:rPr>
            </w:pPr>
            <w:r w:rsidRPr="00270996">
              <w:rPr>
                <w:szCs w:val="26"/>
              </w:rPr>
              <w:t>Khóa ngoại tham chiếu ARTICLES(ArticleId)</w:t>
            </w:r>
          </w:p>
        </w:tc>
      </w:tr>
      <w:tr w:rsidR="005B35DE" w:rsidRPr="00270996" w14:paraId="562857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D56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B52A"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0FE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6F456" w14:textId="77777777" w:rsidR="005B35DE" w:rsidRPr="00270996" w:rsidRDefault="000807CD">
            <w:pPr>
              <w:rPr>
                <w:szCs w:val="26"/>
              </w:rPr>
            </w:pPr>
            <w:r w:rsidRPr="00270996">
              <w:rPr>
                <w:szCs w:val="26"/>
              </w:rPr>
              <w:t>Khóa ngoại tham chiếu MEMBERS(MaNhanSu)</w:t>
            </w:r>
          </w:p>
        </w:tc>
      </w:tr>
      <w:tr w:rsidR="005B35DE" w:rsidRPr="00270996" w14:paraId="76FA53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704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82923"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F0F7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1035A" w14:textId="77777777" w:rsidR="005B35DE" w:rsidRPr="00270996" w:rsidRDefault="000807CD">
            <w:pPr>
              <w:rPr>
                <w:szCs w:val="26"/>
              </w:rPr>
            </w:pPr>
            <w:r w:rsidRPr="00270996">
              <w:rPr>
                <w:szCs w:val="26"/>
              </w:rPr>
              <w:t>Nội dung ý kiến phản hồi, đóng góp</w:t>
            </w:r>
          </w:p>
        </w:tc>
      </w:tr>
      <w:tr w:rsidR="005B35DE" w:rsidRPr="00270996" w14:paraId="1A38E9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ADFB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4ECB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9C0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4745" w14:textId="77777777" w:rsidR="005B35DE" w:rsidRPr="00270996" w:rsidRDefault="000807CD">
            <w:pPr>
              <w:rPr>
                <w:szCs w:val="26"/>
              </w:rPr>
            </w:pPr>
            <w:r w:rsidRPr="00270996">
              <w:rPr>
                <w:szCs w:val="26"/>
              </w:rPr>
              <w:t>Trạng thái kiểm duyệt: pending, approved, hidden</w:t>
            </w:r>
          </w:p>
        </w:tc>
      </w:tr>
      <w:tr w:rsidR="005B35DE" w:rsidRPr="00270996" w14:paraId="0328D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B32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2C41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9C04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18144" w14:textId="77777777" w:rsidR="005B35DE" w:rsidRPr="00270996" w:rsidRDefault="000807CD">
            <w:pPr>
              <w:rPr>
                <w:szCs w:val="26"/>
              </w:rPr>
            </w:pPr>
            <w:r w:rsidRPr="00270996">
              <w:rPr>
                <w:szCs w:val="26"/>
              </w:rPr>
              <w:t>Thời điểm gửi bình luận</w:t>
            </w:r>
          </w:p>
        </w:tc>
      </w:tr>
    </w:tbl>
    <w:p w14:paraId="51CC223D" w14:textId="77777777" w:rsidR="005B35DE" w:rsidRPr="00270996" w:rsidRDefault="005B35DE">
      <w:pPr>
        <w:spacing w:after="120"/>
      </w:pPr>
    </w:p>
    <w:p w14:paraId="1F4A5E73"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67E6C1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6158F"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5A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74E1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AC5AE" w14:textId="77777777" w:rsidR="005B35DE" w:rsidRPr="00270996" w:rsidRDefault="000807CD">
            <w:pPr>
              <w:jc w:val="center"/>
              <w:rPr>
                <w:szCs w:val="26"/>
              </w:rPr>
            </w:pPr>
            <w:r w:rsidRPr="00270996">
              <w:rPr>
                <w:b/>
                <w:szCs w:val="26"/>
              </w:rPr>
              <w:t>DESCRIPTION</w:t>
            </w:r>
          </w:p>
        </w:tc>
      </w:tr>
      <w:tr w:rsidR="005B35DE" w:rsidRPr="00270996" w14:paraId="5EFF79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4A96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4D852"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BA93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689C1" w14:textId="77777777" w:rsidR="005B35DE" w:rsidRPr="00270996" w:rsidRDefault="000807CD">
            <w:pPr>
              <w:rPr>
                <w:szCs w:val="26"/>
              </w:rPr>
            </w:pPr>
            <w:r w:rsidRPr="00270996">
              <w:rPr>
                <w:szCs w:val="26"/>
              </w:rPr>
              <w:t>Mã dấu trang (Khóa chính, tự tăng)</w:t>
            </w:r>
          </w:p>
        </w:tc>
      </w:tr>
      <w:tr w:rsidR="005B35DE" w:rsidRPr="00270996" w14:paraId="7ABFE3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4C2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469E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0931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8E6ED" w14:textId="77777777" w:rsidR="005B35DE" w:rsidRPr="00270996" w:rsidRDefault="000807CD">
            <w:pPr>
              <w:rPr>
                <w:szCs w:val="26"/>
              </w:rPr>
            </w:pPr>
            <w:r w:rsidRPr="00270996">
              <w:rPr>
                <w:szCs w:val="26"/>
              </w:rPr>
              <w:t>Khóa ngoại tham chiếu MEMBERS(MaNhanSu)</w:t>
            </w:r>
          </w:p>
        </w:tc>
      </w:tr>
      <w:tr w:rsidR="005B35DE" w:rsidRPr="00270996" w14:paraId="237CE2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EF616"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37C57"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5E0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4F30C" w14:textId="77777777" w:rsidR="005B35DE" w:rsidRPr="00270996" w:rsidRDefault="000807CD">
            <w:pPr>
              <w:rPr>
                <w:szCs w:val="26"/>
              </w:rPr>
            </w:pPr>
            <w:r w:rsidRPr="00270996">
              <w:rPr>
                <w:szCs w:val="26"/>
              </w:rPr>
              <w:t>Khóa ngoại tham chiếu ARTICLES(ArticleId)</w:t>
            </w:r>
          </w:p>
        </w:tc>
      </w:tr>
      <w:tr w:rsidR="005B35DE" w:rsidRPr="00270996" w14:paraId="7925E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C61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7B471"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38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03F0" w14:textId="77777777" w:rsidR="005B35DE" w:rsidRPr="00270996" w:rsidRDefault="000807CD">
            <w:pPr>
              <w:rPr>
                <w:szCs w:val="26"/>
              </w:rPr>
            </w:pPr>
            <w:r w:rsidRPr="00270996">
              <w:rPr>
                <w:szCs w:val="26"/>
              </w:rPr>
              <w:t>Thời điểm đánh dấu lưu bài viết</w:t>
            </w:r>
          </w:p>
        </w:tc>
      </w:tr>
    </w:tbl>
    <w:p w14:paraId="3DBC0C4B" w14:textId="77777777" w:rsidR="005B35DE" w:rsidRPr="00270996" w:rsidRDefault="005B35DE">
      <w:pPr>
        <w:spacing w:after="120"/>
      </w:pPr>
    </w:p>
    <w:p w14:paraId="72307495"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64482E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F562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06D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6AED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0DC4D2" w14:textId="77777777" w:rsidR="005B35DE" w:rsidRPr="00270996" w:rsidRDefault="000807CD">
            <w:pPr>
              <w:jc w:val="center"/>
              <w:rPr>
                <w:szCs w:val="26"/>
              </w:rPr>
            </w:pPr>
            <w:r w:rsidRPr="00270996">
              <w:rPr>
                <w:b/>
                <w:szCs w:val="26"/>
              </w:rPr>
              <w:t>DESCRIPTION</w:t>
            </w:r>
          </w:p>
        </w:tc>
      </w:tr>
      <w:tr w:rsidR="005B35DE" w:rsidRPr="00270996" w14:paraId="7F8D20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D73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3707D"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F29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8E9C6" w14:textId="77777777" w:rsidR="005B35DE" w:rsidRPr="00270996" w:rsidRDefault="000807CD">
            <w:pPr>
              <w:rPr>
                <w:szCs w:val="26"/>
              </w:rPr>
            </w:pPr>
            <w:r w:rsidRPr="00270996">
              <w:rPr>
                <w:szCs w:val="26"/>
              </w:rPr>
              <w:t>Mã chương trình phúc lợi (Khóa chính, tự tăng)</w:t>
            </w:r>
          </w:p>
        </w:tc>
      </w:tr>
      <w:tr w:rsidR="005B35DE" w:rsidRPr="00270996" w14:paraId="45A04E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AAD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15191"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31D9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3E621" w14:textId="77777777" w:rsidR="005B35DE" w:rsidRPr="00270996" w:rsidRDefault="000807CD">
            <w:pPr>
              <w:rPr>
                <w:szCs w:val="26"/>
              </w:rPr>
            </w:pPr>
            <w:r w:rsidRPr="00270996">
              <w:rPr>
                <w:szCs w:val="26"/>
              </w:rPr>
              <w:t>Tên chương trình chăm lo / phúc lợi công đoàn</w:t>
            </w:r>
          </w:p>
        </w:tc>
      </w:tr>
      <w:tr w:rsidR="005B35DE" w:rsidRPr="00270996" w14:paraId="428D62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0DF3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022D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54E2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2E810" w14:textId="77777777" w:rsidR="005B35DE" w:rsidRPr="00270996" w:rsidRDefault="000807CD">
            <w:pPr>
              <w:rPr>
                <w:szCs w:val="26"/>
              </w:rPr>
            </w:pPr>
            <w:r w:rsidRPr="00270996">
              <w:rPr>
                <w:szCs w:val="26"/>
              </w:rPr>
              <w:t>Phân loại: Trợ cấp khó khăn, Học bổng, Quà Tết</w:t>
            </w:r>
          </w:p>
        </w:tc>
      </w:tr>
      <w:tr w:rsidR="005B35DE" w:rsidRPr="00270996" w14:paraId="58E2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7DEA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5A95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E9EC4"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A1A" w14:textId="77777777" w:rsidR="005B35DE" w:rsidRPr="00270996" w:rsidRDefault="000807CD">
            <w:pPr>
              <w:rPr>
                <w:szCs w:val="26"/>
              </w:rPr>
            </w:pPr>
            <w:r w:rsidRPr="00270996">
              <w:rPr>
                <w:szCs w:val="26"/>
              </w:rPr>
              <w:t>Định mức kinh phí dự kiến cho mỗi suất (VNĐ)</w:t>
            </w:r>
          </w:p>
        </w:tc>
      </w:tr>
      <w:tr w:rsidR="005B35DE" w:rsidRPr="00270996" w14:paraId="7B524B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C9F7C"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F5AB8"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83CA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BBD83" w14:textId="77777777" w:rsidR="005B35DE" w:rsidRPr="00270996" w:rsidRDefault="000807CD">
            <w:pPr>
              <w:rPr>
                <w:szCs w:val="26"/>
              </w:rPr>
            </w:pPr>
            <w:r w:rsidRPr="00270996">
              <w:rPr>
                <w:szCs w:val="26"/>
              </w:rPr>
              <w:t>Tiêu chí đối tượng đoàn viên được hưởng</w:t>
            </w:r>
          </w:p>
        </w:tc>
      </w:tr>
      <w:tr w:rsidR="005B35DE" w:rsidRPr="00270996" w14:paraId="365E0B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8DE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1281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B55B"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62F36" w14:textId="77777777" w:rsidR="005B35DE" w:rsidRPr="00270996" w:rsidRDefault="000807CD">
            <w:pPr>
              <w:rPr>
                <w:szCs w:val="26"/>
              </w:rPr>
            </w:pPr>
            <w:r w:rsidRPr="00270996">
              <w:rPr>
                <w:szCs w:val="26"/>
              </w:rPr>
              <w:t>Ngày bắt đầu tiếp nhận hồ sơ đề xuất</w:t>
            </w:r>
          </w:p>
        </w:tc>
      </w:tr>
      <w:tr w:rsidR="005B35DE" w:rsidRPr="00270996" w14:paraId="5827B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EE1E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CB959"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F7D26"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F15A" w14:textId="77777777" w:rsidR="005B35DE" w:rsidRPr="00270996" w:rsidRDefault="000807CD">
            <w:pPr>
              <w:rPr>
                <w:szCs w:val="26"/>
              </w:rPr>
            </w:pPr>
            <w:r w:rsidRPr="00270996">
              <w:rPr>
                <w:szCs w:val="26"/>
              </w:rPr>
              <w:t>Ngày kết thúc tiếp nhận hồ sơ</w:t>
            </w:r>
          </w:p>
        </w:tc>
      </w:tr>
      <w:tr w:rsidR="005B35DE" w:rsidRPr="00270996" w14:paraId="3708F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340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21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682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A1DE0" w14:textId="77777777" w:rsidR="005B35DE" w:rsidRPr="00270996" w:rsidRDefault="000807CD">
            <w:pPr>
              <w:rPr>
                <w:szCs w:val="26"/>
              </w:rPr>
            </w:pPr>
            <w:r w:rsidRPr="00270996">
              <w:rPr>
                <w:szCs w:val="26"/>
              </w:rPr>
              <w:t>Trạng thái chương trình (1: Đang mở, 0: Đã đóng)</w:t>
            </w:r>
          </w:p>
        </w:tc>
      </w:tr>
      <w:tr w:rsidR="005B35DE" w:rsidRPr="00270996" w14:paraId="5DD78E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1715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591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79C6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7D51C" w14:textId="77777777" w:rsidR="005B35DE" w:rsidRPr="00270996" w:rsidRDefault="000807CD">
            <w:pPr>
              <w:rPr>
                <w:szCs w:val="26"/>
              </w:rPr>
            </w:pPr>
            <w:r w:rsidRPr="00270996">
              <w:rPr>
                <w:szCs w:val="26"/>
              </w:rPr>
              <w:t>Thời điểm khởi tạo chương trình phúc lợi</w:t>
            </w:r>
          </w:p>
        </w:tc>
      </w:tr>
    </w:tbl>
    <w:p w14:paraId="31747011" w14:textId="77777777" w:rsidR="005B35DE" w:rsidRPr="00270996" w:rsidRDefault="005B35DE">
      <w:pPr>
        <w:spacing w:after="120"/>
      </w:pPr>
    </w:p>
    <w:p w14:paraId="5AFBFB1D" w14:textId="77777777" w:rsidR="0096424B" w:rsidRPr="00270996" w:rsidRDefault="0096424B">
      <w:pPr>
        <w:spacing w:after="120"/>
      </w:pPr>
    </w:p>
    <w:p w14:paraId="0FDD778E" w14:textId="77777777" w:rsidR="0096424B" w:rsidRPr="00270996" w:rsidRDefault="0096424B">
      <w:pPr>
        <w:spacing w:after="120"/>
      </w:pPr>
    </w:p>
    <w:p w14:paraId="3E404B44" w14:textId="77777777" w:rsidR="0096424B" w:rsidRPr="00270996" w:rsidRDefault="0096424B">
      <w:pPr>
        <w:spacing w:after="120"/>
      </w:pPr>
    </w:p>
    <w:p w14:paraId="439450E3" w14:textId="77777777" w:rsidR="0096424B" w:rsidRPr="00270996" w:rsidRDefault="0096424B">
      <w:pPr>
        <w:spacing w:after="120"/>
      </w:pPr>
    </w:p>
    <w:p w14:paraId="2BEFDE7F" w14:textId="77777777" w:rsidR="005B35DE" w:rsidRPr="00270996" w:rsidRDefault="000807CD" w:rsidP="00E2136D">
      <w:pPr>
        <w:pStyle w:val="bang1"/>
        <w:rPr>
          <w:lang w:val="vi-VN"/>
        </w:rPr>
      </w:pPr>
      <w:r>
        <w:t>Bảng WELFARE_CATEGORIES (Danh Mục Phân Loại Chế Độ Chăm Lo Phúc Lợi)</w:t>
      </w:r>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837B5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7734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EF72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DB85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45BB85" w14:textId="77777777" w:rsidR="005B35DE" w:rsidRPr="00270996" w:rsidRDefault="000807CD">
            <w:pPr>
              <w:jc w:val="center"/>
              <w:rPr>
                <w:szCs w:val="26"/>
              </w:rPr>
            </w:pPr>
            <w:r w:rsidRPr="00270996">
              <w:rPr>
                <w:b/>
                <w:szCs w:val="26"/>
              </w:rPr>
              <w:t>DESCRIPTION</w:t>
            </w:r>
          </w:p>
        </w:tc>
      </w:tr>
      <w:tr w:rsidR="005B35DE" w:rsidRPr="00270996" w14:paraId="008420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danh mục chế độ chăm lo (Khóa chính, tự tăng)</w:t>
            </w:r>
          </w:p>
        </w:tc>
      </w:tr>
      <w:tr w:rsidR="005B35DE" w:rsidRPr="00270996" w14:paraId="0607C8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Ký hiệu mã nhóm (THAI_SAN, KHO_KHAN, HOC_BONG, TET...)</w:t>
            </w:r>
          </w:p>
        </w:tc>
      </w:tr>
      <w:tr w:rsidR="005B35DE" w:rsidRPr="00270996" w14:paraId="0F2256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nhóm chế độ chính sách chăm lo phúc lợi</w:t>
            </w:r>
          </w:p>
        </w:tc>
      </w:tr>
      <w:tr w:rsidR="005B35DE" w:rsidRPr="00270996" w14:paraId="42A9D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Lớp biểu tượng FontAwesome hiển thị trên cổng thông tin</w:t>
            </w:r>
          </w:p>
        </w:tc>
      </w:tr>
      <w:tr w:rsidR="005B35DE" w:rsidRPr="00270996" w14:paraId="62DA00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màu nhận diện giao diện thẻ chương trình</w:t>
            </w:r>
          </w:p>
        </w:tc>
      </w:tr>
      <w:tr w:rsidR="005B35DE" w:rsidRPr="00270996" w14:paraId="68604A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Mục đích, căn cứ quy định và đối tượng công đoàn</w:t>
            </w:r>
          </w:p>
        </w:tc>
      </w:tr>
      <w:tr w:rsidR="005B35DE" w:rsidRPr="00270996" w14:paraId="68399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Thứ tự ưu tiên sắp xếp hiển thị trên trang</w:t>
            </w:r>
          </w:p>
        </w:tc>
      </w:tr>
      <w:tr w:rsidR="005B35DE" w:rsidRPr="00270996" w14:paraId="42E911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Trạng thái áp dụng (active / inactive)</w:t>
            </w:r>
          </w:p>
        </w:tc>
      </w:tr>
      <w:tr w:rsidR="005B35DE" w:rsidRPr="00270996" w14:paraId="4D4B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ban hành danh mục chính sách</w:t>
            </w:r>
          </w:p>
        </w:tc>
      </w:tr>
      <w:tr w:rsidR="005B35DE" w:rsidRPr="00270996" w14:paraId="05114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cập nhật thông tin phiên bản mới nhất</w:t>
            </w:r>
          </w:p>
        </w:tc>
      </w:tr>
    </w:tbl>
    <w:p w14:paraId="732B90E7" w14:textId="77777777" w:rsidR="005B35DE" w:rsidRPr="00270996" w:rsidRDefault="005B35DE">
      <w:pPr>
        <w:spacing w:after="120"/>
      </w:pPr>
    </w:p>
    <w:p w14:paraId="6962DAA3" w14:textId="77777777" w:rsidR="00E16249" w:rsidRPr="00270996" w:rsidRDefault="00E16249">
      <w:pPr>
        <w:spacing w:after="120"/>
      </w:pPr>
    </w:p>
    <w:p w14:paraId="106A8EA3" w14:textId="77777777" w:rsidR="0096424B" w:rsidRPr="00270996" w:rsidRDefault="0096424B">
      <w:pPr>
        <w:spacing w:after="120"/>
      </w:pPr>
    </w:p>
    <w:p w14:paraId="62EEBA83" w14:textId="77777777" w:rsidR="0096424B" w:rsidRPr="00270996" w:rsidRDefault="0096424B">
      <w:pPr>
        <w:spacing w:after="120"/>
      </w:pPr>
    </w:p>
    <w:p w14:paraId="7B760F6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F0614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38C34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80F6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3941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3546F7" w14:textId="77777777" w:rsidR="005B35DE" w:rsidRPr="00270996" w:rsidRDefault="000807CD">
            <w:pPr>
              <w:jc w:val="center"/>
              <w:rPr>
                <w:szCs w:val="26"/>
              </w:rPr>
            </w:pPr>
            <w:r w:rsidRPr="00270996">
              <w:rPr>
                <w:b/>
                <w:szCs w:val="26"/>
              </w:rPr>
              <w:t>DESCRIPTION</w:t>
            </w:r>
          </w:p>
        </w:tc>
      </w:tr>
      <w:tr w:rsidR="005B35DE" w:rsidRPr="00270996" w14:paraId="7064EE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18C3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CA0CC"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1A04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5DB7E7" w14:textId="77777777" w:rsidR="005B35DE" w:rsidRPr="00270996" w:rsidRDefault="000807CD">
            <w:pPr>
              <w:rPr>
                <w:szCs w:val="26"/>
              </w:rPr>
            </w:pPr>
            <w:r w:rsidRPr="00270996">
              <w:rPr>
                <w:szCs w:val="26"/>
              </w:rPr>
              <w:t>Mã thư góp ý phản ánh (Khóa chính, tự tăng)</w:t>
            </w:r>
          </w:p>
        </w:tc>
      </w:tr>
      <w:tr w:rsidR="005B35DE" w:rsidRPr="00270996" w14:paraId="34756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962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0BBF9"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81CE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B94413" w14:textId="77777777" w:rsidR="005B35DE" w:rsidRPr="00270996" w:rsidRDefault="000807CD">
            <w:pPr>
              <w:rPr>
                <w:szCs w:val="26"/>
              </w:rPr>
            </w:pPr>
            <w:r w:rsidRPr="00270996">
              <w:rPr>
                <w:szCs w:val="26"/>
              </w:rPr>
              <w:t>Họ và tên người gửi ý kiến phản ánh</w:t>
            </w:r>
          </w:p>
        </w:tc>
      </w:tr>
      <w:tr w:rsidR="005B35DE" w:rsidRPr="00270996" w14:paraId="664920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C23D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6EB76"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BBE0"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B4814" w14:textId="77777777" w:rsidR="005B35DE" w:rsidRPr="00270996" w:rsidRDefault="000807CD">
            <w:pPr>
              <w:rPr>
                <w:szCs w:val="26"/>
              </w:rPr>
            </w:pPr>
            <w:r w:rsidRPr="00270996">
              <w:rPr>
                <w:szCs w:val="26"/>
              </w:rPr>
              <w:t>Địa chỉ email liên hệ người gửi</w:t>
            </w:r>
          </w:p>
        </w:tc>
      </w:tr>
      <w:tr w:rsidR="005B35DE" w:rsidRPr="00270996" w14:paraId="78E3C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81E38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5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97F4F"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59EA4" w14:textId="77777777" w:rsidR="005B35DE" w:rsidRPr="00270996" w:rsidRDefault="000807CD">
            <w:pPr>
              <w:rPr>
                <w:szCs w:val="26"/>
              </w:rPr>
            </w:pPr>
            <w:r w:rsidRPr="00270996">
              <w:rPr>
                <w:szCs w:val="26"/>
              </w:rPr>
              <w:t>Tiêu đề nội dung góp ý phản ánh</w:t>
            </w:r>
          </w:p>
        </w:tc>
      </w:tr>
      <w:tr w:rsidR="005B35DE" w:rsidRPr="00270996" w14:paraId="24493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A7F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E3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375B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809B5" w14:textId="77777777" w:rsidR="005B35DE" w:rsidRPr="00270996" w:rsidRDefault="000807CD">
            <w:pPr>
              <w:rPr>
                <w:szCs w:val="26"/>
              </w:rPr>
            </w:pPr>
            <w:r w:rsidRPr="00270996">
              <w:rPr>
                <w:szCs w:val="26"/>
              </w:rPr>
              <w:t>Nội dung thư phản ánh kiến nghị</w:t>
            </w:r>
          </w:p>
        </w:tc>
      </w:tr>
      <w:tr w:rsidR="005B35DE" w:rsidRPr="00270996" w14:paraId="39B96B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F14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62DB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5B7C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81A64" w14:textId="77777777" w:rsidR="005B35DE" w:rsidRPr="00270996" w:rsidRDefault="000807CD">
            <w:pPr>
              <w:rPr>
                <w:szCs w:val="26"/>
              </w:rPr>
            </w:pPr>
            <w:r w:rsidRPr="00270996">
              <w:rPr>
                <w:szCs w:val="26"/>
              </w:rPr>
              <w:t>Tình trạng xử lý: unread, in_progress, resolved</w:t>
            </w:r>
          </w:p>
        </w:tc>
      </w:tr>
      <w:tr w:rsidR="005B35DE" w:rsidRPr="00270996" w14:paraId="58DFC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B0F2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14CC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BEAB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B975" w14:textId="77777777" w:rsidR="005B35DE" w:rsidRPr="00270996" w:rsidRDefault="000807CD">
            <w:pPr>
              <w:rPr>
                <w:szCs w:val="26"/>
              </w:rPr>
            </w:pPr>
            <w:r w:rsidRPr="00270996">
              <w:rPr>
                <w:szCs w:val="26"/>
              </w:rPr>
              <w:t>Ý kiến phản hồi chính thức từ BCH Công đoàn</w:t>
            </w:r>
          </w:p>
        </w:tc>
      </w:tr>
      <w:tr w:rsidR="005B35DE" w:rsidRPr="00270996" w14:paraId="2F0421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762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DC762"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6AED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DC5A6" w14:textId="77777777" w:rsidR="005B35DE" w:rsidRPr="00270996" w:rsidRDefault="000807CD">
            <w:pPr>
              <w:rPr>
                <w:szCs w:val="26"/>
              </w:rPr>
            </w:pPr>
            <w:r w:rsidRPr="00270996">
              <w:rPr>
                <w:szCs w:val="26"/>
              </w:rPr>
              <w:t>Thời điểm gửi thư vào hòm thư góp ý</w:t>
            </w:r>
          </w:p>
        </w:tc>
      </w:tr>
    </w:tbl>
    <w:p w14:paraId="4C856405" w14:textId="77777777" w:rsidR="00971E10" w:rsidRPr="00270996" w:rsidRDefault="00971E10">
      <w:pPr>
        <w:spacing w:after="120"/>
      </w:pPr>
      <w:r w:rsidRPr="00270996">
        <w:br w:type="page"/>
      </w:r>
    </w:p>
    <w:p w14:paraId="345AE2B8" w14:textId="77777777" w:rsidR="000D3B2A" w:rsidRPr="00270996" w:rsidRDefault="000A167E">
      <w:pPr>
        <w:pStyle w:val="m1a"/>
      </w:pPr>
      <w:bookmarkStart w:id="323" w:name="_Toc242703617"/>
      <w:bookmarkStart w:id="324" w:name="_Toc243678212"/>
      <w:r w:rsidRPr="00270996">
        <w:t>CÀI ĐẶT, THỰC NGHIỆM VÀ DEMO KẾT QUẢ HỆ THỐNG</w:t>
      </w:r>
      <w:bookmarkEnd w:id="323"/>
      <w:bookmarkEnd w:id="324"/>
    </w:p>
    <w:p w14:paraId="1DB86A96" w14:textId="77777777" w:rsidR="000D3B2A" w:rsidRPr="00270996" w:rsidRDefault="000A167E">
      <w:pPr>
        <w:pStyle w:val="m2"/>
      </w:pPr>
      <w:bookmarkStart w:id="325" w:name="_Toc242698997"/>
      <w:bookmarkStart w:id="326" w:name="_Toc242703618"/>
      <w:bookmarkStart w:id="327" w:name="_Toc243678213"/>
      <w:r w:rsidRPr="00270996">
        <w:t>Demo Chức năng Cổng Thông Tin Công Chúng &amp; Đoàn Viên (Public Portal)</w:t>
      </w:r>
      <w:bookmarkEnd w:id="325"/>
      <w:bookmarkEnd w:id="326"/>
      <w:bookmarkEnd w:id="327"/>
    </w:p>
    <w:p w14:paraId="46DDC9B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45916247" w14:textId="77777777" w:rsidR="000D3B2A" w:rsidRPr="00270996" w:rsidRDefault="000A167E">
      <w:pPr>
        <w:pStyle w:val="m3"/>
      </w:pPr>
      <w:bookmarkStart w:id="328" w:name="_Toc242698998"/>
      <w:bookmarkStart w:id="329" w:name="_Toc242703619"/>
      <w:bookmarkStart w:id="330" w:name="_Toc243678214"/>
      <w:r w:rsidRPr="00270996">
        <w:t>Trang chủ Cổng thông tin Công đoàn TDMU</w:t>
      </w:r>
      <w:bookmarkEnd w:id="328"/>
      <w:bookmarkEnd w:id="329"/>
      <w:bookmarkEnd w:id="330"/>
    </w:p>
    <w:p w14:paraId="757418FA"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1EF3133"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503F271A" w14:textId="77777777"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21CBE56B" w14:textId="77777777" w:rsidR="000D3B2A" w:rsidRPr="00270996" w:rsidRDefault="000A167E">
      <w:pPr>
        <w:pStyle w:val="m3"/>
      </w:pPr>
      <w:bookmarkStart w:id="333" w:name="_Toc242699000"/>
      <w:bookmarkStart w:id="334" w:name="_Toc242703621"/>
      <w:bookmarkStart w:id="335" w:name="_Toc243678215"/>
      <w:r w:rsidRPr="00270996">
        <w:t>Phân hệ Tin tức &amp; Sự kiện phong trào</w:t>
      </w:r>
      <w:bookmarkEnd w:id="333"/>
      <w:bookmarkEnd w:id="334"/>
      <w:bookmarkEnd w:id="335"/>
    </w:p>
    <w:p w14:paraId="262D039A" w14:textId="77777777" w:rsidR="000D3B2A" w:rsidRPr="00270996" w:rsidRDefault="000A167E">
      <w:pPr>
        <w:pStyle w:val="nd"/>
      </w:pPr>
      <w:r w:rsidRPr="00270996">
        <w:t>Giao diện tin tức hỗ trợ tìm kiếm toàn văn và lọc bài viết đa chiều theo 5 chuyên mục phong trào:</w:t>
      </w:r>
    </w:p>
    <w:p w14:paraId="27EFFA9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C6D7648"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t>Phân hệ Tin tức – Bộ lọc bài viết theo chuyên mục và thanh tìm kiếm toàn văn</w:t>
      </w:r>
      <w:bookmarkEnd w:id="336"/>
      <w:bookmarkEnd w:id="337"/>
    </w:p>
    <w:p w14:paraId="4E5F728F" w14:textId="77777777" w:rsidR="000D3B2A" w:rsidRPr="00270996" w:rsidRDefault="000A167E">
      <w:pPr>
        <w:pStyle w:val="nd"/>
      </w:pPr>
      <w:r w:rsidRPr="00270996">
        <w:t>Danh sách bài viết được bố trí theo dạng thẻ (Card Layout) trực quan kèm ảnh đại diện và thông tin trích yếu:</w:t>
      </w:r>
    </w:p>
    <w:p w14:paraId="3EBABFF3" w14:textId="77777777" w:rsidR="000D3B2A" w:rsidRPr="00270996" w:rsidRDefault="000A167E">
      <w:pPr>
        <w:pStyle w:val="m3"/>
      </w:pPr>
      <w:bookmarkStart w:id="338" w:name="_Toc242699001"/>
      <w:bookmarkStart w:id="339" w:name="_Toc242703622"/>
      <w:bookmarkStart w:id="340" w:name="_Toc243678216"/>
      <w:r w:rsidRPr="00270996">
        <w:t>Trang Chi tiết bài viết &amp; Tương tác độc giả</w:t>
      </w:r>
      <w:bookmarkEnd w:id="338"/>
      <w:bookmarkEnd w:id="339"/>
      <w:bookmarkEnd w:id="340"/>
    </w:p>
    <w:p w14:paraId="1D62AB9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6D5E73CF"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B8DBADE"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6746BB6D" w14:textId="77777777" w:rsidR="000D3B2A" w:rsidRPr="00270996" w:rsidRDefault="000A167E">
      <w:pPr>
        <w:pStyle w:val="m3"/>
      </w:pPr>
      <w:bookmarkStart w:id="343" w:name="_Toc242699002"/>
      <w:bookmarkStart w:id="344" w:name="_Toc242703623"/>
      <w:bookmarkStart w:id="345" w:name="_Toc243678217"/>
      <w:r w:rsidRPr="00270996">
        <w:t>Kho Văn bản pháp quy &amp; Kho Biểu mẫu điện tử</w:t>
      </w:r>
      <w:bookmarkEnd w:id="343"/>
      <w:bookmarkEnd w:id="344"/>
      <w:bookmarkEnd w:id="345"/>
    </w:p>
    <w:p w14:paraId="1F912A34" w14:textId="77777777" w:rsidR="000D3B2A" w:rsidRPr="00270996" w:rsidRDefault="000A167E">
      <w:pPr>
        <w:pStyle w:val="nd"/>
      </w:pPr>
      <w:r w:rsidRPr="00270996">
        <w:t>Kho văn bản pháp quy cung cấp bộ lọc theo loại văn bản và hỗ trợ tải xuống tệp PDF scan chính thức:</w:t>
      </w:r>
    </w:p>
    <w:p w14:paraId="1F0CCC0F"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48FD13A5"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t>Kho Văn bản pháp quy – Bộ lọc loại văn bản và chức năng tải file PDF scan</w:t>
      </w:r>
      <w:bookmarkEnd w:id="346"/>
      <w:bookmarkEnd w:id="347"/>
    </w:p>
    <w:p w14:paraId="2FE783A0"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5FB14D11"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FE66B01"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35A3D96F" w14:textId="77777777" w:rsidR="000D3B2A" w:rsidRPr="00270996" w:rsidRDefault="000A167E">
      <w:pPr>
        <w:pStyle w:val="m3"/>
      </w:pPr>
      <w:r>
        <w:t>Phân hệ Chính sách Chăm lo &amp; Phúc lợi Đoàn viên</w:t>
      </w:r>
    </w:p>
    <w:p w14:paraId="69D94985"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4FE6571F"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2A91800" w14:textId="77777777" w:rsidR="000D3B2A" w:rsidRPr="00270996" w:rsidRDefault="000A167E" w:rsidP="00270996">
      <w:pPr>
        <w:pStyle w:val="hinh1"/>
        <w:spacing w:before="40" w:after="160"/>
        <w:rPr>
          <w:lang w:val="vi-VN"/>
        </w:rPr>
      </w:pPr>
      <w:r>
        <w:t>Hình 4.6: Phân hệ Chính sách Chăm lo &amp; Phúc lợi – Công khai các chương trình hỗ trợ đoàn viên</w:t>
      </w:r>
    </w:p>
    <w:p w14:paraId="3C0AACBD"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0091A85B"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EF4486E"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2C8B8598" w14:textId="77777777" w:rsidR="000D3B2A" w:rsidRPr="00270996" w:rsidRDefault="000A167E">
      <w:pPr>
        <w:pStyle w:val="m2"/>
      </w:pPr>
      <w:bookmarkStart w:id="357" w:name="_Toc242699005"/>
      <w:bookmarkStart w:id="358" w:name="_Toc242703626"/>
      <w:bookmarkStart w:id="359" w:name="_Toc243678219"/>
      <w:r w:rsidRPr="00270996">
        <w:t>Demo Chức năng Phân hệ Quản Trị Hệ Thống (Admin CMS &amp; AI Studio)</w:t>
      </w:r>
      <w:bookmarkEnd w:id="357"/>
      <w:bookmarkEnd w:id="358"/>
      <w:bookmarkEnd w:id="359"/>
    </w:p>
    <w:p w14:paraId="7F90F14E"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76863C69" w14:textId="77777777" w:rsidR="000D3B2A" w:rsidRPr="00270996" w:rsidRDefault="000A167E">
      <w:pPr>
        <w:pStyle w:val="m3"/>
      </w:pPr>
      <w:bookmarkStart w:id="360" w:name="_Toc242699006"/>
      <w:bookmarkStart w:id="361" w:name="_Toc242703627"/>
      <w:bookmarkStart w:id="362" w:name="_Toc243678220"/>
      <w:r w:rsidRPr="00270996">
        <w:t>Bảng Điều Hành Tổng Quan (Admin Dashboard)</w:t>
      </w:r>
      <w:bookmarkEnd w:id="360"/>
      <w:bookmarkEnd w:id="361"/>
      <w:bookmarkEnd w:id="362"/>
    </w:p>
    <w:p w14:paraId="16C88ABF" w14:textId="77777777" w:rsidR="000D3B2A" w:rsidRPr="00270996" w:rsidRDefault="000A167E">
      <w:pPr>
        <w:pStyle w:val="nd"/>
      </w:pPr>
      <w:r w:rsidRPr="00270996">
        <w:t>Bảng điều hành trung tâm trực quan hóa 4 chỉ số KPI vòng đời nội dung và hàng đợi bài viết chờ phê duyệt:</w:t>
      </w:r>
    </w:p>
    <w:p w14:paraId="267F8BF1"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6286C21" w14:textId="77777777"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57C8DDB7" w14:textId="77777777" w:rsidR="000D3B2A" w:rsidRPr="00270996" w:rsidRDefault="000A167E">
      <w:pPr>
        <w:pStyle w:val="m3"/>
      </w:pPr>
      <w:bookmarkStart w:id="365" w:name="_Toc242699007"/>
      <w:bookmarkStart w:id="366" w:name="_Toc242703628"/>
      <w:bookmarkStart w:id="367" w:name="_Toc243678221"/>
      <w:r w:rsidRPr="00270996">
        <w:t>Quản Lý Tin Tức &amp; Hàng Đợi Kiểm Duyệt Bài Viết</w:t>
      </w:r>
      <w:bookmarkEnd w:id="365"/>
      <w:bookmarkEnd w:id="366"/>
      <w:bookmarkEnd w:id="367"/>
    </w:p>
    <w:p w14:paraId="4FEEAA5E"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120ABFC7"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416BF0C9"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65013166" w14:textId="77777777" w:rsidR="000D3B2A" w:rsidRPr="00270996" w:rsidRDefault="000A167E">
      <w:pPr>
        <w:pStyle w:val="m3"/>
      </w:pPr>
      <w:bookmarkStart w:id="370" w:name="_Toc242699008"/>
      <w:bookmarkStart w:id="371" w:name="_Toc242703629"/>
      <w:bookmarkStart w:id="372" w:name="_Toc243678222"/>
      <w:r w:rsidRPr="00270996">
        <w:t>Phòng Biên Tập Đa Kênh AI Studio &amp; Trợ Lý AI Copilot</w:t>
      </w:r>
      <w:bookmarkEnd w:id="370"/>
      <w:bookmarkEnd w:id="371"/>
      <w:bookmarkEnd w:id="372"/>
    </w:p>
    <w:p w14:paraId="79D102D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2673524" w14:textId="77777777"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2C6E9F17" w14:textId="77777777" w:rsidR="000D3B2A" w:rsidRPr="00270996" w:rsidRDefault="000A167E">
      <w:pPr>
        <w:pStyle w:val="nd"/>
      </w:pPr>
      <w:r w:rsidRPr="00270996">
        <w:t>Tab Zalo OA cung cấp màn hình xem trước nội dung tối ưu theo chuẩn định dạng tin nhắn Zalo Official Account:</w:t>
      </w:r>
    </w:p>
    <w:p w14:paraId="2AD9F63F" w14:textId="77777777" w:rsidR="000D3B2A" w:rsidRPr="00270996" w:rsidRDefault="00873588">
      <w:pPr>
        <w:spacing w:before="120" w:after="60"/>
        <w:jc w:val="center"/>
      </w:pPr>
      <w:r w:rsidRPr="00270996">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06C88DE8"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56F8A78A" w14:textId="77777777" w:rsidR="000D3B2A" w:rsidRPr="00270996" w:rsidRDefault="000A167E">
      <w:pPr>
        <w:pStyle w:val="nd"/>
      </w:pPr>
      <w:r w:rsidRPr="00270996">
        <w:t>Tab Facebook cung cấp tính năng xem trước bài đăng Fanpage kèm tỷ lệ ảnh chuẩn và danh mục hashtag gợi ý:</w:t>
      </w:r>
    </w:p>
    <w:p w14:paraId="1C40440F" w14:textId="77777777" w:rsidR="000D3B2A" w:rsidRPr="00270996" w:rsidRDefault="000A7BE3">
      <w:pPr>
        <w:spacing w:before="120" w:after="60"/>
        <w:jc w:val="center"/>
      </w:pPr>
      <w:r w:rsidRPr="00270996">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687FAEA4"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055BB674" w14:textId="77777777" w:rsidR="000D3B2A" w:rsidRPr="00270996" w:rsidRDefault="000A167E">
      <w:pPr>
        <w:pStyle w:val="m3"/>
      </w:pPr>
      <w:bookmarkStart w:id="379" w:name="_Toc242699009"/>
      <w:bookmarkStart w:id="380" w:name="_Toc242703630"/>
      <w:bookmarkStart w:id="381" w:name="_Toc243678223"/>
      <w:r w:rsidRPr="00270996">
        <w:t>Xuất bản Đa Kênh Tự Động và Kết Quả Đăng Bài Thực Tế Lên Fanpage Facebook</w:t>
      </w:r>
      <w:bookmarkEnd w:id="379"/>
      <w:bookmarkEnd w:id="380"/>
      <w:bookmarkEnd w:id="381"/>
    </w:p>
    <w:p w14:paraId="2A7330B2"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201FEB1E"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38B9832"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1D5A75C8" w14:textId="77777777" w:rsidR="000D3B2A" w:rsidRPr="00270996" w:rsidRDefault="000A167E">
      <w:pPr>
        <w:pStyle w:val="m3"/>
      </w:pPr>
      <w:bookmarkStart w:id="384" w:name="_Toc242699010"/>
      <w:bookmarkStart w:id="385" w:name="_Toc242703631"/>
      <w:bookmarkStart w:id="386" w:name="_Toc243678224"/>
      <w:r w:rsidRPr="00270996">
        <w:t>Quản Lý Lịch Xuất Bản Tự Động (Background Scheduler)</w:t>
      </w:r>
      <w:bookmarkEnd w:id="384"/>
      <w:bookmarkEnd w:id="385"/>
      <w:bookmarkEnd w:id="386"/>
    </w:p>
    <w:p w14:paraId="3265354D" w14:textId="77777777" w:rsidR="000D3B2A" w:rsidRPr="00270996" w:rsidRDefault="000A167E">
      <w:pPr>
        <w:pStyle w:val="nd"/>
      </w:pPr>
      <w:r w:rsidRPr="00270996">
        <w:t>Giao diện quản lý lịch xuất bản hiển thị danh sách bài viết đã hẹn giờ phát hành theo dòng thời gian:</w:t>
      </w:r>
    </w:p>
    <w:p w14:paraId="6FBA94ED" w14:textId="77777777" w:rsidR="000D3B2A" w:rsidRPr="00270996" w:rsidRDefault="000A167E">
      <w:pPr>
        <w:spacing w:before="120" w:after="60"/>
        <w:jc w:val="center"/>
      </w:pPr>
      <w:r w:rsidRPr="00270996">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63F02CA6"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0FEDD385"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1D8486B"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515F0610"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457881CF" w14:textId="77777777" w:rsidR="000D3B2A" w:rsidRPr="00270996" w:rsidRDefault="000A167E">
      <w:pPr>
        <w:pStyle w:val="m3"/>
      </w:pPr>
      <w:bookmarkStart w:id="391" w:name="_Toc242699011"/>
      <w:bookmarkStart w:id="392" w:name="_Toc242703632"/>
      <w:bookmarkStart w:id="393" w:name="_Toc243678225"/>
      <w:r w:rsidRPr="00270996">
        <w:t>Quản Lý Kho Văn Bản &amp; Kho Biểu Mẫu (Admin)</w:t>
      </w:r>
      <w:bookmarkEnd w:id="391"/>
      <w:bookmarkEnd w:id="392"/>
      <w:bookmarkEnd w:id="393"/>
    </w:p>
    <w:p w14:paraId="3B18AE8D"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3CED3495" w14:textId="77777777" w:rsidR="000D3B2A" w:rsidRPr="00270996" w:rsidRDefault="000A167E">
      <w:pPr>
        <w:spacing w:before="120" w:after="60"/>
        <w:jc w:val="center"/>
      </w:pPr>
      <w:r w:rsidRPr="00270996">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73071E67"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7326534B"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0566A72"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E3E572E"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28A3494B" w14:textId="77777777" w:rsidR="000D3B2A" w:rsidRPr="00270996" w:rsidRDefault="000A167E">
      <w:pPr>
        <w:pStyle w:val="m3"/>
      </w:pPr>
      <w:bookmarkStart w:id="398" w:name="_Toc242699012"/>
      <w:bookmarkStart w:id="399" w:name="_Toc242703633"/>
      <w:bookmarkStart w:id="400" w:name="_Toc243678226"/>
      <w:r w:rsidRPr="00270996">
        <w:t>Quản Lý Hòm Thư Góp Ý &amp; Phản Hồi Đoàn Viên</w:t>
      </w:r>
      <w:bookmarkEnd w:id="398"/>
      <w:bookmarkEnd w:id="399"/>
      <w:bookmarkEnd w:id="400"/>
    </w:p>
    <w:p w14:paraId="1B3F83F6"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6EB6334E" w14:textId="77777777" w:rsidR="000D3B2A" w:rsidRPr="00270996" w:rsidRDefault="000A167E">
      <w:pPr>
        <w:spacing w:before="120" w:after="60"/>
        <w:jc w:val="center"/>
      </w:pPr>
      <w:r w:rsidRPr="00270996">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5EDB275A"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188196D1" w14:textId="77777777" w:rsidR="000D3B2A" w:rsidRPr="00270996" w:rsidRDefault="000A167E">
      <w:pPr>
        <w:pStyle w:val="m3"/>
      </w:pPr>
      <w:r>
        <w:t>4.2.8. Quản Lý Danh Mục Chính Sách Chăm Lo &amp; Phúc Lợi</w:t>
      </w:r>
    </w:p>
    <w:p w14:paraId="3E8391B7"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879DF63"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567BC4DC" w14:textId="77777777" w:rsidR="000D3B2A" w:rsidRPr="00270996" w:rsidRDefault="000A167E">
      <w:pPr>
        <w:pStyle w:val="hinh1"/>
        <w:spacing w:before="40" w:after="160"/>
        <w:rPr>
          <w:lang w:val="vi-VN"/>
        </w:rPr>
      </w:pPr>
      <w:r>
        <w:t>Hình 4.19: Quản Lý Chính Sách Chăm Lo – Danh mục các gói phúc lợi và hướng dẫn thủ tục biểu mẫu</w:t>
      </w:r>
    </w:p>
    <w:p w14:paraId="0ABDC397" w14:textId="77777777" w:rsidR="00971E10" w:rsidRPr="00270996" w:rsidRDefault="00971E10" w:rsidP="00BD0981">
      <w:pPr>
        <w:pStyle w:val="m1b"/>
        <w:pageBreakBefore/>
      </w:pPr>
      <w:bookmarkStart w:id="414" w:name="_Toc242699018"/>
      <w:bookmarkStart w:id="415" w:name="_Toc242703639"/>
      <w:bookmarkStart w:id="416" w:name="_Toc243678229"/>
      <w:r w:rsidRPr="00270996">
        <w:t>KẾT LUẬN</w:t>
      </w:r>
      <w:bookmarkEnd w:id="413"/>
      <w:bookmarkEnd w:id="414"/>
      <w:bookmarkEnd w:id="415"/>
      <w:bookmarkEnd w:id="416"/>
    </w:p>
    <w:p w14:paraId="2D0534C6" w14:textId="77777777" w:rsidR="004B4276" w:rsidRPr="00270996" w:rsidRDefault="000A167E">
      <w:pPr>
        <w:pStyle w:val="nd"/>
        <w:spacing w:line="276" w:lineRule="auto" w:after="80"/>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3BC65D42" w14:textId="77777777" w:rsidR="004B4276" w:rsidRPr="00270996" w:rsidRDefault="000A167E">
      <w:pPr>
        <w:pStyle w:val="nd"/>
        <w:spacing w:line="276" w:lineRule="auto" w:after="80"/>
      </w:pPr>
      <w:r>
        <w:rPr>
          <w:b/>
        </w:rPr>
        <w:t>1. Kết quả đạt được:</w:t>
      </w:r>
    </w:p>
    <w:p w14:paraId="43F471D6" w14:textId="77777777" w:rsidR="004B4276" w:rsidRPr="00270996" w:rsidRDefault="000A167E">
      <w:pPr>
        <w:pStyle w:val="nd-"/>
        <w:spacing w:line="276" w:lineRule="auto" w:after="80"/>
      </w:pPr>
      <w:r>
        <w:t>- Về lý luận &amp; mô hình hóa: Hoàn thiện hồ sơ phân tích thiết kế hệ thống chuẩn UML (Use Case, Sequence, Activity, Class Diagram) và CSDL Microsoft SQL Server 15 bảng nghiệp vụ chuẩn hóa 3NF.</w:t>
      </w:r>
    </w:p>
    <w:p w14:paraId="13BFF5D0" w14:textId="77777777" w:rsidR="004B4276" w:rsidRPr="00270996" w:rsidRDefault="000A167E">
      <w:pPr>
        <w:pStyle w:val="nd-"/>
        <w:spacing w:line="276" w:lineRule="auto" w:after="80"/>
      </w:pPr>
      <w:r>
        <w:t>- Về sản phẩm phần mềm: Xây dựng hoàn chỉnh Cổng thông tin công chúng (Public Portal) chuẩn nhận diện TDMU và Hệ quản trị nội dung tòa soạn (Admin CMS) tích hợp phân quyền RBAC chặt chẽ.</w:t>
      </w:r>
    </w:p>
    <w:p w14:paraId="4645E296" w14:textId="77777777" w:rsidR="004B4276" w:rsidRPr="00270996" w:rsidRDefault="000A167E">
      <w:pPr>
        <w:pStyle w:val="nd-"/>
        <w:spacing w:line="276" w:lineRule="auto" w:after="80"/>
      </w:pPr>
      <w:r>
        <w:t>- Về tích hợp công nghệ AI: Ứng dụng thành công Google Gemini API tự động hóa khâu tạo dàn ý, tóm tắt Sapo 5W1H, gợi ý tiêu đề, trích xuất từ khóa SEO; tích hợp Meta Facebook Graph API v19.0 tự động đăng bài lên Fanpage và quản lý lịch xuất bản hẹn giờ tự động.</w:t>
      </w:r>
    </w:p>
    <w:p w14:paraId="02126CE9" w14:textId="77777777" w:rsidR="004B4276" w:rsidRPr="00270996" w:rsidRDefault="000A167E">
      <w:pPr>
        <w:pStyle w:val="nd-"/>
        <w:spacing w:line="276" w:lineRule="auto" w:after="80"/>
      </w:pPr>
      <w:r>
        <w:rPr>
          <w:b/>
        </w:rPr>
        <w:t>2. Đánh giá ưu điểm và hạn chế:</w:t>
      </w:r>
    </w:p>
    <w:p w14:paraId="17E8E703" w14:textId="77777777" w:rsidR="004B4276" w:rsidRPr="00270996" w:rsidRDefault="000A167E">
      <w:pPr>
        <w:pStyle w:val="nd"/>
        <w:spacing w:line="276" w:lineRule="auto" w:after="80"/>
      </w:pPr>
      <w:r>
        <w:t>- Ưu điểm: Rút ngắn 60–70% thời gian biên tập tin bài; công khai minh bạch các chính sách chăm lo và kênh tiếp nhận phản ánh đoàn viên; giao diện hiện đại, kiến trúc an toàn, bảo mật cao (JWT, Bcrypt).</w:t>
      </w:r>
    </w:p>
    <w:p w14:paraId="5CF312B1" w14:textId="77777777" w:rsidR="004B4276" w:rsidRPr="00270996" w:rsidRDefault="000A167E">
      <w:pPr>
        <w:pStyle w:val="nd-"/>
        <w:spacing w:line="276" w:lineRule="auto" w:after="80"/>
      </w:pPr>
      <w:r>
        <w:t>- Hạn chế: Hiệu năng Trợ lý AI phụ thuộc vào đường truyền mạng và định mức API bên ngoài; kênh Zalo OA hiện dừng ở mức mô phỏng giao diện xem trước.</w:t>
      </w:r>
    </w:p>
    <w:p w14:paraId="7420EE68" w14:textId="77777777" w:rsidR="004B4276" w:rsidRPr="00270996" w:rsidRDefault="000A167E">
      <w:pPr>
        <w:pStyle w:val="nd-"/>
        <w:spacing w:line="276" w:lineRule="auto" w:after="80"/>
      </w:pPr>
      <w:r>
        <w:rPr>
          <w:b/>
        </w:rPr>
        <w:t>3. Hướng phát triển:</w:t>
      </w:r>
    </w:p>
    <w:p w14:paraId="2E671161" w14:textId="77777777" w:rsidR="004B4276" w:rsidRPr="00270996" w:rsidRDefault="000A167E">
      <w:pPr>
        <w:pStyle w:val="nd"/>
        <w:spacing w:line="276" w:lineRule="auto" w:after="80"/>
      </w:pPr>
      <w:r>
        <w:t>- Ứng dụng công nghệ RAG nạp kho văn bản Điều lệ và chính sách Công đoàn để trợ lý AI tư vấn tự động 24/7.</w:t>
      </w:r>
    </w:p>
    <w:p w14:paraId="43128AFB" w14:textId="77777777" w:rsidR="004B4276" w:rsidRPr="00270996" w:rsidRDefault="000A167E">
      <w:pPr>
        <w:pStyle w:val="nd-"/>
        <w:spacing w:line="276" w:lineRule="auto" w:after="80"/>
      </w:pPr>
      <w:r>
        <w:t>- Hoàn thiện chứng thực Zalo Doanh nghiệp để triển khai dịch vụ ZNS gửi thông báo phản hồi ý kiến trực tiếp đến đoàn viên.</w:t>
      </w:r>
    </w:p>
    <w:p w14:paraId="043AC5F0"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8230"/>
      <w:r w:rsidRPr="00270996">
        <w:rPr>
          <w:szCs w:val="26"/>
        </w:rPr>
        <w:t>TÀI LIỆU THAM KHẢO</w:t>
      </w:r>
      <w:bookmarkEnd w:id="417"/>
      <w:bookmarkEnd w:id="418"/>
      <w:bookmarkEnd w:id="419"/>
      <w:bookmarkEnd w:id="420"/>
    </w:p>
    <w:p w14:paraId="5DC841F5" w14:textId="77777777" w:rsidR="004B4276" w:rsidRPr="00270996" w:rsidRDefault="000A167E">
      <w:pPr>
        <w:pStyle w:val="nd"/>
      </w:pPr>
      <w:r w:rsidRPr="00270996">
        <w:rPr>
          <w:b/>
        </w:rPr>
        <w:t>1. Tài liệu Tiếng Việt</w:t>
      </w:r>
    </w:p>
    <w:p w14:paraId="66972F90"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5108A62A"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53DB86F4"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D5157C" w14:textId="77777777" w:rsidR="004B4276" w:rsidRPr="00270996" w:rsidRDefault="000A167E">
      <w:pPr>
        <w:pStyle w:val="nd"/>
      </w:pPr>
      <w:r w:rsidRPr="00270996">
        <w:rPr>
          <w:b/>
        </w:rPr>
        <w:t>2. Tài liệu Tiếng Anh</w:t>
      </w:r>
    </w:p>
    <w:p w14:paraId="34A5FD88"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5EFC08D2"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5EB45E5"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DE5215B" w14:textId="77777777" w:rsidR="004B4276" w:rsidRPr="00270996" w:rsidRDefault="000A167E">
      <w:pPr>
        <w:pStyle w:val="nd"/>
      </w:pPr>
      <w:r w:rsidRPr="00270996">
        <w:rPr>
          <w:b/>
        </w:rPr>
        <w:t>3. Tài liệu Website</w:t>
      </w:r>
    </w:p>
    <w:p w14:paraId="4A3D7E9E"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42F5614"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061F9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60F609D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125" w14:textId="77777777" w:rsidR="00502C04" w:rsidRPr="00270996" w:rsidRDefault="00502C04">
      <w:pPr>
        <w:spacing w:line="240" w:lineRule="auto"/>
      </w:pPr>
      <w:r w:rsidRPr="00270996">
        <w:separator/>
      </w:r>
    </w:p>
  </w:endnote>
  <w:endnote w:type="continuationSeparator" w:id="0">
    <w:p w14:paraId="22F4E9F8" w14:textId="77777777" w:rsidR="00502C04" w:rsidRPr="00270996" w:rsidRDefault="00502C0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3634A01B"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1BEEFAA3"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5E16BC48"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1FA0A"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0795" w14:textId="77777777" w:rsidR="00502C04" w:rsidRPr="00270996" w:rsidRDefault="00502C04">
      <w:pPr>
        <w:spacing w:after="0"/>
      </w:pPr>
      <w:r w:rsidRPr="00270996">
        <w:separator/>
      </w:r>
    </w:p>
  </w:footnote>
  <w:footnote w:type="continuationSeparator" w:id="0">
    <w:p w14:paraId="35F6586C" w14:textId="77777777" w:rsidR="00502C04" w:rsidRPr="00270996" w:rsidRDefault="00502C0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A3CD9"/>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14472</Words>
  <Characters>82492</Characters>
  <Application>Microsoft Office Word</Application>
  <DocSecurity>0</DocSecurity>
  <Lines>687</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10</cp:revision>
  <dcterms:created xsi:type="dcterms:W3CDTF">2026-10-05T07:19:00Z</dcterms:created>
  <dcterms:modified xsi:type="dcterms:W3CDTF">2026-10-23T13:02:00Z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