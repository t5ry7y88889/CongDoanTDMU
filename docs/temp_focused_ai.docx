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42CD5" w14:textId="77777777" w:rsidR="00946797" w:rsidRPr="00270996" w:rsidRDefault="000807CD">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 xml:space="preserve">VIỆN </w:t>
      </w:r>
      <w:r w:rsidR="005C2F0B" w:rsidRPr="00270996">
        <w:rPr>
          <w:rFonts w:cs="Times New Roman"/>
          <w:b/>
          <w:color w:val="auto"/>
          <w:sz w:val="28"/>
          <w:szCs w:val="28"/>
        </w:rPr>
        <w:t xml:space="preserve">CÔNG NGHỆ </w:t>
      </w:r>
      <w:r w:rsidRPr="00270996">
        <w:rPr>
          <w:rFonts w:cs="Times New Roman"/>
          <w:b/>
          <w:color w:val="auto"/>
          <w:sz w:val="28"/>
          <w:szCs w:val="28"/>
        </w:rPr>
        <w:t>SỐ</w:t>
      </w:r>
    </w:p>
    <w:p w14:paraId="1208B588" w14:textId="77777777" w:rsidR="00946797" w:rsidRPr="00270996" w:rsidRDefault="00946797">
      <w:pPr>
        <w:spacing w:after="40"/>
        <w:jc w:val="center"/>
        <w:rPr>
          <w:rFonts w:cs="Times New Roman"/>
          <w:b/>
          <w:color w:val="auto"/>
          <w:sz w:val="28"/>
        </w:rPr>
      </w:pPr>
    </w:p>
    <w:p w14:paraId="7328E730" w14:textId="77777777" w:rsidR="00946797" w:rsidRPr="00270996" w:rsidRDefault="00946797">
      <w:pPr>
        <w:spacing w:after="40"/>
        <w:jc w:val="center"/>
        <w:rPr>
          <w:rFonts w:cs="Times New Roman"/>
          <w:color w:val="auto"/>
        </w:rPr>
      </w:pPr>
    </w:p>
    <w:p w14:paraId="033A12E7"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5BFD0717" wp14:editId="78D1427C">
            <wp:extent cx="1849820" cy="689098"/>
            <wp:effectExtent l="0" t="0" r="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2597" cy="708759"/>
                    </a:xfrm>
                    <a:prstGeom prst="rect">
                      <a:avLst/>
                    </a:prstGeom>
                    <a:noFill/>
                    <a:ln>
                      <a:noFill/>
                    </a:ln>
                  </pic:spPr>
                </pic:pic>
              </a:graphicData>
            </a:graphic>
          </wp:inline>
        </w:drawing>
      </w:r>
    </w:p>
    <w:p w14:paraId="65F3E223" w14:textId="77777777" w:rsidR="00946797" w:rsidRPr="00270996" w:rsidRDefault="00946797">
      <w:pPr>
        <w:spacing w:after="300"/>
        <w:jc w:val="center"/>
        <w:rPr>
          <w:rFonts w:cs="Times New Roman"/>
          <w:color w:val="auto"/>
          <w:sz w:val="32"/>
          <w:szCs w:val="32"/>
        </w:rPr>
      </w:pPr>
    </w:p>
    <w:p w14:paraId="583737BA"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5961B156"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13DD171F" w14:textId="77777777" w:rsidR="00FC1AC4" w:rsidRPr="00270996" w:rsidRDefault="00FC1AC4" w:rsidP="00FC1AC4">
      <w:pPr>
        <w:spacing w:after="300"/>
        <w:rPr>
          <w:rFonts w:cs="Times New Roman"/>
          <w:b/>
          <w:color w:val="auto"/>
          <w:sz w:val="32"/>
          <w:szCs w:val="32"/>
        </w:rPr>
      </w:pPr>
    </w:p>
    <w:p w14:paraId="23CCC2CD" w14:textId="77777777" w:rsidR="003E568F" w:rsidRPr="00270996" w:rsidRDefault="003E568F" w:rsidP="00FC1AC4">
      <w:pPr>
        <w:spacing w:after="300"/>
        <w:rPr>
          <w:rFonts w:cs="Times New Roman"/>
          <w:b/>
          <w:color w:val="auto"/>
          <w:sz w:val="32"/>
          <w:szCs w:val="32"/>
        </w:rPr>
      </w:pPr>
    </w:p>
    <w:p w14:paraId="0159F157" w14:textId="77777777" w:rsidR="00946797" w:rsidRPr="00270996" w:rsidRDefault="003E568F" w:rsidP="003E568F">
      <w:pPr>
        <w:spacing w:after="120" w:line="312" w:lineRule="auto"/>
        <w:ind w:left="720"/>
        <w:rPr>
          <w:rFonts w:cs="Times New Roman"/>
          <w:b/>
          <w:color w:val="auto"/>
          <w:sz w:val="28"/>
          <w:szCs w:val="28"/>
        </w:rPr>
      </w:pPr>
      <w:r w:rsidRPr="00270996">
        <w:rPr>
          <w:rFonts w:cs="Times New Roman"/>
          <w:b/>
          <w:color w:val="auto"/>
          <w:sz w:val="28"/>
          <w:szCs w:val="28"/>
        </w:rPr>
        <w:t>Gvhd</w:t>
      </w:r>
      <w:r w:rsidR="000807CD" w:rsidRPr="00270996">
        <w:rPr>
          <w:rFonts w:cs="Times New Roman"/>
          <w:b/>
          <w:color w:val="auto"/>
          <w:sz w:val="28"/>
          <w:szCs w:val="28"/>
        </w:rPr>
        <w:t>:  ThS. Võ Quốc Lương</w:t>
      </w:r>
      <w:r w:rsidR="000807CD" w:rsidRPr="00270996">
        <w:rPr>
          <w:rFonts w:cs="Times New Roman"/>
          <w:b/>
          <w:color w:val="auto"/>
          <w:sz w:val="28"/>
          <w:szCs w:val="28"/>
        </w:rPr>
        <w:br/>
      </w:r>
      <w:r w:rsidR="000807CD" w:rsidRPr="00270996">
        <w:rPr>
          <w:rFonts w:cs="Times New Roman"/>
          <w:b/>
          <w:color w:val="auto"/>
          <w:sz w:val="28"/>
          <w:szCs w:val="28"/>
        </w:rPr>
        <w:br/>
      </w:r>
      <w:r w:rsidRPr="00270996">
        <w:rPr>
          <w:rFonts w:cs="Times New Roman"/>
          <w:b/>
          <w:color w:val="auto"/>
          <w:sz w:val="28"/>
          <w:szCs w:val="28"/>
        </w:rPr>
        <w:t>Nhóm thực hiện</w:t>
      </w:r>
      <w:r w:rsidR="000807CD" w:rsidRPr="00270996">
        <w:rPr>
          <w:rFonts w:cs="Times New Roman"/>
          <w:b/>
          <w:color w:val="auto"/>
          <w:sz w:val="28"/>
          <w:szCs w:val="28"/>
        </w:rPr>
        <w:t>:    Nhóm 2</w:t>
      </w:r>
      <w:r w:rsidR="000807CD" w:rsidRPr="00270996">
        <w:rPr>
          <w:rFonts w:cs="Times New Roman"/>
          <w:b/>
          <w:color w:val="auto"/>
          <w:sz w:val="28"/>
          <w:szCs w:val="28"/>
        </w:rPr>
        <w:br/>
      </w:r>
      <w:r w:rsidR="000807CD" w:rsidRPr="00270996">
        <w:rPr>
          <w:rFonts w:cs="Times New Roman"/>
        </w:rPr>
        <w:t>1. Nguyễn Bình Dương - MSSV: 2424802010319 - Lớp: D24CNTT05</w:t>
      </w:r>
      <w:r w:rsidR="000807CD" w:rsidRPr="00270996">
        <w:rPr>
          <w:rFonts w:cs="Times New Roman"/>
        </w:rPr>
        <w:br/>
        <w:t>2. Trần Hồng Thanh - MSSV: 2424802010439 - Lớp: D24CNTT03</w:t>
      </w:r>
      <w:r w:rsidR="000807CD" w:rsidRPr="00270996">
        <w:rPr>
          <w:rFonts w:cs="Times New Roman"/>
        </w:rPr>
        <w:br/>
        <w:t>3. Phạm Anh Tuấn      -  MSSV: 2324802010393 - Lớp: D23CNTT03</w:t>
      </w:r>
    </w:p>
    <w:p w14:paraId="728C594A" w14:textId="77777777" w:rsidR="003E568F" w:rsidRPr="00270996" w:rsidRDefault="003E568F" w:rsidP="00592617">
      <w:pPr>
        <w:spacing w:after="120" w:line="312" w:lineRule="auto"/>
        <w:rPr>
          <w:rFonts w:cs="Times New Roman"/>
          <w:color w:val="auto"/>
          <w:sz w:val="28"/>
          <w:szCs w:val="28"/>
        </w:rPr>
      </w:pPr>
    </w:p>
    <w:p w14:paraId="0D4A5F0D" w14:textId="77777777" w:rsidR="003E568F" w:rsidRPr="00270996" w:rsidRDefault="003E568F" w:rsidP="00592617">
      <w:pPr>
        <w:spacing w:after="120" w:line="312" w:lineRule="auto"/>
        <w:rPr>
          <w:rFonts w:cs="Times New Roman"/>
          <w:color w:val="auto"/>
          <w:sz w:val="28"/>
          <w:szCs w:val="28"/>
        </w:rPr>
      </w:pPr>
    </w:p>
    <w:p w14:paraId="792D3BC7" w14:textId="77777777" w:rsidR="00BC4A85" w:rsidRPr="00A621AB" w:rsidRDefault="00194873" w:rsidP="00AC6ACA">
      <w:pPr>
        <w:spacing w:before="1600"/>
        <w:jc w:val="center"/>
        <w:rPr>
          <w:rFonts w:cs="Times New Roman"/>
          <w:b/>
          <w:color w:val="auto"/>
          <w:sz w:val="28"/>
          <w:szCs w:val="28"/>
        </w:rPr>
        <w:sectPr w:rsidR="00BC4A85" w:rsidRPr="00A621AB" w:rsidSect="00511FE8">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r>
        <w:t>TP HỒ CHÍ MINH - 10/2026</w:t>
      </w:r>
    </w:p>
    <w:p w14:paraId="575B3B20" w14:textId="77777777" w:rsidR="00AC6ACA" w:rsidRPr="00A621AB" w:rsidRDefault="00AC6ACA" w:rsidP="00AC6ACA">
      <w:pPr>
        <w:spacing w:after="40"/>
        <w:jc w:val="center"/>
        <w:rPr>
          <w:rFonts w:cs="Times New Roman"/>
          <w:b/>
          <w:color w:val="auto"/>
          <w:sz w:val="28"/>
          <w:szCs w:val="28"/>
        </w:rPr>
      </w:pPr>
    </w:p>
    <w:p w14:paraId="61F821F3" w14:textId="77777777" w:rsidR="00946797" w:rsidRPr="00A621AB" w:rsidRDefault="000807CD" w:rsidP="00AC6ACA">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VIỆN</w:t>
      </w:r>
      <w:r w:rsidR="005C2F0B" w:rsidRPr="00270996">
        <w:rPr>
          <w:rFonts w:cs="Times New Roman"/>
          <w:b/>
          <w:color w:val="auto"/>
          <w:sz w:val="28"/>
          <w:szCs w:val="28"/>
        </w:rPr>
        <w:t xml:space="preserve"> CÔNG NGHỆ </w:t>
      </w:r>
      <w:r w:rsidRPr="00270996">
        <w:rPr>
          <w:rFonts w:cs="Times New Roman"/>
          <w:b/>
          <w:color w:val="auto"/>
          <w:sz w:val="28"/>
          <w:szCs w:val="28"/>
        </w:rPr>
        <w:t>SỐ</w:t>
      </w:r>
    </w:p>
    <w:p w14:paraId="073B53A1" w14:textId="77777777" w:rsidR="00946797" w:rsidRPr="00270996" w:rsidRDefault="00946797">
      <w:pPr>
        <w:spacing w:after="40"/>
        <w:jc w:val="center"/>
        <w:rPr>
          <w:rFonts w:cs="Times New Roman"/>
          <w:color w:val="auto"/>
        </w:rPr>
      </w:pPr>
    </w:p>
    <w:p w14:paraId="0A03EDA1"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1E790FAE" wp14:editId="06A9CDFC">
            <wp:extent cx="1860331" cy="693014"/>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15573" cy="713593"/>
                    </a:xfrm>
                    <a:prstGeom prst="rect">
                      <a:avLst/>
                    </a:prstGeom>
                    <a:noFill/>
                    <a:ln>
                      <a:noFill/>
                    </a:ln>
                  </pic:spPr>
                </pic:pic>
              </a:graphicData>
            </a:graphic>
          </wp:inline>
        </w:drawing>
      </w:r>
    </w:p>
    <w:p w14:paraId="53BFFE6C" w14:textId="77777777" w:rsidR="00946797" w:rsidRPr="00270996" w:rsidRDefault="00946797">
      <w:pPr>
        <w:spacing w:after="300"/>
        <w:jc w:val="center"/>
        <w:rPr>
          <w:rFonts w:cs="Times New Roman"/>
          <w:color w:val="auto"/>
          <w:sz w:val="32"/>
          <w:szCs w:val="32"/>
        </w:rPr>
      </w:pPr>
    </w:p>
    <w:p w14:paraId="07905346"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46D75655"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4E17D3AB" w14:textId="77777777" w:rsidR="00BA5AD5" w:rsidRPr="00270996" w:rsidRDefault="00BA5AD5">
      <w:pPr>
        <w:spacing w:after="120" w:line="312" w:lineRule="auto"/>
        <w:ind w:left="1440"/>
        <w:rPr>
          <w:rFonts w:cs="Times New Roman"/>
          <w:b/>
          <w:color w:val="auto"/>
          <w:sz w:val="32"/>
          <w:szCs w:val="32"/>
        </w:rPr>
      </w:pPr>
    </w:p>
    <w:p w14:paraId="03202A55" w14:textId="77777777" w:rsidR="00BA5AD5" w:rsidRPr="00270996" w:rsidRDefault="00BA5AD5">
      <w:pPr>
        <w:spacing w:after="120" w:line="312" w:lineRule="auto"/>
        <w:ind w:left="1440"/>
        <w:rPr>
          <w:rFonts w:cs="Times New Roman"/>
          <w:b/>
          <w:color w:val="auto"/>
          <w:sz w:val="32"/>
          <w:szCs w:val="32"/>
        </w:rPr>
      </w:pPr>
    </w:p>
    <w:p w14:paraId="04049EE1" w14:textId="77777777" w:rsidR="00BC4A85" w:rsidRPr="00270996" w:rsidRDefault="000807CD" w:rsidP="003E568F">
      <w:pPr>
        <w:spacing w:after="120" w:line="312" w:lineRule="auto"/>
        <w:ind w:left="720"/>
        <w:rPr>
          <w:rFonts w:cs="Times New Roman"/>
        </w:rPr>
      </w:pPr>
      <w:r w:rsidRPr="00270996">
        <w:rPr>
          <w:rFonts w:cs="Times New Roman"/>
          <w:b/>
          <w:color w:val="auto"/>
          <w:sz w:val="28"/>
          <w:szCs w:val="28"/>
        </w:rPr>
        <w:t>G</w:t>
      </w:r>
      <w:r w:rsidR="003E568F" w:rsidRPr="00270996">
        <w:rPr>
          <w:rFonts w:cs="Times New Roman"/>
          <w:b/>
          <w:color w:val="auto"/>
          <w:sz w:val="28"/>
          <w:szCs w:val="28"/>
        </w:rPr>
        <w:t>vhd</w:t>
      </w:r>
      <w:r w:rsidRPr="00270996">
        <w:rPr>
          <w:rFonts w:cs="Times New Roman"/>
          <w:b/>
          <w:color w:val="auto"/>
          <w:sz w:val="28"/>
          <w:szCs w:val="28"/>
        </w:rPr>
        <w:t>:  ThS. Võ Quốc Lương</w:t>
      </w:r>
      <w:r w:rsidRPr="00270996">
        <w:rPr>
          <w:rFonts w:cs="Times New Roman"/>
          <w:b/>
          <w:color w:val="auto"/>
          <w:sz w:val="28"/>
          <w:szCs w:val="28"/>
        </w:rPr>
        <w:br/>
      </w:r>
      <w:r w:rsidRPr="00270996">
        <w:rPr>
          <w:rFonts w:cs="Times New Roman"/>
          <w:b/>
          <w:color w:val="auto"/>
          <w:sz w:val="28"/>
          <w:szCs w:val="28"/>
        </w:rPr>
        <w:br/>
        <w:t>N</w:t>
      </w:r>
      <w:r w:rsidR="003E568F" w:rsidRPr="00270996">
        <w:rPr>
          <w:rFonts w:cs="Times New Roman"/>
          <w:b/>
          <w:color w:val="auto"/>
          <w:sz w:val="28"/>
          <w:szCs w:val="28"/>
        </w:rPr>
        <w:t>hóm thực hiện</w:t>
      </w:r>
      <w:r w:rsidRPr="00270996">
        <w:rPr>
          <w:rFonts w:cs="Times New Roman"/>
          <w:b/>
          <w:color w:val="auto"/>
          <w:sz w:val="28"/>
          <w:szCs w:val="28"/>
        </w:rPr>
        <w:t>:    Nhóm 2</w:t>
      </w:r>
      <w:r w:rsidRPr="00270996">
        <w:rPr>
          <w:rFonts w:cs="Times New Roman"/>
          <w:b/>
          <w:color w:val="auto"/>
          <w:sz w:val="28"/>
          <w:szCs w:val="28"/>
        </w:rPr>
        <w:br/>
      </w:r>
      <w:r w:rsidRPr="00270996">
        <w:rPr>
          <w:rFonts w:cs="Times New Roman"/>
        </w:rPr>
        <w:t>1. Nguyễn Bình Dương - MSSV: 2424802010319 - Lớp: D24CNTT05</w:t>
      </w:r>
      <w:r w:rsidRPr="00270996">
        <w:rPr>
          <w:rFonts w:cs="Times New Roman"/>
        </w:rPr>
        <w:br/>
        <w:t>2. Trần Hồng Thanh - MSSV: 2424802010439 - Lớp: D24CNTT03</w:t>
      </w:r>
      <w:r w:rsidRPr="00270996">
        <w:rPr>
          <w:rFonts w:cs="Times New Roman"/>
        </w:rPr>
        <w:br/>
        <w:t>3. Phạm Anh Tuấn      -  MSSV: 2324802010393 - Lớp: D23CNTT03</w:t>
      </w:r>
    </w:p>
    <w:p w14:paraId="404FC05C" w14:textId="77777777" w:rsidR="003E568F" w:rsidRPr="00270996" w:rsidRDefault="003E568F" w:rsidP="003E568F">
      <w:pPr>
        <w:spacing w:after="120" w:line="312" w:lineRule="auto"/>
        <w:ind w:left="720"/>
        <w:rPr>
          <w:rFonts w:cs="Times New Roman"/>
          <w:b/>
          <w:color w:val="auto"/>
          <w:sz w:val="28"/>
          <w:szCs w:val="28"/>
        </w:rPr>
      </w:pPr>
    </w:p>
    <w:p w14:paraId="4E9350BE" w14:textId="77777777" w:rsidR="00270996" w:rsidRPr="00270996" w:rsidRDefault="00270996" w:rsidP="00BC4A85">
      <w:pPr>
        <w:spacing w:after="120" w:line="312" w:lineRule="auto"/>
        <w:rPr>
          <w:rFonts w:cs="Times New Roman"/>
        </w:rPr>
      </w:pPr>
    </w:p>
    <w:p w14:paraId="048D76F2" w14:textId="77777777" w:rsidR="00270996" w:rsidRPr="00270996" w:rsidRDefault="00270996" w:rsidP="00BC4A85">
      <w:pPr>
        <w:spacing w:after="120" w:line="312" w:lineRule="auto"/>
        <w:rPr>
          <w:rFonts w:cs="Times New Roman"/>
        </w:rPr>
      </w:pPr>
    </w:p>
    <w:p w14:paraId="4218E74C" w14:textId="77777777" w:rsidR="003E568F" w:rsidRDefault="003E568F" w:rsidP="00BC4A85">
      <w:pPr>
        <w:spacing w:after="120" w:line="312" w:lineRule="auto"/>
        <w:rPr>
          <w:rFonts w:cs="Times New Roman"/>
          <w:lang w:val="en-US"/>
        </w:rPr>
      </w:pPr>
    </w:p>
    <w:p w14:paraId="2FF3E139" w14:textId="77777777" w:rsidR="00A621AB" w:rsidRPr="00A621AB" w:rsidRDefault="00A621AB" w:rsidP="00BC4A85">
      <w:pPr>
        <w:spacing w:after="120" w:line="312" w:lineRule="auto"/>
        <w:rPr>
          <w:rFonts w:cs="Times New Roman"/>
          <w:lang w:val="en-US"/>
        </w:rPr>
      </w:pPr>
    </w:p>
    <w:p w14:paraId="506E3017" w14:textId="77777777" w:rsidR="005C2F0B" w:rsidRPr="00A621AB" w:rsidRDefault="00194873" w:rsidP="003E568F">
      <w:pPr>
        <w:spacing w:after="120" w:line="312" w:lineRule="auto"/>
        <w:jc w:val="center"/>
        <w:rPr>
          <w:rFonts w:cs="Times New Roman"/>
          <w:bCs/>
        </w:rPr>
      </w:pPr>
      <w:r w:rsidRPr="00A621AB">
        <w:rPr>
          <w:rFonts w:cs="Times New Roman"/>
          <w:bCs/>
          <w:color w:val="auto"/>
          <w:sz w:val="28"/>
          <w:szCs w:val="28"/>
        </w:rPr>
        <w:t xml:space="preserve">TP HỒ CHÍ MINH - </w:t>
      </w:r>
      <w:r w:rsidR="00592617" w:rsidRPr="00A621AB">
        <w:rPr>
          <w:rFonts w:cs="Times New Roman"/>
          <w:bCs/>
          <w:color w:val="auto"/>
          <w:sz w:val="28"/>
          <w:szCs w:val="28"/>
        </w:rPr>
        <w:t>1</w:t>
      </w:r>
      <w:r w:rsidR="00DA4D1C" w:rsidRPr="00A621AB">
        <w:rPr>
          <w:rFonts w:cs="Times New Roman"/>
          <w:bCs/>
          <w:color w:val="auto"/>
          <w:sz w:val="28"/>
          <w:szCs w:val="28"/>
        </w:rPr>
        <w:t>0</w:t>
      </w:r>
      <w:r w:rsidRPr="00A621AB">
        <w:rPr>
          <w:rFonts w:cs="Times New Roman"/>
          <w:bCs/>
          <w:color w:val="auto"/>
          <w:sz w:val="28"/>
          <w:szCs w:val="28"/>
        </w:rPr>
        <w:t>/2026</w:t>
      </w:r>
    </w:p>
    <w:p w14:paraId="2E37C842" w14:textId="77777777" w:rsidR="00C4345C" w:rsidRPr="00270996" w:rsidRDefault="00C4345C">
      <w:bookmarkStart w:id="0" w:name="_Toc240272968"/>
      <w:r w:rsidRPr="00270996">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7313"/>
      </w:tblGrid>
      <w:tr w:rsidR="00C4345C" w:rsidRPr="00270996" w14:paraId="42F483EE" w14:textId="77777777" w:rsidTr="00B361D5">
        <w:trPr>
          <w:jc w:val="center"/>
        </w:trPr>
        <w:tc>
          <w:tcPr>
            <w:tcW w:w="2948" w:type="dxa"/>
          </w:tcPr>
          <w:p w14:paraId="2D0A6704" w14:textId="77777777" w:rsidR="00C4345C" w:rsidRPr="00270996" w:rsidRDefault="00C4345C" w:rsidP="00B361D5">
            <w:r w:rsidRPr="00270996">
              <w:lastRenderedPageBreak/>
              <w:drawing>
                <wp:inline distT="0" distB="0" distL="0" distR="0" wp14:anchorId="3F921AC9" wp14:editId="631A7293">
                  <wp:extent cx="1638000" cy="63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1638000" cy="634694"/>
                          </a:xfrm>
                          <a:prstGeom prst="rect">
                            <a:avLst/>
                          </a:prstGeom>
                        </pic:spPr>
                      </pic:pic>
                    </a:graphicData>
                  </a:graphic>
                </wp:inline>
              </w:drawing>
            </w:r>
          </w:p>
        </w:tc>
        <w:tc>
          <w:tcPr>
            <w:tcW w:w="7313" w:type="dxa"/>
          </w:tcPr>
          <w:p w14:paraId="031ED288" w14:textId="77777777" w:rsidR="00C4345C" w:rsidRPr="00270996" w:rsidRDefault="00C4345C" w:rsidP="008B06AB">
            <w:pPr>
              <w:jc w:val="center"/>
              <w:rPr>
                <w:b/>
              </w:rPr>
            </w:pPr>
            <w:r w:rsidRPr="00270996">
              <w:rPr>
                <w:b/>
              </w:rPr>
              <w:t>TRƯỜNG ĐẠI HỌC THỦ DẦU MỘT</w:t>
            </w:r>
          </w:p>
          <w:p w14:paraId="507F6939" w14:textId="77777777" w:rsidR="00C4345C" w:rsidRPr="00270996" w:rsidRDefault="00C4345C" w:rsidP="008B06AB">
            <w:pPr>
              <w:jc w:val="center"/>
              <w:rPr>
                <w:b/>
              </w:rPr>
            </w:pPr>
            <w:r w:rsidRPr="00270996">
              <w:rPr>
                <w:b/>
              </w:rPr>
              <w:t>VIỆN CÔNG NGHỆ SỐ</w:t>
            </w:r>
          </w:p>
        </w:tc>
      </w:tr>
    </w:tbl>
    <w:p w14:paraId="3976123C" w14:textId="77777777" w:rsidR="00C4345C" w:rsidRPr="00270996" w:rsidRDefault="00C4345C" w:rsidP="00DC6456">
      <w:pPr>
        <w:spacing w:before="60" w:after="80"/>
        <w:jc w:val="center"/>
        <w:rPr>
          <w:b/>
          <w:sz w:val="20"/>
          <w:szCs w:val="18"/>
        </w:rPr>
      </w:pPr>
    </w:p>
    <w:p w14:paraId="01A65A4C" w14:textId="77777777" w:rsidR="00C4345C" w:rsidRPr="00270996" w:rsidRDefault="00C4345C" w:rsidP="00DC6456">
      <w:pPr>
        <w:spacing w:before="60" w:after="80"/>
        <w:jc w:val="center"/>
      </w:pPr>
      <w:r w:rsidRPr="00270996">
        <w:rPr>
          <w:b/>
          <w:sz w:val="30"/>
        </w:rPr>
        <w:t>PHIẾU ĐÁNH GIÁ ĐỒ ÁN/TIỂU LUẬN HỌC PHẦN</w:t>
      </w:r>
    </w:p>
    <w:p w14:paraId="65E2C88F" w14:textId="77777777" w:rsidR="00C4345C" w:rsidRPr="00270996" w:rsidRDefault="00C4345C" w:rsidP="002E3BC8">
      <w:pPr>
        <w:ind w:left="6" w:hanging="6"/>
        <w:rPr>
          <w:b/>
        </w:rPr>
      </w:pPr>
      <w:r w:rsidRPr="00270996">
        <w:rPr>
          <w:b/>
        </w:rPr>
        <w:t>I. THÔNG TIN CHUNG</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2815"/>
        <w:gridCol w:w="1985"/>
        <w:gridCol w:w="1926"/>
      </w:tblGrid>
      <w:tr w:rsidR="00C4345C" w:rsidRPr="00270996" w14:paraId="7CC0610C" w14:textId="77777777" w:rsidTr="00A621AB">
        <w:trPr>
          <w:cantSplit/>
          <w:trHeight w:val="131"/>
          <w:jc w:val="center"/>
        </w:trPr>
        <w:tc>
          <w:tcPr>
            <w:tcW w:w="2425" w:type="dxa"/>
            <w:shd w:val="clear" w:color="auto" w:fill="FFFFFF" w:themeFill="background1"/>
            <w:tcMar>
              <w:top w:w="60" w:type="dxa"/>
              <w:left w:w="65" w:type="dxa"/>
              <w:bottom w:w="60" w:type="dxa"/>
              <w:right w:w="65" w:type="dxa"/>
            </w:tcMar>
            <w:vAlign w:val="center"/>
          </w:tcPr>
          <w:p w14:paraId="48350392" w14:textId="77777777" w:rsidR="00C4345C" w:rsidRPr="00270996" w:rsidRDefault="00C4345C" w:rsidP="00A423C7">
            <w:pPr>
              <w:spacing w:line="240" w:lineRule="auto"/>
              <w:rPr>
                <w:b/>
                <w:sz w:val="24"/>
                <w:szCs w:val="24"/>
              </w:rPr>
            </w:pPr>
            <w:r w:rsidRPr="00270996">
              <w:rPr>
                <w:b/>
                <w:sz w:val="24"/>
                <w:szCs w:val="24"/>
              </w:rPr>
              <w:t>Chương trình đào tạo</w:t>
            </w:r>
          </w:p>
        </w:tc>
        <w:tc>
          <w:tcPr>
            <w:tcW w:w="2815" w:type="dxa"/>
            <w:shd w:val="clear" w:color="auto" w:fill="FFFFFF" w:themeFill="background1"/>
            <w:tcMar>
              <w:top w:w="60" w:type="dxa"/>
              <w:left w:w="65" w:type="dxa"/>
              <w:bottom w:w="60" w:type="dxa"/>
              <w:right w:w="65" w:type="dxa"/>
            </w:tcMar>
            <w:vAlign w:val="center"/>
          </w:tcPr>
          <w:p w14:paraId="34D6D361" w14:textId="77777777" w:rsidR="00C4345C" w:rsidRPr="00270996" w:rsidRDefault="00C4345C" w:rsidP="00A423C7">
            <w:pPr>
              <w:spacing w:line="240" w:lineRule="auto"/>
              <w:rPr>
                <w:sz w:val="24"/>
                <w:szCs w:val="24"/>
              </w:rPr>
            </w:pPr>
            <w:r w:rsidRPr="00270996">
              <w:rPr>
                <w:b/>
                <w:bCs/>
                <w:sz w:val="24"/>
                <w:szCs w:val="24"/>
              </w:rPr>
              <w:t>CÔNG NGHỆ THÔNG TIN</w:t>
            </w:r>
          </w:p>
        </w:tc>
        <w:tc>
          <w:tcPr>
            <w:tcW w:w="1985" w:type="dxa"/>
            <w:shd w:val="clear" w:color="auto" w:fill="FFFFFF" w:themeFill="background1"/>
            <w:tcMar>
              <w:top w:w="60" w:type="dxa"/>
              <w:left w:w="65" w:type="dxa"/>
              <w:bottom w:w="60" w:type="dxa"/>
              <w:right w:w="65" w:type="dxa"/>
            </w:tcMar>
            <w:vAlign w:val="center"/>
          </w:tcPr>
          <w:p w14:paraId="3077F3D3" w14:textId="77777777" w:rsidR="00C4345C" w:rsidRPr="00270996" w:rsidRDefault="00C4345C" w:rsidP="00A423C7">
            <w:pPr>
              <w:spacing w:line="240" w:lineRule="auto"/>
              <w:rPr>
                <w:b/>
                <w:sz w:val="24"/>
                <w:szCs w:val="24"/>
              </w:rPr>
            </w:pPr>
            <w:r w:rsidRPr="00270996">
              <w:rPr>
                <w:b/>
                <w:sz w:val="24"/>
                <w:szCs w:val="24"/>
              </w:rPr>
              <w:t>Khóa</w:t>
            </w:r>
          </w:p>
        </w:tc>
        <w:tc>
          <w:tcPr>
            <w:tcW w:w="1926" w:type="dxa"/>
            <w:shd w:val="clear" w:color="auto" w:fill="FFFFFF" w:themeFill="background1"/>
            <w:tcMar>
              <w:top w:w="60" w:type="dxa"/>
              <w:left w:w="65" w:type="dxa"/>
              <w:bottom w:w="60" w:type="dxa"/>
              <w:right w:w="65" w:type="dxa"/>
            </w:tcMar>
            <w:vAlign w:val="center"/>
          </w:tcPr>
          <w:p w14:paraId="04D1B95A" w14:textId="77777777" w:rsidR="00C4345C" w:rsidRPr="00270996" w:rsidRDefault="00C4345C" w:rsidP="00A423C7">
            <w:pPr>
              <w:spacing w:line="240" w:lineRule="auto"/>
              <w:rPr>
                <w:sz w:val="24"/>
                <w:szCs w:val="24"/>
              </w:rPr>
            </w:pPr>
            <w:r w:rsidRPr="00270996">
              <w:rPr>
                <w:sz w:val="24"/>
                <w:szCs w:val="24"/>
              </w:rPr>
              <w:t>2024 - 2028</w:t>
            </w:r>
          </w:p>
        </w:tc>
      </w:tr>
      <w:tr w:rsidR="00C4345C" w:rsidRPr="00270996" w14:paraId="794B28D8"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7B5801C4" w14:textId="77777777" w:rsidR="00C4345C" w:rsidRPr="00270996" w:rsidRDefault="00C4345C" w:rsidP="00A423C7">
            <w:pPr>
              <w:spacing w:line="240" w:lineRule="auto"/>
              <w:rPr>
                <w:sz w:val="24"/>
                <w:szCs w:val="24"/>
              </w:rPr>
            </w:pPr>
            <w:r w:rsidRPr="00270996">
              <w:rPr>
                <w:b/>
                <w:sz w:val="24"/>
                <w:szCs w:val="24"/>
              </w:rPr>
              <w:t>Tên học phần</w:t>
            </w:r>
          </w:p>
        </w:tc>
        <w:tc>
          <w:tcPr>
            <w:tcW w:w="2815" w:type="dxa"/>
            <w:shd w:val="clear" w:color="auto" w:fill="FFFFFF" w:themeFill="background1"/>
            <w:tcMar>
              <w:top w:w="60" w:type="dxa"/>
              <w:left w:w="65" w:type="dxa"/>
              <w:bottom w:w="60" w:type="dxa"/>
              <w:right w:w="65" w:type="dxa"/>
            </w:tcMar>
            <w:vAlign w:val="center"/>
          </w:tcPr>
          <w:p w14:paraId="7A48B882" w14:textId="77777777" w:rsidR="00C4345C" w:rsidRPr="00270996" w:rsidRDefault="00C4345C" w:rsidP="00A423C7">
            <w:pPr>
              <w:spacing w:line="240" w:lineRule="auto"/>
              <w:rPr>
                <w:sz w:val="24"/>
                <w:szCs w:val="24"/>
              </w:rPr>
            </w:pPr>
            <w:r w:rsidRPr="00270996">
              <w:rPr>
                <w:sz w:val="24"/>
                <w:szCs w:val="24"/>
              </w:rPr>
              <w:t xml:space="preserve">Đồ án cơ sở ngành </w:t>
            </w:r>
          </w:p>
        </w:tc>
        <w:tc>
          <w:tcPr>
            <w:tcW w:w="1985" w:type="dxa"/>
            <w:shd w:val="clear" w:color="auto" w:fill="FFFFFF" w:themeFill="background1"/>
            <w:tcMar>
              <w:top w:w="60" w:type="dxa"/>
              <w:left w:w="65" w:type="dxa"/>
              <w:bottom w:w="60" w:type="dxa"/>
              <w:right w:w="65" w:type="dxa"/>
            </w:tcMar>
            <w:vAlign w:val="center"/>
          </w:tcPr>
          <w:p w14:paraId="52DB3A41" w14:textId="77777777" w:rsidR="00C4345C" w:rsidRPr="00270996" w:rsidRDefault="00C4345C" w:rsidP="00A423C7">
            <w:pPr>
              <w:spacing w:line="240" w:lineRule="auto"/>
              <w:rPr>
                <w:sz w:val="24"/>
                <w:szCs w:val="24"/>
              </w:rPr>
            </w:pPr>
            <w:r w:rsidRPr="00270996">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3F56A029" w14:textId="77777777" w:rsidR="00C4345C" w:rsidRPr="00270996" w:rsidRDefault="00C4345C" w:rsidP="00A423C7">
            <w:pPr>
              <w:spacing w:line="240" w:lineRule="auto"/>
              <w:rPr>
                <w:sz w:val="24"/>
                <w:szCs w:val="24"/>
              </w:rPr>
            </w:pPr>
            <w:r w:rsidRPr="00270996">
              <w:rPr>
                <w:sz w:val="24"/>
                <w:szCs w:val="24"/>
              </w:rPr>
              <w:t>CNTT044</w:t>
            </w:r>
          </w:p>
        </w:tc>
      </w:tr>
      <w:tr w:rsidR="00C4345C" w:rsidRPr="00270996" w14:paraId="237B11A0"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536AF282" w14:textId="77777777" w:rsidR="00C4345C" w:rsidRPr="00270996" w:rsidRDefault="00C4345C" w:rsidP="00A423C7">
            <w:pPr>
              <w:spacing w:line="240" w:lineRule="auto"/>
              <w:rPr>
                <w:sz w:val="24"/>
                <w:szCs w:val="24"/>
              </w:rPr>
            </w:pPr>
            <w:r w:rsidRPr="00270996">
              <w:rPr>
                <w:b/>
                <w:sz w:val="24"/>
                <w:szCs w:val="24"/>
              </w:rPr>
              <w:t>Số tín chỉ</w:t>
            </w:r>
          </w:p>
        </w:tc>
        <w:tc>
          <w:tcPr>
            <w:tcW w:w="2815" w:type="dxa"/>
            <w:shd w:val="clear" w:color="auto" w:fill="FFFFFF" w:themeFill="background1"/>
            <w:tcMar>
              <w:top w:w="60" w:type="dxa"/>
              <w:left w:w="65" w:type="dxa"/>
              <w:bottom w:w="60" w:type="dxa"/>
              <w:right w:w="65" w:type="dxa"/>
            </w:tcMar>
            <w:vAlign w:val="center"/>
          </w:tcPr>
          <w:p w14:paraId="48E651CC" w14:textId="77777777" w:rsidR="00C4345C" w:rsidRPr="00270996" w:rsidRDefault="00C4345C" w:rsidP="00A423C7">
            <w:pPr>
              <w:spacing w:line="240" w:lineRule="auto"/>
              <w:rPr>
                <w:sz w:val="24"/>
                <w:szCs w:val="24"/>
              </w:rPr>
            </w:pPr>
            <w:r w:rsidRPr="00270996">
              <w:rPr>
                <w:sz w:val="24"/>
                <w:szCs w:val="24"/>
              </w:rPr>
              <w:t>2</w:t>
            </w:r>
          </w:p>
        </w:tc>
        <w:tc>
          <w:tcPr>
            <w:tcW w:w="1985" w:type="dxa"/>
            <w:shd w:val="clear" w:color="auto" w:fill="FFFFFF" w:themeFill="background1"/>
            <w:tcMar>
              <w:top w:w="60" w:type="dxa"/>
              <w:left w:w="65" w:type="dxa"/>
              <w:bottom w:w="60" w:type="dxa"/>
              <w:right w:w="65" w:type="dxa"/>
            </w:tcMar>
            <w:vAlign w:val="center"/>
          </w:tcPr>
          <w:p w14:paraId="46DCE084" w14:textId="77777777" w:rsidR="00C4345C" w:rsidRPr="00270996" w:rsidRDefault="00C4345C" w:rsidP="00A423C7">
            <w:pPr>
              <w:spacing w:line="240" w:lineRule="auto"/>
              <w:rPr>
                <w:sz w:val="24"/>
                <w:szCs w:val="24"/>
              </w:rPr>
            </w:pPr>
            <w:r w:rsidRPr="00270996">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229E06E4" w14:textId="77777777" w:rsidR="00C4345C" w:rsidRPr="00270996" w:rsidRDefault="00C4345C" w:rsidP="00A423C7">
            <w:pPr>
              <w:spacing w:line="240" w:lineRule="auto"/>
              <w:rPr>
                <w:sz w:val="24"/>
                <w:szCs w:val="24"/>
              </w:rPr>
            </w:pPr>
            <w:r w:rsidRPr="00270996">
              <w:rPr>
                <w:sz w:val="24"/>
                <w:szCs w:val="24"/>
              </w:rPr>
              <w:t>VCNS.CQ.T105</w:t>
            </w:r>
          </w:p>
        </w:tc>
      </w:tr>
      <w:tr w:rsidR="00C4345C" w:rsidRPr="00270996" w14:paraId="52B02F92"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435FF4D3" w14:textId="77777777" w:rsidR="00C4345C" w:rsidRPr="00270996" w:rsidRDefault="00C4345C" w:rsidP="00A423C7">
            <w:pPr>
              <w:spacing w:line="240" w:lineRule="auto"/>
              <w:rPr>
                <w:sz w:val="24"/>
                <w:szCs w:val="24"/>
              </w:rPr>
            </w:pPr>
            <w:r w:rsidRPr="00270996">
              <w:rPr>
                <w:b/>
                <w:sz w:val="24"/>
                <w:szCs w:val="24"/>
              </w:rPr>
              <w:t>Học kỳ</w:t>
            </w:r>
          </w:p>
        </w:tc>
        <w:tc>
          <w:tcPr>
            <w:tcW w:w="2815" w:type="dxa"/>
            <w:shd w:val="clear" w:color="auto" w:fill="FFFFFF" w:themeFill="background1"/>
            <w:tcMar>
              <w:top w:w="60" w:type="dxa"/>
              <w:left w:w="65" w:type="dxa"/>
              <w:bottom w:w="60" w:type="dxa"/>
              <w:right w:w="65" w:type="dxa"/>
            </w:tcMar>
            <w:vAlign w:val="center"/>
          </w:tcPr>
          <w:p w14:paraId="53402A5A" w14:textId="77777777" w:rsidR="00C4345C" w:rsidRPr="00270996" w:rsidRDefault="00C4345C" w:rsidP="00A423C7">
            <w:pPr>
              <w:spacing w:line="240" w:lineRule="auto"/>
              <w:rPr>
                <w:sz w:val="24"/>
                <w:szCs w:val="24"/>
              </w:rPr>
            </w:pPr>
            <w:r w:rsidRPr="00270996">
              <w:rPr>
                <w:sz w:val="24"/>
                <w:szCs w:val="24"/>
              </w:rPr>
              <w:t>I</w:t>
            </w:r>
          </w:p>
        </w:tc>
        <w:tc>
          <w:tcPr>
            <w:tcW w:w="1985" w:type="dxa"/>
            <w:shd w:val="clear" w:color="auto" w:fill="FFFFFF" w:themeFill="background1"/>
            <w:tcMar>
              <w:top w:w="60" w:type="dxa"/>
              <w:left w:w="65" w:type="dxa"/>
              <w:bottom w:w="60" w:type="dxa"/>
              <w:right w:w="65" w:type="dxa"/>
            </w:tcMar>
            <w:vAlign w:val="center"/>
          </w:tcPr>
          <w:p w14:paraId="5FA5A785" w14:textId="77777777" w:rsidR="00C4345C" w:rsidRPr="00270996" w:rsidRDefault="00C4345C" w:rsidP="00A423C7">
            <w:pPr>
              <w:spacing w:line="240" w:lineRule="auto"/>
              <w:rPr>
                <w:sz w:val="24"/>
                <w:szCs w:val="24"/>
              </w:rPr>
            </w:pPr>
            <w:r w:rsidRPr="00270996">
              <w:rPr>
                <w:b/>
                <w:sz w:val="24"/>
                <w:szCs w:val="24"/>
              </w:rPr>
              <w:t>Năm học</w:t>
            </w:r>
          </w:p>
        </w:tc>
        <w:tc>
          <w:tcPr>
            <w:tcW w:w="1926" w:type="dxa"/>
            <w:shd w:val="clear" w:color="auto" w:fill="FFFFFF" w:themeFill="background1"/>
            <w:tcMar>
              <w:top w:w="60" w:type="dxa"/>
              <w:left w:w="65" w:type="dxa"/>
              <w:bottom w:w="60" w:type="dxa"/>
              <w:right w:w="65" w:type="dxa"/>
            </w:tcMar>
            <w:vAlign w:val="center"/>
          </w:tcPr>
          <w:p w14:paraId="71187793" w14:textId="77777777" w:rsidR="00C4345C" w:rsidRPr="00270996" w:rsidRDefault="00C4345C" w:rsidP="00A423C7">
            <w:pPr>
              <w:spacing w:line="240" w:lineRule="auto"/>
              <w:rPr>
                <w:sz w:val="24"/>
                <w:szCs w:val="24"/>
              </w:rPr>
            </w:pPr>
            <w:r w:rsidRPr="00270996">
              <w:rPr>
                <w:sz w:val="24"/>
                <w:szCs w:val="24"/>
              </w:rPr>
              <w:t>2026 - 2027</w:t>
            </w:r>
          </w:p>
        </w:tc>
      </w:tr>
      <w:tr w:rsidR="00C4345C" w:rsidRPr="00270996" w14:paraId="2CF7E7C9"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4C1DE6E7" w14:textId="77777777" w:rsidR="00C4345C" w:rsidRPr="00270996" w:rsidRDefault="00C4345C" w:rsidP="00A423C7">
            <w:pPr>
              <w:spacing w:line="240" w:lineRule="auto"/>
              <w:rPr>
                <w:sz w:val="24"/>
                <w:szCs w:val="24"/>
              </w:rPr>
            </w:pPr>
            <w:r w:rsidRPr="00270996">
              <w:rPr>
                <w:b/>
                <w:sz w:val="24"/>
                <w:szCs w:val="24"/>
              </w:rPr>
              <w:t>Hình thức đánh giá</w:t>
            </w:r>
          </w:p>
        </w:tc>
        <w:tc>
          <w:tcPr>
            <w:tcW w:w="2815" w:type="dxa"/>
            <w:shd w:val="clear" w:color="auto" w:fill="FFFFFF" w:themeFill="background1"/>
            <w:tcMar>
              <w:top w:w="60" w:type="dxa"/>
              <w:left w:w="65" w:type="dxa"/>
              <w:bottom w:w="60" w:type="dxa"/>
              <w:right w:w="65" w:type="dxa"/>
            </w:tcMar>
            <w:vAlign w:val="center"/>
          </w:tcPr>
          <w:p w14:paraId="32301737" w14:textId="77777777" w:rsidR="00C4345C" w:rsidRPr="00270996" w:rsidRDefault="00C4345C" w:rsidP="00A423C7">
            <w:pPr>
              <w:spacing w:line="240" w:lineRule="auto"/>
              <w:rPr>
                <w:sz w:val="24"/>
                <w:szCs w:val="24"/>
              </w:rPr>
            </w:pPr>
            <w:r w:rsidRPr="00270996">
              <w:rPr>
                <w:rFonts w:ascii="Segoe UI Symbol" w:hAnsi="Segoe UI Symbol" w:cs="Segoe UI Symbol"/>
                <w:sz w:val="24"/>
                <w:szCs w:val="24"/>
              </w:rPr>
              <w:t>☒</w:t>
            </w:r>
            <w:r w:rsidRPr="00270996">
              <w:rPr>
                <w:sz w:val="24"/>
                <w:szCs w:val="24"/>
              </w:rPr>
              <w:t xml:space="preserve">  Đồ án    </w:t>
            </w:r>
            <w:r w:rsidRPr="00270996">
              <w:rPr>
                <w:rFonts w:ascii="Segoe UI Symbol" w:hAnsi="Segoe UI Symbol" w:cs="Segoe UI Symbol"/>
                <w:sz w:val="24"/>
                <w:szCs w:val="24"/>
              </w:rPr>
              <w:t>☐</w:t>
            </w:r>
            <w:r w:rsidRPr="00270996">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79F77703" w14:textId="77777777" w:rsidR="00C4345C" w:rsidRPr="00270996" w:rsidRDefault="00C4345C" w:rsidP="00A423C7">
            <w:pPr>
              <w:spacing w:line="240" w:lineRule="auto"/>
              <w:rPr>
                <w:sz w:val="24"/>
                <w:szCs w:val="24"/>
              </w:rPr>
            </w:pPr>
            <w:r w:rsidRPr="00270996">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259DACB8" w14:textId="77777777" w:rsidR="00C4345C" w:rsidRPr="00270996" w:rsidRDefault="00C4345C" w:rsidP="00A423C7">
            <w:pPr>
              <w:spacing w:line="240" w:lineRule="auto"/>
              <w:rPr>
                <w:sz w:val="24"/>
                <w:szCs w:val="24"/>
              </w:rPr>
            </w:pPr>
            <w:r w:rsidRPr="00270996">
              <w:rPr>
                <w:sz w:val="24"/>
                <w:szCs w:val="24"/>
              </w:rPr>
              <w:t>Cơ sở ngành</w:t>
            </w:r>
          </w:p>
        </w:tc>
      </w:tr>
      <w:tr w:rsidR="00C4345C" w:rsidRPr="00270996" w14:paraId="3976BC96" w14:textId="77777777" w:rsidTr="00A621AB">
        <w:trPr>
          <w:cantSplit/>
          <w:trHeight w:val="20"/>
          <w:jc w:val="center"/>
        </w:trPr>
        <w:tc>
          <w:tcPr>
            <w:tcW w:w="2425" w:type="dxa"/>
            <w:shd w:val="clear" w:color="auto" w:fill="FFFFFF" w:themeFill="background1"/>
            <w:tcMar>
              <w:top w:w="60" w:type="dxa"/>
              <w:left w:w="65" w:type="dxa"/>
              <w:bottom w:w="60" w:type="dxa"/>
              <w:right w:w="65" w:type="dxa"/>
            </w:tcMar>
            <w:vAlign w:val="center"/>
          </w:tcPr>
          <w:p w14:paraId="3D83D4CC" w14:textId="77777777" w:rsidR="00C4345C" w:rsidRPr="00270996" w:rsidRDefault="00C4345C" w:rsidP="00A423C7">
            <w:pPr>
              <w:spacing w:line="240" w:lineRule="auto"/>
              <w:rPr>
                <w:sz w:val="24"/>
                <w:szCs w:val="24"/>
              </w:rPr>
            </w:pPr>
            <w:r w:rsidRPr="00270996">
              <w:rPr>
                <w:b/>
                <w:sz w:val="24"/>
                <w:szCs w:val="24"/>
              </w:rPr>
              <w:t>Tên đề tài/chủ đề</w:t>
            </w:r>
          </w:p>
        </w:tc>
        <w:tc>
          <w:tcPr>
            <w:tcW w:w="6726" w:type="dxa"/>
            <w:gridSpan w:val="3"/>
            <w:shd w:val="clear" w:color="auto" w:fill="FFFFFF" w:themeFill="background1"/>
            <w:tcMar>
              <w:top w:w="60" w:type="dxa"/>
              <w:left w:w="65" w:type="dxa"/>
              <w:bottom w:w="60" w:type="dxa"/>
              <w:right w:w="65" w:type="dxa"/>
            </w:tcMar>
            <w:vAlign w:val="center"/>
          </w:tcPr>
          <w:p w14:paraId="05877A98" w14:textId="77777777" w:rsidR="00C4345C" w:rsidRPr="00270996" w:rsidRDefault="00C4345C">
            <w:r w:rsidRPr="00270996">
              <w:rPr>
                <w:b/>
                <w:sz w:val="22"/>
              </w:rPr>
              <w:t>XÂY DỰNG WEBSITE TRUYỀN THÔNG CÔNG ĐOÀN TDMU TÍCH HỢP AI HỖ TRỢ TẠO VÀ ĐĂNG TẢI NỘI DUNG</w:t>
            </w:r>
          </w:p>
        </w:tc>
      </w:tr>
    </w:tbl>
    <w:p w14:paraId="1B2D9625" w14:textId="77777777" w:rsidR="00C4345C" w:rsidRPr="00270996" w:rsidRDefault="00C4345C" w:rsidP="002E3BC8">
      <w:pPr>
        <w:tabs>
          <w:tab w:val="right" w:pos="9071"/>
        </w:tabs>
        <w:ind w:left="1" w:hanging="3"/>
        <w:rPr>
          <w:i/>
          <w:iCs/>
          <w:sz w:val="24"/>
          <w:szCs w:val="24"/>
        </w:rPr>
      </w:pPr>
      <w:r w:rsidRPr="00270996">
        <w:rPr>
          <w:i/>
          <w:iCs/>
          <w:sz w:val="24"/>
          <w:szCs w:val="24"/>
        </w:rPr>
        <w:t>Lưu ý: Chương trình đào tạo là chương trình quản lý học phần đó của lớp.</w:t>
      </w:r>
    </w:p>
    <w:p w14:paraId="3EE5C024" w14:textId="77777777" w:rsidR="00C4345C" w:rsidRPr="00270996" w:rsidRDefault="00C4345C" w:rsidP="002E3BC8">
      <w:pPr>
        <w:ind w:left="6" w:hanging="6"/>
        <w:rPr>
          <w:b/>
        </w:rPr>
      </w:pPr>
      <w:r w:rsidRPr="00270996">
        <w:rPr>
          <w:b/>
        </w:rPr>
        <w:t>II. KẾT QUẢ ĐÁNH GIÁ</w:t>
      </w:r>
    </w:p>
    <w:p w14:paraId="0F08EF7C" w14:textId="77777777" w:rsidR="00C4345C" w:rsidRPr="00270996" w:rsidRDefault="00C4345C" w:rsidP="002E3BC8">
      <w:pPr>
        <w:rPr>
          <w:b/>
        </w:rPr>
      </w:pPr>
      <w:r w:rsidRPr="00270996">
        <w:rPr>
          <w:b/>
        </w:rPr>
        <w:t>Danh sách sinh viên thực hiện (tối đa 03 sinh viên đối với bài làm nhóm):</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079"/>
        <w:gridCol w:w="1440"/>
        <w:gridCol w:w="1080"/>
        <w:gridCol w:w="990"/>
        <w:gridCol w:w="900"/>
        <w:gridCol w:w="890"/>
      </w:tblGrid>
      <w:tr w:rsidR="00C4345C" w:rsidRPr="00270996" w14:paraId="73BB73DD" w14:textId="77777777" w:rsidTr="00A621AB">
        <w:trPr>
          <w:tblHeader/>
        </w:trPr>
        <w:tc>
          <w:tcPr>
            <w:tcW w:w="1696" w:type="dxa"/>
            <w:shd w:val="clear" w:color="auto" w:fill="FFFFFF"/>
            <w:vAlign w:val="center"/>
          </w:tcPr>
          <w:p w14:paraId="64D829AF"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MSSV</w:t>
            </w:r>
          </w:p>
        </w:tc>
        <w:tc>
          <w:tcPr>
            <w:tcW w:w="2079" w:type="dxa"/>
            <w:shd w:val="clear" w:color="auto" w:fill="FFFFFF"/>
            <w:vAlign w:val="center"/>
          </w:tcPr>
          <w:p w14:paraId="53C3FCE8"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Họ và tên</w:t>
            </w:r>
          </w:p>
        </w:tc>
        <w:tc>
          <w:tcPr>
            <w:tcW w:w="1440" w:type="dxa"/>
            <w:shd w:val="clear" w:color="auto" w:fill="FFFFFF"/>
            <w:vAlign w:val="center"/>
          </w:tcPr>
          <w:p w14:paraId="20CA446C"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Lớp</w:t>
            </w:r>
          </w:p>
        </w:tc>
        <w:tc>
          <w:tcPr>
            <w:tcW w:w="1080" w:type="dxa"/>
            <w:shd w:val="clear" w:color="auto" w:fill="FFFFFF"/>
            <w:vAlign w:val="center"/>
          </w:tcPr>
          <w:p w14:paraId="0AAFAB8B"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Ngành</w:t>
            </w:r>
          </w:p>
        </w:tc>
        <w:tc>
          <w:tcPr>
            <w:tcW w:w="990" w:type="dxa"/>
            <w:shd w:val="clear" w:color="auto" w:fill="FFFFFF"/>
            <w:vAlign w:val="center"/>
          </w:tcPr>
          <w:p w14:paraId="1054B1D7"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1: Mức độ hoàn thành cá nhân (%)</w:t>
            </w:r>
          </w:p>
        </w:tc>
        <w:tc>
          <w:tcPr>
            <w:tcW w:w="900" w:type="dxa"/>
            <w:shd w:val="clear" w:color="auto" w:fill="FFFFFF"/>
            <w:vAlign w:val="center"/>
          </w:tcPr>
          <w:p w14:paraId="1C373D61"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2: Điểm bài làm/sản phẩm</w:t>
            </w:r>
          </w:p>
        </w:tc>
        <w:tc>
          <w:tcPr>
            <w:tcW w:w="890" w:type="dxa"/>
            <w:shd w:val="clear" w:color="auto" w:fill="FFFFFF"/>
            <w:vAlign w:val="center"/>
          </w:tcPr>
          <w:p w14:paraId="0E3A7587" w14:textId="77777777" w:rsidR="00C4345C" w:rsidRPr="00270996" w:rsidRDefault="00C4345C">
            <w:pPr>
              <w:jc w:val="center"/>
              <w:rPr>
                <w:rFonts w:eastAsia="Times New Roman" w:cs="Times New Roman"/>
                <w:b/>
                <w:sz w:val="20"/>
                <w:szCs w:val="20"/>
              </w:rPr>
            </w:pPr>
            <w:r w:rsidRPr="00270996">
              <w:rPr>
                <w:rFonts w:eastAsia="Times New Roman"/>
                <w:b/>
                <w:sz w:val="20"/>
                <w:szCs w:val="20"/>
              </w:rPr>
              <w:t>Điểm cá nhân</w:t>
            </w:r>
            <w:r w:rsidRPr="00270996">
              <w:rPr>
                <w:rFonts w:eastAsia="Times New Roman" w:cs="Times New Roman"/>
                <w:b/>
                <w:sz w:val="20"/>
                <w:szCs w:val="20"/>
              </w:rPr>
              <w:t xml:space="preserve"> = Phần 1 * Phần 2</w:t>
            </w:r>
          </w:p>
        </w:tc>
      </w:tr>
      <w:tr w:rsidR="00C4345C" w:rsidRPr="00270996" w14:paraId="114C12A8" w14:textId="77777777" w:rsidTr="00A621AB">
        <w:tc>
          <w:tcPr>
            <w:tcW w:w="1696" w:type="dxa"/>
            <w:shd w:val="clear" w:color="auto" w:fill="FFFFFF"/>
            <w:vAlign w:val="center"/>
          </w:tcPr>
          <w:p w14:paraId="7958CB7C"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(1)</w:t>
            </w:r>
          </w:p>
        </w:tc>
        <w:tc>
          <w:tcPr>
            <w:tcW w:w="2079" w:type="dxa"/>
            <w:shd w:val="clear" w:color="auto" w:fill="FFFFFF"/>
            <w:vAlign w:val="center"/>
          </w:tcPr>
          <w:p w14:paraId="5E834AF5"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(2)</w:t>
            </w:r>
          </w:p>
        </w:tc>
        <w:tc>
          <w:tcPr>
            <w:tcW w:w="1440" w:type="dxa"/>
            <w:shd w:val="clear" w:color="auto" w:fill="FFFFFF"/>
            <w:vAlign w:val="center"/>
          </w:tcPr>
          <w:p w14:paraId="6DDF7D08"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(3)</w:t>
            </w:r>
          </w:p>
        </w:tc>
        <w:tc>
          <w:tcPr>
            <w:tcW w:w="1080" w:type="dxa"/>
            <w:shd w:val="clear" w:color="auto" w:fill="FFFFFF"/>
            <w:vAlign w:val="center"/>
          </w:tcPr>
          <w:p w14:paraId="31CC888E"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(4)</w:t>
            </w:r>
          </w:p>
        </w:tc>
        <w:tc>
          <w:tcPr>
            <w:tcW w:w="990" w:type="dxa"/>
            <w:shd w:val="clear" w:color="auto" w:fill="FFFFFF"/>
          </w:tcPr>
          <w:p w14:paraId="0E9F71C0"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(5)</w:t>
            </w:r>
          </w:p>
        </w:tc>
        <w:tc>
          <w:tcPr>
            <w:tcW w:w="900" w:type="dxa"/>
            <w:shd w:val="clear" w:color="auto" w:fill="FFFFFF"/>
          </w:tcPr>
          <w:p w14:paraId="15DB9524"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(6)</w:t>
            </w:r>
          </w:p>
        </w:tc>
        <w:tc>
          <w:tcPr>
            <w:tcW w:w="890" w:type="dxa"/>
            <w:shd w:val="clear" w:color="auto" w:fill="FFFFFF"/>
          </w:tcPr>
          <w:p w14:paraId="23F53702"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(7)</w:t>
            </w:r>
          </w:p>
        </w:tc>
      </w:tr>
      <w:tr w:rsidR="00C4345C" w:rsidRPr="00270996" w14:paraId="557096D9" w14:textId="77777777" w:rsidTr="00A621AB">
        <w:trPr>
          <w:trHeight w:val="423"/>
        </w:trPr>
        <w:tc>
          <w:tcPr>
            <w:tcW w:w="1696" w:type="dxa"/>
            <w:shd w:val="clear" w:color="auto" w:fill="FFFFFF"/>
            <w:vAlign w:val="center"/>
          </w:tcPr>
          <w:p w14:paraId="2E748316" w14:textId="77777777" w:rsidR="00C4345C" w:rsidRPr="00270996" w:rsidRDefault="00C4345C">
            <w:pPr>
              <w:jc w:val="center"/>
            </w:pPr>
            <w:r w:rsidRPr="00270996">
              <w:rPr>
                <w:sz w:val="22"/>
              </w:rPr>
              <w:t>2424802010319</w:t>
            </w:r>
          </w:p>
        </w:tc>
        <w:tc>
          <w:tcPr>
            <w:tcW w:w="2079" w:type="dxa"/>
            <w:shd w:val="clear" w:color="auto" w:fill="FFFFFF"/>
            <w:vAlign w:val="center"/>
          </w:tcPr>
          <w:p w14:paraId="46D5A47B" w14:textId="77777777" w:rsidR="00C4345C" w:rsidRPr="00C52118" w:rsidRDefault="00C4345C">
            <w:pPr>
              <w:rPr>
                <w:bCs/>
              </w:rPr>
            </w:pPr>
            <w:r w:rsidRPr="00C52118">
              <w:rPr>
                <w:bCs/>
                <w:sz w:val="22"/>
              </w:rPr>
              <w:t>Nguyễn Bình Dương</w:t>
            </w:r>
          </w:p>
        </w:tc>
        <w:tc>
          <w:tcPr>
            <w:tcW w:w="1440" w:type="dxa"/>
            <w:shd w:val="clear" w:color="auto" w:fill="FFFFFF"/>
            <w:vAlign w:val="center"/>
          </w:tcPr>
          <w:p w14:paraId="0D13D316" w14:textId="77777777" w:rsidR="00C4345C" w:rsidRPr="00270996" w:rsidRDefault="00C4345C">
            <w:pPr>
              <w:jc w:val="center"/>
            </w:pPr>
            <w:r w:rsidRPr="00270996">
              <w:rPr>
                <w:sz w:val="22"/>
              </w:rPr>
              <w:t>D24CNTT05</w:t>
            </w:r>
          </w:p>
        </w:tc>
        <w:tc>
          <w:tcPr>
            <w:tcW w:w="1080" w:type="dxa"/>
            <w:shd w:val="clear" w:color="auto" w:fill="FFFFFF"/>
            <w:vAlign w:val="center"/>
          </w:tcPr>
          <w:p w14:paraId="4C95A2A5" w14:textId="77777777" w:rsidR="00C4345C" w:rsidRPr="00270996" w:rsidRDefault="00C4345C">
            <w:pPr>
              <w:jc w:val="center"/>
            </w:pPr>
            <w:r w:rsidRPr="00270996">
              <w:rPr>
                <w:sz w:val="22"/>
              </w:rPr>
              <w:t>Công nghệ thông tin</w:t>
            </w:r>
          </w:p>
        </w:tc>
        <w:tc>
          <w:tcPr>
            <w:tcW w:w="990" w:type="dxa"/>
            <w:shd w:val="clear" w:color="auto" w:fill="FFFFFF"/>
          </w:tcPr>
          <w:p w14:paraId="238D81DD" w14:textId="77777777" w:rsidR="00C4345C" w:rsidRPr="00270996" w:rsidRDefault="00C4345C" w:rsidP="00813446">
            <w:pPr>
              <w:jc w:val="center"/>
              <w:rPr>
                <w:rFonts w:eastAsia="Times New Roman" w:cs="Times New Roman"/>
                <w:color w:val="EE0000"/>
                <w:sz w:val="24"/>
                <w:szCs w:val="24"/>
              </w:rPr>
            </w:pPr>
          </w:p>
        </w:tc>
        <w:tc>
          <w:tcPr>
            <w:tcW w:w="900" w:type="dxa"/>
            <w:shd w:val="clear" w:color="auto" w:fill="FFFFFF"/>
          </w:tcPr>
          <w:p w14:paraId="06BBC0AC" w14:textId="77777777" w:rsidR="00C4345C" w:rsidRPr="00270996" w:rsidRDefault="00C4345C" w:rsidP="00813446">
            <w:pPr>
              <w:jc w:val="center"/>
              <w:rPr>
                <w:rFonts w:eastAsia="Times New Roman" w:cs="Times New Roman"/>
                <w:sz w:val="24"/>
                <w:szCs w:val="24"/>
                <w:highlight w:val="yellow"/>
              </w:rPr>
            </w:pPr>
          </w:p>
        </w:tc>
        <w:tc>
          <w:tcPr>
            <w:tcW w:w="890" w:type="dxa"/>
            <w:shd w:val="clear" w:color="auto" w:fill="FFFFFF"/>
          </w:tcPr>
          <w:p w14:paraId="6BDB419A" w14:textId="77777777" w:rsidR="00C4345C" w:rsidRPr="00270996" w:rsidRDefault="00C4345C" w:rsidP="00813446">
            <w:pPr>
              <w:jc w:val="center"/>
              <w:rPr>
                <w:rFonts w:eastAsia="Times New Roman" w:cs="Times New Roman"/>
                <w:sz w:val="24"/>
                <w:szCs w:val="24"/>
                <w:highlight w:val="yellow"/>
              </w:rPr>
            </w:pPr>
          </w:p>
        </w:tc>
      </w:tr>
      <w:tr w:rsidR="00C4345C" w:rsidRPr="00270996" w14:paraId="0839414B" w14:textId="77777777" w:rsidTr="00A621AB">
        <w:trPr>
          <w:trHeight w:val="413"/>
        </w:trPr>
        <w:tc>
          <w:tcPr>
            <w:tcW w:w="1696" w:type="dxa"/>
            <w:shd w:val="clear" w:color="auto" w:fill="FFFFFF"/>
            <w:vAlign w:val="center"/>
          </w:tcPr>
          <w:p w14:paraId="5B57DDDE" w14:textId="77777777" w:rsidR="00C4345C" w:rsidRPr="00270996" w:rsidRDefault="00C4345C">
            <w:pPr>
              <w:jc w:val="center"/>
            </w:pPr>
            <w:r w:rsidRPr="00270996">
              <w:rPr>
                <w:sz w:val="22"/>
              </w:rPr>
              <w:t>2424802010439</w:t>
            </w:r>
          </w:p>
        </w:tc>
        <w:tc>
          <w:tcPr>
            <w:tcW w:w="2079" w:type="dxa"/>
            <w:shd w:val="clear" w:color="auto" w:fill="FFFFFF"/>
            <w:vAlign w:val="center"/>
          </w:tcPr>
          <w:p w14:paraId="54E78216" w14:textId="77777777" w:rsidR="00C4345C" w:rsidRPr="00270996" w:rsidRDefault="00C4345C">
            <w:r w:rsidRPr="00270996">
              <w:rPr>
                <w:sz w:val="22"/>
              </w:rPr>
              <w:t>Trần Hồng Thanh</w:t>
            </w:r>
          </w:p>
        </w:tc>
        <w:tc>
          <w:tcPr>
            <w:tcW w:w="1440" w:type="dxa"/>
            <w:shd w:val="clear" w:color="auto" w:fill="FFFFFF"/>
            <w:vAlign w:val="center"/>
          </w:tcPr>
          <w:p w14:paraId="50766A2C" w14:textId="77777777" w:rsidR="00C4345C" w:rsidRPr="00270996" w:rsidRDefault="00C4345C">
            <w:pPr>
              <w:jc w:val="center"/>
            </w:pPr>
            <w:r w:rsidRPr="00270996">
              <w:rPr>
                <w:sz w:val="22"/>
              </w:rPr>
              <w:t>D24CNTT03</w:t>
            </w:r>
          </w:p>
        </w:tc>
        <w:tc>
          <w:tcPr>
            <w:tcW w:w="1080" w:type="dxa"/>
            <w:shd w:val="clear" w:color="auto" w:fill="FFFFFF"/>
            <w:vAlign w:val="center"/>
          </w:tcPr>
          <w:p w14:paraId="69D3EE34" w14:textId="77777777" w:rsidR="00C4345C" w:rsidRPr="00270996" w:rsidRDefault="00C4345C">
            <w:pPr>
              <w:jc w:val="center"/>
            </w:pPr>
            <w:r w:rsidRPr="00270996">
              <w:rPr>
                <w:sz w:val="22"/>
              </w:rPr>
              <w:t>Công nghệ thông tin</w:t>
            </w:r>
          </w:p>
        </w:tc>
        <w:tc>
          <w:tcPr>
            <w:tcW w:w="990" w:type="dxa"/>
            <w:shd w:val="clear" w:color="auto" w:fill="FFFFFF"/>
          </w:tcPr>
          <w:p w14:paraId="02662107" w14:textId="77777777" w:rsidR="00C4345C" w:rsidRPr="00270996" w:rsidRDefault="00C4345C" w:rsidP="00813446">
            <w:pPr>
              <w:jc w:val="center"/>
              <w:rPr>
                <w:rFonts w:eastAsia="Times New Roman" w:cs="Times New Roman"/>
                <w:color w:val="EE0000"/>
                <w:sz w:val="24"/>
                <w:szCs w:val="24"/>
              </w:rPr>
            </w:pPr>
          </w:p>
        </w:tc>
        <w:tc>
          <w:tcPr>
            <w:tcW w:w="900" w:type="dxa"/>
            <w:shd w:val="clear" w:color="auto" w:fill="FFFFFF"/>
          </w:tcPr>
          <w:p w14:paraId="230DBEBF" w14:textId="77777777" w:rsidR="00C4345C" w:rsidRPr="00270996" w:rsidRDefault="00C4345C" w:rsidP="00813446">
            <w:pPr>
              <w:jc w:val="center"/>
              <w:rPr>
                <w:rFonts w:eastAsia="Times New Roman" w:cs="Times New Roman"/>
                <w:sz w:val="24"/>
                <w:szCs w:val="24"/>
                <w:highlight w:val="yellow"/>
              </w:rPr>
            </w:pPr>
          </w:p>
        </w:tc>
        <w:tc>
          <w:tcPr>
            <w:tcW w:w="890" w:type="dxa"/>
            <w:shd w:val="clear" w:color="auto" w:fill="FFFFFF"/>
          </w:tcPr>
          <w:p w14:paraId="615B5784" w14:textId="77777777" w:rsidR="00C4345C" w:rsidRPr="00270996" w:rsidRDefault="00C4345C" w:rsidP="00813446">
            <w:pPr>
              <w:jc w:val="center"/>
              <w:rPr>
                <w:rFonts w:eastAsia="Times New Roman" w:cs="Times New Roman"/>
                <w:sz w:val="24"/>
                <w:szCs w:val="24"/>
                <w:highlight w:val="yellow"/>
              </w:rPr>
            </w:pPr>
          </w:p>
        </w:tc>
      </w:tr>
      <w:tr w:rsidR="00C4345C" w:rsidRPr="00270996" w14:paraId="2F3AF7BF" w14:textId="77777777" w:rsidTr="00A621AB">
        <w:trPr>
          <w:trHeight w:val="421"/>
        </w:trPr>
        <w:tc>
          <w:tcPr>
            <w:tcW w:w="1696" w:type="dxa"/>
            <w:shd w:val="clear" w:color="auto" w:fill="FFFFFF"/>
            <w:vAlign w:val="center"/>
          </w:tcPr>
          <w:p w14:paraId="178A81A9" w14:textId="77777777" w:rsidR="00C4345C" w:rsidRPr="00270996" w:rsidRDefault="00C4345C">
            <w:pPr>
              <w:jc w:val="center"/>
            </w:pPr>
            <w:r w:rsidRPr="00270996">
              <w:rPr>
                <w:sz w:val="22"/>
              </w:rPr>
              <w:lastRenderedPageBreak/>
              <w:t>2324802010393</w:t>
            </w:r>
          </w:p>
        </w:tc>
        <w:tc>
          <w:tcPr>
            <w:tcW w:w="2079" w:type="dxa"/>
            <w:shd w:val="clear" w:color="auto" w:fill="FFFFFF"/>
            <w:vAlign w:val="center"/>
          </w:tcPr>
          <w:p w14:paraId="379CF8B4" w14:textId="77777777" w:rsidR="00C4345C" w:rsidRPr="00270996" w:rsidRDefault="00C4345C">
            <w:r w:rsidRPr="00270996">
              <w:rPr>
                <w:sz w:val="22"/>
              </w:rPr>
              <w:t>Phạm Anh Tuấn</w:t>
            </w:r>
          </w:p>
        </w:tc>
        <w:tc>
          <w:tcPr>
            <w:tcW w:w="1440" w:type="dxa"/>
            <w:shd w:val="clear" w:color="auto" w:fill="FFFFFF"/>
            <w:vAlign w:val="center"/>
          </w:tcPr>
          <w:p w14:paraId="1BFDCFBC" w14:textId="77777777" w:rsidR="00C4345C" w:rsidRPr="00270996" w:rsidRDefault="00C4345C">
            <w:pPr>
              <w:jc w:val="center"/>
            </w:pPr>
            <w:r w:rsidRPr="00270996">
              <w:rPr>
                <w:sz w:val="22"/>
              </w:rPr>
              <w:t>D23CNTT03</w:t>
            </w:r>
          </w:p>
        </w:tc>
        <w:tc>
          <w:tcPr>
            <w:tcW w:w="1080" w:type="dxa"/>
            <w:shd w:val="clear" w:color="auto" w:fill="FFFFFF"/>
            <w:vAlign w:val="center"/>
          </w:tcPr>
          <w:p w14:paraId="73171791" w14:textId="77777777" w:rsidR="00C4345C" w:rsidRPr="00270996" w:rsidRDefault="00C4345C">
            <w:pPr>
              <w:jc w:val="center"/>
            </w:pPr>
            <w:r w:rsidRPr="00270996">
              <w:rPr>
                <w:sz w:val="22"/>
              </w:rPr>
              <w:t>Công nghệ thông tin</w:t>
            </w:r>
          </w:p>
        </w:tc>
        <w:tc>
          <w:tcPr>
            <w:tcW w:w="990" w:type="dxa"/>
            <w:shd w:val="clear" w:color="auto" w:fill="FFFFFF"/>
          </w:tcPr>
          <w:p w14:paraId="57EFFF53" w14:textId="77777777" w:rsidR="00C4345C" w:rsidRPr="00270996" w:rsidRDefault="00C4345C" w:rsidP="00813446">
            <w:pPr>
              <w:jc w:val="center"/>
              <w:rPr>
                <w:rFonts w:eastAsia="Times New Roman" w:cs="Times New Roman"/>
                <w:color w:val="EE0000"/>
                <w:sz w:val="24"/>
                <w:szCs w:val="24"/>
              </w:rPr>
            </w:pPr>
          </w:p>
        </w:tc>
        <w:tc>
          <w:tcPr>
            <w:tcW w:w="900" w:type="dxa"/>
            <w:shd w:val="clear" w:color="auto" w:fill="FFFFFF"/>
          </w:tcPr>
          <w:p w14:paraId="2D22F17D" w14:textId="77777777" w:rsidR="00C4345C" w:rsidRPr="00270996" w:rsidRDefault="00C4345C" w:rsidP="00813446">
            <w:pPr>
              <w:jc w:val="center"/>
              <w:rPr>
                <w:rFonts w:eastAsia="Times New Roman" w:cs="Times New Roman"/>
                <w:sz w:val="24"/>
                <w:szCs w:val="24"/>
                <w:highlight w:val="yellow"/>
              </w:rPr>
            </w:pPr>
          </w:p>
        </w:tc>
        <w:tc>
          <w:tcPr>
            <w:tcW w:w="890" w:type="dxa"/>
            <w:shd w:val="clear" w:color="auto" w:fill="FFFFFF"/>
          </w:tcPr>
          <w:p w14:paraId="30971630" w14:textId="77777777" w:rsidR="00C4345C" w:rsidRPr="00270996" w:rsidRDefault="00C4345C" w:rsidP="00813446">
            <w:pPr>
              <w:jc w:val="center"/>
              <w:rPr>
                <w:rFonts w:eastAsia="Times New Roman" w:cs="Times New Roman"/>
                <w:sz w:val="24"/>
                <w:szCs w:val="24"/>
                <w:highlight w:val="yellow"/>
              </w:rPr>
            </w:pPr>
          </w:p>
        </w:tc>
      </w:tr>
    </w:tbl>
    <w:p w14:paraId="043F18BB" w14:textId="77777777" w:rsidR="00C4345C" w:rsidRPr="00270996" w:rsidRDefault="00C4345C" w:rsidP="007607EE">
      <w:pPr>
        <w:tabs>
          <w:tab w:val="right" w:pos="6521"/>
          <w:tab w:val="right" w:pos="9355"/>
        </w:tabs>
        <w:spacing w:before="120" w:after="120" w:line="300" w:lineRule="auto"/>
        <w:ind w:firstLine="567"/>
        <w:rPr>
          <w:sz w:val="24"/>
          <w:szCs w:val="24"/>
        </w:rPr>
      </w:pPr>
      <w:r w:rsidRPr="00270996">
        <w:rPr>
          <w:sz w:val="24"/>
          <w:szCs w:val="24"/>
        </w:rPr>
        <w:t>Đối với bài làm cá nhân, mức độ hoàn thành cá nhân được xác định là 100%.</w:t>
      </w:r>
    </w:p>
    <w:p w14:paraId="03A47635" w14:textId="77777777" w:rsidR="00C4345C" w:rsidRPr="00270996" w:rsidRDefault="00C4345C" w:rsidP="007607EE">
      <w:pPr>
        <w:tabs>
          <w:tab w:val="right" w:pos="6521"/>
          <w:tab w:val="right" w:pos="9355"/>
        </w:tabs>
        <w:spacing w:before="120" w:after="120" w:line="300" w:lineRule="auto"/>
        <w:rPr>
          <w:b/>
          <w:sz w:val="24"/>
          <w:szCs w:val="24"/>
        </w:rPr>
      </w:pPr>
      <w:r w:rsidRPr="00270996">
        <w:rPr>
          <w:b/>
          <w:sz w:val="24"/>
          <w:szCs w:val="24"/>
        </w:rPr>
        <w:t xml:space="preserve">Phần 1 ĐÁNH GIÁ MỨC ĐỘ HOÀN THÀNH CÁ NHÂN </w:t>
      </w:r>
    </w:p>
    <w:p w14:paraId="5757928A" w14:textId="77777777" w:rsidR="00C4345C" w:rsidRPr="00270996" w:rsidRDefault="00C4345C" w:rsidP="007607EE">
      <w:pPr>
        <w:tabs>
          <w:tab w:val="right" w:pos="6521"/>
          <w:tab w:val="right" w:pos="9355"/>
        </w:tabs>
        <w:spacing w:before="120" w:after="120" w:line="300" w:lineRule="auto"/>
        <w:ind w:firstLine="567"/>
        <w:rPr>
          <w:i/>
          <w:iCs/>
          <w:sz w:val="24"/>
          <w:szCs w:val="24"/>
        </w:rPr>
      </w:pPr>
      <w:r w:rsidRPr="00270996">
        <w:rPr>
          <w:i/>
          <w:iCs/>
          <w:sz w:val="24"/>
          <w:szCs w:val="24"/>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sidRPr="00270996">
        <w:rPr>
          <w:b/>
          <w:bCs/>
          <w:i/>
          <w:iCs/>
          <w:sz w:val="24"/>
          <w:szCs w:val="24"/>
        </w:rPr>
        <w:t>(5)</w:t>
      </w:r>
      <w:r w:rsidRPr="00270996">
        <w:rPr>
          <w:i/>
          <w:iCs/>
          <w:sz w:val="24"/>
          <w:szCs w:val="24"/>
        </w:rPr>
        <w:t xml:space="preserve"> </w:t>
      </w:r>
      <w:r w:rsidRPr="00270996">
        <w:rPr>
          <w:b/>
          <w:bCs/>
          <w:i/>
          <w:iCs/>
          <w:sz w:val="24"/>
          <w:szCs w:val="24"/>
        </w:rPr>
        <w:t>“Mức độ hoàn thành cá nhân”</w:t>
      </w:r>
      <w:r w:rsidRPr="00270996">
        <w:rPr>
          <w:i/>
          <w:iCs/>
          <w:sz w:val="24"/>
          <w:szCs w:val="24"/>
        </w:rPr>
        <w:t xml:space="preserve"> ở Phần II. </w:t>
      </w:r>
      <w:r w:rsidRPr="00270996">
        <w:rPr>
          <w:i/>
          <w:sz w:val="22"/>
          <w:szCs w:val="32"/>
        </w:rPr>
        <w:t>(Chỉ áp dụng đối với bài làm theo nhóm)</w:t>
      </w:r>
    </w:p>
    <w:tbl>
      <w:tblPr>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992"/>
        <w:gridCol w:w="1276"/>
        <w:gridCol w:w="992"/>
        <w:gridCol w:w="993"/>
        <w:gridCol w:w="850"/>
        <w:gridCol w:w="1104"/>
      </w:tblGrid>
      <w:tr w:rsidR="00C4345C" w:rsidRPr="00270996" w14:paraId="5EF62B5F" w14:textId="77777777" w:rsidTr="000E154E">
        <w:trPr>
          <w:trHeight w:val="446"/>
        </w:trPr>
        <w:tc>
          <w:tcPr>
            <w:tcW w:w="2972" w:type="dxa"/>
            <w:shd w:val="clear" w:color="auto" w:fill="FFFFFF"/>
            <w:vAlign w:val="center"/>
          </w:tcPr>
          <w:p w14:paraId="559D9651" w14:textId="77777777" w:rsidR="00C4345C" w:rsidRPr="00270996" w:rsidRDefault="00C4345C" w:rsidP="000E154E">
            <w:pPr>
              <w:jc w:val="center"/>
              <w:rPr>
                <w:iCs/>
                <w:sz w:val="24"/>
                <w:szCs w:val="24"/>
              </w:rPr>
            </w:pPr>
            <w:r w:rsidRPr="00270996">
              <w:rPr>
                <w:rFonts w:eastAsia="Times New Roman" w:cs="Times New Roman"/>
                <w:b/>
                <w:sz w:val="24"/>
                <w:szCs w:val="24"/>
              </w:rPr>
              <w:t>Họ và tên sinh viên</w:t>
            </w:r>
          </w:p>
        </w:tc>
        <w:tc>
          <w:tcPr>
            <w:tcW w:w="992" w:type="dxa"/>
            <w:shd w:val="clear" w:color="auto" w:fill="FFFFFF"/>
            <w:vAlign w:val="center"/>
          </w:tcPr>
          <w:p w14:paraId="199C87A1"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Tham gia và</w:t>
            </w:r>
            <w:r w:rsidRPr="00270996">
              <w:rPr>
                <w:rFonts w:eastAsia="Times New Roman" w:cs="Times New Roman"/>
                <w:b/>
                <w:sz w:val="24"/>
                <w:szCs w:val="24"/>
              </w:rPr>
              <w:br/>
              <w:t>phối hợp</w:t>
            </w:r>
            <w:r w:rsidRPr="00270996">
              <w:rPr>
                <w:rFonts w:eastAsia="Times New Roman" w:cs="Times New Roman"/>
                <w:b/>
                <w:sz w:val="24"/>
                <w:szCs w:val="24"/>
              </w:rPr>
              <w:br/>
              <w:t>20%</w:t>
            </w:r>
          </w:p>
        </w:tc>
        <w:tc>
          <w:tcPr>
            <w:tcW w:w="1276" w:type="dxa"/>
            <w:shd w:val="clear" w:color="auto" w:fill="FFFFFF"/>
            <w:vAlign w:val="center"/>
          </w:tcPr>
          <w:p w14:paraId="250BFC0A"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Thực hiện nhiệm vụ</w:t>
            </w:r>
            <w:r w:rsidRPr="00270996">
              <w:rPr>
                <w:rFonts w:eastAsia="Times New Roman" w:cs="Times New Roman"/>
                <w:b/>
                <w:sz w:val="24"/>
                <w:szCs w:val="24"/>
              </w:rPr>
              <w:br/>
              <w:t>được giao</w:t>
            </w:r>
            <w:r w:rsidRPr="00270996">
              <w:rPr>
                <w:rFonts w:eastAsia="Times New Roman" w:cs="Times New Roman"/>
                <w:b/>
                <w:sz w:val="24"/>
                <w:szCs w:val="24"/>
              </w:rPr>
              <w:br/>
              <w:t>30%</w:t>
            </w:r>
          </w:p>
        </w:tc>
        <w:tc>
          <w:tcPr>
            <w:tcW w:w="992" w:type="dxa"/>
            <w:shd w:val="clear" w:color="auto" w:fill="FFFFFF"/>
            <w:vAlign w:val="center"/>
          </w:tcPr>
          <w:p w14:paraId="57D0C939"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Tiến độ và</w:t>
            </w:r>
            <w:r w:rsidRPr="00270996">
              <w:rPr>
                <w:rFonts w:eastAsia="Times New Roman" w:cs="Times New Roman"/>
                <w:b/>
                <w:sz w:val="24"/>
                <w:szCs w:val="24"/>
              </w:rPr>
              <w:br/>
              <w:t>trách nhiệm</w:t>
            </w:r>
            <w:r w:rsidRPr="00270996">
              <w:rPr>
                <w:rFonts w:eastAsia="Times New Roman" w:cs="Times New Roman"/>
                <w:b/>
                <w:sz w:val="24"/>
                <w:szCs w:val="24"/>
              </w:rPr>
              <w:br/>
              <w:t>20%</w:t>
            </w:r>
          </w:p>
        </w:tc>
        <w:tc>
          <w:tcPr>
            <w:tcW w:w="993" w:type="dxa"/>
            <w:shd w:val="clear" w:color="auto" w:fill="FFFFFF"/>
            <w:vAlign w:val="center"/>
          </w:tcPr>
          <w:p w14:paraId="7FC47562"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Chất lượng</w:t>
            </w:r>
            <w:r w:rsidRPr="00270996">
              <w:rPr>
                <w:rFonts w:eastAsia="Times New Roman" w:cs="Times New Roman"/>
                <w:b/>
                <w:sz w:val="24"/>
                <w:szCs w:val="24"/>
              </w:rPr>
              <w:br/>
              <w:t>phần việc</w:t>
            </w:r>
            <w:r w:rsidRPr="00270996">
              <w:rPr>
                <w:rFonts w:eastAsia="Times New Roman" w:cs="Times New Roman"/>
                <w:b/>
                <w:sz w:val="24"/>
                <w:szCs w:val="24"/>
              </w:rPr>
              <w:br/>
              <w:t>30%</w:t>
            </w:r>
          </w:p>
        </w:tc>
        <w:tc>
          <w:tcPr>
            <w:tcW w:w="850" w:type="dxa"/>
            <w:shd w:val="clear" w:color="auto" w:fill="FFFFFF"/>
            <w:vAlign w:val="center"/>
          </w:tcPr>
          <w:p w14:paraId="2ED81D19"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Tổng</w:t>
            </w:r>
            <w:r w:rsidRPr="00270996">
              <w:rPr>
                <w:rFonts w:eastAsia="Times New Roman" w:cs="Times New Roman"/>
                <w:b/>
                <w:sz w:val="24"/>
                <w:szCs w:val="24"/>
              </w:rPr>
              <w:br/>
              <w:t>100%</w:t>
            </w:r>
          </w:p>
        </w:tc>
        <w:tc>
          <w:tcPr>
            <w:tcW w:w="1104" w:type="dxa"/>
            <w:shd w:val="clear" w:color="auto" w:fill="FFFFFF"/>
            <w:vAlign w:val="center"/>
          </w:tcPr>
          <w:p w14:paraId="33E12286"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SV Ký tên</w:t>
            </w:r>
          </w:p>
        </w:tc>
      </w:tr>
      <w:tr w:rsidR="00C4345C" w:rsidRPr="00270996" w14:paraId="2E78D29B" w14:textId="77777777" w:rsidTr="000E154E">
        <w:trPr>
          <w:trHeight w:val="446"/>
        </w:trPr>
        <w:tc>
          <w:tcPr>
            <w:tcW w:w="2972" w:type="dxa"/>
            <w:shd w:val="clear" w:color="auto" w:fill="FFFFFF"/>
            <w:vAlign w:val="center"/>
          </w:tcPr>
          <w:p w14:paraId="24EABA4C" w14:textId="77777777" w:rsidR="00C4345C" w:rsidRPr="00C52118" w:rsidRDefault="00C4345C">
            <w:pPr>
              <w:rPr>
                <w:bCs/>
              </w:rPr>
            </w:pPr>
            <w:r w:rsidRPr="00C52118">
              <w:rPr>
                <w:bCs/>
                <w:sz w:val="22"/>
              </w:rPr>
              <w:t>Nguyễn Bình Dương</w:t>
            </w:r>
          </w:p>
        </w:tc>
        <w:tc>
          <w:tcPr>
            <w:tcW w:w="992" w:type="dxa"/>
            <w:shd w:val="clear" w:color="auto" w:fill="FFFFFF"/>
            <w:vAlign w:val="center"/>
          </w:tcPr>
          <w:p w14:paraId="5BF9C6D5"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184DAF53"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774BC3BD"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30A11988"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2F5D313A"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2536481A" w14:textId="77777777" w:rsidR="00C4345C" w:rsidRPr="00270996" w:rsidRDefault="00C4345C" w:rsidP="00E92554">
            <w:pPr>
              <w:rPr>
                <w:rFonts w:eastAsia="Times New Roman" w:cs="Times New Roman"/>
                <w:color w:val="EE0000"/>
                <w:sz w:val="24"/>
                <w:szCs w:val="24"/>
              </w:rPr>
            </w:pPr>
          </w:p>
        </w:tc>
      </w:tr>
      <w:tr w:rsidR="00C4345C" w:rsidRPr="00270996" w14:paraId="5D1FBDEE" w14:textId="77777777" w:rsidTr="000E154E">
        <w:trPr>
          <w:trHeight w:val="439"/>
        </w:trPr>
        <w:tc>
          <w:tcPr>
            <w:tcW w:w="2972" w:type="dxa"/>
            <w:shd w:val="clear" w:color="auto" w:fill="FFFFFF"/>
          </w:tcPr>
          <w:p w14:paraId="6C3450E2" w14:textId="77777777" w:rsidR="00C4345C" w:rsidRPr="00270996" w:rsidRDefault="00C4345C">
            <w:r w:rsidRPr="00270996">
              <w:rPr>
                <w:sz w:val="22"/>
              </w:rPr>
              <w:t>Trần Hồng Thanh</w:t>
            </w:r>
          </w:p>
        </w:tc>
        <w:tc>
          <w:tcPr>
            <w:tcW w:w="992" w:type="dxa"/>
            <w:shd w:val="clear" w:color="auto" w:fill="FFFFFF"/>
            <w:vAlign w:val="center"/>
          </w:tcPr>
          <w:p w14:paraId="2E0FE05E"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321F5023"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76522E52"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49C7F74D"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17671406"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6877F5DB" w14:textId="77777777" w:rsidR="00C4345C" w:rsidRPr="00270996" w:rsidRDefault="00C4345C" w:rsidP="00E92554">
            <w:pPr>
              <w:rPr>
                <w:rFonts w:eastAsia="Times New Roman" w:cs="Times New Roman"/>
                <w:color w:val="EE0000"/>
                <w:sz w:val="24"/>
                <w:szCs w:val="24"/>
              </w:rPr>
            </w:pPr>
          </w:p>
        </w:tc>
      </w:tr>
      <w:tr w:rsidR="00C4345C" w:rsidRPr="00270996" w14:paraId="46CC4D44" w14:textId="77777777" w:rsidTr="000E154E">
        <w:trPr>
          <w:trHeight w:val="431"/>
        </w:trPr>
        <w:tc>
          <w:tcPr>
            <w:tcW w:w="2972" w:type="dxa"/>
            <w:shd w:val="clear" w:color="auto" w:fill="FFFFFF"/>
          </w:tcPr>
          <w:p w14:paraId="25C63877" w14:textId="77777777" w:rsidR="00C4345C" w:rsidRPr="00270996" w:rsidRDefault="00C4345C">
            <w:r w:rsidRPr="00270996">
              <w:rPr>
                <w:sz w:val="22"/>
              </w:rPr>
              <w:t>Phạm Anh Tuấn</w:t>
            </w:r>
          </w:p>
        </w:tc>
        <w:tc>
          <w:tcPr>
            <w:tcW w:w="992" w:type="dxa"/>
            <w:shd w:val="clear" w:color="auto" w:fill="FFFFFF"/>
            <w:vAlign w:val="center"/>
          </w:tcPr>
          <w:p w14:paraId="40710160"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4A4E990A"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4451F451"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17169F8B"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59F36259"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6910DBC7" w14:textId="77777777" w:rsidR="00C4345C" w:rsidRPr="00270996" w:rsidRDefault="00C4345C" w:rsidP="00E92554">
            <w:pPr>
              <w:rPr>
                <w:rFonts w:eastAsia="Times New Roman" w:cs="Times New Roman"/>
                <w:color w:val="EE0000"/>
                <w:sz w:val="24"/>
                <w:szCs w:val="24"/>
              </w:rPr>
            </w:pPr>
          </w:p>
        </w:tc>
      </w:tr>
    </w:tbl>
    <w:p w14:paraId="26BCF9BA" w14:textId="77777777" w:rsidR="00C4345C" w:rsidRPr="00270996" w:rsidRDefault="00C4345C" w:rsidP="00AA099C">
      <w:pPr>
        <w:spacing w:before="120"/>
        <w:rPr>
          <w:b/>
        </w:rPr>
      </w:pPr>
    </w:p>
    <w:p w14:paraId="3AC52E1C" w14:textId="77777777" w:rsidR="00C4345C" w:rsidRPr="00270996" w:rsidRDefault="00C4345C" w:rsidP="00AA099C">
      <w:pPr>
        <w:spacing w:before="120"/>
      </w:pPr>
      <w:r w:rsidRPr="00270996">
        <w:rPr>
          <w:b/>
        </w:rPr>
        <w:t>Phần 2:</w:t>
      </w:r>
      <w:r w:rsidRPr="00270996">
        <w:t xml:space="preserve"> </w:t>
      </w:r>
      <w:r w:rsidRPr="00270996">
        <w:rPr>
          <w:b/>
        </w:rPr>
        <w:t>ĐÁNH GIÁ BÀI LÀM/SẢN PHẨM THEO RUBRIC CỦA HỌC PHẦN</w:t>
      </w:r>
      <w:r w:rsidRPr="00270996">
        <w:t xml:space="preserve"> </w:t>
      </w:r>
    </w:p>
    <w:p w14:paraId="3986C456" w14:textId="77777777" w:rsidR="00C4345C" w:rsidRPr="00270996" w:rsidRDefault="00C4345C" w:rsidP="0002647D">
      <w:pPr>
        <w:tabs>
          <w:tab w:val="right" w:pos="6521"/>
          <w:tab w:val="right" w:pos="9355"/>
        </w:tabs>
        <w:spacing w:before="120" w:after="120" w:line="300" w:lineRule="auto"/>
        <w:ind w:firstLine="567"/>
        <w:rPr>
          <w:i/>
          <w:sz w:val="22"/>
          <w:szCs w:val="32"/>
        </w:rPr>
      </w:pPr>
      <w:r w:rsidRPr="00270996">
        <w:rPr>
          <w:i/>
          <w:sz w:val="22"/>
          <w:szCs w:val="32"/>
        </w:rPr>
        <w:t xml:space="preserve">Các tiêu chí đánh giá, điểm tối đa, CELO và chỉ báo thực hiện được xác định theo rubric đã được phê duyệt của học </w:t>
      </w:r>
      <w:r w:rsidRPr="00270996">
        <w:rPr>
          <w:i/>
          <w:iCs/>
          <w:sz w:val="24"/>
          <w:szCs w:val="24"/>
        </w:rPr>
        <w:t>phần</w:t>
      </w:r>
      <w:r w:rsidRPr="00270996">
        <w:rPr>
          <w:i/>
          <w:sz w:val="22"/>
          <w:szCs w:val="32"/>
        </w:rPr>
        <w:t xml:space="preserve">. Số lượng tiêu chí có thể được điều chỉnh phù hợp với rubric cụ thể; tổng điểm tối đa là 10,0 điểm. Kết quả đánh giá bài làm/sản phẩm được ghi tại cột </w:t>
      </w:r>
      <w:r w:rsidRPr="00270996">
        <w:rPr>
          <w:b/>
          <w:bCs/>
          <w:i/>
          <w:sz w:val="22"/>
          <w:szCs w:val="32"/>
        </w:rPr>
        <w:t>(6)</w:t>
      </w:r>
      <w:r w:rsidRPr="00270996">
        <w:rPr>
          <w:i/>
          <w:sz w:val="22"/>
          <w:szCs w:val="32"/>
        </w:rPr>
        <w:t xml:space="preserve"> ở Phần II.</w:t>
      </w:r>
    </w:p>
    <w:tbl>
      <w:tblPr>
        <w:tblW w:w="9067" w:type="dxa"/>
        <w:tblLayout w:type="fixed"/>
        <w:tblCellMar>
          <w:top w:w="29" w:type="dxa"/>
          <w:left w:w="29" w:type="dxa"/>
          <w:bottom w:w="29" w:type="dxa"/>
          <w:right w:w="29" w:type="dxa"/>
        </w:tblCellMar>
        <w:tblLook w:val="0400" w:firstRow="0" w:lastRow="0" w:firstColumn="0" w:lastColumn="0" w:noHBand="0" w:noVBand="1"/>
      </w:tblPr>
      <w:tblGrid>
        <w:gridCol w:w="701"/>
        <w:gridCol w:w="1421"/>
        <w:gridCol w:w="2409"/>
        <w:gridCol w:w="948"/>
        <w:gridCol w:w="839"/>
        <w:gridCol w:w="825"/>
        <w:gridCol w:w="960"/>
        <w:gridCol w:w="964"/>
      </w:tblGrid>
      <w:tr w:rsidR="00C4345C" w:rsidRPr="00270996" w14:paraId="05AD4A33" w14:textId="77777777" w:rsidTr="009F0FFE">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w14:paraId="0226DAC2" w14:textId="77777777" w:rsidR="00C4345C" w:rsidRPr="00270996" w:rsidRDefault="00C4345C" w:rsidP="009F0FFE">
            <w:pPr>
              <w:ind w:left="168"/>
              <w:jc w:val="center"/>
            </w:pPr>
            <w:r w:rsidRPr="00270996">
              <w:rPr>
                <w:b/>
              </w:rPr>
              <w:lastRenderedPageBreak/>
              <w:t>TT</w:t>
            </w:r>
          </w:p>
        </w:tc>
        <w:tc>
          <w:tcPr>
            <w:tcW w:w="1421" w:type="dxa"/>
            <w:vMerge w:val="restart"/>
            <w:tcBorders>
              <w:top w:val="single" w:sz="4" w:space="0" w:color="000000"/>
              <w:left w:val="single" w:sz="4" w:space="0" w:color="000000"/>
              <w:bottom w:val="single" w:sz="4" w:space="0" w:color="000000"/>
              <w:right w:val="single" w:sz="4" w:space="0" w:color="auto"/>
            </w:tcBorders>
            <w:vAlign w:val="center"/>
          </w:tcPr>
          <w:p w14:paraId="27A2EAD7" w14:textId="77777777" w:rsidR="00C4345C" w:rsidRPr="00270996" w:rsidRDefault="00C4345C" w:rsidP="009F0FFE">
            <w:pPr>
              <w:ind w:left="37"/>
              <w:jc w:val="center"/>
            </w:pPr>
            <w:r w:rsidRPr="00270996">
              <w:rPr>
                <w:b/>
              </w:rPr>
              <w:t xml:space="preserve">Chỉ báo thực hiện </w:t>
            </w:r>
          </w:p>
        </w:tc>
        <w:tc>
          <w:tcPr>
            <w:tcW w:w="2409" w:type="dxa"/>
            <w:vMerge w:val="restart"/>
            <w:tcBorders>
              <w:top w:val="single" w:sz="4" w:space="0" w:color="auto"/>
              <w:left w:val="single" w:sz="4" w:space="0" w:color="auto"/>
              <w:right w:val="single" w:sz="4" w:space="0" w:color="auto"/>
            </w:tcBorders>
            <w:vAlign w:val="center"/>
          </w:tcPr>
          <w:p w14:paraId="301813F3" w14:textId="77777777" w:rsidR="00C4345C" w:rsidRPr="00270996" w:rsidRDefault="00C4345C" w:rsidP="009F0FFE">
            <w:pPr>
              <w:jc w:val="center"/>
              <w:rPr>
                <w:b/>
              </w:rPr>
            </w:pPr>
            <w:r w:rsidRPr="00270996">
              <w:rPr>
                <w:b/>
              </w:rPr>
              <w:t>Tiêu chí đánh giá</w:t>
            </w:r>
          </w:p>
        </w:tc>
        <w:tc>
          <w:tcPr>
            <w:tcW w:w="948" w:type="dxa"/>
            <w:vMerge w:val="restart"/>
            <w:tcBorders>
              <w:top w:val="single" w:sz="4" w:space="0" w:color="000000"/>
              <w:left w:val="single" w:sz="4" w:space="0" w:color="auto"/>
              <w:bottom w:val="single" w:sz="4" w:space="0" w:color="000000"/>
              <w:right w:val="single" w:sz="4" w:space="0" w:color="000000"/>
            </w:tcBorders>
            <w:vAlign w:val="center"/>
          </w:tcPr>
          <w:p w14:paraId="26C21397" w14:textId="77777777" w:rsidR="00C4345C" w:rsidRPr="00270996" w:rsidRDefault="00C4345C" w:rsidP="009F0FFE">
            <w:pPr>
              <w:jc w:val="center"/>
            </w:pPr>
            <w:r w:rsidRPr="00270996">
              <w:rPr>
                <w:b/>
              </w:rPr>
              <w:t>Điểm tối đa</w:t>
            </w:r>
          </w:p>
        </w:tc>
        <w:tc>
          <w:tcPr>
            <w:tcW w:w="839" w:type="dxa"/>
            <w:vMerge w:val="restart"/>
            <w:tcBorders>
              <w:top w:val="single" w:sz="4" w:space="0" w:color="000000"/>
              <w:left w:val="single" w:sz="4" w:space="0" w:color="000000"/>
              <w:right w:val="single" w:sz="4" w:space="0" w:color="000000"/>
            </w:tcBorders>
            <w:vAlign w:val="center"/>
          </w:tcPr>
          <w:p w14:paraId="7E76582D" w14:textId="77777777" w:rsidR="00C4345C" w:rsidRPr="00270996" w:rsidRDefault="00C4345C" w:rsidP="009F0FFE">
            <w:pPr>
              <w:jc w:val="center"/>
              <w:rPr>
                <w:b/>
              </w:rPr>
            </w:pPr>
            <w:r w:rsidRPr="00270996">
              <w:rPr>
                <w:b/>
              </w:rPr>
              <w:t>CELOx</w:t>
            </w:r>
          </w:p>
        </w:tc>
        <w:tc>
          <w:tcPr>
            <w:tcW w:w="825" w:type="dxa"/>
            <w:tcBorders>
              <w:top w:val="single" w:sz="4" w:space="0" w:color="000000"/>
              <w:left w:val="single" w:sz="4" w:space="0" w:color="000000"/>
              <w:bottom w:val="single" w:sz="4" w:space="0" w:color="000000"/>
              <w:right w:val="nil"/>
            </w:tcBorders>
            <w:vAlign w:val="center"/>
          </w:tcPr>
          <w:p w14:paraId="1D21ABC3" w14:textId="77777777" w:rsidR="00C4345C" w:rsidRPr="00270996" w:rsidRDefault="00C4345C" w:rsidP="009F0FFE">
            <w:pPr>
              <w:jc w:val="center"/>
              <w:rPr>
                <w:b/>
              </w:rPr>
            </w:pPr>
          </w:p>
        </w:tc>
        <w:tc>
          <w:tcPr>
            <w:tcW w:w="1924" w:type="dxa"/>
            <w:gridSpan w:val="2"/>
            <w:tcBorders>
              <w:top w:val="single" w:sz="4" w:space="0" w:color="000000"/>
              <w:left w:val="nil"/>
              <w:bottom w:val="single" w:sz="4" w:space="0" w:color="000000"/>
              <w:right w:val="single" w:sz="4" w:space="0" w:color="000000"/>
            </w:tcBorders>
            <w:vAlign w:val="center"/>
          </w:tcPr>
          <w:p w14:paraId="2FC72398" w14:textId="77777777" w:rsidR="00C4345C" w:rsidRPr="00270996" w:rsidRDefault="00C4345C" w:rsidP="009F0FFE">
            <w:pPr>
              <w:ind w:left="-31"/>
              <w:jc w:val="center"/>
            </w:pPr>
            <w:r w:rsidRPr="00270996">
              <w:rPr>
                <w:b/>
              </w:rPr>
              <w:t>Điểm đánh giá</w:t>
            </w:r>
          </w:p>
        </w:tc>
      </w:tr>
      <w:tr w:rsidR="00C4345C" w:rsidRPr="00270996" w14:paraId="21197833" w14:textId="77777777" w:rsidTr="009F0FFE">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w14:paraId="6404410B" w14:textId="77777777" w:rsidR="00C4345C" w:rsidRPr="00270996" w:rsidRDefault="00C4345C" w:rsidP="009F0FFE">
            <w:pPr>
              <w:pBdr>
                <w:top w:val="nil"/>
                <w:left w:val="nil"/>
                <w:bottom w:val="nil"/>
                <w:right w:val="nil"/>
                <w:between w:val="nil"/>
              </w:pBdr>
            </w:pPr>
          </w:p>
        </w:tc>
        <w:tc>
          <w:tcPr>
            <w:tcW w:w="1421" w:type="dxa"/>
            <w:vMerge/>
            <w:tcBorders>
              <w:top w:val="single" w:sz="4" w:space="0" w:color="000000"/>
              <w:left w:val="single" w:sz="4" w:space="0" w:color="000000"/>
              <w:bottom w:val="single" w:sz="4" w:space="0" w:color="000000"/>
              <w:right w:val="single" w:sz="4" w:space="0" w:color="auto"/>
            </w:tcBorders>
            <w:vAlign w:val="center"/>
          </w:tcPr>
          <w:p w14:paraId="12403DE2" w14:textId="77777777" w:rsidR="00C4345C" w:rsidRPr="00270996" w:rsidRDefault="00C4345C" w:rsidP="009F0FFE">
            <w:pPr>
              <w:pBdr>
                <w:top w:val="nil"/>
                <w:left w:val="nil"/>
                <w:bottom w:val="nil"/>
                <w:right w:val="nil"/>
                <w:between w:val="nil"/>
              </w:pBdr>
            </w:pPr>
          </w:p>
        </w:tc>
        <w:tc>
          <w:tcPr>
            <w:tcW w:w="2409" w:type="dxa"/>
            <w:vMerge/>
            <w:tcBorders>
              <w:left w:val="single" w:sz="4" w:space="0" w:color="auto"/>
              <w:bottom w:val="single" w:sz="4" w:space="0" w:color="auto"/>
              <w:right w:val="single" w:sz="4" w:space="0" w:color="auto"/>
            </w:tcBorders>
          </w:tcPr>
          <w:p w14:paraId="4592B662" w14:textId="77777777" w:rsidR="00C4345C" w:rsidRPr="00270996" w:rsidRDefault="00C4345C" w:rsidP="009F0FFE">
            <w:pPr>
              <w:pBdr>
                <w:top w:val="nil"/>
                <w:left w:val="nil"/>
                <w:bottom w:val="nil"/>
                <w:right w:val="nil"/>
                <w:between w:val="nil"/>
              </w:pBdr>
            </w:pPr>
          </w:p>
        </w:tc>
        <w:tc>
          <w:tcPr>
            <w:tcW w:w="948" w:type="dxa"/>
            <w:vMerge/>
            <w:tcBorders>
              <w:top w:val="single" w:sz="4" w:space="0" w:color="000000"/>
              <w:left w:val="single" w:sz="4" w:space="0" w:color="auto"/>
              <w:bottom w:val="single" w:sz="4" w:space="0" w:color="000000"/>
              <w:right w:val="single" w:sz="4" w:space="0" w:color="000000"/>
            </w:tcBorders>
            <w:vAlign w:val="center"/>
          </w:tcPr>
          <w:p w14:paraId="286B98AE" w14:textId="77777777" w:rsidR="00C4345C" w:rsidRPr="00270996" w:rsidRDefault="00C4345C" w:rsidP="009F0FFE">
            <w:pPr>
              <w:pBdr>
                <w:top w:val="nil"/>
                <w:left w:val="nil"/>
                <w:bottom w:val="nil"/>
                <w:right w:val="nil"/>
                <w:between w:val="nil"/>
              </w:pBdr>
            </w:pPr>
          </w:p>
        </w:tc>
        <w:tc>
          <w:tcPr>
            <w:tcW w:w="839" w:type="dxa"/>
            <w:vMerge/>
            <w:tcBorders>
              <w:top w:val="single" w:sz="4" w:space="0" w:color="000000"/>
              <w:left w:val="single" w:sz="4" w:space="0" w:color="000000"/>
              <w:right w:val="single" w:sz="4" w:space="0" w:color="000000"/>
            </w:tcBorders>
            <w:vAlign w:val="center"/>
          </w:tcPr>
          <w:p w14:paraId="42CD2533" w14:textId="77777777" w:rsidR="00C4345C" w:rsidRPr="00270996" w:rsidRDefault="00C4345C" w:rsidP="009F0FFE">
            <w:pPr>
              <w:pBdr>
                <w:top w:val="nil"/>
                <w:left w:val="nil"/>
                <w:bottom w:val="nil"/>
                <w:right w:val="nil"/>
                <w:between w:val="nil"/>
              </w:pBdr>
            </w:pPr>
          </w:p>
        </w:tc>
        <w:tc>
          <w:tcPr>
            <w:tcW w:w="825" w:type="dxa"/>
            <w:tcBorders>
              <w:top w:val="single" w:sz="4" w:space="0" w:color="000000"/>
              <w:left w:val="single" w:sz="4" w:space="0" w:color="000000"/>
              <w:bottom w:val="single" w:sz="4" w:space="0" w:color="000000"/>
              <w:right w:val="single" w:sz="4" w:space="0" w:color="000000"/>
            </w:tcBorders>
            <w:vAlign w:val="center"/>
          </w:tcPr>
          <w:p w14:paraId="5318F523" w14:textId="77777777" w:rsidR="00C4345C" w:rsidRPr="00270996" w:rsidRDefault="00C4345C" w:rsidP="009F0FFE">
            <w:pPr>
              <w:jc w:val="center"/>
              <w:rPr>
                <w:b/>
              </w:rPr>
            </w:pPr>
            <w:r w:rsidRPr="00270996">
              <w:rPr>
                <w:b/>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7F8110DC" w14:textId="77777777" w:rsidR="00C4345C" w:rsidRPr="00270996" w:rsidRDefault="00C4345C" w:rsidP="009F0FFE">
            <w:pPr>
              <w:ind w:left="122"/>
              <w:jc w:val="center"/>
              <w:rPr>
                <w:b/>
              </w:rPr>
            </w:pPr>
            <w:r w:rsidRPr="00270996">
              <w:rPr>
                <w:b/>
              </w:rPr>
              <w:t>CB chấm 2</w:t>
            </w:r>
          </w:p>
        </w:tc>
        <w:tc>
          <w:tcPr>
            <w:tcW w:w="964" w:type="dxa"/>
            <w:tcBorders>
              <w:top w:val="single" w:sz="4" w:space="0" w:color="000000"/>
              <w:left w:val="single" w:sz="4" w:space="0" w:color="000000"/>
              <w:bottom w:val="single" w:sz="4" w:space="0" w:color="000000"/>
              <w:right w:val="single" w:sz="4" w:space="0" w:color="000000"/>
            </w:tcBorders>
            <w:vAlign w:val="center"/>
          </w:tcPr>
          <w:p w14:paraId="1570BD43" w14:textId="77777777" w:rsidR="00C4345C" w:rsidRPr="00270996" w:rsidRDefault="00C4345C" w:rsidP="009F0FFE">
            <w:pPr>
              <w:ind w:left="137" w:right="34"/>
              <w:jc w:val="center"/>
            </w:pPr>
            <w:r w:rsidRPr="00270996">
              <w:rPr>
                <w:b/>
              </w:rPr>
              <w:t>Điểm thống nhất</w:t>
            </w:r>
          </w:p>
        </w:tc>
      </w:tr>
      <w:tr w:rsidR="00C4345C" w:rsidRPr="00270996" w14:paraId="7C7DEF05"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69251398" w14:textId="77777777" w:rsidR="00C4345C" w:rsidRPr="00270996" w:rsidRDefault="00C4345C" w:rsidP="009F0FFE">
            <w:pPr>
              <w:pBdr>
                <w:top w:val="nil"/>
                <w:left w:val="nil"/>
                <w:bottom w:val="nil"/>
                <w:right w:val="nil"/>
                <w:between w:val="nil"/>
              </w:pBdr>
              <w:jc w:val="center"/>
            </w:pPr>
            <w:r w:rsidRPr="00270996">
              <w:t>1</w:t>
            </w:r>
          </w:p>
        </w:tc>
        <w:tc>
          <w:tcPr>
            <w:tcW w:w="1421" w:type="dxa"/>
            <w:vMerge w:val="restart"/>
            <w:tcBorders>
              <w:top w:val="single" w:sz="4" w:space="0" w:color="000000"/>
              <w:left w:val="single" w:sz="4" w:space="0" w:color="000000"/>
              <w:right w:val="single" w:sz="4" w:space="0" w:color="auto"/>
            </w:tcBorders>
            <w:vAlign w:val="center"/>
          </w:tcPr>
          <w:p w14:paraId="4E6D8A9B" w14:textId="77777777" w:rsidR="00C4345C" w:rsidRPr="00270996" w:rsidRDefault="00C4345C" w:rsidP="009F0FFE">
            <w:pPr>
              <w:ind w:left="150"/>
            </w:pPr>
            <w:r w:rsidRPr="00270996">
              <w:t>Phân tích, thiết kế hệ thống</w:t>
            </w:r>
            <w:r w:rsidRPr="00270996">
              <w:br/>
            </w:r>
          </w:p>
        </w:tc>
        <w:tc>
          <w:tcPr>
            <w:tcW w:w="2409" w:type="dxa"/>
            <w:tcBorders>
              <w:top w:val="single" w:sz="4" w:space="0" w:color="auto"/>
              <w:left w:val="single" w:sz="4" w:space="0" w:color="auto"/>
              <w:bottom w:val="single" w:sz="4" w:space="0" w:color="auto"/>
              <w:right w:val="single" w:sz="4" w:space="0" w:color="auto"/>
            </w:tcBorders>
            <w:vAlign w:val="center"/>
          </w:tcPr>
          <w:p w14:paraId="5B6B34B9" w14:textId="77777777" w:rsidR="00C4345C" w:rsidRPr="00270996" w:rsidRDefault="00C4345C" w:rsidP="009F0FFE">
            <w:pPr>
              <w:pStyle w:val="ThngthngWeb"/>
            </w:pPr>
            <w:r w:rsidRPr="00270996">
              <w:rPr>
                <w:color w:val="000000"/>
              </w:rPr>
              <w:t>Xác định yêu cầu và giải pháp của bài toán.</w:t>
            </w:r>
          </w:p>
        </w:tc>
        <w:tc>
          <w:tcPr>
            <w:tcW w:w="948" w:type="dxa"/>
            <w:tcBorders>
              <w:top w:val="single" w:sz="4" w:space="0" w:color="000000"/>
              <w:left w:val="single" w:sz="4" w:space="0" w:color="auto"/>
              <w:bottom w:val="single" w:sz="4" w:space="0" w:color="000000"/>
              <w:right w:val="single" w:sz="4" w:space="0" w:color="000000"/>
            </w:tcBorders>
            <w:vAlign w:val="center"/>
          </w:tcPr>
          <w:p w14:paraId="3AD283EF"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391C42CA"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0C3B067E"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4F74D1B6"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F9E06F6" w14:textId="77777777" w:rsidR="00C4345C" w:rsidRPr="00270996" w:rsidRDefault="00C4345C" w:rsidP="009F0FFE">
            <w:pPr>
              <w:ind w:left="104"/>
              <w:jc w:val="center"/>
            </w:pPr>
          </w:p>
        </w:tc>
      </w:tr>
      <w:tr w:rsidR="00C4345C" w:rsidRPr="00270996" w14:paraId="63B1CE28"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064782FD"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bottom w:val="single" w:sz="4" w:space="0" w:color="000000"/>
              <w:right w:val="single" w:sz="4" w:space="0" w:color="auto"/>
            </w:tcBorders>
            <w:vAlign w:val="center"/>
          </w:tcPr>
          <w:p w14:paraId="0078D43E"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auto"/>
            </w:tcBorders>
          </w:tcPr>
          <w:p w14:paraId="36730812" w14:textId="77777777" w:rsidR="00C4345C" w:rsidRPr="00270996" w:rsidRDefault="00C4345C" w:rsidP="009F0FFE">
            <w:pPr>
              <w:rPr>
                <w:b/>
                <w:bCs/>
              </w:rPr>
            </w:pPr>
            <w:r w:rsidRPr="00270996">
              <w:t>Thiết kế hệ thống hoặc thuật toán rõ ràng, phù hợp và logic</w:t>
            </w:r>
          </w:p>
        </w:tc>
        <w:tc>
          <w:tcPr>
            <w:tcW w:w="948" w:type="dxa"/>
            <w:tcBorders>
              <w:top w:val="single" w:sz="4" w:space="0" w:color="000000"/>
              <w:left w:val="single" w:sz="4" w:space="0" w:color="auto"/>
              <w:bottom w:val="single" w:sz="4" w:space="0" w:color="000000"/>
              <w:right w:val="single" w:sz="4" w:space="0" w:color="000000"/>
            </w:tcBorders>
            <w:vAlign w:val="center"/>
          </w:tcPr>
          <w:p w14:paraId="76096132"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60E2AB7B"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72D9724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B033EBB"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668A537D" w14:textId="77777777" w:rsidR="00C4345C" w:rsidRPr="00270996" w:rsidRDefault="00C4345C" w:rsidP="009F0FFE">
            <w:pPr>
              <w:ind w:left="104"/>
              <w:jc w:val="center"/>
            </w:pPr>
          </w:p>
        </w:tc>
      </w:tr>
      <w:tr w:rsidR="00C4345C" w:rsidRPr="00270996" w14:paraId="1B50B238"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373EB604" w14:textId="77777777" w:rsidR="00C4345C" w:rsidRPr="00270996" w:rsidRDefault="00C4345C" w:rsidP="009F0FFE">
            <w:pPr>
              <w:pBdr>
                <w:top w:val="nil"/>
                <w:left w:val="nil"/>
                <w:bottom w:val="nil"/>
                <w:right w:val="nil"/>
                <w:between w:val="nil"/>
              </w:pBdr>
              <w:jc w:val="center"/>
            </w:pPr>
            <w:r w:rsidRPr="00270996">
              <w:t>2</w:t>
            </w:r>
          </w:p>
        </w:tc>
        <w:tc>
          <w:tcPr>
            <w:tcW w:w="1421" w:type="dxa"/>
            <w:vMerge w:val="restart"/>
            <w:tcBorders>
              <w:top w:val="single" w:sz="4" w:space="0" w:color="000000"/>
              <w:left w:val="single" w:sz="4" w:space="0" w:color="000000"/>
              <w:right w:val="single" w:sz="4" w:space="0" w:color="auto"/>
            </w:tcBorders>
            <w:vAlign w:val="center"/>
          </w:tcPr>
          <w:p w14:paraId="7BD976FD" w14:textId="77777777" w:rsidR="00C4345C" w:rsidRPr="00270996" w:rsidRDefault="00C4345C" w:rsidP="009F0FFE">
            <w:pPr>
              <w:ind w:left="150"/>
            </w:pPr>
            <w:r w:rsidRPr="00270996">
              <w:t>Sản phẩm</w:t>
            </w:r>
          </w:p>
        </w:tc>
        <w:tc>
          <w:tcPr>
            <w:tcW w:w="2409" w:type="dxa"/>
            <w:tcBorders>
              <w:top w:val="single" w:sz="4" w:space="0" w:color="auto"/>
              <w:left w:val="single" w:sz="4" w:space="0" w:color="auto"/>
              <w:bottom w:val="single" w:sz="4" w:space="0" w:color="auto"/>
              <w:right w:val="single" w:sz="4" w:space="0" w:color="000000"/>
            </w:tcBorders>
            <w:vAlign w:val="center"/>
          </w:tcPr>
          <w:p w14:paraId="60B6C94F" w14:textId="77777777" w:rsidR="00C4345C" w:rsidRPr="00270996" w:rsidRDefault="00C4345C" w:rsidP="009F0FFE">
            <w:pPr>
              <w:rPr>
                <w:b/>
                <w:bCs/>
              </w:rPr>
            </w:pPr>
            <w:r w:rsidRPr="00270996">
              <w:t>Triển khai giao diện (với sản phẩm ứng dụng) hoặc triển khai thuật toán chính xác.</w:t>
            </w:r>
          </w:p>
        </w:tc>
        <w:tc>
          <w:tcPr>
            <w:tcW w:w="948" w:type="dxa"/>
            <w:tcBorders>
              <w:top w:val="single" w:sz="4" w:space="0" w:color="000000"/>
              <w:left w:val="single" w:sz="4" w:space="0" w:color="000000"/>
              <w:bottom w:val="single" w:sz="4" w:space="0" w:color="000000"/>
              <w:right w:val="single" w:sz="4" w:space="0" w:color="000000"/>
            </w:tcBorders>
            <w:vAlign w:val="center"/>
          </w:tcPr>
          <w:p w14:paraId="5F55D036" w14:textId="77777777" w:rsidR="00C4345C" w:rsidRPr="00270996" w:rsidRDefault="00C4345C" w:rsidP="009F0FFE">
            <w:pPr>
              <w:jc w:val="center"/>
            </w:pPr>
            <w:r w:rsidRPr="00270996">
              <w:t>3.0</w:t>
            </w:r>
          </w:p>
        </w:tc>
        <w:tc>
          <w:tcPr>
            <w:tcW w:w="839" w:type="dxa"/>
            <w:tcBorders>
              <w:top w:val="single" w:sz="4" w:space="0" w:color="000000"/>
              <w:left w:val="single" w:sz="4" w:space="0" w:color="000000"/>
              <w:bottom w:val="single" w:sz="4" w:space="0" w:color="000000"/>
              <w:right w:val="single" w:sz="4" w:space="0" w:color="000000"/>
            </w:tcBorders>
            <w:vAlign w:val="center"/>
          </w:tcPr>
          <w:p w14:paraId="7A2192C3" w14:textId="77777777" w:rsidR="00C4345C" w:rsidRPr="00270996" w:rsidRDefault="00C4345C" w:rsidP="009F0FFE">
            <w:pPr>
              <w:jc w:val="center"/>
              <w:rPr>
                <w:color w:val="000000" w:themeColor="text1"/>
              </w:rPr>
            </w:pPr>
            <w:r w:rsidRPr="00270996">
              <w:rPr>
                <w:color w:val="000000" w:themeColor="text1"/>
              </w:rPr>
              <w:t>CELO2</w:t>
            </w:r>
          </w:p>
        </w:tc>
        <w:tc>
          <w:tcPr>
            <w:tcW w:w="825" w:type="dxa"/>
            <w:tcBorders>
              <w:top w:val="single" w:sz="4" w:space="0" w:color="000000"/>
              <w:left w:val="single" w:sz="4" w:space="0" w:color="000000"/>
              <w:bottom w:val="single" w:sz="4" w:space="0" w:color="000000"/>
              <w:right w:val="single" w:sz="4" w:space="0" w:color="000000"/>
            </w:tcBorders>
            <w:vAlign w:val="center"/>
          </w:tcPr>
          <w:p w14:paraId="7508394C"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78B1F8E"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0F4669AC" w14:textId="77777777" w:rsidR="00C4345C" w:rsidRPr="00270996" w:rsidRDefault="00C4345C" w:rsidP="009F0FFE">
            <w:pPr>
              <w:ind w:left="104"/>
              <w:jc w:val="center"/>
            </w:pPr>
          </w:p>
        </w:tc>
      </w:tr>
      <w:tr w:rsidR="00C4345C" w:rsidRPr="00270996" w14:paraId="0ED325A9"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01D1D3CE"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right w:val="single" w:sz="4" w:space="0" w:color="auto"/>
            </w:tcBorders>
            <w:vAlign w:val="center"/>
          </w:tcPr>
          <w:p w14:paraId="69B747EC"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374F0A85" w14:textId="77777777" w:rsidR="00C4345C" w:rsidRPr="00270996" w:rsidRDefault="00C4345C" w:rsidP="009F0FFE">
            <w:pPr>
              <w:rPr>
                <w:b/>
                <w:bCs/>
              </w:rPr>
            </w:pPr>
            <w:r w:rsidRPr="00270996">
              <w:t>Thực hiện thử nghiệm hoặc kiểm thử sản phẩm/thuật toán</w:t>
            </w:r>
          </w:p>
        </w:tc>
        <w:tc>
          <w:tcPr>
            <w:tcW w:w="948" w:type="dxa"/>
            <w:tcBorders>
              <w:top w:val="single" w:sz="4" w:space="0" w:color="000000"/>
              <w:left w:val="single" w:sz="4" w:space="0" w:color="000000"/>
              <w:bottom w:val="single" w:sz="4" w:space="0" w:color="000000"/>
              <w:right w:val="single" w:sz="4" w:space="0" w:color="000000"/>
            </w:tcBorders>
            <w:vAlign w:val="center"/>
          </w:tcPr>
          <w:p w14:paraId="6E535C5E" w14:textId="77777777" w:rsidR="00C4345C" w:rsidRPr="00270996" w:rsidRDefault="00C4345C" w:rsidP="009F0FFE">
            <w:pPr>
              <w:jc w:val="center"/>
            </w:pPr>
            <w:r w:rsidRPr="00270996">
              <w:t>2.0</w:t>
            </w:r>
          </w:p>
        </w:tc>
        <w:tc>
          <w:tcPr>
            <w:tcW w:w="839" w:type="dxa"/>
            <w:tcBorders>
              <w:top w:val="single" w:sz="4" w:space="0" w:color="000000"/>
              <w:left w:val="single" w:sz="4" w:space="0" w:color="000000"/>
              <w:bottom w:val="single" w:sz="4" w:space="0" w:color="000000"/>
              <w:right w:val="single" w:sz="4" w:space="0" w:color="000000"/>
            </w:tcBorders>
            <w:vAlign w:val="center"/>
          </w:tcPr>
          <w:p w14:paraId="0F0B6A01"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43EE528C"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8E1A8D1"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416193D" w14:textId="77777777" w:rsidR="00C4345C" w:rsidRPr="00270996" w:rsidRDefault="00C4345C" w:rsidP="009F0FFE">
            <w:pPr>
              <w:ind w:left="104"/>
              <w:jc w:val="center"/>
            </w:pPr>
          </w:p>
        </w:tc>
      </w:tr>
      <w:tr w:rsidR="00C4345C" w:rsidRPr="00270996" w14:paraId="21D33826"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55587878" w14:textId="77777777" w:rsidR="00C4345C" w:rsidRPr="00270996" w:rsidRDefault="00C4345C" w:rsidP="009F0FFE">
            <w:pPr>
              <w:pBdr>
                <w:top w:val="nil"/>
                <w:left w:val="nil"/>
                <w:bottom w:val="nil"/>
                <w:right w:val="nil"/>
                <w:between w:val="nil"/>
              </w:pBdr>
              <w:jc w:val="center"/>
            </w:pPr>
            <w:r w:rsidRPr="00270996">
              <w:t>3</w:t>
            </w:r>
          </w:p>
        </w:tc>
        <w:tc>
          <w:tcPr>
            <w:tcW w:w="1421" w:type="dxa"/>
            <w:vMerge/>
            <w:tcBorders>
              <w:left w:val="single" w:sz="4" w:space="0" w:color="000000"/>
              <w:bottom w:val="single" w:sz="4" w:space="0" w:color="000000"/>
              <w:right w:val="single" w:sz="4" w:space="0" w:color="auto"/>
            </w:tcBorders>
            <w:vAlign w:val="center"/>
          </w:tcPr>
          <w:p w14:paraId="3E1276A6"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655E9D16" w14:textId="77777777" w:rsidR="00C4345C" w:rsidRPr="00270996" w:rsidRDefault="00C4345C" w:rsidP="009F0FFE">
            <w:r w:rsidRPr="00270996">
              <w:t>Đánh giá mức độ ứng dụng thực tế. Sử dụng ý tưởng hoặc công nghệ mới để giải quyết vấn đề</w:t>
            </w:r>
          </w:p>
        </w:tc>
        <w:tc>
          <w:tcPr>
            <w:tcW w:w="948" w:type="dxa"/>
            <w:tcBorders>
              <w:top w:val="single" w:sz="4" w:space="0" w:color="000000"/>
              <w:left w:val="single" w:sz="4" w:space="0" w:color="000000"/>
              <w:bottom w:val="single" w:sz="4" w:space="0" w:color="000000"/>
              <w:right w:val="single" w:sz="4" w:space="0" w:color="000000"/>
            </w:tcBorders>
            <w:vAlign w:val="center"/>
          </w:tcPr>
          <w:p w14:paraId="79BD4C93"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6E2F9FB5"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340EC9C8"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65FCE35"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147684D9" w14:textId="77777777" w:rsidR="00C4345C" w:rsidRPr="00270996" w:rsidRDefault="00C4345C" w:rsidP="009F0FFE">
            <w:pPr>
              <w:ind w:left="104"/>
              <w:jc w:val="center"/>
            </w:pPr>
          </w:p>
        </w:tc>
      </w:tr>
      <w:tr w:rsidR="00C4345C" w:rsidRPr="00270996" w14:paraId="00A39842"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F1DCFF0" w14:textId="77777777" w:rsidR="00C4345C" w:rsidRPr="00270996" w:rsidRDefault="00C4345C" w:rsidP="009F0FFE">
            <w:pPr>
              <w:pBdr>
                <w:top w:val="nil"/>
                <w:left w:val="nil"/>
                <w:bottom w:val="nil"/>
                <w:right w:val="nil"/>
                <w:between w:val="nil"/>
              </w:pBdr>
              <w:jc w:val="center"/>
            </w:pPr>
            <w:r w:rsidRPr="00270996">
              <w:t>4</w:t>
            </w:r>
          </w:p>
        </w:tc>
        <w:tc>
          <w:tcPr>
            <w:tcW w:w="1421" w:type="dxa"/>
            <w:tcBorders>
              <w:top w:val="single" w:sz="4" w:space="0" w:color="000000"/>
              <w:left w:val="single" w:sz="4" w:space="0" w:color="000000"/>
              <w:bottom w:val="single" w:sz="4" w:space="0" w:color="000000"/>
              <w:right w:val="single" w:sz="4" w:space="0" w:color="auto"/>
            </w:tcBorders>
            <w:vAlign w:val="center"/>
          </w:tcPr>
          <w:p w14:paraId="75BF049F" w14:textId="77777777" w:rsidR="00C4345C" w:rsidRPr="00270996" w:rsidRDefault="00C4345C" w:rsidP="009F0FFE">
            <w:pPr>
              <w:ind w:left="150"/>
            </w:pPr>
            <w:r w:rsidRPr="00270996">
              <w:t>Báo cáo đồ án</w:t>
            </w:r>
          </w:p>
        </w:tc>
        <w:tc>
          <w:tcPr>
            <w:tcW w:w="2409" w:type="dxa"/>
            <w:tcBorders>
              <w:top w:val="single" w:sz="4" w:space="0" w:color="auto"/>
              <w:left w:val="single" w:sz="4" w:space="0" w:color="auto"/>
              <w:bottom w:val="single" w:sz="4" w:space="0" w:color="auto"/>
              <w:right w:val="single" w:sz="4" w:space="0" w:color="auto"/>
            </w:tcBorders>
          </w:tcPr>
          <w:p w14:paraId="3C21512E" w14:textId="77777777" w:rsidR="00C4345C" w:rsidRPr="00270996" w:rsidRDefault="00C4345C" w:rsidP="009F0FFE">
            <w:pPr>
              <w:rPr>
                <w:b/>
                <w:bCs/>
              </w:rPr>
            </w:pPr>
            <w:r w:rsidRPr="00270996">
              <w:t>Trình bày đúng quy cách, có tài liệu tham khảo rõ ràng đầy đủ</w:t>
            </w:r>
          </w:p>
        </w:tc>
        <w:tc>
          <w:tcPr>
            <w:tcW w:w="948" w:type="dxa"/>
            <w:tcBorders>
              <w:top w:val="single" w:sz="4" w:space="0" w:color="000000"/>
              <w:left w:val="single" w:sz="4" w:space="0" w:color="auto"/>
              <w:bottom w:val="single" w:sz="4" w:space="0" w:color="000000"/>
              <w:right w:val="single" w:sz="4" w:space="0" w:color="000000"/>
            </w:tcBorders>
            <w:vAlign w:val="center"/>
          </w:tcPr>
          <w:p w14:paraId="653430A5"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1E3B091A"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59D8F825"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73B48B24"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04ACCE6" w14:textId="77777777" w:rsidR="00C4345C" w:rsidRPr="00270996" w:rsidRDefault="00C4345C" w:rsidP="009F0FFE">
            <w:pPr>
              <w:ind w:left="104"/>
              <w:jc w:val="center"/>
            </w:pPr>
          </w:p>
        </w:tc>
      </w:tr>
      <w:tr w:rsidR="00C4345C" w:rsidRPr="00270996" w14:paraId="6163A800"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1F14C377" w14:textId="77777777" w:rsidR="00C4345C" w:rsidRPr="00270996" w:rsidRDefault="00C4345C" w:rsidP="009F0FFE">
            <w:pPr>
              <w:pBdr>
                <w:top w:val="nil"/>
                <w:left w:val="nil"/>
                <w:bottom w:val="nil"/>
                <w:right w:val="nil"/>
                <w:between w:val="nil"/>
              </w:pBdr>
              <w:jc w:val="center"/>
            </w:pPr>
            <w:r w:rsidRPr="00270996">
              <w:t>5</w:t>
            </w:r>
          </w:p>
        </w:tc>
        <w:tc>
          <w:tcPr>
            <w:tcW w:w="1421" w:type="dxa"/>
            <w:tcBorders>
              <w:top w:val="single" w:sz="4" w:space="0" w:color="000000"/>
              <w:left w:val="single" w:sz="4" w:space="0" w:color="000000"/>
              <w:bottom w:val="single" w:sz="4" w:space="0" w:color="000000"/>
              <w:right w:val="single" w:sz="4" w:space="0" w:color="auto"/>
            </w:tcBorders>
            <w:vAlign w:val="center"/>
          </w:tcPr>
          <w:p w14:paraId="7A9B7B81" w14:textId="77777777" w:rsidR="00C4345C" w:rsidRPr="00270996" w:rsidRDefault="00C4345C" w:rsidP="009F0FFE">
            <w:pPr>
              <w:ind w:left="150"/>
            </w:pPr>
            <w:r w:rsidRPr="00270996">
              <w:t>Thuyết trình</w:t>
            </w:r>
          </w:p>
        </w:tc>
        <w:tc>
          <w:tcPr>
            <w:tcW w:w="2409" w:type="dxa"/>
            <w:tcBorders>
              <w:top w:val="single" w:sz="4" w:space="0" w:color="auto"/>
              <w:left w:val="single" w:sz="4" w:space="0" w:color="auto"/>
              <w:bottom w:val="single" w:sz="4" w:space="0" w:color="auto"/>
              <w:right w:val="single" w:sz="4" w:space="0" w:color="auto"/>
            </w:tcBorders>
            <w:vAlign w:val="center"/>
          </w:tcPr>
          <w:p w14:paraId="39DDEFF3"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Phong cách trình bày</w:t>
            </w:r>
          </w:p>
          <w:p w14:paraId="124B04B0"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Giọng nói</w:t>
            </w:r>
          </w:p>
          <w:p w14:paraId="62FF8B62" w14:textId="77777777" w:rsidR="00C4345C" w:rsidRPr="00270996" w:rsidRDefault="00C4345C" w:rsidP="009F0FFE">
            <w:pPr>
              <w:rPr>
                <w:b/>
                <w:bCs/>
              </w:rPr>
            </w:pPr>
            <w:r w:rsidRPr="00270996">
              <w:t>Tương tác với người nghe</w:t>
            </w:r>
          </w:p>
        </w:tc>
        <w:tc>
          <w:tcPr>
            <w:tcW w:w="948" w:type="dxa"/>
            <w:tcBorders>
              <w:top w:val="single" w:sz="4" w:space="0" w:color="000000"/>
              <w:left w:val="single" w:sz="4" w:space="0" w:color="auto"/>
              <w:bottom w:val="single" w:sz="4" w:space="0" w:color="000000"/>
              <w:right w:val="single" w:sz="4" w:space="0" w:color="000000"/>
            </w:tcBorders>
            <w:vAlign w:val="center"/>
          </w:tcPr>
          <w:p w14:paraId="00931854"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26190D4F"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2A204B6B"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3FA244C"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1E4F4054" w14:textId="77777777" w:rsidR="00C4345C" w:rsidRPr="00270996" w:rsidRDefault="00C4345C" w:rsidP="009F0FFE">
            <w:pPr>
              <w:ind w:left="104"/>
              <w:jc w:val="center"/>
            </w:pPr>
          </w:p>
        </w:tc>
      </w:tr>
      <w:tr w:rsidR="00C4345C" w:rsidRPr="00270996" w14:paraId="31DED048"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4730E326" w14:textId="77777777" w:rsidR="00C4345C" w:rsidRPr="00270996" w:rsidRDefault="00C4345C" w:rsidP="009F0FFE">
            <w:pPr>
              <w:pBdr>
                <w:top w:val="nil"/>
                <w:left w:val="nil"/>
                <w:bottom w:val="nil"/>
                <w:right w:val="nil"/>
                <w:between w:val="nil"/>
              </w:pBdr>
              <w:jc w:val="center"/>
            </w:pPr>
            <w:r w:rsidRPr="00270996">
              <w:t>6</w:t>
            </w:r>
          </w:p>
        </w:tc>
        <w:tc>
          <w:tcPr>
            <w:tcW w:w="1421" w:type="dxa"/>
            <w:tcBorders>
              <w:top w:val="single" w:sz="4" w:space="0" w:color="000000"/>
              <w:left w:val="single" w:sz="4" w:space="0" w:color="000000"/>
              <w:bottom w:val="single" w:sz="4" w:space="0" w:color="000000"/>
              <w:right w:val="single" w:sz="4" w:space="0" w:color="auto"/>
            </w:tcBorders>
            <w:vAlign w:val="center"/>
          </w:tcPr>
          <w:p w14:paraId="3987148D" w14:textId="77777777" w:rsidR="00C4345C" w:rsidRPr="00270996" w:rsidRDefault="00C4345C" w:rsidP="009F0FFE">
            <w:pPr>
              <w:ind w:left="150"/>
            </w:pPr>
            <w:r w:rsidRPr="00270996">
              <w:t>Thái độ tham gia lớp học/nhóm làm việc</w:t>
            </w:r>
          </w:p>
        </w:tc>
        <w:tc>
          <w:tcPr>
            <w:tcW w:w="2409" w:type="dxa"/>
            <w:tcBorders>
              <w:top w:val="single" w:sz="4" w:space="0" w:color="auto"/>
              <w:left w:val="single" w:sz="4" w:space="0" w:color="auto"/>
              <w:bottom w:val="single" w:sz="4" w:space="0" w:color="auto"/>
              <w:right w:val="single" w:sz="4" w:space="0" w:color="auto"/>
            </w:tcBorders>
            <w:vAlign w:val="center"/>
          </w:tcPr>
          <w:p w14:paraId="0E2C46B5"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Tham gia tích cực các buổi họp nhóm</w:t>
            </w:r>
          </w:p>
          <w:p w14:paraId="53A14D4B" w14:textId="77777777" w:rsidR="00C4345C" w:rsidRPr="00270996" w:rsidRDefault="00C4345C" w:rsidP="009F0FFE">
            <w:pPr>
              <w:rPr>
                <w:b/>
                <w:bCs/>
              </w:rPr>
            </w:pPr>
            <w:r w:rsidRPr="00270996">
              <w:t>Phân chia công việc hợp lý</w:t>
            </w:r>
          </w:p>
        </w:tc>
        <w:tc>
          <w:tcPr>
            <w:tcW w:w="948" w:type="dxa"/>
            <w:tcBorders>
              <w:top w:val="single" w:sz="4" w:space="0" w:color="000000"/>
              <w:left w:val="single" w:sz="4" w:space="0" w:color="auto"/>
              <w:bottom w:val="single" w:sz="4" w:space="0" w:color="000000"/>
              <w:right w:val="single" w:sz="4" w:space="0" w:color="000000"/>
            </w:tcBorders>
            <w:vAlign w:val="center"/>
          </w:tcPr>
          <w:p w14:paraId="6E1F1148"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38E6EB98" w14:textId="77777777" w:rsidR="00C4345C" w:rsidRPr="00270996" w:rsidRDefault="00C4345C" w:rsidP="009F0FFE">
            <w:pPr>
              <w:ind w:left="105"/>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0DE90A8D"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40467F04"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6B839457" w14:textId="77777777" w:rsidR="00C4345C" w:rsidRPr="00270996" w:rsidRDefault="00C4345C" w:rsidP="009F0FFE">
            <w:pPr>
              <w:ind w:left="104"/>
              <w:jc w:val="center"/>
            </w:pPr>
          </w:p>
        </w:tc>
      </w:tr>
      <w:tr w:rsidR="00C4345C" w:rsidRPr="00270996" w14:paraId="6E3F3AFF" w14:textId="77777777" w:rsidTr="009F0FFE">
        <w:trPr>
          <w:trHeight w:val="20"/>
        </w:trPr>
        <w:tc>
          <w:tcPr>
            <w:tcW w:w="4531" w:type="dxa"/>
            <w:gridSpan w:val="3"/>
            <w:tcBorders>
              <w:top w:val="single" w:sz="4" w:space="0" w:color="000000"/>
              <w:left w:val="single" w:sz="4" w:space="0" w:color="000000"/>
              <w:bottom w:val="single" w:sz="4" w:space="0" w:color="000000"/>
              <w:right w:val="single" w:sz="4" w:space="0" w:color="auto"/>
            </w:tcBorders>
            <w:vAlign w:val="center"/>
          </w:tcPr>
          <w:p w14:paraId="4BE92B9A" w14:textId="77777777" w:rsidR="00C4345C" w:rsidRPr="00270996" w:rsidRDefault="00C4345C" w:rsidP="009F0FFE">
            <w:pPr>
              <w:jc w:val="center"/>
              <w:rPr>
                <w:b/>
              </w:rPr>
            </w:pPr>
            <w:r w:rsidRPr="00270996">
              <w:rPr>
                <w:b/>
              </w:rPr>
              <w:lastRenderedPageBreak/>
              <w:t>Điểm tổng cộng</w:t>
            </w:r>
          </w:p>
        </w:tc>
        <w:tc>
          <w:tcPr>
            <w:tcW w:w="948" w:type="dxa"/>
            <w:tcBorders>
              <w:top w:val="single" w:sz="4" w:space="0" w:color="000000"/>
              <w:left w:val="single" w:sz="4" w:space="0" w:color="auto"/>
              <w:bottom w:val="single" w:sz="4" w:space="0" w:color="000000"/>
              <w:right w:val="single" w:sz="4" w:space="0" w:color="000000"/>
            </w:tcBorders>
            <w:vAlign w:val="center"/>
          </w:tcPr>
          <w:p w14:paraId="4B3A9DCB" w14:textId="77777777" w:rsidR="00C4345C" w:rsidRPr="00270996" w:rsidRDefault="00C4345C" w:rsidP="009F0FFE">
            <w:pPr>
              <w:ind w:left="43"/>
              <w:jc w:val="center"/>
            </w:pPr>
            <w:r w:rsidRPr="00270996">
              <w:rPr>
                <w:b/>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22C44F56" w14:textId="77777777" w:rsidR="00C4345C" w:rsidRPr="00270996" w:rsidRDefault="00C4345C" w:rsidP="009F0FFE">
            <w:pPr>
              <w:ind w:left="105"/>
              <w:jc w:val="center"/>
            </w:pPr>
          </w:p>
        </w:tc>
        <w:tc>
          <w:tcPr>
            <w:tcW w:w="825" w:type="dxa"/>
            <w:tcBorders>
              <w:top w:val="single" w:sz="4" w:space="0" w:color="000000"/>
              <w:left w:val="single" w:sz="4" w:space="0" w:color="000000"/>
              <w:bottom w:val="single" w:sz="4" w:space="0" w:color="000000"/>
              <w:right w:val="single" w:sz="4" w:space="0" w:color="000000"/>
            </w:tcBorders>
            <w:vAlign w:val="center"/>
          </w:tcPr>
          <w:p w14:paraId="602460DE" w14:textId="77777777" w:rsidR="00C4345C" w:rsidRPr="00270996" w:rsidRDefault="00C4345C" w:rsidP="009F0FFE">
            <w:pPr>
              <w:ind w:left="105"/>
              <w:jc w:val="center"/>
            </w:pPr>
          </w:p>
        </w:tc>
        <w:tc>
          <w:tcPr>
            <w:tcW w:w="960" w:type="dxa"/>
            <w:tcBorders>
              <w:top w:val="single" w:sz="4" w:space="0" w:color="000000"/>
              <w:left w:val="single" w:sz="4" w:space="0" w:color="000000"/>
              <w:bottom w:val="single" w:sz="4" w:space="0" w:color="000000"/>
              <w:right w:val="single" w:sz="4" w:space="0" w:color="000000"/>
            </w:tcBorders>
            <w:vAlign w:val="center"/>
          </w:tcPr>
          <w:p w14:paraId="6EA5218D" w14:textId="77777777" w:rsidR="00C4345C" w:rsidRPr="00270996" w:rsidRDefault="00C4345C" w:rsidP="009F0FFE">
            <w:pPr>
              <w:ind w:left="110"/>
              <w:jc w:val="center"/>
            </w:pPr>
          </w:p>
        </w:tc>
        <w:tc>
          <w:tcPr>
            <w:tcW w:w="964" w:type="dxa"/>
            <w:tcBorders>
              <w:top w:val="single" w:sz="4" w:space="0" w:color="000000"/>
              <w:left w:val="single" w:sz="4" w:space="0" w:color="000000"/>
              <w:bottom w:val="single" w:sz="4" w:space="0" w:color="000000"/>
              <w:right w:val="single" w:sz="4" w:space="0" w:color="000000"/>
            </w:tcBorders>
            <w:vAlign w:val="center"/>
          </w:tcPr>
          <w:p w14:paraId="5005168F" w14:textId="77777777" w:rsidR="00C4345C" w:rsidRPr="00270996" w:rsidRDefault="00C4345C" w:rsidP="009F0FFE">
            <w:pPr>
              <w:ind w:left="104"/>
              <w:jc w:val="center"/>
            </w:pPr>
          </w:p>
        </w:tc>
      </w:tr>
    </w:tbl>
    <w:p w14:paraId="0AC73AAE" w14:textId="77777777" w:rsidR="00C4345C" w:rsidRPr="00270996" w:rsidRDefault="00C4345C" w:rsidP="003E4043">
      <w:pPr>
        <w:tabs>
          <w:tab w:val="center" w:pos="566"/>
          <w:tab w:val="center" w:pos="6945"/>
        </w:tabs>
        <w:spacing w:after="16"/>
        <w:jc w:val="right"/>
        <w:rPr>
          <w:i/>
        </w:rPr>
      </w:pPr>
    </w:p>
    <w:p w14:paraId="1822EA5F" w14:textId="77777777" w:rsidR="00C4345C" w:rsidRPr="00270996" w:rsidRDefault="00C4345C" w:rsidP="003E4043">
      <w:pPr>
        <w:tabs>
          <w:tab w:val="center" w:pos="566"/>
          <w:tab w:val="center" w:pos="6945"/>
        </w:tabs>
        <w:spacing w:after="16"/>
        <w:jc w:val="right"/>
        <w:rPr>
          <w:i/>
        </w:rPr>
      </w:pPr>
      <w:r w:rsidRPr="00270996">
        <w:rPr>
          <w:i/>
        </w:rPr>
        <w:t>Thành phố Hồ Chí Minh, ngày 04 tháng 11 năm 2026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C4345C" w:rsidRPr="00270996" w14:paraId="6B8EE6E3" w14:textId="77777777" w:rsidTr="009F0FFE">
        <w:trPr>
          <w:jc w:val="center"/>
        </w:trPr>
        <w:tc>
          <w:tcPr>
            <w:tcW w:w="4535" w:type="dxa"/>
            <w:vAlign w:val="center"/>
          </w:tcPr>
          <w:p w14:paraId="0E860B17" w14:textId="77777777" w:rsidR="00C4345C" w:rsidRPr="00270996" w:rsidRDefault="00C4345C" w:rsidP="009F0FFE">
            <w:pPr>
              <w:tabs>
                <w:tab w:val="center" w:pos="566"/>
                <w:tab w:val="center" w:pos="6945"/>
              </w:tabs>
              <w:spacing w:after="16"/>
              <w:jc w:val="center"/>
              <w:rPr>
                <w:rFonts w:eastAsia="Times New Roman" w:cs="Times New Roman"/>
              </w:rPr>
            </w:pPr>
            <w:r w:rsidRPr="00270996">
              <w:rPr>
                <w:rFonts w:eastAsia="Times New Roman" w:cs="Times New Roman"/>
                <w:b/>
              </w:rPr>
              <w:t>CÁN BỘ CHẤM 1</w:t>
            </w:r>
          </w:p>
        </w:tc>
        <w:tc>
          <w:tcPr>
            <w:tcW w:w="4536" w:type="dxa"/>
            <w:vAlign w:val="center"/>
          </w:tcPr>
          <w:p w14:paraId="47643D42" w14:textId="77777777" w:rsidR="00C4345C" w:rsidRPr="00270996" w:rsidRDefault="00C4345C" w:rsidP="009F0FFE">
            <w:pPr>
              <w:tabs>
                <w:tab w:val="center" w:pos="6945"/>
              </w:tabs>
              <w:spacing w:after="16"/>
              <w:jc w:val="center"/>
              <w:rPr>
                <w:rFonts w:eastAsia="Times New Roman" w:cs="Times New Roman"/>
              </w:rPr>
            </w:pPr>
            <w:r w:rsidRPr="00270996">
              <w:rPr>
                <w:rFonts w:eastAsia="Times New Roman" w:cs="Times New Roman"/>
                <w:b/>
              </w:rPr>
              <w:t>CÁN BỘ CHẤM 2</w:t>
            </w:r>
          </w:p>
        </w:tc>
      </w:tr>
    </w:tbl>
    <w:p w14:paraId="643C9177" w14:textId="77777777" w:rsidR="00C4345C" w:rsidRPr="00270996" w:rsidRDefault="00C4345C" w:rsidP="002063F3">
      <w:pPr>
        <w:tabs>
          <w:tab w:val="center" w:pos="566"/>
          <w:tab w:val="center" w:pos="6945"/>
        </w:tabs>
        <w:spacing w:after="16"/>
      </w:pPr>
      <w:r w:rsidRPr="00270996">
        <w:t xml:space="preserve">                    </w:t>
      </w:r>
      <w:r w:rsidRPr="00270996">
        <w:rPr>
          <w:i/>
        </w:rPr>
        <w:t>(Ký, ghi rõ họ tên)                                        (Ký, ghi rõ họ tên)</w:t>
      </w:r>
    </w:p>
    <w:p w14:paraId="02A57DF1" w14:textId="77777777" w:rsidR="00C4345C" w:rsidRPr="00270996" w:rsidRDefault="00C4345C" w:rsidP="002063F3">
      <w:pPr>
        <w:tabs>
          <w:tab w:val="center" w:pos="566"/>
          <w:tab w:val="center" w:pos="6945"/>
          <w:tab w:val="right" w:pos="9071"/>
        </w:tabs>
        <w:spacing w:after="16"/>
      </w:pPr>
      <w:r w:rsidRPr="00270996">
        <w:t xml:space="preserve">                     </w:t>
      </w:r>
      <w:r w:rsidRPr="00270996">
        <w:tab/>
        <w:t>Võ Quốc Lương</w:t>
      </w:r>
    </w:p>
    <w:p w14:paraId="21DD35C2" w14:textId="77777777" w:rsidR="00194873" w:rsidRPr="00270996" w:rsidRDefault="00194873" w:rsidP="005412DF">
      <w:pPr>
        <w:pageBreakBefore/>
        <w:jc w:val="center"/>
        <w:rPr>
          <w:rFonts w:cs="Times New Roman"/>
          <w:szCs w:val="26"/>
        </w:rPr>
      </w:pPr>
      <w:r w:rsidRPr="00270996">
        <w:rPr>
          <w:rFonts w:cs="Times New Roman"/>
          <w:szCs w:val="26"/>
        </w:rPr>
        <w:lastRenderedPageBreak/>
        <w:t>TRƯỜNG ĐẠI HỌC THỦ DẦU MỘT</w:t>
      </w:r>
    </w:p>
    <w:p w14:paraId="3E641797" w14:textId="77777777" w:rsidR="00194873" w:rsidRPr="00270996" w:rsidRDefault="00194873" w:rsidP="005412DF">
      <w:pPr>
        <w:jc w:val="center"/>
        <w:rPr>
          <w:rFonts w:cs="Times New Roman"/>
          <w:b/>
          <w:bCs/>
          <w:szCs w:val="26"/>
        </w:rPr>
      </w:pPr>
      <w:r w:rsidRPr="00270996">
        <w:rPr>
          <w:rFonts w:cs="Times New Roman"/>
          <w:b/>
          <w:bCs/>
          <w:szCs w:val="26"/>
        </w:rPr>
        <w:t xml:space="preserve">VIỆN </w:t>
      </w:r>
      <w:r w:rsidR="005C2F0B" w:rsidRPr="00270996">
        <w:rPr>
          <w:rFonts w:cs="Times New Roman"/>
          <w:b/>
          <w:bCs/>
          <w:szCs w:val="26"/>
        </w:rPr>
        <w:t xml:space="preserve">CÔNG NGHỆ </w:t>
      </w:r>
      <w:r w:rsidRPr="00270996">
        <w:rPr>
          <w:rFonts w:cs="Times New Roman"/>
          <w:b/>
          <w:bCs/>
          <w:szCs w:val="26"/>
        </w:rPr>
        <w:t>SỐ</w:t>
      </w:r>
    </w:p>
    <w:p w14:paraId="20E9CA9B" w14:textId="77777777" w:rsidR="00194873" w:rsidRPr="00270996" w:rsidRDefault="00194873" w:rsidP="00194873">
      <w:pPr>
        <w:jc w:val="center"/>
      </w:pPr>
    </w:p>
    <w:p w14:paraId="440E727A" w14:textId="77777777" w:rsidR="00194873" w:rsidRPr="00270996" w:rsidRDefault="00194873" w:rsidP="00194873">
      <w:pPr>
        <w:jc w:val="center"/>
        <w:rPr>
          <w:rFonts w:cs="Times New Roman"/>
          <w:b/>
          <w:bCs/>
          <w:szCs w:val="26"/>
        </w:rPr>
      </w:pPr>
      <w:r w:rsidRPr="00270996">
        <w:rPr>
          <w:rFonts w:cs="Times New Roman"/>
          <w:b/>
          <w:bCs/>
          <w:szCs w:val="26"/>
        </w:rPr>
        <w:t>KẾ HOẠCH LÀM VIỆC NHÓM 2</w:t>
      </w:r>
    </w:p>
    <w:p w14:paraId="794A87CF" w14:textId="77777777" w:rsidR="00194873" w:rsidRPr="00270996" w:rsidRDefault="00194873" w:rsidP="00C0593D">
      <w:pPr>
        <w:jc w:val="center"/>
        <w:rPr>
          <w:rFonts w:cs="Times New Roman"/>
          <w:b/>
          <w:bCs/>
          <w:i/>
          <w:iCs/>
          <w:sz w:val="22"/>
        </w:rPr>
      </w:pPr>
      <w:r w:rsidRPr="00270996">
        <w:rPr>
          <w:rFonts w:cs="Times New Roman"/>
          <w:b/>
          <w:bCs/>
          <w:i/>
          <w:iCs/>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270996" w14:paraId="7E79E067"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3B491A11" w14:textId="77777777" w:rsidR="00194873" w:rsidRPr="00270996" w:rsidRDefault="00194873" w:rsidP="000E1BF3">
            <w:pPr>
              <w:jc w:val="center"/>
              <w:rPr>
                <w:rFonts w:cs="Times New Roman"/>
                <w:b/>
                <w:bCs/>
                <w:color w:val="EE0000"/>
                <w:szCs w:val="26"/>
              </w:rPr>
            </w:pPr>
            <w:r w:rsidRPr="00270996">
              <w:rPr>
                <w:rFonts w:cs="Times New Roman"/>
                <w:b/>
                <w:bCs/>
                <w:szCs w:val="26"/>
              </w:rPr>
              <w:t>THÔNG TIN NHÓM</w:t>
            </w:r>
          </w:p>
        </w:tc>
      </w:tr>
      <w:tr w:rsidR="00194873" w:rsidRPr="00270996" w14:paraId="2C066A22" w14:textId="77777777" w:rsidTr="000E1BF3">
        <w:trPr>
          <w:trHeight w:val="429"/>
        </w:trPr>
        <w:tc>
          <w:tcPr>
            <w:tcW w:w="1249" w:type="pct"/>
            <w:shd w:val="clear" w:color="auto" w:fill="F2F2F2" w:themeFill="background1" w:themeFillShade="F2"/>
            <w:tcMar>
              <w:left w:w="288" w:type="dxa"/>
              <w:right w:w="288" w:type="dxa"/>
            </w:tcMar>
            <w:vAlign w:val="center"/>
          </w:tcPr>
          <w:p w14:paraId="24A2D4A4" w14:textId="77777777" w:rsidR="00194873" w:rsidRPr="00270996" w:rsidRDefault="002F52F2" w:rsidP="002F52F2">
            <w:pPr>
              <w:rPr>
                <w:b/>
                <w:bCs/>
              </w:rPr>
            </w:pPr>
            <w:r w:rsidRPr="00270996">
              <w:rPr>
                <w:b/>
                <w:bCs/>
              </w:rPr>
              <w:t>TÊN NHÓM</w:t>
            </w:r>
          </w:p>
        </w:tc>
        <w:tc>
          <w:tcPr>
            <w:tcW w:w="3751" w:type="pct"/>
            <w:tcMar>
              <w:left w:w="288" w:type="dxa"/>
            </w:tcMar>
            <w:vAlign w:val="center"/>
          </w:tcPr>
          <w:p w14:paraId="15C46FEC" w14:textId="77777777" w:rsidR="00D4772F" w:rsidRPr="00270996" w:rsidRDefault="00450C14">
            <w:pPr>
              <w:spacing w:before="30" w:after="30"/>
            </w:pPr>
            <w:r w:rsidRPr="00270996">
              <w:rPr>
                <w:b/>
                <w:sz w:val="21"/>
              </w:rPr>
              <w:t>Nhóm 2</w:t>
            </w:r>
          </w:p>
        </w:tc>
      </w:tr>
      <w:tr w:rsidR="00194873" w:rsidRPr="00270996" w14:paraId="55A620AC"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0D225313" w14:textId="77777777" w:rsidR="00194873" w:rsidRPr="00270996" w:rsidRDefault="002F52F2" w:rsidP="002F52F2">
            <w:pPr>
              <w:rPr>
                <w:b/>
                <w:bCs/>
              </w:rPr>
            </w:pPr>
            <w:r w:rsidRPr="00270996">
              <w:rPr>
                <w:b/>
                <w:bCs/>
              </w:rPr>
              <w:t>TÊN THÀNH VIÊN NHÓM</w:t>
            </w:r>
          </w:p>
        </w:tc>
        <w:tc>
          <w:tcPr>
            <w:tcW w:w="3751" w:type="pct"/>
            <w:tcMar>
              <w:left w:w="288" w:type="dxa"/>
            </w:tcMar>
            <w:vAlign w:val="center"/>
          </w:tcPr>
          <w:p w14:paraId="78D9C6A2" w14:textId="77777777" w:rsidR="00D4772F" w:rsidRPr="00A32FD4" w:rsidRDefault="00450C14">
            <w:pPr>
              <w:spacing w:before="30" w:after="30"/>
              <w:rPr>
                <w:bCs/>
              </w:rPr>
            </w:pPr>
            <w:r w:rsidRPr="00A32FD4">
              <w:rPr>
                <w:bCs/>
                <w:sz w:val="21"/>
              </w:rPr>
              <w:t>1. Nguyễn Bình Dương - MSSV: 2424802010319 (Nhóm trưởng)</w:t>
            </w:r>
          </w:p>
        </w:tc>
      </w:tr>
      <w:tr w:rsidR="00194873" w:rsidRPr="00270996" w14:paraId="2B9A679D" w14:textId="77777777" w:rsidTr="000E1BF3">
        <w:trPr>
          <w:trHeight w:val="429"/>
        </w:trPr>
        <w:tc>
          <w:tcPr>
            <w:tcW w:w="1249" w:type="pct"/>
            <w:vMerge/>
            <w:shd w:val="clear" w:color="auto" w:fill="F2F2F2" w:themeFill="background1" w:themeFillShade="F2"/>
            <w:tcMar>
              <w:left w:w="288" w:type="dxa"/>
              <w:right w:w="288" w:type="dxa"/>
            </w:tcMar>
            <w:vAlign w:val="center"/>
          </w:tcPr>
          <w:p w14:paraId="61404F02" w14:textId="77777777" w:rsidR="00194873" w:rsidRPr="00270996" w:rsidRDefault="00194873" w:rsidP="002F52F2">
            <w:pPr>
              <w:rPr>
                <w:b/>
                <w:bCs/>
              </w:rPr>
            </w:pPr>
          </w:p>
        </w:tc>
        <w:tc>
          <w:tcPr>
            <w:tcW w:w="3751" w:type="pct"/>
            <w:tcMar>
              <w:left w:w="288" w:type="dxa"/>
            </w:tcMar>
          </w:tcPr>
          <w:p w14:paraId="7B23E879" w14:textId="77777777" w:rsidR="00D4772F" w:rsidRPr="00270996" w:rsidRDefault="00450C14">
            <w:pPr>
              <w:spacing w:before="30" w:after="30"/>
            </w:pPr>
            <w:r w:rsidRPr="00270996">
              <w:rPr>
                <w:sz w:val="21"/>
              </w:rPr>
              <w:t>2. Trần Hồng Thanh - MSSV: 2424802010439</w:t>
            </w:r>
          </w:p>
        </w:tc>
      </w:tr>
      <w:tr w:rsidR="00194873" w:rsidRPr="00270996" w14:paraId="3D101966" w14:textId="77777777" w:rsidTr="000E1BF3">
        <w:trPr>
          <w:trHeight w:val="429"/>
        </w:trPr>
        <w:tc>
          <w:tcPr>
            <w:tcW w:w="1249" w:type="pct"/>
            <w:vMerge/>
            <w:shd w:val="clear" w:color="auto" w:fill="F2F2F2" w:themeFill="background1" w:themeFillShade="F2"/>
            <w:tcMar>
              <w:left w:w="288" w:type="dxa"/>
              <w:right w:w="288" w:type="dxa"/>
            </w:tcMar>
            <w:vAlign w:val="center"/>
          </w:tcPr>
          <w:p w14:paraId="5D85BD09" w14:textId="77777777" w:rsidR="00194873" w:rsidRPr="00270996" w:rsidRDefault="00194873" w:rsidP="002F52F2">
            <w:pPr>
              <w:rPr>
                <w:b/>
                <w:bCs/>
              </w:rPr>
            </w:pPr>
          </w:p>
        </w:tc>
        <w:tc>
          <w:tcPr>
            <w:tcW w:w="3751" w:type="pct"/>
            <w:tcMar>
              <w:left w:w="288" w:type="dxa"/>
            </w:tcMar>
          </w:tcPr>
          <w:p w14:paraId="6EB1FBA7" w14:textId="77777777" w:rsidR="00D4772F" w:rsidRPr="00270996" w:rsidRDefault="00450C14">
            <w:pPr>
              <w:spacing w:before="30" w:after="30"/>
            </w:pPr>
            <w:r w:rsidRPr="00270996">
              <w:rPr>
                <w:sz w:val="21"/>
              </w:rPr>
              <w:t>3. Phạm Anh Tuấn - MSSV: 2324802010393</w:t>
            </w:r>
          </w:p>
        </w:tc>
      </w:tr>
      <w:tr w:rsidR="00194873" w:rsidRPr="00270996" w14:paraId="1560DDCC" w14:textId="77777777" w:rsidTr="000E1BF3">
        <w:trPr>
          <w:trHeight w:val="429"/>
        </w:trPr>
        <w:tc>
          <w:tcPr>
            <w:tcW w:w="1249" w:type="pct"/>
            <w:shd w:val="clear" w:color="auto" w:fill="F2F2F2" w:themeFill="background1" w:themeFillShade="F2"/>
            <w:tcMar>
              <w:left w:w="288" w:type="dxa"/>
              <w:right w:w="288" w:type="dxa"/>
            </w:tcMar>
            <w:vAlign w:val="center"/>
          </w:tcPr>
          <w:p w14:paraId="2DAB2EE7" w14:textId="77777777" w:rsidR="00194873" w:rsidRPr="00270996" w:rsidRDefault="002F52F2" w:rsidP="002F52F2">
            <w:pPr>
              <w:rPr>
                <w:b/>
                <w:bCs/>
              </w:rPr>
            </w:pPr>
            <w:r w:rsidRPr="00270996">
              <w:rPr>
                <w:b/>
                <w:bCs/>
              </w:rPr>
              <w:t>NHÓM LỚP</w:t>
            </w:r>
          </w:p>
        </w:tc>
        <w:tc>
          <w:tcPr>
            <w:tcW w:w="3751" w:type="pct"/>
            <w:tcMar>
              <w:left w:w="288" w:type="dxa"/>
            </w:tcMar>
            <w:vAlign w:val="center"/>
          </w:tcPr>
          <w:p w14:paraId="1B332D63" w14:textId="77777777" w:rsidR="00D4772F" w:rsidRPr="00270996" w:rsidRDefault="00450C14">
            <w:pPr>
              <w:spacing w:before="30" w:after="30"/>
            </w:pPr>
            <w:r w:rsidRPr="00270996">
              <w:rPr>
                <w:sz w:val="20"/>
              </w:rPr>
              <w:t>D24CNTT05 - D24CNTT03 - D23CNTT03 (Học phần: Đồ án cơ sở ngành - CNTT044)</w:t>
            </w:r>
          </w:p>
        </w:tc>
      </w:tr>
    </w:tbl>
    <w:p w14:paraId="4029A2BE" w14:textId="77777777" w:rsidR="00194873" w:rsidRPr="00270996" w:rsidRDefault="00194873" w:rsidP="00194873">
      <w:pPr>
        <w:jc w:val="center"/>
        <w:rPr>
          <w:rFonts w:ascii="Calibri" w:hAnsi="Calibri" w:cs="Calibri"/>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14A1833D"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18551F61" w14:textId="77777777" w:rsidR="00194873" w:rsidRPr="00270996" w:rsidRDefault="00194873" w:rsidP="000E1BF3">
            <w:pPr>
              <w:pStyle w:val="u1"/>
              <w:jc w:val="center"/>
              <w:rPr>
                <w:rFonts w:ascii="Times New Roman" w:hAnsi="Times New Roman" w:cs="Times New Roman"/>
                <w:b/>
                <w:bCs/>
                <w:color w:val="auto"/>
                <w:sz w:val="26"/>
                <w:szCs w:val="26"/>
              </w:rPr>
            </w:pPr>
            <w:r w:rsidRPr="00270996">
              <w:rPr>
                <w:rFonts w:ascii="Times New Roman" w:hAnsi="Times New Roman" w:cs="Times New Roman"/>
                <w:b/>
                <w:color w:val="auto"/>
                <w:sz w:val="26"/>
                <w:szCs w:val="26"/>
              </w:rPr>
              <w:t>ĐỀ TÀI – CÁC CHỨC NĂNG CHÍNH</w:t>
            </w:r>
          </w:p>
        </w:tc>
      </w:tr>
      <w:tr w:rsidR="00194873" w:rsidRPr="00270996" w14:paraId="5F625F6B"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13347B14" w14:textId="77777777" w:rsidR="00D4772F" w:rsidRPr="00270996" w:rsidRDefault="00C52118">
            <w:pPr>
              <w:spacing w:before="30" w:after="30"/>
            </w:pPr>
            <w:r w:rsidRPr="00270996">
              <w:rPr>
                <w:sz w:val="21"/>
              </w:rPr>
              <w:t>TÊN ĐỀ TÀI:</w:t>
            </w:r>
            <w:r w:rsidR="00450C14" w:rsidRPr="00270996">
              <w:rPr>
                <w:sz w:val="21"/>
              </w:rPr>
              <w:t xml:space="preserve"> XÂY DỰNG WEBSITE TRUYỀN THÔNG CÔNG ĐOÀN TDMU TÍCH HỢP AI HỖ TRỢ TẠO VÀ ĐĂNG TẢI NỘI DUNG</w:t>
            </w:r>
          </w:p>
        </w:tc>
      </w:tr>
      <w:tr w:rsidR="00194873" w:rsidRPr="00270996" w14:paraId="2477BE72"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5BF36BB4" w14:textId="77777777" w:rsidR="004E52FF" w:rsidRDefault="00502C04" w:rsidP="00A621AB">
            <w:pPr>
              <w:spacing w:before="30" w:after="30"/>
            </w:pPr>
            <w:r>
              <w:rPr>
                <w:b w:val="0"/>
                <w:sz w:val="20"/>
              </w:rPr>
              <w:t>Các chức năng chính của website:</w:t>
            </w:r>
            <w:r>
              <w:rPr>
                <w:b w:val="0"/>
                <w:sz w:val="20"/>
              </w:rPr>
              <w:br/>
              <w:t>• Chức năng 1 (Cổng thông tin &amp; Tương tác đoàn viên): Cung cấp giao diện trực quan xem tin tức, thông báo, sự kiện; tra cứu văn bản chính sách và biểu mẫu nghiệp vụ; gửi phản ánh, ý kiến đóng góp đến Công đoàn trường.</w:t>
            </w:r>
            <w:r>
              <w:rPr>
                <w:b w:val="0"/>
                <w:sz w:val="20"/>
              </w:rPr>
              <w:br/>
              <w:t>• Chức năng 2 (Quản trị nội dung &amp; Kiểm duyệt): Phân quyền người dùng (Admin, Biên tập viên, Đoàn viên); quản lý danh mục tin tức; quy trình duyệt bài viết trước khi xuất bản chính thức lên website.</w:t>
            </w:r>
            <w:r>
              <w:rPr>
                <w:b w:val="0"/>
                <w:sz w:val="20"/>
              </w:rPr>
              <w:br/>
              <w:t>• Chức năng 3 (Trợ lý AI hỗ trợ tạo và biên tập nội dung): Tích hợp Google Gemini AI hỗ trợ tự động tạo bài viết từ tài liệu tải lên hoặc từ khóa, tóm tắt tin tức, gợi ý tiêu đề thu hút và gợi ý hình ảnh minh họa phù hợp.</w:t>
            </w:r>
            <w:r>
              <w:rPr>
                <w:b w:val="0"/>
                <w:sz w:val="20"/>
              </w:rPr>
              <w:br/>
              <w:t>• Chức năng 4 (Xuất bản lên Website &amp; Đăng tải đa kênh Facebook, Zalo OA): Xuất bản bài viết trực tiếp lên Website Cổng thông tin Công đoàn, đồng thời thiết lập lịch hẹn giờ và tự động đồng bộ đăng bài viết kèm hình ảnh lên Fanpage Facebook và Zalo OA; bảng điều khiển Dashboard đo lường thống kê số lượng bài viết, lượt xem và tương tác đa kênh.</w:t>
            </w:r>
          </w:p>
        </w:tc>
      </w:tr>
    </w:tbl>
    <w:p w14:paraId="20D1DE07" w14:textId="77777777" w:rsidR="00194873" w:rsidRPr="00270996" w:rsidRDefault="00194873" w:rsidP="00194873"/>
    <w:tbl>
      <w:tblPr>
        <w:tblStyle w:val="LiBang"/>
        <w:tblW w:w="0" w:type="auto"/>
        <w:tblInd w:w="-5" w:type="dxa"/>
        <w:tblLook w:val="04A0" w:firstRow="1" w:lastRow="0" w:firstColumn="1" w:lastColumn="0" w:noHBand="0" w:noVBand="1"/>
      </w:tblPr>
      <w:tblGrid>
        <w:gridCol w:w="712"/>
        <w:gridCol w:w="2689"/>
        <w:gridCol w:w="3400"/>
        <w:gridCol w:w="2265"/>
      </w:tblGrid>
      <w:tr w:rsidR="00194873" w:rsidRPr="00270996" w14:paraId="53F9DFCD" w14:textId="77777777" w:rsidTr="000E1BF3">
        <w:trPr>
          <w:trHeight w:val="571"/>
        </w:trPr>
        <w:tc>
          <w:tcPr>
            <w:tcW w:w="9066" w:type="dxa"/>
            <w:gridSpan w:val="4"/>
            <w:shd w:val="clear" w:color="auto" w:fill="F2F2F2" w:themeFill="background1" w:themeFillShade="F2"/>
            <w:vAlign w:val="center"/>
          </w:tcPr>
          <w:p w14:paraId="2E3F7861" w14:textId="77777777" w:rsidR="00194873" w:rsidRPr="00270996" w:rsidRDefault="00194873" w:rsidP="000E1BF3">
            <w:pPr>
              <w:jc w:val="center"/>
              <w:rPr>
                <w:rFonts w:cs="Times New Roman"/>
                <w:b/>
                <w:bCs/>
                <w:szCs w:val="26"/>
              </w:rPr>
            </w:pPr>
            <w:r w:rsidRPr="00270996">
              <w:rPr>
                <w:rFonts w:cs="Times New Roman"/>
                <w:b/>
                <w:szCs w:val="26"/>
              </w:rPr>
              <w:t>NỘI DUNG – KẾ HOẠCH THỰC HIỆN</w:t>
            </w:r>
          </w:p>
        </w:tc>
      </w:tr>
      <w:tr w:rsidR="00194873" w:rsidRPr="00270996" w14:paraId="7A5CF4A6" w14:textId="77777777" w:rsidTr="000E1BF3">
        <w:tc>
          <w:tcPr>
            <w:tcW w:w="712" w:type="dxa"/>
          </w:tcPr>
          <w:p w14:paraId="340BAF03" w14:textId="77777777" w:rsidR="00194873" w:rsidRPr="00270996" w:rsidRDefault="00194873" w:rsidP="000E1BF3">
            <w:pPr>
              <w:rPr>
                <w:rFonts w:cs="Times New Roman"/>
                <w:szCs w:val="26"/>
              </w:rPr>
            </w:pPr>
            <w:r w:rsidRPr="00270996">
              <w:rPr>
                <w:rFonts w:cs="Times New Roman"/>
                <w:b/>
                <w:bCs/>
                <w:szCs w:val="26"/>
              </w:rPr>
              <w:t>STT</w:t>
            </w:r>
          </w:p>
        </w:tc>
        <w:tc>
          <w:tcPr>
            <w:tcW w:w="2689" w:type="dxa"/>
          </w:tcPr>
          <w:p w14:paraId="3F45E360" w14:textId="77777777" w:rsidR="00194873" w:rsidRPr="00270996" w:rsidRDefault="00194873" w:rsidP="000E1BF3">
            <w:pPr>
              <w:rPr>
                <w:rFonts w:cs="Times New Roman"/>
                <w:szCs w:val="26"/>
              </w:rPr>
            </w:pPr>
            <w:r w:rsidRPr="00270996">
              <w:rPr>
                <w:rFonts w:cs="Times New Roman"/>
                <w:b/>
                <w:bCs/>
                <w:szCs w:val="26"/>
              </w:rPr>
              <w:t>Tên thành viên</w:t>
            </w:r>
          </w:p>
        </w:tc>
        <w:tc>
          <w:tcPr>
            <w:tcW w:w="3400" w:type="dxa"/>
          </w:tcPr>
          <w:p w14:paraId="7730B92E" w14:textId="77777777" w:rsidR="00194873" w:rsidRPr="00270996" w:rsidRDefault="00194873" w:rsidP="000E1BF3">
            <w:pPr>
              <w:rPr>
                <w:rFonts w:cs="Times New Roman"/>
                <w:szCs w:val="26"/>
              </w:rPr>
            </w:pPr>
            <w:r w:rsidRPr="00270996">
              <w:rPr>
                <w:rFonts w:cs="Times New Roman"/>
                <w:b/>
                <w:bCs/>
                <w:szCs w:val="26"/>
              </w:rPr>
              <w:t>Nội dung thực hiện</w:t>
            </w:r>
          </w:p>
        </w:tc>
        <w:tc>
          <w:tcPr>
            <w:tcW w:w="2265" w:type="dxa"/>
          </w:tcPr>
          <w:p w14:paraId="233D1BB7" w14:textId="77777777" w:rsidR="00194873" w:rsidRPr="00270996" w:rsidRDefault="00194873" w:rsidP="000E1BF3">
            <w:pPr>
              <w:jc w:val="center"/>
              <w:rPr>
                <w:rFonts w:cs="Times New Roman"/>
                <w:szCs w:val="26"/>
              </w:rPr>
            </w:pPr>
            <w:r w:rsidRPr="00270996">
              <w:rPr>
                <w:rFonts w:cs="Times New Roman"/>
                <w:b/>
                <w:bCs/>
                <w:szCs w:val="26"/>
              </w:rPr>
              <w:t>Ghi chú</w:t>
            </w:r>
          </w:p>
        </w:tc>
      </w:tr>
      <w:tr w:rsidR="00194873" w:rsidRPr="00270996" w14:paraId="53E97C14" w14:textId="77777777" w:rsidTr="000E1BF3">
        <w:tc>
          <w:tcPr>
            <w:tcW w:w="9066" w:type="dxa"/>
            <w:gridSpan w:val="4"/>
          </w:tcPr>
          <w:p w14:paraId="5B2274D8" w14:textId="77777777" w:rsidR="002063E9" w:rsidRDefault="00F160A5">
            <w:pPr>
              <w:spacing w:before="30" w:after="30"/>
            </w:pPr>
            <w:r>
              <w:rPr>
                <w:b/>
                <w:sz w:val="20"/>
              </w:rPr>
              <w:t>Giai đoạn 1: Phân tích và thiết kế yêu cầu</w:t>
            </w:r>
          </w:p>
        </w:tc>
      </w:tr>
      <w:tr w:rsidR="00194873" w:rsidRPr="00270996" w14:paraId="095B971F" w14:textId="77777777" w:rsidTr="000E1BF3">
        <w:tc>
          <w:tcPr>
            <w:tcW w:w="6801" w:type="dxa"/>
            <w:gridSpan w:val="3"/>
          </w:tcPr>
          <w:p w14:paraId="3F49DD8A" w14:textId="77777777" w:rsidR="002063E9" w:rsidRDefault="00F160A5">
            <w:pPr>
              <w:spacing w:before="30" w:after="30"/>
            </w:pPr>
            <w:r>
              <w:rPr>
                <w:i/>
                <w:sz w:val="19"/>
              </w:rPr>
              <w:t>Công việc chung:</w:t>
            </w:r>
            <w:r>
              <w:rPr>
                <w:i/>
                <w:sz w:val="19"/>
              </w:rPr>
              <w:br/>
              <w:t>- Phân nhóm; Thảo luận chọn đề tài, đặt tên đề tài</w:t>
            </w:r>
            <w:r>
              <w:rPr>
                <w:i/>
                <w:sz w:val="19"/>
              </w:rPr>
              <w:br/>
              <w:t>- Xây dựng kế hoạch làm việc, phân chia công việc</w:t>
            </w:r>
            <w:r>
              <w:rPr>
                <w:i/>
                <w:sz w:val="19"/>
              </w:rPr>
              <w:br/>
            </w:r>
            <w:r>
              <w:rPr>
                <w:i/>
                <w:sz w:val="19"/>
              </w:rPr>
              <w:lastRenderedPageBreak/>
              <w:t>- Khảo sát nghiệp vụ và phân tích yêu cầu phần mềm</w:t>
            </w:r>
            <w:r>
              <w:rPr>
                <w:i/>
                <w:sz w:val="19"/>
              </w:rPr>
              <w:br/>
              <w:t>- Thiết kế các chức năng chính của hệ thống</w:t>
            </w:r>
          </w:p>
        </w:tc>
        <w:tc>
          <w:tcPr>
            <w:tcW w:w="2265" w:type="dxa"/>
          </w:tcPr>
          <w:p w14:paraId="0FC4BB8C" w14:textId="77777777" w:rsidR="002063E9" w:rsidRDefault="002063E9">
            <w:pPr>
              <w:spacing w:before="30" w:after="30"/>
            </w:pPr>
          </w:p>
        </w:tc>
      </w:tr>
      <w:tr w:rsidR="00194873" w:rsidRPr="00270996" w14:paraId="1C041464" w14:textId="77777777" w:rsidTr="000E1BF3">
        <w:tc>
          <w:tcPr>
            <w:tcW w:w="712" w:type="dxa"/>
          </w:tcPr>
          <w:p w14:paraId="19C128A7" w14:textId="77777777" w:rsidR="002063E9" w:rsidRDefault="00F160A5">
            <w:pPr>
              <w:spacing w:before="30" w:after="30"/>
              <w:jc w:val="center"/>
            </w:pPr>
            <w:r>
              <w:rPr>
                <w:sz w:val="20"/>
              </w:rPr>
              <w:t>1</w:t>
            </w:r>
          </w:p>
        </w:tc>
        <w:tc>
          <w:tcPr>
            <w:tcW w:w="2689" w:type="dxa"/>
            <w:vAlign w:val="center"/>
          </w:tcPr>
          <w:p w14:paraId="22413E79" w14:textId="77777777" w:rsidR="002063E9" w:rsidRDefault="00F160A5">
            <w:pPr>
              <w:spacing w:before="30" w:after="30"/>
            </w:pPr>
            <w:r>
              <w:rPr>
                <w:b/>
                <w:sz w:val="20"/>
              </w:rPr>
              <w:t>Nguyễn Bình Dương</w:t>
            </w:r>
          </w:p>
        </w:tc>
        <w:tc>
          <w:tcPr>
            <w:tcW w:w="3400" w:type="dxa"/>
          </w:tcPr>
          <w:p w14:paraId="3C067D73" w14:textId="77777777" w:rsidR="002063E9" w:rsidRDefault="00F160A5">
            <w:pPr>
              <w:spacing w:before="30" w:after="30"/>
              <w:jc w:val="both"/>
            </w:pPr>
            <w:r>
              <w:rPr>
                <w:sz w:val="19"/>
              </w:rPr>
              <w:t>Khảo sát kiến trúc kỹ thuật hệ thống (Node.js, React, SQL Server, AI API); thiết kế toàn bộ mô hình dữ liệu (ERD 15 bảng) và kiến trúc ca sử dụng cốt lõi (Use Case, Sequence, Class Diagram).</w:t>
            </w:r>
          </w:p>
        </w:tc>
        <w:tc>
          <w:tcPr>
            <w:tcW w:w="2265" w:type="dxa"/>
          </w:tcPr>
          <w:p w14:paraId="60078848" w14:textId="77777777" w:rsidR="002063E9" w:rsidRDefault="00F160A5">
            <w:pPr>
              <w:spacing w:before="30" w:after="30"/>
              <w:jc w:val="center"/>
            </w:pPr>
            <w:r>
              <w:rPr>
                <w:sz w:val="19"/>
              </w:rPr>
              <w:t>Hoàn thành 100%</w:t>
            </w:r>
          </w:p>
        </w:tc>
      </w:tr>
      <w:tr w:rsidR="00194873" w:rsidRPr="00270996" w14:paraId="58F99999" w14:textId="77777777" w:rsidTr="000E1BF3">
        <w:tc>
          <w:tcPr>
            <w:tcW w:w="712" w:type="dxa"/>
          </w:tcPr>
          <w:p w14:paraId="638EF8D2" w14:textId="77777777" w:rsidR="002063E9" w:rsidRDefault="00F160A5">
            <w:pPr>
              <w:spacing w:before="30" w:after="30"/>
              <w:jc w:val="center"/>
            </w:pPr>
            <w:r>
              <w:rPr>
                <w:sz w:val="20"/>
              </w:rPr>
              <w:t>2</w:t>
            </w:r>
          </w:p>
        </w:tc>
        <w:tc>
          <w:tcPr>
            <w:tcW w:w="2689" w:type="dxa"/>
          </w:tcPr>
          <w:p w14:paraId="7EEC8ED7" w14:textId="77777777" w:rsidR="002063E9" w:rsidRDefault="00F160A5">
            <w:pPr>
              <w:spacing w:before="30" w:after="30"/>
            </w:pPr>
            <w:r>
              <w:rPr>
                <w:sz w:val="20"/>
              </w:rPr>
              <w:t>Phạm Anh Tuấn</w:t>
            </w:r>
          </w:p>
        </w:tc>
        <w:tc>
          <w:tcPr>
            <w:tcW w:w="3400" w:type="dxa"/>
          </w:tcPr>
          <w:p w14:paraId="5430C64A" w14:textId="77777777" w:rsidR="002063E9" w:rsidRDefault="00F160A5">
            <w:pPr>
              <w:spacing w:before="30" w:after="30"/>
              <w:jc w:val="both"/>
            </w:pPr>
            <w:r>
              <w:rPr>
                <w:sz w:val="19"/>
              </w:rPr>
              <w:t>Hỗ trợ vẽ và chuẩn hóa các sơ đồ luồng hoạt động UML (Activity Diagram, Flowchart) theo tài liệu thiết kế; thu thập biểu mẫu báo cáo hoạt động thực tế của Công đoàn.</w:t>
            </w:r>
          </w:p>
        </w:tc>
        <w:tc>
          <w:tcPr>
            <w:tcW w:w="2265" w:type="dxa"/>
          </w:tcPr>
          <w:p w14:paraId="6E33EC35" w14:textId="77777777" w:rsidR="002063E9" w:rsidRDefault="00F160A5">
            <w:pPr>
              <w:spacing w:before="30" w:after="30"/>
              <w:jc w:val="center"/>
            </w:pPr>
            <w:r>
              <w:rPr>
                <w:sz w:val="19"/>
              </w:rPr>
              <w:t>Hoàn thành 100%</w:t>
            </w:r>
          </w:p>
        </w:tc>
      </w:tr>
      <w:tr w:rsidR="00194873" w:rsidRPr="00270996" w14:paraId="2A5CB6A3" w14:textId="77777777" w:rsidTr="000E1BF3">
        <w:tc>
          <w:tcPr>
            <w:tcW w:w="712" w:type="dxa"/>
          </w:tcPr>
          <w:p w14:paraId="7A867598" w14:textId="77777777" w:rsidR="002063E9" w:rsidRDefault="00F160A5">
            <w:pPr>
              <w:spacing w:before="30" w:after="30"/>
              <w:jc w:val="center"/>
            </w:pPr>
            <w:r>
              <w:rPr>
                <w:sz w:val="20"/>
              </w:rPr>
              <w:t>3</w:t>
            </w:r>
          </w:p>
        </w:tc>
        <w:tc>
          <w:tcPr>
            <w:tcW w:w="2689" w:type="dxa"/>
          </w:tcPr>
          <w:p w14:paraId="135A4175" w14:textId="77777777" w:rsidR="002063E9" w:rsidRDefault="00F160A5">
            <w:pPr>
              <w:spacing w:before="30" w:after="30"/>
            </w:pPr>
            <w:r>
              <w:rPr>
                <w:sz w:val="20"/>
              </w:rPr>
              <w:t>Trần Hồng Thanh</w:t>
            </w:r>
          </w:p>
        </w:tc>
        <w:tc>
          <w:tcPr>
            <w:tcW w:w="3400" w:type="dxa"/>
          </w:tcPr>
          <w:p w14:paraId="088DD516" w14:textId="77777777" w:rsidR="002063E9" w:rsidRDefault="00F160A5">
            <w:pPr>
              <w:spacing w:before="30" w:after="30"/>
              <w:jc w:val="both"/>
            </w:pPr>
            <w:r>
              <w:rPr>
                <w:sz w:val="19"/>
              </w:rPr>
              <w:t>Khảo sát nghiệp vụ thực tế tại Công đoàn TDMU, phỏng vấn cán bộ đoàn thể; lập bảng đặc tả yêu cầu người dùng và thiết kế nguyên mẫu giao diện Figma (UI/UX Mockup).</w:t>
            </w:r>
          </w:p>
        </w:tc>
        <w:tc>
          <w:tcPr>
            <w:tcW w:w="2265" w:type="dxa"/>
          </w:tcPr>
          <w:p w14:paraId="44346D95" w14:textId="77777777" w:rsidR="002063E9" w:rsidRDefault="00F160A5">
            <w:pPr>
              <w:spacing w:before="30" w:after="30"/>
              <w:jc w:val="center"/>
            </w:pPr>
            <w:r>
              <w:rPr>
                <w:sz w:val="19"/>
              </w:rPr>
              <w:t>Hoàn thành 100%</w:t>
            </w:r>
          </w:p>
        </w:tc>
      </w:tr>
      <w:tr w:rsidR="00194873" w:rsidRPr="00270996" w14:paraId="7AA3B16D" w14:textId="77777777" w:rsidTr="000E1BF3">
        <w:tc>
          <w:tcPr>
            <w:tcW w:w="9066" w:type="dxa"/>
            <w:gridSpan w:val="4"/>
          </w:tcPr>
          <w:p w14:paraId="41D745F5" w14:textId="77777777" w:rsidR="002063E9" w:rsidRDefault="00F160A5">
            <w:pPr>
              <w:spacing w:before="30" w:after="30"/>
            </w:pPr>
            <w:r>
              <w:rPr>
                <w:b/>
                <w:sz w:val="20"/>
              </w:rPr>
              <w:t>Giai đoạn 2: Xây dựng các chức năng sản phẩm</w:t>
            </w:r>
          </w:p>
        </w:tc>
      </w:tr>
      <w:tr w:rsidR="00194873" w:rsidRPr="00270996" w14:paraId="44DF0ED0" w14:textId="77777777" w:rsidTr="000E1BF3">
        <w:tc>
          <w:tcPr>
            <w:tcW w:w="6801" w:type="dxa"/>
            <w:gridSpan w:val="3"/>
          </w:tcPr>
          <w:p w14:paraId="74DA923D" w14:textId="77777777" w:rsidR="002063E9" w:rsidRDefault="00F160A5">
            <w:pPr>
              <w:spacing w:before="30" w:after="30"/>
            </w:pPr>
            <w:r>
              <w:rPr>
                <w:i/>
                <w:sz w:val="19"/>
              </w:rPr>
              <w:t>Công việc chung:</w:t>
            </w:r>
            <w:r>
              <w:rPr>
                <w:i/>
                <w:sz w:val="19"/>
              </w:rPr>
              <w:br/>
              <w:t>- Thiết lập môi trường dự án và kiến trúc phần mềm</w:t>
            </w:r>
            <w:r>
              <w:rPr>
                <w:i/>
                <w:sz w:val="19"/>
              </w:rPr>
              <w:br/>
              <w:t>- Xây dựng cơ sở dữ liệu quan hệ Microsoft SQL Server</w:t>
            </w:r>
            <w:r>
              <w:rPr>
                <w:i/>
                <w:sz w:val="19"/>
              </w:rPr>
              <w:br/>
              <w:t>- Lập trình phát triển các chức năng Frontend và Backend</w:t>
            </w:r>
            <w:r>
              <w:rPr>
                <w:i/>
                <w:sz w:val="19"/>
              </w:rPr>
              <w:br/>
              <w:t>- Tích hợp mô hình AI và kết nối API mạng xã hội</w:t>
            </w:r>
          </w:p>
        </w:tc>
        <w:tc>
          <w:tcPr>
            <w:tcW w:w="2265" w:type="dxa"/>
          </w:tcPr>
          <w:p w14:paraId="002920E1" w14:textId="77777777" w:rsidR="002063E9" w:rsidRDefault="002063E9">
            <w:pPr>
              <w:spacing w:before="30" w:after="30"/>
            </w:pPr>
          </w:p>
        </w:tc>
      </w:tr>
      <w:tr w:rsidR="00194873" w:rsidRPr="00270996" w14:paraId="0EE06D5E" w14:textId="77777777" w:rsidTr="000E1BF3">
        <w:tc>
          <w:tcPr>
            <w:tcW w:w="712" w:type="dxa"/>
          </w:tcPr>
          <w:p w14:paraId="3C480872" w14:textId="77777777" w:rsidR="002063E9" w:rsidRDefault="00F160A5">
            <w:pPr>
              <w:spacing w:before="30" w:after="30"/>
              <w:jc w:val="center"/>
            </w:pPr>
            <w:r>
              <w:rPr>
                <w:sz w:val="20"/>
              </w:rPr>
              <w:t>1</w:t>
            </w:r>
          </w:p>
        </w:tc>
        <w:tc>
          <w:tcPr>
            <w:tcW w:w="2689" w:type="dxa"/>
          </w:tcPr>
          <w:p w14:paraId="3278DF32" w14:textId="77777777" w:rsidR="002063E9" w:rsidRDefault="00F160A5">
            <w:pPr>
              <w:spacing w:before="30" w:after="30"/>
            </w:pPr>
            <w:r>
              <w:rPr>
                <w:b/>
                <w:sz w:val="20"/>
              </w:rPr>
              <w:t>Nguyễn Bình Dương</w:t>
            </w:r>
          </w:p>
        </w:tc>
        <w:tc>
          <w:tcPr>
            <w:tcW w:w="3400" w:type="dxa"/>
          </w:tcPr>
          <w:p w14:paraId="62175C93" w14:textId="77777777" w:rsidR="004E52FF" w:rsidRDefault="00502C04">
            <w:pPr>
              <w:spacing w:before="30" w:after="30"/>
              <w:jc w:val="both"/>
            </w:pPr>
            <w:r>
              <w:rPr>
                <w:sz w:val="19"/>
              </w:rPr>
              <w:t>Lập trình toàn diện hệ thống web: Xây dựng Backend RESTful API (Node.js/Express) &amp; CSDL SQL Server; lập trình toàn bộ giao diện Frontend (React.js) cho cả Cổng thông tin đoàn viên và Phân hệ Admin CMS; tích hợp Trợ lý Google Gemini AI; kết nối Meta Facebook Graph API v19.0 và Zalo OA tự động xuất bản bài viết lên Website, Facebook và Zalo theo lịch hẹn giờ.</w:t>
            </w:r>
          </w:p>
        </w:tc>
        <w:tc>
          <w:tcPr>
            <w:tcW w:w="2265" w:type="dxa"/>
          </w:tcPr>
          <w:p w14:paraId="35476452" w14:textId="77777777" w:rsidR="002063E9" w:rsidRDefault="00F160A5">
            <w:pPr>
              <w:spacing w:before="30" w:after="30"/>
              <w:jc w:val="center"/>
            </w:pPr>
            <w:r>
              <w:rPr>
                <w:sz w:val="19"/>
              </w:rPr>
              <w:t>Hoàn thành 100%</w:t>
            </w:r>
          </w:p>
        </w:tc>
      </w:tr>
      <w:tr w:rsidR="00194873" w:rsidRPr="00270996" w14:paraId="6CB922DF" w14:textId="77777777" w:rsidTr="000E1BF3">
        <w:tc>
          <w:tcPr>
            <w:tcW w:w="712" w:type="dxa"/>
          </w:tcPr>
          <w:p w14:paraId="52D05EE0" w14:textId="77777777" w:rsidR="002063E9" w:rsidRDefault="00F160A5">
            <w:pPr>
              <w:spacing w:before="30" w:after="30"/>
              <w:jc w:val="center"/>
            </w:pPr>
            <w:r>
              <w:rPr>
                <w:sz w:val="20"/>
              </w:rPr>
              <w:t>2</w:t>
            </w:r>
          </w:p>
        </w:tc>
        <w:tc>
          <w:tcPr>
            <w:tcW w:w="2689" w:type="dxa"/>
          </w:tcPr>
          <w:p w14:paraId="1ED4AC44" w14:textId="77777777" w:rsidR="002063E9" w:rsidRDefault="00F160A5">
            <w:pPr>
              <w:spacing w:before="30" w:after="30"/>
            </w:pPr>
            <w:r>
              <w:rPr>
                <w:sz w:val="20"/>
              </w:rPr>
              <w:t>Phạm Anh Tuấn</w:t>
            </w:r>
          </w:p>
        </w:tc>
        <w:tc>
          <w:tcPr>
            <w:tcW w:w="3400" w:type="dxa"/>
          </w:tcPr>
          <w:p w14:paraId="5FE16DF7" w14:textId="77777777" w:rsidR="002063E9" w:rsidRDefault="00F160A5">
            <w:pPr>
              <w:spacing w:before="30" w:after="30"/>
              <w:jc w:val="both"/>
            </w:pPr>
            <w:r>
              <w:rPr>
                <w:sz w:val="19"/>
              </w:rPr>
              <w:t>Chuẩn bị dữ liệu mẫu (bài viết, chuyên mục, văn bản mẫu, ảnh sự kiện); kiểm thử nhập liệu trên giao diện Cổng thông tin đoàn viên và ghi nhận các lỗi hiển thị phát sinh.</w:t>
            </w:r>
          </w:p>
        </w:tc>
        <w:tc>
          <w:tcPr>
            <w:tcW w:w="2265" w:type="dxa"/>
          </w:tcPr>
          <w:p w14:paraId="66447E96" w14:textId="77777777" w:rsidR="002063E9" w:rsidRDefault="00F160A5">
            <w:pPr>
              <w:spacing w:before="30" w:after="30"/>
              <w:jc w:val="center"/>
            </w:pPr>
            <w:r>
              <w:rPr>
                <w:sz w:val="19"/>
              </w:rPr>
              <w:t>Hoàn thành 100%</w:t>
            </w:r>
          </w:p>
        </w:tc>
      </w:tr>
      <w:tr w:rsidR="00194873" w:rsidRPr="00270996" w14:paraId="2C5F8D08" w14:textId="77777777" w:rsidTr="000E1BF3">
        <w:tc>
          <w:tcPr>
            <w:tcW w:w="712" w:type="dxa"/>
          </w:tcPr>
          <w:p w14:paraId="157BB1CF" w14:textId="77777777" w:rsidR="002063E9" w:rsidRDefault="00F160A5">
            <w:pPr>
              <w:spacing w:before="30" w:after="30"/>
              <w:jc w:val="center"/>
            </w:pPr>
            <w:r>
              <w:rPr>
                <w:sz w:val="20"/>
              </w:rPr>
              <w:t>3</w:t>
            </w:r>
          </w:p>
        </w:tc>
        <w:tc>
          <w:tcPr>
            <w:tcW w:w="2689" w:type="dxa"/>
          </w:tcPr>
          <w:p w14:paraId="45612226" w14:textId="77777777" w:rsidR="002063E9" w:rsidRDefault="00F160A5">
            <w:pPr>
              <w:spacing w:before="30" w:after="30"/>
            </w:pPr>
            <w:r>
              <w:rPr>
                <w:sz w:val="20"/>
              </w:rPr>
              <w:t>Trần Hồng Thanh</w:t>
            </w:r>
          </w:p>
        </w:tc>
        <w:tc>
          <w:tcPr>
            <w:tcW w:w="3400" w:type="dxa"/>
          </w:tcPr>
          <w:p w14:paraId="3A67DE60" w14:textId="77777777" w:rsidR="002063E9" w:rsidRDefault="00F160A5">
            <w:pPr>
              <w:spacing w:before="30" w:after="30"/>
              <w:jc w:val="both"/>
            </w:pPr>
            <w:r>
              <w:rPr>
                <w:sz w:val="19"/>
              </w:rPr>
              <w:t>Khảo sát trải nghiệm người dùng trên các màn hình chức năng; kiểm thử quy trình duyệt bài trên phân hệ Admin CMS theo các kịch bản sử dụng; rà soát định dạng nội dung hiển thị.</w:t>
            </w:r>
          </w:p>
        </w:tc>
        <w:tc>
          <w:tcPr>
            <w:tcW w:w="2265" w:type="dxa"/>
          </w:tcPr>
          <w:p w14:paraId="3DCAE929" w14:textId="77777777" w:rsidR="002063E9" w:rsidRDefault="00F160A5">
            <w:pPr>
              <w:spacing w:before="30" w:after="30"/>
              <w:jc w:val="center"/>
            </w:pPr>
            <w:r>
              <w:rPr>
                <w:sz w:val="19"/>
              </w:rPr>
              <w:t>Hoàn thành 100%</w:t>
            </w:r>
          </w:p>
        </w:tc>
      </w:tr>
      <w:tr w:rsidR="00194873" w:rsidRPr="00270996" w14:paraId="18BA929D" w14:textId="77777777" w:rsidTr="000E1BF3">
        <w:trPr>
          <w:trHeight w:val="419"/>
        </w:trPr>
        <w:tc>
          <w:tcPr>
            <w:tcW w:w="9066" w:type="dxa"/>
            <w:gridSpan w:val="4"/>
          </w:tcPr>
          <w:p w14:paraId="68B23C27" w14:textId="77777777" w:rsidR="002063E9" w:rsidRDefault="00F160A5">
            <w:pPr>
              <w:spacing w:before="30" w:after="30"/>
            </w:pPr>
            <w:r>
              <w:rPr>
                <w:b/>
                <w:sz w:val="20"/>
              </w:rPr>
              <w:t>Giai đoạn 3: Hoàn thiện sản phẩm -&gt; Chạy kiểm thử, trình bày báo cáo word và powerpoint</w:t>
            </w:r>
          </w:p>
        </w:tc>
      </w:tr>
      <w:tr w:rsidR="00194873" w:rsidRPr="00270996" w14:paraId="02E36967" w14:textId="77777777" w:rsidTr="000E1BF3">
        <w:tc>
          <w:tcPr>
            <w:tcW w:w="6801" w:type="dxa"/>
            <w:gridSpan w:val="3"/>
          </w:tcPr>
          <w:p w14:paraId="489760D5" w14:textId="77777777" w:rsidR="002063E9" w:rsidRDefault="00F160A5">
            <w:pPr>
              <w:spacing w:before="30" w:after="30"/>
            </w:pPr>
            <w:r>
              <w:rPr>
                <w:i/>
                <w:sz w:val="19"/>
              </w:rPr>
              <w:t>Công việc chung:</w:t>
            </w:r>
            <w:r>
              <w:rPr>
                <w:i/>
                <w:sz w:val="19"/>
              </w:rPr>
              <w:br/>
              <w:t>- Đóng gói và triển khai thử nghiệm hệ thống web</w:t>
            </w:r>
            <w:r>
              <w:rPr>
                <w:i/>
                <w:sz w:val="19"/>
              </w:rPr>
              <w:br/>
              <w:t>- Kiểm thử chức năng, bảo mật và hiệu năng</w:t>
            </w:r>
            <w:r>
              <w:rPr>
                <w:i/>
                <w:sz w:val="19"/>
              </w:rPr>
              <w:br/>
              <w:t>- Hoàn thiện tài liệu báo cáo đồ án Word và chuẩn bị slide thuyết trình PowerPoint</w:t>
            </w:r>
          </w:p>
        </w:tc>
        <w:tc>
          <w:tcPr>
            <w:tcW w:w="2265" w:type="dxa"/>
          </w:tcPr>
          <w:p w14:paraId="726AB660" w14:textId="77777777" w:rsidR="002063E9" w:rsidRDefault="002063E9">
            <w:pPr>
              <w:spacing w:before="30" w:after="30"/>
            </w:pPr>
          </w:p>
        </w:tc>
      </w:tr>
      <w:tr w:rsidR="00194873" w:rsidRPr="00270996" w14:paraId="533461E3" w14:textId="77777777" w:rsidTr="000E1BF3">
        <w:tc>
          <w:tcPr>
            <w:tcW w:w="712" w:type="dxa"/>
          </w:tcPr>
          <w:p w14:paraId="694F56E1" w14:textId="77777777" w:rsidR="002063E9" w:rsidRDefault="00F160A5">
            <w:pPr>
              <w:spacing w:before="30" w:after="30"/>
              <w:jc w:val="center"/>
            </w:pPr>
            <w:r>
              <w:rPr>
                <w:sz w:val="20"/>
              </w:rPr>
              <w:t>1</w:t>
            </w:r>
          </w:p>
        </w:tc>
        <w:tc>
          <w:tcPr>
            <w:tcW w:w="2689" w:type="dxa"/>
          </w:tcPr>
          <w:p w14:paraId="23C4D401" w14:textId="77777777" w:rsidR="002063E9" w:rsidRDefault="00F160A5">
            <w:pPr>
              <w:spacing w:before="30" w:after="30"/>
            </w:pPr>
            <w:r>
              <w:rPr>
                <w:b/>
                <w:sz w:val="20"/>
              </w:rPr>
              <w:t>Nguyễn Bình Dương</w:t>
            </w:r>
          </w:p>
        </w:tc>
        <w:tc>
          <w:tcPr>
            <w:tcW w:w="3400" w:type="dxa"/>
          </w:tcPr>
          <w:p w14:paraId="5105E1CF" w14:textId="77777777" w:rsidR="002063E9" w:rsidRDefault="00F160A5">
            <w:pPr>
              <w:spacing w:before="30" w:after="30"/>
              <w:jc w:val="both"/>
            </w:pPr>
            <w:r>
              <w:rPr>
                <w:sz w:val="19"/>
              </w:rPr>
              <w:t xml:space="preserve">Triển khai thử nghiệm hệ thống web nội bộ (Staging), kiểm thử tải và tích hợp API </w:t>
            </w:r>
            <w:r>
              <w:rPr>
                <w:sz w:val="19"/>
              </w:rPr>
              <w:lastRenderedPageBreak/>
              <w:t>đa kênh; điều phối kỹ thuật tổng thể và xây dựng kịch bản demo sản phẩm trực tiếp.</w:t>
            </w:r>
          </w:p>
        </w:tc>
        <w:tc>
          <w:tcPr>
            <w:tcW w:w="2265" w:type="dxa"/>
          </w:tcPr>
          <w:p w14:paraId="69B4ABEC" w14:textId="77777777" w:rsidR="002063E9" w:rsidRDefault="00F160A5">
            <w:pPr>
              <w:spacing w:before="30" w:after="30"/>
              <w:jc w:val="center"/>
            </w:pPr>
            <w:r>
              <w:rPr>
                <w:sz w:val="19"/>
              </w:rPr>
              <w:lastRenderedPageBreak/>
              <w:t>Hoàn thành 100%</w:t>
            </w:r>
          </w:p>
        </w:tc>
      </w:tr>
      <w:tr w:rsidR="00194873" w:rsidRPr="00270996" w14:paraId="339F85F8" w14:textId="77777777" w:rsidTr="000E1BF3">
        <w:tc>
          <w:tcPr>
            <w:tcW w:w="712" w:type="dxa"/>
          </w:tcPr>
          <w:p w14:paraId="1B9C238C" w14:textId="77777777" w:rsidR="002063E9" w:rsidRDefault="00F160A5">
            <w:pPr>
              <w:spacing w:before="30" w:after="30"/>
              <w:jc w:val="center"/>
            </w:pPr>
            <w:r>
              <w:rPr>
                <w:sz w:val="20"/>
              </w:rPr>
              <w:t>2</w:t>
            </w:r>
          </w:p>
        </w:tc>
        <w:tc>
          <w:tcPr>
            <w:tcW w:w="2689" w:type="dxa"/>
          </w:tcPr>
          <w:p w14:paraId="500C82C8" w14:textId="77777777" w:rsidR="002063E9" w:rsidRDefault="00F160A5">
            <w:pPr>
              <w:spacing w:before="30" w:after="30"/>
            </w:pPr>
            <w:r>
              <w:rPr>
                <w:sz w:val="20"/>
              </w:rPr>
              <w:t>Phạm Anh Tuấn</w:t>
            </w:r>
          </w:p>
        </w:tc>
        <w:tc>
          <w:tcPr>
            <w:tcW w:w="3400" w:type="dxa"/>
          </w:tcPr>
          <w:p w14:paraId="0B021318" w14:textId="77777777" w:rsidR="002063E9" w:rsidRDefault="00F160A5">
            <w:pPr>
              <w:spacing w:before="30" w:after="30"/>
              <w:jc w:val="both"/>
            </w:pPr>
            <w:r>
              <w:rPr>
                <w:sz w:val="19"/>
              </w:rPr>
              <w:t>Tổng hợp hình ảnh demo, kết quả kiểm thử và thiết kế toàn bộ Slide thuyết minh báo cáo PowerPoint chuyên nghiệp theo chuẩn nhận diện TDMU; hỗ trợ chuẩn bị thiết bị thuyết trình.</w:t>
            </w:r>
          </w:p>
        </w:tc>
        <w:tc>
          <w:tcPr>
            <w:tcW w:w="2265" w:type="dxa"/>
          </w:tcPr>
          <w:p w14:paraId="69A32A6D" w14:textId="77777777" w:rsidR="002063E9" w:rsidRDefault="00F160A5">
            <w:pPr>
              <w:spacing w:before="30" w:after="30"/>
              <w:jc w:val="center"/>
            </w:pPr>
            <w:r>
              <w:rPr>
                <w:sz w:val="19"/>
              </w:rPr>
              <w:t>Hoàn thành 100%</w:t>
            </w:r>
          </w:p>
        </w:tc>
      </w:tr>
      <w:tr w:rsidR="00194873" w:rsidRPr="00270996" w14:paraId="46DF95CC" w14:textId="77777777" w:rsidTr="000E1BF3">
        <w:tc>
          <w:tcPr>
            <w:tcW w:w="712" w:type="dxa"/>
          </w:tcPr>
          <w:p w14:paraId="09E343ED" w14:textId="77777777" w:rsidR="002063E9" w:rsidRDefault="00F160A5">
            <w:pPr>
              <w:spacing w:before="30" w:after="30"/>
              <w:jc w:val="center"/>
            </w:pPr>
            <w:r>
              <w:rPr>
                <w:sz w:val="20"/>
              </w:rPr>
              <w:t>3</w:t>
            </w:r>
          </w:p>
        </w:tc>
        <w:tc>
          <w:tcPr>
            <w:tcW w:w="2689" w:type="dxa"/>
          </w:tcPr>
          <w:p w14:paraId="6EB1A3DA" w14:textId="77777777" w:rsidR="002063E9" w:rsidRDefault="00F160A5">
            <w:pPr>
              <w:spacing w:before="30" w:after="30"/>
            </w:pPr>
            <w:r>
              <w:rPr>
                <w:sz w:val="20"/>
              </w:rPr>
              <w:t>Trần Hồng Thanh</w:t>
            </w:r>
          </w:p>
        </w:tc>
        <w:tc>
          <w:tcPr>
            <w:tcW w:w="3400" w:type="dxa"/>
          </w:tcPr>
          <w:p w14:paraId="2FE7CA59" w14:textId="77777777" w:rsidR="002063E9" w:rsidRDefault="00F160A5">
            <w:pPr>
              <w:spacing w:before="30" w:after="30"/>
              <w:jc w:val="both"/>
            </w:pPr>
            <w:r>
              <w:rPr>
                <w:sz w:val="19"/>
              </w:rPr>
              <w:t>Tổng hợp tài liệu đặc tả, kiểm thử và biên soạn chuẩn hóa toàn bộ nội dung tài liệu Báo cáo đồ án Word theo quy chuẩn của Viện Công nghệ số; in ấn và đóng tập báo cáo.</w:t>
            </w:r>
          </w:p>
        </w:tc>
        <w:tc>
          <w:tcPr>
            <w:tcW w:w="2265" w:type="dxa"/>
          </w:tcPr>
          <w:p w14:paraId="6A4A7E63" w14:textId="77777777" w:rsidR="002063E9" w:rsidRDefault="00F160A5">
            <w:pPr>
              <w:spacing w:before="30" w:after="30"/>
              <w:jc w:val="center"/>
            </w:pPr>
            <w:r>
              <w:rPr>
                <w:sz w:val="19"/>
              </w:rPr>
              <w:t>Hoàn thành 100%</w:t>
            </w:r>
          </w:p>
        </w:tc>
      </w:tr>
    </w:tbl>
    <w:p w14:paraId="0A829A4A" w14:textId="77777777" w:rsidR="00194873" w:rsidRPr="00270996" w:rsidRDefault="00194873" w:rsidP="00194873"/>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0DA73F35"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4F65C0EE" w14:textId="77777777" w:rsidR="00194873" w:rsidRPr="00270996" w:rsidRDefault="00C52118" w:rsidP="000E1BF3">
            <w:pPr>
              <w:pStyle w:val="u1"/>
              <w:rPr>
                <w:rFonts w:ascii="Times New Roman" w:hAnsi="Times New Roman" w:cs="Times New Roman"/>
                <w:b/>
                <w:bCs/>
                <w:color w:val="auto"/>
                <w:sz w:val="24"/>
                <w:szCs w:val="24"/>
              </w:rPr>
            </w:pPr>
            <w:r w:rsidRPr="00270996">
              <w:rPr>
                <w:rFonts w:ascii="Times New Roman" w:hAnsi="Times New Roman" w:cs="Times New Roman"/>
                <w:b/>
                <w:color w:val="auto"/>
                <w:sz w:val="24"/>
                <w:szCs w:val="24"/>
              </w:rPr>
              <w:t>BÁO CÁO TÓM TẮT</w:t>
            </w:r>
          </w:p>
        </w:tc>
      </w:tr>
      <w:tr w:rsidR="00194873" w:rsidRPr="00270996" w14:paraId="3754E5C4"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64309870" w14:textId="77777777" w:rsidR="004E52FF" w:rsidRDefault="00502C04" w:rsidP="00A621AB">
            <w:pPr>
              <w:spacing w:before="30" w:after="30"/>
            </w:pPr>
            <w:r>
              <w:rPr>
                <w:b w:val="0"/>
                <w:sz w:val="19"/>
              </w:rPr>
              <w:t>✓ Công việc đã thực hiện:</w:t>
            </w:r>
            <w:r>
              <w:rPr>
                <w:b w:val="0"/>
                <w:sz w:val="19"/>
              </w:rPr>
              <w:br/>
              <w:t>• Đã khảo sát hiện trạng công tác truyền thông tại Công đoàn Trường ĐH Thủ Dầu Một; phân tích và thiết kế đầy đủ hồ sơ hệ thống theo chuẩn UML, thiết kế giao diện Figma (UI/UX) và cơ sở dữ liệu quan hệ SQL Server 15 bảng.</w:t>
            </w:r>
            <w:r>
              <w:rPr>
                <w:b w:val="0"/>
                <w:sz w:val="19"/>
              </w:rPr>
              <w:br/>
              <w:t>• Lập trình xây dựng hoàn chỉnh Website truyền thông với đầy đủ 2 phân hệ: Cổng thông tin công chúng cho đoàn viên và Hệ thống quản trị nội dung tòa soạn (Admin CMS).</w:t>
            </w:r>
            <w:r>
              <w:rPr>
                <w:b w:val="0"/>
                <w:sz w:val="19"/>
              </w:rPr>
              <w:br/>
              <w:t>• Tích hợp thành công Trợ lý AI (Google Gemini API) hỗ trợ tạo bài viết tự động từ tài liệu/từ khóa, tóm tắt tin tức và gợi ý ảnh minh họa; tích hợp Meta Facebook Graph API tự động xuất bản bài viết trực tiếp lên Website đồng thời đồng bộ đa kênh (Fanpage Facebook, Zalo OA) kèm chức năng hẹn lịch xuất bản.</w:t>
            </w:r>
            <w:r>
              <w:rPr>
                <w:b w:val="0"/>
                <w:sz w:val="19"/>
              </w:rPr>
              <w:br/>
              <w:t>• Thực hiện kiểm thử toàn diện các chức năng và biên soạn hoàn chỉnh tài liệu Báo cáo đồ án Word cùng Slide thuyết trình PowerPoint.</w:t>
            </w:r>
          </w:p>
        </w:tc>
      </w:tr>
      <w:tr w:rsidR="00194873" w:rsidRPr="00270996" w14:paraId="37C4D778"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4EFF6B51" w14:textId="77777777" w:rsidR="00D4772F" w:rsidRPr="00270996" w:rsidRDefault="00450C14" w:rsidP="00AC6ACA">
            <w:pPr>
              <w:spacing w:before="30" w:after="30"/>
            </w:pPr>
            <w:r w:rsidRPr="00270996">
              <w:rPr>
                <w:b w:val="0"/>
                <w:sz w:val="19"/>
              </w:rPr>
              <w:t>✓ Công việc chưa thực hiện:</w:t>
            </w:r>
            <w:r w:rsidRPr="00270996">
              <w:rPr>
                <w:b w:val="0"/>
                <w:sz w:val="19"/>
              </w:rPr>
              <w:br/>
              <w:t>• Chưa triển khai cài đặt chính thức trên hệ thống máy chủ và tên miền riêng của Nhà trường (hiện đang chạy thử nghiệm ổn định trên môi trường staging nội bộ).</w:t>
            </w:r>
          </w:p>
        </w:tc>
      </w:tr>
      <w:tr w:rsidR="00194873" w:rsidRPr="00270996" w14:paraId="0F253944"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58AF6A8" w14:textId="77777777" w:rsidR="00D4772F" w:rsidRPr="00270996" w:rsidRDefault="00450C14" w:rsidP="00AC6ACA">
            <w:pPr>
              <w:spacing w:before="30" w:after="30"/>
            </w:pPr>
            <w:r w:rsidRPr="00270996">
              <w:rPr>
                <w:b w:val="0"/>
                <w:sz w:val="19"/>
              </w:rPr>
              <w:t>✓ Hướng phát triển:</w:t>
            </w:r>
            <w:r w:rsidRPr="00270996">
              <w:rPr>
                <w:b w:val="0"/>
                <w:sz w:val="19"/>
              </w:rPr>
              <w:br/>
              <w:t>• Nâng cấp mô hình AI với kỹ thuật RAG (Retrieval-Augmented Generation) kết hợp kho văn bản Điều lệ và chính sách Công đoàn để tự động trả lời tư vấn pháp luật lao động cho đoàn viên.</w:t>
            </w:r>
            <w:r w:rsidRPr="00270996">
              <w:rPr>
                <w:b w:val="0"/>
                <w:sz w:val="19"/>
              </w:rPr>
              <w:br/>
              <w:t>• Tích hợp hệ thống đăng nhập tập trung SSO của Trường Đại học Thủ Dầu Một.</w:t>
            </w:r>
            <w:r w:rsidRPr="00270996">
              <w:rPr>
                <w:b w:val="0"/>
                <w:sz w:val="19"/>
              </w:rPr>
              <w:br/>
              <w:t>• Hoàn thiện chứng thực tài khoản Zalo OA doanh nghiệp và phát triển ứng dụng di động (Mobile App) tích hợp thẻ đoàn viên điện tử.</w:t>
            </w:r>
          </w:p>
        </w:tc>
      </w:tr>
    </w:tbl>
    <w:p w14:paraId="22129BF4" w14:textId="77777777" w:rsidR="00194873" w:rsidRPr="00270996" w:rsidRDefault="00194873" w:rsidP="006C26C0"/>
    <w:p w14:paraId="3EF5A699" w14:textId="77777777" w:rsidR="00194873" w:rsidRPr="00270996" w:rsidRDefault="00194873">
      <w:pPr>
        <w:pStyle w:val="u1"/>
        <w:jc w:val="center"/>
        <w:rPr>
          <w:rFonts w:ascii="Times New Roman" w:hAnsi="Times New Roman" w:cs="Times New Roman"/>
          <w:color w:val="auto"/>
          <w:sz w:val="32"/>
          <w:szCs w:val="32"/>
        </w:rPr>
      </w:pPr>
      <w:r w:rsidRPr="00270996">
        <w:rPr>
          <w:rFonts w:ascii="Times New Roman" w:hAnsi="Times New Roman" w:cs="Times New Roman"/>
          <w:color w:val="auto"/>
          <w:sz w:val="32"/>
          <w:szCs w:val="32"/>
        </w:rPr>
        <w:br w:type="page"/>
      </w:r>
    </w:p>
    <w:p w14:paraId="474F72DA" w14:textId="77777777" w:rsidR="003F7BDD" w:rsidRDefault="00DC5D02" w:rsidP="00DC5D02">
      <w:pPr>
        <w:pStyle w:val="m1b"/>
        <w:pageBreakBefore/>
      </w:pPr>
      <w:bookmarkStart w:id="1" w:name="_Toc240897690"/>
      <w:bookmarkStart w:id="2" w:name="_Toc242698946"/>
      <w:bookmarkStart w:id="3" w:name="_Toc242703567"/>
      <w:bookmarkStart w:id="4" w:name="_Toc243729088"/>
      <w:r w:rsidRPr="00270996">
        <w:lastRenderedPageBreak/>
        <w:t>MỤC LỤC</w:t>
      </w:r>
      <w:bookmarkEnd w:id="1"/>
      <w:bookmarkEnd w:id="2"/>
      <w:bookmarkEnd w:id="3"/>
      <w:bookmarkEnd w:id="4"/>
      <w:r w:rsidRPr="00270996">
        <w:fldChar w:fldCharType="begin"/>
      </w:r>
      <w:r w:rsidRPr="00270996">
        <w:instrText xml:space="preserve"> TOC \h \z \t ".m1b,1,.m1a,1,.m2,2,.m3,3" </w:instrText>
      </w:r>
      <w:r w:rsidRPr="00270996">
        <w:fldChar w:fldCharType="separate"/>
      </w:r>
    </w:p>
    <w:p w14:paraId="6CAC9749" w14:textId="37420031" w:rsidR="003F7BDD" w:rsidRDefault="003F7BDD">
      <w:pPr>
        <w:pStyle w:val="Mucluc1"/>
        <w:rPr>
          <w:rFonts w:asciiTheme="minorHAnsi" w:hAnsiTheme="minorHAnsi"/>
          <w:b w:val="0"/>
          <w:color w:val="auto"/>
          <w:kern w:val="2"/>
          <w:sz w:val="24"/>
          <w:szCs w:val="24"/>
          <w:lang w:val="en-US"/>
          <w14:ligatures w14:val="standardContextual"/>
        </w:rPr>
      </w:pPr>
      <w:hyperlink w:anchor="_Toc243729088" w:history="1">
        <w:r w:rsidRPr="00201073">
          <w:rPr>
            <w:rStyle w:val="Siuktni"/>
          </w:rPr>
          <w:t>MỤC LỤC</w:t>
        </w:r>
        <w:r>
          <w:rPr>
            <w:webHidden/>
          </w:rPr>
          <w:tab/>
        </w:r>
        <w:r>
          <w:rPr>
            <w:webHidden/>
          </w:rPr>
          <w:fldChar w:fldCharType="begin"/>
        </w:r>
        <w:r>
          <w:rPr>
            <w:webHidden/>
          </w:rPr>
          <w:instrText xml:space="preserve"> PAGEREF _Toc243729088 \h </w:instrText>
        </w:r>
        <w:r>
          <w:rPr>
            <w:webHidden/>
          </w:rPr>
        </w:r>
        <w:r>
          <w:rPr>
            <w:webHidden/>
          </w:rPr>
          <w:fldChar w:fldCharType="separate"/>
        </w:r>
        <w:r>
          <w:rPr>
            <w:webHidden/>
          </w:rPr>
          <w:t>viii</w:t>
        </w:r>
        <w:r>
          <w:rPr>
            <w:webHidden/>
          </w:rPr>
          <w:fldChar w:fldCharType="end"/>
        </w:r>
      </w:hyperlink>
    </w:p>
    <w:p w14:paraId="3434CD5F" w14:textId="0D5C94B6" w:rsidR="003F7BDD" w:rsidRDefault="003F7BDD">
      <w:pPr>
        <w:pStyle w:val="Mucluc1"/>
        <w:rPr>
          <w:rFonts w:asciiTheme="minorHAnsi" w:hAnsiTheme="minorHAnsi"/>
          <w:b w:val="0"/>
          <w:color w:val="auto"/>
          <w:kern w:val="2"/>
          <w:sz w:val="24"/>
          <w:szCs w:val="24"/>
          <w:lang w:val="en-US"/>
          <w14:ligatures w14:val="standardContextual"/>
        </w:rPr>
      </w:pPr>
      <w:hyperlink w:anchor="_Toc243729089" w:history="1">
        <w:r w:rsidRPr="00201073">
          <w:rPr>
            <w:rStyle w:val="Siuktni"/>
          </w:rPr>
          <w:t>DANH MỤC HÌNH</w:t>
        </w:r>
        <w:r>
          <w:rPr>
            <w:webHidden/>
          </w:rPr>
          <w:tab/>
        </w:r>
        <w:r>
          <w:rPr>
            <w:webHidden/>
          </w:rPr>
          <w:fldChar w:fldCharType="begin"/>
        </w:r>
        <w:r>
          <w:rPr>
            <w:webHidden/>
          </w:rPr>
          <w:instrText xml:space="preserve"> PAGEREF _Toc243729089 \h </w:instrText>
        </w:r>
        <w:r>
          <w:rPr>
            <w:webHidden/>
          </w:rPr>
        </w:r>
        <w:r>
          <w:rPr>
            <w:webHidden/>
          </w:rPr>
          <w:fldChar w:fldCharType="separate"/>
        </w:r>
        <w:r>
          <w:rPr>
            <w:webHidden/>
          </w:rPr>
          <w:t>xi</w:t>
        </w:r>
        <w:r>
          <w:rPr>
            <w:webHidden/>
          </w:rPr>
          <w:fldChar w:fldCharType="end"/>
        </w:r>
      </w:hyperlink>
    </w:p>
    <w:p w14:paraId="68B7871B" w14:textId="2AC13FD3" w:rsidR="003F7BDD" w:rsidRDefault="003F7BDD">
      <w:pPr>
        <w:pStyle w:val="Mucluc1"/>
        <w:rPr>
          <w:rFonts w:asciiTheme="minorHAnsi" w:hAnsiTheme="minorHAnsi"/>
          <w:b w:val="0"/>
          <w:color w:val="auto"/>
          <w:kern w:val="2"/>
          <w:sz w:val="24"/>
          <w:szCs w:val="24"/>
          <w:lang w:val="en-US"/>
          <w14:ligatures w14:val="standardContextual"/>
        </w:rPr>
      </w:pPr>
      <w:hyperlink w:anchor="_Toc243729090" w:history="1">
        <w:r w:rsidRPr="00201073">
          <w:rPr>
            <w:rStyle w:val="Siuktni"/>
          </w:rPr>
          <w:t>DANH MỤC BẢNG</w:t>
        </w:r>
        <w:r>
          <w:rPr>
            <w:webHidden/>
          </w:rPr>
          <w:tab/>
        </w:r>
        <w:r>
          <w:rPr>
            <w:webHidden/>
          </w:rPr>
          <w:fldChar w:fldCharType="begin"/>
        </w:r>
        <w:r>
          <w:rPr>
            <w:webHidden/>
          </w:rPr>
          <w:instrText xml:space="preserve"> PAGEREF _Toc243729090 \h </w:instrText>
        </w:r>
        <w:r>
          <w:rPr>
            <w:webHidden/>
          </w:rPr>
        </w:r>
        <w:r>
          <w:rPr>
            <w:webHidden/>
          </w:rPr>
          <w:fldChar w:fldCharType="separate"/>
        </w:r>
        <w:r>
          <w:rPr>
            <w:webHidden/>
          </w:rPr>
          <w:t>xiii</w:t>
        </w:r>
        <w:r>
          <w:rPr>
            <w:webHidden/>
          </w:rPr>
          <w:fldChar w:fldCharType="end"/>
        </w:r>
      </w:hyperlink>
    </w:p>
    <w:p w14:paraId="63C70F97" w14:textId="4E21B2D0" w:rsidR="003F7BDD" w:rsidRDefault="003F7BDD">
      <w:pPr>
        <w:pStyle w:val="Mucluc1"/>
        <w:rPr>
          <w:rFonts w:asciiTheme="minorHAnsi" w:hAnsiTheme="minorHAnsi"/>
          <w:b w:val="0"/>
          <w:color w:val="auto"/>
          <w:kern w:val="2"/>
          <w:sz w:val="24"/>
          <w:szCs w:val="24"/>
          <w:lang w:val="en-US"/>
          <w14:ligatures w14:val="standardContextual"/>
        </w:rPr>
      </w:pPr>
      <w:hyperlink w:anchor="_Toc243729091" w:history="1">
        <w:r w:rsidRPr="00201073">
          <w:rPr>
            <w:rStyle w:val="Siuktni"/>
          </w:rPr>
          <w:t>MỞ ĐẦU</w:t>
        </w:r>
        <w:r>
          <w:rPr>
            <w:webHidden/>
          </w:rPr>
          <w:tab/>
        </w:r>
        <w:r>
          <w:rPr>
            <w:webHidden/>
          </w:rPr>
          <w:fldChar w:fldCharType="begin"/>
        </w:r>
        <w:r>
          <w:rPr>
            <w:webHidden/>
          </w:rPr>
          <w:instrText xml:space="preserve"> PAGEREF _Toc243729091 \h </w:instrText>
        </w:r>
        <w:r>
          <w:rPr>
            <w:webHidden/>
          </w:rPr>
        </w:r>
        <w:r>
          <w:rPr>
            <w:webHidden/>
          </w:rPr>
          <w:fldChar w:fldCharType="separate"/>
        </w:r>
        <w:r>
          <w:rPr>
            <w:webHidden/>
          </w:rPr>
          <w:t>xiv</w:t>
        </w:r>
        <w:r>
          <w:rPr>
            <w:webHidden/>
          </w:rPr>
          <w:fldChar w:fldCharType="end"/>
        </w:r>
      </w:hyperlink>
    </w:p>
    <w:p w14:paraId="66AE0C90" w14:textId="0AA8493B" w:rsidR="003F7BDD" w:rsidRDefault="003F7BDD">
      <w:pPr>
        <w:pStyle w:val="Mucluc1"/>
        <w:rPr>
          <w:rFonts w:asciiTheme="minorHAnsi" w:hAnsiTheme="minorHAnsi"/>
          <w:b w:val="0"/>
          <w:color w:val="auto"/>
          <w:kern w:val="2"/>
          <w:sz w:val="24"/>
          <w:szCs w:val="24"/>
          <w:lang w:val="en-US"/>
          <w14:ligatures w14:val="standardContextual"/>
        </w:rPr>
      </w:pPr>
      <w:hyperlink w:anchor="_Toc243729092" w:history="1">
        <w:r w:rsidRPr="00201073">
          <w:rPr>
            <w:rStyle w:val="Siuktni"/>
          </w:rPr>
          <w:t>CHƯƠNG 1: TỔNG QUAN</w:t>
        </w:r>
        <w:r>
          <w:rPr>
            <w:webHidden/>
          </w:rPr>
          <w:tab/>
        </w:r>
        <w:r>
          <w:rPr>
            <w:webHidden/>
          </w:rPr>
          <w:fldChar w:fldCharType="begin"/>
        </w:r>
        <w:r>
          <w:rPr>
            <w:webHidden/>
          </w:rPr>
          <w:instrText xml:space="preserve"> PAGEREF _Toc243729092 \h </w:instrText>
        </w:r>
        <w:r>
          <w:rPr>
            <w:webHidden/>
          </w:rPr>
        </w:r>
        <w:r>
          <w:rPr>
            <w:webHidden/>
          </w:rPr>
          <w:fldChar w:fldCharType="separate"/>
        </w:r>
        <w:r>
          <w:rPr>
            <w:webHidden/>
          </w:rPr>
          <w:t>1</w:t>
        </w:r>
        <w:r>
          <w:rPr>
            <w:webHidden/>
          </w:rPr>
          <w:fldChar w:fldCharType="end"/>
        </w:r>
      </w:hyperlink>
    </w:p>
    <w:p w14:paraId="3E24E20E" w14:textId="37573163"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093" w:history="1">
        <w:r w:rsidRPr="00201073">
          <w:rPr>
            <w:rStyle w:val="Siuktni"/>
          </w:rPr>
          <w:t>1.1. Khảo sát hiện trạng công tác truyền thông tại Công đoàn TDMU</w:t>
        </w:r>
        <w:r>
          <w:rPr>
            <w:webHidden/>
          </w:rPr>
          <w:tab/>
        </w:r>
        <w:r>
          <w:rPr>
            <w:webHidden/>
          </w:rPr>
          <w:fldChar w:fldCharType="begin"/>
        </w:r>
        <w:r>
          <w:rPr>
            <w:webHidden/>
          </w:rPr>
          <w:instrText xml:space="preserve"> PAGEREF _Toc243729093 \h </w:instrText>
        </w:r>
        <w:r>
          <w:rPr>
            <w:webHidden/>
          </w:rPr>
        </w:r>
        <w:r>
          <w:rPr>
            <w:webHidden/>
          </w:rPr>
          <w:fldChar w:fldCharType="separate"/>
        </w:r>
        <w:r>
          <w:rPr>
            <w:webHidden/>
          </w:rPr>
          <w:t>1</w:t>
        </w:r>
        <w:r>
          <w:rPr>
            <w:webHidden/>
          </w:rPr>
          <w:fldChar w:fldCharType="end"/>
        </w:r>
      </w:hyperlink>
    </w:p>
    <w:p w14:paraId="28010296" w14:textId="702D4FA5"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094" w:history="1">
        <w:r w:rsidRPr="00201073">
          <w:rPr>
            <w:rStyle w:val="Siuktni"/>
          </w:rPr>
          <w:t>1.2. Khảo sát phần cứng và hạ tầng công nghệ</w:t>
        </w:r>
        <w:r>
          <w:rPr>
            <w:webHidden/>
          </w:rPr>
          <w:tab/>
        </w:r>
        <w:r>
          <w:rPr>
            <w:webHidden/>
          </w:rPr>
          <w:fldChar w:fldCharType="begin"/>
        </w:r>
        <w:r>
          <w:rPr>
            <w:webHidden/>
          </w:rPr>
          <w:instrText xml:space="preserve"> PAGEREF _Toc243729094 \h </w:instrText>
        </w:r>
        <w:r>
          <w:rPr>
            <w:webHidden/>
          </w:rPr>
        </w:r>
        <w:r>
          <w:rPr>
            <w:webHidden/>
          </w:rPr>
          <w:fldChar w:fldCharType="separate"/>
        </w:r>
        <w:r>
          <w:rPr>
            <w:webHidden/>
          </w:rPr>
          <w:t>2</w:t>
        </w:r>
        <w:r>
          <w:rPr>
            <w:webHidden/>
          </w:rPr>
          <w:fldChar w:fldCharType="end"/>
        </w:r>
      </w:hyperlink>
    </w:p>
    <w:p w14:paraId="49CD039E" w14:textId="08A23DB1"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095" w:history="1">
        <w:r w:rsidRPr="00201073">
          <w:rPr>
            <w:rStyle w:val="Siuktni"/>
          </w:rPr>
          <w:t>1.3. Khảo sát nhu cầu</w:t>
        </w:r>
        <w:r>
          <w:rPr>
            <w:webHidden/>
          </w:rPr>
          <w:tab/>
        </w:r>
        <w:r>
          <w:rPr>
            <w:webHidden/>
          </w:rPr>
          <w:fldChar w:fldCharType="begin"/>
        </w:r>
        <w:r>
          <w:rPr>
            <w:webHidden/>
          </w:rPr>
          <w:instrText xml:space="preserve"> PAGEREF _Toc243729095 \h </w:instrText>
        </w:r>
        <w:r>
          <w:rPr>
            <w:webHidden/>
          </w:rPr>
        </w:r>
        <w:r>
          <w:rPr>
            <w:webHidden/>
          </w:rPr>
          <w:fldChar w:fldCharType="separate"/>
        </w:r>
        <w:r>
          <w:rPr>
            <w:webHidden/>
          </w:rPr>
          <w:t>3</w:t>
        </w:r>
        <w:r>
          <w:rPr>
            <w:webHidden/>
          </w:rPr>
          <w:fldChar w:fldCharType="end"/>
        </w:r>
      </w:hyperlink>
    </w:p>
    <w:p w14:paraId="5910970B" w14:textId="5E988374"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096" w:history="1">
        <w:r w:rsidRPr="00201073">
          <w:rPr>
            <w:rStyle w:val="Siuktni"/>
          </w:rPr>
          <w:t>1.3.1. Kế hoạch khảo sát</w:t>
        </w:r>
        <w:r>
          <w:rPr>
            <w:webHidden/>
          </w:rPr>
          <w:tab/>
        </w:r>
        <w:r>
          <w:rPr>
            <w:webHidden/>
          </w:rPr>
          <w:fldChar w:fldCharType="begin"/>
        </w:r>
        <w:r>
          <w:rPr>
            <w:webHidden/>
          </w:rPr>
          <w:instrText xml:space="preserve"> PAGEREF _Toc243729096 \h </w:instrText>
        </w:r>
        <w:r>
          <w:rPr>
            <w:webHidden/>
          </w:rPr>
        </w:r>
        <w:r>
          <w:rPr>
            <w:webHidden/>
          </w:rPr>
          <w:fldChar w:fldCharType="separate"/>
        </w:r>
        <w:r>
          <w:rPr>
            <w:webHidden/>
          </w:rPr>
          <w:t>3</w:t>
        </w:r>
        <w:r>
          <w:rPr>
            <w:webHidden/>
          </w:rPr>
          <w:fldChar w:fldCharType="end"/>
        </w:r>
      </w:hyperlink>
    </w:p>
    <w:p w14:paraId="6C7F683F" w14:textId="0D34DB0F"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097" w:history="1">
        <w:r w:rsidRPr="00201073">
          <w:rPr>
            <w:rStyle w:val="Siuktni"/>
          </w:rPr>
          <w:t>1.3.2. Phỏng vấn</w:t>
        </w:r>
        <w:r>
          <w:rPr>
            <w:webHidden/>
          </w:rPr>
          <w:tab/>
        </w:r>
        <w:r>
          <w:rPr>
            <w:webHidden/>
          </w:rPr>
          <w:fldChar w:fldCharType="begin"/>
        </w:r>
        <w:r>
          <w:rPr>
            <w:webHidden/>
          </w:rPr>
          <w:instrText xml:space="preserve"> PAGEREF _Toc243729097 \h </w:instrText>
        </w:r>
        <w:r>
          <w:rPr>
            <w:webHidden/>
          </w:rPr>
        </w:r>
        <w:r>
          <w:rPr>
            <w:webHidden/>
          </w:rPr>
          <w:fldChar w:fldCharType="separate"/>
        </w:r>
        <w:r>
          <w:rPr>
            <w:webHidden/>
          </w:rPr>
          <w:t>4</w:t>
        </w:r>
        <w:r>
          <w:rPr>
            <w:webHidden/>
          </w:rPr>
          <w:fldChar w:fldCharType="end"/>
        </w:r>
      </w:hyperlink>
    </w:p>
    <w:p w14:paraId="6ECF1E43" w14:textId="6FA81F0E"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098" w:history="1">
        <w:r w:rsidRPr="00201073">
          <w:rPr>
            <w:rStyle w:val="Siuktni"/>
          </w:rPr>
          <w:t>1.4. Phân tích yêu cầu</w:t>
        </w:r>
        <w:r>
          <w:rPr>
            <w:webHidden/>
          </w:rPr>
          <w:tab/>
        </w:r>
        <w:r>
          <w:rPr>
            <w:webHidden/>
          </w:rPr>
          <w:fldChar w:fldCharType="begin"/>
        </w:r>
        <w:r>
          <w:rPr>
            <w:webHidden/>
          </w:rPr>
          <w:instrText xml:space="preserve"> PAGEREF _Toc243729098 \h </w:instrText>
        </w:r>
        <w:r>
          <w:rPr>
            <w:webHidden/>
          </w:rPr>
        </w:r>
        <w:r>
          <w:rPr>
            <w:webHidden/>
          </w:rPr>
          <w:fldChar w:fldCharType="separate"/>
        </w:r>
        <w:r>
          <w:rPr>
            <w:webHidden/>
          </w:rPr>
          <w:t>7</w:t>
        </w:r>
        <w:r>
          <w:rPr>
            <w:webHidden/>
          </w:rPr>
          <w:fldChar w:fldCharType="end"/>
        </w:r>
      </w:hyperlink>
    </w:p>
    <w:p w14:paraId="1AC8E767" w14:textId="138A2A1E"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099" w:history="1">
        <w:r w:rsidRPr="00201073">
          <w:rPr>
            <w:rStyle w:val="Siuktni"/>
          </w:rPr>
          <w:t>1.4.1. Yêu cầu của người dùng</w:t>
        </w:r>
        <w:r>
          <w:rPr>
            <w:webHidden/>
          </w:rPr>
          <w:tab/>
        </w:r>
        <w:r>
          <w:rPr>
            <w:webHidden/>
          </w:rPr>
          <w:fldChar w:fldCharType="begin"/>
        </w:r>
        <w:r>
          <w:rPr>
            <w:webHidden/>
          </w:rPr>
          <w:instrText xml:space="preserve"> PAGEREF _Toc243729099 \h </w:instrText>
        </w:r>
        <w:r>
          <w:rPr>
            <w:webHidden/>
          </w:rPr>
        </w:r>
        <w:r>
          <w:rPr>
            <w:webHidden/>
          </w:rPr>
          <w:fldChar w:fldCharType="separate"/>
        </w:r>
        <w:r>
          <w:rPr>
            <w:webHidden/>
          </w:rPr>
          <w:t>7</w:t>
        </w:r>
        <w:r>
          <w:rPr>
            <w:webHidden/>
          </w:rPr>
          <w:fldChar w:fldCharType="end"/>
        </w:r>
      </w:hyperlink>
    </w:p>
    <w:p w14:paraId="28622606" w14:textId="30624916"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00" w:history="1">
        <w:r w:rsidRPr="00201073">
          <w:rPr>
            <w:rStyle w:val="Siuktni"/>
          </w:rPr>
          <w:t>1.4.2. Yêu cầu của quản lý</w:t>
        </w:r>
        <w:r>
          <w:rPr>
            <w:webHidden/>
          </w:rPr>
          <w:tab/>
        </w:r>
        <w:r>
          <w:rPr>
            <w:webHidden/>
          </w:rPr>
          <w:fldChar w:fldCharType="begin"/>
        </w:r>
        <w:r>
          <w:rPr>
            <w:webHidden/>
          </w:rPr>
          <w:instrText xml:space="preserve"> PAGEREF _Toc243729100 \h </w:instrText>
        </w:r>
        <w:r>
          <w:rPr>
            <w:webHidden/>
          </w:rPr>
        </w:r>
        <w:r>
          <w:rPr>
            <w:webHidden/>
          </w:rPr>
          <w:fldChar w:fldCharType="separate"/>
        </w:r>
        <w:r>
          <w:rPr>
            <w:webHidden/>
          </w:rPr>
          <w:t>7</w:t>
        </w:r>
        <w:r>
          <w:rPr>
            <w:webHidden/>
          </w:rPr>
          <w:fldChar w:fldCharType="end"/>
        </w:r>
      </w:hyperlink>
    </w:p>
    <w:p w14:paraId="58597238" w14:textId="57177BE4"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01" w:history="1">
        <w:r w:rsidRPr="00201073">
          <w:rPr>
            <w:rStyle w:val="Siuktni"/>
          </w:rPr>
          <w:t>1.5. Phân tích chức năng</w:t>
        </w:r>
        <w:r>
          <w:rPr>
            <w:webHidden/>
          </w:rPr>
          <w:tab/>
        </w:r>
        <w:r>
          <w:rPr>
            <w:webHidden/>
          </w:rPr>
          <w:fldChar w:fldCharType="begin"/>
        </w:r>
        <w:r>
          <w:rPr>
            <w:webHidden/>
          </w:rPr>
          <w:instrText xml:space="preserve"> PAGEREF _Toc243729101 \h </w:instrText>
        </w:r>
        <w:r>
          <w:rPr>
            <w:webHidden/>
          </w:rPr>
        </w:r>
        <w:r>
          <w:rPr>
            <w:webHidden/>
          </w:rPr>
          <w:fldChar w:fldCharType="separate"/>
        </w:r>
        <w:r>
          <w:rPr>
            <w:webHidden/>
          </w:rPr>
          <w:t>8</w:t>
        </w:r>
        <w:r>
          <w:rPr>
            <w:webHidden/>
          </w:rPr>
          <w:fldChar w:fldCharType="end"/>
        </w:r>
      </w:hyperlink>
    </w:p>
    <w:p w14:paraId="7A7FB777" w14:textId="71BE1C8A"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02" w:history="1">
        <w:r w:rsidRPr="00201073">
          <w:rPr>
            <w:rStyle w:val="Siuktni"/>
          </w:rPr>
          <w:t>1.5.1. Chức năng người dùng</w:t>
        </w:r>
        <w:r>
          <w:rPr>
            <w:webHidden/>
          </w:rPr>
          <w:tab/>
        </w:r>
        <w:r>
          <w:rPr>
            <w:webHidden/>
          </w:rPr>
          <w:fldChar w:fldCharType="begin"/>
        </w:r>
        <w:r>
          <w:rPr>
            <w:webHidden/>
          </w:rPr>
          <w:instrText xml:space="preserve"> PAGEREF _Toc243729102 \h </w:instrText>
        </w:r>
        <w:r>
          <w:rPr>
            <w:webHidden/>
          </w:rPr>
        </w:r>
        <w:r>
          <w:rPr>
            <w:webHidden/>
          </w:rPr>
          <w:fldChar w:fldCharType="separate"/>
        </w:r>
        <w:r>
          <w:rPr>
            <w:webHidden/>
          </w:rPr>
          <w:t>8</w:t>
        </w:r>
        <w:r>
          <w:rPr>
            <w:webHidden/>
          </w:rPr>
          <w:fldChar w:fldCharType="end"/>
        </w:r>
      </w:hyperlink>
    </w:p>
    <w:p w14:paraId="10AE4A5E" w14:textId="03B24010"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03" w:history="1">
        <w:r w:rsidRPr="00201073">
          <w:rPr>
            <w:rStyle w:val="Siuktni"/>
          </w:rPr>
          <w:t>1.5.2. Chức năng phía người quản trị</w:t>
        </w:r>
        <w:r>
          <w:rPr>
            <w:webHidden/>
          </w:rPr>
          <w:tab/>
        </w:r>
        <w:r>
          <w:rPr>
            <w:webHidden/>
          </w:rPr>
          <w:fldChar w:fldCharType="begin"/>
        </w:r>
        <w:r>
          <w:rPr>
            <w:webHidden/>
          </w:rPr>
          <w:instrText xml:space="preserve"> PAGEREF _Toc243729103 \h </w:instrText>
        </w:r>
        <w:r>
          <w:rPr>
            <w:webHidden/>
          </w:rPr>
        </w:r>
        <w:r>
          <w:rPr>
            <w:webHidden/>
          </w:rPr>
          <w:fldChar w:fldCharType="separate"/>
        </w:r>
        <w:r>
          <w:rPr>
            <w:webHidden/>
          </w:rPr>
          <w:t>9</w:t>
        </w:r>
        <w:r>
          <w:rPr>
            <w:webHidden/>
          </w:rPr>
          <w:fldChar w:fldCharType="end"/>
        </w:r>
      </w:hyperlink>
    </w:p>
    <w:p w14:paraId="0967AEA0" w14:textId="6F304A06"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04" w:history="1">
        <w:r w:rsidRPr="00201073">
          <w:rPr>
            <w:rStyle w:val="Siuktni"/>
          </w:rPr>
          <w:t>1.6. Công nghệ sử dụng trong đề tài</w:t>
        </w:r>
        <w:r>
          <w:rPr>
            <w:webHidden/>
          </w:rPr>
          <w:tab/>
        </w:r>
        <w:r>
          <w:rPr>
            <w:webHidden/>
          </w:rPr>
          <w:fldChar w:fldCharType="begin"/>
        </w:r>
        <w:r>
          <w:rPr>
            <w:webHidden/>
          </w:rPr>
          <w:instrText xml:space="preserve"> PAGEREF _Toc243729104 \h </w:instrText>
        </w:r>
        <w:r>
          <w:rPr>
            <w:webHidden/>
          </w:rPr>
        </w:r>
        <w:r>
          <w:rPr>
            <w:webHidden/>
          </w:rPr>
          <w:fldChar w:fldCharType="separate"/>
        </w:r>
        <w:r>
          <w:rPr>
            <w:webHidden/>
          </w:rPr>
          <w:t>11</w:t>
        </w:r>
        <w:r>
          <w:rPr>
            <w:webHidden/>
          </w:rPr>
          <w:fldChar w:fldCharType="end"/>
        </w:r>
      </w:hyperlink>
    </w:p>
    <w:p w14:paraId="69A2E59F" w14:textId="278218AA"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05" w:history="1">
        <w:r w:rsidRPr="00201073">
          <w:rPr>
            <w:rStyle w:val="Siuktni"/>
          </w:rPr>
          <w:t>1.6.1. Công nghệ Frontend (Giao diện người dùng)</w:t>
        </w:r>
        <w:r>
          <w:rPr>
            <w:webHidden/>
          </w:rPr>
          <w:tab/>
        </w:r>
        <w:r>
          <w:rPr>
            <w:webHidden/>
          </w:rPr>
          <w:fldChar w:fldCharType="begin"/>
        </w:r>
        <w:r>
          <w:rPr>
            <w:webHidden/>
          </w:rPr>
          <w:instrText xml:space="preserve"> PAGEREF _Toc243729105 \h </w:instrText>
        </w:r>
        <w:r>
          <w:rPr>
            <w:webHidden/>
          </w:rPr>
        </w:r>
        <w:r>
          <w:rPr>
            <w:webHidden/>
          </w:rPr>
          <w:fldChar w:fldCharType="separate"/>
        </w:r>
        <w:r>
          <w:rPr>
            <w:webHidden/>
          </w:rPr>
          <w:t>11</w:t>
        </w:r>
        <w:r>
          <w:rPr>
            <w:webHidden/>
          </w:rPr>
          <w:fldChar w:fldCharType="end"/>
        </w:r>
      </w:hyperlink>
    </w:p>
    <w:p w14:paraId="294FF921" w14:textId="1FEE6D63"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06" w:history="1">
        <w:r w:rsidRPr="00201073">
          <w:rPr>
            <w:rStyle w:val="Siuktni"/>
          </w:rPr>
          <w:t>1.6.2. Công nghệ Backend (Máy chủ ứng dụng &amp; Xử lý nghiệp vụ)</w:t>
        </w:r>
        <w:r>
          <w:rPr>
            <w:webHidden/>
          </w:rPr>
          <w:tab/>
        </w:r>
        <w:r>
          <w:rPr>
            <w:webHidden/>
          </w:rPr>
          <w:fldChar w:fldCharType="begin"/>
        </w:r>
        <w:r>
          <w:rPr>
            <w:webHidden/>
          </w:rPr>
          <w:instrText xml:space="preserve"> PAGEREF _Toc243729106 \h </w:instrText>
        </w:r>
        <w:r>
          <w:rPr>
            <w:webHidden/>
          </w:rPr>
        </w:r>
        <w:r>
          <w:rPr>
            <w:webHidden/>
          </w:rPr>
          <w:fldChar w:fldCharType="separate"/>
        </w:r>
        <w:r>
          <w:rPr>
            <w:webHidden/>
          </w:rPr>
          <w:t>11</w:t>
        </w:r>
        <w:r>
          <w:rPr>
            <w:webHidden/>
          </w:rPr>
          <w:fldChar w:fldCharType="end"/>
        </w:r>
      </w:hyperlink>
    </w:p>
    <w:p w14:paraId="7C151DD5" w14:textId="795455DD"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07" w:history="1">
        <w:r w:rsidRPr="00201073">
          <w:rPr>
            <w:rStyle w:val="Siuktni"/>
          </w:rPr>
          <w:t>1.6.3. Công nghệ Cơ sở dữ liệu (Database Management System)</w:t>
        </w:r>
        <w:r>
          <w:rPr>
            <w:webHidden/>
          </w:rPr>
          <w:tab/>
        </w:r>
        <w:r>
          <w:rPr>
            <w:webHidden/>
          </w:rPr>
          <w:fldChar w:fldCharType="begin"/>
        </w:r>
        <w:r>
          <w:rPr>
            <w:webHidden/>
          </w:rPr>
          <w:instrText xml:space="preserve"> PAGEREF _Toc243729107 \h </w:instrText>
        </w:r>
        <w:r>
          <w:rPr>
            <w:webHidden/>
          </w:rPr>
        </w:r>
        <w:r>
          <w:rPr>
            <w:webHidden/>
          </w:rPr>
          <w:fldChar w:fldCharType="separate"/>
        </w:r>
        <w:r>
          <w:rPr>
            <w:webHidden/>
          </w:rPr>
          <w:t>11</w:t>
        </w:r>
        <w:r>
          <w:rPr>
            <w:webHidden/>
          </w:rPr>
          <w:fldChar w:fldCharType="end"/>
        </w:r>
      </w:hyperlink>
    </w:p>
    <w:p w14:paraId="51267315" w14:textId="40B179BF"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08" w:history="1">
        <w:r w:rsidRPr="00201073">
          <w:rPr>
            <w:rStyle w:val="Siuktni"/>
          </w:rPr>
          <w:t>1.6.4. Công nghệ Trí tuệ nhân tạo (AI - Artificial Intelligence)</w:t>
        </w:r>
        <w:r>
          <w:rPr>
            <w:webHidden/>
          </w:rPr>
          <w:tab/>
        </w:r>
        <w:r>
          <w:rPr>
            <w:webHidden/>
          </w:rPr>
          <w:fldChar w:fldCharType="begin"/>
        </w:r>
        <w:r>
          <w:rPr>
            <w:webHidden/>
          </w:rPr>
          <w:instrText xml:space="preserve"> PAGEREF _Toc243729108 \h </w:instrText>
        </w:r>
        <w:r>
          <w:rPr>
            <w:webHidden/>
          </w:rPr>
        </w:r>
        <w:r>
          <w:rPr>
            <w:webHidden/>
          </w:rPr>
          <w:fldChar w:fldCharType="separate"/>
        </w:r>
        <w:r>
          <w:rPr>
            <w:webHidden/>
          </w:rPr>
          <w:t>12</w:t>
        </w:r>
        <w:r>
          <w:rPr>
            <w:webHidden/>
          </w:rPr>
          <w:fldChar w:fldCharType="end"/>
        </w:r>
      </w:hyperlink>
    </w:p>
    <w:p w14:paraId="4B19CC76" w14:textId="38D523BC" w:rsidR="003F7BDD" w:rsidRDefault="003F7BDD">
      <w:pPr>
        <w:pStyle w:val="Mucluc1"/>
        <w:rPr>
          <w:rFonts w:asciiTheme="minorHAnsi" w:hAnsiTheme="minorHAnsi"/>
          <w:b w:val="0"/>
          <w:color w:val="auto"/>
          <w:kern w:val="2"/>
          <w:sz w:val="24"/>
          <w:szCs w:val="24"/>
          <w:lang w:val="en-US"/>
          <w14:ligatures w14:val="standardContextual"/>
        </w:rPr>
      </w:pPr>
      <w:hyperlink w:anchor="_Toc243729109" w:history="1">
        <w:r w:rsidRPr="00201073">
          <w:rPr>
            <w:rStyle w:val="Siuktni"/>
          </w:rPr>
          <w:t>CHƯƠNG 2: PHÂN TÍCH HỆ THỐNG</w:t>
        </w:r>
        <w:r>
          <w:rPr>
            <w:webHidden/>
          </w:rPr>
          <w:tab/>
        </w:r>
        <w:r>
          <w:rPr>
            <w:webHidden/>
          </w:rPr>
          <w:fldChar w:fldCharType="begin"/>
        </w:r>
        <w:r>
          <w:rPr>
            <w:webHidden/>
          </w:rPr>
          <w:instrText xml:space="preserve"> PAGEREF _Toc243729109 \h </w:instrText>
        </w:r>
        <w:r>
          <w:rPr>
            <w:webHidden/>
          </w:rPr>
        </w:r>
        <w:r>
          <w:rPr>
            <w:webHidden/>
          </w:rPr>
          <w:fldChar w:fldCharType="separate"/>
        </w:r>
        <w:r>
          <w:rPr>
            <w:webHidden/>
          </w:rPr>
          <w:t>12</w:t>
        </w:r>
        <w:r>
          <w:rPr>
            <w:webHidden/>
          </w:rPr>
          <w:fldChar w:fldCharType="end"/>
        </w:r>
      </w:hyperlink>
    </w:p>
    <w:p w14:paraId="37C5B0EC" w14:textId="27BEF15F"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10" w:history="1">
        <w:r w:rsidRPr="00201073">
          <w:rPr>
            <w:rStyle w:val="Siuktni"/>
          </w:rPr>
          <w:t>2.1. Danh sách các Actor</w:t>
        </w:r>
        <w:r>
          <w:rPr>
            <w:webHidden/>
          </w:rPr>
          <w:tab/>
        </w:r>
        <w:r>
          <w:rPr>
            <w:webHidden/>
          </w:rPr>
          <w:fldChar w:fldCharType="begin"/>
        </w:r>
        <w:r>
          <w:rPr>
            <w:webHidden/>
          </w:rPr>
          <w:instrText xml:space="preserve"> PAGEREF _Toc243729110 \h </w:instrText>
        </w:r>
        <w:r>
          <w:rPr>
            <w:webHidden/>
          </w:rPr>
        </w:r>
        <w:r>
          <w:rPr>
            <w:webHidden/>
          </w:rPr>
          <w:fldChar w:fldCharType="separate"/>
        </w:r>
        <w:r>
          <w:rPr>
            <w:webHidden/>
          </w:rPr>
          <w:t>12</w:t>
        </w:r>
        <w:r>
          <w:rPr>
            <w:webHidden/>
          </w:rPr>
          <w:fldChar w:fldCharType="end"/>
        </w:r>
      </w:hyperlink>
    </w:p>
    <w:p w14:paraId="36211059" w14:textId="7130B1DA"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11" w:history="1">
        <w:r w:rsidRPr="00201073">
          <w:rPr>
            <w:rStyle w:val="Siuktni"/>
          </w:rPr>
          <w:t>2.2. Danh sách Use Case</w:t>
        </w:r>
        <w:r>
          <w:rPr>
            <w:webHidden/>
          </w:rPr>
          <w:tab/>
        </w:r>
        <w:r>
          <w:rPr>
            <w:webHidden/>
          </w:rPr>
          <w:fldChar w:fldCharType="begin"/>
        </w:r>
        <w:r>
          <w:rPr>
            <w:webHidden/>
          </w:rPr>
          <w:instrText xml:space="preserve"> PAGEREF _Toc243729111 \h </w:instrText>
        </w:r>
        <w:r>
          <w:rPr>
            <w:webHidden/>
          </w:rPr>
        </w:r>
        <w:r>
          <w:rPr>
            <w:webHidden/>
          </w:rPr>
          <w:fldChar w:fldCharType="separate"/>
        </w:r>
        <w:r>
          <w:rPr>
            <w:webHidden/>
          </w:rPr>
          <w:t>13</w:t>
        </w:r>
        <w:r>
          <w:rPr>
            <w:webHidden/>
          </w:rPr>
          <w:fldChar w:fldCharType="end"/>
        </w:r>
      </w:hyperlink>
    </w:p>
    <w:p w14:paraId="2D7CEC2B" w14:textId="22A6F6AF"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12" w:history="1">
        <w:r w:rsidRPr="00201073">
          <w:rPr>
            <w:rStyle w:val="Siuktni"/>
          </w:rPr>
          <w:t>2.3. Biểu đồ Use Case</w:t>
        </w:r>
        <w:r>
          <w:rPr>
            <w:webHidden/>
          </w:rPr>
          <w:tab/>
        </w:r>
        <w:r>
          <w:rPr>
            <w:webHidden/>
          </w:rPr>
          <w:fldChar w:fldCharType="begin"/>
        </w:r>
        <w:r>
          <w:rPr>
            <w:webHidden/>
          </w:rPr>
          <w:instrText xml:space="preserve"> PAGEREF _Toc243729112 \h </w:instrText>
        </w:r>
        <w:r>
          <w:rPr>
            <w:webHidden/>
          </w:rPr>
        </w:r>
        <w:r>
          <w:rPr>
            <w:webHidden/>
          </w:rPr>
          <w:fldChar w:fldCharType="separate"/>
        </w:r>
        <w:r>
          <w:rPr>
            <w:webHidden/>
          </w:rPr>
          <w:t>16</w:t>
        </w:r>
        <w:r>
          <w:rPr>
            <w:webHidden/>
          </w:rPr>
          <w:fldChar w:fldCharType="end"/>
        </w:r>
      </w:hyperlink>
    </w:p>
    <w:p w14:paraId="2C7CEC30" w14:textId="445AA945"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13" w:history="1">
        <w:r w:rsidRPr="00201073">
          <w:rPr>
            <w:rStyle w:val="Siuktni"/>
          </w:rPr>
          <w:t>2.3.1. Use case Tổng quát</w:t>
        </w:r>
        <w:r>
          <w:rPr>
            <w:webHidden/>
          </w:rPr>
          <w:tab/>
        </w:r>
        <w:r>
          <w:rPr>
            <w:webHidden/>
          </w:rPr>
          <w:fldChar w:fldCharType="begin"/>
        </w:r>
        <w:r>
          <w:rPr>
            <w:webHidden/>
          </w:rPr>
          <w:instrText xml:space="preserve"> PAGEREF _Toc243729113 \h </w:instrText>
        </w:r>
        <w:r>
          <w:rPr>
            <w:webHidden/>
          </w:rPr>
        </w:r>
        <w:r>
          <w:rPr>
            <w:webHidden/>
          </w:rPr>
          <w:fldChar w:fldCharType="separate"/>
        </w:r>
        <w:r>
          <w:rPr>
            <w:webHidden/>
          </w:rPr>
          <w:t>16</w:t>
        </w:r>
        <w:r>
          <w:rPr>
            <w:webHidden/>
          </w:rPr>
          <w:fldChar w:fldCharType="end"/>
        </w:r>
      </w:hyperlink>
    </w:p>
    <w:p w14:paraId="4F7DBA9D" w14:textId="165923D1"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14" w:history="1">
        <w:r w:rsidRPr="00201073">
          <w:rPr>
            <w:rStyle w:val="Siuktni"/>
          </w:rPr>
          <w:t>2.3.2. Use case Quản Lý Bài Viết &amp; Nội Dung</w:t>
        </w:r>
        <w:r>
          <w:rPr>
            <w:webHidden/>
          </w:rPr>
          <w:tab/>
        </w:r>
        <w:r>
          <w:rPr>
            <w:webHidden/>
          </w:rPr>
          <w:fldChar w:fldCharType="begin"/>
        </w:r>
        <w:r>
          <w:rPr>
            <w:webHidden/>
          </w:rPr>
          <w:instrText xml:space="preserve"> PAGEREF _Toc243729114 \h </w:instrText>
        </w:r>
        <w:r>
          <w:rPr>
            <w:webHidden/>
          </w:rPr>
        </w:r>
        <w:r>
          <w:rPr>
            <w:webHidden/>
          </w:rPr>
          <w:fldChar w:fldCharType="separate"/>
        </w:r>
        <w:r>
          <w:rPr>
            <w:webHidden/>
          </w:rPr>
          <w:t>18</w:t>
        </w:r>
        <w:r>
          <w:rPr>
            <w:webHidden/>
          </w:rPr>
          <w:fldChar w:fldCharType="end"/>
        </w:r>
      </w:hyperlink>
    </w:p>
    <w:p w14:paraId="256CF653" w14:textId="7B2FC723"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15" w:history="1">
        <w:r w:rsidRPr="00201073">
          <w:rPr>
            <w:rStyle w:val="Siuktni"/>
          </w:rPr>
          <w:t>2.3.3. Use case Trợ Lý AI Copilot</w:t>
        </w:r>
        <w:r>
          <w:rPr>
            <w:webHidden/>
          </w:rPr>
          <w:tab/>
        </w:r>
        <w:r>
          <w:rPr>
            <w:webHidden/>
          </w:rPr>
          <w:fldChar w:fldCharType="begin"/>
        </w:r>
        <w:r>
          <w:rPr>
            <w:webHidden/>
          </w:rPr>
          <w:instrText xml:space="preserve"> PAGEREF _Toc243729115 \h </w:instrText>
        </w:r>
        <w:r>
          <w:rPr>
            <w:webHidden/>
          </w:rPr>
        </w:r>
        <w:r>
          <w:rPr>
            <w:webHidden/>
          </w:rPr>
          <w:fldChar w:fldCharType="separate"/>
        </w:r>
        <w:r>
          <w:rPr>
            <w:webHidden/>
          </w:rPr>
          <w:t>20</w:t>
        </w:r>
        <w:r>
          <w:rPr>
            <w:webHidden/>
          </w:rPr>
          <w:fldChar w:fldCharType="end"/>
        </w:r>
      </w:hyperlink>
    </w:p>
    <w:p w14:paraId="60328719" w14:textId="1DB7CB04"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16" w:history="1">
        <w:r w:rsidRPr="00201073">
          <w:rPr>
            <w:rStyle w:val="Siuktni"/>
          </w:rPr>
          <w:t>2.3.4. Use case Kiểm Duyệt &amp; Xuất Bản Đa Kênh Facebook</w:t>
        </w:r>
        <w:r>
          <w:rPr>
            <w:webHidden/>
          </w:rPr>
          <w:tab/>
        </w:r>
        <w:r>
          <w:rPr>
            <w:webHidden/>
          </w:rPr>
          <w:fldChar w:fldCharType="begin"/>
        </w:r>
        <w:r>
          <w:rPr>
            <w:webHidden/>
          </w:rPr>
          <w:instrText xml:space="preserve"> PAGEREF _Toc243729116 \h </w:instrText>
        </w:r>
        <w:r>
          <w:rPr>
            <w:webHidden/>
          </w:rPr>
        </w:r>
        <w:r>
          <w:rPr>
            <w:webHidden/>
          </w:rPr>
          <w:fldChar w:fldCharType="separate"/>
        </w:r>
        <w:r>
          <w:rPr>
            <w:webHidden/>
          </w:rPr>
          <w:t>22</w:t>
        </w:r>
        <w:r>
          <w:rPr>
            <w:webHidden/>
          </w:rPr>
          <w:fldChar w:fldCharType="end"/>
        </w:r>
      </w:hyperlink>
    </w:p>
    <w:p w14:paraId="0D75A5B9" w14:textId="66E453D1"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17" w:history="1">
        <w:r w:rsidRPr="00201073">
          <w:rPr>
            <w:rStyle w:val="Siuktni"/>
          </w:rPr>
          <w:t>2.3.5. Use case Tra Cứu Thông Tin &amp; Tương Tác</w:t>
        </w:r>
        <w:r>
          <w:rPr>
            <w:webHidden/>
          </w:rPr>
          <w:tab/>
        </w:r>
        <w:r>
          <w:rPr>
            <w:webHidden/>
          </w:rPr>
          <w:fldChar w:fldCharType="begin"/>
        </w:r>
        <w:r>
          <w:rPr>
            <w:webHidden/>
          </w:rPr>
          <w:instrText xml:space="preserve"> PAGEREF _Toc243729117 \h </w:instrText>
        </w:r>
        <w:r>
          <w:rPr>
            <w:webHidden/>
          </w:rPr>
        </w:r>
        <w:r>
          <w:rPr>
            <w:webHidden/>
          </w:rPr>
          <w:fldChar w:fldCharType="separate"/>
        </w:r>
        <w:r>
          <w:rPr>
            <w:webHidden/>
          </w:rPr>
          <w:t>24</w:t>
        </w:r>
        <w:r>
          <w:rPr>
            <w:webHidden/>
          </w:rPr>
          <w:fldChar w:fldCharType="end"/>
        </w:r>
      </w:hyperlink>
    </w:p>
    <w:p w14:paraId="7563634D" w14:textId="520CA4E4"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18" w:history="1">
        <w:r w:rsidRPr="00201073">
          <w:rPr>
            <w:rStyle w:val="Siuktni"/>
          </w:rPr>
          <w:t>2.3.6. Use case Quản Trị Hệ Thống &amp; Người Dùng</w:t>
        </w:r>
        <w:r>
          <w:rPr>
            <w:webHidden/>
          </w:rPr>
          <w:tab/>
        </w:r>
        <w:r>
          <w:rPr>
            <w:webHidden/>
          </w:rPr>
          <w:fldChar w:fldCharType="begin"/>
        </w:r>
        <w:r>
          <w:rPr>
            <w:webHidden/>
          </w:rPr>
          <w:instrText xml:space="preserve"> PAGEREF _Toc243729118 \h </w:instrText>
        </w:r>
        <w:r>
          <w:rPr>
            <w:webHidden/>
          </w:rPr>
        </w:r>
        <w:r>
          <w:rPr>
            <w:webHidden/>
          </w:rPr>
          <w:fldChar w:fldCharType="separate"/>
        </w:r>
        <w:r>
          <w:rPr>
            <w:webHidden/>
          </w:rPr>
          <w:t>26</w:t>
        </w:r>
        <w:r>
          <w:rPr>
            <w:webHidden/>
          </w:rPr>
          <w:fldChar w:fldCharType="end"/>
        </w:r>
      </w:hyperlink>
    </w:p>
    <w:p w14:paraId="00E56A8D" w14:textId="11413BE7"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19" w:history="1">
        <w:r w:rsidRPr="00201073">
          <w:rPr>
            <w:rStyle w:val="Siuktni"/>
          </w:rPr>
          <w:t>2.4. Biểu đồ tuần tự (Sequence Diagram)</w:t>
        </w:r>
        <w:r>
          <w:rPr>
            <w:webHidden/>
          </w:rPr>
          <w:tab/>
        </w:r>
        <w:r>
          <w:rPr>
            <w:webHidden/>
          </w:rPr>
          <w:fldChar w:fldCharType="begin"/>
        </w:r>
        <w:r>
          <w:rPr>
            <w:webHidden/>
          </w:rPr>
          <w:instrText xml:space="preserve"> PAGEREF _Toc243729119 \h </w:instrText>
        </w:r>
        <w:r>
          <w:rPr>
            <w:webHidden/>
          </w:rPr>
        </w:r>
        <w:r>
          <w:rPr>
            <w:webHidden/>
          </w:rPr>
          <w:fldChar w:fldCharType="separate"/>
        </w:r>
        <w:r>
          <w:rPr>
            <w:webHidden/>
          </w:rPr>
          <w:t>27</w:t>
        </w:r>
        <w:r>
          <w:rPr>
            <w:webHidden/>
          </w:rPr>
          <w:fldChar w:fldCharType="end"/>
        </w:r>
      </w:hyperlink>
    </w:p>
    <w:p w14:paraId="7C355426" w14:textId="3B40F28E"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20" w:history="1">
        <w:r w:rsidRPr="00201073">
          <w:rPr>
            <w:rStyle w:val="Siuktni"/>
          </w:rPr>
          <w:t>2.4.1. Sơ đồ tuần tự Đăng nhập hệ thống</w:t>
        </w:r>
        <w:r>
          <w:rPr>
            <w:webHidden/>
          </w:rPr>
          <w:tab/>
        </w:r>
        <w:r>
          <w:rPr>
            <w:webHidden/>
          </w:rPr>
          <w:fldChar w:fldCharType="begin"/>
        </w:r>
        <w:r>
          <w:rPr>
            <w:webHidden/>
          </w:rPr>
          <w:instrText xml:space="preserve"> PAGEREF _Toc243729120 \h </w:instrText>
        </w:r>
        <w:r>
          <w:rPr>
            <w:webHidden/>
          </w:rPr>
        </w:r>
        <w:r>
          <w:rPr>
            <w:webHidden/>
          </w:rPr>
          <w:fldChar w:fldCharType="separate"/>
        </w:r>
        <w:r>
          <w:rPr>
            <w:webHidden/>
          </w:rPr>
          <w:t>28</w:t>
        </w:r>
        <w:r>
          <w:rPr>
            <w:webHidden/>
          </w:rPr>
          <w:fldChar w:fldCharType="end"/>
        </w:r>
      </w:hyperlink>
    </w:p>
    <w:p w14:paraId="24EA2719" w14:textId="0B1A486A"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21" w:history="1">
        <w:r w:rsidRPr="00201073">
          <w:rPr>
            <w:rStyle w:val="Siuktni"/>
          </w:rPr>
          <w:t>2.4.2. Sơ đồ tuần tự Xuất bản bài viết tích hợp AI &amp; Facebook</w:t>
        </w:r>
        <w:r>
          <w:rPr>
            <w:webHidden/>
          </w:rPr>
          <w:tab/>
        </w:r>
        <w:r>
          <w:rPr>
            <w:webHidden/>
          </w:rPr>
          <w:fldChar w:fldCharType="begin"/>
        </w:r>
        <w:r>
          <w:rPr>
            <w:webHidden/>
          </w:rPr>
          <w:instrText xml:space="preserve"> PAGEREF _Toc243729121 \h </w:instrText>
        </w:r>
        <w:r>
          <w:rPr>
            <w:webHidden/>
          </w:rPr>
        </w:r>
        <w:r>
          <w:rPr>
            <w:webHidden/>
          </w:rPr>
          <w:fldChar w:fldCharType="separate"/>
        </w:r>
        <w:r>
          <w:rPr>
            <w:webHidden/>
          </w:rPr>
          <w:t>29</w:t>
        </w:r>
        <w:r>
          <w:rPr>
            <w:webHidden/>
          </w:rPr>
          <w:fldChar w:fldCharType="end"/>
        </w:r>
      </w:hyperlink>
    </w:p>
    <w:p w14:paraId="45EAC1AC" w14:textId="0B7CE734"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22" w:history="1">
        <w:r w:rsidRPr="00201073">
          <w:rPr>
            <w:rStyle w:val="Siuktni"/>
          </w:rPr>
          <w:t>2.4.3. Sơ đồ tuần tự Tiếp nhận, Xử lý và Phản hồi Ý kiến nguyện vọng đoàn viên</w:t>
        </w:r>
        <w:r>
          <w:rPr>
            <w:webHidden/>
          </w:rPr>
          <w:tab/>
        </w:r>
        <w:r>
          <w:rPr>
            <w:webHidden/>
          </w:rPr>
          <w:fldChar w:fldCharType="begin"/>
        </w:r>
        <w:r>
          <w:rPr>
            <w:webHidden/>
          </w:rPr>
          <w:instrText xml:space="preserve"> PAGEREF _Toc243729122 \h </w:instrText>
        </w:r>
        <w:r>
          <w:rPr>
            <w:webHidden/>
          </w:rPr>
        </w:r>
        <w:r>
          <w:rPr>
            <w:webHidden/>
          </w:rPr>
          <w:fldChar w:fldCharType="separate"/>
        </w:r>
        <w:r>
          <w:rPr>
            <w:webHidden/>
          </w:rPr>
          <w:t>30</w:t>
        </w:r>
        <w:r>
          <w:rPr>
            <w:webHidden/>
          </w:rPr>
          <w:fldChar w:fldCharType="end"/>
        </w:r>
      </w:hyperlink>
    </w:p>
    <w:p w14:paraId="5A14CA49" w14:textId="1019959E"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23" w:history="1">
        <w:r w:rsidRPr="00201073">
          <w:rPr>
            <w:rStyle w:val="Siuktni"/>
          </w:rPr>
          <w:t>2.4.4. Sơ đồ tuần tự Tra cứu &amp; Tiếp cận Chính sách Chăm lo, Phúc lợi Đoàn viên</w:t>
        </w:r>
        <w:r>
          <w:rPr>
            <w:webHidden/>
          </w:rPr>
          <w:tab/>
        </w:r>
        <w:r>
          <w:rPr>
            <w:webHidden/>
          </w:rPr>
          <w:fldChar w:fldCharType="begin"/>
        </w:r>
        <w:r>
          <w:rPr>
            <w:webHidden/>
          </w:rPr>
          <w:instrText xml:space="preserve"> PAGEREF _Toc243729123 \h </w:instrText>
        </w:r>
        <w:r>
          <w:rPr>
            <w:webHidden/>
          </w:rPr>
        </w:r>
        <w:r>
          <w:rPr>
            <w:webHidden/>
          </w:rPr>
          <w:fldChar w:fldCharType="separate"/>
        </w:r>
        <w:r>
          <w:rPr>
            <w:webHidden/>
          </w:rPr>
          <w:t>31</w:t>
        </w:r>
        <w:r>
          <w:rPr>
            <w:webHidden/>
          </w:rPr>
          <w:fldChar w:fldCharType="end"/>
        </w:r>
      </w:hyperlink>
    </w:p>
    <w:p w14:paraId="6AA13473" w14:textId="116B6CA7"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24" w:history="1">
        <w:r w:rsidRPr="00201073">
          <w:rPr>
            <w:rStyle w:val="Siuktni"/>
          </w:rPr>
          <w:t>2.5. Biểu đồ hoạt động (Activity Diagram)</w:t>
        </w:r>
        <w:r>
          <w:rPr>
            <w:webHidden/>
          </w:rPr>
          <w:tab/>
        </w:r>
        <w:r>
          <w:rPr>
            <w:webHidden/>
          </w:rPr>
          <w:fldChar w:fldCharType="begin"/>
        </w:r>
        <w:r>
          <w:rPr>
            <w:webHidden/>
          </w:rPr>
          <w:instrText xml:space="preserve"> PAGEREF _Toc243729124 \h </w:instrText>
        </w:r>
        <w:r>
          <w:rPr>
            <w:webHidden/>
          </w:rPr>
        </w:r>
        <w:r>
          <w:rPr>
            <w:webHidden/>
          </w:rPr>
          <w:fldChar w:fldCharType="separate"/>
        </w:r>
        <w:r>
          <w:rPr>
            <w:webHidden/>
          </w:rPr>
          <w:t>31</w:t>
        </w:r>
        <w:r>
          <w:rPr>
            <w:webHidden/>
          </w:rPr>
          <w:fldChar w:fldCharType="end"/>
        </w:r>
      </w:hyperlink>
    </w:p>
    <w:p w14:paraId="45660920" w14:textId="20BEC364"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25" w:history="1">
        <w:r w:rsidRPr="00201073">
          <w:rPr>
            <w:rStyle w:val="Siuktni"/>
          </w:rPr>
          <w:t>2.5.1. Sơ đồ hoạt động Quy trình Đăng nhập và Phân quyền người dùng (RBAC)</w:t>
        </w:r>
        <w:r>
          <w:rPr>
            <w:webHidden/>
          </w:rPr>
          <w:tab/>
        </w:r>
        <w:r>
          <w:rPr>
            <w:webHidden/>
          </w:rPr>
          <w:fldChar w:fldCharType="begin"/>
        </w:r>
        <w:r>
          <w:rPr>
            <w:webHidden/>
          </w:rPr>
          <w:instrText xml:space="preserve"> PAGEREF _Toc243729125 \h </w:instrText>
        </w:r>
        <w:r>
          <w:rPr>
            <w:webHidden/>
          </w:rPr>
        </w:r>
        <w:r>
          <w:rPr>
            <w:webHidden/>
          </w:rPr>
          <w:fldChar w:fldCharType="separate"/>
        </w:r>
        <w:r>
          <w:rPr>
            <w:webHidden/>
          </w:rPr>
          <w:t>32</w:t>
        </w:r>
        <w:r>
          <w:rPr>
            <w:webHidden/>
          </w:rPr>
          <w:fldChar w:fldCharType="end"/>
        </w:r>
      </w:hyperlink>
    </w:p>
    <w:p w14:paraId="7678F94C" w14:textId="1DE8E559"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26" w:history="1">
        <w:r w:rsidRPr="00201073">
          <w:rPr>
            <w:rStyle w:val="Siuktni"/>
          </w:rPr>
          <w:t>2.5.2. Sơ đồ hoạt động Quy trình Soạn thảo, Trợ lý AI hỗ trợ và Xuất bản đa kênh</w:t>
        </w:r>
        <w:r>
          <w:rPr>
            <w:webHidden/>
          </w:rPr>
          <w:tab/>
        </w:r>
        <w:r>
          <w:rPr>
            <w:webHidden/>
          </w:rPr>
          <w:fldChar w:fldCharType="begin"/>
        </w:r>
        <w:r>
          <w:rPr>
            <w:webHidden/>
          </w:rPr>
          <w:instrText xml:space="preserve"> PAGEREF _Toc243729126 \h </w:instrText>
        </w:r>
        <w:r>
          <w:rPr>
            <w:webHidden/>
          </w:rPr>
        </w:r>
        <w:r>
          <w:rPr>
            <w:webHidden/>
          </w:rPr>
          <w:fldChar w:fldCharType="separate"/>
        </w:r>
        <w:r>
          <w:rPr>
            <w:webHidden/>
          </w:rPr>
          <w:t>33</w:t>
        </w:r>
        <w:r>
          <w:rPr>
            <w:webHidden/>
          </w:rPr>
          <w:fldChar w:fldCharType="end"/>
        </w:r>
      </w:hyperlink>
    </w:p>
    <w:p w14:paraId="1A00CF4C" w14:textId="1BCF4740"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27" w:history="1">
        <w:r w:rsidRPr="00201073">
          <w:rPr>
            <w:rStyle w:val="Siuktni"/>
          </w:rPr>
          <w:t>2.5.3. Sơ đồ hoạt động Quy trình Tiếp nhận, Xử lý và Phản hồi Ý kiến nguyện vọng đoàn viên</w:t>
        </w:r>
        <w:r>
          <w:rPr>
            <w:webHidden/>
          </w:rPr>
          <w:tab/>
        </w:r>
        <w:r>
          <w:rPr>
            <w:webHidden/>
          </w:rPr>
          <w:fldChar w:fldCharType="begin"/>
        </w:r>
        <w:r>
          <w:rPr>
            <w:webHidden/>
          </w:rPr>
          <w:instrText xml:space="preserve"> PAGEREF _Toc243729127 \h </w:instrText>
        </w:r>
        <w:r>
          <w:rPr>
            <w:webHidden/>
          </w:rPr>
        </w:r>
        <w:r>
          <w:rPr>
            <w:webHidden/>
          </w:rPr>
          <w:fldChar w:fldCharType="separate"/>
        </w:r>
        <w:r>
          <w:rPr>
            <w:webHidden/>
          </w:rPr>
          <w:t>34</w:t>
        </w:r>
        <w:r>
          <w:rPr>
            <w:webHidden/>
          </w:rPr>
          <w:fldChar w:fldCharType="end"/>
        </w:r>
      </w:hyperlink>
    </w:p>
    <w:p w14:paraId="2C1D65A9" w14:textId="17BD8E5D"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28" w:history="1">
        <w:r w:rsidRPr="00201073">
          <w:rPr>
            <w:rStyle w:val="Siuktni"/>
          </w:rPr>
          <w:t>2.5.4. Sơ đồ hoạt động Quy trình Tra cứu &amp; Tiếp cận Thông tin Chính sách Chăm lo, Phúc lợi Đoàn viên</w:t>
        </w:r>
        <w:r>
          <w:rPr>
            <w:webHidden/>
          </w:rPr>
          <w:tab/>
        </w:r>
        <w:r>
          <w:rPr>
            <w:webHidden/>
          </w:rPr>
          <w:fldChar w:fldCharType="begin"/>
        </w:r>
        <w:r>
          <w:rPr>
            <w:webHidden/>
          </w:rPr>
          <w:instrText xml:space="preserve"> PAGEREF _Toc243729128 \h </w:instrText>
        </w:r>
        <w:r>
          <w:rPr>
            <w:webHidden/>
          </w:rPr>
        </w:r>
        <w:r>
          <w:rPr>
            <w:webHidden/>
          </w:rPr>
          <w:fldChar w:fldCharType="separate"/>
        </w:r>
        <w:r>
          <w:rPr>
            <w:webHidden/>
          </w:rPr>
          <w:t>35</w:t>
        </w:r>
        <w:r>
          <w:rPr>
            <w:webHidden/>
          </w:rPr>
          <w:fldChar w:fldCharType="end"/>
        </w:r>
      </w:hyperlink>
    </w:p>
    <w:p w14:paraId="7ED1D012" w14:textId="74075E50"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29" w:history="1">
        <w:r w:rsidRPr="00201073">
          <w:rPr>
            <w:rStyle w:val="Siuktni"/>
          </w:rPr>
          <w:t>2.6. Biểu đồ lớp (Class Diagram)</w:t>
        </w:r>
        <w:r>
          <w:rPr>
            <w:webHidden/>
          </w:rPr>
          <w:tab/>
        </w:r>
        <w:r>
          <w:rPr>
            <w:webHidden/>
          </w:rPr>
          <w:fldChar w:fldCharType="begin"/>
        </w:r>
        <w:r>
          <w:rPr>
            <w:webHidden/>
          </w:rPr>
          <w:instrText xml:space="preserve"> PAGEREF _Toc243729129 \h </w:instrText>
        </w:r>
        <w:r>
          <w:rPr>
            <w:webHidden/>
          </w:rPr>
        </w:r>
        <w:r>
          <w:rPr>
            <w:webHidden/>
          </w:rPr>
          <w:fldChar w:fldCharType="separate"/>
        </w:r>
        <w:r>
          <w:rPr>
            <w:webHidden/>
          </w:rPr>
          <w:t>35</w:t>
        </w:r>
        <w:r>
          <w:rPr>
            <w:webHidden/>
          </w:rPr>
          <w:fldChar w:fldCharType="end"/>
        </w:r>
      </w:hyperlink>
    </w:p>
    <w:p w14:paraId="52282DE9" w14:textId="54358178"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30" w:history="1">
        <w:r w:rsidRPr="00201073">
          <w:rPr>
            <w:rStyle w:val="Siuktni"/>
          </w:rPr>
          <w:t>2.6.1. Sơ đồ lớp Quản lý Người dùng &amp; Phân quyền</w:t>
        </w:r>
        <w:r>
          <w:rPr>
            <w:webHidden/>
          </w:rPr>
          <w:tab/>
        </w:r>
        <w:r>
          <w:rPr>
            <w:webHidden/>
          </w:rPr>
          <w:fldChar w:fldCharType="begin"/>
        </w:r>
        <w:r>
          <w:rPr>
            <w:webHidden/>
          </w:rPr>
          <w:instrText xml:space="preserve"> PAGEREF _Toc243729130 \h </w:instrText>
        </w:r>
        <w:r>
          <w:rPr>
            <w:webHidden/>
          </w:rPr>
        </w:r>
        <w:r>
          <w:rPr>
            <w:webHidden/>
          </w:rPr>
          <w:fldChar w:fldCharType="separate"/>
        </w:r>
        <w:r>
          <w:rPr>
            <w:webHidden/>
          </w:rPr>
          <w:t>36</w:t>
        </w:r>
        <w:r>
          <w:rPr>
            <w:webHidden/>
          </w:rPr>
          <w:fldChar w:fldCharType="end"/>
        </w:r>
      </w:hyperlink>
    </w:p>
    <w:p w14:paraId="6A7628B8" w14:textId="6534093F"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31" w:history="1">
        <w:r w:rsidRPr="00201073">
          <w:rPr>
            <w:rStyle w:val="Siuktni"/>
          </w:rPr>
          <w:t>2.6.2. Sơ đồ lớp Quản lý Bài viết &amp; Xuất bản Đa kênh</w:t>
        </w:r>
        <w:r>
          <w:rPr>
            <w:webHidden/>
          </w:rPr>
          <w:tab/>
        </w:r>
        <w:r>
          <w:rPr>
            <w:webHidden/>
          </w:rPr>
          <w:fldChar w:fldCharType="begin"/>
        </w:r>
        <w:r>
          <w:rPr>
            <w:webHidden/>
          </w:rPr>
          <w:instrText xml:space="preserve"> PAGEREF _Toc243729131 \h </w:instrText>
        </w:r>
        <w:r>
          <w:rPr>
            <w:webHidden/>
          </w:rPr>
        </w:r>
        <w:r>
          <w:rPr>
            <w:webHidden/>
          </w:rPr>
          <w:fldChar w:fldCharType="separate"/>
        </w:r>
        <w:r>
          <w:rPr>
            <w:webHidden/>
          </w:rPr>
          <w:t>38</w:t>
        </w:r>
        <w:r>
          <w:rPr>
            <w:webHidden/>
          </w:rPr>
          <w:fldChar w:fldCharType="end"/>
        </w:r>
      </w:hyperlink>
    </w:p>
    <w:p w14:paraId="52051C52" w14:textId="5AA92E20"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32" w:history="1">
        <w:r w:rsidRPr="00201073">
          <w:rPr>
            <w:rStyle w:val="Siuktni"/>
          </w:rPr>
          <w:t>2.6.3. Sơ đồ lớp Phân hệ Quản lý Hòm thư Góp ý &amp; Phản hồi Đoàn viên</w:t>
        </w:r>
        <w:r>
          <w:rPr>
            <w:webHidden/>
          </w:rPr>
          <w:tab/>
        </w:r>
        <w:r>
          <w:rPr>
            <w:webHidden/>
          </w:rPr>
          <w:fldChar w:fldCharType="begin"/>
        </w:r>
        <w:r>
          <w:rPr>
            <w:webHidden/>
          </w:rPr>
          <w:instrText xml:space="preserve"> PAGEREF _Toc243729132 \h </w:instrText>
        </w:r>
        <w:r>
          <w:rPr>
            <w:webHidden/>
          </w:rPr>
        </w:r>
        <w:r>
          <w:rPr>
            <w:webHidden/>
          </w:rPr>
          <w:fldChar w:fldCharType="separate"/>
        </w:r>
        <w:r>
          <w:rPr>
            <w:webHidden/>
          </w:rPr>
          <w:t>39</w:t>
        </w:r>
        <w:r>
          <w:rPr>
            <w:webHidden/>
          </w:rPr>
          <w:fldChar w:fldCharType="end"/>
        </w:r>
      </w:hyperlink>
    </w:p>
    <w:p w14:paraId="291C4AD6" w14:textId="7A5FECE7"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33" w:history="1">
        <w:r w:rsidRPr="00201073">
          <w:rPr>
            <w:rStyle w:val="Siuktni"/>
          </w:rPr>
          <w:t>2.6.4. Sơ đồ lớp Phân hệ Quản lý Chính sách Chăm lo &amp; Phúc lợi Đoàn viên</w:t>
        </w:r>
        <w:r>
          <w:rPr>
            <w:webHidden/>
          </w:rPr>
          <w:tab/>
        </w:r>
        <w:r>
          <w:rPr>
            <w:webHidden/>
          </w:rPr>
          <w:fldChar w:fldCharType="begin"/>
        </w:r>
        <w:r>
          <w:rPr>
            <w:webHidden/>
          </w:rPr>
          <w:instrText xml:space="preserve"> PAGEREF _Toc243729133 \h </w:instrText>
        </w:r>
        <w:r>
          <w:rPr>
            <w:webHidden/>
          </w:rPr>
        </w:r>
        <w:r>
          <w:rPr>
            <w:webHidden/>
          </w:rPr>
          <w:fldChar w:fldCharType="separate"/>
        </w:r>
        <w:r>
          <w:rPr>
            <w:webHidden/>
          </w:rPr>
          <w:t>40</w:t>
        </w:r>
        <w:r>
          <w:rPr>
            <w:webHidden/>
          </w:rPr>
          <w:fldChar w:fldCharType="end"/>
        </w:r>
      </w:hyperlink>
    </w:p>
    <w:p w14:paraId="3D6FAD70" w14:textId="06FF4D5B" w:rsidR="003F7BDD" w:rsidRDefault="003F7BDD">
      <w:pPr>
        <w:pStyle w:val="Mucluc1"/>
        <w:rPr>
          <w:rFonts w:asciiTheme="minorHAnsi" w:hAnsiTheme="minorHAnsi"/>
          <w:b w:val="0"/>
          <w:color w:val="auto"/>
          <w:kern w:val="2"/>
          <w:sz w:val="24"/>
          <w:szCs w:val="24"/>
          <w:lang w:val="en-US"/>
          <w14:ligatures w14:val="standardContextual"/>
        </w:rPr>
      </w:pPr>
      <w:hyperlink w:anchor="_Toc243729134" w:history="1">
        <w:r w:rsidRPr="00201073">
          <w:rPr>
            <w:rStyle w:val="Siuktni"/>
          </w:rPr>
          <w:t>CHƯƠNG 3: CƠ SỞ DỮ LIỆU</w:t>
        </w:r>
        <w:r>
          <w:rPr>
            <w:webHidden/>
          </w:rPr>
          <w:tab/>
        </w:r>
        <w:r>
          <w:rPr>
            <w:webHidden/>
          </w:rPr>
          <w:fldChar w:fldCharType="begin"/>
        </w:r>
        <w:r>
          <w:rPr>
            <w:webHidden/>
          </w:rPr>
          <w:instrText xml:space="preserve"> PAGEREF _Toc243729134 \h </w:instrText>
        </w:r>
        <w:r>
          <w:rPr>
            <w:webHidden/>
          </w:rPr>
        </w:r>
        <w:r>
          <w:rPr>
            <w:webHidden/>
          </w:rPr>
          <w:fldChar w:fldCharType="separate"/>
        </w:r>
        <w:r>
          <w:rPr>
            <w:webHidden/>
          </w:rPr>
          <w:t>41</w:t>
        </w:r>
        <w:r>
          <w:rPr>
            <w:webHidden/>
          </w:rPr>
          <w:fldChar w:fldCharType="end"/>
        </w:r>
      </w:hyperlink>
    </w:p>
    <w:p w14:paraId="005D7649" w14:textId="492AB34C"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35" w:history="1">
        <w:r w:rsidRPr="00201073">
          <w:rPr>
            <w:rStyle w:val="Siuktni"/>
          </w:rPr>
          <w:t>3.1. Sơ đồ quan hệ trong cơ sở dữ liệu</w:t>
        </w:r>
        <w:r>
          <w:rPr>
            <w:webHidden/>
          </w:rPr>
          <w:tab/>
        </w:r>
        <w:r>
          <w:rPr>
            <w:webHidden/>
          </w:rPr>
          <w:fldChar w:fldCharType="begin"/>
        </w:r>
        <w:r>
          <w:rPr>
            <w:webHidden/>
          </w:rPr>
          <w:instrText xml:space="preserve"> PAGEREF _Toc243729135 \h </w:instrText>
        </w:r>
        <w:r>
          <w:rPr>
            <w:webHidden/>
          </w:rPr>
        </w:r>
        <w:r>
          <w:rPr>
            <w:webHidden/>
          </w:rPr>
          <w:fldChar w:fldCharType="separate"/>
        </w:r>
        <w:r>
          <w:rPr>
            <w:webHidden/>
          </w:rPr>
          <w:t>41</w:t>
        </w:r>
        <w:r>
          <w:rPr>
            <w:webHidden/>
          </w:rPr>
          <w:fldChar w:fldCharType="end"/>
        </w:r>
      </w:hyperlink>
    </w:p>
    <w:p w14:paraId="1C8F84C5" w14:textId="0FD33688"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36" w:history="1">
        <w:r w:rsidRPr="00201073">
          <w:rPr>
            <w:rStyle w:val="Siuktni"/>
          </w:rPr>
          <w:t>3.2. Mô tả bảng</w:t>
        </w:r>
        <w:r>
          <w:rPr>
            <w:webHidden/>
          </w:rPr>
          <w:tab/>
        </w:r>
        <w:r>
          <w:rPr>
            <w:webHidden/>
          </w:rPr>
          <w:fldChar w:fldCharType="begin"/>
        </w:r>
        <w:r>
          <w:rPr>
            <w:webHidden/>
          </w:rPr>
          <w:instrText xml:space="preserve"> PAGEREF _Toc243729136 \h </w:instrText>
        </w:r>
        <w:r>
          <w:rPr>
            <w:webHidden/>
          </w:rPr>
        </w:r>
        <w:r>
          <w:rPr>
            <w:webHidden/>
          </w:rPr>
          <w:fldChar w:fldCharType="separate"/>
        </w:r>
        <w:r>
          <w:rPr>
            <w:webHidden/>
          </w:rPr>
          <w:t>41</w:t>
        </w:r>
        <w:r>
          <w:rPr>
            <w:webHidden/>
          </w:rPr>
          <w:fldChar w:fldCharType="end"/>
        </w:r>
      </w:hyperlink>
    </w:p>
    <w:p w14:paraId="48E54086" w14:textId="07BB58CD" w:rsidR="003F7BDD" w:rsidRDefault="003F7BDD">
      <w:pPr>
        <w:pStyle w:val="Mucluc1"/>
        <w:rPr>
          <w:rFonts w:asciiTheme="minorHAnsi" w:hAnsiTheme="minorHAnsi"/>
          <w:b w:val="0"/>
          <w:color w:val="auto"/>
          <w:kern w:val="2"/>
          <w:sz w:val="24"/>
          <w:szCs w:val="24"/>
          <w:lang w:val="en-US"/>
          <w14:ligatures w14:val="standardContextual"/>
        </w:rPr>
      </w:pPr>
      <w:hyperlink w:anchor="_Toc243729137" w:history="1">
        <w:r w:rsidRPr="00201073">
          <w:rPr>
            <w:rStyle w:val="Siuktni"/>
          </w:rPr>
          <w:t>CHƯƠNG 4: CÀI ĐẶT, THỰC NGHIỆM VÀ DEMO KẾT QUẢ HỆ THỐNG</w:t>
        </w:r>
        <w:r>
          <w:rPr>
            <w:webHidden/>
          </w:rPr>
          <w:tab/>
        </w:r>
        <w:r>
          <w:rPr>
            <w:webHidden/>
          </w:rPr>
          <w:fldChar w:fldCharType="begin"/>
        </w:r>
        <w:r>
          <w:rPr>
            <w:webHidden/>
          </w:rPr>
          <w:instrText xml:space="preserve"> PAGEREF _Toc243729137 \h </w:instrText>
        </w:r>
        <w:r>
          <w:rPr>
            <w:webHidden/>
          </w:rPr>
        </w:r>
        <w:r>
          <w:rPr>
            <w:webHidden/>
          </w:rPr>
          <w:fldChar w:fldCharType="separate"/>
        </w:r>
        <w:r>
          <w:rPr>
            <w:webHidden/>
          </w:rPr>
          <w:t>54</w:t>
        </w:r>
        <w:r>
          <w:rPr>
            <w:webHidden/>
          </w:rPr>
          <w:fldChar w:fldCharType="end"/>
        </w:r>
      </w:hyperlink>
    </w:p>
    <w:p w14:paraId="1DE93D6F" w14:textId="73962DB8"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38" w:history="1">
        <w:r w:rsidRPr="00201073">
          <w:rPr>
            <w:rStyle w:val="Siuktni"/>
          </w:rPr>
          <w:t>4.1. Demo Chức năng Cổng Thông Tin Công Chúng &amp; Đoàn Viên (Public Portal)</w:t>
        </w:r>
        <w:r>
          <w:rPr>
            <w:webHidden/>
          </w:rPr>
          <w:tab/>
        </w:r>
        <w:r>
          <w:rPr>
            <w:webHidden/>
          </w:rPr>
          <w:fldChar w:fldCharType="begin"/>
        </w:r>
        <w:r>
          <w:rPr>
            <w:webHidden/>
          </w:rPr>
          <w:instrText xml:space="preserve"> PAGEREF _Toc243729138 \h </w:instrText>
        </w:r>
        <w:r>
          <w:rPr>
            <w:webHidden/>
          </w:rPr>
        </w:r>
        <w:r>
          <w:rPr>
            <w:webHidden/>
          </w:rPr>
          <w:fldChar w:fldCharType="separate"/>
        </w:r>
        <w:r>
          <w:rPr>
            <w:webHidden/>
          </w:rPr>
          <w:t>54</w:t>
        </w:r>
        <w:r>
          <w:rPr>
            <w:webHidden/>
          </w:rPr>
          <w:fldChar w:fldCharType="end"/>
        </w:r>
      </w:hyperlink>
    </w:p>
    <w:p w14:paraId="17E67C41" w14:textId="2D4B2D86"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39" w:history="1">
        <w:r w:rsidRPr="00201073">
          <w:rPr>
            <w:rStyle w:val="Siuktni"/>
          </w:rPr>
          <w:t>4.1.1. Trang chủ Cổng thông tin Công đoàn TDMU</w:t>
        </w:r>
        <w:r>
          <w:rPr>
            <w:webHidden/>
          </w:rPr>
          <w:tab/>
        </w:r>
        <w:r>
          <w:rPr>
            <w:webHidden/>
          </w:rPr>
          <w:fldChar w:fldCharType="begin"/>
        </w:r>
        <w:r>
          <w:rPr>
            <w:webHidden/>
          </w:rPr>
          <w:instrText xml:space="preserve"> PAGEREF _Toc243729139 \h </w:instrText>
        </w:r>
        <w:r>
          <w:rPr>
            <w:webHidden/>
          </w:rPr>
        </w:r>
        <w:r>
          <w:rPr>
            <w:webHidden/>
          </w:rPr>
          <w:fldChar w:fldCharType="separate"/>
        </w:r>
        <w:r>
          <w:rPr>
            <w:webHidden/>
          </w:rPr>
          <w:t>54</w:t>
        </w:r>
        <w:r>
          <w:rPr>
            <w:webHidden/>
          </w:rPr>
          <w:fldChar w:fldCharType="end"/>
        </w:r>
      </w:hyperlink>
    </w:p>
    <w:p w14:paraId="0039948C" w14:textId="7CA7AB1D"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0" w:history="1">
        <w:r w:rsidRPr="00201073">
          <w:rPr>
            <w:rStyle w:val="Siuktni"/>
          </w:rPr>
          <w:t>4.1.2. Phân hệ Tin tức &amp; Sự kiện phong trào</w:t>
        </w:r>
        <w:r>
          <w:rPr>
            <w:webHidden/>
          </w:rPr>
          <w:tab/>
        </w:r>
        <w:r>
          <w:rPr>
            <w:webHidden/>
          </w:rPr>
          <w:fldChar w:fldCharType="begin"/>
        </w:r>
        <w:r>
          <w:rPr>
            <w:webHidden/>
          </w:rPr>
          <w:instrText xml:space="preserve"> PAGEREF _Toc243729140 \h </w:instrText>
        </w:r>
        <w:r>
          <w:rPr>
            <w:webHidden/>
          </w:rPr>
        </w:r>
        <w:r>
          <w:rPr>
            <w:webHidden/>
          </w:rPr>
          <w:fldChar w:fldCharType="separate"/>
        </w:r>
        <w:r>
          <w:rPr>
            <w:webHidden/>
          </w:rPr>
          <w:t>54</w:t>
        </w:r>
        <w:r>
          <w:rPr>
            <w:webHidden/>
          </w:rPr>
          <w:fldChar w:fldCharType="end"/>
        </w:r>
      </w:hyperlink>
    </w:p>
    <w:p w14:paraId="3C04648D" w14:textId="41F738FF"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1" w:history="1">
        <w:r w:rsidRPr="00201073">
          <w:rPr>
            <w:rStyle w:val="Siuktni"/>
          </w:rPr>
          <w:t>4.1.3. Trang Chi tiết bài viết &amp; Tương tác độc giả</w:t>
        </w:r>
        <w:r>
          <w:rPr>
            <w:webHidden/>
          </w:rPr>
          <w:tab/>
        </w:r>
        <w:r>
          <w:rPr>
            <w:webHidden/>
          </w:rPr>
          <w:fldChar w:fldCharType="begin"/>
        </w:r>
        <w:r>
          <w:rPr>
            <w:webHidden/>
          </w:rPr>
          <w:instrText xml:space="preserve"> PAGEREF _Toc243729141 \h </w:instrText>
        </w:r>
        <w:r>
          <w:rPr>
            <w:webHidden/>
          </w:rPr>
        </w:r>
        <w:r>
          <w:rPr>
            <w:webHidden/>
          </w:rPr>
          <w:fldChar w:fldCharType="separate"/>
        </w:r>
        <w:r>
          <w:rPr>
            <w:webHidden/>
          </w:rPr>
          <w:t>55</w:t>
        </w:r>
        <w:r>
          <w:rPr>
            <w:webHidden/>
          </w:rPr>
          <w:fldChar w:fldCharType="end"/>
        </w:r>
      </w:hyperlink>
    </w:p>
    <w:p w14:paraId="0F9236B7" w14:textId="26E9943B"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2" w:history="1">
        <w:r w:rsidRPr="00201073">
          <w:rPr>
            <w:rStyle w:val="Siuktni"/>
          </w:rPr>
          <w:t>4.1.4. Kho Văn bản pháp quy &amp; Kho Biểu mẫu điện tử</w:t>
        </w:r>
        <w:r>
          <w:rPr>
            <w:webHidden/>
          </w:rPr>
          <w:tab/>
        </w:r>
        <w:r>
          <w:rPr>
            <w:webHidden/>
          </w:rPr>
          <w:fldChar w:fldCharType="begin"/>
        </w:r>
        <w:r>
          <w:rPr>
            <w:webHidden/>
          </w:rPr>
          <w:instrText xml:space="preserve"> PAGEREF _Toc243729142 \h </w:instrText>
        </w:r>
        <w:r>
          <w:rPr>
            <w:webHidden/>
          </w:rPr>
        </w:r>
        <w:r>
          <w:rPr>
            <w:webHidden/>
          </w:rPr>
          <w:fldChar w:fldCharType="separate"/>
        </w:r>
        <w:r>
          <w:rPr>
            <w:webHidden/>
          </w:rPr>
          <w:t>55</w:t>
        </w:r>
        <w:r>
          <w:rPr>
            <w:webHidden/>
          </w:rPr>
          <w:fldChar w:fldCharType="end"/>
        </w:r>
      </w:hyperlink>
    </w:p>
    <w:p w14:paraId="7749C2E6" w14:textId="10EE6965"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3" w:history="1">
        <w:r w:rsidRPr="00201073">
          <w:rPr>
            <w:rStyle w:val="Siuktni"/>
          </w:rPr>
          <w:t>4.1.5. Phân hệ Chính sách Chăm lo &amp; Phúc lợi Đoàn viên</w:t>
        </w:r>
        <w:r>
          <w:rPr>
            <w:webHidden/>
          </w:rPr>
          <w:tab/>
        </w:r>
        <w:r>
          <w:rPr>
            <w:webHidden/>
          </w:rPr>
          <w:fldChar w:fldCharType="begin"/>
        </w:r>
        <w:r>
          <w:rPr>
            <w:webHidden/>
          </w:rPr>
          <w:instrText xml:space="preserve"> PAGEREF _Toc243729143 \h </w:instrText>
        </w:r>
        <w:r>
          <w:rPr>
            <w:webHidden/>
          </w:rPr>
        </w:r>
        <w:r>
          <w:rPr>
            <w:webHidden/>
          </w:rPr>
          <w:fldChar w:fldCharType="separate"/>
        </w:r>
        <w:r>
          <w:rPr>
            <w:webHidden/>
          </w:rPr>
          <w:t>56</w:t>
        </w:r>
        <w:r>
          <w:rPr>
            <w:webHidden/>
          </w:rPr>
          <w:fldChar w:fldCharType="end"/>
        </w:r>
      </w:hyperlink>
    </w:p>
    <w:p w14:paraId="63C6E923" w14:textId="3EF96C24" w:rsidR="003F7BDD" w:rsidRDefault="003F7BDD">
      <w:pPr>
        <w:pStyle w:val="Mucluc2"/>
        <w:tabs>
          <w:tab w:val="right" w:leader="dot" w:pos="9064"/>
        </w:tabs>
        <w:rPr>
          <w:rFonts w:asciiTheme="minorHAnsi" w:hAnsiTheme="minorHAnsi"/>
          <w:color w:val="auto"/>
          <w:kern w:val="2"/>
          <w:sz w:val="24"/>
          <w:szCs w:val="24"/>
          <w:lang w:val="en-US"/>
          <w14:ligatures w14:val="standardContextual"/>
        </w:rPr>
      </w:pPr>
      <w:hyperlink w:anchor="_Toc243729144" w:history="1">
        <w:r w:rsidRPr="00201073">
          <w:rPr>
            <w:rStyle w:val="Siuktni"/>
          </w:rPr>
          <w:t>4.2. Demo Chức năng Phân hệ Quản Trị Hệ Thống (Admin CMS &amp; AI Studio)</w:t>
        </w:r>
        <w:r>
          <w:rPr>
            <w:webHidden/>
          </w:rPr>
          <w:tab/>
        </w:r>
        <w:r>
          <w:rPr>
            <w:webHidden/>
          </w:rPr>
          <w:fldChar w:fldCharType="begin"/>
        </w:r>
        <w:r>
          <w:rPr>
            <w:webHidden/>
          </w:rPr>
          <w:instrText xml:space="preserve"> PAGEREF _Toc243729144 \h </w:instrText>
        </w:r>
        <w:r>
          <w:rPr>
            <w:webHidden/>
          </w:rPr>
        </w:r>
        <w:r>
          <w:rPr>
            <w:webHidden/>
          </w:rPr>
          <w:fldChar w:fldCharType="separate"/>
        </w:r>
        <w:r>
          <w:rPr>
            <w:webHidden/>
          </w:rPr>
          <w:t>57</w:t>
        </w:r>
        <w:r>
          <w:rPr>
            <w:webHidden/>
          </w:rPr>
          <w:fldChar w:fldCharType="end"/>
        </w:r>
      </w:hyperlink>
    </w:p>
    <w:p w14:paraId="60EAE005" w14:textId="524E2741"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5" w:history="1">
        <w:r w:rsidRPr="00201073">
          <w:rPr>
            <w:rStyle w:val="Siuktni"/>
          </w:rPr>
          <w:t>4.2.1. Bảng Điều Hành Tổng Quan (Admin Dashboard)</w:t>
        </w:r>
        <w:r>
          <w:rPr>
            <w:webHidden/>
          </w:rPr>
          <w:tab/>
        </w:r>
        <w:r>
          <w:rPr>
            <w:webHidden/>
          </w:rPr>
          <w:fldChar w:fldCharType="begin"/>
        </w:r>
        <w:r>
          <w:rPr>
            <w:webHidden/>
          </w:rPr>
          <w:instrText xml:space="preserve"> PAGEREF _Toc243729145 \h </w:instrText>
        </w:r>
        <w:r>
          <w:rPr>
            <w:webHidden/>
          </w:rPr>
        </w:r>
        <w:r>
          <w:rPr>
            <w:webHidden/>
          </w:rPr>
          <w:fldChar w:fldCharType="separate"/>
        </w:r>
        <w:r>
          <w:rPr>
            <w:webHidden/>
          </w:rPr>
          <w:t>57</w:t>
        </w:r>
        <w:r>
          <w:rPr>
            <w:webHidden/>
          </w:rPr>
          <w:fldChar w:fldCharType="end"/>
        </w:r>
      </w:hyperlink>
    </w:p>
    <w:p w14:paraId="2DA106C5" w14:textId="3B124038"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6" w:history="1">
        <w:r w:rsidRPr="00201073">
          <w:rPr>
            <w:rStyle w:val="Siuktni"/>
          </w:rPr>
          <w:t>4.2.2. Quản Lý Tin Tức &amp; Hàng Đợi Kiểm Duyệt Bài Viết</w:t>
        </w:r>
        <w:r>
          <w:rPr>
            <w:webHidden/>
          </w:rPr>
          <w:tab/>
        </w:r>
        <w:r>
          <w:rPr>
            <w:webHidden/>
          </w:rPr>
          <w:fldChar w:fldCharType="begin"/>
        </w:r>
        <w:r>
          <w:rPr>
            <w:webHidden/>
          </w:rPr>
          <w:instrText xml:space="preserve"> PAGEREF _Toc243729146 \h </w:instrText>
        </w:r>
        <w:r>
          <w:rPr>
            <w:webHidden/>
          </w:rPr>
        </w:r>
        <w:r>
          <w:rPr>
            <w:webHidden/>
          </w:rPr>
          <w:fldChar w:fldCharType="separate"/>
        </w:r>
        <w:r>
          <w:rPr>
            <w:webHidden/>
          </w:rPr>
          <w:t>58</w:t>
        </w:r>
        <w:r>
          <w:rPr>
            <w:webHidden/>
          </w:rPr>
          <w:fldChar w:fldCharType="end"/>
        </w:r>
      </w:hyperlink>
    </w:p>
    <w:p w14:paraId="158D7D13" w14:textId="2FD94DAF"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7" w:history="1">
        <w:r w:rsidRPr="00201073">
          <w:rPr>
            <w:rStyle w:val="Siuktni"/>
          </w:rPr>
          <w:t>4.2.3. Phòng Biên Tập Đa Kênh AI Studio &amp; Trợ Lý AI Copilot</w:t>
        </w:r>
        <w:r>
          <w:rPr>
            <w:webHidden/>
          </w:rPr>
          <w:tab/>
        </w:r>
        <w:r>
          <w:rPr>
            <w:webHidden/>
          </w:rPr>
          <w:fldChar w:fldCharType="begin"/>
        </w:r>
        <w:r>
          <w:rPr>
            <w:webHidden/>
          </w:rPr>
          <w:instrText xml:space="preserve"> PAGEREF _Toc243729147 \h </w:instrText>
        </w:r>
        <w:r>
          <w:rPr>
            <w:webHidden/>
          </w:rPr>
        </w:r>
        <w:r>
          <w:rPr>
            <w:webHidden/>
          </w:rPr>
          <w:fldChar w:fldCharType="separate"/>
        </w:r>
        <w:r>
          <w:rPr>
            <w:webHidden/>
          </w:rPr>
          <w:t>58</w:t>
        </w:r>
        <w:r>
          <w:rPr>
            <w:webHidden/>
          </w:rPr>
          <w:fldChar w:fldCharType="end"/>
        </w:r>
      </w:hyperlink>
    </w:p>
    <w:p w14:paraId="7003FCA5" w14:textId="35976733"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8" w:history="1">
        <w:r w:rsidRPr="00201073">
          <w:rPr>
            <w:rStyle w:val="Siuktni"/>
          </w:rPr>
          <w:t>4.2.4. Xuất bản Đa Kênh Tự Động và Kết Quả Đăng Bài Thực Tế Lên Fanpage Facebook</w:t>
        </w:r>
        <w:r>
          <w:rPr>
            <w:webHidden/>
          </w:rPr>
          <w:tab/>
        </w:r>
        <w:r>
          <w:rPr>
            <w:webHidden/>
          </w:rPr>
          <w:fldChar w:fldCharType="begin"/>
        </w:r>
        <w:r>
          <w:rPr>
            <w:webHidden/>
          </w:rPr>
          <w:instrText xml:space="preserve"> PAGEREF _Toc243729148 \h </w:instrText>
        </w:r>
        <w:r>
          <w:rPr>
            <w:webHidden/>
          </w:rPr>
        </w:r>
        <w:r>
          <w:rPr>
            <w:webHidden/>
          </w:rPr>
          <w:fldChar w:fldCharType="separate"/>
        </w:r>
        <w:r>
          <w:rPr>
            <w:webHidden/>
          </w:rPr>
          <w:t>60</w:t>
        </w:r>
        <w:r>
          <w:rPr>
            <w:webHidden/>
          </w:rPr>
          <w:fldChar w:fldCharType="end"/>
        </w:r>
      </w:hyperlink>
    </w:p>
    <w:p w14:paraId="64002F5D" w14:textId="30CC8594"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49" w:history="1">
        <w:r w:rsidRPr="00201073">
          <w:rPr>
            <w:rStyle w:val="Siuktni"/>
          </w:rPr>
          <w:t>4.2.5. Quản Lý Lịch Xuất Bản Tự Động (Background Scheduler)</w:t>
        </w:r>
        <w:r>
          <w:rPr>
            <w:webHidden/>
          </w:rPr>
          <w:tab/>
        </w:r>
        <w:r>
          <w:rPr>
            <w:webHidden/>
          </w:rPr>
          <w:fldChar w:fldCharType="begin"/>
        </w:r>
        <w:r>
          <w:rPr>
            <w:webHidden/>
          </w:rPr>
          <w:instrText xml:space="preserve"> PAGEREF _Toc243729149 \h </w:instrText>
        </w:r>
        <w:r>
          <w:rPr>
            <w:webHidden/>
          </w:rPr>
        </w:r>
        <w:r>
          <w:rPr>
            <w:webHidden/>
          </w:rPr>
          <w:fldChar w:fldCharType="separate"/>
        </w:r>
        <w:r>
          <w:rPr>
            <w:webHidden/>
          </w:rPr>
          <w:t>60</w:t>
        </w:r>
        <w:r>
          <w:rPr>
            <w:webHidden/>
          </w:rPr>
          <w:fldChar w:fldCharType="end"/>
        </w:r>
      </w:hyperlink>
    </w:p>
    <w:p w14:paraId="7625F280" w14:textId="3384C5CB"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50" w:history="1">
        <w:r w:rsidRPr="00201073">
          <w:rPr>
            <w:rStyle w:val="Siuktni"/>
          </w:rPr>
          <w:t>4.2.6. Quản Lý Kho Văn Bản &amp; Kho Biểu Mẫu (Admin)</w:t>
        </w:r>
        <w:r>
          <w:rPr>
            <w:webHidden/>
          </w:rPr>
          <w:tab/>
        </w:r>
        <w:r>
          <w:rPr>
            <w:webHidden/>
          </w:rPr>
          <w:fldChar w:fldCharType="begin"/>
        </w:r>
        <w:r>
          <w:rPr>
            <w:webHidden/>
          </w:rPr>
          <w:instrText xml:space="preserve"> PAGEREF _Toc243729150 \h </w:instrText>
        </w:r>
        <w:r>
          <w:rPr>
            <w:webHidden/>
          </w:rPr>
        </w:r>
        <w:r>
          <w:rPr>
            <w:webHidden/>
          </w:rPr>
          <w:fldChar w:fldCharType="separate"/>
        </w:r>
        <w:r>
          <w:rPr>
            <w:webHidden/>
          </w:rPr>
          <w:t>61</w:t>
        </w:r>
        <w:r>
          <w:rPr>
            <w:webHidden/>
          </w:rPr>
          <w:fldChar w:fldCharType="end"/>
        </w:r>
      </w:hyperlink>
    </w:p>
    <w:p w14:paraId="28D51209" w14:textId="56DDABCA"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51" w:history="1">
        <w:r w:rsidRPr="00201073">
          <w:rPr>
            <w:rStyle w:val="Siuktni"/>
          </w:rPr>
          <w:t>4.2.7. Quản Lý Hòm Thư Góp Ý &amp; Phản Hồi Đoàn Viên</w:t>
        </w:r>
        <w:r>
          <w:rPr>
            <w:webHidden/>
          </w:rPr>
          <w:tab/>
        </w:r>
        <w:r>
          <w:rPr>
            <w:webHidden/>
          </w:rPr>
          <w:fldChar w:fldCharType="begin"/>
        </w:r>
        <w:r>
          <w:rPr>
            <w:webHidden/>
          </w:rPr>
          <w:instrText xml:space="preserve"> PAGEREF _Toc243729151 \h </w:instrText>
        </w:r>
        <w:r>
          <w:rPr>
            <w:webHidden/>
          </w:rPr>
        </w:r>
        <w:r>
          <w:rPr>
            <w:webHidden/>
          </w:rPr>
          <w:fldChar w:fldCharType="separate"/>
        </w:r>
        <w:r>
          <w:rPr>
            <w:webHidden/>
          </w:rPr>
          <w:t>62</w:t>
        </w:r>
        <w:r>
          <w:rPr>
            <w:webHidden/>
          </w:rPr>
          <w:fldChar w:fldCharType="end"/>
        </w:r>
      </w:hyperlink>
    </w:p>
    <w:p w14:paraId="1121AEBA" w14:textId="502B27CF" w:rsidR="003F7BDD" w:rsidRDefault="003F7BDD">
      <w:pPr>
        <w:pStyle w:val="Mucluc3"/>
        <w:tabs>
          <w:tab w:val="right" w:leader="dot" w:pos="9064"/>
        </w:tabs>
        <w:rPr>
          <w:rFonts w:asciiTheme="minorHAnsi" w:hAnsiTheme="minorHAnsi"/>
          <w:i w:val="0"/>
          <w:color w:val="auto"/>
          <w:kern w:val="2"/>
          <w:sz w:val="24"/>
          <w:szCs w:val="24"/>
          <w:lang w:val="en-US"/>
          <w14:ligatures w14:val="standardContextual"/>
        </w:rPr>
      </w:pPr>
      <w:hyperlink w:anchor="_Toc243729152" w:history="1">
        <w:r w:rsidRPr="00201073">
          <w:rPr>
            <w:rStyle w:val="Siuktni"/>
          </w:rPr>
          <w:t>4.2.8. 4.2.8. Quản Lý Danh Mục Chính Sách Chăm Lo &amp; Phúc Lợi</w:t>
        </w:r>
        <w:r>
          <w:rPr>
            <w:webHidden/>
          </w:rPr>
          <w:tab/>
        </w:r>
        <w:r>
          <w:rPr>
            <w:webHidden/>
          </w:rPr>
          <w:fldChar w:fldCharType="begin"/>
        </w:r>
        <w:r>
          <w:rPr>
            <w:webHidden/>
          </w:rPr>
          <w:instrText xml:space="preserve"> PAGEREF _Toc243729152 \h </w:instrText>
        </w:r>
        <w:r>
          <w:rPr>
            <w:webHidden/>
          </w:rPr>
        </w:r>
        <w:r>
          <w:rPr>
            <w:webHidden/>
          </w:rPr>
          <w:fldChar w:fldCharType="separate"/>
        </w:r>
        <w:r>
          <w:rPr>
            <w:webHidden/>
          </w:rPr>
          <w:t>63</w:t>
        </w:r>
        <w:r>
          <w:rPr>
            <w:webHidden/>
          </w:rPr>
          <w:fldChar w:fldCharType="end"/>
        </w:r>
      </w:hyperlink>
    </w:p>
    <w:p w14:paraId="5438C5AC" w14:textId="66A4D232" w:rsidR="003F7BDD" w:rsidRDefault="003F7BDD">
      <w:pPr>
        <w:pStyle w:val="Mucluc1"/>
        <w:rPr>
          <w:rFonts w:asciiTheme="minorHAnsi" w:hAnsiTheme="minorHAnsi"/>
          <w:b w:val="0"/>
          <w:color w:val="auto"/>
          <w:kern w:val="2"/>
          <w:sz w:val="24"/>
          <w:szCs w:val="24"/>
          <w:lang w:val="en-US"/>
          <w14:ligatures w14:val="standardContextual"/>
        </w:rPr>
      </w:pPr>
      <w:hyperlink w:anchor="_Toc243729153" w:history="1">
        <w:r w:rsidRPr="00201073">
          <w:rPr>
            <w:rStyle w:val="Siuktni"/>
          </w:rPr>
          <w:t>KẾT LUẬN</w:t>
        </w:r>
        <w:r>
          <w:rPr>
            <w:webHidden/>
          </w:rPr>
          <w:tab/>
        </w:r>
        <w:r>
          <w:rPr>
            <w:webHidden/>
          </w:rPr>
          <w:fldChar w:fldCharType="begin"/>
        </w:r>
        <w:r>
          <w:rPr>
            <w:webHidden/>
          </w:rPr>
          <w:instrText xml:space="preserve"> PAGEREF _Toc243729153 \h </w:instrText>
        </w:r>
        <w:r>
          <w:rPr>
            <w:webHidden/>
          </w:rPr>
        </w:r>
        <w:r>
          <w:rPr>
            <w:webHidden/>
          </w:rPr>
          <w:fldChar w:fldCharType="separate"/>
        </w:r>
        <w:r>
          <w:rPr>
            <w:webHidden/>
          </w:rPr>
          <w:t>64</w:t>
        </w:r>
        <w:r>
          <w:rPr>
            <w:webHidden/>
          </w:rPr>
          <w:fldChar w:fldCharType="end"/>
        </w:r>
      </w:hyperlink>
    </w:p>
    <w:p w14:paraId="210448DA" w14:textId="6DC271B4" w:rsidR="003F7BDD" w:rsidRDefault="003F7BDD">
      <w:pPr>
        <w:pStyle w:val="Mucluc1"/>
        <w:rPr>
          <w:rFonts w:asciiTheme="minorHAnsi" w:hAnsiTheme="minorHAnsi"/>
          <w:b w:val="0"/>
          <w:color w:val="auto"/>
          <w:kern w:val="2"/>
          <w:sz w:val="24"/>
          <w:szCs w:val="24"/>
          <w:lang w:val="en-US"/>
          <w14:ligatures w14:val="standardContextual"/>
        </w:rPr>
      </w:pPr>
      <w:hyperlink w:anchor="_Toc243729154" w:history="1">
        <w:r w:rsidRPr="00201073">
          <w:rPr>
            <w:rStyle w:val="Siuktni"/>
          </w:rPr>
          <w:t>TÀI LIỆU THAM KHẢO</w:t>
        </w:r>
        <w:r>
          <w:rPr>
            <w:webHidden/>
          </w:rPr>
          <w:tab/>
        </w:r>
        <w:r>
          <w:rPr>
            <w:webHidden/>
          </w:rPr>
          <w:fldChar w:fldCharType="begin"/>
        </w:r>
        <w:r>
          <w:rPr>
            <w:webHidden/>
          </w:rPr>
          <w:instrText xml:space="preserve"> PAGEREF _Toc243729154 \h </w:instrText>
        </w:r>
        <w:r>
          <w:rPr>
            <w:webHidden/>
          </w:rPr>
        </w:r>
        <w:r>
          <w:rPr>
            <w:webHidden/>
          </w:rPr>
          <w:fldChar w:fldCharType="separate"/>
        </w:r>
        <w:r>
          <w:rPr>
            <w:webHidden/>
          </w:rPr>
          <w:t>65</w:t>
        </w:r>
        <w:r>
          <w:rPr>
            <w:webHidden/>
          </w:rPr>
          <w:fldChar w:fldCharType="end"/>
        </w:r>
      </w:hyperlink>
    </w:p>
    <w:p w14:paraId="359602CD" w14:textId="77777777" w:rsidR="00AA4ADD" w:rsidRPr="00270996" w:rsidRDefault="00DC5D02" w:rsidP="00DC5D02">
      <w:pPr>
        <w:pStyle w:val="m1b"/>
      </w:pPr>
      <w:r w:rsidRPr="00270996">
        <w:fldChar w:fldCharType="end"/>
      </w:r>
    </w:p>
    <w:p w14:paraId="56F63801" w14:textId="77777777" w:rsidR="004F5BFF" w:rsidRPr="00270996" w:rsidRDefault="004F5BFF" w:rsidP="00AA4ADD">
      <w:pPr>
        <w:pStyle w:val="m1b"/>
      </w:pPr>
      <w:bookmarkStart w:id="5" w:name="_Toc240897691"/>
      <w:r w:rsidRPr="00270996">
        <w:br w:type="page"/>
      </w:r>
    </w:p>
    <w:p w14:paraId="3ECF6DC8" w14:textId="77777777" w:rsidR="002F52F2" w:rsidRPr="00270996" w:rsidRDefault="004449A5" w:rsidP="004449A5">
      <w:pPr>
        <w:pStyle w:val="m1b"/>
      </w:pPr>
      <w:bookmarkStart w:id="6" w:name="_Toc243729089"/>
      <w:bookmarkEnd w:id="5"/>
      <w:r w:rsidRPr="00270996">
        <w:lastRenderedPageBreak/>
        <w:t>DANH MỤC HÌNH</w:t>
      </w:r>
      <w:bookmarkEnd w:id="6"/>
    </w:p>
    <w:p w14:paraId="10CB5B27" w14:textId="6CBA8062" w:rsidR="003F7BDD" w:rsidRDefault="00EF7407">
      <w:pPr>
        <w:pStyle w:val="Mucluc4"/>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".hinh1,4" </w:instrText>
      </w:r>
      <w:r w:rsidRPr="00270996">
        <w:fldChar w:fldCharType="separate"/>
      </w:r>
      <w:hyperlink w:anchor="_Toc243729155" w:history="1">
        <w:r w:rsidR="003F7BDD" w:rsidRPr="0090754B">
          <w:rPr>
            <w:rStyle w:val="Siuktni"/>
            <w:b/>
          </w:rPr>
          <w:t>Hình 2.1:</w:t>
        </w:r>
        <w:r w:rsidR="003F7BDD" w:rsidRPr="0090754B">
          <w:rPr>
            <w:rStyle w:val="Siuktni"/>
          </w:rPr>
          <w:t xml:space="preserve"> Use case Tổng quát</w:t>
        </w:r>
        <w:r w:rsidR="003F7BDD">
          <w:rPr>
            <w:webHidden/>
          </w:rPr>
          <w:tab/>
        </w:r>
        <w:r w:rsidR="003F7BDD">
          <w:rPr>
            <w:webHidden/>
          </w:rPr>
          <w:fldChar w:fldCharType="begin"/>
        </w:r>
        <w:r w:rsidR="003F7BDD">
          <w:rPr>
            <w:webHidden/>
          </w:rPr>
          <w:instrText xml:space="preserve"> PAGEREF _Toc243729155 \h </w:instrText>
        </w:r>
        <w:r w:rsidR="003F7BDD">
          <w:rPr>
            <w:webHidden/>
          </w:rPr>
        </w:r>
        <w:r w:rsidR="003F7BDD">
          <w:rPr>
            <w:webHidden/>
          </w:rPr>
          <w:fldChar w:fldCharType="separate"/>
        </w:r>
        <w:r w:rsidR="003F7BDD">
          <w:rPr>
            <w:webHidden/>
          </w:rPr>
          <w:t>17</w:t>
        </w:r>
        <w:r w:rsidR="003F7BDD">
          <w:rPr>
            <w:webHidden/>
          </w:rPr>
          <w:fldChar w:fldCharType="end"/>
        </w:r>
      </w:hyperlink>
    </w:p>
    <w:p w14:paraId="6474A7D4" w14:textId="1E5C6C95" w:rsidR="003F7BDD" w:rsidRDefault="003F7BDD">
      <w:pPr>
        <w:pStyle w:val="Mucluc4"/>
        <w:rPr>
          <w:rFonts w:asciiTheme="minorHAnsi" w:hAnsiTheme="minorHAnsi"/>
          <w:color w:val="auto"/>
          <w:kern w:val="2"/>
          <w:sz w:val="24"/>
          <w:szCs w:val="24"/>
          <w:lang w:val="en-US"/>
          <w14:ligatures w14:val="standardContextual"/>
        </w:rPr>
      </w:pPr>
      <w:hyperlink w:anchor="_Toc243729156" w:history="1">
        <w:r w:rsidRPr="0090754B">
          <w:rPr>
            <w:rStyle w:val="Siuktni"/>
            <w:b/>
          </w:rPr>
          <w:t>Hình 2.2:</w:t>
        </w:r>
        <w:r w:rsidRPr="0090754B">
          <w:rPr>
            <w:rStyle w:val="Siuktni"/>
          </w:rPr>
          <w:t xml:space="preserve"> Use case Quản Lý Bài Viết &amp; Nội Dung</w:t>
        </w:r>
        <w:r>
          <w:rPr>
            <w:webHidden/>
          </w:rPr>
          <w:tab/>
        </w:r>
        <w:r>
          <w:rPr>
            <w:webHidden/>
          </w:rPr>
          <w:fldChar w:fldCharType="begin"/>
        </w:r>
        <w:r>
          <w:rPr>
            <w:webHidden/>
          </w:rPr>
          <w:instrText xml:space="preserve"> PAGEREF _Toc243729156 \h </w:instrText>
        </w:r>
        <w:r>
          <w:rPr>
            <w:webHidden/>
          </w:rPr>
        </w:r>
        <w:r>
          <w:rPr>
            <w:webHidden/>
          </w:rPr>
          <w:fldChar w:fldCharType="separate"/>
        </w:r>
        <w:r>
          <w:rPr>
            <w:webHidden/>
          </w:rPr>
          <w:t>18</w:t>
        </w:r>
        <w:r>
          <w:rPr>
            <w:webHidden/>
          </w:rPr>
          <w:fldChar w:fldCharType="end"/>
        </w:r>
      </w:hyperlink>
    </w:p>
    <w:p w14:paraId="6A5766DA" w14:textId="5498506A" w:rsidR="003F7BDD" w:rsidRDefault="003F7BDD">
      <w:pPr>
        <w:pStyle w:val="Mucluc4"/>
        <w:rPr>
          <w:rFonts w:asciiTheme="minorHAnsi" w:hAnsiTheme="minorHAnsi"/>
          <w:color w:val="auto"/>
          <w:kern w:val="2"/>
          <w:sz w:val="24"/>
          <w:szCs w:val="24"/>
          <w:lang w:val="en-US"/>
          <w14:ligatures w14:val="standardContextual"/>
        </w:rPr>
      </w:pPr>
      <w:hyperlink w:anchor="_Toc243729157" w:history="1">
        <w:r w:rsidRPr="0090754B">
          <w:rPr>
            <w:rStyle w:val="Siuktni"/>
            <w:b/>
          </w:rPr>
          <w:t>Hình 2.3:</w:t>
        </w:r>
        <w:r w:rsidRPr="0090754B">
          <w:rPr>
            <w:rStyle w:val="Siuktni"/>
          </w:rPr>
          <w:t xml:space="preserve"> Use case Trợ Lý AI Copilot</w:t>
        </w:r>
        <w:r>
          <w:rPr>
            <w:webHidden/>
          </w:rPr>
          <w:tab/>
        </w:r>
        <w:r>
          <w:rPr>
            <w:webHidden/>
          </w:rPr>
          <w:fldChar w:fldCharType="begin"/>
        </w:r>
        <w:r>
          <w:rPr>
            <w:webHidden/>
          </w:rPr>
          <w:instrText xml:space="preserve"> PAGEREF _Toc243729157 \h </w:instrText>
        </w:r>
        <w:r>
          <w:rPr>
            <w:webHidden/>
          </w:rPr>
        </w:r>
        <w:r>
          <w:rPr>
            <w:webHidden/>
          </w:rPr>
          <w:fldChar w:fldCharType="separate"/>
        </w:r>
        <w:r>
          <w:rPr>
            <w:webHidden/>
          </w:rPr>
          <w:t>20</w:t>
        </w:r>
        <w:r>
          <w:rPr>
            <w:webHidden/>
          </w:rPr>
          <w:fldChar w:fldCharType="end"/>
        </w:r>
      </w:hyperlink>
    </w:p>
    <w:p w14:paraId="3611962F" w14:textId="470524E9" w:rsidR="003F7BDD" w:rsidRDefault="003F7BDD">
      <w:pPr>
        <w:pStyle w:val="Mucluc4"/>
        <w:rPr>
          <w:rFonts w:asciiTheme="minorHAnsi" w:hAnsiTheme="minorHAnsi"/>
          <w:color w:val="auto"/>
          <w:kern w:val="2"/>
          <w:sz w:val="24"/>
          <w:szCs w:val="24"/>
          <w:lang w:val="en-US"/>
          <w14:ligatures w14:val="standardContextual"/>
        </w:rPr>
      </w:pPr>
      <w:hyperlink w:anchor="_Toc243729158" w:history="1">
        <w:r w:rsidRPr="0090754B">
          <w:rPr>
            <w:rStyle w:val="Siuktni"/>
            <w:b/>
          </w:rPr>
          <w:t>Hình 2.4:</w:t>
        </w:r>
        <w:r w:rsidRPr="0090754B">
          <w:rPr>
            <w:rStyle w:val="Siuktni"/>
          </w:rPr>
          <w:t xml:space="preserve"> Use case Kiểm Duyệt &amp; Xuất Bản Đa Kênh Facebook</w:t>
        </w:r>
        <w:r>
          <w:rPr>
            <w:webHidden/>
          </w:rPr>
          <w:tab/>
        </w:r>
        <w:r>
          <w:rPr>
            <w:webHidden/>
          </w:rPr>
          <w:fldChar w:fldCharType="begin"/>
        </w:r>
        <w:r>
          <w:rPr>
            <w:webHidden/>
          </w:rPr>
          <w:instrText xml:space="preserve"> PAGEREF _Toc243729158 \h </w:instrText>
        </w:r>
        <w:r>
          <w:rPr>
            <w:webHidden/>
          </w:rPr>
        </w:r>
        <w:r>
          <w:rPr>
            <w:webHidden/>
          </w:rPr>
          <w:fldChar w:fldCharType="separate"/>
        </w:r>
        <w:r>
          <w:rPr>
            <w:webHidden/>
          </w:rPr>
          <w:t>22</w:t>
        </w:r>
        <w:r>
          <w:rPr>
            <w:webHidden/>
          </w:rPr>
          <w:fldChar w:fldCharType="end"/>
        </w:r>
      </w:hyperlink>
    </w:p>
    <w:p w14:paraId="5BBB4C82" w14:textId="7BB36FC9" w:rsidR="003F7BDD" w:rsidRDefault="003F7BDD">
      <w:pPr>
        <w:pStyle w:val="Mucluc4"/>
        <w:rPr>
          <w:rFonts w:asciiTheme="minorHAnsi" w:hAnsiTheme="minorHAnsi"/>
          <w:color w:val="auto"/>
          <w:kern w:val="2"/>
          <w:sz w:val="24"/>
          <w:szCs w:val="24"/>
          <w:lang w:val="en-US"/>
          <w14:ligatures w14:val="standardContextual"/>
        </w:rPr>
      </w:pPr>
      <w:hyperlink w:anchor="_Toc243729159" w:history="1">
        <w:r w:rsidRPr="0090754B">
          <w:rPr>
            <w:rStyle w:val="Siuktni"/>
            <w:b/>
          </w:rPr>
          <w:t>Hình 2.5:</w:t>
        </w:r>
        <w:r w:rsidRPr="0090754B">
          <w:rPr>
            <w:rStyle w:val="Siuktni"/>
          </w:rPr>
          <w:t xml:space="preserve"> Use case Tra Cứu Thông Tin &amp; Tương Tác</w:t>
        </w:r>
        <w:r>
          <w:rPr>
            <w:webHidden/>
          </w:rPr>
          <w:tab/>
        </w:r>
        <w:r>
          <w:rPr>
            <w:webHidden/>
          </w:rPr>
          <w:fldChar w:fldCharType="begin"/>
        </w:r>
        <w:r>
          <w:rPr>
            <w:webHidden/>
          </w:rPr>
          <w:instrText xml:space="preserve"> PAGEREF _Toc243729159 \h </w:instrText>
        </w:r>
        <w:r>
          <w:rPr>
            <w:webHidden/>
          </w:rPr>
        </w:r>
        <w:r>
          <w:rPr>
            <w:webHidden/>
          </w:rPr>
          <w:fldChar w:fldCharType="separate"/>
        </w:r>
        <w:r>
          <w:rPr>
            <w:webHidden/>
          </w:rPr>
          <w:t>24</w:t>
        </w:r>
        <w:r>
          <w:rPr>
            <w:webHidden/>
          </w:rPr>
          <w:fldChar w:fldCharType="end"/>
        </w:r>
      </w:hyperlink>
    </w:p>
    <w:p w14:paraId="3B730359" w14:textId="4B25FB55" w:rsidR="003F7BDD" w:rsidRDefault="003F7BDD">
      <w:pPr>
        <w:pStyle w:val="Mucluc4"/>
        <w:rPr>
          <w:rFonts w:asciiTheme="minorHAnsi" w:hAnsiTheme="minorHAnsi"/>
          <w:color w:val="auto"/>
          <w:kern w:val="2"/>
          <w:sz w:val="24"/>
          <w:szCs w:val="24"/>
          <w:lang w:val="en-US"/>
          <w14:ligatures w14:val="standardContextual"/>
        </w:rPr>
      </w:pPr>
      <w:hyperlink w:anchor="_Toc243729160" w:history="1">
        <w:r w:rsidRPr="0090754B">
          <w:rPr>
            <w:rStyle w:val="Siuktni"/>
            <w:b/>
          </w:rPr>
          <w:t>Hình 2.6:</w:t>
        </w:r>
        <w:r w:rsidRPr="0090754B">
          <w:rPr>
            <w:rStyle w:val="Siuktni"/>
          </w:rPr>
          <w:t xml:space="preserve"> Use case Quản Trị Hệ Thống &amp; Người Dùng</w:t>
        </w:r>
        <w:r>
          <w:rPr>
            <w:webHidden/>
          </w:rPr>
          <w:tab/>
        </w:r>
        <w:r>
          <w:rPr>
            <w:webHidden/>
          </w:rPr>
          <w:fldChar w:fldCharType="begin"/>
        </w:r>
        <w:r>
          <w:rPr>
            <w:webHidden/>
          </w:rPr>
          <w:instrText xml:space="preserve"> PAGEREF _Toc243729160 \h </w:instrText>
        </w:r>
        <w:r>
          <w:rPr>
            <w:webHidden/>
          </w:rPr>
        </w:r>
        <w:r>
          <w:rPr>
            <w:webHidden/>
          </w:rPr>
          <w:fldChar w:fldCharType="separate"/>
        </w:r>
        <w:r>
          <w:rPr>
            <w:webHidden/>
          </w:rPr>
          <w:t>26</w:t>
        </w:r>
        <w:r>
          <w:rPr>
            <w:webHidden/>
          </w:rPr>
          <w:fldChar w:fldCharType="end"/>
        </w:r>
      </w:hyperlink>
    </w:p>
    <w:p w14:paraId="46544B4B" w14:textId="0F745A0C" w:rsidR="003F7BDD" w:rsidRDefault="003F7BDD">
      <w:pPr>
        <w:pStyle w:val="Mucluc4"/>
        <w:rPr>
          <w:rFonts w:asciiTheme="minorHAnsi" w:hAnsiTheme="minorHAnsi"/>
          <w:color w:val="auto"/>
          <w:kern w:val="2"/>
          <w:sz w:val="24"/>
          <w:szCs w:val="24"/>
          <w:lang w:val="en-US"/>
          <w14:ligatures w14:val="standardContextual"/>
        </w:rPr>
      </w:pPr>
      <w:hyperlink w:anchor="_Toc243729161" w:history="1">
        <w:r w:rsidRPr="0090754B">
          <w:rPr>
            <w:rStyle w:val="Siuktni"/>
            <w:b/>
          </w:rPr>
          <w:t>Hình 2.7:</w:t>
        </w:r>
        <w:r w:rsidRPr="0090754B">
          <w:rPr>
            <w:rStyle w:val="Siuktni"/>
          </w:rPr>
          <w:t xml:space="preserve"> Sơ đồ tuần tự Đăng nhập hệ thống</w:t>
        </w:r>
        <w:r>
          <w:rPr>
            <w:webHidden/>
          </w:rPr>
          <w:tab/>
        </w:r>
        <w:r>
          <w:rPr>
            <w:webHidden/>
          </w:rPr>
          <w:fldChar w:fldCharType="begin"/>
        </w:r>
        <w:r>
          <w:rPr>
            <w:webHidden/>
          </w:rPr>
          <w:instrText xml:space="preserve"> PAGEREF _Toc243729161 \h </w:instrText>
        </w:r>
        <w:r>
          <w:rPr>
            <w:webHidden/>
          </w:rPr>
        </w:r>
        <w:r>
          <w:rPr>
            <w:webHidden/>
          </w:rPr>
          <w:fldChar w:fldCharType="separate"/>
        </w:r>
        <w:r>
          <w:rPr>
            <w:webHidden/>
          </w:rPr>
          <w:t>28</w:t>
        </w:r>
        <w:r>
          <w:rPr>
            <w:webHidden/>
          </w:rPr>
          <w:fldChar w:fldCharType="end"/>
        </w:r>
      </w:hyperlink>
    </w:p>
    <w:p w14:paraId="2AD94D8B" w14:textId="43A4E119" w:rsidR="003F7BDD" w:rsidRDefault="003F7BDD">
      <w:pPr>
        <w:pStyle w:val="Mucluc4"/>
        <w:rPr>
          <w:rFonts w:asciiTheme="minorHAnsi" w:hAnsiTheme="minorHAnsi"/>
          <w:color w:val="auto"/>
          <w:kern w:val="2"/>
          <w:sz w:val="24"/>
          <w:szCs w:val="24"/>
          <w:lang w:val="en-US"/>
          <w14:ligatures w14:val="standardContextual"/>
        </w:rPr>
      </w:pPr>
      <w:hyperlink w:anchor="_Toc243729162" w:history="1">
        <w:r w:rsidRPr="0090754B">
          <w:rPr>
            <w:rStyle w:val="Siuktni"/>
            <w:b/>
          </w:rPr>
          <w:t>Hình 2.8:</w:t>
        </w:r>
        <w:r w:rsidRPr="0090754B">
          <w:rPr>
            <w:rStyle w:val="Siuktni"/>
          </w:rPr>
          <w:t xml:space="preserve"> Sơ đồ tuần tự Xuất bản bài viết tích hợp AI &amp; Facebook</w:t>
        </w:r>
        <w:r>
          <w:rPr>
            <w:webHidden/>
          </w:rPr>
          <w:tab/>
        </w:r>
        <w:r>
          <w:rPr>
            <w:webHidden/>
          </w:rPr>
          <w:fldChar w:fldCharType="begin"/>
        </w:r>
        <w:r>
          <w:rPr>
            <w:webHidden/>
          </w:rPr>
          <w:instrText xml:space="preserve"> PAGEREF _Toc243729162 \h </w:instrText>
        </w:r>
        <w:r>
          <w:rPr>
            <w:webHidden/>
          </w:rPr>
        </w:r>
        <w:r>
          <w:rPr>
            <w:webHidden/>
          </w:rPr>
          <w:fldChar w:fldCharType="separate"/>
        </w:r>
        <w:r>
          <w:rPr>
            <w:webHidden/>
          </w:rPr>
          <w:t>29</w:t>
        </w:r>
        <w:r>
          <w:rPr>
            <w:webHidden/>
          </w:rPr>
          <w:fldChar w:fldCharType="end"/>
        </w:r>
      </w:hyperlink>
    </w:p>
    <w:p w14:paraId="6D80AA68" w14:textId="1B78DA7F" w:rsidR="003F7BDD" w:rsidRDefault="003F7BDD">
      <w:pPr>
        <w:pStyle w:val="Mucluc4"/>
        <w:rPr>
          <w:rFonts w:asciiTheme="minorHAnsi" w:hAnsiTheme="minorHAnsi"/>
          <w:color w:val="auto"/>
          <w:kern w:val="2"/>
          <w:sz w:val="24"/>
          <w:szCs w:val="24"/>
          <w:lang w:val="en-US"/>
          <w14:ligatures w14:val="standardContextual"/>
        </w:rPr>
      </w:pPr>
      <w:hyperlink w:anchor="_Toc243729163" w:history="1">
        <w:r w:rsidRPr="0090754B">
          <w:rPr>
            <w:rStyle w:val="Siuktni"/>
            <w:b/>
          </w:rPr>
          <w:t>Hình 2.9:</w:t>
        </w:r>
        <w:r w:rsidRPr="0090754B">
          <w:rPr>
            <w:rStyle w:val="Siuktni"/>
          </w:rPr>
          <w:t xml:space="preserve"> Sơ đồ tuần tự Tiếp nhận, Xử lý và Phản hồi Ý kiến nguyện vọng đoàn viên</w:t>
        </w:r>
        <w:r>
          <w:rPr>
            <w:webHidden/>
          </w:rPr>
          <w:tab/>
        </w:r>
        <w:r>
          <w:rPr>
            <w:webHidden/>
          </w:rPr>
          <w:fldChar w:fldCharType="begin"/>
        </w:r>
        <w:r>
          <w:rPr>
            <w:webHidden/>
          </w:rPr>
          <w:instrText xml:space="preserve"> PAGEREF _Toc243729163 \h </w:instrText>
        </w:r>
        <w:r>
          <w:rPr>
            <w:webHidden/>
          </w:rPr>
        </w:r>
        <w:r>
          <w:rPr>
            <w:webHidden/>
          </w:rPr>
          <w:fldChar w:fldCharType="separate"/>
        </w:r>
        <w:r>
          <w:rPr>
            <w:webHidden/>
          </w:rPr>
          <w:t>30</w:t>
        </w:r>
        <w:r>
          <w:rPr>
            <w:webHidden/>
          </w:rPr>
          <w:fldChar w:fldCharType="end"/>
        </w:r>
      </w:hyperlink>
    </w:p>
    <w:p w14:paraId="7C163A9C" w14:textId="1E5ED965" w:rsidR="003F7BDD" w:rsidRDefault="003F7BDD">
      <w:pPr>
        <w:pStyle w:val="Mucluc4"/>
        <w:rPr>
          <w:rFonts w:asciiTheme="minorHAnsi" w:hAnsiTheme="minorHAnsi"/>
          <w:color w:val="auto"/>
          <w:kern w:val="2"/>
          <w:sz w:val="24"/>
          <w:szCs w:val="24"/>
          <w:lang w:val="en-US"/>
          <w14:ligatures w14:val="standardContextual"/>
        </w:rPr>
      </w:pPr>
      <w:hyperlink w:anchor="_Toc243729164" w:history="1">
        <w:r w:rsidRPr="0090754B">
          <w:rPr>
            <w:rStyle w:val="Siuktni"/>
            <w:b/>
          </w:rPr>
          <w:t>Hình 2.10:</w:t>
        </w:r>
        <w:r w:rsidRPr="0090754B">
          <w:rPr>
            <w:rStyle w:val="Siuktni"/>
          </w:rPr>
          <w:t xml:space="preserve"> Sơ đồ tuần tự Tra cứu &amp; Tiếp cận Chính sách Chăm lo, Phúc lợi Đoàn viên</w:t>
        </w:r>
        <w:r>
          <w:rPr>
            <w:webHidden/>
          </w:rPr>
          <w:tab/>
        </w:r>
        <w:r>
          <w:rPr>
            <w:webHidden/>
          </w:rPr>
          <w:fldChar w:fldCharType="begin"/>
        </w:r>
        <w:r>
          <w:rPr>
            <w:webHidden/>
          </w:rPr>
          <w:instrText xml:space="preserve"> PAGEREF _Toc243729164 \h </w:instrText>
        </w:r>
        <w:r>
          <w:rPr>
            <w:webHidden/>
          </w:rPr>
        </w:r>
        <w:r>
          <w:rPr>
            <w:webHidden/>
          </w:rPr>
          <w:fldChar w:fldCharType="separate"/>
        </w:r>
        <w:r>
          <w:rPr>
            <w:webHidden/>
          </w:rPr>
          <w:t>31</w:t>
        </w:r>
        <w:r>
          <w:rPr>
            <w:webHidden/>
          </w:rPr>
          <w:fldChar w:fldCharType="end"/>
        </w:r>
      </w:hyperlink>
    </w:p>
    <w:p w14:paraId="7BD362FC" w14:textId="60306DC9" w:rsidR="003F7BDD" w:rsidRDefault="003F7BDD">
      <w:pPr>
        <w:pStyle w:val="Mucluc4"/>
        <w:rPr>
          <w:rFonts w:asciiTheme="minorHAnsi" w:hAnsiTheme="minorHAnsi"/>
          <w:color w:val="auto"/>
          <w:kern w:val="2"/>
          <w:sz w:val="24"/>
          <w:szCs w:val="24"/>
          <w:lang w:val="en-US"/>
          <w14:ligatures w14:val="standardContextual"/>
        </w:rPr>
      </w:pPr>
      <w:hyperlink w:anchor="_Toc243729165" w:history="1">
        <w:r w:rsidRPr="0090754B">
          <w:rPr>
            <w:rStyle w:val="Siuktni"/>
            <w:b/>
          </w:rPr>
          <w:t>Hình 2.11:</w:t>
        </w:r>
        <w:r w:rsidRPr="0090754B">
          <w:rPr>
            <w:rStyle w:val="Siuktni"/>
          </w:rPr>
          <w:t xml:space="preserve"> Sơ đồ hoạt động Quy trình Đăng nhập và Phân quyền người dùng (RBAC)</w:t>
        </w:r>
        <w:r>
          <w:rPr>
            <w:webHidden/>
          </w:rPr>
          <w:tab/>
        </w:r>
        <w:r>
          <w:rPr>
            <w:webHidden/>
          </w:rPr>
          <w:fldChar w:fldCharType="begin"/>
        </w:r>
        <w:r>
          <w:rPr>
            <w:webHidden/>
          </w:rPr>
          <w:instrText xml:space="preserve"> PAGEREF _Toc243729165 \h </w:instrText>
        </w:r>
        <w:r>
          <w:rPr>
            <w:webHidden/>
          </w:rPr>
        </w:r>
        <w:r>
          <w:rPr>
            <w:webHidden/>
          </w:rPr>
          <w:fldChar w:fldCharType="separate"/>
        </w:r>
        <w:r>
          <w:rPr>
            <w:webHidden/>
          </w:rPr>
          <w:t>32</w:t>
        </w:r>
        <w:r>
          <w:rPr>
            <w:webHidden/>
          </w:rPr>
          <w:fldChar w:fldCharType="end"/>
        </w:r>
      </w:hyperlink>
    </w:p>
    <w:p w14:paraId="77896889" w14:textId="76405DC3" w:rsidR="003F7BDD" w:rsidRDefault="003F7BDD">
      <w:pPr>
        <w:pStyle w:val="Mucluc4"/>
        <w:rPr>
          <w:rFonts w:asciiTheme="minorHAnsi" w:hAnsiTheme="minorHAnsi"/>
          <w:color w:val="auto"/>
          <w:kern w:val="2"/>
          <w:sz w:val="24"/>
          <w:szCs w:val="24"/>
          <w:lang w:val="en-US"/>
          <w14:ligatures w14:val="standardContextual"/>
        </w:rPr>
      </w:pPr>
      <w:hyperlink w:anchor="_Toc243729166" w:history="1">
        <w:r w:rsidRPr="0090754B">
          <w:rPr>
            <w:rStyle w:val="Siuktni"/>
            <w:b/>
          </w:rPr>
          <w:t>Hình 2.12:</w:t>
        </w:r>
        <w:r w:rsidRPr="0090754B">
          <w:rPr>
            <w:rStyle w:val="Siuktni"/>
          </w:rPr>
          <w:t xml:space="preserve"> Sơ đồ hoạt động Quy trình Soạn thảo, Trợ lý AI hỗ trợ và Xuất bản đa kênh</w:t>
        </w:r>
        <w:r>
          <w:rPr>
            <w:webHidden/>
          </w:rPr>
          <w:tab/>
        </w:r>
        <w:r>
          <w:rPr>
            <w:webHidden/>
          </w:rPr>
          <w:fldChar w:fldCharType="begin"/>
        </w:r>
        <w:r>
          <w:rPr>
            <w:webHidden/>
          </w:rPr>
          <w:instrText xml:space="preserve"> PAGEREF _Toc243729166 \h </w:instrText>
        </w:r>
        <w:r>
          <w:rPr>
            <w:webHidden/>
          </w:rPr>
        </w:r>
        <w:r>
          <w:rPr>
            <w:webHidden/>
          </w:rPr>
          <w:fldChar w:fldCharType="separate"/>
        </w:r>
        <w:r>
          <w:rPr>
            <w:webHidden/>
          </w:rPr>
          <w:t>33</w:t>
        </w:r>
        <w:r>
          <w:rPr>
            <w:webHidden/>
          </w:rPr>
          <w:fldChar w:fldCharType="end"/>
        </w:r>
      </w:hyperlink>
    </w:p>
    <w:p w14:paraId="6D7C4DDF" w14:textId="7A641BE6" w:rsidR="003F7BDD" w:rsidRDefault="003F7BDD">
      <w:pPr>
        <w:pStyle w:val="Mucluc4"/>
        <w:rPr>
          <w:rFonts w:asciiTheme="minorHAnsi" w:hAnsiTheme="minorHAnsi"/>
          <w:color w:val="auto"/>
          <w:kern w:val="2"/>
          <w:sz w:val="24"/>
          <w:szCs w:val="24"/>
          <w:lang w:val="en-US"/>
          <w14:ligatures w14:val="standardContextual"/>
        </w:rPr>
      </w:pPr>
      <w:hyperlink w:anchor="_Toc243729167" w:history="1">
        <w:r w:rsidRPr="0090754B">
          <w:rPr>
            <w:rStyle w:val="Siuktni"/>
            <w:b/>
          </w:rPr>
          <w:t>Hình 2.13:</w:t>
        </w:r>
        <w:r w:rsidRPr="0090754B">
          <w:rPr>
            <w:rStyle w:val="Siuktni"/>
          </w:rPr>
          <w:t xml:space="preserve"> Sơ đồ hoạt động Quy trình Tiếp nhận, Xử lý và Phản hồi Ý kiến nguyện vọng đoàn viên</w:t>
        </w:r>
        <w:r>
          <w:rPr>
            <w:webHidden/>
          </w:rPr>
          <w:tab/>
        </w:r>
        <w:r>
          <w:rPr>
            <w:webHidden/>
          </w:rPr>
          <w:fldChar w:fldCharType="begin"/>
        </w:r>
        <w:r>
          <w:rPr>
            <w:webHidden/>
          </w:rPr>
          <w:instrText xml:space="preserve"> PAGEREF _Toc243729167 \h </w:instrText>
        </w:r>
        <w:r>
          <w:rPr>
            <w:webHidden/>
          </w:rPr>
        </w:r>
        <w:r>
          <w:rPr>
            <w:webHidden/>
          </w:rPr>
          <w:fldChar w:fldCharType="separate"/>
        </w:r>
        <w:r>
          <w:rPr>
            <w:webHidden/>
          </w:rPr>
          <w:t>34</w:t>
        </w:r>
        <w:r>
          <w:rPr>
            <w:webHidden/>
          </w:rPr>
          <w:fldChar w:fldCharType="end"/>
        </w:r>
      </w:hyperlink>
    </w:p>
    <w:p w14:paraId="54C458D3" w14:textId="2DB1259B" w:rsidR="003F7BDD" w:rsidRDefault="003F7BDD">
      <w:pPr>
        <w:pStyle w:val="Mucluc4"/>
        <w:rPr>
          <w:rFonts w:asciiTheme="minorHAnsi" w:hAnsiTheme="minorHAnsi"/>
          <w:color w:val="auto"/>
          <w:kern w:val="2"/>
          <w:sz w:val="24"/>
          <w:szCs w:val="24"/>
          <w:lang w:val="en-US"/>
          <w14:ligatures w14:val="standardContextual"/>
        </w:rPr>
      </w:pPr>
      <w:hyperlink w:anchor="_Toc243729168" w:history="1">
        <w:r w:rsidRPr="0090754B">
          <w:rPr>
            <w:rStyle w:val="Siuktni"/>
            <w:b/>
          </w:rPr>
          <w:t>Hình 2.14:</w:t>
        </w:r>
        <w:r w:rsidRPr="0090754B">
          <w:rPr>
            <w:rStyle w:val="Siuktni"/>
          </w:rPr>
          <w:t xml:space="preserve"> Sơ đồ hoạt động Quy trình Tra cứu &amp; Tiếp cận Thông tin Chính sách Chăm lo, Phúc lợi Đoàn viên</w:t>
        </w:r>
        <w:r>
          <w:rPr>
            <w:webHidden/>
          </w:rPr>
          <w:tab/>
        </w:r>
        <w:r>
          <w:rPr>
            <w:webHidden/>
          </w:rPr>
          <w:fldChar w:fldCharType="begin"/>
        </w:r>
        <w:r>
          <w:rPr>
            <w:webHidden/>
          </w:rPr>
          <w:instrText xml:space="preserve"> PAGEREF _Toc243729168 \h </w:instrText>
        </w:r>
        <w:r>
          <w:rPr>
            <w:webHidden/>
          </w:rPr>
        </w:r>
        <w:r>
          <w:rPr>
            <w:webHidden/>
          </w:rPr>
          <w:fldChar w:fldCharType="separate"/>
        </w:r>
        <w:r>
          <w:rPr>
            <w:webHidden/>
          </w:rPr>
          <w:t>35</w:t>
        </w:r>
        <w:r>
          <w:rPr>
            <w:webHidden/>
          </w:rPr>
          <w:fldChar w:fldCharType="end"/>
        </w:r>
      </w:hyperlink>
    </w:p>
    <w:p w14:paraId="0B907763" w14:textId="131470EE" w:rsidR="003F7BDD" w:rsidRDefault="003F7BDD">
      <w:pPr>
        <w:pStyle w:val="Mucluc4"/>
        <w:rPr>
          <w:rFonts w:asciiTheme="minorHAnsi" w:hAnsiTheme="minorHAnsi"/>
          <w:color w:val="auto"/>
          <w:kern w:val="2"/>
          <w:sz w:val="24"/>
          <w:szCs w:val="24"/>
          <w:lang w:val="en-US"/>
          <w14:ligatures w14:val="standardContextual"/>
        </w:rPr>
      </w:pPr>
      <w:hyperlink w:anchor="_Toc243729169" w:history="1">
        <w:r w:rsidRPr="0090754B">
          <w:rPr>
            <w:rStyle w:val="Siuktni"/>
            <w:b/>
          </w:rPr>
          <w:t>Hình 2.15:</w:t>
        </w:r>
        <w:r w:rsidRPr="0090754B">
          <w:rPr>
            <w:rStyle w:val="Siuktni"/>
          </w:rPr>
          <w:t xml:space="preserve"> Sơ đồ lớp Quản lý Người dùng &amp; Phân quyền</w:t>
        </w:r>
        <w:r>
          <w:rPr>
            <w:webHidden/>
          </w:rPr>
          <w:tab/>
        </w:r>
        <w:r>
          <w:rPr>
            <w:webHidden/>
          </w:rPr>
          <w:fldChar w:fldCharType="begin"/>
        </w:r>
        <w:r>
          <w:rPr>
            <w:webHidden/>
          </w:rPr>
          <w:instrText xml:space="preserve"> PAGEREF _Toc243729169 \h </w:instrText>
        </w:r>
        <w:r>
          <w:rPr>
            <w:webHidden/>
          </w:rPr>
        </w:r>
        <w:r>
          <w:rPr>
            <w:webHidden/>
          </w:rPr>
          <w:fldChar w:fldCharType="separate"/>
        </w:r>
        <w:r>
          <w:rPr>
            <w:webHidden/>
          </w:rPr>
          <w:t>36</w:t>
        </w:r>
        <w:r>
          <w:rPr>
            <w:webHidden/>
          </w:rPr>
          <w:fldChar w:fldCharType="end"/>
        </w:r>
      </w:hyperlink>
    </w:p>
    <w:p w14:paraId="4040D78C" w14:textId="4EE45879" w:rsidR="003F7BDD" w:rsidRDefault="003F7BDD">
      <w:pPr>
        <w:pStyle w:val="Mucluc4"/>
        <w:rPr>
          <w:rFonts w:asciiTheme="minorHAnsi" w:hAnsiTheme="minorHAnsi"/>
          <w:color w:val="auto"/>
          <w:kern w:val="2"/>
          <w:sz w:val="24"/>
          <w:szCs w:val="24"/>
          <w:lang w:val="en-US"/>
          <w14:ligatures w14:val="standardContextual"/>
        </w:rPr>
      </w:pPr>
      <w:hyperlink w:anchor="_Toc243729170" w:history="1">
        <w:r w:rsidRPr="0090754B">
          <w:rPr>
            <w:rStyle w:val="Siuktni"/>
            <w:b/>
          </w:rPr>
          <w:t>Hình 2.16:</w:t>
        </w:r>
        <w:r w:rsidRPr="0090754B">
          <w:rPr>
            <w:rStyle w:val="Siuktni"/>
          </w:rPr>
          <w:t xml:space="preserve"> Sơ đồ lớp Quản lý Bài viết &amp; Xuất bản Đa kênh</w:t>
        </w:r>
        <w:r>
          <w:rPr>
            <w:webHidden/>
          </w:rPr>
          <w:tab/>
        </w:r>
        <w:r>
          <w:rPr>
            <w:webHidden/>
          </w:rPr>
          <w:fldChar w:fldCharType="begin"/>
        </w:r>
        <w:r>
          <w:rPr>
            <w:webHidden/>
          </w:rPr>
          <w:instrText xml:space="preserve"> PAGEREF _Toc243729170 \h </w:instrText>
        </w:r>
        <w:r>
          <w:rPr>
            <w:webHidden/>
          </w:rPr>
        </w:r>
        <w:r>
          <w:rPr>
            <w:webHidden/>
          </w:rPr>
          <w:fldChar w:fldCharType="separate"/>
        </w:r>
        <w:r>
          <w:rPr>
            <w:webHidden/>
          </w:rPr>
          <w:t>38</w:t>
        </w:r>
        <w:r>
          <w:rPr>
            <w:webHidden/>
          </w:rPr>
          <w:fldChar w:fldCharType="end"/>
        </w:r>
      </w:hyperlink>
    </w:p>
    <w:p w14:paraId="1299F3BF" w14:textId="4076422C" w:rsidR="003F7BDD" w:rsidRDefault="003F7BDD">
      <w:pPr>
        <w:pStyle w:val="Mucluc4"/>
        <w:rPr>
          <w:rFonts w:asciiTheme="minorHAnsi" w:hAnsiTheme="minorHAnsi"/>
          <w:color w:val="auto"/>
          <w:kern w:val="2"/>
          <w:sz w:val="24"/>
          <w:szCs w:val="24"/>
          <w:lang w:val="en-US"/>
          <w14:ligatures w14:val="standardContextual"/>
        </w:rPr>
      </w:pPr>
      <w:hyperlink w:anchor="_Toc243729171" w:history="1">
        <w:r w:rsidRPr="0090754B">
          <w:rPr>
            <w:rStyle w:val="Siuktni"/>
            <w:b/>
          </w:rPr>
          <w:t>Hình 2.17:</w:t>
        </w:r>
        <w:r w:rsidRPr="0090754B">
          <w:rPr>
            <w:rStyle w:val="Siuktni"/>
          </w:rPr>
          <w:t xml:space="preserve"> Sơ đồ lớp Phân hệ Quản lý Hòm thư Góp ý &amp; Phản hồi Đoàn viên</w:t>
        </w:r>
        <w:r>
          <w:rPr>
            <w:webHidden/>
          </w:rPr>
          <w:tab/>
        </w:r>
        <w:r>
          <w:rPr>
            <w:webHidden/>
          </w:rPr>
          <w:fldChar w:fldCharType="begin"/>
        </w:r>
        <w:r>
          <w:rPr>
            <w:webHidden/>
          </w:rPr>
          <w:instrText xml:space="preserve"> PAGEREF _Toc243729171 \h </w:instrText>
        </w:r>
        <w:r>
          <w:rPr>
            <w:webHidden/>
          </w:rPr>
        </w:r>
        <w:r>
          <w:rPr>
            <w:webHidden/>
          </w:rPr>
          <w:fldChar w:fldCharType="separate"/>
        </w:r>
        <w:r>
          <w:rPr>
            <w:webHidden/>
          </w:rPr>
          <w:t>39</w:t>
        </w:r>
        <w:r>
          <w:rPr>
            <w:webHidden/>
          </w:rPr>
          <w:fldChar w:fldCharType="end"/>
        </w:r>
      </w:hyperlink>
    </w:p>
    <w:p w14:paraId="3728B0B7" w14:textId="7F11BE40" w:rsidR="003F7BDD" w:rsidRDefault="003F7BDD">
      <w:pPr>
        <w:pStyle w:val="Mucluc4"/>
        <w:rPr>
          <w:rFonts w:asciiTheme="minorHAnsi" w:hAnsiTheme="minorHAnsi"/>
          <w:color w:val="auto"/>
          <w:kern w:val="2"/>
          <w:sz w:val="24"/>
          <w:szCs w:val="24"/>
          <w:lang w:val="en-US"/>
          <w14:ligatures w14:val="standardContextual"/>
        </w:rPr>
      </w:pPr>
      <w:hyperlink w:anchor="_Toc243729172" w:history="1">
        <w:r w:rsidRPr="0090754B">
          <w:rPr>
            <w:rStyle w:val="Siuktni"/>
            <w:b/>
          </w:rPr>
          <w:t>Hình 2.18:</w:t>
        </w:r>
        <w:r w:rsidRPr="0090754B">
          <w:rPr>
            <w:rStyle w:val="Siuktni"/>
          </w:rPr>
          <w:t xml:space="preserve"> Sơ đồ lớp Phân hệ Quản lý Chính sách Chăm lo &amp; Phúc lợi Đoàn viên</w:t>
        </w:r>
        <w:r>
          <w:rPr>
            <w:webHidden/>
          </w:rPr>
          <w:tab/>
        </w:r>
        <w:r>
          <w:rPr>
            <w:webHidden/>
          </w:rPr>
          <w:fldChar w:fldCharType="begin"/>
        </w:r>
        <w:r>
          <w:rPr>
            <w:webHidden/>
          </w:rPr>
          <w:instrText xml:space="preserve"> PAGEREF _Toc243729172 \h </w:instrText>
        </w:r>
        <w:r>
          <w:rPr>
            <w:webHidden/>
          </w:rPr>
        </w:r>
        <w:r>
          <w:rPr>
            <w:webHidden/>
          </w:rPr>
          <w:fldChar w:fldCharType="separate"/>
        </w:r>
        <w:r>
          <w:rPr>
            <w:webHidden/>
          </w:rPr>
          <w:t>40</w:t>
        </w:r>
        <w:r>
          <w:rPr>
            <w:webHidden/>
          </w:rPr>
          <w:fldChar w:fldCharType="end"/>
        </w:r>
      </w:hyperlink>
    </w:p>
    <w:p w14:paraId="2F103D84" w14:textId="6BD7898F" w:rsidR="003F7BDD" w:rsidRDefault="003F7BDD">
      <w:pPr>
        <w:pStyle w:val="Mucluc4"/>
        <w:rPr>
          <w:rFonts w:asciiTheme="minorHAnsi" w:hAnsiTheme="minorHAnsi"/>
          <w:color w:val="auto"/>
          <w:kern w:val="2"/>
          <w:sz w:val="24"/>
          <w:szCs w:val="24"/>
          <w:lang w:val="en-US"/>
          <w14:ligatures w14:val="standardContextual"/>
        </w:rPr>
      </w:pPr>
      <w:hyperlink w:anchor="_Toc243729173" w:history="1">
        <w:r w:rsidRPr="0090754B">
          <w:rPr>
            <w:rStyle w:val="Siuktni"/>
            <w:b/>
          </w:rPr>
          <w:t>Hình 3.1:</w:t>
        </w:r>
        <w:r w:rsidRPr="0090754B">
          <w:rPr>
            <w:rStyle w:val="Siuktni"/>
          </w:rPr>
          <w:t xml:space="preserve"> Sơ đồ quan hệ trong cơ sở dữ liệu</w:t>
        </w:r>
        <w:r>
          <w:rPr>
            <w:webHidden/>
          </w:rPr>
          <w:tab/>
        </w:r>
        <w:r>
          <w:rPr>
            <w:webHidden/>
          </w:rPr>
          <w:fldChar w:fldCharType="begin"/>
        </w:r>
        <w:r>
          <w:rPr>
            <w:webHidden/>
          </w:rPr>
          <w:instrText xml:space="preserve"> PAGEREF _Toc243729173 \h </w:instrText>
        </w:r>
        <w:r>
          <w:rPr>
            <w:webHidden/>
          </w:rPr>
        </w:r>
        <w:r>
          <w:rPr>
            <w:webHidden/>
          </w:rPr>
          <w:fldChar w:fldCharType="separate"/>
        </w:r>
        <w:r>
          <w:rPr>
            <w:webHidden/>
          </w:rPr>
          <w:t>41</w:t>
        </w:r>
        <w:r>
          <w:rPr>
            <w:webHidden/>
          </w:rPr>
          <w:fldChar w:fldCharType="end"/>
        </w:r>
      </w:hyperlink>
    </w:p>
    <w:p w14:paraId="1D14AD0C" w14:textId="148AA4E3" w:rsidR="003F7BDD" w:rsidRDefault="003F7BDD">
      <w:pPr>
        <w:pStyle w:val="Mucluc4"/>
        <w:rPr>
          <w:rFonts w:asciiTheme="minorHAnsi" w:hAnsiTheme="minorHAnsi"/>
          <w:color w:val="auto"/>
          <w:kern w:val="2"/>
          <w:sz w:val="24"/>
          <w:szCs w:val="24"/>
          <w:lang w:val="en-US"/>
          <w14:ligatures w14:val="standardContextual"/>
        </w:rPr>
      </w:pPr>
      <w:hyperlink w:anchor="_Toc243729174" w:history="1">
        <w:r w:rsidRPr="0090754B">
          <w:rPr>
            <w:rStyle w:val="Siuktni"/>
            <w:b/>
          </w:rPr>
          <w:t>Hình 4.1:</w:t>
        </w:r>
        <w:r w:rsidRPr="0090754B">
          <w:rPr>
            <w:rStyle w:val="Siuktni"/>
          </w:rPr>
          <w:t xml:space="preserve"> Trang chủ – Header nhận diện thương hiệu TDMU, Menu điều hướng và Banner sự kiện</w:t>
        </w:r>
        <w:r>
          <w:rPr>
            <w:webHidden/>
          </w:rPr>
          <w:tab/>
        </w:r>
        <w:r>
          <w:rPr>
            <w:webHidden/>
          </w:rPr>
          <w:fldChar w:fldCharType="begin"/>
        </w:r>
        <w:r>
          <w:rPr>
            <w:webHidden/>
          </w:rPr>
          <w:instrText xml:space="preserve"> PAGEREF _Toc243729174 \h </w:instrText>
        </w:r>
        <w:r>
          <w:rPr>
            <w:webHidden/>
          </w:rPr>
        </w:r>
        <w:r>
          <w:rPr>
            <w:webHidden/>
          </w:rPr>
          <w:fldChar w:fldCharType="separate"/>
        </w:r>
        <w:r>
          <w:rPr>
            <w:webHidden/>
          </w:rPr>
          <w:t>54</w:t>
        </w:r>
        <w:r>
          <w:rPr>
            <w:webHidden/>
          </w:rPr>
          <w:fldChar w:fldCharType="end"/>
        </w:r>
      </w:hyperlink>
    </w:p>
    <w:p w14:paraId="3D3F72C3" w14:textId="45EE23EF" w:rsidR="003F7BDD" w:rsidRDefault="003F7BDD">
      <w:pPr>
        <w:pStyle w:val="Mucluc4"/>
        <w:rPr>
          <w:rFonts w:asciiTheme="minorHAnsi" w:hAnsiTheme="minorHAnsi"/>
          <w:color w:val="auto"/>
          <w:kern w:val="2"/>
          <w:sz w:val="24"/>
          <w:szCs w:val="24"/>
          <w:lang w:val="en-US"/>
          <w14:ligatures w14:val="standardContextual"/>
        </w:rPr>
      </w:pPr>
      <w:hyperlink w:anchor="_Toc243729175" w:history="1">
        <w:r w:rsidRPr="0090754B">
          <w:rPr>
            <w:rStyle w:val="Siuktni"/>
            <w:b/>
          </w:rPr>
          <w:t>Hình 4.2:</w:t>
        </w:r>
        <w:r w:rsidRPr="0090754B">
          <w:rPr>
            <w:rStyle w:val="Siuktni"/>
          </w:rPr>
          <w:t xml:space="preserve"> Phân hệ Tin tức – Bộ lọc bài viết theo chuyên mục và thanh tìm kiếm toàn văn</w:t>
        </w:r>
        <w:r>
          <w:rPr>
            <w:webHidden/>
          </w:rPr>
          <w:tab/>
        </w:r>
        <w:r>
          <w:rPr>
            <w:webHidden/>
          </w:rPr>
          <w:fldChar w:fldCharType="begin"/>
        </w:r>
        <w:r>
          <w:rPr>
            <w:webHidden/>
          </w:rPr>
          <w:instrText xml:space="preserve"> PAGEREF _Toc243729175 \h </w:instrText>
        </w:r>
        <w:r>
          <w:rPr>
            <w:webHidden/>
          </w:rPr>
        </w:r>
        <w:r>
          <w:rPr>
            <w:webHidden/>
          </w:rPr>
          <w:fldChar w:fldCharType="separate"/>
        </w:r>
        <w:r>
          <w:rPr>
            <w:webHidden/>
          </w:rPr>
          <w:t>55</w:t>
        </w:r>
        <w:r>
          <w:rPr>
            <w:webHidden/>
          </w:rPr>
          <w:fldChar w:fldCharType="end"/>
        </w:r>
      </w:hyperlink>
    </w:p>
    <w:p w14:paraId="46226EAB" w14:textId="0914719E" w:rsidR="003F7BDD" w:rsidRDefault="003F7BDD">
      <w:pPr>
        <w:pStyle w:val="Mucluc4"/>
        <w:rPr>
          <w:rFonts w:asciiTheme="minorHAnsi" w:hAnsiTheme="minorHAnsi"/>
          <w:color w:val="auto"/>
          <w:kern w:val="2"/>
          <w:sz w:val="24"/>
          <w:szCs w:val="24"/>
          <w:lang w:val="en-US"/>
          <w14:ligatures w14:val="standardContextual"/>
        </w:rPr>
      </w:pPr>
      <w:hyperlink w:anchor="_Toc243729176" w:history="1">
        <w:r w:rsidRPr="0090754B">
          <w:rPr>
            <w:rStyle w:val="Siuktni"/>
            <w:b/>
          </w:rPr>
          <w:t>Hình 4.3:</w:t>
        </w:r>
        <w:r w:rsidRPr="0090754B">
          <w:rPr>
            <w:rStyle w:val="Siuktni"/>
          </w:rPr>
          <w:t xml:space="preserve"> Trang Chi tiết bài viết – Toàn văn nội dung, ảnh sự kiện và tài liệu đính kèm</w:t>
        </w:r>
        <w:r>
          <w:rPr>
            <w:webHidden/>
          </w:rPr>
          <w:tab/>
        </w:r>
        <w:r>
          <w:rPr>
            <w:webHidden/>
          </w:rPr>
          <w:fldChar w:fldCharType="begin"/>
        </w:r>
        <w:r>
          <w:rPr>
            <w:webHidden/>
          </w:rPr>
          <w:instrText xml:space="preserve"> PAGEREF _Toc243729176 \h </w:instrText>
        </w:r>
        <w:r>
          <w:rPr>
            <w:webHidden/>
          </w:rPr>
        </w:r>
        <w:r>
          <w:rPr>
            <w:webHidden/>
          </w:rPr>
          <w:fldChar w:fldCharType="separate"/>
        </w:r>
        <w:r>
          <w:rPr>
            <w:webHidden/>
          </w:rPr>
          <w:t>55</w:t>
        </w:r>
        <w:r>
          <w:rPr>
            <w:webHidden/>
          </w:rPr>
          <w:fldChar w:fldCharType="end"/>
        </w:r>
      </w:hyperlink>
    </w:p>
    <w:p w14:paraId="31FC6911" w14:textId="62E8B586" w:rsidR="003F7BDD" w:rsidRDefault="003F7BDD">
      <w:pPr>
        <w:pStyle w:val="Mucluc4"/>
        <w:rPr>
          <w:rFonts w:asciiTheme="minorHAnsi" w:hAnsiTheme="minorHAnsi"/>
          <w:color w:val="auto"/>
          <w:kern w:val="2"/>
          <w:sz w:val="24"/>
          <w:szCs w:val="24"/>
          <w:lang w:val="en-US"/>
          <w14:ligatures w14:val="standardContextual"/>
        </w:rPr>
      </w:pPr>
      <w:hyperlink w:anchor="_Toc243729177" w:history="1">
        <w:r w:rsidRPr="0090754B">
          <w:rPr>
            <w:rStyle w:val="Siuktni"/>
            <w:b/>
          </w:rPr>
          <w:t>Hình 4.4:</w:t>
        </w:r>
        <w:r w:rsidRPr="0090754B">
          <w:rPr>
            <w:rStyle w:val="Siuktni"/>
          </w:rPr>
          <w:t xml:space="preserve"> Kho Văn bản pháp quy – Bộ lọc loại văn bản và chức năng tải file PDF scan</w:t>
        </w:r>
        <w:r>
          <w:rPr>
            <w:webHidden/>
          </w:rPr>
          <w:tab/>
        </w:r>
        <w:r>
          <w:rPr>
            <w:webHidden/>
          </w:rPr>
          <w:fldChar w:fldCharType="begin"/>
        </w:r>
        <w:r>
          <w:rPr>
            <w:webHidden/>
          </w:rPr>
          <w:instrText xml:space="preserve"> PAGEREF _Toc243729177 \h </w:instrText>
        </w:r>
        <w:r>
          <w:rPr>
            <w:webHidden/>
          </w:rPr>
        </w:r>
        <w:r>
          <w:rPr>
            <w:webHidden/>
          </w:rPr>
          <w:fldChar w:fldCharType="separate"/>
        </w:r>
        <w:r>
          <w:rPr>
            <w:webHidden/>
          </w:rPr>
          <w:t>56</w:t>
        </w:r>
        <w:r>
          <w:rPr>
            <w:webHidden/>
          </w:rPr>
          <w:fldChar w:fldCharType="end"/>
        </w:r>
      </w:hyperlink>
    </w:p>
    <w:p w14:paraId="3B578DF0" w14:textId="5BA288E6" w:rsidR="003F7BDD" w:rsidRDefault="003F7BDD">
      <w:pPr>
        <w:pStyle w:val="Mucluc4"/>
        <w:rPr>
          <w:rFonts w:asciiTheme="minorHAnsi" w:hAnsiTheme="minorHAnsi"/>
          <w:color w:val="auto"/>
          <w:kern w:val="2"/>
          <w:sz w:val="24"/>
          <w:szCs w:val="24"/>
          <w:lang w:val="en-US"/>
          <w14:ligatures w14:val="standardContextual"/>
        </w:rPr>
      </w:pPr>
      <w:hyperlink w:anchor="_Toc243729178" w:history="1">
        <w:r w:rsidRPr="0090754B">
          <w:rPr>
            <w:rStyle w:val="Siuktni"/>
            <w:b/>
          </w:rPr>
          <w:t>Hình 4.5:</w:t>
        </w:r>
        <w:r w:rsidRPr="0090754B">
          <w:rPr>
            <w:rStyle w:val="Siuktni"/>
          </w:rPr>
          <w:t xml:space="preserve"> Kho Biểu mẫu điện tử – Danh mục biểu mẫu nghiệp vụ công đoàn cho đoàn viên tải về</w:t>
        </w:r>
        <w:r>
          <w:rPr>
            <w:webHidden/>
          </w:rPr>
          <w:tab/>
        </w:r>
        <w:r>
          <w:rPr>
            <w:webHidden/>
          </w:rPr>
          <w:fldChar w:fldCharType="begin"/>
        </w:r>
        <w:r>
          <w:rPr>
            <w:webHidden/>
          </w:rPr>
          <w:instrText xml:space="preserve"> PAGEREF _Toc243729178 \h </w:instrText>
        </w:r>
        <w:r>
          <w:rPr>
            <w:webHidden/>
          </w:rPr>
        </w:r>
        <w:r>
          <w:rPr>
            <w:webHidden/>
          </w:rPr>
          <w:fldChar w:fldCharType="separate"/>
        </w:r>
        <w:r>
          <w:rPr>
            <w:webHidden/>
          </w:rPr>
          <w:t>56</w:t>
        </w:r>
        <w:r>
          <w:rPr>
            <w:webHidden/>
          </w:rPr>
          <w:fldChar w:fldCharType="end"/>
        </w:r>
      </w:hyperlink>
    </w:p>
    <w:p w14:paraId="28ED0515" w14:textId="6DD80103" w:rsidR="003F7BDD" w:rsidRDefault="003F7BDD">
      <w:pPr>
        <w:pStyle w:val="Mucluc4"/>
        <w:rPr>
          <w:rFonts w:asciiTheme="minorHAnsi" w:hAnsiTheme="minorHAnsi"/>
          <w:color w:val="auto"/>
          <w:kern w:val="2"/>
          <w:sz w:val="24"/>
          <w:szCs w:val="24"/>
          <w:lang w:val="en-US"/>
          <w14:ligatures w14:val="standardContextual"/>
        </w:rPr>
      </w:pPr>
      <w:hyperlink w:anchor="_Toc243729179" w:history="1">
        <w:r w:rsidRPr="0090754B">
          <w:rPr>
            <w:rStyle w:val="Siuktni"/>
            <w:b/>
          </w:rPr>
          <w:t>Hình 4.6:</w:t>
        </w:r>
        <w:r w:rsidRPr="0090754B">
          <w:rPr>
            <w:rStyle w:val="Siuktni"/>
          </w:rPr>
          <w:t xml:space="preserve"> Hình 4.6: Phân hệ Chính sách Chăm lo &amp; Phúc lợi – Công khai các chương trình hỗ trợ đoàn viên</w:t>
        </w:r>
        <w:r>
          <w:rPr>
            <w:webHidden/>
          </w:rPr>
          <w:tab/>
        </w:r>
        <w:r>
          <w:rPr>
            <w:webHidden/>
          </w:rPr>
          <w:fldChar w:fldCharType="begin"/>
        </w:r>
        <w:r>
          <w:rPr>
            <w:webHidden/>
          </w:rPr>
          <w:instrText xml:space="preserve"> PAGEREF _Toc243729179 \h </w:instrText>
        </w:r>
        <w:r>
          <w:rPr>
            <w:webHidden/>
          </w:rPr>
        </w:r>
        <w:r>
          <w:rPr>
            <w:webHidden/>
          </w:rPr>
          <w:fldChar w:fldCharType="separate"/>
        </w:r>
        <w:r>
          <w:rPr>
            <w:webHidden/>
          </w:rPr>
          <w:t>56</w:t>
        </w:r>
        <w:r>
          <w:rPr>
            <w:webHidden/>
          </w:rPr>
          <w:fldChar w:fldCharType="end"/>
        </w:r>
      </w:hyperlink>
    </w:p>
    <w:p w14:paraId="27E8C8C1" w14:textId="615A81E9" w:rsidR="003F7BDD" w:rsidRDefault="003F7BDD">
      <w:pPr>
        <w:pStyle w:val="Mucluc4"/>
        <w:rPr>
          <w:rFonts w:asciiTheme="minorHAnsi" w:hAnsiTheme="minorHAnsi"/>
          <w:color w:val="auto"/>
          <w:kern w:val="2"/>
          <w:sz w:val="24"/>
          <w:szCs w:val="24"/>
          <w:lang w:val="en-US"/>
          <w14:ligatures w14:val="standardContextual"/>
        </w:rPr>
      </w:pPr>
      <w:hyperlink w:anchor="_Toc243729180" w:history="1">
        <w:r w:rsidRPr="0090754B">
          <w:rPr>
            <w:rStyle w:val="Siuktni"/>
            <w:b/>
          </w:rPr>
          <w:t>Hình 4.7:</w:t>
        </w:r>
        <w:r w:rsidRPr="0090754B">
          <w:rPr>
            <w:rStyle w:val="Siuktni"/>
          </w:rPr>
          <w:t xml:space="preserve"> Form Gửi ý kiến nguyện vọng đoàn viên – Hỗ trợ gửi thông tin phản ánh và tùy chọn gửi ẩn danh</w:t>
        </w:r>
        <w:r>
          <w:rPr>
            <w:webHidden/>
          </w:rPr>
          <w:tab/>
        </w:r>
        <w:r>
          <w:rPr>
            <w:webHidden/>
          </w:rPr>
          <w:fldChar w:fldCharType="begin"/>
        </w:r>
        <w:r>
          <w:rPr>
            <w:webHidden/>
          </w:rPr>
          <w:instrText xml:space="preserve"> PAGEREF _Toc243729180 \h </w:instrText>
        </w:r>
        <w:r>
          <w:rPr>
            <w:webHidden/>
          </w:rPr>
        </w:r>
        <w:r>
          <w:rPr>
            <w:webHidden/>
          </w:rPr>
          <w:fldChar w:fldCharType="separate"/>
        </w:r>
        <w:r>
          <w:rPr>
            <w:webHidden/>
          </w:rPr>
          <w:t>57</w:t>
        </w:r>
        <w:r>
          <w:rPr>
            <w:webHidden/>
          </w:rPr>
          <w:fldChar w:fldCharType="end"/>
        </w:r>
      </w:hyperlink>
    </w:p>
    <w:p w14:paraId="286A4A97" w14:textId="13DDB836" w:rsidR="003F7BDD" w:rsidRDefault="003F7BDD">
      <w:pPr>
        <w:pStyle w:val="Mucluc4"/>
        <w:rPr>
          <w:rFonts w:asciiTheme="minorHAnsi" w:hAnsiTheme="minorHAnsi"/>
          <w:color w:val="auto"/>
          <w:kern w:val="2"/>
          <w:sz w:val="24"/>
          <w:szCs w:val="24"/>
          <w:lang w:val="en-US"/>
          <w14:ligatures w14:val="standardContextual"/>
        </w:rPr>
      </w:pPr>
      <w:hyperlink w:anchor="_Toc243729181" w:history="1">
        <w:r w:rsidRPr="0090754B">
          <w:rPr>
            <w:rStyle w:val="Siuktni"/>
            <w:b/>
          </w:rPr>
          <w:t>Hình 4.8:</w:t>
        </w:r>
        <w:r w:rsidRPr="0090754B">
          <w:rPr>
            <w:rStyle w:val="Siuktni"/>
          </w:rPr>
          <w:t xml:space="preserve"> Bảng Điều Hành – 4 chỉ số KPI vòng đời nội dung và Hàng đợi phê duyệt</w:t>
        </w:r>
        <w:r>
          <w:rPr>
            <w:webHidden/>
          </w:rPr>
          <w:tab/>
        </w:r>
        <w:r>
          <w:rPr>
            <w:webHidden/>
          </w:rPr>
          <w:fldChar w:fldCharType="begin"/>
        </w:r>
        <w:r>
          <w:rPr>
            <w:webHidden/>
          </w:rPr>
          <w:instrText xml:space="preserve"> PAGEREF _Toc243729181 \h </w:instrText>
        </w:r>
        <w:r>
          <w:rPr>
            <w:webHidden/>
          </w:rPr>
        </w:r>
        <w:r>
          <w:rPr>
            <w:webHidden/>
          </w:rPr>
          <w:fldChar w:fldCharType="separate"/>
        </w:r>
        <w:r>
          <w:rPr>
            <w:webHidden/>
          </w:rPr>
          <w:t>57</w:t>
        </w:r>
        <w:r>
          <w:rPr>
            <w:webHidden/>
          </w:rPr>
          <w:fldChar w:fldCharType="end"/>
        </w:r>
      </w:hyperlink>
    </w:p>
    <w:p w14:paraId="10BC385C" w14:textId="1C232512" w:rsidR="003F7BDD" w:rsidRDefault="003F7BDD">
      <w:pPr>
        <w:pStyle w:val="Mucluc4"/>
        <w:rPr>
          <w:rFonts w:asciiTheme="minorHAnsi" w:hAnsiTheme="minorHAnsi"/>
          <w:color w:val="auto"/>
          <w:kern w:val="2"/>
          <w:sz w:val="24"/>
          <w:szCs w:val="24"/>
          <w:lang w:val="en-US"/>
          <w14:ligatures w14:val="standardContextual"/>
        </w:rPr>
      </w:pPr>
      <w:hyperlink w:anchor="_Toc243729182" w:history="1">
        <w:r w:rsidRPr="0090754B">
          <w:rPr>
            <w:rStyle w:val="Siuktni"/>
            <w:b/>
          </w:rPr>
          <w:t>Hình 4.9:</w:t>
        </w:r>
        <w:r w:rsidRPr="0090754B">
          <w:rPr>
            <w:rStyle w:val="Siuktni"/>
          </w:rPr>
          <w:t xml:space="preserve"> Quản Lý Tin Tức – Danh sách bài viết toàn hệ thống với bộ lọc trạng thái và các tác vụ</w:t>
        </w:r>
        <w:r>
          <w:rPr>
            <w:webHidden/>
          </w:rPr>
          <w:tab/>
        </w:r>
        <w:r>
          <w:rPr>
            <w:webHidden/>
          </w:rPr>
          <w:fldChar w:fldCharType="begin"/>
        </w:r>
        <w:r>
          <w:rPr>
            <w:webHidden/>
          </w:rPr>
          <w:instrText xml:space="preserve"> PAGEREF _Toc243729182 \h </w:instrText>
        </w:r>
        <w:r>
          <w:rPr>
            <w:webHidden/>
          </w:rPr>
        </w:r>
        <w:r>
          <w:rPr>
            <w:webHidden/>
          </w:rPr>
          <w:fldChar w:fldCharType="separate"/>
        </w:r>
        <w:r>
          <w:rPr>
            <w:webHidden/>
          </w:rPr>
          <w:t>58</w:t>
        </w:r>
        <w:r>
          <w:rPr>
            <w:webHidden/>
          </w:rPr>
          <w:fldChar w:fldCharType="end"/>
        </w:r>
      </w:hyperlink>
    </w:p>
    <w:p w14:paraId="1FCAC910" w14:textId="605BC779" w:rsidR="003F7BDD" w:rsidRDefault="003F7BDD">
      <w:pPr>
        <w:pStyle w:val="Mucluc4"/>
        <w:rPr>
          <w:rFonts w:asciiTheme="minorHAnsi" w:hAnsiTheme="minorHAnsi"/>
          <w:color w:val="auto"/>
          <w:kern w:val="2"/>
          <w:sz w:val="24"/>
          <w:szCs w:val="24"/>
          <w:lang w:val="en-US"/>
          <w14:ligatures w14:val="standardContextual"/>
        </w:rPr>
      </w:pPr>
      <w:hyperlink w:anchor="_Toc243729183" w:history="1">
        <w:r w:rsidRPr="0090754B">
          <w:rPr>
            <w:rStyle w:val="Siuktni"/>
            <w:b/>
          </w:rPr>
          <w:t>Hình 4.10:</w:t>
        </w:r>
        <w:r w:rsidRPr="0090754B">
          <w:rPr>
            <w:rStyle w:val="Siuktni"/>
          </w:rPr>
          <w:t xml:space="preserve"> Phòng Biên Tập Đa Kênh AI Studio – Trình soạn thảo, Tủ bản thảo và AI</w:t>
        </w:r>
        <w:r>
          <w:rPr>
            <w:webHidden/>
          </w:rPr>
          <w:tab/>
        </w:r>
        <w:r>
          <w:rPr>
            <w:webHidden/>
          </w:rPr>
          <w:fldChar w:fldCharType="begin"/>
        </w:r>
        <w:r>
          <w:rPr>
            <w:webHidden/>
          </w:rPr>
          <w:instrText xml:space="preserve"> PAGEREF _Toc243729183 \h </w:instrText>
        </w:r>
        <w:r>
          <w:rPr>
            <w:webHidden/>
          </w:rPr>
        </w:r>
        <w:r>
          <w:rPr>
            <w:webHidden/>
          </w:rPr>
          <w:fldChar w:fldCharType="separate"/>
        </w:r>
        <w:r>
          <w:rPr>
            <w:webHidden/>
          </w:rPr>
          <w:t>58</w:t>
        </w:r>
        <w:r>
          <w:rPr>
            <w:webHidden/>
          </w:rPr>
          <w:fldChar w:fldCharType="end"/>
        </w:r>
      </w:hyperlink>
    </w:p>
    <w:p w14:paraId="419021A9" w14:textId="74B3CEBB" w:rsidR="003F7BDD" w:rsidRDefault="003F7BDD">
      <w:pPr>
        <w:pStyle w:val="Mucluc4"/>
        <w:rPr>
          <w:rFonts w:asciiTheme="minorHAnsi" w:hAnsiTheme="minorHAnsi"/>
          <w:color w:val="auto"/>
          <w:kern w:val="2"/>
          <w:sz w:val="24"/>
          <w:szCs w:val="24"/>
          <w:lang w:val="en-US"/>
          <w14:ligatures w14:val="standardContextual"/>
        </w:rPr>
      </w:pPr>
      <w:hyperlink w:anchor="_Toc243729184" w:history="1">
        <w:r w:rsidRPr="0090754B">
          <w:rPr>
            <w:rStyle w:val="Siuktni"/>
            <w:b/>
          </w:rPr>
          <w:t>Hình 4.11:</w:t>
        </w:r>
        <w:r w:rsidRPr="0090754B">
          <w:rPr>
            <w:rStyle w:val="Siuktni"/>
          </w:rPr>
          <w:t xml:space="preserve"> Tab Zalo OA – Xem trước định dạng bài đăng tối ưu cho kênh Zalo Official Account</w:t>
        </w:r>
        <w:r>
          <w:rPr>
            <w:webHidden/>
          </w:rPr>
          <w:tab/>
        </w:r>
        <w:r>
          <w:rPr>
            <w:webHidden/>
          </w:rPr>
          <w:fldChar w:fldCharType="begin"/>
        </w:r>
        <w:r>
          <w:rPr>
            <w:webHidden/>
          </w:rPr>
          <w:instrText xml:space="preserve"> PAGEREF _Toc243729184 \h </w:instrText>
        </w:r>
        <w:r>
          <w:rPr>
            <w:webHidden/>
          </w:rPr>
        </w:r>
        <w:r>
          <w:rPr>
            <w:webHidden/>
          </w:rPr>
          <w:fldChar w:fldCharType="separate"/>
        </w:r>
        <w:r>
          <w:rPr>
            <w:webHidden/>
          </w:rPr>
          <w:t>59</w:t>
        </w:r>
        <w:r>
          <w:rPr>
            <w:webHidden/>
          </w:rPr>
          <w:fldChar w:fldCharType="end"/>
        </w:r>
      </w:hyperlink>
    </w:p>
    <w:p w14:paraId="516828BC" w14:textId="216AE489" w:rsidR="003F7BDD" w:rsidRDefault="003F7BDD">
      <w:pPr>
        <w:pStyle w:val="Mucluc4"/>
        <w:rPr>
          <w:rFonts w:asciiTheme="minorHAnsi" w:hAnsiTheme="minorHAnsi"/>
          <w:color w:val="auto"/>
          <w:kern w:val="2"/>
          <w:sz w:val="24"/>
          <w:szCs w:val="24"/>
          <w:lang w:val="en-US"/>
          <w14:ligatures w14:val="standardContextual"/>
        </w:rPr>
      </w:pPr>
      <w:hyperlink w:anchor="_Toc243729185" w:history="1">
        <w:r w:rsidRPr="0090754B">
          <w:rPr>
            <w:rStyle w:val="Siuktni"/>
            <w:b/>
          </w:rPr>
          <w:t>Hình 4.12:</w:t>
        </w:r>
        <w:r w:rsidRPr="0090754B">
          <w:rPr>
            <w:rStyle w:val="Siuktni"/>
          </w:rPr>
          <w:t xml:space="preserve"> Tab Facebook – Xem trước bài đăng Fanpage kèm tỷ lệ ảnh chuẩn và danh mục hashtag gợi ý</w:t>
        </w:r>
        <w:r>
          <w:rPr>
            <w:webHidden/>
          </w:rPr>
          <w:tab/>
        </w:r>
        <w:r>
          <w:rPr>
            <w:webHidden/>
          </w:rPr>
          <w:fldChar w:fldCharType="begin"/>
        </w:r>
        <w:r>
          <w:rPr>
            <w:webHidden/>
          </w:rPr>
          <w:instrText xml:space="preserve"> PAGEREF _Toc243729185 \h </w:instrText>
        </w:r>
        <w:r>
          <w:rPr>
            <w:webHidden/>
          </w:rPr>
        </w:r>
        <w:r>
          <w:rPr>
            <w:webHidden/>
          </w:rPr>
          <w:fldChar w:fldCharType="separate"/>
        </w:r>
        <w:r>
          <w:rPr>
            <w:webHidden/>
          </w:rPr>
          <w:t>60</w:t>
        </w:r>
        <w:r>
          <w:rPr>
            <w:webHidden/>
          </w:rPr>
          <w:fldChar w:fldCharType="end"/>
        </w:r>
      </w:hyperlink>
    </w:p>
    <w:p w14:paraId="23EF940F" w14:textId="2C842383" w:rsidR="003F7BDD" w:rsidRDefault="003F7BDD">
      <w:pPr>
        <w:pStyle w:val="Mucluc4"/>
        <w:rPr>
          <w:rFonts w:asciiTheme="minorHAnsi" w:hAnsiTheme="minorHAnsi"/>
          <w:color w:val="auto"/>
          <w:kern w:val="2"/>
          <w:sz w:val="24"/>
          <w:szCs w:val="24"/>
          <w:lang w:val="en-US"/>
          <w14:ligatures w14:val="standardContextual"/>
        </w:rPr>
      </w:pPr>
      <w:hyperlink w:anchor="_Toc243729186" w:history="1">
        <w:r w:rsidRPr="0090754B">
          <w:rPr>
            <w:rStyle w:val="Siuktni"/>
            <w:b/>
          </w:rPr>
          <w:t>Hình 4.13:</w:t>
        </w:r>
        <w:r w:rsidRPr="0090754B">
          <w:rPr>
            <w:rStyle w:val="Siuktni"/>
          </w:rPr>
          <w:t xml:space="preserve"> Kết quả bài viết được tự động xuất bản và hiển thị thành công trên Fanpage Facebook Công đoàn TDMU</w:t>
        </w:r>
        <w:r>
          <w:rPr>
            <w:webHidden/>
          </w:rPr>
          <w:tab/>
        </w:r>
        <w:r>
          <w:rPr>
            <w:webHidden/>
          </w:rPr>
          <w:fldChar w:fldCharType="begin"/>
        </w:r>
        <w:r>
          <w:rPr>
            <w:webHidden/>
          </w:rPr>
          <w:instrText xml:space="preserve"> PAGEREF _Toc243729186 \h </w:instrText>
        </w:r>
        <w:r>
          <w:rPr>
            <w:webHidden/>
          </w:rPr>
        </w:r>
        <w:r>
          <w:rPr>
            <w:webHidden/>
          </w:rPr>
          <w:fldChar w:fldCharType="separate"/>
        </w:r>
        <w:r>
          <w:rPr>
            <w:webHidden/>
          </w:rPr>
          <w:t>60</w:t>
        </w:r>
        <w:r>
          <w:rPr>
            <w:webHidden/>
          </w:rPr>
          <w:fldChar w:fldCharType="end"/>
        </w:r>
      </w:hyperlink>
    </w:p>
    <w:p w14:paraId="390FBC2C" w14:textId="6366FE4D" w:rsidR="003F7BDD" w:rsidRDefault="003F7BDD">
      <w:pPr>
        <w:pStyle w:val="Mucluc4"/>
        <w:rPr>
          <w:rFonts w:asciiTheme="minorHAnsi" w:hAnsiTheme="minorHAnsi"/>
          <w:color w:val="auto"/>
          <w:kern w:val="2"/>
          <w:sz w:val="24"/>
          <w:szCs w:val="24"/>
          <w:lang w:val="en-US"/>
          <w14:ligatures w14:val="standardContextual"/>
        </w:rPr>
      </w:pPr>
      <w:hyperlink w:anchor="_Toc243729187" w:history="1">
        <w:r w:rsidRPr="0090754B">
          <w:rPr>
            <w:rStyle w:val="Siuktni"/>
            <w:b/>
          </w:rPr>
          <w:t>Hình 4.14:</w:t>
        </w:r>
        <w:r w:rsidRPr="0090754B">
          <w:rPr>
            <w:rStyle w:val="Siuktni"/>
          </w:rPr>
          <w:t xml:space="preserve"> Quản Lý Lịch Xuất Bản – Danh sách bài viết đã hẹn giờ theo dòng thời gian và trạng thái</w:t>
        </w:r>
        <w:r>
          <w:rPr>
            <w:webHidden/>
          </w:rPr>
          <w:tab/>
        </w:r>
        <w:r>
          <w:rPr>
            <w:webHidden/>
          </w:rPr>
          <w:fldChar w:fldCharType="begin"/>
        </w:r>
        <w:r>
          <w:rPr>
            <w:webHidden/>
          </w:rPr>
          <w:instrText xml:space="preserve"> PAGEREF _Toc243729187 \h </w:instrText>
        </w:r>
        <w:r>
          <w:rPr>
            <w:webHidden/>
          </w:rPr>
        </w:r>
        <w:r>
          <w:rPr>
            <w:webHidden/>
          </w:rPr>
          <w:fldChar w:fldCharType="separate"/>
        </w:r>
        <w:r>
          <w:rPr>
            <w:webHidden/>
          </w:rPr>
          <w:t>61</w:t>
        </w:r>
        <w:r>
          <w:rPr>
            <w:webHidden/>
          </w:rPr>
          <w:fldChar w:fldCharType="end"/>
        </w:r>
      </w:hyperlink>
    </w:p>
    <w:p w14:paraId="2BB2AAB8" w14:textId="29BB7B20" w:rsidR="003F7BDD" w:rsidRDefault="003F7BDD">
      <w:pPr>
        <w:pStyle w:val="Mucluc4"/>
        <w:rPr>
          <w:rFonts w:asciiTheme="minorHAnsi" w:hAnsiTheme="minorHAnsi"/>
          <w:color w:val="auto"/>
          <w:kern w:val="2"/>
          <w:sz w:val="24"/>
          <w:szCs w:val="24"/>
          <w:lang w:val="en-US"/>
          <w14:ligatures w14:val="standardContextual"/>
        </w:rPr>
      </w:pPr>
      <w:hyperlink w:anchor="_Toc243729188" w:history="1">
        <w:r w:rsidRPr="0090754B">
          <w:rPr>
            <w:rStyle w:val="Siuktni"/>
            <w:b/>
          </w:rPr>
          <w:t>Hình 4.15:</w:t>
        </w:r>
        <w:r w:rsidRPr="0090754B">
          <w:rPr>
            <w:rStyle w:val="Siuktni"/>
          </w:rPr>
          <w:t xml:space="preserve"> Tab Hẹn Lịch Xuất Bản – Thiết lập thời gian phát hành tự động và đồng bộ đa kênh</w:t>
        </w:r>
        <w:r>
          <w:rPr>
            <w:webHidden/>
          </w:rPr>
          <w:tab/>
        </w:r>
        <w:r>
          <w:rPr>
            <w:webHidden/>
          </w:rPr>
          <w:fldChar w:fldCharType="begin"/>
        </w:r>
        <w:r>
          <w:rPr>
            <w:webHidden/>
          </w:rPr>
          <w:instrText xml:space="preserve"> PAGEREF _Toc243729188 \h </w:instrText>
        </w:r>
        <w:r>
          <w:rPr>
            <w:webHidden/>
          </w:rPr>
        </w:r>
        <w:r>
          <w:rPr>
            <w:webHidden/>
          </w:rPr>
          <w:fldChar w:fldCharType="separate"/>
        </w:r>
        <w:r>
          <w:rPr>
            <w:webHidden/>
          </w:rPr>
          <w:t>61</w:t>
        </w:r>
        <w:r>
          <w:rPr>
            <w:webHidden/>
          </w:rPr>
          <w:fldChar w:fldCharType="end"/>
        </w:r>
      </w:hyperlink>
    </w:p>
    <w:p w14:paraId="004C1A4E" w14:textId="7CBE5350" w:rsidR="003F7BDD" w:rsidRDefault="003F7BDD">
      <w:pPr>
        <w:pStyle w:val="Mucluc4"/>
        <w:rPr>
          <w:rFonts w:asciiTheme="minorHAnsi" w:hAnsiTheme="minorHAnsi"/>
          <w:color w:val="auto"/>
          <w:kern w:val="2"/>
          <w:sz w:val="24"/>
          <w:szCs w:val="24"/>
          <w:lang w:val="en-US"/>
          <w14:ligatures w14:val="standardContextual"/>
        </w:rPr>
      </w:pPr>
      <w:hyperlink w:anchor="_Toc243729189" w:history="1">
        <w:r w:rsidRPr="0090754B">
          <w:rPr>
            <w:rStyle w:val="Siuktni"/>
            <w:b/>
          </w:rPr>
          <w:t>Hình 4.16:</w:t>
        </w:r>
        <w:r w:rsidRPr="0090754B">
          <w:rPr>
            <w:rStyle w:val="Siuktni"/>
          </w:rPr>
          <w:t xml:space="preserve"> Quản Lý Kho Văn Bản – Danh mục văn bản, số lượt tải về và các tác vụ cập nhật tệp PDF</w:t>
        </w:r>
        <w:r>
          <w:rPr>
            <w:webHidden/>
          </w:rPr>
          <w:tab/>
        </w:r>
        <w:r>
          <w:rPr>
            <w:webHidden/>
          </w:rPr>
          <w:fldChar w:fldCharType="begin"/>
        </w:r>
        <w:r>
          <w:rPr>
            <w:webHidden/>
          </w:rPr>
          <w:instrText xml:space="preserve"> PAGEREF _Toc243729189 \h </w:instrText>
        </w:r>
        <w:r>
          <w:rPr>
            <w:webHidden/>
          </w:rPr>
        </w:r>
        <w:r>
          <w:rPr>
            <w:webHidden/>
          </w:rPr>
          <w:fldChar w:fldCharType="separate"/>
        </w:r>
        <w:r>
          <w:rPr>
            <w:webHidden/>
          </w:rPr>
          <w:t>62</w:t>
        </w:r>
        <w:r>
          <w:rPr>
            <w:webHidden/>
          </w:rPr>
          <w:fldChar w:fldCharType="end"/>
        </w:r>
      </w:hyperlink>
    </w:p>
    <w:p w14:paraId="0299E46D" w14:textId="0A3CC8AE" w:rsidR="003F7BDD" w:rsidRDefault="003F7BDD">
      <w:pPr>
        <w:pStyle w:val="Mucluc4"/>
        <w:rPr>
          <w:rFonts w:asciiTheme="minorHAnsi" w:hAnsiTheme="minorHAnsi"/>
          <w:color w:val="auto"/>
          <w:kern w:val="2"/>
          <w:sz w:val="24"/>
          <w:szCs w:val="24"/>
          <w:lang w:val="en-US"/>
          <w14:ligatures w14:val="standardContextual"/>
        </w:rPr>
      </w:pPr>
      <w:hyperlink w:anchor="_Toc243729190" w:history="1">
        <w:r w:rsidRPr="0090754B">
          <w:rPr>
            <w:rStyle w:val="Siuktni"/>
            <w:b/>
          </w:rPr>
          <w:t>Hình 4.17:</w:t>
        </w:r>
        <w:r w:rsidRPr="0090754B">
          <w:rPr>
            <w:rStyle w:val="Siuktni"/>
          </w:rPr>
          <w:t xml:space="preserve"> Quản Lý Kho Biểu Mẫu – Danh mục biểu mẫu nghiệp vụ và số liệu thống kê tải về của đoàn viên</w:t>
        </w:r>
        <w:r>
          <w:rPr>
            <w:webHidden/>
          </w:rPr>
          <w:tab/>
        </w:r>
        <w:r>
          <w:rPr>
            <w:webHidden/>
          </w:rPr>
          <w:fldChar w:fldCharType="begin"/>
        </w:r>
        <w:r>
          <w:rPr>
            <w:webHidden/>
          </w:rPr>
          <w:instrText xml:space="preserve"> PAGEREF _Toc243729190 \h </w:instrText>
        </w:r>
        <w:r>
          <w:rPr>
            <w:webHidden/>
          </w:rPr>
        </w:r>
        <w:r>
          <w:rPr>
            <w:webHidden/>
          </w:rPr>
          <w:fldChar w:fldCharType="separate"/>
        </w:r>
        <w:r>
          <w:rPr>
            <w:webHidden/>
          </w:rPr>
          <w:t>62</w:t>
        </w:r>
        <w:r>
          <w:rPr>
            <w:webHidden/>
          </w:rPr>
          <w:fldChar w:fldCharType="end"/>
        </w:r>
      </w:hyperlink>
    </w:p>
    <w:p w14:paraId="64DCE504" w14:textId="5AC5CA53" w:rsidR="003F7BDD" w:rsidRDefault="003F7BDD">
      <w:pPr>
        <w:pStyle w:val="Mucluc4"/>
        <w:rPr>
          <w:rFonts w:asciiTheme="minorHAnsi" w:hAnsiTheme="minorHAnsi"/>
          <w:color w:val="auto"/>
          <w:kern w:val="2"/>
          <w:sz w:val="24"/>
          <w:szCs w:val="24"/>
          <w:lang w:val="en-US"/>
          <w14:ligatures w14:val="standardContextual"/>
        </w:rPr>
      </w:pPr>
      <w:hyperlink w:anchor="_Toc243729191" w:history="1">
        <w:r w:rsidRPr="0090754B">
          <w:rPr>
            <w:rStyle w:val="Siuktni"/>
            <w:b/>
          </w:rPr>
          <w:t>Hình 4.18:</w:t>
        </w:r>
        <w:r w:rsidRPr="0090754B">
          <w:rPr>
            <w:rStyle w:val="Siuktni"/>
          </w:rPr>
          <w:t xml:space="preserve"> Hòm Thư Góp Ý – Danh sách phản ánh phân theo trạng thái và nội dung trích yếu của đoàn viên</w:t>
        </w:r>
        <w:r>
          <w:rPr>
            <w:webHidden/>
          </w:rPr>
          <w:tab/>
        </w:r>
        <w:r>
          <w:rPr>
            <w:webHidden/>
          </w:rPr>
          <w:fldChar w:fldCharType="begin"/>
        </w:r>
        <w:r>
          <w:rPr>
            <w:webHidden/>
          </w:rPr>
          <w:instrText xml:space="preserve"> PAGEREF _Toc243729191 \h </w:instrText>
        </w:r>
        <w:r>
          <w:rPr>
            <w:webHidden/>
          </w:rPr>
        </w:r>
        <w:r>
          <w:rPr>
            <w:webHidden/>
          </w:rPr>
          <w:fldChar w:fldCharType="separate"/>
        </w:r>
        <w:r>
          <w:rPr>
            <w:webHidden/>
          </w:rPr>
          <w:t>63</w:t>
        </w:r>
        <w:r>
          <w:rPr>
            <w:webHidden/>
          </w:rPr>
          <w:fldChar w:fldCharType="end"/>
        </w:r>
      </w:hyperlink>
    </w:p>
    <w:p w14:paraId="094AB43E" w14:textId="370D50C8" w:rsidR="003F7BDD" w:rsidRDefault="003F7BDD">
      <w:pPr>
        <w:pStyle w:val="Mucluc4"/>
        <w:rPr>
          <w:rFonts w:asciiTheme="minorHAnsi" w:hAnsiTheme="minorHAnsi"/>
          <w:color w:val="auto"/>
          <w:kern w:val="2"/>
          <w:sz w:val="24"/>
          <w:szCs w:val="24"/>
          <w:lang w:val="en-US"/>
          <w14:ligatures w14:val="standardContextual"/>
        </w:rPr>
      </w:pPr>
      <w:hyperlink w:anchor="_Toc243729192" w:history="1">
        <w:r w:rsidRPr="0090754B">
          <w:rPr>
            <w:rStyle w:val="Siuktni"/>
            <w:b/>
          </w:rPr>
          <w:t>Hình 4.19:</w:t>
        </w:r>
        <w:r w:rsidRPr="0090754B">
          <w:rPr>
            <w:rStyle w:val="Siuktni"/>
          </w:rPr>
          <w:t xml:space="preserve"> Hình 4.19: Quản Lý Chính Sách Chăm Lo – Danh mục các gói phúc lợi và hướng dẫn thủ tục biểu mẫu</w:t>
        </w:r>
        <w:r>
          <w:rPr>
            <w:webHidden/>
          </w:rPr>
          <w:tab/>
        </w:r>
        <w:r>
          <w:rPr>
            <w:webHidden/>
          </w:rPr>
          <w:fldChar w:fldCharType="begin"/>
        </w:r>
        <w:r>
          <w:rPr>
            <w:webHidden/>
          </w:rPr>
          <w:instrText xml:space="preserve"> PAGEREF _Toc243729192 \h </w:instrText>
        </w:r>
        <w:r>
          <w:rPr>
            <w:webHidden/>
          </w:rPr>
        </w:r>
        <w:r>
          <w:rPr>
            <w:webHidden/>
          </w:rPr>
          <w:fldChar w:fldCharType="separate"/>
        </w:r>
        <w:r>
          <w:rPr>
            <w:webHidden/>
          </w:rPr>
          <w:t>63</w:t>
        </w:r>
        <w:r>
          <w:rPr>
            <w:webHidden/>
          </w:rPr>
          <w:fldChar w:fldCharType="end"/>
        </w:r>
      </w:hyperlink>
    </w:p>
    <w:p w14:paraId="4C2B1C2A" w14:textId="11F1745C" w:rsidR="00C33A40" w:rsidRPr="00270996" w:rsidRDefault="00EF7407" w:rsidP="00A30447">
      <w:pPr>
        <w:pStyle w:val="Mucluc4"/>
      </w:pPr>
      <w:r w:rsidRPr="00270996">
        <w:fldChar w:fldCharType="end"/>
      </w:r>
    </w:p>
    <w:p w14:paraId="2CE46807" w14:textId="77777777" w:rsidR="00E25F95" w:rsidRPr="00270996" w:rsidRDefault="00E25F95">
      <w:pPr>
        <w:spacing w:after="0" w:line="240" w:lineRule="auto"/>
      </w:pPr>
      <w:r w:rsidRPr="00270996">
        <w:br w:type="page"/>
      </w:r>
    </w:p>
    <w:p w14:paraId="5177962E" w14:textId="77777777" w:rsidR="002F52F2" w:rsidRPr="00270996" w:rsidRDefault="004449A5" w:rsidP="004449A5">
      <w:pPr>
        <w:pStyle w:val="m1b"/>
      </w:pPr>
      <w:bookmarkStart w:id="7" w:name="_Toc243729090"/>
      <w:r w:rsidRPr="00270996">
        <w:lastRenderedPageBreak/>
        <w:t>DANH MỤC BẢNG</w:t>
      </w:r>
      <w:bookmarkEnd w:id="7"/>
    </w:p>
    <w:p w14:paraId="0A422F87" w14:textId="0FDA10C8" w:rsidR="003F7BDD" w:rsidRDefault="00EF7407">
      <w:pPr>
        <w:pStyle w:val="Mucluc5"/>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".bang1,5" </w:instrText>
      </w:r>
      <w:r w:rsidRPr="00270996">
        <w:fldChar w:fldCharType="separate"/>
      </w:r>
      <w:hyperlink w:anchor="_Toc243729193" w:history="1">
        <w:r w:rsidR="003F7BDD" w:rsidRPr="007C0393">
          <w:rPr>
            <w:rStyle w:val="Siuktni"/>
            <w:b/>
            <w:bCs/>
          </w:rPr>
          <w:t>Bảng 1.1:</w:t>
        </w:r>
        <w:r w:rsidR="003F7BDD" w:rsidRPr="007C0393">
          <w:rPr>
            <w:rStyle w:val="Siuktni"/>
          </w:rPr>
          <w:t xml:space="preserve"> Khảo sát phần cứng và hạ tầng công nghệ</w:t>
        </w:r>
        <w:r w:rsidR="003F7BDD">
          <w:rPr>
            <w:webHidden/>
          </w:rPr>
          <w:tab/>
        </w:r>
        <w:r w:rsidR="003F7BDD">
          <w:rPr>
            <w:webHidden/>
          </w:rPr>
          <w:fldChar w:fldCharType="begin"/>
        </w:r>
        <w:r w:rsidR="003F7BDD">
          <w:rPr>
            <w:webHidden/>
          </w:rPr>
          <w:instrText xml:space="preserve"> PAGEREF _Toc243729193 \h </w:instrText>
        </w:r>
        <w:r w:rsidR="003F7BDD">
          <w:rPr>
            <w:webHidden/>
          </w:rPr>
        </w:r>
        <w:r w:rsidR="003F7BDD">
          <w:rPr>
            <w:webHidden/>
          </w:rPr>
          <w:fldChar w:fldCharType="separate"/>
        </w:r>
        <w:r w:rsidR="003F7BDD">
          <w:rPr>
            <w:webHidden/>
          </w:rPr>
          <w:t>2</w:t>
        </w:r>
        <w:r w:rsidR="003F7BDD">
          <w:rPr>
            <w:webHidden/>
          </w:rPr>
          <w:fldChar w:fldCharType="end"/>
        </w:r>
      </w:hyperlink>
    </w:p>
    <w:p w14:paraId="2825FEAC" w14:textId="2F6BB2AA" w:rsidR="003F7BDD" w:rsidRDefault="003F7BDD">
      <w:pPr>
        <w:pStyle w:val="Mucluc5"/>
        <w:rPr>
          <w:rFonts w:asciiTheme="minorHAnsi" w:hAnsiTheme="minorHAnsi"/>
          <w:color w:val="auto"/>
          <w:kern w:val="2"/>
          <w:sz w:val="24"/>
          <w:szCs w:val="24"/>
          <w:lang w:val="en-US"/>
          <w14:ligatures w14:val="standardContextual"/>
        </w:rPr>
      </w:pPr>
      <w:hyperlink w:anchor="_Toc243729194" w:history="1">
        <w:r w:rsidRPr="007C0393">
          <w:rPr>
            <w:rStyle w:val="Siuktni"/>
            <w:b/>
            <w:bCs/>
          </w:rPr>
          <w:t>Bảng 1.2:</w:t>
        </w:r>
        <w:r w:rsidRPr="007C0393">
          <w:rPr>
            <w:rStyle w:val="Siuktni"/>
          </w:rPr>
          <w:t xml:space="preserve"> Kế hoạch khảo sát nhu cầu truyền thông</w:t>
        </w:r>
        <w:r>
          <w:rPr>
            <w:webHidden/>
          </w:rPr>
          <w:tab/>
        </w:r>
        <w:r>
          <w:rPr>
            <w:webHidden/>
          </w:rPr>
          <w:fldChar w:fldCharType="begin"/>
        </w:r>
        <w:r>
          <w:rPr>
            <w:webHidden/>
          </w:rPr>
          <w:instrText xml:space="preserve"> PAGEREF _Toc243729194 \h </w:instrText>
        </w:r>
        <w:r>
          <w:rPr>
            <w:webHidden/>
          </w:rPr>
        </w:r>
        <w:r>
          <w:rPr>
            <w:webHidden/>
          </w:rPr>
          <w:fldChar w:fldCharType="separate"/>
        </w:r>
        <w:r>
          <w:rPr>
            <w:webHidden/>
          </w:rPr>
          <w:t>3</w:t>
        </w:r>
        <w:r>
          <w:rPr>
            <w:webHidden/>
          </w:rPr>
          <w:fldChar w:fldCharType="end"/>
        </w:r>
      </w:hyperlink>
    </w:p>
    <w:p w14:paraId="54A7E1E7" w14:textId="2FBA5D8A" w:rsidR="003F7BDD" w:rsidRDefault="003F7BDD">
      <w:pPr>
        <w:pStyle w:val="Mucluc5"/>
        <w:rPr>
          <w:rFonts w:asciiTheme="minorHAnsi" w:hAnsiTheme="minorHAnsi"/>
          <w:color w:val="auto"/>
          <w:kern w:val="2"/>
          <w:sz w:val="24"/>
          <w:szCs w:val="24"/>
          <w:lang w:val="en-US"/>
          <w14:ligatures w14:val="standardContextual"/>
        </w:rPr>
      </w:pPr>
      <w:hyperlink w:anchor="_Toc243729195" w:history="1">
        <w:r w:rsidRPr="007C0393">
          <w:rPr>
            <w:rStyle w:val="Siuktni"/>
            <w:b/>
            <w:bCs/>
          </w:rPr>
          <w:t>Bảng 1.3:</w:t>
        </w:r>
        <w:r w:rsidRPr="007C0393">
          <w:rPr>
            <w:rStyle w:val="Siuktni"/>
          </w:rPr>
          <w:t xml:space="preserve"> Phiếu phỏng vấn Cán bộ Quản lý Truyền thông Công đoàn TDMU</w:t>
        </w:r>
        <w:r>
          <w:rPr>
            <w:webHidden/>
          </w:rPr>
          <w:tab/>
        </w:r>
        <w:r>
          <w:rPr>
            <w:webHidden/>
          </w:rPr>
          <w:fldChar w:fldCharType="begin"/>
        </w:r>
        <w:r>
          <w:rPr>
            <w:webHidden/>
          </w:rPr>
          <w:instrText xml:space="preserve"> PAGEREF _Toc243729195 \h </w:instrText>
        </w:r>
        <w:r>
          <w:rPr>
            <w:webHidden/>
          </w:rPr>
        </w:r>
        <w:r>
          <w:rPr>
            <w:webHidden/>
          </w:rPr>
          <w:fldChar w:fldCharType="separate"/>
        </w:r>
        <w:r>
          <w:rPr>
            <w:webHidden/>
          </w:rPr>
          <w:t>4</w:t>
        </w:r>
        <w:r>
          <w:rPr>
            <w:webHidden/>
          </w:rPr>
          <w:fldChar w:fldCharType="end"/>
        </w:r>
      </w:hyperlink>
    </w:p>
    <w:p w14:paraId="47923774" w14:textId="5F10A40C" w:rsidR="003F7BDD" w:rsidRDefault="003F7BDD">
      <w:pPr>
        <w:pStyle w:val="Mucluc5"/>
        <w:rPr>
          <w:rFonts w:asciiTheme="minorHAnsi" w:hAnsiTheme="minorHAnsi"/>
          <w:color w:val="auto"/>
          <w:kern w:val="2"/>
          <w:sz w:val="24"/>
          <w:szCs w:val="24"/>
          <w:lang w:val="en-US"/>
          <w14:ligatures w14:val="standardContextual"/>
        </w:rPr>
      </w:pPr>
      <w:hyperlink w:anchor="_Toc243729196" w:history="1">
        <w:r w:rsidRPr="007C0393">
          <w:rPr>
            <w:rStyle w:val="Siuktni"/>
            <w:b/>
            <w:bCs/>
          </w:rPr>
          <w:t>Bảng 1.4:</w:t>
        </w:r>
        <w:r w:rsidRPr="007C0393">
          <w:rPr>
            <w:rStyle w:val="Siuktni"/>
          </w:rPr>
          <w:t xml:space="preserve"> Phiếu phỏng vấn Biên tập viên &amp; Cán bộ Truyền thông kiêm nhiệm</w:t>
        </w:r>
        <w:r>
          <w:rPr>
            <w:webHidden/>
          </w:rPr>
          <w:tab/>
        </w:r>
        <w:r>
          <w:rPr>
            <w:webHidden/>
          </w:rPr>
          <w:fldChar w:fldCharType="begin"/>
        </w:r>
        <w:r>
          <w:rPr>
            <w:webHidden/>
          </w:rPr>
          <w:instrText xml:space="preserve"> PAGEREF _Toc243729196 \h </w:instrText>
        </w:r>
        <w:r>
          <w:rPr>
            <w:webHidden/>
          </w:rPr>
        </w:r>
        <w:r>
          <w:rPr>
            <w:webHidden/>
          </w:rPr>
          <w:fldChar w:fldCharType="separate"/>
        </w:r>
        <w:r>
          <w:rPr>
            <w:webHidden/>
          </w:rPr>
          <w:t>6</w:t>
        </w:r>
        <w:r>
          <w:rPr>
            <w:webHidden/>
          </w:rPr>
          <w:fldChar w:fldCharType="end"/>
        </w:r>
      </w:hyperlink>
    </w:p>
    <w:p w14:paraId="4F66437E" w14:textId="67CA6A32" w:rsidR="003F7BDD" w:rsidRDefault="003F7BDD">
      <w:pPr>
        <w:pStyle w:val="Mucluc5"/>
        <w:rPr>
          <w:rFonts w:asciiTheme="minorHAnsi" w:hAnsiTheme="minorHAnsi"/>
          <w:color w:val="auto"/>
          <w:kern w:val="2"/>
          <w:sz w:val="24"/>
          <w:szCs w:val="24"/>
          <w:lang w:val="en-US"/>
          <w14:ligatures w14:val="standardContextual"/>
        </w:rPr>
      </w:pPr>
      <w:hyperlink w:anchor="_Toc243729197" w:history="1">
        <w:r w:rsidRPr="007C0393">
          <w:rPr>
            <w:rStyle w:val="Siuktni"/>
            <w:b/>
            <w:bCs/>
          </w:rPr>
          <w:t>Bảng 1.5:</w:t>
        </w:r>
        <w:r w:rsidRPr="007C0393">
          <w:rPr>
            <w:rStyle w:val="Siuktni"/>
          </w:rPr>
          <w:t xml:space="preserve"> Danh sách chức năng phía người dùng</w:t>
        </w:r>
        <w:r>
          <w:rPr>
            <w:webHidden/>
          </w:rPr>
          <w:tab/>
        </w:r>
        <w:r>
          <w:rPr>
            <w:webHidden/>
          </w:rPr>
          <w:fldChar w:fldCharType="begin"/>
        </w:r>
        <w:r>
          <w:rPr>
            <w:webHidden/>
          </w:rPr>
          <w:instrText xml:space="preserve"> PAGEREF _Toc243729197 \h </w:instrText>
        </w:r>
        <w:r>
          <w:rPr>
            <w:webHidden/>
          </w:rPr>
        </w:r>
        <w:r>
          <w:rPr>
            <w:webHidden/>
          </w:rPr>
          <w:fldChar w:fldCharType="separate"/>
        </w:r>
        <w:r>
          <w:rPr>
            <w:webHidden/>
          </w:rPr>
          <w:t>8</w:t>
        </w:r>
        <w:r>
          <w:rPr>
            <w:webHidden/>
          </w:rPr>
          <w:fldChar w:fldCharType="end"/>
        </w:r>
      </w:hyperlink>
    </w:p>
    <w:p w14:paraId="21381743" w14:textId="7B11E5A2" w:rsidR="003F7BDD" w:rsidRDefault="003F7BDD">
      <w:pPr>
        <w:pStyle w:val="Mucluc5"/>
        <w:rPr>
          <w:rFonts w:asciiTheme="minorHAnsi" w:hAnsiTheme="minorHAnsi"/>
          <w:color w:val="auto"/>
          <w:kern w:val="2"/>
          <w:sz w:val="24"/>
          <w:szCs w:val="24"/>
          <w:lang w:val="en-US"/>
          <w14:ligatures w14:val="standardContextual"/>
        </w:rPr>
      </w:pPr>
      <w:hyperlink w:anchor="_Toc243729198" w:history="1">
        <w:r w:rsidRPr="007C0393">
          <w:rPr>
            <w:rStyle w:val="Siuktni"/>
            <w:b/>
            <w:bCs/>
          </w:rPr>
          <w:t>Bảng 1.6:</w:t>
        </w:r>
        <w:r w:rsidRPr="007C0393">
          <w:rPr>
            <w:rStyle w:val="Siuktni"/>
          </w:rPr>
          <w:t xml:space="preserve"> Danh sách chức năng phía người quản trị</w:t>
        </w:r>
        <w:r>
          <w:rPr>
            <w:webHidden/>
          </w:rPr>
          <w:tab/>
        </w:r>
        <w:r>
          <w:rPr>
            <w:webHidden/>
          </w:rPr>
          <w:fldChar w:fldCharType="begin"/>
        </w:r>
        <w:r>
          <w:rPr>
            <w:webHidden/>
          </w:rPr>
          <w:instrText xml:space="preserve"> PAGEREF _Toc243729198 \h </w:instrText>
        </w:r>
        <w:r>
          <w:rPr>
            <w:webHidden/>
          </w:rPr>
        </w:r>
        <w:r>
          <w:rPr>
            <w:webHidden/>
          </w:rPr>
          <w:fldChar w:fldCharType="separate"/>
        </w:r>
        <w:r>
          <w:rPr>
            <w:webHidden/>
          </w:rPr>
          <w:t>9</w:t>
        </w:r>
        <w:r>
          <w:rPr>
            <w:webHidden/>
          </w:rPr>
          <w:fldChar w:fldCharType="end"/>
        </w:r>
      </w:hyperlink>
    </w:p>
    <w:p w14:paraId="7FE11AAF" w14:textId="342FEC97" w:rsidR="003F7BDD" w:rsidRDefault="003F7BDD">
      <w:pPr>
        <w:pStyle w:val="Mucluc5"/>
        <w:rPr>
          <w:rFonts w:asciiTheme="minorHAnsi" w:hAnsiTheme="minorHAnsi"/>
          <w:color w:val="auto"/>
          <w:kern w:val="2"/>
          <w:sz w:val="24"/>
          <w:szCs w:val="24"/>
          <w:lang w:val="en-US"/>
          <w14:ligatures w14:val="standardContextual"/>
        </w:rPr>
      </w:pPr>
      <w:hyperlink w:anchor="_Toc243729199" w:history="1">
        <w:r w:rsidRPr="007C0393">
          <w:rPr>
            <w:rStyle w:val="Siuktni"/>
            <w:b/>
            <w:bCs/>
          </w:rPr>
          <w:t>Bảng 2.1:</w:t>
        </w:r>
        <w:r w:rsidRPr="007C0393">
          <w:rPr>
            <w:rStyle w:val="Siuktni"/>
          </w:rPr>
          <w:t xml:space="preserve"> Các Actor trong hệ thống</w:t>
        </w:r>
        <w:r>
          <w:rPr>
            <w:webHidden/>
          </w:rPr>
          <w:tab/>
        </w:r>
        <w:r>
          <w:rPr>
            <w:webHidden/>
          </w:rPr>
          <w:fldChar w:fldCharType="begin"/>
        </w:r>
        <w:r>
          <w:rPr>
            <w:webHidden/>
          </w:rPr>
          <w:instrText xml:space="preserve"> PAGEREF _Toc243729199 \h </w:instrText>
        </w:r>
        <w:r>
          <w:rPr>
            <w:webHidden/>
          </w:rPr>
        </w:r>
        <w:r>
          <w:rPr>
            <w:webHidden/>
          </w:rPr>
          <w:fldChar w:fldCharType="separate"/>
        </w:r>
        <w:r>
          <w:rPr>
            <w:webHidden/>
          </w:rPr>
          <w:t>12</w:t>
        </w:r>
        <w:r>
          <w:rPr>
            <w:webHidden/>
          </w:rPr>
          <w:fldChar w:fldCharType="end"/>
        </w:r>
      </w:hyperlink>
    </w:p>
    <w:p w14:paraId="79C9B85C" w14:textId="2842B083" w:rsidR="003F7BDD" w:rsidRDefault="003F7BDD">
      <w:pPr>
        <w:pStyle w:val="Mucluc5"/>
        <w:rPr>
          <w:rFonts w:asciiTheme="minorHAnsi" w:hAnsiTheme="minorHAnsi"/>
          <w:color w:val="auto"/>
          <w:kern w:val="2"/>
          <w:sz w:val="24"/>
          <w:szCs w:val="24"/>
          <w:lang w:val="en-US"/>
          <w14:ligatures w14:val="standardContextual"/>
        </w:rPr>
      </w:pPr>
      <w:hyperlink w:anchor="_Toc243729200" w:history="1">
        <w:r w:rsidRPr="007C0393">
          <w:rPr>
            <w:rStyle w:val="Siuktni"/>
            <w:b/>
            <w:bCs/>
          </w:rPr>
          <w:t>Bảng 2.2:</w:t>
        </w:r>
        <w:r w:rsidRPr="007C0393">
          <w:rPr>
            <w:rStyle w:val="Siuktni"/>
          </w:rPr>
          <w:t xml:space="preserve"> Danh sách các Use Case</w:t>
        </w:r>
        <w:r>
          <w:rPr>
            <w:webHidden/>
          </w:rPr>
          <w:tab/>
        </w:r>
        <w:r>
          <w:rPr>
            <w:webHidden/>
          </w:rPr>
          <w:fldChar w:fldCharType="begin"/>
        </w:r>
        <w:r>
          <w:rPr>
            <w:webHidden/>
          </w:rPr>
          <w:instrText xml:space="preserve"> PAGEREF _Toc243729200 \h </w:instrText>
        </w:r>
        <w:r>
          <w:rPr>
            <w:webHidden/>
          </w:rPr>
        </w:r>
        <w:r>
          <w:rPr>
            <w:webHidden/>
          </w:rPr>
          <w:fldChar w:fldCharType="separate"/>
        </w:r>
        <w:r>
          <w:rPr>
            <w:webHidden/>
          </w:rPr>
          <w:t>13</w:t>
        </w:r>
        <w:r>
          <w:rPr>
            <w:webHidden/>
          </w:rPr>
          <w:fldChar w:fldCharType="end"/>
        </w:r>
      </w:hyperlink>
    </w:p>
    <w:p w14:paraId="4AB2AD50" w14:textId="6F027D71" w:rsidR="003F7BDD" w:rsidRDefault="003F7BDD">
      <w:pPr>
        <w:pStyle w:val="Mucluc5"/>
        <w:rPr>
          <w:rFonts w:asciiTheme="minorHAnsi" w:hAnsiTheme="minorHAnsi"/>
          <w:color w:val="auto"/>
          <w:kern w:val="2"/>
          <w:sz w:val="24"/>
          <w:szCs w:val="24"/>
          <w:lang w:val="en-US"/>
          <w14:ligatures w14:val="standardContextual"/>
        </w:rPr>
      </w:pPr>
      <w:hyperlink w:anchor="_Toc243729201" w:history="1">
        <w:r w:rsidRPr="007C0393">
          <w:rPr>
            <w:rStyle w:val="Siuktni"/>
            <w:b/>
            <w:bCs/>
          </w:rPr>
          <w:t>Bảng 3.1:</w:t>
        </w:r>
        <w:r w:rsidRPr="007C0393">
          <w:rPr>
            <w:rStyle w:val="Siuktni"/>
          </w:rPr>
          <w:t xml:space="preserve"> Bảng ORGANIZATIONS</w:t>
        </w:r>
        <w:r>
          <w:rPr>
            <w:webHidden/>
          </w:rPr>
          <w:tab/>
        </w:r>
        <w:r>
          <w:rPr>
            <w:webHidden/>
          </w:rPr>
          <w:fldChar w:fldCharType="begin"/>
        </w:r>
        <w:r>
          <w:rPr>
            <w:webHidden/>
          </w:rPr>
          <w:instrText xml:space="preserve"> PAGEREF _Toc243729201 \h </w:instrText>
        </w:r>
        <w:r>
          <w:rPr>
            <w:webHidden/>
          </w:rPr>
        </w:r>
        <w:r>
          <w:rPr>
            <w:webHidden/>
          </w:rPr>
          <w:fldChar w:fldCharType="separate"/>
        </w:r>
        <w:r>
          <w:rPr>
            <w:webHidden/>
          </w:rPr>
          <w:t>41</w:t>
        </w:r>
        <w:r>
          <w:rPr>
            <w:webHidden/>
          </w:rPr>
          <w:fldChar w:fldCharType="end"/>
        </w:r>
      </w:hyperlink>
    </w:p>
    <w:p w14:paraId="43AFB4B2" w14:textId="28688A77" w:rsidR="003F7BDD" w:rsidRDefault="003F7BDD">
      <w:pPr>
        <w:pStyle w:val="Mucluc5"/>
        <w:rPr>
          <w:rFonts w:asciiTheme="minorHAnsi" w:hAnsiTheme="minorHAnsi"/>
          <w:color w:val="auto"/>
          <w:kern w:val="2"/>
          <w:sz w:val="24"/>
          <w:szCs w:val="24"/>
          <w:lang w:val="en-US"/>
          <w14:ligatures w14:val="standardContextual"/>
        </w:rPr>
      </w:pPr>
      <w:hyperlink w:anchor="_Toc243729202" w:history="1">
        <w:r w:rsidRPr="007C0393">
          <w:rPr>
            <w:rStyle w:val="Siuktni"/>
            <w:b/>
            <w:bCs/>
          </w:rPr>
          <w:t>Bảng 3.2:</w:t>
        </w:r>
        <w:r w:rsidRPr="007C0393">
          <w:rPr>
            <w:rStyle w:val="Siuktni"/>
          </w:rPr>
          <w:t xml:space="preserve"> Bảng UNION_BRANCHES</w:t>
        </w:r>
        <w:r>
          <w:rPr>
            <w:webHidden/>
          </w:rPr>
          <w:tab/>
        </w:r>
        <w:r>
          <w:rPr>
            <w:webHidden/>
          </w:rPr>
          <w:fldChar w:fldCharType="begin"/>
        </w:r>
        <w:r>
          <w:rPr>
            <w:webHidden/>
          </w:rPr>
          <w:instrText xml:space="preserve"> PAGEREF _Toc243729202 \h </w:instrText>
        </w:r>
        <w:r>
          <w:rPr>
            <w:webHidden/>
          </w:rPr>
        </w:r>
        <w:r>
          <w:rPr>
            <w:webHidden/>
          </w:rPr>
          <w:fldChar w:fldCharType="separate"/>
        </w:r>
        <w:r>
          <w:rPr>
            <w:webHidden/>
          </w:rPr>
          <w:t>42</w:t>
        </w:r>
        <w:r>
          <w:rPr>
            <w:webHidden/>
          </w:rPr>
          <w:fldChar w:fldCharType="end"/>
        </w:r>
      </w:hyperlink>
    </w:p>
    <w:p w14:paraId="46B3FA50" w14:textId="5FB2A1E4" w:rsidR="003F7BDD" w:rsidRDefault="003F7BDD">
      <w:pPr>
        <w:pStyle w:val="Mucluc5"/>
        <w:rPr>
          <w:rFonts w:asciiTheme="minorHAnsi" w:hAnsiTheme="minorHAnsi"/>
          <w:color w:val="auto"/>
          <w:kern w:val="2"/>
          <w:sz w:val="24"/>
          <w:szCs w:val="24"/>
          <w:lang w:val="en-US"/>
          <w14:ligatures w14:val="standardContextual"/>
        </w:rPr>
      </w:pPr>
      <w:hyperlink w:anchor="_Toc243729203" w:history="1">
        <w:r w:rsidRPr="007C0393">
          <w:rPr>
            <w:rStyle w:val="Siuktni"/>
            <w:b/>
            <w:bCs/>
          </w:rPr>
          <w:t>Bảng 3.3:</w:t>
        </w:r>
        <w:r w:rsidRPr="007C0393">
          <w:rPr>
            <w:rStyle w:val="Siuktni"/>
          </w:rPr>
          <w:t xml:space="preserve"> Bảng MEMBERS</w:t>
        </w:r>
        <w:r>
          <w:rPr>
            <w:webHidden/>
          </w:rPr>
          <w:tab/>
        </w:r>
        <w:r>
          <w:rPr>
            <w:webHidden/>
          </w:rPr>
          <w:fldChar w:fldCharType="begin"/>
        </w:r>
        <w:r>
          <w:rPr>
            <w:webHidden/>
          </w:rPr>
          <w:instrText xml:space="preserve"> PAGEREF _Toc243729203 \h </w:instrText>
        </w:r>
        <w:r>
          <w:rPr>
            <w:webHidden/>
          </w:rPr>
        </w:r>
        <w:r>
          <w:rPr>
            <w:webHidden/>
          </w:rPr>
          <w:fldChar w:fldCharType="separate"/>
        </w:r>
        <w:r>
          <w:rPr>
            <w:webHidden/>
          </w:rPr>
          <w:t>43</w:t>
        </w:r>
        <w:r>
          <w:rPr>
            <w:webHidden/>
          </w:rPr>
          <w:fldChar w:fldCharType="end"/>
        </w:r>
      </w:hyperlink>
    </w:p>
    <w:p w14:paraId="0196AD40" w14:textId="1DCCF6CC" w:rsidR="003F7BDD" w:rsidRDefault="003F7BDD">
      <w:pPr>
        <w:pStyle w:val="Mucluc5"/>
        <w:rPr>
          <w:rFonts w:asciiTheme="minorHAnsi" w:hAnsiTheme="minorHAnsi"/>
          <w:color w:val="auto"/>
          <w:kern w:val="2"/>
          <w:sz w:val="24"/>
          <w:szCs w:val="24"/>
          <w:lang w:val="en-US"/>
          <w14:ligatures w14:val="standardContextual"/>
        </w:rPr>
      </w:pPr>
      <w:hyperlink w:anchor="_Toc243729204" w:history="1">
        <w:r w:rsidRPr="007C0393">
          <w:rPr>
            <w:rStyle w:val="Siuktni"/>
            <w:b/>
            <w:bCs/>
          </w:rPr>
          <w:t>Bảng 3.4:</w:t>
        </w:r>
        <w:r w:rsidRPr="007C0393">
          <w:rPr>
            <w:rStyle w:val="Siuktni"/>
          </w:rPr>
          <w:t xml:space="preserve"> Bảng CATEGORIES</w:t>
        </w:r>
        <w:r>
          <w:rPr>
            <w:webHidden/>
          </w:rPr>
          <w:tab/>
        </w:r>
        <w:r>
          <w:rPr>
            <w:webHidden/>
          </w:rPr>
          <w:fldChar w:fldCharType="begin"/>
        </w:r>
        <w:r>
          <w:rPr>
            <w:webHidden/>
          </w:rPr>
          <w:instrText xml:space="preserve"> PAGEREF _Toc243729204 \h </w:instrText>
        </w:r>
        <w:r>
          <w:rPr>
            <w:webHidden/>
          </w:rPr>
        </w:r>
        <w:r>
          <w:rPr>
            <w:webHidden/>
          </w:rPr>
          <w:fldChar w:fldCharType="separate"/>
        </w:r>
        <w:r>
          <w:rPr>
            <w:webHidden/>
          </w:rPr>
          <w:t>44</w:t>
        </w:r>
        <w:r>
          <w:rPr>
            <w:webHidden/>
          </w:rPr>
          <w:fldChar w:fldCharType="end"/>
        </w:r>
      </w:hyperlink>
    </w:p>
    <w:p w14:paraId="0C813018" w14:textId="2A5F03BD" w:rsidR="003F7BDD" w:rsidRDefault="003F7BDD">
      <w:pPr>
        <w:pStyle w:val="Mucluc5"/>
        <w:rPr>
          <w:rFonts w:asciiTheme="minorHAnsi" w:hAnsiTheme="minorHAnsi"/>
          <w:color w:val="auto"/>
          <w:kern w:val="2"/>
          <w:sz w:val="24"/>
          <w:szCs w:val="24"/>
          <w:lang w:val="en-US"/>
          <w14:ligatures w14:val="standardContextual"/>
        </w:rPr>
      </w:pPr>
      <w:hyperlink w:anchor="_Toc243729205" w:history="1">
        <w:r w:rsidRPr="007C0393">
          <w:rPr>
            <w:rStyle w:val="Siuktni"/>
            <w:b/>
            <w:bCs/>
          </w:rPr>
          <w:t>Bảng 3.5:</w:t>
        </w:r>
        <w:r w:rsidRPr="007C0393">
          <w:rPr>
            <w:rStyle w:val="Siuktni"/>
          </w:rPr>
          <w:t xml:space="preserve"> Bảng ARTICLES</w:t>
        </w:r>
        <w:r>
          <w:rPr>
            <w:webHidden/>
          </w:rPr>
          <w:tab/>
        </w:r>
        <w:r>
          <w:rPr>
            <w:webHidden/>
          </w:rPr>
          <w:fldChar w:fldCharType="begin"/>
        </w:r>
        <w:r>
          <w:rPr>
            <w:webHidden/>
          </w:rPr>
          <w:instrText xml:space="preserve"> PAGEREF _Toc243729205 \h </w:instrText>
        </w:r>
        <w:r>
          <w:rPr>
            <w:webHidden/>
          </w:rPr>
        </w:r>
        <w:r>
          <w:rPr>
            <w:webHidden/>
          </w:rPr>
          <w:fldChar w:fldCharType="separate"/>
        </w:r>
        <w:r>
          <w:rPr>
            <w:webHidden/>
          </w:rPr>
          <w:t>44</w:t>
        </w:r>
        <w:r>
          <w:rPr>
            <w:webHidden/>
          </w:rPr>
          <w:fldChar w:fldCharType="end"/>
        </w:r>
      </w:hyperlink>
    </w:p>
    <w:p w14:paraId="531EB2E7" w14:textId="3BC3BECD" w:rsidR="003F7BDD" w:rsidRDefault="003F7BDD">
      <w:pPr>
        <w:pStyle w:val="Mucluc5"/>
        <w:rPr>
          <w:rFonts w:asciiTheme="minorHAnsi" w:hAnsiTheme="minorHAnsi"/>
          <w:color w:val="auto"/>
          <w:kern w:val="2"/>
          <w:sz w:val="24"/>
          <w:szCs w:val="24"/>
          <w:lang w:val="en-US"/>
          <w14:ligatures w14:val="standardContextual"/>
        </w:rPr>
      </w:pPr>
      <w:hyperlink w:anchor="_Toc243729206" w:history="1">
        <w:r w:rsidRPr="007C0393">
          <w:rPr>
            <w:rStyle w:val="Siuktni"/>
            <w:b/>
            <w:bCs/>
          </w:rPr>
          <w:t>Bảng 3.6:</w:t>
        </w:r>
        <w:r w:rsidRPr="007C0393">
          <w:rPr>
            <w:rStyle w:val="Siuktni"/>
          </w:rPr>
          <w:t xml:space="preserve"> Bảng DOCUMENTS</w:t>
        </w:r>
        <w:r>
          <w:rPr>
            <w:webHidden/>
          </w:rPr>
          <w:tab/>
        </w:r>
        <w:r>
          <w:rPr>
            <w:webHidden/>
          </w:rPr>
          <w:fldChar w:fldCharType="begin"/>
        </w:r>
        <w:r>
          <w:rPr>
            <w:webHidden/>
          </w:rPr>
          <w:instrText xml:space="preserve"> PAGEREF _Toc243729206 \h </w:instrText>
        </w:r>
        <w:r>
          <w:rPr>
            <w:webHidden/>
          </w:rPr>
        </w:r>
        <w:r>
          <w:rPr>
            <w:webHidden/>
          </w:rPr>
          <w:fldChar w:fldCharType="separate"/>
        </w:r>
        <w:r>
          <w:rPr>
            <w:webHidden/>
          </w:rPr>
          <w:t>46</w:t>
        </w:r>
        <w:r>
          <w:rPr>
            <w:webHidden/>
          </w:rPr>
          <w:fldChar w:fldCharType="end"/>
        </w:r>
      </w:hyperlink>
    </w:p>
    <w:p w14:paraId="5BC2375F" w14:textId="256F1124" w:rsidR="003F7BDD" w:rsidRDefault="003F7BDD">
      <w:pPr>
        <w:pStyle w:val="Mucluc5"/>
        <w:rPr>
          <w:rFonts w:asciiTheme="minorHAnsi" w:hAnsiTheme="minorHAnsi"/>
          <w:color w:val="auto"/>
          <w:kern w:val="2"/>
          <w:sz w:val="24"/>
          <w:szCs w:val="24"/>
          <w:lang w:val="en-US"/>
          <w14:ligatures w14:val="standardContextual"/>
        </w:rPr>
      </w:pPr>
      <w:hyperlink w:anchor="_Toc243729207" w:history="1">
        <w:r w:rsidRPr="007C0393">
          <w:rPr>
            <w:rStyle w:val="Siuktni"/>
            <w:b/>
            <w:bCs/>
          </w:rPr>
          <w:t>Bảng 3.7:</w:t>
        </w:r>
        <w:r w:rsidRPr="007C0393">
          <w:rPr>
            <w:rStyle w:val="Siuktni"/>
          </w:rPr>
          <w:t xml:space="preserve"> Bảng TEMPLATES (Biểu Mẫu Nghiệp Vụ Công Đoàn)</w:t>
        </w:r>
        <w:r>
          <w:rPr>
            <w:webHidden/>
          </w:rPr>
          <w:tab/>
        </w:r>
        <w:r>
          <w:rPr>
            <w:webHidden/>
          </w:rPr>
          <w:fldChar w:fldCharType="begin"/>
        </w:r>
        <w:r>
          <w:rPr>
            <w:webHidden/>
          </w:rPr>
          <w:instrText xml:space="preserve"> PAGEREF _Toc243729207 \h </w:instrText>
        </w:r>
        <w:r>
          <w:rPr>
            <w:webHidden/>
          </w:rPr>
        </w:r>
        <w:r>
          <w:rPr>
            <w:webHidden/>
          </w:rPr>
          <w:fldChar w:fldCharType="separate"/>
        </w:r>
        <w:r>
          <w:rPr>
            <w:webHidden/>
          </w:rPr>
          <w:t>46</w:t>
        </w:r>
        <w:r>
          <w:rPr>
            <w:webHidden/>
          </w:rPr>
          <w:fldChar w:fldCharType="end"/>
        </w:r>
      </w:hyperlink>
    </w:p>
    <w:p w14:paraId="44D32BCD" w14:textId="334E0707" w:rsidR="003F7BDD" w:rsidRDefault="003F7BDD">
      <w:pPr>
        <w:pStyle w:val="Mucluc5"/>
        <w:rPr>
          <w:rFonts w:asciiTheme="minorHAnsi" w:hAnsiTheme="minorHAnsi"/>
          <w:color w:val="auto"/>
          <w:kern w:val="2"/>
          <w:sz w:val="24"/>
          <w:szCs w:val="24"/>
          <w:lang w:val="en-US"/>
          <w14:ligatures w14:val="standardContextual"/>
        </w:rPr>
      </w:pPr>
      <w:hyperlink w:anchor="_Toc243729208" w:history="1">
        <w:r w:rsidRPr="007C0393">
          <w:rPr>
            <w:rStyle w:val="Siuktni"/>
            <w:b/>
            <w:bCs/>
          </w:rPr>
          <w:t>Bảng 3.8:</w:t>
        </w:r>
        <w:r w:rsidRPr="007C0393">
          <w:rPr>
            <w:rStyle w:val="Siuktni"/>
          </w:rPr>
          <w:t xml:space="preserve"> Bảng SCHEDULES</w:t>
        </w:r>
        <w:r>
          <w:rPr>
            <w:webHidden/>
          </w:rPr>
          <w:tab/>
        </w:r>
        <w:r>
          <w:rPr>
            <w:webHidden/>
          </w:rPr>
          <w:fldChar w:fldCharType="begin"/>
        </w:r>
        <w:r>
          <w:rPr>
            <w:webHidden/>
          </w:rPr>
          <w:instrText xml:space="preserve"> PAGEREF _Toc243729208 \h </w:instrText>
        </w:r>
        <w:r>
          <w:rPr>
            <w:webHidden/>
          </w:rPr>
        </w:r>
        <w:r>
          <w:rPr>
            <w:webHidden/>
          </w:rPr>
          <w:fldChar w:fldCharType="separate"/>
        </w:r>
        <w:r>
          <w:rPr>
            <w:webHidden/>
          </w:rPr>
          <w:t>47</w:t>
        </w:r>
        <w:r>
          <w:rPr>
            <w:webHidden/>
          </w:rPr>
          <w:fldChar w:fldCharType="end"/>
        </w:r>
      </w:hyperlink>
    </w:p>
    <w:p w14:paraId="74442DB6" w14:textId="17B85C72" w:rsidR="003F7BDD" w:rsidRDefault="003F7BDD">
      <w:pPr>
        <w:pStyle w:val="Mucluc5"/>
        <w:rPr>
          <w:rFonts w:asciiTheme="minorHAnsi" w:hAnsiTheme="minorHAnsi"/>
          <w:color w:val="auto"/>
          <w:kern w:val="2"/>
          <w:sz w:val="24"/>
          <w:szCs w:val="24"/>
          <w:lang w:val="en-US"/>
          <w14:ligatures w14:val="standardContextual"/>
        </w:rPr>
      </w:pPr>
      <w:hyperlink w:anchor="_Toc243729209" w:history="1">
        <w:r w:rsidRPr="007C0393">
          <w:rPr>
            <w:rStyle w:val="Siuktni"/>
            <w:b/>
            <w:bCs/>
          </w:rPr>
          <w:t>Bảng 3.9:</w:t>
        </w:r>
        <w:r w:rsidRPr="007C0393">
          <w:rPr>
            <w:rStyle w:val="Siuktni"/>
          </w:rPr>
          <w:t xml:space="preserve"> Bảng USERS</w:t>
        </w:r>
        <w:r>
          <w:rPr>
            <w:webHidden/>
          </w:rPr>
          <w:tab/>
        </w:r>
        <w:r>
          <w:rPr>
            <w:webHidden/>
          </w:rPr>
          <w:fldChar w:fldCharType="begin"/>
        </w:r>
        <w:r>
          <w:rPr>
            <w:webHidden/>
          </w:rPr>
          <w:instrText xml:space="preserve"> PAGEREF _Toc243729209 \h </w:instrText>
        </w:r>
        <w:r>
          <w:rPr>
            <w:webHidden/>
          </w:rPr>
        </w:r>
        <w:r>
          <w:rPr>
            <w:webHidden/>
          </w:rPr>
          <w:fldChar w:fldCharType="separate"/>
        </w:r>
        <w:r>
          <w:rPr>
            <w:webHidden/>
          </w:rPr>
          <w:t>48</w:t>
        </w:r>
        <w:r>
          <w:rPr>
            <w:webHidden/>
          </w:rPr>
          <w:fldChar w:fldCharType="end"/>
        </w:r>
      </w:hyperlink>
    </w:p>
    <w:p w14:paraId="769AA1F0" w14:textId="424E2A20" w:rsidR="003F7BDD" w:rsidRDefault="003F7BDD">
      <w:pPr>
        <w:pStyle w:val="Mucluc5"/>
        <w:rPr>
          <w:rFonts w:asciiTheme="minorHAnsi" w:hAnsiTheme="minorHAnsi"/>
          <w:color w:val="auto"/>
          <w:kern w:val="2"/>
          <w:sz w:val="24"/>
          <w:szCs w:val="24"/>
          <w:lang w:val="en-US"/>
          <w14:ligatures w14:val="standardContextual"/>
        </w:rPr>
      </w:pPr>
      <w:hyperlink w:anchor="_Toc243729210" w:history="1">
        <w:r w:rsidRPr="007C0393">
          <w:rPr>
            <w:rStyle w:val="Siuktni"/>
            <w:b/>
            <w:bCs/>
          </w:rPr>
          <w:t>Bảng 3.10:</w:t>
        </w:r>
        <w:r w:rsidRPr="007C0393">
          <w:rPr>
            <w:rStyle w:val="Siuktni"/>
          </w:rPr>
          <w:t xml:space="preserve"> Bảng ARTICLE_AUDITS</w:t>
        </w:r>
        <w:r>
          <w:rPr>
            <w:webHidden/>
          </w:rPr>
          <w:tab/>
        </w:r>
        <w:r>
          <w:rPr>
            <w:webHidden/>
          </w:rPr>
          <w:fldChar w:fldCharType="begin"/>
        </w:r>
        <w:r>
          <w:rPr>
            <w:webHidden/>
          </w:rPr>
          <w:instrText xml:space="preserve"> PAGEREF _Toc243729210 \h </w:instrText>
        </w:r>
        <w:r>
          <w:rPr>
            <w:webHidden/>
          </w:rPr>
        </w:r>
        <w:r>
          <w:rPr>
            <w:webHidden/>
          </w:rPr>
          <w:fldChar w:fldCharType="separate"/>
        </w:r>
        <w:r>
          <w:rPr>
            <w:webHidden/>
          </w:rPr>
          <w:t>49</w:t>
        </w:r>
        <w:r>
          <w:rPr>
            <w:webHidden/>
          </w:rPr>
          <w:fldChar w:fldCharType="end"/>
        </w:r>
      </w:hyperlink>
    </w:p>
    <w:p w14:paraId="25437A16" w14:textId="2BB99722" w:rsidR="003F7BDD" w:rsidRDefault="003F7BDD">
      <w:pPr>
        <w:pStyle w:val="Mucluc5"/>
        <w:rPr>
          <w:rFonts w:asciiTheme="minorHAnsi" w:hAnsiTheme="minorHAnsi"/>
          <w:color w:val="auto"/>
          <w:kern w:val="2"/>
          <w:sz w:val="24"/>
          <w:szCs w:val="24"/>
          <w:lang w:val="en-US"/>
          <w14:ligatures w14:val="standardContextual"/>
        </w:rPr>
      </w:pPr>
      <w:hyperlink w:anchor="_Toc243729211" w:history="1">
        <w:r w:rsidRPr="007C0393">
          <w:rPr>
            <w:rStyle w:val="Siuktni"/>
            <w:b/>
            <w:bCs/>
          </w:rPr>
          <w:t>Bảng 3.11:</w:t>
        </w:r>
        <w:r w:rsidRPr="007C0393">
          <w:rPr>
            <w:rStyle w:val="Siuktni"/>
          </w:rPr>
          <w:t xml:space="preserve"> Bảng COMMENTS</w:t>
        </w:r>
        <w:r>
          <w:rPr>
            <w:webHidden/>
          </w:rPr>
          <w:tab/>
        </w:r>
        <w:r>
          <w:rPr>
            <w:webHidden/>
          </w:rPr>
          <w:fldChar w:fldCharType="begin"/>
        </w:r>
        <w:r>
          <w:rPr>
            <w:webHidden/>
          </w:rPr>
          <w:instrText xml:space="preserve"> PAGEREF _Toc243729211 \h </w:instrText>
        </w:r>
        <w:r>
          <w:rPr>
            <w:webHidden/>
          </w:rPr>
        </w:r>
        <w:r>
          <w:rPr>
            <w:webHidden/>
          </w:rPr>
          <w:fldChar w:fldCharType="separate"/>
        </w:r>
        <w:r>
          <w:rPr>
            <w:webHidden/>
          </w:rPr>
          <w:t>49</w:t>
        </w:r>
        <w:r>
          <w:rPr>
            <w:webHidden/>
          </w:rPr>
          <w:fldChar w:fldCharType="end"/>
        </w:r>
      </w:hyperlink>
    </w:p>
    <w:p w14:paraId="28AF683F" w14:textId="1B4A92E6" w:rsidR="003F7BDD" w:rsidRDefault="003F7BDD">
      <w:pPr>
        <w:pStyle w:val="Mucluc5"/>
        <w:rPr>
          <w:rFonts w:asciiTheme="minorHAnsi" w:hAnsiTheme="minorHAnsi"/>
          <w:color w:val="auto"/>
          <w:kern w:val="2"/>
          <w:sz w:val="24"/>
          <w:szCs w:val="24"/>
          <w:lang w:val="en-US"/>
          <w14:ligatures w14:val="standardContextual"/>
        </w:rPr>
      </w:pPr>
      <w:hyperlink w:anchor="_Toc243729212" w:history="1">
        <w:r w:rsidRPr="007C0393">
          <w:rPr>
            <w:rStyle w:val="Siuktni"/>
            <w:b/>
            <w:bCs/>
          </w:rPr>
          <w:t>Bảng 3.12:</w:t>
        </w:r>
        <w:r w:rsidRPr="007C0393">
          <w:rPr>
            <w:rStyle w:val="Siuktni"/>
          </w:rPr>
          <w:t xml:space="preserve"> Bảng BOOKMARKS</w:t>
        </w:r>
        <w:r>
          <w:rPr>
            <w:webHidden/>
          </w:rPr>
          <w:tab/>
        </w:r>
        <w:r>
          <w:rPr>
            <w:webHidden/>
          </w:rPr>
          <w:fldChar w:fldCharType="begin"/>
        </w:r>
        <w:r>
          <w:rPr>
            <w:webHidden/>
          </w:rPr>
          <w:instrText xml:space="preserve"> PAGEREF _Toc243729212 \h </w:instrText>
        </w:r>
        <w:r>
          <w:rPr>
            <w:webHidden/>
          </w:rPr>
        </w:r>
        <w:r>
          <w:rPr>
            <w:webHidden/>
          </w:rPr>
          <w:fldChar w:fldCharType="separate"/>
        </w:r>
        <w:r>
          <w:rPr>
            <w:webHidden/>
          </w:rPr>
          <w:t>50</w:t>
        </w:r>
        <w:r>
          <w:rPr>
            <w:webHidden/>
          </w:rPr>
          <w:fldChar w:fldCharType="end"/>
        </w:r>
      </w:hyperlink>
    </w:p>
    <w:p w14:paraId="6C3F12F3" w14:textId="6889BBCE" w:rsidR="003F7BDD" w:rsidRDefault="003F7BDD">
      <w:pPr>
        <w:pStyle w:val="Mucluc5"/>
        <w:rPr>
          <w:rFonts w:asciiTheme="minorHAnsi" w:hAnsiTheme="minorHAnsi"/>
          <w:color w:val="auto"/>
          <w:kern w:val="2"/>
          <w:sz w:val="24"/>
          <w:szCs w:val="24"/>
          <w:lang w:val="en-US"/>
          <w14:ligatures w14:val="standardContextual"/>
        </w:rPr>
      </w:pPr>
      <w:hyperlink w:anchor="_Toc243729213" w:history="1">
        <w:r w:rsidRPr="007C0393">
          <w:rPr>
            <w:rStyle w:val="Siuktni"/>
            <w:b/>
            <w:bCs/>
          </w:rPr>
          <w:t>Bảng 3.13:</w:t>
        </w:r>
        <w:r w:rsidRPr="007C0393">
          <w:rPr>
            <w:rStyle w:val="Siuktni"/>
          </w:rPr>
          <w:t xml:space="preserve"> Bảng WELFARE_PROGRAMS</w:t>
        </w:r>
        <w:r>
          <w:rPr>
            <w:webHidden/>
          </w:rPr>
          <w:tab/>
        </w:r>
        <w:r>
          <w:rPr>
            <w:webHidden/>
          </w:rPr>
          <w:fldChar w:fldCharType="begin"/>
        </w:r>
        <w:r>
          <w:rPr>
            <w:webHidden/>
          </w:rPr>
          <w:instrText xml:space="preserve"> PAGEREF _Toc243729213 \h </w:instrText>
        </w:r>
        <w:r>
          <w:rPr>
            <w:webHidden/>
          </w:rPr>
        </w:r>
        <w:r>
          <w:rPr>
            <w:webHidden/>
          </w:rPr>
          <w:fldChar w:fldCharType="separate"/>
        </w:r>
        <w:r>
          <w:rPr>
            <w:webHidden/>
          </w:rPr>
          <w:t>50</w:t>
        </w:r>
        <w:r>
          <w:rPr>
            <w:webHidden/>
          </w:rPr>
          <w:fldChar w:fldCharType="end"/>
        </w:r>
      </w:hyperlink>
    </w:p>
    <w:p w14:paraId="4AC6DADB" w14:textId="4137B640" w:rsidR="003F7BDD" w:rsidRDefault="003F7BDD">
      <w:pPr>
        <w:pStyle w:val="Mucluc5"/>
        <w:rPr>
          <w:rFonts w:asciiTheme="minorHAnsi" w:hAnsiTheme="minorHAnsi"/>
          <w:color w:val="auto"/>
          <w:kern w:val="2"/>
          <w:sz w:val="24"/>
          <w:szCs w:val="24"/>
          <w:lang w:val="en-US"/>
          <w14:ligatures w14:val="standardContextual"/>
        </w:rPr>
      </w:pPr>
      <w:hyperlink w:anchor="_Toc243729214" w:history="1">
        <w:r w:rsidRPr="007C0393">
          <w:rPr>
            <w:rStyle w:val="Siuktni"/>
            <w:b/>
            <w:bCs/>
          </w:rPr>
          <w:t>Bảng 3.14:</w:t>
        </w:r>
        <w:r w:rsidRPr="007C0393">
          <w:rPr>
            <w:rStyle w:val="Siuktni"/>
          </w:rPr>
          <w:t xml:space="preserve"> Bảng WELFARE_CATEGORIES (Danh Mục Phân Loại Chế Độ Chăm Lo Phúc Lợi)</w:t>
        </w:r>
        <w:r>
          <w:rPr>
            <w:webHidden/>
          </w:rPr>
          <w:tab/>
        </w:r>
        <w:r>
          <w:rPr>
            <w:webHidden/>
          </w:rPr>
          <w:fldChar w:fldCharType="begin"/>
        </w:r>
        <w:r>
          <w:rPr>
            <w:webHidden/>
          </w:rPr>
          <w:instrText xml:space="preserve"> PAGEREF _Toc243729214 \h </w:instrText>
        </w:r>
        <w:r>
          <w:rPr>
            <w:webHidden/>
          </w:rPr>
        </w:r>
        <w:r>
          <w:rPr>
            <w:webHidden/>
          </w:rPr>
          <w:fldChar w:fldCharType="separate"/>
        </w:r>
        <w:r>
          <w:rPr>
            <w:webHidden/>
          </w:rPr>
          <w:t>51</w:t>
        </w:r>
        <w:r>
          <w:rPr>
            <w:webHidden/>
          </w:rPr>
          <w:fldChar w:fldCharType="end"/>
        </w:r>
      </w:hyperlink>
    </w:p>
    <w:p w14:paraId="49C6D0A9" w14:textId="66FF5830" w:rsidR="003F7BDD" w:rsidRDefault="003F7BDD">
      <w:pPr>
        <w:pStyle w:val="Mucluc5"/>
        <w:rPr>
          <w:rFonts w:asciiTheme="minorHAnsi" w:hAnsiTheme="minorHAnsi"/>
          <w:color w:val="auto"/>
          <w:kern w:val="2"/>
          <w:sz w:val="24"/>
          <w:szCs w:val="24"/>
          <w:lang w:val="en-US"/>
          <w14:ligatures w14:val="standardContextual"/>
        </w:rPr>
      </w:pPr>
      <w:hyperlink w:anchor="_Toc243729215" w:history="1">
        <w:r w:rsidRPr="007C0393">
          <w:rPr>
            <w:rStyle w:val="Siuktni"/>
            <w:b/>
            <w:bCs/>
          </w:rPr>
          <w:t>Bảng 3.15:</w:t>
        </w:r>
        <w:r w:rsidRPr="007C0393">
          <w:rPr>
            <w:rStyle w:val="Siuktni"/>
          </w:rPr>
          <w:t xml:space="preserve"> Bảng INBOX_FEEDBACK</w:t>
        </w:r>
        <w:r>
          <w:rPr>
            <w:webHidden/>
          </w:rPr>
          <w:tab/>
        </w:r>
        <w:r>
          <w:rPr>
            <w:webHidden/>
          </w:rPr>
          <w:fldChar w:fldCharType="begin"/>
        </w:r>
        <w:r>
          <w:rPr>
            <w:webHidden/>
          </w:rPr>
          <w:instrText xml:space="preserve"> PAGEREF _Toc243729215 \h </w:instrText>
        </w:r>
        <w:r>
          <w:rPr>
            <w:webHidden/>
          </w:rPr>
        </w:r>
        <w:r>
          <w:rPr>
            <w:webHidden/>
          </w:rPr>
          <w:fldChar w:fldCharType="separate"/>
        </w:r>
        <w:r>
          <w:rPr>
            <w:webHidden/>
          </w:rPr>
          <w:t>52</w:t>
        </w:r>
        <w:r>
          <w:rPr>
            <w:webHidden/>
          </w:rPr>
          <w:fldChar w:fldCharType="end"/>
        </w:r>
      </w:hyperlink>
    </w:p>
    <w:p w14:paraId="034AEEAC" w14:textId="6B3FB9B6" w:rsidR="00A30447" w:rsidRPr="00270996" w:rsidRDefault="00EF7407" w:rsidP="00AA4ADD">
      <w:pPr>
        <w:pStyle w:val="m1b"/>
      </w:pPr>
      <w:r w:rsidRPr="00270996">
        <w:fldChar w:fldCharType="end"/>
      </w:r>
    </w:p>
    <w:p w14:paraId="6CB2F2CE" w14:textId="77777777" w:rsidR="00E25F95" w:rsidRPr="00270996" w:rsidRDefault="00E25F95" w:rsidP="00AA4ADD">
      <w:pPr>
        <w:pStyle w:val="m1b"/>
      </w:pPr>
    </w:p>
    <w:p w14:paraId="2819BD21" w14:textId="77777777" w:rsidR="006F529D" w:rsidRPr="00270996" w:rsidRDefault="00E25F95" w:rsidP="006F529D">
      <w:pPr>
        <w:pStyle w:val="m1b"/>
      </w:pPr>
      <w:r w:rsidRPr="00270996">
        <w:br w:type="page"/>
      </w:r>
      <w:bookmarkStart w:id="8" w:name="_Toc240897693"/>
      <w:bookmarkStart w:id="9" w:name="_Toc242698949"/>
      <w:bookmarkStart w:id="10" w:name="_Toc242703570"/>
      <w:bookmarkStart w:id="11" w:name="_Toc243729091"/>
      <w:bookmarkStart w:id="12" w:name="_Toc240272969"/>
      <w:bookmarkStart w:id="13" w:name="_Toc240897694"/>
      <w:bookmarkStart w:id="14" w:name="_Toc242698950"/>
      <w:bookmarkStart w:id="15" w:name="_Toc242703571"/>
      <w:bookmarkEnd w:id="0"/>
      <w:r w:rsidR="006F529D" w:rsidRPr="00270996">
        <w:lastRenderedPageBreak/>
        <w:t>MỞ ĐẦU</w:t>
      </w:r>
      <w:bookmarkEnd w:id="8"/>
      <w:bookmarkEnd w:id="9"/>
      <w:bookmarkEnd w:id="10"/>
      <w:bookmarkEnd w:id="11"/>
    </w:p>
    <w:p w14:paraId="7E7961F1" w14:textId="77777777" w:rsidR="006F529D" w:rsidRPr="00270996" w:rsidRDefault="006F529D" w:rsidP="006F529D">
      <w:pPr>
        <w:pStyle w:val="nd"/>
      </w:pPr>
      <w:r>
        <w:t>Trong bối cảnh chuyển đổi số giáo dục và truyền thông hiện đại, việc ứng dụng công nghệ thông tin vào công tác tuyên giáo, truyền thông của tổ chức Công đoàn giữ vai trò đặc biệt quan trọng. Công đoàn Trường Đại học Thủ Dầu Một là cầu nối gắn kết giữa nhà trường và đội ngũ cán bộ, giảng viên, người lao động, đòi hỏi các thông tin về chủ trương, chính sách, phong trào và quyền lợi đoàn viên phải được phổ biến nhanh chóng, chính xác và trực quan.</w:t>
      </w:r>
    </w:p>
    <w:p w14:paraId="11AF5B48" w14:textId="77777777" w:rsidR="006F529D" w:rsidRPr="00270996" w:rsidRDefault="006F529D" w:rsidP="006F529D">
      <w:pPr>
        <w:pStyle w:val="nd"/>
      </w:pPr>
      <w:r>
        <w:t>Tuy nhiên, do phần lớn cán bộ phụ trách công tác truyền thông công đoàn đều là giảng viên, chuyên viên kiêm nhiệm, việc biên soạn tin tức sự kiện thường gặp khó khăn do thiếu nghiệp vụ báo chí và tốn nhiều thời gian. Sự xuất hiện của Trí tuệ nhân tạo tạo sinh (Generative AI) mở ra giải pháp đột phá, giúp tự động hóa quá trình sáng tạo nội dung tin bài. Xuất phát từ nhu cầu thực tiễn đó, nhóm nghiên cứu lựa chọn đề tài: "Xây dựng Website truyền thông Công đoàn Trường Đại học Thủ Dầu Một tích hợp AI hỗ trợ tạo và đăng tải nội dung", tập trung phát triển trợ lý AI hỗ trợ viết báo truyền thông, tối ưu hóa quy trình biên tập và xuất bản đa kênh phục vụ hiệu quả phong trào công đoàn.</w:t>
      </w:r>
    </w:p>
    <w:p w14:paraId="0F4D8F08" w14:textId="77777777" w:rsidR="006F529D" w:rsidRPr="00270996" w:rsidRDefault="006F529D" w:rsidP="006F529D">
      <w:pPr>
        <w:pStyle w:val="nd"/>
      </w:pPr>
    </w:p>
    <w:p w14:paraId="2D74F063" w14:textId="77777777" w:rsidR="006F529D" w:rsidRPr="00270996" w:rsidRDefault="006F529D" w:rsidP="006F529D">
      <w:pPr>
        <w:pStyle w:val="nd"/>
      </w:pPr>
    </w:p>
    <w:p w14:paraId="7A36CE91" w14:textId="77777777" w:rsidR="006F529D" w:rsidRPr="00270996" w:rsidRDefault="006F529D" w:rsidP="006F529D">
      <w:pPr>
        <w:pStyle w:val="nd"/>
      </w:pPr>
    </w:p>
    <w:p w14:paraId="239F9141" w14:textId="77777777" w:rsidR="006F529D" w:rsidRPr="00270996" w:rsidRDefault="006F529D" w:rsidP="006F529D">
      <w:pPr>
        <w:pStyle w:val="nd"/>
      </w:pPr>
    </w:p>
    <w:p w14:paraId="3B9438C4" w14:textId="77777777" w:rsidR="006F529D" w:rsidRPr="00270996" w:rsidRDefault="006F529D" w:rsidP="006F529D">
      <w:pPr>
        <w:pStyle w:val="nd"/>
      </w:pPr>
    </w:p>
    <w:p w14:paraId="40527BFD" w14:textId="77777777" w:rsidR="006F529D" w:rsidRPr="00270996" w:rsidRDefault="006F529D" w:rsidP="006F529D">
      <w:pPr>
        <w:pStyle w:val="nd"/>
      </w:pPr>
    </w:p>
    <w:p w14:paraId="376B6902" w14:textId="77777777" w:rsidR="006F529D" w:rsidRPr="00270996" w:rsidRDefault="006F529D" w:rsidP="006F529D">
      <w:pPr>
        <w:pStyle w:val="nd"/>
      </w:pPr>
    </w:p>
    <w:p w14:paraId="2EA8523C" w14:textId="77777777" w:rsidR="006F529D" w:rsidRPr="00270996" w:rsidRDefault="006F529D" w:rsidP="006F529D">
      <w:pPr>
        <w:pStyle w:val="nd"/>
      </w:pPr>
    </w:p>
    <w:p w14:paraId="0A679FD7" w14:textId="77777777" w:rsidR="006F529D" w:rsidRPr="00270996" w:rsidRDefault="006F529D" w:rsidP="006F529D">
      <w:pPr>
        <w:pStyle w:val="nd"/>
      </w:pPr>
    </w:p>
    <w:p w14:paraId="446BBEFE" w14:textId="77777777" w:rsidR="006F529D" w:rsidRPr="00270996" w:rsidRDefault="006F529D" w:rsidP="006F529D">
      <w:pPr>
        <w:pStyle w:val="nd"/>
      </w:pPr>
    </w:p>
    <w:p w14:paraId="748ADF7A" w14:textId="77777777" w:rsidR="006F529D" w:rsidRPr="00270996" w:rsidRDefault="006F529D" w:rsidP="006F529D">
      <w:pPr>
        <w:pStyle w:val="nd"/>
      </w:pPr>
    </w:p>
    <w:p w14:paraId="0EAC36EC" w14:textId="77777777" w:rsidR="006F529D" w:rsidRPr="00270996" w:rsidRDefault="006F529D" w:rsidP="006F529D">
      <w:pPr>
        <w:rPr>
          <w:rFonts w:cs="Times New Roman"/>
          <w:color w:val="auto"/>
        </w:rPr>
        <w:sectPr w:rsidR="006F529D" w:rsidRPr="00270996" w:rsidSect="006F529D">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7FC3A8EA" w14:textId="77777777" w:rsidR="00946797" w:rsidRPr="00270996" w:rsidRDefault="006F529D" w:rsidP="006F529D">
      <w:pPr>
        <w:pStyle w:val="m1a"/>
      </w:pPr>
      <w:r w:rsidRPr="00270996">
        <w:lastRenderedPageBreak/>
        <w:t xml:space="preserve"> </w:t>
      </w:r>
      <w:bookmarkStart w:id="16" w:name="_Toc243729092"/>
      <w:r w:rsidR="000807CD" w:rsidRPr="00270996">
        <w:t>TỔNG QUAN</w:t>
      </w:r>
      <w:bookmarkEnd w:id="12"/>
      <w:bookmarkEnd w:id="13"/>
      <w:bookmarkEnd w:id="14"/>
      <w:bookmarkEnd w:id="15"/>
      <w:bookmarkEnd w:id="16"/>
    </w:p>
    <w:p w14:paraId="10340728" w14:textId="77777777" w:rsidR="00946797" w:rsidRPr="00270996" w:rsidRDefault="000807CD" w:rsidP="00D11041">
      <w:pPr>
        <w:pStyle w:val="m2"/>
      </w:pPr>
      <w:bookmarkStart w:id="17" w:name="_Toc240272970"/>
      <w:bookmarkStart w:id="18" w:name="_Toc240897695"/>
      <w:bookmarkStart w:id="19" w:name="_Toc242698951"/>
      <w:bookmarkStart w:id="20" w:name="_Toc242703572"/>
      <w:bookmarkStart w:id="21" w:name="_Toc243729093"/>
      <w:r w:rsidRPr="00270996">
        <w:t>Khảo sát hiện trạng công tác truyền thông tại Công đoàn TDMU</w:t>
      </w:r>
      <w:bookmarkEnd w:id="17"/>
      <w:bookmarkEnd w:id="18"/>
      <w:bookmarkEnd w:id="19"/>
      <w:bookmarkEnd w:id="20"/>
      <w:bookmarkEnd w:id="21"/>
    </w:p>
    <w:p w14:paraId="37033D9B" w14:textId="77777777" w:rsidR="00946797" w:rsidRPr="00270996" w:rsidRDefault="000807CD" w:rsidP="00BC4A85">
      <w:pPr>
        <w:pStyle w:val="nd"/>
      </w:pPr>
      <w:r w:rsidRPr="00270996">
        <w:t xml:space="preserve">Công đoàn Trường Đại học Thủ Dầu Một là tổ chức chính trị - xã hội đại diện cho hơn </w:t>
      </w:r>
      <w:r w:rsidR="006F529D" w:rsidRPr="00270996">
        <w:t>800</w:t>
      </w:r>
      <w:r w:rsidRPr="00270996">
        <w:t xml:space="preserve"> cán bộ, giảng viên và người lao động trong toàn trường. Công tác truyền thông giữ vai trò là kênh phát ngôn chính thức, đảm nhận các nhiệm vụ trọng yếu:</w:t>
      </w:r>
    </w:p>
    <w:p w14:paraId="125F465E" w14:textId="77777777" w:rsidR="00946797" w:rsidRPr="00270996" w:rsidRDefault="000807CD" w:rsidP="00D42713">
      <w:pPr>
        <w:pStyle w:val="nd-"/>
      </w:pPr>
      <w:r w:rsidRPr="00270996">
        <w:t>Tuyên truyền, phổ biến các chủ trương của Đảng, chính sách pháp luật của Nhà nước và các chỉ đạo của Công đoàn cấp trên.</w:t>
      </w:r>
    </w:p>
    <w:p w14:paraId="6C1B3C91" w14:textId="77777777" w:rsidR="00946797" w:rsidRPr="00270996" w:rsidRDefault="000807CD" w:rsidP="00D42713">
      <w:pPr>
        <w:pStyle w:val="nd-"/>
      </w:pPr>
      <w:r w:rsidRPr="00270996">
        <w:t>Cập nhật tin tức về các hoạt động phong trào: thi đua dạy tốt - học tốt, hội thao, văn nghệ, hoạt động vì cộng đồng.</w:t>
      </w:r>
    </w:p>
    <w:p w14:paraId="6BEF7E42" w14:textId="77777777" w:rsidR="00946797" w:rsidRPr="00270996" w:rsidRDefault="000807CD" w:rsidP="00D42713">
      <w:pPr>
        <w:pStyle w:val="nd-"/>
      </w:pPr>
      <w:r w:rsidRPr="00270996">
        <w:t>Công khai các chế độ phúc lợi, chính sách bảo hiểm, chăm lo đời sống, trợ cấp khó khăn và các hoạt động nữ công.</w:t>
      </w:r>
    </w:p>
    <w:p w14:paraId="5DCBA648" w14:textId="77777777" w:rsidR="00946797" w:rsidRPr="00270996" w:rsidRDefault="000807CD" w:rsidP="00D42713">
      <w:pPr>
        <w:pStyle w:val="nd-"/>
      </w:pPr>
      <w:r w:rsidRPr="00270996">
        <w:t>Đăng tải các thông báo quan trọng, lịch công tác tuần/tháng và các biểu mẫu quy định nghiệp vụ.</w:t>
      </w:r>
    </w:p>
    <w:p w14:paraId="68B6FF2E" w14:textId="77777777" w:rsidR="00946797" w:rsidRPr="00270996" w:rsidRDefault="000807CD" w:rsidP="00BC4A85">
      <w:pPr>
        <w:pStyle w:val="nd"/>
      </w:pPr>
      <w:r w:rsidRPr="00270996">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4F687E8C" w14:textId="77777777" w:rsidR="00946797" w:rsidRPr="00C52118" w:rsidRDefault="000807CD" w:rsidP="00BC4A85">
      <w:pPr>
        <w:pStyle w:val="nd"/>
      </w:pPr>
      <w:r w:rsidRPr="00270996">
        <w:t xml:space="preserve">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w:t>
      </w:r>
      <w:r w:rsidR="00C52118" w:rsidRPr="00C52118">
        <w:t>chậm, gây mất nhiều thời gian.</w:t>
      </w:r>
    </w:p>
    <w:p w14:paraId="76CB9DD8" w14:textId="77777777" w:rsidR="00946797" w:rsidRPr="00270996" w:rsidRDefault="000807CD" w:rsidP="00BC4A85">
      <w:pPr>
        <w:pStyle w:val="nd"/>
      </w:pPr>
      <w:r>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tóm tắt sự kiện đòi hỏi phần mềm chuyên dụng và kỹ năng đồ họa phức tạp mà đa số cán bộ kiêm nhiệm chưa được đào tạo bài bản.</w:t>
      </w:r>
    </w:p>
    <w:p w14:paraId="7C735144" w14:textId="77777777" w:rsidR="00946797" w:rsidRPr="00270996" w:rsidRDefault="000807CD" w:rsidP="00BC4A85">
      <w:pPr>
        <w:pStyle w:val="nd"/>
      </w:pPr>
      <w:r w:rsidRPr="00270996">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6F0189D2" w14:textId="77777777" w:rsidR="00946797" w:rsidRPr="00A621AB" w:rsidRDefault="000807CD" w:rsidP="00BC4A85">
      <w:pPr>
        <w:pStyle w:val="nd"/>
      </w:pPr>
      <w:r>
        <w:t>4. Thiếu tính năng lập lịch xuất bản tự động: Cán bộ phải trực tiếp mở máy tính vào đúng khung giờ cao điểm để đăng bài, gây gò bó thời gian và khó tối ưu hóa lượng tiếp cận của bạn đọc.</w:t>
      </w:r>
    </w:p>
    <w:p w14:paraId="291141B0" w14:textId="77777777" w:rsidR="00946797" w:rsidRPr="00270996" w:rsidRDefault="000807CD" w:rsidP="00BC4A85">
      <w:pPr>
        <w:pStyle w:val="nd"/>
      </w:pPr>
      <w:r w:rsidRPr="00270996">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1611D548" w14:textId="77777777" w:rsidR="00946797" w:rsidRPr="00270996" w:rsidRDefault="000807CD" w:rsidP="002F52F2">
      <w:pPr>
        <w:pStyle w:val="m2"/>
      </w:pPr>
      <w:bookmarkStart w:id="22" w:name="_Toc240272971"/>
      <w:bookmarkStart w:id="23" w:name="_Toc240897696"/>
      <w:bookmarkStart w:id="24" w:name="_Toc242698952"/>
      <w:bookmarkStart w:id="25" w:name="_Toc242703573"/>
      <w:bookmarkStart w:id="26" w:name="_Toc243729094"/>
      <w:r w:rsidRPr="00270996">
        <w:t>Khảo sát phần cứng và hạ tầng công nghệ</w:t>
      </w:r>
      <w:bookmarkEnd w:id="22"/>
      <w:bookmarkEnd w:id="23"/>
      <w:bookmarkEnd w:id="24"/>
      <w:bookmarkEnd w:id="25"/>
      <w:bookmarkEnd w:id="26"/>
    </w:p>
    <w:p w14:paraId="452FE48D" w14:textId="77777777" w:rsidR="00946797" w:rsidRPr="00270996" w:rsidRDefault="000807CD" w:rsidP="00BC4A85">
      <w:pPr>
        <w:pStyle w:val="nd"/>
      </w:pPr>
      <w:r w:rsidRPr="00270996">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595FD44E" w14:textId="77777777" w:rsidR="00946797" w:rsidRPr="00270996" w:rsidRDefault="000807CD" w:rsidP="00E2136D">
      <w:pPr>
        <w:pStyle w:val="bang1"/>
        <w:rPr>
          <w:lang w:val="vi-VN"/>
        </w:rPr>
      </w:pPr>
      <w:bookmarkStart w:id="27" w:name="_Toc240291972"/>
      <w:bookmarkStart w:id="28" w:name="_Toc240898828"/>
      <w:bookmarkStart w:id="29" w:name="_Toc242699074"/>
      <w:bookmarkStart w:id="30" w:name="_Toc243729193"/>
      <w:r w:rsidRPr="00270996">
        <w:rPr>
          <w:lang w:val="vi-VN"/>
        </w:rPr>
        <w:t>Khảo sát phần cứng và hạ tầng công nghệ</w:t>
      </w:r>
      <w:bookmarkEnd w:id="27"/>
      <w:bookmarkEnd w:id="28"/>
      <w:bookmarkEnd w:id="29"/>
      <w:bookmarkEnd w:id="30"/>
    </w:p>
    <w:tbl>
      <w:tblPr>
        <w:tblW w:w="0" w:type="auto"/>
        <w:jc w:val="center"/>
        <w:tblLook w:val="04A0" w:firstRow="1" w:lastRow="0" w:firstColumn="1" w:lastColumn="0" w:noHBand="0" w:noVBand="1"/>
      </w:tblPr>
      <w:tblGrid>
        <w:gridCol w:w="4511"/>
        <w:gridCol w:w="4553"/>
      </w:tblGrid>
      <w:tr w:rsidR="00946797" w:rsidRPr="00270996" w14:paraId="3FDEB51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C60A16E" w14:textId="77777777" w:rsidR="00946797" w:rsidRPr="00270996" w:rsidRDefault="000807CD">
            <w:pPr>
              <w:rPr>
                <w:rFonts w:cs="Times New Roman"/>
                <w:color w:val="auto"/>
              </w:rPr>
            </w:pPr>
            <w:r w:rsidRPr="00270996">
              <w:rPr>
                <w:rFonts w:cs="Times New Roman"/>
                <w:b/>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321DE4C9" w14:textId="77777777" w:rsidR="00946797" w:rsidRPr="00270996" w:rsidRDefault="000807CD">
            <w:pPr>
              <w:rPr>
                <w:rFonts w:cs="Times New Roman"/>
                <w:color w:val="auto"/>
              </w:rPr>
            </w:pPr>
            <w:r w:rsidRPr="00270996">
              <w:rPr>
                <w:rFonts w:cs="Times New Roman"/>
                <w:color w:val="auto"/>
              </w:rPr>
              <w:t>Máy tính để bàn (PC), Máy tính xách tay (Laptop), Điện thoại thông minh (Smartphone), Máy chủ lưu trữ Web &amp; CSDL của Nhà trường.</w:t>
            </w:r>
          </w:p>
        </w:tc>
      </w:tr>
      <w:tr w:rsidR="00946797" w:rsidRPr="00270996" w14:paraId="3967CB9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DD6AE97" w14:textId="77777777" w:rsidR="00946797" w:rsidRPr="00270996" w:rsidRDefault="000807CD">
            <w:pPr>
              <w:rPr>
                <w:rFonts w:cs="Times New Roman"/>
                <w:color w:val="auto"/>
              </w:rPr>
            </w:pPr>
            <w:r w:rsidRPr="00270996">
              <w:rPr>
                <w:rFonts w:cs="Times New Roman"/>
                <w:b/>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0FF4B245" w14:textId="77777777" w:rsidR="00946797" w:rsidRPr="00270996" w:rsidRDefault="000807CD">
            <w:pPr>
              <w:rPr>
                <w:rFonts w:cs="Times New Roman"/>
                <w:color w:val="auto"/>
              </w:rPr>
            </w:pPr>
            <w:r w:rsidRPr="00270996">
              <w:rPr>
                <w:rFonts w:cs="Times New Roman"/>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270996" w14:paraId="44A1D8C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DFB6256" w14:textId="77777777" w:rsidR="00946797" w:rsidRPr="00270996" w:rsidRDefault="000807CD">
            <w:pPr>
              <w:rPr>
                <w:rFonts w:cs="Times New Roman"/>
                <w:color w:val="auto"/>
              </w:rPr>
            </w:pPr>
            <w:r w:rsidRPr="00270996">
              <w:rPr>
                <w:rFonts w:cs="Times New Roman"/>
                <w:b/>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0FF85357" w14:textId="77777777" w:rsidR="002063E9" w:rsidRDefault="00F160A5">
            <w:r>
              <w:t>Máy tính văn phòng và thiết bị di động của cán bộ, đoàn viên đáp ứng rất tốt việc truy cập giao diện Web hiện đại, thao tác mượt mà trên trình soạn thảo CMS và hiển thị mượt mà hình ảnh và dữ liệu trực quan.</w:t>
            </w:r>
          </w:p>
        </w:tc>
      </w:tr>
      <w:tr w:rsidR="00946797" w:rsidRPr="00270996" w14:paraId="2ED2C96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005BED5" w14:textId="77777777" w:rsidR="00946797" w:rsidRPr="00270996" w:rsidRDefault="000807CD">
            <w:pPr>
              <w:rPr>
                <w:rFonts w:cs="Times New Roman"/>
                <w:color w:val="auto"/>
              </w:rPr>
            </w:pPr>
            <w:r w:rsidRPr="00270996">
              <w:rPr>
                <w:rFonts w:cs="Times New Roman"/>
                <w:b/>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4776ACDF" w14:textId="77777777" w:rsidR="00946797" w:rsidRPr="00270996" w:rsidRDefault="000807CD">
            <w:pPr>
              <w:rPr>
                <w:rFonts w:cs="Times New Roman"/>
                <w:color w:val="auto"/>
              </w:rPr>
            </w:pPr>
            <w:r w:rsidRPr="00270996">
              <w:rPr>
                <w:rFonts w:cs="Times New Roman"/>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270996" w14:paraId="0A9F06F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784EE1F" w14:textId="77777777" w:rsidR="00946797" w:rsidRPr="00270996" w:rsidRDefault="000807CD">
            <w:pPr>
              <w:rPr>
                <w:rFonts w:cs="Times New Roman"/>
                <w:color w:val="auto"/>
              </w:rPr>
            </w:pPr>
            <w:r w:rsidRPr="00270996">
              <w:rPr>
                <w:rFonts w:cs="Times New Roman"/>
                <w:b/>
                <w:color w:val="auto"/>
              </w:rPr>
              <w:t>Lỗi thiết bị</w:t>
            </w:r>
          </w:p>
        </w:tc>
        <w:tc>
          <w:tcPr>
            <w:tcW w:w="4702" w:type="dxa"/>
            <w:tcBorders>
              <w:top w:val="single" w:sz="4" w:space="0" w:color="auto"/>
              <w:left w:val="single" w:sz="4" w:space="0" w:color="auto"/>
              <w:bottom w:val="single" w:sz="4" w:space="0" w:color="auto"/>
              <w:right w:val="single" w:sz="4" w:space="0" w:color="auto"/>
            </w:tcBorders>
          </w:tcPr>
          <w:p w14:paraId="71B01192" w14:textId="77777777" w:rsidR="00946797" w:rsidRPr="00270996" w:rsidRDefault="000807CD">
            <w:pPr>
              <w:rPr>
                <w:rFonts w:cs="Times New Roman"/>
                <w:color w:val="auto"/>
              </w:rPr>
            </w:pPr>
            <w:r w:rsidRPr="00270996">
              <w:rPr>
                <w:rFonts w:cs="Times New Roman"/>
                <w:color w:val="auto"/>
              </w:rPr>
              <w:t xml:space="preserve">Hầu như không có lỗi phần cứng đáng kể; trên một số máy tính cá nhân đời cũ </w:t>
            </w:r>
            <w:r w:rsidRPr="00270996">
              <w:rPr>
                <w:rFonts w:cs="Times New Roman"/>
                <w:color w:val="auto"/>
              </w:rPr>
              <w:lastRenderedPageBreak/>
              <w:t>đôi khi gặp hiện tượng lưu cache trình duyệt khi thay đổi phiên bản giao diện.</w:t>
            </w:r>
          </w:p>
        </w:tc>
      </w:tr>
      <w:tr w:rsidR="00946797" w:rsidRPr="00270996" w14:paraId="102562E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1DB5EE5" w14:textId="77777777" w:rsidR="00946797" w:rsidRPr="00270996" w:rsidRDefault="000807CD">
            <w:pPr>
              <w:rPr>
                <w:rFonts w:cs="Times New Roman"/>
                <w:color w:val="auto"/>
              </w:rPr>
            </w:pPr>
            <w:r w:rsidRPr="00270996">
              <w:rPr>
                <w:rFonts w:cs="Times New Roman"/>
                <w:b/>
                <w:color w:val="auto"/>
              </w:rPr>
              <w:lastRenderedPageBreak/>
              <w:t>Phiên bản</w:t>
            </w:r>
          </w:p>
        </w:tc>
        <w:tc>
          <w:tcPr>
            <w:tcW w:w="4702" w:type="dxa"/>
            <w:tcBorders>
              <w:top w:val="single" w:sz="4" w:space="0" w:color="auto"/>
              <w:left w:val="single" w:sz="4" w:space="0" w:color="auto"/>
              <w:bottom w:val="single" w:sz="4" w:space="0" w:color="auto"/>
              <w:right w:val="single" w:sz="4" w:space="0" w:color="auto"/>
            </w:tcBorders>
          </w:tcPr>
          <w:p>
            <w:r>
              <w:t>Hệ điều hành Windows 10/11, macOS, Android/iOS; trình duyệt Google Chrome, Microsoft Edge, Safari hỗ trợ đầy đủ các tiêu chuẩn web hiện đại (HTML5, CSS3, JavaScript).</w:t>
            </w:r>
          </w:p>
        </w:tc>
      </w:tr>
    </w:tbl>
    <w:p w14:paraId="0550E6EF" w14:textId="77777777" w:rsidR="00946797" w:rsidRPr="00270996" w:rsidRDefault="000807CD" w:rsidP="002F52F2">
      <w:pPr>
        <w:pStyle w:val="m2"/>
      </w:pPr>
      <w:bookmarkStart w:id="31" w:name="_Toc240272972"/>
      <w:bookmarkStart w:id="32" w:name="_Toc240897697"/>
      <w:bookmarkStart w:id="33" w:name="_Toc242698953"/>
      <w:bookmarkStart w:id="34" w:name="_Toc242703574"/>
      <w:bookmarkStart w:id="35" w:name="_Toc243729095"/>
      <w:r w:rsidRPr="00270996">
        <w:t>Khảo sát nhu cầu</w:t>
      </w:r>
      <w:bookmarkEnd w:id="31"/>
      <w:bookmarkEnd w:id="32"/>
      <w:bookmarkEnd w:id="33"/>
      <w:bookmarkEnd w:id="34"/>
      <w:bookmarkEnd w:id="35"/>
    </w:p>
    <w:p w14:paraId="0BB80138" w14:textId="77777777" w:rsidR="00946797" w:rsidRPr="00270996" w:rsidRDefault="000807CD" w:rsidP="002F52F2">
      <w:pPr>
        <w:pStyle w:val="m3"/>
      </w:pPr>
      <w:bookmarkStart w:id="36" w:name="_Toc240272973"/>
      <w:bookmarkStart w:id="37" w:name="_Toc240897698"/>
      <w:bookmarkStart w:id="38" w:name="_Toc242698954"/>
      <w:bookmarkStart w:id="39" w:name="_Toc242703575"/>
      <w:bookmarkStart w:id="40" w:name="_Toc243729096"/>
      <w:r w:rsidRPr="00270996">
        <w:t>Kế hoạch khảo sát</w:t>
      </w:r>
      <w:bookmarkEnd w:id="36"/>
      <w:bookmarkEnd w:id="37"/>
      <w:bookmarkEnd w:id="38"/>
      <w:bookmarkEnd w:id="39"/>
      <w:bookmarkEnd w:id="40"/>
    </w:p>
    <w:p w14:paraId="2D138322" w14:textId="77777777" w:rsidR="00946797" w:rsidRPr="00270996" w:rsidRDefault="000807CD" w:rsidP="00BC4A85">
      <w:pPr>
        <w:pStyle w:val="nd"/>
      </w:pPr>
      <w:r w:rsidRPr="00270996">
        <w:t>Kế hoạch thực hiện khảo sát thu thập ý kiến thực tế từ các bên liên quan được trình bày trong Bảng 1.2:</w:t>
      </w:r>
    </w:p>
    <w:p w14:paraId="609A7542" w14:textId="77777777" w:rsidR="00946797" w:rsidRPr="00270996" w:rsidRDefault="000807CD" w:rsidP="00E2136D">
      <w:pPr>
        <w:pStyle w:val="bang1"/>
        <w:rPr>
          <w:lang w:val="vi-VN"/>
        </w:rPr>
      </w:pPr>
      <w:bookmarkStart w:id="41" w:name="_Toc240291973"/>
      <w:bookmarkStart w:id="42" w:name="_Toc240898829"/>
      <w:bookmarkStart w:id="43" w:name="_Toc242699075"/>
      <w:bookmarkStart w:id="44" w:name="_Toc243729194"/>
      <w:r w:rsidRPr="00270996">
        <w:rPr>
          <w:lang w:val="vi-VN"/>
        </w:rPr>
        <w:t>Kế hoạch khảo sát nhu cầu truyền thông</w:t>
      </w:r>
      <w:bookmarkEnd w:id="41"/>
      <w:bookmarkEnd w:id="42"/>
      <w:bookmarkEnd w:id="43"/>
      <w:bookmarkEnd w:id="44"/>
    </w:p>
    <w:tbl>
      <w:tblPr>
        <w:tblW w:w="0" w:type="auto"/>
        <w:jc w:val="center"/>
        <w:tblLook w:val="04A0" w:firstRow="1" w:lastRow="0" w:firstColumn="1" w:lastColumn="0" w:noHBand="0" w:noVBand="1"/>
      </w:tblPr>
      <w:tblGrid>
        <w:gridCol w:w="4526"/>
        <w:gridCol w:w="4538"/>
      </w:tblGrid>
      <w:tr w:rsidR="00946797" w:rsidRPr="00270996" w14:paraId="6677DB9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09150E0" w14:textId="77777777" w:rsidR="00946797" w:rsidRPr="00270996" w:rsidRDefault="000807CD">
            <w:pPr>
              <w:rPr>
                <w:rFonts w:cs="Times New Roman"/>
                <w:color w:val="auto"/>
              </w:rPr>
            </w:pPr>
            <w:r w:rsidRPr="00270996">
              <w:rPr>
                <w:rFonts w:cs="Times New Roman"/>
                <w:b/>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01D86A6F" w14:textId="77777777" w:rsidR="00946797" w:rsidRPr="00270996" w:rsidRDefault="000807CD">
            <w:pPr>
              <w:rPr>
                <w:rFonts w:cs="Times New Roman"/>
                <w:color w:val="auto"/>
              </w:rPr>
            </w:pPr>
            <w:r w:rsidRPr="00270996">
              <w:rPr>
                <w:rFonts w:cs="Times New Roman"/>
                <w:color w:val="auto"/>
              </w:rPr>
              <w:t>12/9/2026 – 14/9/2026</w:t>
            </w:r>
          </w:p>
        </w:tc>
      </w:tr>
      <w:tr w:rsidR="00946797" w:rsidRPr="00270996" w14:paraId="1CBA0D3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F313E8E" w14:textId="77777777" w:rsidR="00946797" w:rsidRPr="00270996" w:rsidRDefault="000807CD">
            <w:pPr>
              <w:rPr>
                <w:rFonts w:cs="Times New Roman"/>
                <w:color w:val="auto"/>
              </w:rPr>
            </w:pPr>
            <w:r w:rsidRPr="00270996">
              <w:rPr>
                <w:rFonts w:cs="Times New Roman"/>
                <w:b/>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3F398542" w14:textId="77777777" w:rsidR="00946797" w:rsidRPr="00270996" w:rsidRDefault="000807CD">
            <w:pPr>
              <w:rPr>
                <w:rFonts w:cs="Times New Roman"/>
                <w:color w:val="auto"/>
              </w:rPr>
            </w:pPr>
            <w:r w:rsidRPr="00270996">
              <w:rPr>
                <w:rFonts w:cs="Times New Roman"/>
                <w:color w:val="auto"/>
              </w:rPr>
              <w:t>Phỏng vấn trực tiếp chuyên sâu kết hợp phiếu khảo sát trực tuyến trên Google Forms</w:t>
            </w:r>
          </w:p>
        </w:tc>
      </w:tr>
      <w:tr w:rsidR="00946797" w:rsidRPr="00270996" w14:paraId="7E63396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89ADC51" w14:textId="77777777" w:rsidR="00946797" w:rsidRPr="00270996" w:rsidRDefault="000807CD">
            <w:pPr>
              <w:rPr>
                <w:rFonts w:cs="Times New Roman"/>
                <w:color w:val="auto"/>
              </w:rPr>
            </w:pPr>
            <w:r w:rsidRPr="00270996">
              <w:rPr>
                <w:rFonts w:cs="Times New Roman"/>
                <w:b/>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5802CC44" w14:textId="77777777" w:rsidR="00946797" w:rsidRPr="00270996" w:rsidRDefault="000807CD">
            <w:pPr>
              <w:rPr>
                <w:rFonts w:cs="Times New Roman"/>
                <w:color w:val="auto"/>
              </w:rPr>
            </w:pPr>
            <w:r w:rsidRPr="00270996">
              <w:rPr>
                <w:rFonts w:cs="Times New Roman"/>
                <w:color w:val="auto"/>
              </w:rPr>
              <w:t>5 – 6 câu hỏi trọng tâm / đối tượng</w:t>
            </w:r>
          </w:p>
        </w:tc>
      </w:tr>
      <w:tr w:rsidR="00946797" w:rsidRPr="00270996" w14:paraId="4BEF472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F9ED394" w14:textId="77777777" w:rsidR="00946797" w:rsidRPr="00270996" w:rsidRDefault="000807CD">
            <w:pPr>
              <w:rPr>
                <w:rFonts w:cs="Times New Roman"/>
                <w:color w:val="auto"/>
              </w:rPr>
            </w:pPr>
            <w:r w:rsidRPr="00270996">
              <w:rPr>
                <w:rFonts w:cs="Times New Roman"/>
                <w:b/>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4B27AB9B" w14:textId="77777777" w:rsidR="00946797" w:rsidRPr="00270996" w:rsidRDefault="000807CD">
            <w:pPr>
              <w:rPr>
                <w:rFonts w:cs="Times New Roman"/>
                <w:color w:val="auto"/>
              </w:rPr>
            </w:pPr>
            <w:r w:rsidRPr="00270996">
              <w:rPr>
                <w:rFonts w:cs="Times New Roman"/>
                <w:color w:val="auto"/>
              </w:rPr>
              <w:t>20 – 30 phút / người</w:t>
            </w:r>
          </w:p>
        </w:tc>
      </w:tr>
      <w:tr w:rsidR="00946797" w:rsidRPr="00270996" w14:paraId="12B8917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58987F3" w14:textId="77777777" w:rsidR="00946797" w:rsidRPr="00270996" w:rsidRDefault="000807CD">
            <w:pPr>
              <w:rPr>
                <w:rFonts w:cs="Times New Roman"/>
                <w:color w:val="auto"/>
              </w:rPr>
            </w:pPr>
            <w:r w:rsidRPr="00270996">
              <w:rPr>
                <w:rFonts w:cs="Times New Roman"/>
                <w:b/>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78313484" w14:textId="77777777" w:rsidR="002063E9" w:rsidRDefault="00F160A5">
            <w:r>
              <w:t>Xác định rõ các điểm nghẽn trong quy trình tạo bài viết; nhu cầu ứng dụng Trợ lý AI vào viết bài, gợi ý ảnh minh họa; nhu cầu hẹn giờ xuất bản và đồng bộ Fanpage; các chỉ số thống kê Dashboard cần thiết</w:t>
            </w:r>
          </w:p>
        </w:tc>
      </w:tr>
      <w:tr w:rsidR="00946797" w:rsidRPr="00270996" w14:paraId="1766BA1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DB1FA51" w14:textId="77777777" w:rsidR="00946797" w:rsidRPr="00270996" w:rsidRDefault="000807CD">
            <w:pPr>
              <w:rPr>
                <w:rFonts w:cs="Times New Roman"/>
                <w:color w:val="auto"/>
              </w:rPr>
            </w:pPr>
            <w:r w:rsidRPr="00270996">
              <w:rPr>
                <w:rFonts w:cs="Times New Roman"/>
                <w:b/>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3FDCDF13" w14:textId="77777777" w:rsidR="00946797" w:rsidRPr="00270996" w:rsidRDefault="000807CD">
            <w:pPr>
              <w:rPr>
                <w:rFonts w:cs="Times New Roman"/>
                <w:color w:val="auto"/>
              </w:rPr>
            </w:pPr>
            <w:r w:rsidRPr="00270996">
              <w:rPr>
                <w:rFonts w:cs="Times New Roman"/>
                <w:color w:val="auto"/>
              </w:rPr>
              <w:t>Lãnh đạo Ban Chấp hành Công đoàn TDMU, Cán bộ phụ trách truyền thông, Biên tập viên kiêm nhiệm và Đoàn viên người đọc</w:t>
            </w:r>
          </w:p>
        </w:tc>
      </w:tr>
      <w:tr w:rsidR="00946797" w:rsidRPr="00270996" w14:paraId="7C0F641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AFDC431" w14:textId="77777777" w:rsidR="00946797" w:rsidRPr="00270996" w:rsidRDefault="000807CD">
            <w:pPr>
              <w:rPr>
                <w:rFonts w:cs="Times New Roman"/>
                <w:color w:val="auto"/>
              </w:rPr>
            </w:pPr>
            <w:r w:rsidRPr="00270996">
              <w:rPr>
                <w:rFonts w:cs="Times New Roman"/>
                <w:b/>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545C82B6" w14:textId="77777777" w:rsidR="00946797" w:rsidRPr="00270996" w:rsidRDefault="000807CD">
            <w:pPr>
              <w:rPr>
                <w:rFonts w:cs="Times New Roman"/>
                <w:color w:val="auto"/>
              </w:rPr>
            </w:pPr>
            <w:r w:rsidRPr="00270996">
              <w:rPr>
                <w:rFonts w:cs="Times New Roman"/>
                <w:color w:val="auto"/>
              </w:rPr>
              <w:t>Văn phòng Công đoàn trường và các đơn vị trực thuộc Trường Đại học Thủ Dầu Một</w:t>
            </w:r>
          </w:p>
        </w:tc>
      </w:tr>
    </w:tbl>
    <w:p w14:paraId="757EEC37" w14:textId="77777777" w:rsidR="00946797" w:rsidRPr="00270996" w:rsidRDefault="000807CD" w:rsidP="002F52F2">
      <w:pPr>
        <w:pStyle w:val="m3"/>
      </w:pPr>
      <w:bookmarkStart w:id="45" w:name="_Toc240272974"/>
      <w:bookmarkStart w:id="46" w:name="_Toc240897699"/>
      <w:bookmarkStart w:id="47" w:name="_Toc242698955"/>
      <w:bookmarkStart w:id="48" w:name="_Toc242703576"/>
      <w:bookmarkStart w:id="49" w:name="_Toc243729097"/>
      <w:r w:rsidRPr="00270996">
        <w:lastRenderedPageBreak/>
        <w:t>Phỏng vấn</w:t>
      </w:r>
      <w:bookmarkEnd w:id="45"/>
      <w:bookmarkEnd w:id="46"/>
      <w:bookmarkEnd w:id="47"/>
      <w:bookmarkEnd w:id="48"/>
      <w:bookmarkEnd w:id="49"/>
    </w:p>
    <w:p w14:paraId="2138E68E" w14:textId="77777777" w:rsidR="00946797" w:rsidRPr="00270996" w:rsidRDefault="000807CD" w:rsidP="00BC4A85">
      <w:pPr>
        <w:pStyle w:val="nd"/>
      </w:pPr>
      <w:r w:rsidRPr="00270996">
        <w:t>Dưới đây là biên bản ghi nhận kết quả các cuộc phỏng vấn thực tế với đại diện lãnh đạo và cán bộ phụ trách truyền thông:</w:t>
      </w:r>
    </w:p>
    <w:p w14:paraId="1EF190B5" w14:textId="77777777" w:rsidR="00946797" w:rsidRPr="00270996" w:rsidRDefault="000807CD" w:rsidP="00E2136D">
      <w:pPr>
        <w:pStyle w:val="bang1"/>
        <w:rPr>
          <w:lang w:val="vi-VN"/>
        </w:rPr>
      </w:pPr>
      <w:bookmarkStart w:id="50" w:name="_Toc240291974"/>
      <w:bookmarkStart w:id="51" w:name="_Toc240898830"/>
      <w:bookmarkStart w:id="52" w:name="_Toc242699076"/>
      <w:bookmarkStart w:id="53" w:name="_Toc243729195"/>
      <w:r w:rsidRPr="00270996">
        <w:rPr>
          <w:lang w:val="vi-VN"/>
        </w:rPr>
        <w:t>Phiếu phỏng vấn Cán bộ Quản lý Truyền thông Công đoàn TDMU</w:t>
      </w:r>
      <w:bookmarkEnd w:id="50"/>
      <w:bookmarkEnd w:id="51"/>
      <w:bookmarkEnd w:id="52"/>
      <w:bookmarkEnd w:id="53"/>
    </w:p>
    <w:tbl>
      <w:tblPr>
        <w:tblW w:w="0" w:type="auto"/>
        <w:jc w:val="center"/>
        <w:tblLook w:val="04A0" w:firstRow="1" w:lastRow="0" w:firstColumn="1" w:lastColumn="0" w:noHBand="0" w:noVBand="1"/>
      </w:tblPr>
      <w:tblGrid>
        <w:gridCol w:w="4520"/>
        <w:gridCol w:w="4544"/>
      </w:tblGrid>
      <w:tr w:rsidR="00946797" w:rsidRPr="00270996" w14:paraId="2C915D9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4492F4B" w14:textId="77777777" w:rsidR="00946797" w:rsidRPr="00270996" w:rsidRDefault="000807CD">
            <w:pPr>
              <w:rPr>
                <w:rFonts w:cs="Times New Roman"/>
                <w:bCs/>
                <w:color w:val="auto"/>
              </w:rPr>
            </w:pPr>
            <w:r w:rsidRPr="00270996">
              <w:rPr>
                <w:rFonts w:cs="Times New Roman"/>
                <w:bCs/>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76A82B48" w14:textId="77777777" w:rsidR="00946797" w:rsidRPr="00270996" w:rsidRDefault="000807CD">
            <w:pPr>
              <w:rPr>
                <w:rFonts w:cs="Times New Roman"/>
                <w:bCs/>
                <w:color w:val="auto"/>
              </w:rPr>
            </w:pPr>
            <w:r w:rsidRPr="00270996">
              <w:rPr>
                <w:rFonts w:cs="Times New Roman"/>
                <w:bCs/>
                <w:color w:val="auto"/>
              </w:rPr>
              <w:t>Ngày phỏng vấn: 12/9/2026</w:t>
            </w:r>
          </w:p>
        </w:tc>
      </w:tr>
      <w:tr w:rsidR="00946797" w:rsidRPr="00270996" w14:paraId="4CE7CE5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FC0748C"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75440103"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3BC629A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3E3E25A" w14:textId="77777777" w:rsidR="00946797" w:rsidRPr="00270996" w:rsidRDefault="000807CD">
            <w:pPr>
              <w:rPr>
                <w:rFonts w:cs="Times New Roman"/>
                <w:color w:val="auto"/>
              </w:rPr>
            </w:pPr>
            <w:r w:rsidRPr="00270996">
              <w:rPr>
                <w:rFonts w:cs="Times New Roman"/>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086F957A" w14:textId="77777777" w:rsidR="00946797" w:rsidRPr="00270996" w:rsidRDefault="000807CD">
            <w:pPr>
              <w:rPr>
                <w:rFonts w:cs="Times New Roman"/>
                <w:color w:val="auto"/>
              </w:rPr>
            </w:pPr>
            <w:r w:rsidRPr="00270996">
              <w:rPr>
                <w:rFonts w:cs="Times New Roman"/>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270996" w14:paraId="4AF50E7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C39F98A" w14:textId="77777777" w:rsidR="00946797" w:rsidRPr="00270996" w:rsidRDefault="000807CD">
            <w:pPr>
              <w:rPr>
                <w:rFonts w:cs="Times New Roman"/>
                <w:color w:val="auto"/>
              </w:rPr>
            </w:pPr>
            <w:r w:rsidRPr="00270996">
              <w:rPr>
                <w:rFonts w:cs="Times New Roman"/>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1726EA3E" w14:textId="77777777" w:rsidR="002063E9" w:rsidRDefault="00F160A5">
            <w: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 minh họa.</w:t>
            </w:r>
          </w:p>
        </w:tc>
      </w:tr>
      <w:tr w:rsidR="00946797" w:rsidRPr="00270996" w14:paraId="317EB2B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63898B6" w14:textId="77777777" w:rsidR="00946797" w:rsidRPr="00270996" w:rsidRDefault="000807CD">
            <w:pPr>
              <w:rPr>
                <w:rFonts w:cs="Times New Roman"/>
                <w:color w:val="auto"/>
              </w:rPr>
            </w:pPr>
            <w:r w:rsidRPr="00270996">
              <w:rPr>
                <w:rFonts w:cs="Times New Roman"/>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344761C6" w14:textId="77777777" w:rsidR="00946797" w:rsidRPr="00270996" w:rsidRDefault="000807CD">
            <w:pPr>
              <w:rPr>
                <w:rFonts w:cs="Times New Roman"/>
                <w:color w:val="auto"/>
              </w:rPr>
            </w:pPr>
            <w:r w:rsidRPr="00270996">
              <w:rPr>
                <w:rFonts w:cs="Times New Roman"/>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270996" w14:paraId="5864E60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49BACE9" w14:textId="77777777" w:rsidR="00946797" w:rsidRPr="00270996" w:rsidRDefault="000807CD">
            <w:pPr>
              <w:rPr>
                <w:rFonts w:cs="Times New Roman"/>
                <w:color w:val="auto"/>
              </w:rPr>
            </w:pPr>
            <w:r w:rsidRPr="00270996">
              <w:rPr>
                <w:rFonts w:cs="Times New Roman"/>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434565F3" w14:textId="77777777" w:rsidR="00946797" w:rsidRPr="00270996" w:rsidRDefault="000807CD">
            <w:pPr>
              <w:rPr>
                <w:rFonts w:cs="Times New Roman"/>
                <w:color w:val="auto"/>
              </w:rPr>
            </w:pPr>
            <w:r w:rsidRPr="00270996">
              <w:rPr>
                <w:rFonts w:cs="Times New Roman"/>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270996" w14:paraId="48747C6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1DA8B91" w14:textId="77777777" w:rsidR="00946797" w:rsidRPr="00270996" w:rsidRDefault="000807CD">
            <w:pPr>
              <w:rPr>
                <w:rFonts w:cs="Times New Roman"/>
                <w:color w:val="auto"/>
              </w:rPr>
            </w:pPr>
            <w:r w:rsidRPr="00270996">
              <w:rPr>
                <w:rFonts w:cs="Times New Roman"/>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28290368" w14:textId="77777777" w:rsidR="00946797" w:rsidRPr="00270996" w:rsidRDefault="000807CD">
            <w:pPr>
              <w:rPr>
                <w:rFonts w:cs="Times New Roman"/>
                <w:color w:val="auto"/>
              </w:rPr>
            </w:pPr>
            <w:r w:rsidRPr="00270996">
              <w:rPr>
                <w:rFonts w:cs="Times New Roman"/>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37D66506" w14:textId="77777777" w:rsidR="00946797" w:rsidRPr="00270996" w:rsidRDefault="000807CD">
      <w:pPr>
        <w:rPr>
          <w:rFonts w:cs="Times New Roman"/>
          <w:color w:val="auto"/>
        </w:rPr>
      </w:pPr>
      <w:r w:rsidRPr="00270996">
        <w:rPr>
          <w:rFonts w:cs="Times New Roman"/>
          <w:color w:val="auto"/>
        </w:rPr>
        <w:br w:type="page"/>
      </w:r>
    </w:p>
    <w:p w14:paraId="36EE6196" w14:textId="77777777" w:rsidR="00946797" w:rsidRPr="00270996" w:rsidRDefault="000807CD" w:rsidP="00E2136D">
      <w:pPr>
        <w:pStyle w:val="bang1"/>
        <w:rPr>
          <w:lang w:val="vi-VN"/>
        </w:rPr>
      </w:pPr>
      <w:bookmarkStart w:id="54" w:name="_Toc240291975"/>
      <w:bookmarkStart w:id="55" w:name="_Toc240898831"/>
      <w:bookmarkStart w:id="56" w:name="_Toc242699077"/>
      <w:bookmarkStart w:id="57" w:name="_Toc243729196"/>
      <w:r w:rsidRPr="00270996">
        <w:rPr>
          <w:lang w:val="vi-VN"/>
        </w:rPr>
        <w:lastRenderedPageBreak/>
        <w:t>Phiếu phỏng vấn Biên tập viên &amp; Cán bộ Truyền thông kiêm nhiệm</w:t>
      </w:r>
      <w:bookmarkEnd w:id="54"/>
      <w:bookmarkEnd w:id="55"/>
      <w:bookmarkEnd w:id="56"/>
      <w:bookmarkEnd w:id="57"/>
    </w:p>
    <w:tbl>
      <w:tblPr>
        <w:tblW w:w="0" w:type="auto"/>
        <w:jc w:val="center"/>
        <w:tblLook w:val="04A0" w:firstRow="1" w:lastRow="0" w:firstColumn="1" w:lastColumn="0" w:noHBand="0" w:noVBand="1"/>
      </w:tblPr>
      <w:tblGrid>
        <w:gridCol w:w="4531"/>
        <w:gridCol w:w="4533"/>
      </w:tblGrid>
      <w:tr w:rsidR="00946797" w:rsidRPr="00270996" w14:paraId="6CD7CF0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2227920" w14:textId="77777777" w:rsidR="00946797" w:rsidRPr="00270996" w:rsidRDefault="000807CD">
            <w:pPr>
              <w:rPr>
                <w:rFonts w:cs="Times New Roman"/>
                <w:bCs/>
                <w:color w:val="auto"/>
              </w:rPr>
            </w:pPr>
            <w:r w:rsidRPr="00270996">
              <w:rPr>
                <w:rFonts w:cs="Times New Roman"/>
                <w:bCs/>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2F8DC553" w14:textId="77777777" w:rsidR="00946797" w:rsidRPr="00270996" w:rsidRDefault="000807CD">
            <w:pPr>
              <w:rPr>
                <w:rFonts w:cs="Times New Roman"/>
                <w:bCs/>
                <w:color w:val="auto"/>
              </w:rPr>
            </w:pPr>
            <w:r w:rsidRPr="00270996">
              <w:rPr>
                <w:rFonts w:cs="Times New Roman"/>
                <w:bCs/>
                <w:color w:val="auto"/>
              </w:rPr>
              <w:t>Ngày phỏng vấn: 14/9/2026</w:t>
            </w:r>
          </w:p>
        </w:tc>
      </w:tr>
      <w:tr w:rsidR="00946797" w:rsidRPr="00270996" w14:paraId="712891D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E2D28A4"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157CD5F3"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7D1840F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C7082CF" w14:textId="77777777" w:rsidR="00946797" w:rsidRPr="00270996" w:rsidRDefault="000807CD">
            <w:pPr>
              <w:rPr>
                <w:rFonts w:cs="Times New Roman"/>
                <w:color w:val="auto"/>
              </w:rPr>
            </w:pPr>
            <w:r w:rsidRPr="00270996">
              <w:rPr>
                <w:rFonts w:cs="Times New Roman"/>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4357099A" w14:textId="77777777" w:rsidR="002063E9" w:rsidRDefault="00F160A5">
            <w:r>
              <w:t>Mất nhiều thời gian nhất ở khâu tìm ý tưởng triển khai bài viết, đặt tiêu đề sao cho vừa trang trọng vừa thu hút, và khâu xử lý, tìm kiếm hoặc cắt ghép hình ảnh banner minh họa sự kiện cho bắt mắt.</w:t>
            </w:r>
          </w:p>
        </w:tc>
      </w:tr>
      <w:tr w:rsidR="00946797" w:rsidRPr="00270996" w14:paraId="665857B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6806240" w14:textId="77777777" w:rsidR="00946797" w:rsidRPr="00270996" w:rsidRDefault="000807CD">
            <w:pPr>
              <w:rPr>
                <w:rFonts w:cs="Times New Roman"/>
                <w:color w:val="auto"/>
              </w:rPr>
            </w:pPr>
            <w:r w:rsidRPr="00270996">
              <w:rPr>
                <w:rFonts w:cs="Times New Roman"/>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2645FF1A" w14:textId="77777777" w:rsidR="002063E9" w:rsidRDefault="00F160A5">
            <w: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minh họa sự kiện.</w:t>
            </w:r>
          </w:p>
        </w:tc>
      </w:tr>
      <w:tr w:rsidR="00946797" w:rsidRPr="00270996" w14:paraId="7FD3026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62A0E6D" w14:textId="77777777" w:rsidR="002063E9" w:rsidRDefault="00F160A5">
            <w:r>
              <w:t>Việc quản lý hình ảnh tư liệu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76784A9B" w14:textId="77777777" w:rsidR="002063E9" w:rsidRDefault="00F160A5">
            <w:r>
              <w:t>Hình ảnh tư liệu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270996" w14:paraId="5A18655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D114C57" w14:textId="77777777" w:rsidR="00946797" w:rsidRPr="00270996" w:rsidRDefault="000807CD">
            <w:pPr>
              <w:rPr>
                <w:rFonts w:cs="Times New Roman"/>
                <w:color w:val="auto"/>
              </w:rPr>
            </w:pPr>
            <w:r w:rsidRPr="00270996">
              <w:rPr>
                <w:rFonts w:cs="Times New Roman"/>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7BAA94B9" w14:textId="77777777" w:rsidR="00946797" w:rsidRPr="00270996" w:rsidRDefault="000807CD">
            <w:pPr>
              <w:rPr>
                <w:rFonts w:cs="Times New Roman"/>
                <w:color w:val="auto"/>
              </w:rPr>
            </w:pPr>
            <w:r w:rsidRPr="00270996">
              <w:rPr>
                <w:rFonts w:cs="Times New Roman"/>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270996" w14:paraId="3E08F97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4F5407A" w14:textId="77777777" w:rsidR="00946797" w:rsidRPr="00270996" w:rsidRDefault="000807CD">
            <w:pPr>
              <w:rPr>
                <w:rFonts w:cs="Times New Roman"/>
                <w:color w:val="auto"/>
              </w:rPr>
            </w:pPr>
            <w:r w:rsidRPr="00270996">
              <w:rPr>
                <w:rFonts w:cs="Times New Roman"/>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7FB78226" w14:textId="77777777" w:rsidR="00946797" w:rsidRPr="00270996" w:rsidRDefault="000807CD">
            <w:pPr>
              <w:rPr>
                <w:rFonts w:cs="Times New Roman"/>
                <w:color w:val="auto"/>
              </w:rPr>
            </w:pPr>
            <w:r w:rsidRPr="00270996">
              <w:rPr>
                <w:rFonts w:cs="Times New Roman"/>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79584331" w14:textId="77777777" w:rsidR="00946797" w:rsidRPr="00270996" w:rsidRDefault="000807CD" w:rsidP="002F52F2">
      <w:pPr>
        <w:pStyle w:val="m2"/>
      </w:pPr>
      <w:bookmarkStart w:id="58" w:name="_Toc240272975"/>
      <w:bookmarkStart w:id="59" w:name="_Toc240897700"/>
      <w:bookmarkStart w:id="60" w:name="_Toc242698956"/>
      <w:bookmarkStart w:id="61" w:name="_Toc242703577"/>
      <w:bookmarkStart w:id="62" w:name="_Toc243729098"/>
      <w:r w:rsidRPr="00270996">
        <w:lastRenderedPageBreak/>
        <w:t>Phân tích yêu cầu</w:t>
      </w:r>
      <w:bookmarkEnd w:id="58"/>
      <w:bookmarkEnd w:id="59"/>
      <w:bookmarkEnd w:id="60"/>
      <w:bookmarkEnd w:id="61"/>
      <w:bookmarkEnd w:id="62"/>
    </w:p>
    <w:p w14:paraId="4A16A8A2" w14:textId="77777777" w:rsidR="00946797" w:rsidRPr="00270996" w:rsidRDefault="000807CD" w:rsidP="002F52F2">
      <w:pPr>
        <w:pStyle w:val="m3"/>
      </w:pPr>
      <w:bookmarkStart w:id="63" w:name="_Toc240272976"/>
      <w:bookmarkStart w:id="64" w:name="_Toc240897701"/>
      <w:bookmarkStart w:id="65" w:name="_Toc242698957"/>
      <w:bookmarkStart w:id="66" w:name="_Toc242703578"/>
      <w:bookmarkStart w:id="67" w:name="_Toc243729099"/>
      <w:r w:rsidRPr="00270996">
        <w:t>Yêu cầu của người dùng</w:t>
      </w:r>
      <w:bookmarkEnd w:id="63"/>
      <w:bookmarkEnd w:id="64"/>
      <w:bookmarkEnd w:id="65"/>
      <w:bookmarkEnd w:id="66"/>
      <w:bookmarkEnd w:id="67"/>
    </w:p>
    <w:p w14:paraId="6250362D" w14:textId="77777777" w:rsidR="00946797" w:rsidRPr="00270996" w:rsidRDefault="000807CD" w:rsidP="00BC4A85">
      <w:pPr>
        <w:pStyle w:val="nd"/>
      </w:pPr>
      <w:r w:rsidRPr="00270996">
        <w:t>Hệ thống Website truyền thông hỗ trợ đoàn viên, cán bộ giảng viên và độc giả trong việc tiếp nhận thông tin và tương tác:</w:t>
      </w:r>
    </w:p>
    <w:p w14:paraId="3A3B48B2" w14:textId="77777777" w:rsidR="00946797" w:rsidRPr="00270996" w:rsidRDefault="000807CD" w:rsidP="00D42713">
      <w:pPr>
        <w:pStyle w:val="nd-"/>
      </w:pPr>
      <w:r w:rsidRPr="00270996">
        <w:t>Tra cứu, xem danh sách tin tức, thông báo, sự kiện Công đoàn được phân loại trực quan theo chuyên mục (Hoạt động phong trào, Tuyên truyền giáo dục, Chế độ chính sách, Nữ công, Thi đua khen thưởng).</w:t>
      </w:r>
    </w:p>
    <w:p w14:paraId="0F60A12B" w14:textId="77777777" w:rsidR="00946797" w:rsidRPr="00270996" w:rsidRDefault="000807CD" w:rsidP="00D42713">
      <w:pPr>
        <w:pStyle w:val="nd-"/>
      </w:pPr>
      <w:r w:rsidRPr="00270996">
        <w:t>Tìm kiếm bài viết thông minh: Người dùng có thể tìm kiếm theo từ khóa trong tiêu đề, nội dung, tìm theo tác giả hoặc khoảng thời gian đăng tải.</w:t>
      </w:r>
    </w:p>
    <w:p w14:paraId="0913B38F" w14:textId="77777777" w:rsidR="00946797" w:rsidRPr="00270996" w:rsidRDefault="000807CD" w:rsidP="00D42713">
      <w:pPr>
        <w:pStyle w:val="nd-"/>
      </w:pPr>
      <w:r>
        <w:t>Xem chi tiết bài viết chất lượng cao: Nội dung trình bày trang trọng, rõ ràng, tích hợp album hình ảnh độ phân giải cao và album hình ảnh sự kiện trực quan.</w:t>
      </w:r>
    </w:p>
    <w:p w14:paraId="53DC2C9F" w14:textId="77777777" w:rsidR="00946797" w:rsidRPr="00270996" w:rsidRDefault="000807CD" w:rsidP="00D42713">
      <w:pPr>
        <w:pStyle w:val="nd-"/>
      </w:pPr>
      <w:r w:rsidRPr="00270996">
        <w:t>Tương tác với bài viết: Người đọc có thể bấm 'Thích' (Like), gửi bình luận đóng góp ý kiến dưới bài viết, và chia sẻ nhanh bài viết lên các nền tảng mạng xã hội (Facebook, Zalo) qua liên kết trực tiếp.</w:t>
      </w:r>
    </w:p>
    <w:p w14:paraId="40A8A807" w14:textId="77777777" w:rsidR="00946797" w:rsidRPr="00270996" w:rsidRDefault="000807CD" w:rsidP="00D42713">
      <w:pPr>
        <w:pStyle w:val="nd-"/>
      </w:pPr>
      <w:r w:rsidRPr="00270996">
        <w:t>Trải nghiệm đa nền tảng tối ưu (Responsive): Giao diện tự động co giãn tối ưu trên mọi kích thước màn hình từ Máy tính để bàn (PC/Laptop), Máy tính bảng (Tablet) đến Điện thoại di động (Smartphone).</w:t>
      </w:r>
    </w:p>
    <w:p w14:paraId="2142ED56" w14:textId="77777777" w:rsidR="00946797" w:rsidRPr="00270996" w:rsidRDefault="000807CD" w:rsidP="002F52F2">
      <w:pPr>
        <w:pStyle w:val="m3"/>
      </w:pPr>
      <w:bookmarkStart w:id="68" w:name="_Toc240272977"/>
      <w:bookmarkStart w:id="69" w:name="_Toc240897702"/>
      <w:bookmarkStart w:id="70" w:name="_Toc242698958"/>
      <w:bookmarkStart w:id="71" w:name="_Toc242703579"/>
      <w:bookmarkStart w:id="72" w:name="_Toc243729100"/>
      <w:r w:rsidRPr="00270996">
        <w:t>Yêu cầu của quản lý</w:t>
      </w:r>
      <w:bookmarkEnd w:id="68"/>
      <w:bookmarkEnd w:id="69"/>
      <w:bookmarkEnd w:id="70"/>
      <w:bookmarkEnd w:id="71"/>
      <w:bookmarkEnd w:id="72"/>
    </w:p>
    <w:p w14:paraId="1F97B916" w14:textId="77777777" w:rsidR="00946797" w:rsidRPr="00270996" w:rsidRDefault="000807CD" w:rsidP="00BC4A85">
      <w:pPr>
        <w:pStyle w:val="nd"/>
      </w:pPr>
      <w:r w:rsidRPr="00270996">
        <w:t>Hệ thống hỗ trợ Ban Chấp hành Công đoàn, Ban Tuyên giáo, Biên tập viên và Quản trị viên trong toàn bộ chu trình quản lý truyền thông:</w:t>
      </w:r>
    </w:p>
    <w:p w14:paraId="1AA4475A" w14:textId="77777777" w:rsidR="00946797" w:rsidRPr="00270996" w:rsidRDefault="000807CD" w:rsidP="00E25F95">
      <w:pPr>
        <w:pStyle w:val="nd-"/>
      </w:pPr>
      <w:r w:rsidRPr="00270996">
        <w:t>Quản trị tài khoản và phân quyền người dùng theo 3 vai trò chuẩn mực: Quản trị viên (Admin), Biên tập viên (Editor), Cộng tác viên (Contributor).</w:t>
      </w:r>
    </w:p>
    <w:p w14:paraId="2B5210AD" w14:textId="77777777" w:rsidR="00946797" w:rsidRPr="00270996" w:rsidRDefault="000807CD" w:rsidP="00E25F95">
      <w:pPr>
        <w:pStyle w:val="nd-"/>
      </w:pPr>
      <w:r>
        <w:t>Quản lý toàn diện nội dung truyền thông: Quản lý danh mục bài viết, thêm mới, biên tập, chỉnh sửa nội dung rich-text và quản lý kho thư viện hình ảnh tập trung.</w:t>
      </w:r>
    </w:p>
    <w:p w14:paraId="0656938B" w14:textId="77777777" w:rsidR="00946797" w:rsidRPr="00270996" w:rsidRDefault="000807CD" w:rsidP="00E25F95">
      <w:pPr>
        <w:pStyle w:val="nd-"/>
      </w:pPr>
      <w:r w:rsidRPr="00270996">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4266F50B" w14:textId="77777777" w:rsidR="00946797" w:rsidRPr="00270996" w:rsidRDefault="000807CD" w:rsidP="00E25F95">
      <w:pPr>
        <w:pStyle w:val="nd-"/>
      </w:pPr>
      <w:r>
        <w:t>Trợ lý Trí tuệ nhân tạo (AI Copilot): Hỗ trợ cán bộ tạo nhanh bản thảo bài viết từ thông tin thô sự kiện, tự động gợi ý các tiêu đề thu hút, tóm tắt đoạn mở đầu (Sapo 5W1H) và gợi ý từ khóa phân loại bài viết.</w:t>
      </w:r>
    </w:p>
    <w:p w14:paraId="02D36DA8" w14:textId="77777777" w:rsidR="00946797" w:rsidRPr="00270996" w:rsidRDefault="000807CD" w:rsidP="00E25F95">
      <w:pPr>
        <w:pStyle w:val="nd-"/>
      </w:pPr>
      <w:r w:rsidRPr="00270996">
        <w:t>Quản lý lịch đăng bài (Scheduler &amp; Cronjob): Thiết lập lịch hẹn ngày/giờ xuất bản bài viết tự động theo khung giờ tối ưu lượng tiếp cận.</w:t>
      </w:r>
    </w:p>
    <w:p w14:paraId="04228487" w14:textId="77777777" w:rsidR="00946797" w:rsidRPr="00270996" w:rsidRDefault="000807CD" w:rsidP="00E25F95">
      <w:pPr>
        <w:pStyle w:val="nd-"/>
      </w:pPr>
      <w:r w:rsidRPr="00270996">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3B42CEE4" w14:textId="77777777" w:rsidR="00946797" w:rsidRPr="00270996" w:rsidRDefault="000807CD" w:rsidP="00E25F95">
      <w:pPr>
        <w:pStyle w:val="nd-"/>
      </w:pPr>
      <w:r w:rsidRPr="00270996">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0D07D2DE" w14:textId="77777777" w:rsidR="00946797" w:rsidRPr="00270996" w:rsidRDefault="000807CD" w:rsidP="002F52F2">
      <w:pPr>
        <w:pStyle w:val="m2"/>
      </w:pPr>
      <w:bookmarkStart w:id="73" w:name="_Toc240272978"/>
      <w:bookmarkStart w:id="74" w:name="_Toc240897703"/>
      <w:bookmarkStart w:id="75" w:name="_Toc242698959"/>
      <w:bookmarkStart w:id="76" w:name="_Toc242703580"/>
      <w:bookmarkStart w:id="77" w:name="_Toc243729101"/>
      <w:r w:rsidRPr="00270996">
        <w:t>Phân tích chức năng</w:t>
      </w:r>
      <w:bookmarkEnd w:id="73"/>
      <w:bookmarkEnd w:id="74"/>
      <w:bookmarkEnd w:id="75"/>
      <w:bookmarkEnd w:id="76"/>
      <w:bookmarkEnd w:id="77"/>
    </w:p>
    <w:p w14:paraId="0031553C" w14:textId="77777777" w:rsidR="00946797" w:rsidRPr="00270996" w:rsidRDefault="000807CD" w:rsidP="002F52F2">
      <w:pPr>
        <w:pStyle w:val="m3"/>
      </w:pPr>
      <w:bookmarkStart w:id="78" w:name="_Toc240272979"/>
      <w:bookmarkStart w:id="79" w:name="_Toc240897704"/>
      <w:bookmarkStart w:id="80" w:name="_Toc242698960"/>
      <w:bookmarkStart w:id="81" w:name="_Toc242703581"/>
      <w:bookmarkStart w:id="82" w:name="_Toc243729102"/>
      <w:r w:rsidRPr="00270996">
        <w:t>Chức năng người dùng</w:t>
      </w:r>
      <w:bookmarkEnd w:id="78"/>
      <w:bookmarkEnd w:id="79"/>
      <w:bookmarkEnd w:id="80"/>
      <w:bookmarkEnd w:id="81"/>
      <w:bookmarkEnd w:id="82"/>
    </w:p>
    <w:p w14:paraId="7F9F9651" w14:textId="77777777" w:rsidR="00946797" w:rsidRPr="00270996" w:rsidRDefault="000807CD" w:rsidP="00E2136D">
      <w:pPr>
        <w:pStyle w:val="bang1"/>
        <w:rPr>
          <w:lang w:val="vi-VN"/>
        </w:rPr>
      </w:pPr>
      <w:bookmarkStart w:id="83" w:name="_Toc240291976"/>
      <w:bookmarkStart w:id="84" w:name="_Toc240898832"/>
      <w:bookmarkStart w:id="85" w:name="_Toc242699078"/>
      <w:bookmarkStart w:id="86" w:name="_Toc243729197"/>
      <w:r w:rsidRPr="00270996">
        <w:rPr>
          <w:lang w:val="vi-VN"/>
        </w:rPr>
        <w:t>Danh sách chức năng phía người dùng</w:t>
      </w:r>
      <w:bookmarkEnd w:id="83"/>
      <w:bookmarkEnd w:id="84"/>
      <w:bookmarkEnd w:id="85"/>
      <w:bookmarkEnd w:id="86"/>
    </w:p>
    <w:tbl>
      <w:tblPr>
        <w:tblW w:w="0" w:type="auto"/>
        <w:jc w:val="center"/>
        <w:tblLook w:val="04A0" w:firstRow="1" w:lastRow="0" w:firstColumn="1" w:lastColumn="0" w:noHBand="0" w:noVBand="1"/>
      </w:tblPr>
      <w:tblGrid>
        <w:gridCol w:w="898"/>
        <w:gridCol w:w="2073"/>
        <w:gridCol w:w="6093"/>
      </w:tblGrid>
      <w:tr w:rsidR="00946797" w:rsidRPr="00270996" w14:paraId="1BF1BCC8"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2856921F" w14:textId="77777777" w:rsidR="00946797" w:rsidRPr="00270996" w:rsidRDefault="000807CD">
            <w:pPr>
              <w:rPr>
                <w:rFonts w:cs="Times New Roman"/>
                <w:color w:val="auto"/>
              </w:rPr>
            </w:pPr>
            <w:r w:rsidRPr="00270996">
              <w:rPr>
                <w:rFonts w:cs="Times New Roman"/>
                <w:b/>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1C307852" w14:textId="77777777" w:rsidR="00946797" w:rsidRPr="00270996" w:rsidRDefault="000807CD">
            <w:pPr>
              <w:rPr>
                <w:rFonts w:cs="Times New Roman"/>
                <w:color w:val="auto"/>
              </w:rPr>
            </w:pPr>
            <w:r w:rsidRPr="00270996">
              <w:rPr>
                <w:rFonts w:cs="Times New Roman"/>
                <w:b/>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0A849917"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1C4F695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3E40BB1" w14:textId="77777777" w:rsidR="00946797" w:rsidRPr="00270996" w:rsidRDefault="000807CD">
            <w:pPr>
              <w:rPr>
                <w:rFonts w:cs="Times New Roman"/>
                <w:color w:val="auto"/>
              </w:rPr>
            </w:pPr>
            <w:r w:rsidRPr="00270996">
              <w:rPr>
                <w:rFonts w:cs="Times New Roman"/>
                <w:color w:val="auto"/>
              </w:rPr>
              <w:t>1</w:t>
            </w:r>
          </w:p>
        </w:tc>
        <w:tc>
          <w:tcPr>
            <w:tcW w:w="2109" w:type="dxa"/>
            <w:tcBorders>
              <w:top w:val="single" w:sz="4" w:space="0" w:color="auto"/>
              <w:left w:val="single" w:sz="4" w:space="0" w:color="auto"/>
              <w:bottom w:val="single" w:sz="4" w:space="0" w:color="auto"/>
              <w:right w:val="single" w:sz="4" w:space="0" w:color="auto"/>
            </w:tcBorders>
          </w:tcPr>
          <w:p w14:paraId="7EA14044" w14:textId="77777777" w:rsidR="00946797" w:rsidRPr="00270996" w:rsidRDefault="000807CD">
            <w:pPr>
              <w:rPr>
                <w:rFonts w:cs="Times New Roman"/>
                <w:color w:val="auto"/>
              </w:rPr>
            </w:pPr>
            <w:r w:rsidRPr="00270996">
              <w:rPr>
                <w:rFonts w:cs="Times New Roman"/>
                <w:b/>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0B2B6F09" w14:textId="77777777" w:rsidR="00946797" w:rsidRPr="00270996" w:rsidRDefault="000807CD">
            <w:pPr>
              <w:rPr>
                <w:rFonts w:cs="Times New Roman"/>
                <w:color w:val="auto"/>
              </w:rPr>
            </w:pPr>
            <w:r w:rsidRPr="00270996">
              <w:rPr>
                <w:rFonts w:cs="Times New Roman"/>
                <w:color w:val="auto"/>
              </w:rPr>
              <w:t>Đoàn viên và độc giả truy cập trang chủ, xem banner trình chiếu các sự kiện nổi bật, tin tức mới nhất và các hoạt động công đoàn tiêu biểu.</w:t>
            </w:r>
          </w:p>
        </w:tc>
      </w:tr>
      <w:tr w:rsidR="00946797" w:rsidRPr="00270996" w14:paraId="3C7301DD"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D88E382" w14:textId="77777777" w:rsidR="00946797" w:rsidRPr="00270996" w:rsidRDefault="000807CD">
            <w:pPr>
              <w:rPr>
                <w:rFonts w:cs="Times New Roman"/>
                <w:color w:val="auto"/>
              </w:rPr>
            </w:pPr>
            <w:r w:rsidRPr="00270996">
              <w:rPr>
                <w:rFonts w:cs="Times New Roman"/>
                <w:color w:val="auto"/>
              </w:rPr>
              <w:t>2</w:t>
            </w:r>
          </w:p>
        </w:tc>
        <w:tc>
          <w:tcPr>
            <w:tcW w:w="2109" w:type="dxa"/>
            <w:tcBorders>
              <w:top w:val="single" w:sz="4" w:space="0" w:color="auto"/>
              <w:left w:val="single" w:sz="4" w:space="0" w:color="auto"/>
              <w:bottom w:val="single" w:sz="4" w:space="0" w:color="auto"/>
              <w:right w:val="single" w:sz="4" w:space="0" w:color="auto"/>
            </w:tcBorders>
          </w:tcPr>
          <w:p w14:paraId="778CAED7" w14:textId="77777777" w:rsidR="00946797" w:rsidRPr="00270996" w:rsidRDefault="000807CD">
            <w:pPr>
              <w:rPr>
                <w:rFonts w:cs="Times New Roman"/>
                <w:color w:val="auto"/>
              </w:rPr>
            </w:pPr>
            <w:r w:rsidRPr="00270996">
              <w:rPr>
                <w:rFonts w:cs="Times New Roman"/>
                <w:b/>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6B1C6C48" w14:textId="77777777" w:rsidR="00946797" w:rsidRPr="00270996" w:rsidRDefault="000807CD">
            <w:pPr>
              <w:rPr>
                <w:rFonts w:cs="Times New Roman"/>
                <w:color w:val="auto"/>
              </w:rPr>
            </w:pPr>
            <w:r w:rsidRPr="00270996">
              <w:rPr>
                <w:rFonts w:cs="Times New Roman"/>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270996" w14:paraId="50E559DF"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31B50EE" w14:textId="77777777" w:rsidR="00946797" w:rsidRPr="00270996" w:rsidRDefault="000807CD">
            <w:pPr>
              <w:rPr>
                <w:rFonts w:cs="Times New Roman"/>
                <w:color w:val="auto"/>
              </w:rPr>
            </w:pPr>
            <w:r w:rsidRPr="00270996">
              <w:rPr>
                <w:rFonts w:cs="Times New Roman"/>
                <w:color w:val="auto"/>
              </w:rPr>
              <w:t>3</w:t>
            </w:r>
          </w:p>
        </w:tc>
        <w:tc>
          <w:tcPr>
            <w:tcW w:w="2109" w:type="dxa"/>
            <w:tcBorders>
              <w:top w:val="single" w:sz="4" w:space="0" w:color="auto"/>
              <w:left w:val="single" w:sz="4" w:space="0" w:color="auto"/>
              <w:bottom w:val="single" w:sz="4" w:space="0" w:color="auto"/>
              <w:right w:val="single" w:sz="4" w:space="0" w:color="auto"/>
            </w:tcBorders>
          </w:tcPr>
          <w:p w14:paraId="69FC8589" w14:textId="77777777" w:rsidR="00946797" w:rsidRPr="00270996" w:rsidRDefault="000807CD">
            <w:pPr>
              <w:rPr>
                <w:rFonts w:cs="Times New Roman"/>
                <w:color w:val="auto"/>
              </w:rPr>
            </w:pPr>
            <w:r w:rsidRPr="00270996">
              <w:rPr>
                <w:rFonts w:cs="Times New Roman"/>
                <w:b/>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179BD920" w14:textId="77777777" w:rsidR="00946797" w:rsidRPr="00270996" w:rsidRDefault="000807CD">
            <w:pPr>
              <w:rPr>
                <w:rFonts w:cs="Times New Roman"/>
                <w:color w:val="auto"/>
              </w:rPr>
            </w:pPr>
            <w:r w:rsidRPr="00270996">
              <w:rPr>
                <w:rFonts w:cs="Times New Roman"/>
                <w:color w:val="auto"/>
              </w:rPr>
              <w:t>Tìm kiếm nhanh các bài viết theo từ khóa tiêu đề, nội dung tóm tắt, tên tác giả hoặc khoảng thời gian phát hành.</w:t>
            </w:r>
          </w:p>
        </w:tc>
      </w:tr>
      <w:tr w:rsidR="00946797" w:rsidRPr="00270996" w14:paraId="6F05355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9B5912A" w14:textId="77777777" w:rsidR="00946797" w:rsidRPr="00270996" w:rsidRDefault="000807CD">
            <w:pPr>
              <w:rPr>
                <w:rFonts w:cs="Times New Roman"/>
                <w:color w:val="auto"/>
              </w:rPr>
            </w:pPr>
            <w:r w:rsidRPr="00270996">
              <w:rPr>
                <w:rFonts w:cs="Times New Roman"/>
                <w:color w:val="auto"/>
              </w:rPr>
              <w:t>4</w:t>
            </w:r>
          </w:p>
        </w:tc>
        <w:tc>
          <w:tcPr>
            <w:tcW w:w="2109" w:type="dxa"/>
            <w:tcBorders>
              <w:top w:val="single" w:sz="4" w:space="0" w:color="auto"/>
              <w:left w:val="single" w:sz="4" w:space="0" w:color="auto"/>
              <w:bottom w:val="single" w:sz="4" w:space="0" w:color="auto"/>
              <w:right w:val="single" w:sz="4" w:space="0" w:color="auto"/>
            </w:tcBorders>
          </w:tcPr>
          <w:p w14:paraId="158EA0DF" w14:textId="77777777" w:rsidR="00946797" w:rsidRPr="00270996" w:rsidRDefault="000807CD">
            <w:pPr>
              <w:rPr>
                <w:rFonts w:cs="Times New Roman"/>
                <w:color w:val="auto"/>
              </w:rPr>
            </w:pPr>
            <w:r w:rsidRPr="00270996">
              <w:rPr>
                <w:rFonts w:cs="Times New Roman"/>
                <w:b/>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1BBE4FB9" w14:textId="77777777" w:rsidR="002063E9" w:rsidRDefault="00F160A5">
            <w:r>
              <w:t>Đọc nội dung bài viết với giao diện chuẩn báo chí, xem album hình ảnh sự kiện chất lượng cao và tra cứu tài liệu đính kèm.</w:t>
            </w:r>
          </w:p>
        </w:tc>
      </w:tr>
      <w:tr w:rsidR="00946797" w:rsidRPr="00270996" w14:paraId="727C2119"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5DC08DF" w14:textId="77777777" w:rsidR="00946797" w:rsidRPr="00270996" w:rsidRDefault="000807CD">
            <w:pPr>
              <w:rPr>
                <w:rFonts w:cs="Times New Roman"/>
                <w:color w:val="auto"/>
              </w:rPr>
            </w:pPr>
            <w:r w:rsidRPr="00270996">
              <w:rPr>
                <w:rFonts w:cs="Times New Roman"/>
                <w:color w:val="auto"/>
              </w:rPr>
              <w:t>5</w:t>
            </w:r>
          </w:p>
        </w:tc>
        <w:tc>
          <w:tcPr>
            <w:tcW w:w="2109" w:type="dxa"/>
            <w:tcBorders>
              <w:top w:val="single" w:sz="4" w:space="0" w:color="auto"/>
              <w:left w:val="single" w:sz="4" w:space="0" w:color="auto"/>
              <w:bottom w:val="single" w:sz="4" w:space="0" w:color="auto"/>
              <w:right w:val="single" w:sz="4" w:space="0" w:color="auto"/>
            </w:tcBorders>
          </w:tcPr>
          <w:p w14:paraId="554D2AC0" w14:textId="77777777" w:rsidR="00946797" w:rsidRPr="00270996" w:rsidRDefault="000807CD">
            <w:pPr>
              <w:rPr>
                <w:rFonts w:cs="Times New Roman"/>
                <w:color w:val="auto"/>
              </w:rPr>
            </w:pPr>
            <w:r w:rsidRPr="00270996">
              <w:rPr>
                <w:rFonts w:cs="Times New Roman"/>
                <w:b/>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0C6DFC7E" w14:textId="77777777" w:rsidR="00946797" w:rsidRPr="00270996" w:rsidRDefault="000807CD">
            <w:pPr>
              <w:rPr>
                <w:rFonts w:cs="Times New Roman"/>
                <w:color w:val="auto"/>
              </w:rPr>
            </w:pPr>
            <w:r w:rsidRPr="00270996">
              <w:rPr>
                <w:rFonts w:cs="Times New Roman"/>
                <w:color w:val="auto"/>
              </w:rPr>
              <w:t>Đoàn viên bày tỏ sự quan tâm, yêu thích đối với bài viết thông qua nút Like; hệ thống tự động cập nhật số lượt thích thời gian thực.</w:t>
            </w:r>
          </w:p>
        </w:tc>
      </w:tr>
      <w:tr w:rsidR="00946797" w:rsidRPr="00270996" w14:paraId="43CA853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F0EA62F" w14:textId="77777777" w:rsidR="00946797" w:rsidRPr="00270996" w:rsidRDefault="000807CD">
            <w:pPr>
              <w:rPr>
                <w:rFonts w:cs="Times New Roman"/>
                <w:color w:val="auto"/>
              </w:rPr>
            </w:pPr>
            <w:r w:rsidRPr="00270996">
              <w:rPr>
                <w:rFonts w:cs="Times New Roman"/>
                <w:color w:val="auto"/>
              </w:rPr>
              <w:t>6</w:t>
            </w:r>
          </w:p>
        </w:tc>
        <w:tc>
          <w:tcPr>
            <w:tcW w:w="2109" w:type="dxa"/>
            <w:tcBorders>
              <w:top w:val="single" w:sz="4" w:space="0" w:color="auto"/>
              <w:left w:val="single" w:sz="4" w:space="0" w:color="auto"/>
              <w:bottom w:val="single" w:sz="4" w:space="0" w:color="auto"/>
              <w:right w:val="single" w:sz="4" w:space="0" w:color="auto"/>
            </w:tcBorders>
          </w:tcPr>
          <w:p w14:paraId="100A1459" w14:textId="77777777" w:rsidR="00946797" w:rsidRPr="00270996" w:rsidRDefault="000807CD">
            <w:pPr>
              <w:rPr>
                <w:rFonts w:cs="Times New Roman"/>
                <w:color w:val="auto"/>
              </w:rPr>
            </w:pPr>
            <w:r w:rsidRPr="00270996">
              <w:rPr>
                <w:rFonts w:cs="Times New Roman"/>
                <w:b/>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6DBB4171" w14:textId="77777777" w:rsidR="00946797" w:rsidRPr="00270996" w:rsidRDefault="000807CD">
            <w:pPr>
              <w:rPr>
                <w:rFonts w:cs="Times New Roman"/>
                <w:color w:val="auto"/>
              </w:rPr>
            </w:pPr>
            <w:r w:rsidRPr="00270996">
              <w:rPr>
                <w:rFonts w:cs="Times New Roman"/>
                <w:color w:val="auto"/>
              </w:rPr>
              <w:t>Người đọc để lại ý kiến đóng góp, thảo luận dưới bài viết (hỗ trợ kiểm duyệt bình luận văn minh trước khi hiển thị).</w:t>
            </w:r>
          </w:p>
        </w:tc>
      </w:tr>
      <w:tr w:rsidR="00946797" w:rsidRPr="00270996" w14:paraId="4BFC324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B653784" w14:textId="77777777" w:rsidR="00946797" w:rsidRPr="00270996" w:rsidRDefault="000807CD">
            <w:pPr>
              <w:rPr>
                <w:rFonts w:cs="Times New Roman"/>
                <w:color w:val="auto"/>
              </w:rPr>
            </w:pPr>
            <w:r w:rsidRPr="00270996">
              <w:rPr>
                <w:rFonts w:cs="Times New Roman"/>
                <w:color w:val="auto"/>
              </w:rPr>
              <w:lastRenderedPageBreak/>
              <w:t>7</w:t>
            </w:r>
          </w:p>
        </w:tc>
        <w:tc>
          <w:tcPr>
            <w:tcW w:w="2109" w:type="dxa"/>
            <w:tcBorders>
              <w:top w:val="single" w:sz="4" w:space="0" w:color="auto"/>
              <w:left w:val="single" w:sz="4" w:space="0" w:color="auto"/>
              <w:bottom w:val="single" w:sz="4" w:space="0" w:color="auto"/>
              <w:right w:val="single" w:sz="4" w:space="0" w:color="auto"/>
            </w:tcBorders>
          </w:tcPr>
          <w:p w14:paraId="050FA710" w14:textId="77777777" w:rsidR="00946797" w:rsidRPr="00270996" w:rsidRDefault="000807CD">
            <w:pPr>
              <w:rPr>
                <w:rFonts w:cs="Times New Roman"/>
                <w:color w:val="auto"/>
              </w:rPr>
            </w:pPr>
            <w:r w:rsidRPr="00270996">
              <w:rPr>
                <w:rFonts w:cs="Times New Roman"/>
                <w:b/>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4488B7B3" w14:textId="77777777" w:rsidR="00946797" w:rsidRPr="00270996" w:rsidRDefault="000807CD">
            <w:pPr>
              <w:rPr>
                <w:rFonts w:cs="Times New Roman"/>
                <w:color w:val="auto"/>
              </w:rPr>
            </w:pPr>
            <w:r w:rsidRPr="00270996">
              <w:rPr>
                <w:rFonts w:cs="Times New Roman"/>
                <w:color w:val="auto"/>
              </w:rPr>
              <w:t>Cung cấp nút chia sẻ nhanh bài viết lên mạng xã hội Facebook, Zalo hoặc sao chép đường dẫn (link) bài viết.</w:t>
            </w:r>
          </w:p>
        </w:tc>
      </w:tr>
      <w:tr w:rsidR="00946797" w:rsidRPr="00270996" w14:paraId="71501D3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521CF59" w14:textId="77777777" w:rsidR="00946797" w:rsidRPr="00270996" w:rsidRDefault="000807CD">
            <w:pPr>
              <w:rPr>
                <w:rFonts w:cs="Times New Roman"/>
                <w:color w:val="auto"/>
              </w:rPr>
            </w:pPr>
            <w:r w:rsidRPr="00270996">
              <w:rPr>
                <w:rFonts w:cs="Times New Roman"/>
                <w:color w:val="auto"/>
              </w:rPr>
              <w:t>8</w:t>
            </w:r>
          </w:p>
        </w:tc>
        <w:tc>
          <w:tcPr>
            <w:tcW w:w="2109" w:type="dxa"/>
            <w:tcBorders>
              <w:top w:val="single" w:sz="4" w:space="0" w:color="auto"/>
              <w:left w:val="single" w:sz="4" w:space="0" w:color="auto"/>
              <w:bottom w:val="single" w:sz="4" w:space="0" w:color="auto"/>
              <w:right w:val="single" w:sz="4" w:space="0" w:color="auto"/>
            </w:tcBorders>
          </w:tcPr>
          <w:p w14:paraId="1D1C3EFC" w14:textId="77777777" w:rsidR="00946797" w:rsidRPr="00270996" w:rsidRDefault="000807CD">
            <w:pPr>
              <w:rPr>
                <w:rFonts w:cs="Times New Roman"/>
                <w:color w:val="auto"/>
              </w:rPr>
            </w:pPr>
            <w:r w:rsidRPr="00270996">
              <w:rPr>
                <w:rFonts w:cs="Times New Roman"/>
                <w:b/>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5FA8FF1E" w14:textId="77777777" w:rsidR="00946797" w:rsidRPr="00270996" w:rsidRDefault="000807CD">
            <w:pPr>
              <w:rPr>
                <w:rFonts w:cs="Times New Roman"/>
                <w:color w:val="auto"/>
              </w:rPr>
            </w:pPr>
            <w:r w:rsidRPr="00270996">
              <w:rPr>
                <w:rFonts w:cs="Times New Roman"/>
                <w:color w:val="auto"/>
              </w:rPr>
              <w:t>Xem thông báo chính thức của Ban Thường vụ, tra cứu sơ đồ cơ cấu tổ chức các Tổ công đoàn và theo dõi lịch công tác tuần/tháng.</w:t>
            </w:r>
          </w:p>
        </w:tc>
      </w:tr>
      <w:tr w:rsidR="00946797" w:rsidRPr="00270996" w14:paraId="602856D4"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97E3986" w14:textId="77777777" w:rsidR="00946797" w:rsidRPr="00270996" w:rsidRDefault="000807CD">
            <w:pPr>
              <w:rPr>
                <w:rFonts w:cs="Times New Roman"/>
                <w:color w:val="auto"/>
              </w:rPr>
            </w:pPr>
            <w:r w:rsidRPr="00270996">
              <w:rPr>
                <w:rFonts w:cs="Times New Roman"/>
                <w:color w:val="auto"/>
              </w:rPr>
              <w:t>9</w:t>
            </w:r>
          </w:p>
        </w:tc>
        <w:tc>
          <w:tcPr>
            <w:tcW w:w="2109" w:type="dxa"/>
            <w:tcBorders>
              <w:top w:val="single" w:sz="4" w:space="0" w:color="auto"/>
              <w:left w:val="single" w:sz="4" w:space="0" w:color="auto"/>
              <w:bottom w:val="single" w:sz="4" w:space="0" w:color="auto"/>
              <w:right w:val="single" w:sz="4" w:space="0" w:color="auto"/>
            </w:tcBorders>
          </w:tcPr>
          <w:p>
            <w:r>
              <w:t>Tra cứu Văn bản, Biểu mẫu &amp; Phúc lợi</w:t>
            </w:r>
          </w:p>
        </w:tc>
        <w:tc>
          <w:tcPr>
            <w:tcW w:w="6386" w:type="dxa"/>
            <w:tcBorders>
              <w:top w:val="single" w:sz="4" w:space="0" w:color="auto"/>
              <w:left w:val="single" w:sz="4" w:space="0" w:color="auto"/>
              <w:bottom w:val="single" w:sz="4" w:space="0" w:color="auto"/>
              <w:right w:val="single" w:sz="4" w:space="0" w:color="auto"/>
            </w:tcBorders>
          </w:tcPr>
          <w:p>
            <w:r>
              <w:t>Tra cứu văn bản quy phạm, hướng dẫn nghiệp vụ công đoàn, xem chính sách chăm lo phúc lợi và tải biểu mẫu đề nghị.</w:t>
            </w:r>
          </w:p>
        </w:tc>
      </w:tr>
      <w:tr w:rsidR="00946797" w:rsidRPr="00270996" w14:paraId="1ABE8E1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697F25D" w14:textId="77777777" w:rsidR="00946797" w:rsidRPr="00270996" w:rsidRDefault="000807CD">
            <w:pPr>
              <w:rPr>
                <w:rFonts w:cs="Times New Roman"/>
                <w:color w:val="auto"/>
              </w:rPr>
            </w:pPr>
            <w:r w:rsidRPr="00270996">
              <w:rPr>
                <w:rFonts w:cs="Times New Roman"/>
                <w:color w:val="auto"/>
              </w:rPr>
              <w:t>10</w:t>
            </w:r>
          </w:p>
        </w:tc>
        <w:tc>
          <w:tcPr>
            <w:tcW w:w="2109" w:type="dxa"/>
            <w:tcBorders>
              <w:top w:val="single" w:sz="4" w:space="0" w:color="auto"/>
              <w:left w:val="single" w:sz="4" w:space="0" w:color="auto"/>
              <w:bottom w:val="single" w:sz="4" w:space="0" w:color="auto"/>
              <w:right w:val="single" w:sz="4" w:space="0" w:color="auto"/>
            </w:tcBorders>
          </w:tcPr>
          <w:p w14:paraId="0E398A1E" w14:textId="77777777" w:rsidR="00946797" w:rsidRPr="00270996" w:rsidRDefault="000807CD">
            <w:pPr>
              <w:rPr>
                <w:rFonts w:cs="Times New Roman"/>
                <w:color w:val="auto"/>
              </w:rPr>
            </w:pPr>
            <w:r w:rsidRPr="00270996">
              <w:rPr>
                <w:rFonts w:cs="Times New Roman"/>
                <w:b/>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50745A71" w14:textId="77777777" w:rsidR="00946797" w:rsidRPr="00270996" w:rsidRDefault="000807CD">
            <w:pPr>
              <w:rPr>
                <w:rFonts w:cs="Times New Roman"/>
                <w:color w:val="auto"/>
              </w:rPr>
            </w:pPr>
            <w:r w:rsidRPr="00270996">
              <w:rPr>
                <w:rFonts w:cs="Times New Roman"/>
                <w:color w:val="auto"/>
              </w:rPr>
              <w:t>Giao diện tự động tối ưu hóa trải nghiệm hiển thị và thao tác cảm ứng trên mọi kích cỡ màn hình điện thoại thông minh và máy tính bảng.</w:t>
            </w:r>
          </w:p>
        </w:tc>
      </w:tr>
    </w:tbl>
    <w:p w14:paraId="1B5D2D65" w14:textId="77777777" w:rsidR="00946797" w:rsidRPr="00270996" w:rsidRDefault="000807CD" w:rsidP="002F52F2">
      <w:pPr>
        <w:pStyle w:val="m3"/>
      </w:pPr>
      <w:bookmarkStart w:id="87" w:name="_Toc240272980"/>
      <w:bookmarkStart w:id="88" w:name="_Toc240897705"/>
      <w:bookmarkStart w:id="89" w:name="_Toc242698961"/>
      <w:bookmarkStart w:id="90" w:name="_Toc242703582"/>
      <w:bookmarkStart w:id="91" w:name="_Toc243729103"/>
      <w:r w:rsidRPr="00270996">
        <w:t>Chức năng phía người quản trị</w:t>
      </w:r>
      <w:bookmarkEnd w:id="87"/>
      <w:bookmarkEnd w:id="88"/>
      <w:bookmarkEnd w:id="89"/>
      <w:bookmarkEnd w:id="90"/>
      <w:bookmarkEnd w:id="91"/>
    </w:p>
    <w:p w14:paraId="60A341E6" w14:textId="77777777" w:rsidR="00946797" w:rsidRPr="00270996" w:rsidRDefault="000807CD" w:rsidP="00E2136D">
      <w:pPr>
        <w:pStyle w:val="bang1"/>
        <w:rPr>
          <w:lang w:val="vi-VN"/>
        </w:rPr>
      </w:pPr>
      <w:bookmarkStart w:id="92" w:name="_Toc240291977"/>
      <w:bookmarkStart w:id="93" w:name="_Toc240898833"/>
      <w:bookmarkStart w:id="94" w:name="_Toc242699079"/>
      <w:bookmarkStart w:id="95" w:name="_Toc243729198"/>
      <w:r w:rsidRPr="00270996">
        <w:rPr>
          <w:lang w:val="vi-VN"/>
        </w:rPr>
        <w:t>Danh sách chức năng phía người quản trị</w:t>
      </w:r>
      <w:bookmarkEnd w:id="92"/>
      <w:bookmarkEnd w:id="93"/>
      <w:bookmarkEnd w:id="94"/>
      <w:bookmarkEnd w:id="95"/>
    </w:p>
    <w:tbl>
      <w:tblPr>
        <w:tblW w:w="0" w:type="auto"/>
        <w:jc w:val="center"/>
        <w:tblLook w:val="04A0" w:firstRow="1" w:lastRow="0" w:firstColumn="1" w:lastColumn="0" w:noHBand="0" w:noVBand="1"/>
      </w:tblPr>
      <w:tblGrid>
        <w:gridCol w:w="992"/>
        <w:gridCol w:w="2363"/>
        <w:gridCol w:w="5709"/>
      </w:tblGrid>
      <w:tr w:rsidR="00946797" w:rsidRPr="00270996" w14:paraId="297D4FED"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7223F5F5" w14:textId="77777777" w:rsidR="00946797" w:rsidRPr="00270996" w:rsidRDefault="000807CD">
            <w:pPr>
              <w:rPr>
                <w:rFonts w:cs="Times New Roman"/>
                <w:color w:val="auto"/>
              </w:rPr>
            </w:pPr>
            <w:r w:rsidRPr="00270996">
              <w:rPr>
                <w:rFonts w:cs="Times New Roman"/>
                <w:b/>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689FBD4D" w14:textId="77777777" w:rsidR="00946797" w:rsidRPr="00270996" w:rsidRDefault="000807CD">
            <w:pPr>
              <w:rPr>
                <w:rFonts w:cs="Times New Roman"/>
                <w:color w:val="auto"/>
              </w:rPr>
            </w:pPr>
            <w:r w:rsidRPr="00270996">
              <w:rPr>
                <w:rFonts w:cs="Times New Roman"/>
                <w:b/>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532E1235"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128962D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76FF450" w14:textId="77777777" w:rsidR="00946797" w:rsidRPr="00270996" w:rsidRDefault="000807CD">
            <w:pPr>
              <w:rPr>
                <w:rFonts w:cs="Times New Roman"/>
                <w:color w:val="auto"/>
              </w:rPr>
            </w:pPr>
            <w:r w:rsidRPr="00270996">
              <w:rPr>
                <w:rFonts w:cs="Times New Roman"/>
                <w:color w:val="auto"/>
              </w:rPr>
              <w:t>1</w:t>
            </w:r>
          </w:p>
        </w:tc>
        <w:tc>
          <w:tcPr>
            <w:tcW w:w="2414" w:type="dxa"/>
            <w:tcBorders>
              <w:top w:val="single" w:sz="4" w:space="0" w:color="auto"/>
              <w:left w:val="single" w:sz="4" w:space="0" w:color="auto"/>
              <w:bottom w:val="single" w:sz="4" w:space="0" w:color="auto"/>
              <w:right w:val="single" w:sz="4" w:space="0" w:color="auto"/>
            </w:tcBorders>
          </w:tcPr>
          <w:p w14:paraId="2CFC8A43" w14:textId="77777777" w:rsidR="00946797" w:rsidRPr="00270996" w:rsidRDefault="000807CD">
            <w:pPr>
              <w:rPr>
                <w:rFonts w:cs="Times New Roman"/>
                <w:color w:val="auto"/>
              </w:rPr>
            </w:pPr>
            <w:r w:rsidRPr="00270996">
              <w:rPr>
                <w:rFonts w:cs="Times New Roman"/>
                <w:b/>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6F510713" w14:textId="77777777" w:rsidR="00946797" w:rsidRPr="00270996" w:rsidRDefault="000807CD">
            <w:pPr>
              <w:rPr>
                <w:rFonts w:cs="Times New Roman"/>
                <w:color w:val="auto"/>
              </w:rPr>
            </w:pPr>
            <w:r w:rsidRPr="00270996">
              <w:rPr>
                <w:rFonts w:cs="Times New Roman"/>
                <w:color w:val="auto"/>
              </w:rPr>
              <w:t>Quản lý danh sách người dùng, cấp phát tài khoản và phân chia 3 vai trò quyền hạn chặt chẽ: Quản trị viên (Admin), Biên tập viên (Editor), Cộng tác viên (Contributor).</w:t>
            </w:r>
          </w:p>
        </w:tc>
      </w:tr>
      <w:tr w:rsidR="00946797" w:rsidRPr="00270996" w14:paraId="389038E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BA153D4" w14:textId="77777777" w:rsidR="00946797" w:rsidRPr="00270996" w:rsidRDefault="000807CD">
            <w:pPr>
              <w:rPr>
                <w:rFonts w:cs="Times New Roman"/>
                <w:color w:val="auto"/>
              </w:rPr>
            </w:pPr>
            <w:r w:rsidRPr="00270996">
              <w:rPr>
                <w:rFonts w:cs="Times New Roman"/>
                <w:color w:val="auto"/>
              </w:rPr>
              <w:t>2</w:t>
            </w:r>
          </w:p>
        </w:tc>
        <w:tc>
          <w:tcPr>
            <w:tcW w:w="2414" w:type="dxa"/>
            <w:tcBorders>
              <w:top w:val="single" w:sz="4" w:space="0" w:color="auto"/>
              <w:left w:val="single" w:sz="4" w:space="0" w:color="auto"/>
              <w:bottom w:val="single" w:sz="4" w:space="0" w:color="auto"/>
              <w:right w:val="single" w:sz="4" w:space="0" w:color="auto"/>
            </w:tcBorders>
          </w:tcPr>
          <w:p w14:paraId="3719CCAD" w14:textId="77777777" w:rsidR="00946797" w:rsidRPr="00270996" w:rsidRDefault="000807CD">
            <w:pPr>
              <w:rPr>
                <w:rFonts w:cs="Times New Roman"/>
                <w:color w:val="auto"/>
              </w:rPr>
            </w:pPr>
            <w:r w:rsidRPr="00270996">
              <w:rPr>
                <w:rFonts w:cs="Times New Roman"/>
                <w:b/>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73CDC875" w14:textId="77777777" w:rsidR="00946797" w:rsidRPr="00270996" w:rsidRDefault="000807CD">
            <w:pPr>
              <w:rPr>
                <w:rFonts w:cs="Times New Roman"/>
                <w:color w:val="auto"/>
              </w:rPr>
            </w:pPr>
            <w:r w:rsidRPr="00270996">
              <w:rPr>
                <w:rFonts w:cs="Times New Roman"/>
                <w:color w:val="auto"/>
              </w:rPr>
              <w:t>Quản lý hệ thống phân mục tin tức, phân cấp cơ cấu tổ chức gồm 5 Ban chuyên môn cấp trường và các Tổ công đoàn bộ phận.</w:t>
            </w:r>
          </w:p>
        </w:tc>
      </w:tr>
      <w:tr w:rsidR="00946797" w:rsidRPr="00270996" w14:paraId="0D4098B1"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FE2B355" w14:textId="77777777" w:rsidR="00946797" w:rsidRPr="00270996" w:rsidRDefault="000807CD">
            <w:pPr>
              <w:rPr>
                <w:rFonts w:cs="Times New Roman"/>
                <w:color w:val="auto"/>
              </w:rPr>
            </w:pPr>
            <w:r w:rsidRPr="00270996">
              <w:rPr>
                <w:rFonts w:cs="Times New Roman"/>
                <w:color w:val="auto"/>
              </w:rPr>
              <w:t>3</w:t>
            </w:r>
          </w:p>
        </w:tc>
        <w:tc>
          <w:tcPr>
            <w:tcW w:w="2414" w:type="dxa"/>
            <w:tcBorders>
              <w:top w:val="single" w:sz="4" w:space="0" w:color="auto"/>
              <w:left w:val="single" w:sz="4" w:space="0" w:color="auto"/>
              <w:bottom w:val="single" w:sz="4" w:space="0" w:color="auto"/>
              <w:right w:val="single" w:sz="4" w:space="0" w:color="auto"/>
            </w:tcBorders>
          </w:tcPr>
          <w:p w14:paraId="07068213" w14:textId="77777777" w:rsidR="00946797" w:rsidRPr="00270996" w:rsidRDefault="000807CD">
            <w:pPr>
              <w:rPr>
                <w:rFonts w:cs="Times New Roman"/>
                <w:color w:val="auto"/>
              </w:rPr>
            </w:pPr>
            <w:r w:rsidRPr="00270996">
              <w:rPr>
                <w:rFonts w:cs="Times New Roman"/>
                <w:b/>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1FB8BD3D" w14:textId="77777777" w:rsidR="00946797" w:rsidRPr="00270996" w:rsidRDefault="000807CD">
            <w:pPr>
              <w:rPr>
                <w:rFonts w:cs="Times New Roman"/>
                <w:color w:val="auto"/>
              </w:rPr>
            </w:pPr>
            <w:r w:rsidRPr="00270996">
              <w:rPr>
                <w:rFonts w:cs="Times New Roman"/>
                <w:color w:val="auto"/>
              </w:rPr>
              <w:t>Cung cấp trình soạn thảo trực quan (WYSIWYG), hỗ trợ định dạng chữ phong phú, căn lề, chèn bảng, tạo khối trích dẫn và quản lý phiên bản nội dung bài viết.</w:t>
            </w:r>
          </w:p>
        </w:tc>
      </w:tr>
      <w:tr w:rsidR="00946797" w:rsidRPr="00270996" w14:paraId="634D0D3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22E7561" w14:textId="77777777" w:rsidR="00946797" w:rsidRPr="00270996" w:rsidRDefault="000807CD">
            <w:pPr>
              <w:rPr>
                <w:rFonts w:cs="Times New Roman"/>
                <w:color w:val="auto"/>
              </w:rPr>
            </w:pPr>
            <w:r w:rsidRPr="00270996">
              <w:rPr>
                <w:rFonts w:cs="Times New Roman"/>
                <w:color w:val="auto"/>
              </w:rPr>
              <w:t>4</w:t>
            </w:r>
          </w:p>
        </w:tc>
        <w:tc>
          <w:tcPr>
            <w:tcW w:w="2414" w:type="dxa"/>
            <w:tcBorders>
              <w:top w:val="single" w:sz="4" w:space="0" w:color="auto"/>
              <w:left w:val="single" w:sz="4" w:space="0" w:color="auto"/>
              <w:bottom w:val="single" w:sz="4" w:space="0" w:color="auto"/>
              <w:right w:val="single" w:sz="4" w:space="0" w:color="auto"/>
            </w:tcBorders>
          </w:tcPr>
          <w:p w14:paraId="4B59AAC2" w14:textId="77777777" w:rsidR="002063E9" w:rsidRDefault="00F160A5">
            <w:r>
              <w:t>Quản lý Kho Media (Hình ảnh &amp; Tư liệu)</w:t>
            </w:r>
          </w:p>
        </w:tc>
        <w:tc>
          <w:tcPr>
            <w:tcW w:w="5980" w:type="dxa"/>
            <w:tcBorders>
              <w:top w:val="single" w:sz="4" w:space="0" w:color="auto"/>
              <w:left w:val="single" w:sz="4" w:space="0" w:color="auto"/>
              <w:bottom w:val="single" w:sz="4" w:space="0" w:color="auto"/>
              <w:right w:val="single" w:sz="4" w:space="0" w:color="auto"/>
            </w:tcBorders>
          </w:tcPr>
          <w:p w14:paraId="49F8A7E0" w14:textId="77777777" w:rsidR="002063E9" w:rsidRDefault="00F160A5">
            <w:r>
              <w:t>Quản lý tập trung kho hình ảnh tư liệu sự kiện; cho phép upload nhiều file đồng thời, nén tối ưu dung lượng ảnh, chèn ảnh đại diện (thumbnail) và nhúng hình ảnh vào bài viết.</w:t>
            </w:r>
          </w:p>
        </w:tc>
      </w:tr>
      <w:tr w:rsidR="00946797" w:rsidRPr="00270996" w14:paraId="252E9E53"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E011D2C" w14:textId="77777777" w:rsidR="00946797" w:rsidRPr="00270996" w:rsidRDefault="000807CD">
            <w:pPr>
              <w:rPr>
                <w:rFonts w:cs="Times New Roman"/>
                <w:color w:val="auto"/>
              </w:rPr>
            </w:pPr>
            <w:r w:rsidRPr="00270996">
              <w:rPr>
                <w:rFonts w:cs="Times New Roman"/>
                <w:color w:val="auto"/>
              </w:rPr>
              <w:t>5</w:t>
            </w:r>
          </w:p>
        </w:tc>
        <w:tc>
          <w:tcPr>
            <w:tcW w:w="2414" w:type="dxa"/>
            <w:tcBorders>
              <w:top w:val="single" w:sz="4" w:space="0" w:color="auto"/>
              <w:left w:val="single" w:sz="4" w:space="0" w:color="auto"/>
              <w:bottom w:val="single" w:sz="4" w:space="0" w:color="auto"/>
              <w:right w:val="single" w:sz="4" w:space="0" w:color="auto"/>
            </w:tcBorders>
          </w:tcPr>
          <w:p w14:paraId="2BC8F62E" w14:textId="77777777" w:rsidR="00946797" w:rsidRPr="00270996" w:rsidRDefault="000807CD">
            <w:pPr>
              <w:rPr>
                <w:rFonts w:cs="Times New Roman"/>
                <w:color w:val="auto"/>
              </w:rPr>
            </w:pPr>
            <w:r w:rsidRPr="00270996">
              <w:rPr>
                <w:rFonts w:cs="Times New Roman"/>
                <w:b/>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57990A57" w14:textId="77777777" w:rsidR="00946797" w:rsidRPr="00270996" w:rsidRDefault="000807CD">
            <w:pPr>
              <w:rPr>
                <w:rFonts w:cs="Times New Roman"/>
                <w:color w:val="auto"/>
              </w:rPr>
            </w:pPr>
            <w:r w:rsidRPr="00270996">
              <w:rPr>
                <w:rFonts w:cs="Times New Roman"/>
                <w:color w:val="auto"/>
              </w:rPr>
              <w:t>Kiểm duyệt nội dung bài viết theo quy trình khép kín: Bản nháp (Draft) -&gt; Chờ duyệt (Pending) -&gt; Đã duyệt (Approved) -&gt; Xuất bản (Published) / Lên lịch (Scheduled).</w:t>
            </w:r>
          </w:p>
        </w:tc>
      </w:tr>
      <w:tr w:rsidR="00946797" w:rsidRPr="00270996" w14:paraId="62D76D46"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87C8D27" w14:textId="77777777" w:rsidR="00946797" w:rsidRPr="00270996" w:rsidRDefault="000807CD">
            <w:pPr>
              <w:rPr>
                <w:rFonts w:cs="Times New Roman"/>
                <w:color w:val="auto"/>
              </w:rPr>
            </w:pPr>
            <w:r w:rsidRPr="00270996">
              <w:rPr>
                <w:rFonts w:cs="Times New Roman"/>
                <w:color w:val="auto"/>
              </w:rPr>
              <w:lastRenderedPageBreak/>
              <w:t>6</w:t>
            </w:r>
          </w:p>
        </w:tc>
        <w:tc>
          <w:tcPr>
            <w:tcW w:w="2414" w:type="dxa"/>
            <w:tcBorders>
              <w:top w:val="single" w:sz="4" w:space="0" w:color="auto"/>
              <w:left w:val="single" w:sz="4" w:space="0" w:color="auto"/>
              <w:bottom w:val="single" w:sz="4" w:space="0" w:color="auto"/>
              <w:right w:val="single" w:sz="4" w:space="0" w:color="auto"/>
            </w:tcBorders>
          </w:tcPr>
          <w:p w14:paraId="2D3FD115" w14:textId="77777777" w:rsidR="00946797" w:rsidRPr="00270996" w:rsidRDefault="000807CD">
            <w:pPr>
              <w:rPr>
                <w:rFonts w:cs="Times New Roman"/>
                <w:color w:val="auto"/>
              </w:rPr>
            </w:pPr>
            <w:r w:rsidRPr="00270996">
              <w:rPr>
                <w:rFonts w:cs="Times New Roman"/>
                <w:b/>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0444EA26" w14:textId="77777777" w:rsidR="00946797" w:rsidRPr="00270996" w:rsidRDefault="000807CD">
            <w:pPr>
              <w:rPr>
                <w:rFonts w:cs="Times New Roman"/>
                <w:color w:val="auto"/>
              </w:rPr>
            </w:pPr>
            <w:r w:rsidRPr="00270996">
              <w:rPr>
                <w:rFonts w:cs="Times New Roman"/>
                <w:color w:val="auto"/>
              </w:rPr>
              <w:t>Tích hợp mô hình AI ngôn ngữ lớn (Google Gemini / Groq LLaMA) hỗ trợ tự động sinh bài viết truyền thông hoàn chỉnh từ từ khóa hoặc dàn ý thô của sự kiện.</w:t>
            </w:r>
          </w:p>
        </w:tc>
      </w:tr>
      <w:tr w:rsidR="00946797" w:rsidRPr="00270996" w14:paraId="5C03C5DE"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D87FC7B" w14:textId="77777777" w:rsidR="00946797" w:rsidRPr="00270996" w:rsidRDefault="000807CD">
            <w:pPr>
              <w:rPr>
                <w:rFonts w:cs="Times New Roman"/>
                <w:color w:val="auto"/>
              </w:rPr>
            </w:pPr>
            <w:r w:rsidRPr="00270996">
              <w:rPr>
                <w:rFonts w:cs="Times New Roman"/>
                <w:color w:val="auto"/>
              </w:rPr>
              <w:t>7</w:t>
            </w:r>
          </w:p>
        </w:tc>
        <w:tc>
          <w:tcPr>
            <w:tcW w:w="2414" w:type="dxa"/>
            <w:tcBorders>
              <w:top w:val="single" w:sz="4" w:space="0" w:color="auto"/>
              <w:left w:val="single" w:sz="4" w:space="0" w:color="auto"/>
              <w:bottom w:val="single" w:sz="4" w:space="0" w:color="auto"/>
              <w:right w:val="single" w:sz="4" w:space="0" w:color="auto"/>
            </w:tcBorders>
          </w:tcPr>
          <w:p w14:paraId="64EDE3A8" w14:textId="77777777" w:rsidR="00946797" w:rsidRPr="00270996" w:rsidRDefault="000807CD">
            <w:pPr>
              <w:rPr>
                <w:rFonts w:cs="Times New Roman"/>
                <w:color w:val="auto"/>
              </w:rPr>
            </w:pPr>
            <w:r w:rsidRPr="00270996">
              <w:rPr>
                <w:rFonts w:cs="Times New Roman"/>
                <w:b/>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1543904E" w14:textId="77777777" w:rsidR="00946797" w:rsidRPr="00270996" w:rsidRDefault="000807CD">
            <w:pPr>
              <w:rPr>
                <w:rFonts w:cs="Times New Roman"/>
                <w:color w:val="auto"/>
              </w:rPr>
            </w:pPr>
            <w:r w:rsidRPr="00270996">
              <w:rPr>
                <w:rFonts w:cs="Times New Roman"/>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270996" w14:paraId="5C1D8B7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7CAC512" w14:textId="77777777" w:rsidR="00946797" w:rsidRPr="00270996" w:rsidRDefault="000807CD">
            <w:pPr>
              <w:rPr>
                <w:rFonts w:cs="Times New Roman"/>
                <w:color w:val="auto"/>
              </w:rPr>
            </w:pPr>
            <w:r w:rsidRPr="00270996">
              <w:rPr>
                <w:rFonts w:cs="Times New Roman"/>
                <w:color w:val="auto"/>
              </w:rPr>
              <w:t>8</w:t>
            </w:r>
          </w:p>
        </w:tc>
        <w:tc>
          <w:tcPr>
            <w:tcW w:w="2414" w:type="dxa"/>
            <w:tcBorders>
              <w:top w:val="single" w:sz="4" w:space="0" w:color="auto"/>
              <w:left w:val="single" w:sz="4" w:space="0" w:color="auto"/>
              <w:bottom w:val="single" w:sz="4" w:space="0" w:color="auto"/>
              <w:right w:val="single" w:sz="4" w:space="0" w:color="auto"/>
            </w:tcBorders>
          </w:tcPr>
          <w:p w14:paraId="58F6FAD6" w14:textId="77777777" w:rsidR="002063E9" w:rsidRDefault="00F160A5">
            <w:r>
              <w:t>Trợ lý AI - Hỗ trợ Hình ảnh &amp; Tư liệu</w:t>
            </w:r>
          </w:p>
        </w:tc>
        <w:tc>
          <w:tcPr>
            <w:tcW w:w="5980" w:type="dxa"/>
            <w:tcBorders>
              <w:top w:val="single" w:sz="4" w:space="0" w:color="auto"/>
              <w:left w:val="single" w:sz="4" w:space="0" w:color="auto"/>
              <w:bottom w:val="single" w:sz="4" w:space="0" w:color="auto"/>
              <w:right w:val="single" w:sz="4" w:space="0" w:color="auto"/>
            </w:tcBorders>
          </w:tcPr>
          <w:p w14:paraId="1601BF88" w14:textId="77777777" w:rsidR="002063E9" w:rsidRDefault="00F160A5">
            <w:r>
              <w:t>AI hỗ trợ gợi ý ý tưởng bố cục hình ảnh, sinh câu lệnh prompt tạo ảnh banner minh họa sự kiện phù hợp với nội dung bài viết.</w:t>
            </w:r>
          </w:p>
        </w:tc>
      </w:tr>
      <w:tr w:rsidR="00946797" w:rsidRPr="00270996" w14:paraId="0EE06F4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47B2904" w14:textId="77777777" w:rsidR="00946797" w:rsidRPr="00270996" w:rsidRDefault="000807CD">
            <w:pPr>
              <w:rPr>
                <w:rFonts w:cs="Times New Roman"/>
                <w:color w:val="auto"/>
              </w:rPr>
            </w:pPr>
            <w:r w:rsidRPr="00270996">
              <w:rPr>
                <w:rFonts w:cs="Times New Roman"/>
                <w:color w:val="auto"/>
              </w:rPr>
              <w:t>9</w:t>
            </w:r>
          </w:p>
        </w:tc>
        <w:tc>
          <w:tcPr>
            <w:tcW w:w="2414" w:type="dxa"/>
            <w:tcBorders>
              <w:top w:val="single" w:sz="4" w:space="0" w:color="auto"/>
              <w:left w:val="single" w:sz="4" w:space="0" w:color="auto"/>
              <w:bottom w:val="single" w:sz="4" w:space="0" w:color="auto"/>
              <w:right w:val="single" w:sz="4" w:space="0" w:color="auto"/>
            </w:tcBorders>
          </w:tcPr>
          <w:p w14:paraId="33E17CC9" w14:textId="77777777" w:rsidR="00946797" w:rsidRPr="00270996" w:rsidRDefault="000807CD">
            <w:pPr>
              <w:rPr>
                <w:rFonts w:cs="Times New Roman"/>
                <w:color w:val="auto"/>
              </w:rPr>
            </w:pPr>
            <w:r w:rsidRPr="00270996">
              <w:rPr>
                <w:rFonts w:cs="Times New Roman"/>
                <w:b/>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6C7CE815" w14:textId="77777777" w:rsidR="00946797" w:rsidRPr="00270996" w:rsidRDefault="000807CD">
            <w:pPr>
              <w:rPr>
                <w:rFonts w:cs="Times New Roman"/>
                <w:color w:val="auto"/>
              </w:rPr>
            </w:pPr>
            <w:r w:rsidRPr="00270996">
              <w:rPr>
                <w:rFonts w:cs="Times New Roman"/>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270996" w14:paraId="33674916"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318F3BE" w14:textId="77777777" w:rsidR="00946797" w:rsidRPr="00270996" w:rsidRDefault="000807CD">
            <w:pPr>
              <w:rPr>
                <w:rFonts w:cs="Times New Roman"/>
                <w:color w:val="auto"/>
              </w:rPr>
            </w:pPr>
            <w:r w:rsidRPr="00270996">
              <w:rPr>
                <w:rFonts w:cs="Times New Roman"/>
                <w:color w:val="auto"/>
              </w:rPr>
              <w:t>10</w:t>
            </w:r>
          </w:p>
        </w:tc>
        <w:tc>
          <w:tcPr>
            <w:tcW w:w="2414" w:type="dxa"/>
            <w:tcBorders>
              <w:top w:val="single" w:sz="4" w:space="0" w:color="auto"/>
              <w:left w:val="single" w:sz="4" w:space="0" w:color="auto"/>
              <w:bottom w:val="single" w:sz="4" w:space="0" w:color="auto"/>
              <w:right w:val="single" w:sz="4" w:space="0" w:color="auto"/>
            </w:tcBorders>
          </w:tcPr>
          <w:p w14:paraId="7F4BA5C6" w14:textId="77777777" w:rsidR="00946797" w:rsidRPr="00270996" w:rsidRDefault="000807CD">
            <w:pPr>
              <w:rPr>
                <w:rFonts w:cs="Times New Roman"/>
                <w:color w:val="auto"/>
              </w:rPr>
            </w:pPr>
            <w:r w:rsidRPr="00270996">
              <w:rPr>
                <w:rFonts w:cs="Times New Roman"/>
                <w:b/>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14239066" w14:textId="77777777" w:rsidR="00946797" w:rsidRPr="00270996" w:rsidRDefault="000807CD">
            <w:pPr>
              <w:rPr>
                <w:rFonts w:cs="Times New Roman"/>
                <w:color w:val="auto"/>
              </w:rPr>
            </w:pPr>
            <w:r w:rsidRPr="00270996">
              <w:rPr>
                <w:rFonts w:cs="Times New Roman"/>
                <w:color w:val="auto"/>
              </w:rPr>
              <w:t>Tích hợp Facebook Graph API để xuất bản đồng thời nội dung, ảnh bìa và link bài viết từ Website lên Fanpage Facebook Công đoàn TDMU chỉ với 1 cú click chuột.</w:t>
            </w:r>
          </w:p>
        </w:tc>
      </w:tr>
      <w:tr w:rsidR="00946797" w:rsidRPr="00270996" w14:paraId="0B8DCEC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C6B9508" w14:textId="77777777" w:rsidR="00946797" w:rsidRPr="00270996" w:rsidRDefault="000807CD">
            <w:pPr>
              <w:rPr>
                <w:rFonts w:cs="Times New Roman"/>
                <w:color w:val="auto"/>
              </w:rPr>
            </w:pPr>
            <w:r w:rsidRPr="00270996">
              <w:rPr>
                <w:rFonts w:cs="Times New Roman"/>
                <w:color w:val="auto"/>
              </w:rPr>
              <w:t>11</w:t>
            </w:r>
          </w:p>
        </w:tc>
        <w:tc>
          <w:tcPr>
            <w:tcW w:w="2414" w:type="dxa"/>
            <w:tcBorders>
              <w:top w:val="single" w:sz="4" w:space="0" w:color="auto"/>
              <w:left w:val="single" w:sz="4" w:space="0" w:color="auto"/>
              <w:bottom w:val="single" w:sz="4" w:space="0" w:color="auto"/>
              <w:right w:val="single" w:sz="4" w:space="0" w:color="auto"/>
            </w:tcBorders>
          </w:tcPr>
          <w:p w14:paraId="664104AF" w14:textId="77777777" w:rsidR="00946797" w:rsidRPr="00270996" w:rsidRDefault="000807CD">
            <w:pPr>
              <w:rPr>
                <w:rFonts w:cs="Times New Roman"/>
                <w:color w:val="auto"/>
              </w:rPr>
            </w:pPr>
            <w:r w:rsidRPr="00270996">
              <w:rPr>
                <w:rFonts w:cs="Times New Roman"/>
                <w:b/>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675D90ED" w14:textId="77777777" w:rsidR="00946797" w:rsidRPr="00270996" w:rsidRDefault="000807CD">
            <w:pPr>
              <w:rPr>
                <w:rFonts w:cs="Times New Roman"/>
                <w:color w:val="auto"/>
              </w:rPr>
            </w:pPr>
            <w:r w:rsidRPr="00270996">
              <w:rPr>
                <w:rFonts w:cs="Times New Roman"/>
                <w:color w:val="auto"/>
              </w:rPr>
              <w:t>Bảng điều khiển trực quan hiển thị số liệu định lượng: Tổng lượt xem, lượt thích, bình luận, chia sẻ bài viết trên Website và tương tác từ Fanpage Facebook.</w:t>
            </w:r>
          </w:p>
        </w:tc>
      </w:tr>
      <w:tr w:rsidR="00946797" w:rsidRPr="00270996" w14:paraId="1D2B5B4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A41A937" w14:textId="77777777" w:rsidR="00946797" w:rsidRPr="00270996" w:rsidRDefault="000807CD">
            <w:pPr>
              <w:rPr>
                <w:rFonts w:cs="Times New Roman"/>
                <w:color w:val="auto"/>
              </w:rPr>
            </w:pPr>
            <w:r w:rsidRPr="00270996">
              <w:rPr>
                <w:rFonts w:cs="Times New Roman"/>
                <w:color w:val="auto"/>
              </w:rPr>
              <w:t>12</w:t>
            </w:r>
          </w:p>
        </w:tc>
        <w:tc>
          <w:tcPr>
            <w:tcW w:w="2414" w:type="dxa"/>
            <w:tcBorders>
              <w:top w:val="single" w:sz="4" w:space="0" w:color="auto"/>
              <w:left w:val="single" w:sz="4" w:space="0" w:color="auto"/>
              <w:bottom w:val="single" w:sz="4" w:space="0" w:color="auto"/>
              <w:right w:val="single" w:sz="4" w:space="0" w:color="auto"/>
            </w:tcBorders>
          </w:tcPr>
          <w:p w14:paraId="24057A6C" w14:textId="77777777" w:rsidR="00946797" w:rsidRPr="00270996" w:rsidRDefault="000807CD">
            <w:pPr>
              <w:rPr>
                <w:rFonts w:cs="Times New Roman"/>
                <w:color w:val="auto"/>
              </w:rPr>
            </w:pPr>
            <w:r w:rsidRPr="00270996">
              <w:rPr>
                <w:rFonts w:cs="Times New Roman"/>
                <w:b/>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01365A1A" w14:textId="77777777" w:rsidR="00946797" w:rsidRPr="00270996" w:rsidRDefault="000807CD">
            <w:pPr>
              <w:rPr>
                <w:rFonts w:cs="Times New Roman"/>
                <w:color w:val="auto"/>
              </w:rPr>
            </w:pPr>
            <w:r w:rsidRPr="00270996">
              <w:rPr>
                <w:rFonts w:cs="Times New Roman"/>
                <w:color w:val="auto"/>
              </w:rPr>
              <w:t>Biểu đồ xếp hạng Top bài viết được quan tâm; theo dõi bảng nộp báo cáo tháng định kỳ và xếp loại thi đua của các Tổ công đoàn.</w:t>
            </w:r>
          </w:p>
        </w:tc>
      </w:tr>
      <w:tr w:rsidR="00946797" w:rsidRPr="00270996" w14:paraId="1381520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358B537" w14:textId="77777777" w:rsidR="00946797" w:rsidRPr="00270996" w:rsidRDefault="000807CD">
            <w:pPr>
              <w:rPr>
                <w:rFonts w:cs="Times New Roman"/>
                <w:color w:val="auto"/>
              </w:rPr>
            </w:pPr>
            <w:r w:rsidRPr="00270996">
              <w:rPr>
                <w:rFonts w:cs="Times New Roman"/>
                <w:color w:val="auto"/>
              </w:rPr>
              <w:t>13</w:t>
            </w:r>
          </w:p>
        </w:tc>
        <w:tc>
          <w:tcPr>
            <w:tcW w:w="2414" w:type="dxa"/>
            <w:tcBorders>
              <w:top w:val="single" w:sz="4" w:space="0" w:color="auto"/>
              <w:left w:val="single" w:sz="4" w:space="0" w:color="auto"/>
              <w:bottom w:val="single" w:sz="4" w:space="0" w:color="auto"/>
              <w:right w:val="single" w:sz="4" w:space="0" w:color="auto"/>
            </w:tcBorders>
          </w:tcPr>
          <w:p w14:paraId="1D2CD3D7" w14:textId="77777777" w:rsidR="00946797" w:rsidRPr="00270996" w:rsidRDefault="000807CD">
            <w:pPr>
              <w:rPr>
                <w:rFonts w:cs="Times New Roman"/>
                <w:color w:val="auto"/>
              </w:rPr>
            </w:pPr>
            <w:r w:rsidRPr="00270996">
              <w:rPr>
                <w:rFonts w:cs="Times New Roman"/>
                <w:b/>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5BC79A8F" w14:textId="77777777" w:rsidR="00946797" w:rsidRPr="00270996" w:rsidRDefault="000807CD">
            <w:pPr>
              <w:rPr>
                <w:rFonts w:cs="Times New Roman"/>
                <w:color w:val="auto"/>
              </w:rPr>
            </w:pPr>
            <w:r w:rsidRPr="00270996">
              <w:rPr>
                <w:rFonts w:cs="Times New Roman"/>
                <w:color w:val="auto"/>
              </w:rPr>
              <w:t>Quản lý các tham số cấu hình: Cài đặt API Key của Google Gemini , cấu hình Facebook Fanpage Page ID &amp; Access Token, cấu hình sao lưu CSDL Microsoft SQL Server an toàn.</w:t>
            </w:r>
          </w:p>
        </w:tc>
      </w:tr>
    </w:tbl>
    <w:p w14:paraId="6334B241" w14:textId="77777777" w:rsidR="00E2136D" w:rsidRPr="00270996" w:rsidRDefault="00E2136D" w:rsidP="00F409EF">
      <w:r w:rsidRPr="00270996">
        <w:br w:type="page"/>
      </w:r>
    </w:p>
    <w:p w14:paraId="77A74E0A" w14:textId="77777777" w:rsidR="002F52F2" w:rsidRPr="00270996" w:rsidRDefault="002F52F2" w:rsidP="00F409EF"/>
    <w:p w14:paraId="6869BB15" w14:textId="77777777" w:rsidR="002F515A" w:rsidRPr="00270996" w:rsidRDefault="000A167E">
      <w:pPr>
        <w:pStyle w:val="m2"/>
      </w:pPr>
      <w:bookmarkStart w:id="96" w:name="_Toc242698962"/>
      <w:bookmarkStart w:id="97" w:name="_Toc242703583"/>
      <w:bookmarkStart w:id="98" w:name="_Toc243729104"/>
      <w:r w:rsidRPr="00270996">
        <w:t>Công nghệ sử dụng trong đề tài</w:t>
      </w:r>
      <w:bookmarkEnd w:id="96"/>
      <w:bookmarkEnd w:id="97"/>
      <w:bookmarkEnd w:id="98"/>
    </w:p>
    <w:p w14:paraId="3B3B12BC" w14:textId="77777777" w:rsidR="004B4276" w:rsidRPr="00270996" w:rsidRDefault="000A167E">
      <w:pPr>
        <w:pStyle w:val="nd"/>
      </w:pPr>
      <w:r>
        <w:t>Hệ thống được thiết kế theo mô hình kiến trúc Web hiện đại kết hợp dịch vụ Trí tuệ nhân tạo tạo sinh, đảm bảo tính ổn định, dễ bảo trì và tối ưu cho quy trình sáng tạo nội dung truyền thông:</w:t>
      </w:r>
    </w:p>
    <w:p w14:paraId="644A84AC" w14:textId="77777777" w:rsidR="004B4276" w:rsidRPr="00270996" w:rsidRDefault="000A167E">
      <w:pPr>
        <w:pStyle w:val="m3"/>
      </w:pPr>
      <w:bookmarkStart w:id="99" w:name="_Toc243729105"/>
      <w:r w:rsidRPr="00270996">
        <w:t>Công nghệ Frontend (Giao diện người dùng)</w:t>
      </w:r>
      <w:bookmarkEnd w:id="99"/>
    </w:p>
    <w:p w14:paraId="19D0942D" w14:textId="77777777" w:rsidR="004B4276" w:rsidRPr="00270996" w:rsidRDefault="000A167E">
      <w:pPr>
        <w:pStyle w:val="nd"/>
      </w:pPr>
      <w:r w:rsidRPr="00270996">
        <w:t>Tầng giao diện người dùng được xây dựng theo kiến trúc Single Page Application (SPA):</w:t>
      </w:r>
    </w:p>
    <w:p w14:paraId="71D14615" w14:textId="77777777" w:rsidR="004B4276" w:rsidRPr="00270996" w:rsidRDefault="000A167E">
      <w:pPr>
        <w:pStyle w:val="nd-"/>
      </w:pPr>
      <w:r w:rsidRPr="00270996">
        <w:rPr>
          <w:b/>
        </w:rPr>
        <w:t xml:space="preserve">React 19 &amp; Component-based: </w:t>
      </w:r>
      <w:r w:rsidRPr="00270996">
        <w:t>Xây dựng giao diện trang đơn dạng thành phần hóa, tối ưu hóa tốc độ tải trang và trải nghiệm người dùng.</w:t>
      </w:r>
    </w:p>
    <w:p w14:paraId="047A7544" w14:textId="77777777" w:rsidR="004B4276" w:rsidRPr="00270996" w:rsidRDefault="000A167E">
      <w:pPr>
        <w:pStyle w:val="nd-"/>
      </w:pPr>
      <w:r w:rsidRPr="00270996">
        <w:rPr>
          <w:b/>
        </w:rPr>
        <w:t xml:space="preserve">React Router DOM v7: </w:t>
      </w:r>
      <w:r w:rsidRPr="00270996">
        <w:t>Quản trị luồng điều hướng mượt mà giữa Cổng thông tin công chúng và Phân hệ quản trị.</w:t>
      </w:r>
    </w:p>
    <w:p w14:paraId="68F158E3" w14:textId="77777777" w:rsidR="004B4276" w:rsidRPr="00270996" w:rsidRDefault="000A167E">
      <w:pPr>
        <w:pStyle w:val="nd-"/>
      </w:pPr>
      <w:r w:rsidRPr="00270996">
        <w:rPr>
          <w:b/>
        </w:rPr>
        <w:t xml:space="preserve">CSS3 &amp; Bộ nhận diện TDMU: </w:t>
      </w:r>
      <w:r w:rsidRPr="00270996">
        <w:t>Thiết kế giao diện hiện đại, tương thích đa thiết bị (Responsive) và chuẩn hóa theo nhận diện thương hiệu Nhà trường.</w:t>
      </w:r>
    </w:p>
    <w:p w14:paraId="0DEBFC98" w14:textId="77777777" w:rsidR="004B4276" w:rsidRPr="00270996" w:rsidRDefault="000A167E">
      <w:pPr>
        <w:pStyle w:val="nd-"/>
      </w:pPr>
      <w:r w:rsidRPr="00270996">
        <w:rPr>
          <w:b/>
        </w:rPr>
        <w:t xml:space="preserve">Tiptap AI &amp; CKEditor 5: </w:t>
      </w:r>
      <w:r w:rsidRPr="00270996">
        <w:t>Bộ đôi trình soạn thảo nội dung phong phú, hỗ trợ định dạng trực quan và tích hợp các lệnh gọi Trợ lý AI.</w:t>
      </w:r>
    </w:p>
    <w:p w14:paraId="31461DEC" w14:textId="77777777" w:rsidR="004B4276" w:rsidRPr="00270996" w:rsidRDefault="000A167E">
      <w:pPr>
        <w:pStyle w:val="m3"/>
      </w:pPr>
      <w:bookmarkStart w:id="100" w:name="_Toc243729106"/>
      <w:r w:rsidRPr="00270996">
        <w:t>Công nghệ Backend (Máy chủ ứng dụng &amp; Xử lý nghiệp vụ)</w:t>
      </w:r>
      <w:bookmarkEnd w:id="100"/>
    </w:p>
    <w:p w14:paraId="69F6C43E" w14:textId="77777777" w:rsidR="004B4276" w:rsidRPr="00270996" w:rsidRDefault="000A167E">
      <w:pPr>
        <w:pStyle w:val="nd"/>
      </w:pPr>
      <w:r w:rsidRPr="00270996">
        <w:t>Tầng máy chủ đóng vai trò điều phối logic nghiệp vụ và cung cấp dịch vụ RESTful API:</w:t>
      </w:r>
    </w:p>
    <w:p w14:paraId="3AD372BD" w14:textId="77777777" w:rsidR="004B4276" w:rsidRPr="00270996" w:rsidRDefault="000A167E">
      <w:pPr>
        <w:pStyle w:val="nd-"/>
      </w:pPr>
      <w:r>
        <w:t>Node.js (LTS) &amp; Express.js: Nền tảng thực thi JavaScript phía máy chủ, xử lý các yêu cầu RESTful API nhanh chóng, đồng bộ dữ liệu hiệu quả.</w:t>
      </w:r>
    </w:p>
    <w:p w14:paraId="5CE58BEF" w14:textId="77777777" w:rsidR="004B4276" w:rsidRPr="00270996" w:rsidRDefault="000A167E">
      <w:pPr>
        <w:pStyle w:val="nd-"/>
      </w:pPr>
      <w:r>
        <w:t>Phân quyền RBAC &amp; Bảo mật JWT: Kiểm soát quyền truy cập chặt chẽ theo vai trò; mã hóa bảo mật mật khẩu người dùng với thuật toán Bcrypt.</w:t>
      </w:r>
    </w:p>
    <w:p w14:paraId="6D363068" w14:textId="77777777" w:rsidR="004B4276" w:rsidRPr="00270996" w:rsidRDefault="000A167E">
      <w:pPr>
        <w:pStyle w:val="nd-"/>
      </w:pPr>
      <w:r w:rsidRPr="00270996">
        <w:rPr>
          <w:b/>
        </w:rPr>
        <w:t xml:space="preserve">Tác vụ nền tự động hóa (Background Scheduler): </w:t>
      </w:r>
      <w:r w:rsidRPr="00270996">
        <w:t>Lập lịch tự động hẹn giờ phát hành bài viết và đồng bộ dữ liệu theo thời gian thực.</w:t>
      </w:r>
    </w:p>
    <w:p w14:paraId="52EBE4CA" w14:textId="77777777" w:rsidR="004B4276" w:rsidRPr="00270996" w:rsidRDefault="000A167E">
      <w:pPr>
        <w:pStyle w:val="nd-"/>
      </w:pPr>
      <w:r w:rsidRPr="00270996">
        <w:rPr>
          <w:b/>
        </w:rPr>
        <w:t xml:space="preserve">Meta Facebook Graph API v19.0: </w:t>
      </w:r>
      <w:r w:rsidRPr="00270996">
        <w:t>Giao thức kết nối HTTPS tự động xuất bản bài viết và hình ảnh lên Fanpage Facebook Công đoàn TDMU.</w:t>
      </w:r>
    </w:p>
    <w:p w14:paraId="3EB4FF83" w14:textId="77777777" w:rsidR="004B4276" w:rsidRPr="00270996" w:rsidRDefault="000A167E">
      <w:pPr>
        <w:pStyle w:val="m3"/>
      </w:pPr>
      <w:bookmarkStart w:id="101" w:name="_Toc243729107"/>
      <w:r w:rsidRPr="00270996">
        <w:t>Công nghệ Cơ sở dữ liệu (Database Management System)</w:t>
      </w:r>
      <w:bookmarkEnd w:id="101"/>
    </w:p>
    <w:p w14:paraId="40BB0E2B" w14:textId="77777777" w:rsidR="004B4276" w:rsidRPr="00270996" w:rsidRDefault="000A167E">
      <w:pPr>
        <w:pStyle w:val="nd"/>
      </w:pPr>
      <w:r w:rsidRPr="00270996">
        <w:t>Hệ thống cơ sở dữ liệu quản lý toàn bộ tài nguyên số và thông tin đoàn viên:</w:t>
      </w:r>
    </w:p>
    <w:p w14:paraId="631B6FB2" w14:textId="77777777" w:rsidR="004B4276" w:rsidRPr="00270996" w:rsidRDefault="000A167E">
      <w:pPr>
        <w:pStyle w:val="nd-"/>
      </w:pPr>
      <w:r>
        <w:t>Microsoft SQL Server (MSSQL): Hệ quản trị cơ sở dữ liệu quan hệ tin cậy, lưu trữ an toàn và bảo đảm toàn vẹn dữ liệu hệ thống.</w:t>
      </w:r>
    </w:p>
    <w:p w14:paraId="2E98E4F8" w14:textId="77777777" w:rsidR="004B4276" w:rsidRPr="00270996" w:rsidRDefault="000A167E">
      <w:pPr>
        <w:pStyle w:val="nd-"/>
      </w:pPr>
      <w:r w:rsidRPr="00270996">
        <w:rPr>
          <w:b/>
        </w:rPr>
        <w:lastRenderedPageBreak/>
        <w:t xml:space="preserve">Mô hình dữ liệu chuẩn hóa 3NF: </w:t>
      </w:r>
      <w:r w:rsidRPr="00270996">
        <w:t>Thiết kế gồm 15 bảng nghiệp vụ, thiết lập đầy đủ ràng buộc khóa chính - khóa ngoại nhằm tránh dư thừa dữ liệu.</w:t>
      </w:r>
    </w:p>
    <w:p w14:paraId="3A94C7C0" w14:textId="77777777" w:rsidR="004B4276" w:rsidRPr="00270996" w:rsidRDefault="000A167E">
      <w:pPr>
        <w:pStyle w:val="nd-"/>
      </w:pPr>
      <w:r w:rsidRPr="00270996">
        <w:rPr>
          <w:b/>
        </w:rPr>
        <w:t xml:space="preserve">Đánh chỉ mục (Database Indexing): </w:t>
      </w:r>
      <w:r w:rsidRPr="00270996">
        <w:t>Tối ưu hóa tốc độ truy vấn đối với các bảng có tần suất truy xuất cao như tin tức, tài liệu và nhật ký hệ thống.</w:t>
      </w:r>
    </w:p>
    <w:p w14:paraId="78BFD96D" w14:textId="77777777" w:rsidR="004B4276" w:rsidRPr="00270996" w:rsidRDefault="000A167E">
      <w:pPr>
        <w:pStyle w:val="m3"/>
      </w:pPr>
      <w:bookmarkStart w:id="102" w:name="_Toc243729108"/>
      <w:r w:rsidRPr="00270996">
        <w:t>Công nghệ Trí tuệ nhân tạo (AI - Artificial Intelligence)</w:t>
      </w:r>
      <w:bookmarkEnd w:id="102"/>
    </w:p>
    <w:p w14:paraId="73053224" w14:textId="77777777" w:rsidR="004B4276" w:rsidRPr="00270996" w:rsidRDefault="000A167E">
      <w:pPr>
        <w:pStyle w:val="nd"/>
      </w:pPr>
      <w:r>
        <w:t>Trí tuệ nhân tạo tạo sinh (Generative AI) là điểm nhấn trọng tâm của đề tài, đóng vai trò trợ lý đắc lực hỗ trợ biên soạn tin bài:</w:t>
      </w:r>
    </w:p>
    <w:p w14:paraId="29617F8C" w14:textId="77777777" w:rsidR="004B4276" w:rsidRPr="00270996" w:rsidRDefault="000A167E">
      <w:pPr>
        <w:pStyle w:val="nd-"/>
      </w:pPr>
      <w:r>
        <w:t>Mô hình ngôn ngữ lớn Google Gemini: Xử lý và thấu hiểu ngữ cảnh nhanh chóng, hỗ trợ sinh nội dung với chi phí tối ưu và độ chính xác cao.</w:t>
      </w:r>
    </w:p>
    <w:p w14:paraId="1C66EA10" w14:textId="77777777" w:rsidR="004B4276" w:rsidRPr="00270996" w:rsidRDefault="000A167E">
      <w:pPr>
        <w:pStyle w:val="nd-"/>
      </w:pPr>
      <w:r>
        <w:t>Cơ chế phản hồi theo luồng (Streaming SSE): Truyền tải dữ liệu phản hồi của AI theo thời gian thực trực tiếp vào giao diện soạn thảo, mang lại trải nghiệm tương tác trực quan cho biên tập viên.</w:t>
      </w:r>
    </w:p>
    <w:p w14:paraId="332E373D" w14:textId="77777777" w:rsidR="004B4276" w:rsidRPr="00270996" w:rsidRDefault="000A167E">
      <w:pPr>
        <w:pStyle w:val="nd-"/>
      </w:pPr>
      <w:r>
        <w:t>Prompt Engineering định hướng nghiệp vụ: Đóng gói khuôn mẫu chỉ thị ngữ cảnh chuyên biệt về tôn chỉ, văn phong trang trọng của tổ chức Công đoàn, giúp AI tạo bài viết chuẩn mực, đúng thể thức báo chí.</w:t>
      </w:r>
    </w:p>
    <w:p w14:paraId="0F09E752" w14:textId="77777777" w:rsidR="004B4276" w:rsidRPr="00270996" w:rsidRDefault="000A167E">
      <w:pPr>
        <w:pStyle w:val="nd-"/>
      </w:pPr>
      <w:r>
        <w:t>Bộ công cụ trợ lý tin bài: Tự động lập dàn ý, gợi ý tiêu đề thu hút, viết đoạn mở đầu Sapo 5W1H cô đọng và trích xuất từ khóa phục vụ phân loại bài viết.</w:t>
      </w:r>
    </w:p>
    <w:p w14:paraId="09FBE532" w14:textId="77777777" w:rsidR="00B97F73" w:rsidRPr="00270996" w:rsidRDefault="00D5516C" w:rsidP="00D11041">
      <w:pPr>
        <w:pStyle w:val="m1a"/>
      </w:pPr>
      <w:bookmarkStart w:id="103" w:name="_Toc242703588"/>
      <w:bookmarkStart w:id="104" w:name="_Toc243729109"/>
      <w:r w:rsidRPr="00270996">
        <w:t>PHÂN TÍCH HỆ THỐNG</w:t>
      </w:r>
      <w:bookmarkEnd w:id="103"/>
      <w:bookmarkEnd w:id="104"/>
    </w:p>
    <w:p w14:paraId="1F946FAE" w14:textId="77777777" w:rsidR="00D5516C" w:rsidRPr="00270996" w:rsidRDefault="00D5516C" w:rsidP="002F52F2">
      <w:pPr>
        <w:pStyle w:val="m2"/>
      </w:pPr>
      <w:bookmarkStart w:id="105" w:name="_Toc240897707"/>
      <w:bookmarkStart w:id="106" w:name="_Toc242698968"/>
      <w:bookmarkStart w:id="107" w:name="_Toc242703589"/>
      <w:bookmarkStart w:id="108" w:name="_Toc243729110"/>
      <w:r w:rsidRPr="00270996">
        <w:t>Danh sách các Actor</w:t>
      </w:r>
      <w:bookmarkEnd w:id="105"/>
      <w:bookmarkEnd w:id="106"/>
      <w:bookmarkEnd w:id="107"/>
      <w:bookmarkEnd w:id="108"/>
    </w:p>
    <w:p w14:paraId="1C8D28C0" w14:textId="77777777" w:rsidR="00D5516C" w:rsidRPr="00270996" w:rsidRDefault="00D5516C" w:rsidP="00BF7CCE">
      <w:pPr>
        <w:ind w:firstLine="720"/>
      </w:pPr>
      <w:r w:rsidRPr="00270996">
        <w:t>Một Actor hay tác nhân ngoài là một vai trò của một hay nhiều người hay vật thể trong sự tương tác với hệ thống</w:t>
      </w:r>
    </w:p>
    <w:p w14:paraId="6E610C9D" w14:textId="77777777" w:rsidR="00881E78" w:rsidRPr="00270996" w:rsidRDefault="00881E78" w:rsidP="00E2136D">
      <w:pPr>
        <w:pStyle w:val="bang1"/>
        <w:rPr>
          <w:lang w:val="vi-VN"/>
        </w:rPr>
      </w:pPr>
      <w:bookmarkStart w:id="109" w:name="_Toc240291978"/>
      <w:bookmarkStart w:id="110" w:name="_Toc240898834"/>
      <w:bookmarkStart w:id="111" w:name="_Toc242699080"/>
      <w:bookmarkStart w:id="112" w:name="_Toc243729199"/>
      <w:r w:rsidRPr="00270996">
        <w:rPr>
          <w:lang w:val="vi-VN"/>
        </w:rPr>
        <w:t>Các Actor trong hệ thống</w:t>
      </w:r>
      <w:bookmarkEnd w:id="109"/>
      <w:bookmarkEnd w:id="110"/>
      <w:bookmarkEnd w:id="111"/>
      <w:bookmarkEnd w:id="112"/>
    </w:p>
    <w:tbl>
      <w:tblPr>
        <w:tblStyle w:val="LiBang"/>
        <w:tblW w:w="0" w:type="auto"/>
        <w:tblLook w:val="04A0" w:firstRow="1" w:lastRow="0" w:firstColumn="1" w:lastColumn="0" w:noHBand="0" w:noVBand="1"/>
      </w:tblPr>
      <w:tblGrid>
        <w:gridCol w:w="679"/>
        <w:gridCol w:w="2930"/>
        <w:gridCol w:w="5455"/>
      </w:tblGrid>
      <w:tr w:rsidR="00881E78" w:rsidRPr="00270996" w14:paraId="455158EB" w14:textId="77777777" w:rsidTr="00DF318B">
        <w:tc>
          <w:tcPr>
            <w:tcW w:w="679" w:type="dxa"/>
          </w:tcPr>
          <w:p w14:paraId="1C2DCC16" w14:textId="77777777" w:rsidR="00881E78" w:rsidRPr="00270996" w:rsidRDefault="00881E78" w:rsidP="00881E78">
            <w:pPr>
              <w:jc w:val="center"/>
              <w:rPr>
                <w:szCs w:val="26"/>
              </w:rPr>
            </w:pPr>
            <w:r w:rsidRPr="00270996">
              <w:rPr>
                <w:szCs w:val="26"/>
              </w:rPr>
              <w:t>STT</w:t>
            </w:r>
          </w:p>
        </w:tc>
        <w:tc>
          <w:tcPr>
            <w:tcW w:w="3006" w:type="dxa"/>
          </w:tcPr>
          <w:p w14:paraId="23FB34F2" w14:textId="77777777" w:rsidR="00881E78" w:rsidRPr="00270996" w:rsidRDefault="00881E78" w:rsidP="00881E78">
            <w:pPr>
              <w:jc w:val="center"/>
              <w:rPr>
                <w:szCs w:val="26"/>
              </w:rPr>
            </w:pPr>
            <w:r w:rsidRPr="00270996">
              <w:rPr>
                <w:szCs w:val="26"/>
              </w:rPr>
              <w:t>Tác Nhân</w:t>
            </w:r>
          </w:p>
        </w:tc>
        <w:tc>
          <w:tcPr>
            <w:tcW w:w="5706" w:type="dxa"/>
          </w:tcPr>
          <w:p w14:paraId="772AF04B" w14:textId="77777777" w:rsidR="00881E78" w:rsidRPr="00270996" w:rsidRDefault="00881E78" w:rsidP="00881E78">
            <w:pPr>
              <w:jc w:val="center"/>
              <w:rPr>
                <w:szCs w:val="26"/>
              </w:rPr>
            </w:pPr>
            <w:r w:rsidRPr="00270996">
              <w:rPr>
                <w:szCs w:val="26"/>
              </w:rPr>
              <w:t>Mô Tả</w:t>
            </w:r>
          </w:p>
        </w:tc>
      </w:tr>
      <w:tr w:rsidR="00881E78" w:rsidRPr="00270996" w14:paraId="7675F779" w14:textId="77777777" w:rsidTr="00DF318B">
        <w:tc>
          <w:tcPr>
            <w:tcW w:w="679" w:type="dxa"/>
          </w:tcPr>
          <w:p w14:paraId="5CCD09F5" w14:textId="77777777" w:rsidR="00881E78" w:rsidRPr="00270996" w:rsidRDefault="00881E78" w:rsidP="00881E78">
            <w:pPr>
              <w:jc w:val="center"/>
              <w:rPr>
                <w:szCs w:val="26"/>
              </w:rPr>
            </w:pPr>
            <w:r w:rsidRPr="00270996">
              <w:rPr>
                <w:szCs w:val="26"/>
              </w:rPr>
              <w:t>1</w:t>
            </w:r>
          </w:p>
        </w:tc>
        <w:tc>
          <w:tcPr>
            <w:tcW w:w="3006" w:type="dxa"/>
          </w:tcPr>
          <w:p w14:paraId="4103ECFF" w14:textId="77777777" w:rsidR="00194873" w:rsidRPr="00270996" w:rsidRDefault="00881E78" w:rsidP="00881E78">
            <w:pPr>
              <w:jc w:val="center"/>
              <w:rPr>
                <w:szCs w:val="26"/>
              </w:rPr>
            </w:pPr>
            <w:r w:rsidRPr="00270996">
              <w:rPr>
                <w:szCs w:val="26"/>
              </w:rPr>
              <w:t>Quản trị viên</w:t>
            </w:r>
          </w:p>
          <w:p w14:paraId="4EA7C92E" w14:textId="77777777" w:rsidR="00881E78" w:rsidRPr="00270996" w:rsidRDefault="00881E78" w:rsidP="00881E78">
            <w:pPr>
              <w:jc w:val="center"/>
              <w:rPr>
                <w:szCs w:val="26"/>
              </w:rPr>
            </w:pPr>
            <w:r w:rsidRPr="00270996">
              <w:rPr>
                <w:szCs w:val="26"/>
              </w:rPr>
              <w:t>(Admin)</w:t>
            </w:r>
          </w:p>
        </w:tc>
        <w:tc>
          <w:tcPr>
            <w:tcW w:w="5706" w:type="dxa"/>
          </w:tcPr>
          <w:p w14:paraId="15DDBBAF" w14:textId="77777777" w:rsidR="00881E78" w:rsidRPr="00270996" w:rsidRDefault="00194873" w:rsidP="00DF318B">
            <w:pPr>
              <w:rPr>
                <w:szCs w:val="26"/>
              </w:rPr>
            </w:pPr>
            <w:r w:rsidRPr="00270996">
              <w:rPr>
                <w:color w:val="1E1E1E"/>
                <w:szCs w:val="26"/>
              </w:rPr>
              <w:t>Đại diện cho Bộ phận Quản trị Kỹ thuật &amp; Quản trị Hệ thống, nắm giữ toàn quyền điều hành hạ tầng kỹ thuật và chính sách người dùng.</w:t>
            </w:r>
          </w:p>
        </w:tc>
      </w:tr>
      <w:tr w:rsidR="00881E78" w:rsidRPr="00270996" w14:paraId="7621A09C" w14:textId="77777777" w:rsidTr="00DF318B">
        <w:tc>
          <w:tcPr>
            <w:tcW w:w="679" w:type="dxa"/>
          </w:tcPr>
          <w:p w14:paraId="26A3C110" w14:textId="77777777" w:rsidR="00881E78" w:rsidRPr="00270996" w:rsidRDefault="00881E78" w:rsidP="00881E78">
            <w:pPr>
              <w:jc w:val="center"/>
              <w:rPr>
                <w:szCs w:val="26"/>
              </w:rPr>
            </w:pPr>
            <w:r w:rsidRPr="00270996">
              <w:rPr>
                <w:szCs w:val="26"/>
              </w:rPr>
              <w:t>2</w:t>
            </w:r>
          </w:p>
        </w:tc>
        <w:tc>
          <w:tcPr>
            <w:tcW w:w="3006" w:type="dxa"/>
          </w:tcPr>
          <w:p w14:paraId="73325010" w14:textId="77777777" w:rsidR="00194873" w:rsidRPr="00270996" w:rsidRDefault="00881E78" w:rsidP="00194873">
            <w:pPr>
              <w:jc w:val="center"/>
              <w:rPr>
                <w:szCs w:val="26"/>
              </w:rPr>
            </w:pPr>
            <w:r w:rsidRPr="00270996">
              <w:rPr>
                <w:szCs w:val="26"/>
              </w:rPr>
              <w:t>Biên tập viên</w:t>
            </w:r>
          </w:p>
          <w:p w14:paraId="6C365A10" w14:textId="77777777" w:rsidR="00881E78" w:rsidRPr="00270996" w:rsidRDefault="00881E78" w:rsidP="00194873">
            <w:pPr>
              <w:jc w:val="center"/>
              <w:rPr>
                <w:szCs w:val="26"/>
              </w:rPr>
            </w:pPr>
            <w:r w:rsidRPr="00270996">
              <w:rPr>
                <w:szCs w:val="26"/>
              </w:rPr>
              <w:t>(Editor)</w:t>
            </w:r>
          </w:p>
        </w:tc>
        <w:tc>
          <w:tcPr>
            <w:tcW w:w="5706" w:type="dxa"/>
          </w:tcPr>
          <w:p w14:paraId="7C2A1983" w14:textId="77777777" w:rsidR="00881E78" w:rsidRPr="00270996" w:rsidRDefault="00194873" w:rsidP="00DF318B">
            <w:pPr>
              <w:rPr>
                <w:szCs w:val="26"/>
              </w:rPr>
            </w:pPr>
            <w:r w:rsidRPr="00270996">
              <w:rPr>
                <w:color w:val="1E1E1E"/>
                <w:szCs w:val="26"/>
              </w:rPr>
              <w:t>Đại diện cho Ban Tuyên giáo, Ban Biên tập Website thuộc Ban Chấp hành Công đoàn Trường ĐH Thủ Dầu Một, chịu trách nhiệm về nội dung truyền thông.</w:t>
            </w:r>
          </w:p>
        </w:tc>
      </w:tr>
      <w:tr w:rsidR="00881E78" w:rsidRPr="00270996" w14:paraId="30E0034E" w14:textId="77777777" w:rsidTr="00DF318B">
        <w:tc>
          <w:tcPr>
            <w:tcW w:w="679" w:type="dxa"/>
          </w:tcPr>
          <w:p w14:paraId="031B81C7" w14:textId="77777777" w:rsidR="00881E78" w:rsidRPr="00270996" w:rsidRDefault="001C3932" w:rsidP="00881E78">
            <w:pPr>
              <w:jc w:val="center"/>
              <w:rPr>
                <w:szCs w:val="26"/>
              </w:rPr>
            </w:pPr>
            <w:r w:rsidRPr="00270996">
              <w:rPr>
                <w:szCs w:val="26"/>
              </w:rPr>
              <w:t>3</w:t>
            </w:r>
          </w:p>
        </w:tc>
        <w:tc>
          <w:tcPr>
            <w:tcW w:w="3006" w:type="dxa"/>
          </w:tcPr>
          <w:p w14:paraId="514E6192" w14:textId="77777777" w:rsidR="00277800" w:rsidRPr="00270996" w:rsidRDefault="00277800" w:rsidP="00277800">
            <w:pPr>
              <w:jc w:val="center"/>
              <w:rPr>
                <w:color w:val="1E1E1E"/>
                <w:szCs w:val="26"/>
              </w:rPr>
            </w:pPr>
            <w:r w:rsidRPr="00270996">
              <w:rPr>
                <w:color w:val="1E1E1E"/>
                <w:szCs w:val="26"/>
              </w:rPr>
              <w:t>Cộng tác viên (Contributor)</w:t>
            </w:r>
          </w:p>
        </w:tc>
        <w:tc>
          <w:tcPr>
            <w:tcW w:w="5706" w:type="dxa"/>
          </w:tcPr>
          <w:p w14:paraId="4701F34F" w14:textId="77777777" w:rsidR="00881E78" w:rsidRPr="00270996" w:rsidRDefault="00194873" w:rsidP="00DF318B">
            <w:pPr>
              <w:rPr>
                <w:szCs w:val="26"/>
              </w:rPr>
            </w:pPr>
            <w:r w:rsidRPr="00270996">
              <w:rPr>
                <w:color w:val="1E1E1E"/>
                <w:szCs w:val="26"/>
              </w:rPr>
              <w:t xml:space="preserve">Đại diện cho các đại diện truyền thông của các Tổ công đoàn trực thuộc, giảng viên hoặc cán bộ tích </w:t>
            </w:r>
            <w:r w:rsidRPr="00270996">
              <w:rPr>
                <w:color w:val="1E1E1E"/>
                <w:szCs w:val="26"/>
              </w:rPr>
              <w:lastRenderedPageBreak/>
              <w:t>cực tham gia đóng góp bài viết, báo cáo phong trào.</w:t>
            </w:r>
          </w:p>
        </w:tc>
      </w:tr>
      <w:tr w:rsidR="00881E78" w:rsidRPr="00270996" w14:paraId="5AAA014B" w14:textId="77777777" w:rsidTr="00DF318B">
        <w:tc>
          <w:tcPr>
            <w:tcW w:w="679" w:type="dxa"/>
          </w:tcPr>
          <w:p w14:paraId="1CEB8681" w14:textId="77777777" w:rsidR="00881E78" w:rsidRPr="00270996" w:rsidRDefault="001C3932" w:rsidP="00881E78">
            <w:pPr>
              <w:jc w:val="center"/>
              <w:rPr>
                <w:szCs w:val="26"/>
              </w:rPr>
            </w:pPr>
            <w:r w:rsidRPr="00270996">
              <w:rPr>
                <w:szCs w:val="26"/>
              </w:rPr>
              <w:lastRenderedPageBreak/>
              <w:t>4</w:t>
            </w:r>
          </w:p>
        </w:tc>
        <w:tc>
          <w:tcPr>
            <w:tcW w:w="3006" w:type="dxa"/>
          </w:tcPr>
          <w:p w14:paraId="1293BB10" w14:textId="77777777" w:rsidR="00881E78" w:rsidRPr="00270996" w:rsidRDefault="00277800" w:rsidP="00881E78">
            <w:pPr>
              <w:jc w:val="center"/>
              <w:rPr>
                <w:szCs w:val="26"/>
              </w:rPr>
            </w:pPr>
            <w:r w:rsidRPr="00270996">
              <w:rPr>
                <w:color w:val="1E1E1E"/>
                <w:szCs w:val="26"/>
              </w:rPr>
              <w:t>Đoàn viên / Độc giả (User)</w:t>
            </w:r>
          </w:p>
        </w:tc>
        <w:tc>
          <w:tcPr>
            <w:tcW w:w="5706" w:type="dxa"/>
          </w:tcPr>
          <w:p w14:paraId="487C1121" w14:textId="77777777" w:rsidR="00881E78" w:rsidRPr="00270996" w:rsidRDefault="00194873" w:rsidP="00DF318B">
            <w:pPr>
              <w:rPr>
                <w:szCs w:val="26"/>
              </w:rPr>
            </w:pPr>
            <w:r w:rsidRPr="00270996">
              <w:rPr>
                <w:color w:val="1E1E1E"/>
                <w:szCs w:val="26"/>
              </w:rPr>
              <w:t>Đại diện cho toàn thể giảng viên, cán bộ viên chức, người lao động thuộc trường ĐH Thủ Dầu Một và công chúng quan tâm đến hoạt động công đoàn.</w:t>
            </w:r>
          </w:p>
        </w:tc>
      </w:tr>
    </w:tbl>
    <w:p w14:paraId="47008013" w14:textId="77777777" w:rsidR="00BF7CCE" w:rsidRPr="00270996" w:rsidRDefault="00BF7CCE" w:rsidP="00BF7CCE">
      <w:pPr>
        <w:rPr>
          <w:szCs w:val="26"/>
        </w:rPr>
      </w:pPr>
    </w:p>
    <w:p w14:paraId="793E2CF8" w14:textId="77777777" w:rsidR="00DF318B" w:rsidRPr="00270996" w:rsidRDefault="00DF318B" w:rsidP="002F52F2">
      <w:pPr>
        <w:pStyle w:val="m2"/>
      </w:pPr>
      <w:bookmarkStart w:id="113" w:name="_Toc240897708"/>
      <w:bookmarkStart w:id="114" w:name="_Toc242698969"/>
      <w:bookmarkStart w:id="115" w:name="_Toc242703590"/>
      <w:bookmarkStart w:id="116" w:name="_Toc243729111"/>
      <w:r w:rsidRPr="00270996">
        <w:t>Danh sách Use Case</w:t>
      </w:r>
      <w:bookmarkEnd w:id="113"/>
      <w:bookmarkEnd w:id="114"/>
      <w:bookmarkEnd w:id="115"/>
      <w:bookmarkEnd w:id="116"/>
    </w:p>
    <w:p w14:paraId="61501EA7" w14:textId="77777777" w:rsidR="00443957" w:rsidRPr="00270996" w:rsidRDefault="00AA4ADD" w:rsidP="00E2136D">
      <w:pPr>
        <w:pStyle w:val="bang1"/>
        <w:rPr>
          <w:lang w:val="vi-VN"/>
        </w:rPr>
      </w:pPr>
      <w:bookmarkStart w:id="117" w:name="_Toc240291979"/>
      <w:bookmarkStart w:id="118" w:name="_Toc240898835"/>
      <w:bookmarkStart w:id="119" w:name="_Toc242699081"/>
      <w:bookmarkStart w:id="120" w:name="_Toc243729200"/>
      <w:r w:rsidRPr="00270996">
        <w:rPr>
          <w:lang w:val="vi-VN"/>
        </w:rPr>
        <w:t>Danh sách các Use Case</w:t>
      </w:r>
      <w:bookmarkEnd w:id="117"/>
      <w:bookmarkEnd w:id="118"/>
      <w:bookmarkEnd w:id="119"/>
      <w:bookmarkEnd w:id="120"/>
    </w:p>
    <w:tbl>
      <w:tblPr>
        <w:tblStyle w:val="LiBang"/>
        <w:tblW w:w="0" w:type="auto"/>
        <w:tblLook w:val="04A0" w:firstRow="1" w:lastRow="0" w:firstColumn="1" w:lastColumn="0" w:noHBand="0" w:noVBand="1"/>
      </w:tblPr>
      <w:tblGrid>
        <w:gridCol w:w="1098"/>
        <w:gridCol w:w="1507"/>
        <w:gridCol w:w="3060"/>
        <w:gridCol w:w="3399"/>
      </w:tblGrid>
      <w:tr w:rsidR="00443957" w:rsidRPr="00270996" w14:paraId="52396846" w14:textId="77777777" w:rsidTr="00A95ED4">
        <w:trPr>
          <w:trHeight w:val="364"/>
        </w:trPr>
        <w:tc>
          <w:tcPr>
            <w:tcW w:w="1098" w:type="dxa"/>
          </w:tcPr>
          <w:p w14:paraId="59B4D08C" w14:textId="77777777" w:rsidR="00443957" w:rsidRPr="00270996" w:rsidRDefault="00443957" w:rsidP="00443957">
            <w:pPr>
              <w:jc w:val="center"/>
              <w:rPr>
                <w:b/>
                <w:bCs/>
                <w:szCs w:val="26"/>
              </w:rPr>
            </w:pPr>
            <w:r w:rsidRPr="00270996">
              <w:rPr>
                <w:b/>
                <w:bCs/>
                <w:szCs w:val="26"/>
              </w:rPr>
              <w:t>STT</w:t>
            </w:r>
          </w:p>
        </w:tc>
        <w:tc>
          <w:tcPr>
            <w:tcW w:w="1507" w:type="dxa"/>
          </w:tcPr>
          <w:p w14:paraId="08B16993" w14:textId="77777777" w:rsidR="00443957" w:rsidRPr="00270996" w:rsidRDefault="00443957" w:rsidP="00443957">
            <w:pPr>
              <w:jc w:val="center"/>
              <w:rPr>
                <w:b/>
                <w:bCs/>
                <w:szCs w:val="26"/>
              </w:rPr>
            </w:pPr>
            <w:r w:rsidRPr="00270996">
              <w:rPr>
                <w:b/>
                <w:bCs/>
                <w:szCs w:val="26"/>
              </w:rPr>
              <w:t>Tên Use Case</w:t>
            </w:r>
          </w:p>
        </w:tc>
        <w:tc>
          <w:tcPr>
            <w:tcW w:w="3060" w:type="dxa"/>
          </w:tcPr>
          <w:p w14:paraId="192BD04C" w14:textId="77777777" w:rsidR="00443957" w:rsidRPr="00270996" w:rsidRDefault="00443957" w:rsidP="00443957">
            <w:pPr>
              <w:jc w:val="center"/>
              <w:rPr>
                <w:b/>
                <w:bCs/>
                <w:szCs w:val="26"/>
              </w:rPr>
            </w:pPr>
            <w:r w:rsidRPr="00270996">
              <w:rPr>
                <w:b/>
                <w:bCs/>
                <w:szCs w:val="26"/>
              </w:rPr>
              <w:t>Ý nghĩa</w:t>
            </w:r>
          </w:p>
        </w:tc>
        <w:tc>
          <w:tcPr>
            <w:tcW w:w="3399" w:type="dxa"/>
          </w:tcPr>
          <w:p w14:paraId="40E2A74F" w14:textId="77777777" w:rsidR="00443957" w:rsidRPr="00270996" w:rsidRDefault="00443957" w:rsidP="00443957">
            <w:pPr>
              <w:jc w:val="center"/>
              <w:rPr>
                <w:b/>
                <w:bCs/>
                <w:szCs w:val="26"/>
              </w:rPr>
            </w:pPr>
            <w:r w:rsidRPr="00270996">
              <w:rPr>
                <w:b/>
                <w:bCs/>
                <w:szCs w:val="26"/>
              </w:rPr>
              <w:t>Chức năng</w:t>
            </w:r>
          </w:p>
        </w:tc>
      </w:tr>
      <w:tr w:rsidR="00443957" w:rsidRPr="00270996" w14:paraId="5FACC39E" w14:textId="77777777" w:rsidTr="00A95ED4">
        <w:tc>
          <w:tcPr>
            <w:tcW w:w="1098" w:type="dxa"/>
          </w:tcPr>
          <w:p w14:paraId="7F6238D1" w14:textId="77777777" w:rsidR="00443957" w:rsidRPr="00270996" w:rsidRDefault="00443957" w:rsidP="00443957">
            <w:pPr>
              <w:jc w:val="center"/>
              <w:rPr>
                <w:szCs w:val="26"/>
              </w:rPr>
            </w:pPr>
            <w:r w:rsidRPr="00270996">
              <w:rPr>
                <w:szCs w:val="26"/>
              </w:rPr>
              <w:t>UC_001</w:t>
            </w:r>
          </w:p>
        </w:tc>
        <w:tc>
          <w:tcPr>
            <w:tcW w:w="1507" w:type="dxa"/>
          </w:tcPr>
          <w:p w14:paraId="762A9FA3" w14:textId="77777777" w:rsidR="00443957" w:rsidRPr="00270996" w:rsidRDefault="00443957" w:rsidP="00443957">
            <w:pPr>
              <w:jc w:val="center"/>
              <w:rPr>
                <w:szCs w:val="26"/>
              </w:rPr>
            </w:pPr>
            <w:r w:rsidRPr="00270996">
              <w:rPr>
                <w:szCs w:val="26"/>
              </w:rPr>
              <w:t>Xem &amp; Tìm kiếm tin tức</w:t>
            </w:r>
          </w:p>
        </w:tc>
        <w:tc>
          <w:tcPr>
            <w:tcW w:w="3060" w:type="dxa"/>
          </w:tcPr>
          <w:p w14:paraId="5C3B17D7" w14:textId="77777777" w:rsidR="00443957" w:rsidRPr="00270996" w:rsidRDefault="00443957" w:rsidP="00443957">
            <w:pPr>
              <w:rPr>
                <w:szCs w:val="26"/>
              </w:rPr>
            </w:pPr>
            <w:r w:rsidRPr="00270996">
              <w:rPr>
                <w:szCs w:val="26"/>
              </w:rPr>
              <w:t>Giúp đoàn viên và công chúng dễ dàng tiếp cận, tra cứu thông tin, hoạt động của Công đoàn.</w:t>
            </w:r>
          </w:p>
        </w:tc>
        <w:tc>
          <w:tcPr>
            <w:tcW w:w="3399" w:type="dxa"/>
          </w:tcPr>
          <w:p w14:paraId="620E7509" w14:textId="77777777" w:rsidR="00443957" w:rsidRPr="00270996" w:rsidRDefault="00443957" w:rsidP="00443957">
            <w:pPr>
              <w:rPr>
                <w:szCs w:val="26"/>
              </w:rPr>
            </w:pPr>
            <w:r w:rsidRPr="00270996">
              <w:rPr>
                <w:szCs w:val="26"/>
              </w:rPr>
              <w:t>Xem tin theo chuyên mục; tìm kiếm nâng cao; xem tin nổi bật/slider trang chủ; lọc bài viết theo tag.</w:t>
            </w:r>
          </w:p>
        </w:tc>
      </w:tr>
      <w:tr w:rsidR="00443957" w:rsidRPr="00270996" w14:paraId="59AD78E2" w14:textId="77777777" w:rsidTr="00A95ED4">
        <w:tc>
          <w:tcPr>
            <w:tcW w:w="1098" w:type="dxa"/>
          </w:tcPr>
          <w:p w14:paraId="01D96D14" w14:textId="77777777" w:rsidR="00443957" w:rsidRPr="00270996" w:rsidRDefault="00443957" w:rsidP="00443957">
            <w:pPr>
              <w:jc w:val="center"/>
              <w:rPr>
                <w:szCs w:val="26"/>
              </w:rPr>
            </w:pPr>
            <w:r w:rsidRPr="00270996">
              <w:rPr>
                <w:szCs w:val="26"/>
              </w:rPr>
              <w:t>UC_002</w:t>
            </w:r>
          </w:p>
        </w:tc>
        <w:tc>
          <w:tcPr>
            <w:tcW w:w="1507" w:type="dxa"/>
          </w:tcPr>
          <w:p w14:paraId="0D3A423B" w14:textId="77777777" w:rsidR="00443957" w:rsidRPr="00270996" w:rsidRDefault="00443957" w:rsidP="00443957">
            <w:pPr>
              <w:jc w:val="center"/>
              <w:rPr>
                <w:szCs w:val="26"/>
              </w:rPr>
            </w:pPr>
            <w:r w:rsidRPr="00270996">
              <w:rPr>
                <w:szCs w:val="26"/>
              </w:rPr>
              <w:t>Tương tác bài viết</w:t>
            </w:r>
          </w:p>
        </w:tc>
        <w:tc>
          <w:tcPr>
            <w:tcW w:w="3060" w:type="dxa"/>
          </w:tcPr>
          <w:p w14:paraId="0F0B7A20" w14:textId="77777777" w:rsidR="00443957" w:rsidRPr="00270996" w:rsidRDefault="00443957" w:rsidP="00443957">
            <w:pPr>
              <w:rPr>
                <w:szCs w:val="26"/>
              </w:rPr>
            </w:pPr>
            <w:r w:rsidRPr="00270996">
              <w:rPr>
                <w:szCs w:val="26"/>
              </w:rPr>
              <w:t>Tăng cường sự gắn kết, tương tác giữa đoàn viên với nội dung truyền thông của Công đoàn.</w:t>
            </w:r>
          </w:p>
        </w:tc>
        <w:tc>
          <w:tcPr>
            <w:tcW w:w="3399" w:type="dxa"/>
          </w:tcPr>
          <w:p w14:paraId="4658D9EF" w14:textId="77777777" w:rsidR="00443957" w:rsidRPr="00270996" w:rsidRDefault="00443957" w:rsidP="00443957">
            <w:pPr>
              <w:rPr>
                <w:szCs w:val="26"/>
              </w:rPr>
            </w:pPr>
            <w:r w:rsidRPr="00270996">
              <w:rPr>
                <w:szCs w:val="26"/>
              </w:rPr>
              <w:t>Thả cảm xúc (thích, yêu thích); gửi bình luận; chia sẻ bài viết lên mạng xã hội.</w:t>
            </w:r>
          </w:p>
        </w:tc>
      </w:tr>
      <w:tr w:rsidR="00443957" w:rsidRPr="00270996" w14:paraId="15BB0BCE" w14:textId="77777777" w:rsidTr="00A95ED4">
        <w:tc>
          <w:tcPr>
            <w:tcW w:w="1098" w:type="dxa"/>
          </w:tcPr>
          <w:p w14:paraId="6F034A2B" w14:textId="77777777" w:rsidR="00443957" w:rsidRPr="00270996" w:rsidRDefault="00443957" w:rsidP="00443957">
            <w:pPr>
              <w:jc w:val="center"/>
              <w:rPr>
                <w:szCs w:val="26"/>
              </w:rPr>
            </w:pPr>
            <w:r w:rsidRPr="00270996">
              <w:rPr>
                <w:szCs w:val="26"/>
              </w:rPr>
              <w:t>UC_003</w:t>
            </w:r>
          </w:p>
        </w:tc>
        <w:tc>
          <w:tcPr>
            <w:tcW w:w="1507" w:type="dxa"/>
          </w:tcPr>
          <w:p w14:paraId="6C414C2E" w14:textId="77777777" w:rsidR="00443957" w:rsidRPr="00270996" w:rsidRDefault="00443957" w:rsidP="00443957">
            <w:pPr>
              <w:jc w:val="center"/>
              <w:rPr>
                <w:szCs w:val="26"/>
              </w:rPr>
            </w:pPr>
            <w:r w:rsidRPr="00270996">
              <w:rPr>
                <w:szCs w:val="26"/>
              </w:rPr>
              <w:t>Tra cứu văn bản &amp; Chế độ</w:t>
            </w:r>
          </w:p>
        </w:tc>
        <w:tc>
          <w:tcPr>
            <w:tcW w:w="3060" w:type="dxa"/>
          </w:tcPr>
          <w:p w14:paraId="20146498" w14:textId="77777777" w:rsidR="00443957" w:rsidRPr="00270996" w:rsidRDefault="00443957" w:rsidP="00443957">
            <w:pPr>
              <w:rPr>
                <w:szCs w:val="26"/>
              </w:rPr>
            </w:pPr>
            <w:r w:rsidRPr="00270996">
              <w:rPr>
                <w:szCs w:val="26"/>
              </w:rPr>
              <w:t>Hỗ trợ đoàn viên tra cứu nhanh chóng các văn bản pháp quy, chế độ, chính sách liên quan.</w:t>
            </w:r>
          </w:p>
        </w:tc>
        <w:tc>
          <w:tcPr>
            <w:tcW w:w="3399" w:type="dxa"/>
          </w:tcPr>
          <w:p w14:paraId="4963D3A4" w14:textId="77777777" w:rsidR="00443957" w:rsidRPr="00270996" w:rsidRDefault="00443957" w:rsidP="00443957">
            <w:pPr>
              <w:rPr>
                <w:szCs w:val="26"/>
              </w:rPr>
            </w:pPr>
            <w:r w:rsidRPr="00270996">
              <w:rPr>
                <w:szCs w:val="26"/>
              </w:rPr>
              <w:t>Tra cứu văn bản pháp quy, điều lệ công đoàn; tải tài liệu đính kèm; tra cứu quyền lợi, chính sách bảo hiểm.</w:t>
            </w:r>
          </w:p>
        </w:tc>
      </w:tr>
      <w:tr w:rsidR="00443957" w:rsidRPr="00270996" w14:paraId="645661D2" w14:textId="77777777" w:rsidTr="00A95ED4">
        <w:tc>
          <w:tcPr>
            <w:tcW w:w="1098" w:type="dxa"/>
          </w:tcPr>
          <w:p w14:paraId="43C08D6A" w14:textId="77777777" w:rsidR="00443957" w:rsidRPr="00270996" w:rsidRDefault="00443957" w:rsidP="00443957">
            <w:pPr>
              <w:jc w:val="center"/>
              <w:rPr>
                <w:szCs w:val="26"/>
              </w:rPr>
            </w:pPr>
            <w:r w:rsidRPr="00270996">
              <w:rPr>
                <w:szCs w:val="26"/>
              </w:rPr>
              <w:t>UC_004</w:t>
            </w:r>
          </w:p>
        </w:tc>
        <w:tc>
          <w:tcPr>
            <w:tcW w:w="1507" w:type="dxa"/>
          </w:tcPr>
          <w:p w14:paraId="4CFE0275" w14:textId="77777777" w:rsidR="00443957" w:rsidRPr="00270996" w:rsidRDefault="00443957" w:rsidP="00443957">
            <w:pPr>
              <w:jc w:val="center"/>
              <w:rPr>
                <w:szCs w:val="26"/>
              </w:rPr>
            </w:pPr>
            <w:r w:rsidRPr="00270996">
              <w:rPr>
                <w:szCs w:val="26"/>
              </w:rPr>
              <w:t>Đăng nhập &amp; Xác thực</w:t>
            </w:r>
          </w:p>
        </w:tc>
        <w:tc>
          <w:tcPr>
            <w:tcW w:w="3060" w:type="dxa"/>
          </w:tcPr>
          <w:p w14:paraId="47B1325F" w14:textId="77777777" w:rsidR="00443957" w:rsidRPr="00270996" w:rsidRDefault="00443957" w:rsidP="00443957">
            <w:pPr>
              <w:rPr>
                <w:szCs w:val="26"/>
              </w:rPr>
            </w:pPr>
            <w:r w:rsidRPr="00270996">
              <w:rPr>
                <w:szCs w:val="26"/>
              </w:rPr>
              <w:t>Đảm bảo an toàn, xác thực danh tính người dùng khi truy cập các chức năng yêu cầu quyền hạn.</w:t>
            </w:r>
          </w:p>
        </w:tc>
        <w:tc>
          <w:tcPr>
            <w:tcW w:w="3399" w:type="dxa"/>
          </w:tcPr>
          <w:p w14:paraId="73E6479E" w14:textId="77777777" w:rsidR="00443957" w:rsidRPr="00270996" w:rsidRDefault="00443957" w:rsidP="00443957">
            <w:pPr>
              <w:rPr>
                <w:szCs w:val="26"/>
              </w:rPr>
            </w:pPr>
            <w:r w:rsidRPr="00270996">
              <w:rPr>
                <w:szCs w:val="26"/>
              </w:rPr>
              <w:t>Đăng nhập tài khoản (Email/SSO); đổi mật khẩu, cập nhật hồ sơ cá nhân; quên mật khẩu &amp; khôi phục tài khoản.</w:t>
            </w:r>
          </w:p>
        </w:tc>
      </w:tr>
      <w:tr w:rsidR="00443957" w:rsidRPr="00270996" w14:paraId="61DAF754" w14:textId="77777777" w:rsidTr="00A95ED4">
        <w:tc>
          <w:tcPr>
            <w:tcW w:w="1098" w:type="dxa"/>
          </w:tcPr>
          <w:p w14:paraId="60F3A501" w14:textId="77777777" w:rsidR="00443957" w:rsidRPr="00270996" w:rsidRDefault="000910B4" w:rsidP="00443957">
            <w:pPr>
              <w:jc w:val="center"/>
              <w:rPr>
                <w:szCs w:val="26"/>
              </w:rPr>
            </w:pPr>
            <w:r w:rsidRPr="00270996">
              <w:rPr>
                <w:szCs w:val="26"/>
              </w:rPr>
              <w:t>UC_005</w:t>
            </w:r>
          </w:p>
        </w:tc>
        <w:tc>
          <w:tcPr>
            <w:tcW w:w="1507" w:type="dxa"/>
          </w:tcPr>
          <w:p w14:paraId="7E0E10E5" w14:textId="77777777" w:rsidR="00443957" w:rsidRPr="00270996" w:rsidRDefault="00443957" w:rsidP="00443957">
            <w:pPr>
              <w:jc w:val="center"/>
              <w:rPr>
                <w:szCs w:val="26"/>
              </w:rPr>
            </w:pPr>
            <w:r w:rsidRPr="00270996">
              <w:rPr>
                <w:szCs w:val="26"/>
              </w:rPr>
              <w:t>Soạn thảo bài viết</w:t>
            </w:r>
          </w:p>
        </w:tc>
        <w:tc>
          <w:tcPr>
            <w:tcW w:w="3060" w:type="dxa"/>
          </w:tcPr>
          <w:p w14:paraId="7CAB12DB" w14:textId="77777777" w:rsidR="00443957" w:rsidRPr="00270996" w:rsidRDefault="00443957" w:rsidP="00443957">
            <w:pPr>
              <w:rPr>
                <w:szCs w:val="26"/>
              </w:rPr>
            </w:pPr>
            <w:r w:rsidRPr="00270996">
              <w:rPr>
                <w:szCs w:val="26"/>
              </w:rPr>
              <w:t>Cho phép Cộng tác viên/Biên tập viên tạo lập nội dung truyền thông nhanh chóng, chuyên nghiệp.</w:t>
            </w:r>
          </w:p>
        </w:tc>
        <w:tc>
          <w:tcPr>
            <w:tcW w:w="3399" w:type="dxa"/>
          </w:tcPr>
          <w:p w14:paraId="49FF4A87" w14:textId="77777777" w:rsidR="002063E9" w:rsidRDefault="00F160A5">
            <w:r>
              <w:t>Nhập tiêu đề, tóm tắt, nội dung; tải ảnh minh họa, quản lý media; gán chuyên mục, thẻ tag; lưu bản nháp.</w:t>
            </w:r>
          </w:p>
        </w:tc>
      </w:tr>
      <w:tr w:rsidR="00443957" w:rsidRPr="00270996" w14:paraId="24620DBF" w14:textId="77777777" w:rsidTr="00A95ED4">
        <w:tc>
          <w:tcPr>
            <w:tcW w:w="1098" w:type="dxa"/>
          </w:tcPr>
          <w:p w14:paraId="284F4D00" w14:textId="77777777" w:rsidR="00443957" w:rsidRPr="00270996" w:rsidRDefault="000910B4" w:rsidP="00443957">
            <w:pPr>
              <w:jc w:val="center"/>
              <w:rPr>
                <w:szCs w:val="26"/>
              </w:rPr>
            </w:pPr>
            <w:r w:rsidRPr="00270996">
              <w:rPr>
                <w:szCs w:val="26"/>
              </w:rPr>
              <w:lastRenderedPageBreak/>
              <w:t>UC_006</w:t>
            </w:r>
          </w:p>
        </w:tc>
        <w:tc>
          <w:tcPr>
            <w:tcW w:w="1507" w:type="dxa"/>
          </w:tcPr>
          <w:p w14:paraId="0549B9AB" w14:textId="77777777" w:rsidR="00443957" w:rsidRPr="00270996" w:rsidRDefault="00443957" w:rsidP="00443957">
            <w:pPr>
              <w:jc w:val="center"/>
              <w:rPr>
                <w:szCs w:val="26"/>
              </w:rPr>
            </w:pPr>
            <w:r w:rsidRPr="00270996">
              <w:rPr>
                <w:szCs w:val="26"/>
              </w:rPr>
              <w:t>Gửi duyệt bài viết</w:t>
            </w:r>
          </w:p>
        </w:tc>
        <w:tc>
          <w:tcPr>
            <w:tcW w:w="3060" w:type="dxa"/>
          </w:tcPr>
          <w:p w14:paraId="78647F3A" w14:textId="77777777" w:rsidR="00443957" w:rsidRPr="00270996" w:rsidRDefault="00443957" w:rsidP="00443957">
            <w:pPr>
              <w:rPr>
                <w:szCs w:val="26"/>
              </w:rPr>
            </w:pPr>
            <w:r w:rsidRPr="00270996">
              <w:rPr>
                <w:szCs w:val="26"/>
              </w:rPr>
              <w:t>Thiết lập quy trình kiểm soát chất lượng nội dung trước khi xuất bản chính thức.</w:t>
            </w:r>
          </w:p>
        </w:tc>
        <w:tc>
          <w:tcPr>
            <w:tcW w:w="3399" w:type="dxa"/>
          </w:tcPr>
          <w:p w14:paraId="4271D76B" w14:textId="77777777" w:rsidR="00443957" w:rsidRPr="00270996" w:rsidRDefault="00443957" w:rsidP="00443957">
            <w:pPr>
              <w:rPr>
                <w:szCs w:val="26"/>
              </w:rPr>
            </w:pPr>
            <w:r w:rsidRPr="00270996">
              <w:rPr>
                <w:szCs w:val="26"/>
              </w:rPr>
              <w:t>Gửi yêu cầu phê duyệt lên hàng đợi Ban Biên tập; thu hồi yêu cầu duyệt; xem lịch sử phản hồi/lý do từ chối.</w:t>
            </w:r>
          </w:p>
        </w:tc>
      </w:tr>
      <w:tr w:rsidR="00443957" w:rsidRPr="00270996" w14:paraId="2F956C7A" w14:textId="77777777" w:rsidTr="00A95ED4">
        <w:tc>
          <w:tcPr>
            <w:tcW w:w="1098" w:type="dxa"/>
          </w:tcPr>
          <w:p w14:paraId="60B6251D" w14:textId="77777777" w:rsidR="00443957" w:rsidRPr="00270996" w:rsidRDefault="000910B4" w:rsidP="00443957">
            <w:pPr>
              <w:jc w:val="center"/>
              <w:rPr>
                <w:szCs w:val="26"/>
              </w:rPr>
            </w:pPr>
            <w:r w:rsidRPr="00270996">
              <w:rPr>
                <w:szCs w:val="26"/>
              </w:rPr>
              <w:t>UC_007</w:t>
            </w:r>
          </w:p>
        </w:tc>
        <w:tc>
          <w:tcPr>
            <w:tcW w:w="1507" w:type="dxa"/>
          </w:tcPr>
          <w:p w14:paraId="46BAA360" w14:textId="77777777" w:rsidR="00443957" w:rsidRPr="00270996" w:rsidRDefault="00443957" w:rsidP="00443957">
            <w:pPr>
              <w:jc w:val="center"/>
              <w:rPr>
                <w:szCs w:val="26"/>
              </w:rPr>
            </w:pPr>
            <w:r w:rsidRPr="00270996">
              <w:rPr>
                <w:szCs w:val="26"/>
              </w:rPr>
              <w:t>Phê duyệt bài viết</w:t>
            </w:r>
          </w:p>
        </w:tc>
        <w:tc>
          <w:tcPr>
            <w:tcW w:w="3060" w:type="dxa"/>
          </w:tcPr>
          <w:p w14:paraId="011A6B8D" w14:textId="77777777" w:rsidR="00443957" w:rsidRPr="00270996" w:rsidRDefault="00443957" w:rsidP="00443957">
            <w:pPr>
              <w:rPr>
                <w:szCs w:val="26"/>
              </w:rPr>
            </w:pPr>
            <w:r w:rsidRPr="00270996">
              <w:rPr>
                <w:szCs w:val="26"/>
              </w:rPr>
              <w:t>Đảm bảo nội dung xuất bản chính xác, phù hợp định hướng truyền thông của Công đoàn.</w:t>
            </w:r>
          </w:p>
        </w:tc>
        <w:tc>
          <w:tcPr>
            <w:tcW w:w="3399" w:type="dxa"/>
          </w:tcPr>
          <w:p w14:paraId="6D9CB33F" w14:textId="77777777" w:rsidR="00443957" w:rsidRPr="00270996" w:rsidRDefault="00443957" w:rsidP="00443957">
            <w:pPr>
              <w:rPr>
                <w:szCs w:val="26"/>
              </w:rPr>
            </w:pPr>
            <w:r w:rsidRPr="00270996">
              <w:rPr>
                <w:szCs w:val="26"/>
              </w:rPr>
              <w:t>Xem trước bài viết (Live Preview); phê duyệt xuất bản; từ chối kèm phản hồi; chỉnh sửa trực tiếp trước khi đăng.</w:t>
            </w:r>
          </w:p>
        </w:tc>
      </w:tr>
      <w:tr w:rsidR="00443957" w:rsidRPr="00270996" w14:paraId="4C6612C6" w14:textId="77777777" w:rsidTr="00A95ED4">
        <w:tc>
          <w:tcPr>
            <w:tcW w:w="1098" w:type="dxa"/>
          </w:tcPr>
          <w:p w14:paraId="126F5B9D" w14:textId="77777777" w:rsidR="00443957" w:rsidRPr="00270996" w:rsidRDefault="000910B4" w:rsidP="00443957">
            <w:pPr>
              <w:jc w:val="center"/>
              <w:rPr>
                <w:szCs w:val="26"/>
              </w:rPr>
            </w:pPr>
            <w:r w:rsidRPr="00270996">
              <w:rPr>
                <w:szCs w:val="26"/>
              </w:rPr>
              <w:t>UC_008</w:t>
            </w:r>
          </w:p>
        </w:tc>
        <w:tc>
          <w:tcPr>
            <w:tcW w:w="1507" w:type="dxa"/>
          </w:tcPr>
          <w:p w14:paraId="551A60F6" w14:textId="77777777" w:rsidR="00443957" w:rsidRPr="00270996" w:rsidRDefault="00443957" w:rsidP="00443957">
            <w:pPr>
              <w:jc w:val="center"/>
              <w:rPr>
                <w:szCs w:val="26"/>
              </w:rPr>
            </w:pPr>
            <w:r w:rsidRPr="00270996">
              <w:rPr>
                <w:szCs w:val="26"/>
              </w:rPr>
              <w:t>Xuất bản &amp; Lên lịch đăng</w:t>
            </w:r>
          </w:p>
        </w:tc>
        <w:tc>
          <w:tcPr>
            <w:tcW w:w="3060" w:type="dxa"/>
          </w:tcPr>
          <w:p w14:paraId="7006AFC8" w14:textId="77777777" w:rsidR="00443957" w:rsidRPr="00270996" w:rsidRDefault="00443957" w:rsidP="00443957">
            <w:pPr>
              <w:rPr>
                <w:szCs w:val="26"/>
              </w:rPr>
            </w:pPr>
            <w:r w:rsidRPr="00270996">
              <w:rPr>
                <w:szCs w:val="26"/>
              </w:rPr>
              <w:t>Linh hoạt hóa thời điểm và vị trí hiển thị nội dung trên cổng thông tin công cộng.</w:t>
            </w:r>
          </w:p>
        </w:tc>
        <w:tc>
          <w:tcPr>
            <w:tcW w:w="3399" w:type="dxa"/>
          </w:tcPr>
          <w:p w14:paraId="4B927382" w14:textId="77777777" w:rsidR="00443957" w:rsidRPr="00270996" w:rsidRDefault="00443957" w:rsidP="00443957">
            <w:pPr>
              <w:rPr>
                <w:szCs w:val="26"/>
              </w:rPr>
            </w:pPr>
            <w:r w:rsidRPr="00270996">
              <w:rPr>
                <w:szCs w:val="26"/>
              </w:rPr>
              <w:t>Xuất bản tức thì; đặt lịch hẹn giờ đăng tự động; ghim bài nổi bật; ẩn/gỡ bài khi hết hạn sự kiện.</w:t>
            </w:r>
          </w:p>
        </w:tc>
      </w:tr>
      <w:tr w:rsidR="00443957" w:rsidRPr="00270996" w14:paraId="6AF87CCA" w14:textId="77777777" w:rsidTr="00A95ED4">
        <w:tc>
          <w:tcPr>
            <w:tcW w:w="1098" w:type="dxa"/>
          </w:tcPr>
          <w:p w14:paraId="02EB19E3" w14:textId="77777777" w:rsidR="00443957" w:rsidRPr="00270996" w:rsidRDefault="000910B4" w:rsidP="00443957">
            <w:pPr>
              <w:jc w:val="center"/>
              <w:rPr>
                <w:szCs w:val="26"/>
              </w:rPr>
            </w:pPr>
            <w:r w:rsidRPr="00270996">
              <w:rPr>
                <w:szCs w:val="26"/>
              </w:rPr>
              <w:t>UC_009</w:t>
            </w:r>
          </w:p>
        </w:tc>
        <w:tc>
          <w:tcPr>
            <w:tcW w:w="1507" w:type="dxa"/>
          </w:tcPr>
          <w:p w14:paraId="104CD8C8" w14:textId="77777777" w:rsidR="00443957" w:rsidRPr="00270996" w:rsidRDefault="00443957" w:rsidP="00443957">
            <w:pPr>
              <w:jc w:val="center"/>
              <w:rPr>
                <w:szCs w:val="26"/>
              </w:rPr>
            </w:pPr>
            <w:r w:rsidRPr="00270996">
              <w:rPr>
                <w:szCs w:val="26"/>
              </w:rPr>
              <w:t>Quản lý &amp; Duyệt bình luận</w:t>
            </w:r>
          </w:p>
        </w:tc>
        <w:tc>
          <w:tcPr>
            <w:tcW w:w="3060" w:type="dxa"/>
          </w:tcPr>
          <w:p w14:paraId="6F2536CA" w14:textId="77777777" w:rsidR="00443957" w:rsidRPr="00270996" w:rsidRDefault="00443957" w:rsidP="00443957">
            <w:pPr>
              <w:rPr>
                <w:szCs w:val="26"/>
              </w:rPr>
            </w:pPr>
            <w:r w:rsidRPr="00270996">
              <w:rPr>
                <w:szCs w:val="26"/>
              </w:rPr>
              <w:t>Kiểm soát nội dung bình luận, đảm bảo môi trường tương tác văn minh, lành mạnh.</w:t>
            </w:r>
          </w:p>
        </w:tc>
        <w:tc>
          <w:tcPr>
            <w:tcW w:w="3399" w:type="dxa"/>
          </w:tcPr>
          <w:p w14:paraId="01B3D4D4" w14:textId="77777777" w:rsidR="00443957" w:rsidRPr="00270996" w:rsidRDefault="00443957" w:rsidP="00443957">
            <w:pPr>
              <w:rPr>
                <w:szCs w:val="26"/>
              </w:rPr>
            </w:pPr>
            <w:r w:rsidRPr="00270996">
              <w:rPr>
                <w:szCs w:val="26"/>
              </w:rPr>
              <w:t>Xem danh sách bình luận chờ duyệt; duyệt hiển thị bình luận hợp lệ; xóa bình luận vi phạm và chặn tài khoản.</w:t>
            </w:r>
          </w:p>
        </w:tc>
      </w:tr>
      <w:tr w:rsidR="00443957" w:rsidRPr="00270996" w14:paraId="15E147BC" w14:textId="77777777" w:rsidTr="00A95ED4">
        <w:tc>
          <w:tcPr>
            <w:tcW w:w="1098" w:type="dxa"/>
          </w:tcPr>
          <w:p w14:paraId="59D83EEE" w14:textId="77777777" w:rsidR="00443957" w:rsidRPr="00270996" w:rsidRDefault="000910B4" w:rsidP="00443957">
            <w:pPr>
              <w:jc w:val="center"/>
              <w:rPr>
                <w:szCs w:val="26"/>
              </w:rPr>
            </w:pPr>
            <w:r w:rsidRPr="00270996">
              <w:rPr>
                <w:szCs w:val="26"/>
              </w:rPr>
              <w:t>UC_010</w:t>
            </w:r>
          </w:p>
        </w:tc>
        <w:tc>
          <w:tcPr>
            <w:tcW w:w="1507" w:type="dxa"/>
          </w:tcPr>
          <w:p w14:paraId="57F31071" w14:textId="77777777" w:rsidR="00443957" w:rsidRPr="00270996" w:rsidRDefault="00443957" w:rsidP="00443957">
            <w:pPr>
              <w:jc w:val="center"/>
              <w:rPr>
                <w:szCs w:val="26"/>
              </w:rPr>
            </w:pPr>
            <w:r w:rsidRPr="00270996">
              <w:rPr>
                <w:szCs w:val="26"/>
              </w:rPr>
              <w:t>Sinh nội dung &amp; Tạo ảnh bằng AI</w:t>
            </w:r>
          </w:p>
        </w:tc>
        <w:tc>
          <w:tcPr>
            <w:tcW w:w="3060" w:type="dxa"/>
          </w:tcPr>
          <w:p w14:paraId="22CAB30B" w14:textId="77777777" w:rsidR="00443957" w:rsidRPr="00270996" w:rsidRDefault="00443957" w:rsidP="00443957">
            <w:pPr>
              <w:rPr>
                <w:szCs w:val="26"/>
              </w:rPr>
            </w:pPr>
            <w:r w:rsidRPr="00270996">
              <w:rPr>
                <w:szCs w:val="26"/>
              </w:rPr>
              <w:t>Ứng dụng AI rút ngắn thời gian sáng tạo nội dung, nâng cao chất lượng bài viết và hình ảnh minh họa.</w:t>
            </w:r>
          </w:p>
        </w:tc>
        <w:tc>
          <w:tcPr>
            <w:tcW w:w="3399" w:type="dxa"/>
          </w:tcPr>
          <w:p w14:paraId="5543675D" w14:textId="77777777" w:rsidR="00443957" w:rsidRPr="00270996" w:rsidRDefault="00443957" w:rsidP="00443957">
            <w:pPr>
              <w:rPr>
                <w:szCs w:val="26"/>
              </w:rPr>
            </w:pPr>
            <w:r w:rsidRPr="00270996">
              <w:rPr>
                <w:szCs w:val="26"/>
              </w:rPr>
              <w:t>Tạo dàn ý/bài viết tự động theo chủ đề; mở rộng, tóm tắt nội dung; sinh ảnh minh họa AI (DALL-E/Imagen).</w:t>
            </w:r>
          </w:p>
        </w:tc>
      </w:tr>
      <w:tr w:rsidR="00443957" w:rsidRPr="00270996" w14:paraId="041BE947" w14:textId="77777777" w:rsidTr="00A95ED4">
        <w:tc>
          <w:tcPr>
            <w:tcW w:w="1098" w:type="dxa"/>
          </w:tcPr>
          <w:p w14:paraId="7E89AED1" w14:textId="77777777" w:rsidR="00443957" w:rsidRPr="00270996" w:rsidRDefault="000910B4" w:rsidP="00443957">
            <w:pPr>
              <w:jc w:val="center"/>
              <w:rPr>
                <w:szCs w:val="26"/>
              </w:rPr>
            </w:pPr>
            <w:r w:rsidRPr="00270996">
              <w:rPr>
                <w:szCs w:val="26"/>
              </w:rPr>
              <w:t>UC_011</w:t>
            </w:r>
          </w:p>
        </w:tc>
        <w:tc>
          <w:tcPr>
            <w:tcW w:w="1507" w:type="dxa"/>
          </w:tcPr>
          <w:p w14:paraId="0304789F" w14:textId="77777777" w:rsidR="00443957" w:rsidRPr="00270996" w:rsidRDefault="00443957" w:rsidP="00443957">
            <w:pPr>
              <w:jc w:val="center"/>
              <w:rPr>
                <w:szCs w:val="26"/>
              </w:rPr>
            </w:pPr>
            <w:r w:rsidRPr="00270996">
              <w:rPr>
                <w:szCs w:val="26"/>
              </w:rPr>
              <w:t>Biên tập &amp; Kiểm lỗi AI</w:t>
            </w:r>
          </w:p>
        </w:tc>
        <w:tc>
          <w:tcPr>
            <w:tcW w:w="3060" w:type="dxa"/>
          </w:tcPr>
          <w:p w14:paraId="5D94266E" w14:textId="77777777" w:rsidR="00443957" w:rsidRPr="00270996" w:rsidRDefault="00443957" w:rsidP="00443957">
            <w:pPr>
              <w:rPr>
                <w:szCs w:val="26"/>
              </w:rPr>
            </w:pPr>
            <w:r w:rsidRPr="00270996">
              <w:rPr>
                <w:szCs w:val="26"/>
              </w:rPr>
              <w:t>Chuẩn hóa văn phong, hạn chế lỗi chính tả, nâng cao chất lượng bài viết truyền thông.</w:t>
            </w:r>
          </w:p>
        </w:tc>
        <w:tc>
          <w:tcPr>
            <w:tcW w:w="3399" w:type="dxa"/>
          </w:tcPr>
          <w:p w14:paraId="17932C6C" w14:textId="77777777" w:rsidR="00443957" w:rsidRPr="00270996" w:rsidRDefault="00443957" w:rsidP="00443957">
            <w:pPr>
              <w:rPr>
                <w:szCs w:val="26"/>
              </w:rPr>
            </w:pPr>
            <w:r w:rsidRPr="00270996">
              <w:rPr>
                <w:szCs w:val="26"/>
              </w:rPr>
              <w:t>Kiểm tra lỗi chính tả, ngữ pháp tiếng Việt; chuẩn hóa văn phong báo chí công đoàn; gợi ý tiêu đề hấp dẫn.</w:t>
            </w:r>
          </w:p>
        </w:tc>
      </w:tr>
      <w:tr w:rsidR="00443957" w:rsidRPr="00270996" w14:paraId="18BDA54F" w14:textId="77777777" w:rsidTr="00A95ED4">
        <w:tc>
          <w:tcPr>
            <w:tcW w:w="1098" w:type="dxa"/>
          </w:tcPr>
          <w:p w14:paraId="3DD10B8E" w14:textId="77777777" w:rsidR="00443957" w:rsidRPr="00270996" w:rsidRDefault="000910B4" w:rsidP="00443957">
            <w:pPr>
              <w:jc w:val="center"/>
              <w:rPr>
                <w:szCs w:val="26"/>
              </w:rPr>
            </w:pPr>
            <w:r w:rsidRPr="00270996">
              <w:rPr>
                <w:szCs w:val="26"/>
              </w:rPr>
              <w:t>UC_012</w:t>
            </w:r>
          </w:p>
        </w:tc>
        <w:tc>
          <w:tcPr>
            <w:tcW w:w="1507" w:type="dxa"/>
          </w:tcPr>
          <w:p w14:paraId="17B51A5C" w14:textId="77777777" w:rsidR="00443957" w:rsidRPr="00270996" w:rsidRDefault="00443957" w:rsidP="00443957">
            <w:pPr>
              <w:jc w:val="center"/>
              <w:rPr>
                <w:szCs w:val="26"/>
              </w:rPr>
            </w:pPr>
            <w:r w:rsidRPr="00270996">
              <w:rPr>
                <w:szCs w:val="26"/>
              </w:rPr>
              <w:t>Tối ưu SEO bằng AI</w:t>
            </w:r>
          </w:p>
        </w:tc>
        <w:tc>
          <w:tcPr>
            <w:tcW w:w="3060" w:type="dxa"/>
          </w:tcPr>
          <w:p w14:paraId="19C0F1BF" w14:textId="77777777" w:rsidR="00443957" w:rsidRPr="00270996" w:rsidRDefault="00443957" w:rsidP="00443957">
            <w:pPr>
              <w:rPr>
                <w:szCs w:val="26"/>
              </w:rPr>
            </w:pPr>
            <w:r w:rsidRPr="00270996">
              <w:rPr>
                <w:szCs w:val="26"/>
              </w:rPr>
              <w:t>Tăng khả năng tiếp cận của bài viết trên các công cụ tìm kiếm.</w:t>
            </w:r>
          </w:p>
        </w:tc>
        <w:tc>
          <w:tcPr>
            <w:tcW w:w="3399" w:type="dxa"/>
          </w:tcPr>
          <w:p w14:paraId="1A06FA51" w14:textId="77777777" w:rsidR="00443957" w:rsidRPr="00270996" w:rsidRDefault="00443957" w:rsidP="00443957">
            <w:pPr>
              <w:rPr>
                <w:szCs w:val="26"/>
              </w:rPr>
            </w:pPr>
            <w:r w:rsidRPr="00270996">
              <w:rPr>
                <w:szCs w:val="26"/>
              </w:rPr>
              <w:t>Trích xuất từ khóa SEO, thẻ meta tags tự động; tạo mô tả Meta Description; đánh giá điểm chuẩn SEO.</w:t>
            </w:r>
          </w:p>
        </w:tc>
      </w:tr>
      <w:tr w:rsidR="00443957" w:rsidRPr="00270996" w14:paraId="6DD06B59" w14:textId="77777777" w:rsidTr="00A95ED4">
        <w:tc>
          <w:tcPr>
            <w:tcW w:w="1098" w:type="dxa"/>
          </w:tcPr>
          <w:p w14:paraId="3E7B7DCC" w14:textId="77777777" w:rsidR="00443957" w:rsidRPr="00270996" w:rsidRDefault="000910B4" w:rsidP="00443957">
            <w:pPr>
              <w:jc w:val="center"/>
              <w:rPr>
                <w:szCs w:val="26"/>
              </w:rPr>
            </w:pPr>
            <w:r w:rsidRPr="00270996">
              <w:rPr>
                <w:szCs w:val="26"/>
              </w:rPr>
              <w:t>UC_013</w:t>
            </w:r>
          </w:p>
        </w:tc>
        <w:tc>
          <w:tcPr>
            <w:tcW w:w="1507" w:type="dxa"/>
          </w:tcPr>
          <w:p w14:paraId="2295DA7F" w14:textId="77777777" w:rsidR="00443957" w:rsidRPr="00270996" w:rsidRDefault="00443957" w:rsidP="00443957">
            <w:pPr>
              <w:jc w:val="center"/>
              <w:rPr>
                <w:szCs w:val="26"/>
              </w:rPr>
            </w:pPr>
            <w:r w:rsidRPr="00270996">
              <w:rPr>
                <w:szCs w:val="26"/>
              </w:rPr>
              <w:t>Đăng tự động lên Facebook</w:t>
            </w:r>
          </w:p>
        </w:tc>
        <w:tc>
          <w:tcPr>
            <w:tcW w:w="3060" w:type="dxa"/>
          </w:tcPr>
          <w:p w14:paraId="69EBF660" w14:textId="77777777" w:rsidR="00443957" w:rsidRPr="00270996" w:rsidRDefault="00443957" w:rsidP="00443957">
            <w:pPr>
              <w:rPr>
                <w:szCs w:val="26"/>
              </w:rPr>
            </w:pPr>
            <w:r w:rsidRPr="00270996">
              <w:rPr>
                <w:szCs w:val="26"/>
              </w:rPr>
              <w:t>Mở rộng phạm vi truyền thông đa kênh, tăng tương tác với đoàn viên trên mạng xã hội.</w:t>
            </w:r>
          </w:p>
        </w:tc>
        <w:tc>
          <w:tcPr>
            <w:tcW w:w="3399" w:type="dxa"/>
          </w:tcPr>
          <w:p w14:paraId="1C57C294" w14:textId="77777777" w:rsidR="00443957" w:rsidRPr="00270996" w:rsidRDefault="00443957" w:rsidP="00443957">
            <w:pPr>
              <w:rPr>
                <w:szCs w:val="26"/>
              </w:rPr>
            </w:pPr>
            <w:r w:rsidRPr="00270996">
              <w:rPr>
                <w:szCs w:val="26"/>
              </w:rPr>
              <w:t>Soạn nội dung post tương thích mạng xã hội; đồng bộ xuất bản lên Fanpage qua Graph API; lưu vết liên kết, thống kê.</w:t>
            </w:r>
          </w:p>
        </w:tc>
      </w:tr>
      <w:tr w:rsidR="00443957" w:rsidRPr="00270996" w14:paraId="0BDAE063" w14:textId="77777777" w:rsidTr="00A95ED4">
        <w:tc>
          <w:tcPr>
            <w:tcW w:w="1098" w:type="dxa"/>
          </w:tcPr>
          <w:p>
            <w:r>
              <w:t>UC_014</w:t>
            </w:r>
          </w:p>
        </w:tc>
        <w:tc>
          <w:tcPr>
            <w:tcW w:w="1507" w:type="dxa"/>
          </w:tcPr>
          <w:p>
            <w:r>
              <w:t>Tra cứu chính sách chăm lo &amp; Phúc lợi</w:t>
            </w:r>
          </w:p>
        </w:tc>
        <w:tc>
          <w:tcPr>
            <w:tcW w:w="3060" w:type="dxa"/>
          </w:tcPr>
          <w:p>
            <w:r>
              <w:t>Giúp đoàn viên nhanh chóng nắm bắt các chế độ, chương trình hỗ trợ đời sống của Công đoàn trường.</w:t>
            </w:r>
          </w:p>
        </w:tc>
        <w:tc>
          <w:tcPr>
            <w:tcW w:w="3399" w:type="dxa"/>
          </w:tcPr>
          <w:p>
            <w:r>
              <w:t>Tra cứu danh mục chính sách phúc lợi; xem điều kiện, định mức hỗ trợ; tải biểu mẫu đơn đề nghị trợ cấp, thăm hỏi.</w:t>
            </w:r>
          </w:p>
        </w:tc>
      </w:tr>
      <w:tr w:rsidR="00443957" w:rsidRPr="00270996" w14:paraId="02B1BBAE" w14:textId="77777777" w:rsidTr="00A95ED4">
        <w:tc>
          <w:tcPr>
            <w:tcW w:w="1098" w:type="dxa"/>
          </w:tcPr>
          <w:p>
            <w:r>
              <w:t>UC_015</w:t>
            </w:r>
          </w:p>
        </w:tc>
        <w:tc>
          <w:tcPr>
            <w:tcW w:w="1507" w:type="dxa"/>
          </w:tcPr>
          <w:p>
            <w:r>
              <w:t>Quản lý chính sách chăm lo &amp; Phúc lợi</w:t>
            </w:r>
          </w:p>
        </w:tc>
        <w:tc>
          <w:tcPr>
            <w:tcW w:w="3060" w:type="dxa"/>
          </w:tcPr>
          <w:p>
            <w:r>
              <w:t>Ban Chấp hành cập nhật, công khai minh bạch các chính sách chăm lo đời sống đoàn viên.</w:t>
            </w:r>
          </w:p>
        </w:tc>
        <w:tc>
          <w:tcPr>
            <w:tcW w:w="3399" w:type="dxa"/>
          </w:tcPr>
          <w:p>
            <w:r>
              <w:t>Thêm mới, chỉnh sửa gói phúc lợi; cập nhật tiêu chuẩn xét duyệt và biểu mẫu đính kèm; phân loại theo danh mục chăm lo.</w:t>
            </w:r>
          </w:p>
        </w:tc>
      </w:tr>
      <w:tr w:rsidR="00443957" w:rsidRPr="00270996" w14:paraId="3476744D" w14:textId="77777777" w:rsidTr="00A95ED4">
        <w:tc>
          <w:tcPr>
            <w:tcW w:w="1098" w:type="dxa"/>
          </w:tcPr>
          <w:p>
            <w:r>
              <w:t>UC_016</w:t>
            </w:r>
          </w:p>
        </w:tc>
        <w:tc>
          <w:tcPr>
            <w:tcW w:w="1507" w:type="dxa"/>
          </w:tcPr>
          <w:p>
            <w:r>
              <w:t>Hướng dẫn thủ tục &amp; Tiếp nhận biểu mẫu</w:t>
            </w:r>
          </w:p>
        </w:tc>
        <w:tc>
          <w:tcPr>
            <w:tcW w:w="3060" w:type="dxa"/>
          </w:tcPr>
          <w:p>
            <w:r>
              <w:t>Hỗ trợ đoàn viên hoàn thiện hồ sơ, thủ tục hưởng các chế độ chính sách công đoàn.</w:t>
            </w:r>
          </w:p>
        </w:tc>
        <w:tc>
          <w:tcPr>
            <w:tcW w:w="3399" w:type="dxa"/>
          </w:tcPr>
          <w:p>
            <w:r>
              <w:t>Hướng dẫn quy trình nộp hồ sơ; tải mẫu đơn chuẩn hóa; theo dõi quy định giải quyết chế độ chính sách.</w:t>
            </w:r>
          </w:p>
        </w:tc>
      </w:tr>
      <w:tr w:rsidR="00443957" w:rsidRPr="00270996" w14:paraId="0BA761F4" w14:textId="77777777" w:rsidTr="00A95ED4">
        <w:tc>
          <w:tcPr>
            <w:tcW w:w="1098" w:type="dxa"/>
          </w:tcPr>
          <w:p w14:paraId="3F588E2E" w14:textId="77777777" w:rsidR="00443957" w:rsidRPr="00270996" w:rsidRDefault="000910B4" w:rsidP="00443957">
            <w:pPr>
              <w:jc w:val="center"/>
              <w:rPr>
                <w:szCs w:val="26"/>
              </w:rPr>
            </w:pPr>
            <w:r w:rsidRPr="00270996">
              <w:rPr>
                <w:szCs w:val="26"/>
              </w:rPr>
              <w:t>UC_017</w:t>
            </w:r>
          </w:p>
        </w:tc>
        <w:tc>
          <w:tcPr>
            <w:tcW w:w="1507" w:type="dxa"/>
          </w:tcPr>
          <w:p w14:paraId="43535D3E" w14:textId="77777777" w:rsidR="00443957" w:rsidRPr="00270996" w:rsidRDefault="00443957" w:rsidP="00443957">
            <w:pPr>
              <w:jc w:val="center"/>
              <w:rPr>
                <w:szCs w:val="26"/>
              </w:rPr>
            </w:pPr>
            <w:r w:rsidRPr="00270996">
              <w:rPr>
                <w:szCs w:val="26"/>
              </w:rPr>
              <w:t>Quản lý sự kiện &amp; Cuộc thi</w:t>
            </w:r>
          </w:p>
        </w:tc>
        <w:tc>
          <w:tcPr>
            <w:tcW w:w="3060" w:type="dxa"/>
          </w:tcPr>
          <w:p w14:paraId="702CE7E4" w14:textId="77777777" w:rsidR="00443957" w:rsidRPr="00270996" w:rsidRDefault="00443957" w:rsidP="00443957">
            <w:pPr>
              <w:rPr>
                <w:szCs w:val="26"/>
              </w:rPr>
            </w:pPr>
            <w:r w:rsidRPr="00270996">
              <w:rPr>
                <w:szCs w:val="26"/>
              </w:rPr>
              <w:t>Tổ chức, quản lý hiệu quả các phong trào, sự kiện của Công đoàn trường.</w:t>
            </w:r>
          </w:p>
        </w:tc>
        <w:tc>
          <w:tcPr>
            <w:tcW w:w="3399" w:type="dxa"/>
          </w:tcPr>
          <w:p w14:paraId="05C903E7" w14:textId="77777777" w:rsidR="00443957" w:rsidRPr="00270996" w:rsidRDefault="00443957" w:rsidP="00443957">
            <w:pPr>
              <w:rPr>
                <w:szCs w:val="26"/>
              </w:rPr>
            </w:pPr>
            <w:r w:rsidRPr="00270996">
              <w:rPr>
                <w:szCs w:val="26"/>
              </w:rPr>
              <w:t>Tạo sự kiện phong trào (hội thao, hội diễn, thi ảnh); quản lý danh sách đăng ký tham gia; cập nhật kết quả, vinh danh.</w:t>
            </w:r>
          </w:p>
        </w:tc>
      </w:tr>
      <w:tr w:rsidR="00443957" w:rsidRPr="00270996" w14:paraId="5F4D4C8E" w14:textId="77777777" w:rsidTr="00A95ED4">
        <w:tc>
          <w:tcPr>
            <w:tcW w:w="1098" w:type="dxa"/>
          </w:tcPr>
          <w:p w14:paraId="2F65877D" w14:textId="77777777" w:rsidR="00443957" w:rsidRPr="00270996" w:rsidRDefault="000910B4" w:rsidP="00443957">
            <w:pPr>
              <w:jc w:val="center"/>
              <w:rPr>
                <w:szCs w:val="26"/>
              </w:rPr>
            </w:pPr>
            <w:r w:rsidRPr="00270996">
              <w:rPr>
                <w:szCs w:val="26"/>
              </w:rPr>
              <w:t>UC_018</w:t>
            </w:r>
          </w:p>
        </w:tc>
        <w:tc>
          <w:tcPr>
            <w:tcW w:w="1507" w:type="dxa"/>
          </w:tcPr>
          <w:p w14:paraId="650B8293" w14:textId="77777777" w:rsidR="00443957" w:rsidRPr="00270996" w:rsidRDefault="00443957" w:rsidP="00443957">
            <w:pPr>
              <w:jc w:val="center"/>
              <w:rPr>
                <w:szCs w:val="26"/>
              </w:rPr>
            </w:pPr>
            <w:r w:rsidRPr="00270996">
              <w:rPr>
                <w:szCs w:val="26"/>
              </w:rPr>
              <w:t>Tham gia Thăm dò ý kiến</w:t>
            </w:r>
          </w:p>
        </w:tc>
        <w:tc>
          <w:tcPr>
            <w:tcW w:w="3060" w:type="dxa"/>
          </w:tcPr>
          <w:p w14:paraId="059D3C24" w14:textId="77777777" w:rsidR="00443957" w:rsidRPr="00270996" w:rsidRDefault="00443957" w:rsidP="00443957">
            <w:pPr>
              <w:rPr>
                <w:szCs w:val="26"/>
              </w:rPr>
            </w:pPr>
            <w:r w:rsidRPr="00270996">
              <w:rPr>
                <w:szCs w:val="26"/>
              </w:rPr>
              <w:t>Ghi nhận ý kiến, nguyện vọng của đoàn viên một cách nhanh chóng, khách quan.</w:t>
            </w:r>
          </w:p>
        </w:tc>
        <w:tc>
          <w:tcPr>
            <w:tcW w:w="3399" w:type="dxa"/>
          </w:tcPr>
          <w:p w14:paraId="7C18D26B" w14:textId="77777777" w:rsidR="00443957" w:rsidRPr="00270996" w:rsidRDefault="00443957" w:rsidP="00443957">
            <w:pPr>
              <w:rPr>
                <w:szCs w:val="26"/>
              </w:rPr>
            </w:pPr>
            <w:r w:rsidRPr="00270996">
              <w:rPr>
                <w:szCs w:val="26"/>
              </w:rPr>
              <w:t>Bỏ phiếu bình chọn các cuộc khảo sát trực tuyến; xem kết quả thống kê tỷ lệ bình chọn trực quan.</w:t>
            </w:r>
          </w:p>
        </w:tc>
      </w:tr>
      <w:tr w:rsidR="00443957" w:rsidRPr="00270996" w14:paraId="101D14BD" w14:textId="77777777" w:rsidTr="00A95ED4">
        <w:tc>
          <w:tcPr>
            <w:tcW w:w="1098" w:type="dxa"/>
          </w:tcPr>
          <w:p>
            <w:r>
              <w:t>UC_019</w:t>
            </w:r>
          </w:p>
        </w:tc>
        <w:tc>
          <w:tcPr>
            <w:tcW w:w="1507" w:type="dxa"/>
          </w:tcPr>
          <w:p>
            <w:r>
              <w:t>Gửi ý kiến phản ánh &amp; Nguyện vọng</w:t>
            </w:r>
          </w:p>
        </w:tc>
        <w:tc>
          <w:tcPr>
            <w:tcW w:w="3060" w:type="dxa"/>
          </w:tcPr>
          <w:p>
            <w:r>
              <w:t>Tạo kênh kết nối trực tiếp, bảo mật giữa đoàn viên và Ban Chấp hành Công đoàn.</w:t>
            </w:r>
          </w:p>
        </w:tc>
        <w:tc>
          <w:tcPr>
            <w:tcW w:w="3399" w:type="dxa"/>
          </w:tcPr>
          <w:p>
            <w:r>
              <w:t>Điền form phản ánh; đính kèm hình ảnh/tài liệu; hỗ trợ tùy chọn gửi ẩn danh để bảo vệ đoàn viên.</w:t>
            </w:r>
          </w:p>
        </w:tc>
      </w:tr>
      <w:tr w:rsidR="00443957" w:rsidRPr="00270996" w14:paraId="75AAFE76" w14:textId="77777777" w:rsidTr="00A95ED4">
        <w:tc>
          <w:tcPr>
            <w:tcW w:w="1098" w:type="dxa"/>
          </w:tcPr>
          <w:p>
            <w:r>
              <w:t>UC_020</w:t>
            </w:r>
          </w:p>
        </w:tc>
        <w:tc>
          <w:tcPr>
            <w:tcW w:w="1507" w:type="dxa"/>
          </w:tcPr>
          <w:p>
            <w:r>
              <w:t>Tiếp nhận &amp; Phản hồi ý kiến</w:t>
            </w:r>
          </w:p>
        </w:tc>
        <w:tc>
          <w:tcPr>
            <w:tcW w:w="3060" w:type="dxa"/>
          </w:tcPr>
          <w:p>
            <w:r>
              <w:t>Đảm bảo mọi phản ánh của đoàn viên được xử lý kịp thời, có phản hồi rõ ràng.</w:t>
            </w:r>
          </w:p>
        </w:tc>
        <w:tc>
          <w:tcPr>
            <w:tcW w:w="3399" w:type="dxa"/>
          </w:tcPr>
          <w:p>
            <w:r>
              <w:t>Phân loại ý kiến phản ánh theo chuyên môn; soạn thảo văn bản trả lời chính thức; thống kê số lượng phản ánh đã/đang xử lý.</w:t>
            </w:r>
          </w:p>
        </w:tc>
      </w:tr>
      <w:tr w:rsidR="00443957" w:rsidRPr="00270996" w14:paraId="169460F6" w14:textId="77777777" w:rsidTr="00A95ED4">
        <w:tc>
          <w:tcPr>
            <w:tcW w:w="1098" w:type="dxa"/>
          </w:tcPr>
          <w:p w14:paraId="3BF0EE67" w14:textId="77777777" w:rsidR="00443957" w:rsidRPr="00270996" w:rsidRDefault="000910B4" w:rsidP="00443957">
            <w:pPr>
              <w:jc w:val="center"/>
              <w:rPr>
                <w:szCs w:val="26"/>
              </w:rPr>
            </w:pPr>
            <w:r w:rsidRPr="00270996">
              <w:rPr>
                <w:szCs w:val="26"/>
              </w:rPr>
              <w:t>UC_021</w:t>
            </w:r>
          </w:p>
        </w:tc>
        <w:tc>
          <w:tcPr>
            <w:tcW w:w="1507" w:type="dxa"/>
          </w:tcPr>
          <w:p w14:paraId="24F6B0DF" w14:textId="77777777" w:rsidR="00443957" w:rsidRPr="00270996" w:rsidRDefault="00443957" w:rsidP="00443957">
            <w:pPr>
              <w:jc w:val="center"/>
              <w:rPr>
                <w:szCs w:val="26"/>
              </w:rPr>
            </w:pPr>
            <w:r w:rsidRPr="00270996">
              <w:rPr>
                <w:szCs w:val="26"/>
              </w:rPr>
              <w:t>Khảo sát trực tuyến</w:t>
            </w:r>
          </w:p>
        </w:tc>
        <w:tc>
          <w:tcPr>
            <w:tcW w:w="3060" w:type="dxa"/>
          </w:tcPr>
          <w:p w14:paraId="26EC317B" w14:textId="77777777" w:rsidR="00443957" w:rsidRPr="00270996" w:rsidRDefault="00443957" w:rsidP="00443957">
            <w:pPr>
              <w:rPr>
                <w:szCs w:val="26"/>
              </w:rPr>
            </w:pPr>
            <w:r w:rsidRPr="00270996">
              <w:rPr>
                <w:szCs w:val="26"/>
              </w:rPr>
              <w:t>Hỗ trợ thu thập dữ liệu khảo sát phục vụ công tác quản lý, ra quyết định.</w:t>
            </w:r>
          </w:p>
        </w:tc>
        <w:tc>
          <w:tcPr>
            <w:tcW w:w="3399" w:type="dxa"/>
          </w:tcPr>
          <w:p w14:paraId="4E3306B0" w14:textId="77777777" w:rsidR="00443957" w:rsidRPr="00270996" w:rsidRDefault="00443957" w:rsidP="00443957">
            <w:pPr>
              <w:rPr>
                <w:szCs w:val="26"/>
              </w:rPr>
            </w:pPr>
            <w:r w:rsidRPr="00270996">
              <w:rPr>
                <w:szCs w:val="26"/>
              </w:rPr>
              <w:t>Tạo form khảo sát đa dạng câu hỏi; điền form khảo sát trực tuyến; tổng hợp, xuất báo cáo phân tích dữ liệu.</w:t>
            </w:r>
          </w:p>
        </w:tc>
      </w:tr>
      <w:tr w:rsidR="00443957" w:rsidRPr="00270996" w14:paraId="14DE63C1" w14:textId="77777777" w:rsidTr="00A95ED4">
        <w:tc>
          <w:tcPr>
            <w:tcW w:w="1098" w:type="dxa"/>
          </w:tcPr>
          <w:p w14:paraId="55587ABC" w14:textId="77777777" w:rsidR="00443957" w:rsidRPr="00270996" w:rsidRDefault="000910B4" w:rsidP="00443957">
            <w:pPr>
              <w:jc w:val="center"/>
              <w:rPr>
                <w:szCs w:val="26"/>
              </w:rPr>
            </w:pPr>
            <w:r w:rsidRPr="00270996">
              <w:rPr>
                <w:szCs w:val="26"/>
              </w:rPr>
              <w:lastRenderedPageBreak/>
              <w:t>UC_022</w:t>
            </w:r>
          </w:p>
        </w:tc>
        <w:tc>
          <w:tcPr>
            <w:tcW w:w="1507" w:type="dxa"/>
          </w:tcPr>
          <w:p w14:paraId="3E694F12" w14:textId="77777777" w:rsidR="00443957" w:rsidRPr="00270996" w:rsidRDefault="00443957" w:rsidP="00443957">
            <w:pPr>
              <w:jc w:val="center"/>
              <w:rPr>
                <w:szCs w:val="26"/>
              </w:rPr>
            </w:pPr>
            <w:r w:rsidRPr="00270996">
              <w:rPr>
                <w:szCs w:val="26"/>
              </w:rPr>
              <w:t>Quản lý người dùng &amp; Phân quyền</w:t>
            </w:r>
          </w:p>
        </w:tc>
        <w:tc>
          <w:tcPr>
            <w:tcW w:w="3060" w:type="dxa"/>
          </w:tcPr>
          <w:p w14:paraId="690B3808" w14:textId="77777777" w:rsidR="00443957" w:rsidRPr="00270996" w:rsidRDefault="00443957" w:rsidP="00443957">
            <w:pPr>
              <w:rPr>
                <w:szCs w:val="26"/>
              </w:rPr>
            </w:pPr>
            <w:r w:rsidRPr="00270996">
              <w:rPr>
                <w:szCs w:val="26"/>
              </w:rPr>
              <w:t>Đảm bảo kiểm soát truy cập chặt chẽ theo vai trò trong toàn hệ thống.</w:t>
            </w:r>
          </w:p>
        </w:tc>
        <w:tc>
          <w:tcPr>
            <w:tcW w:w="3399" w:type="dxa"/>
          </w:tcPr>
          <w:p w14:paraId="6E718A95" w14:textId="77777777" w:rsidR="00443957" w:rsidRPr="00270996" w:rsidRDefault="00443957" w:rsidP="00443957">
            <w:pPr>
              <w:rPr>
                <w:szCs w:val="26"/>
              </w:rPr>
            </w:pPr>
            <w:r w:rsidRPr="00270996">
              <w:rPr>
                <w:szCs w:val="26"/>
              </w:rPr>
              <w:t>Thêm mới, chỉnh sửa, khóa/mở khóa tài khoản; phân quyền vai trò (RBAC); gán tài khoản vào Tổ Công đoàn.</w:t>
            </w:r>
          </w:p>
        </w:tc>
      </w:tr>
      <w:tr w:rsidR="000910B4" w:rsidRPr="00270996" w14:paraId="748BF444" w14:textId="77777777" w:rsidTr="00A95ED4">
        <w:tc>
          <w:tcPr>
            <w:tcW w:w="1098" w:type="dxa"/>
          </w:tcPr>
          <w:p w14:paraId="32A58CB3" w14:textId="77777777" w:rsidR="000910B4" w:rsidRPr="00270996" w:rsidRDefault="000910B4" w:rsidP="00443957">
            <w:pPr>
              <w:jc w:val="center"/>
              <w:rPr>
                <w:szCs w:val="26"/>
              </w:rPr>
            </w:pPr>
            <w:r w:rsidRPr="00270996">
              <w:rPr>
                <w:szCs w:val="26"/>
              </w:rPr>
              <w:t>UC_023</w:t>
            </w:r>
          </w:p>
        </w:tc>
        <w:tc>
          <w:tcPr>
            <w:tcW w:w="1507" w:type="dxa"/>
          </w:tcPr>
          <w:p w14:paraId="1413819A" w14:textId="77777777" w:rsidR="000910B4" w:rsidRPr="00270996" w:rsidRDefault="000910B4" w:rsidP="00443957">
            <w:pPr>
              <w:jc w:val="center"/>
              <w:rPr>
                <w:szCs w:val="26"/>
              </w:rPr>
            </w:pPr>
            <w:r w:rsidRPr="00270996">
              <w:rPr>
                <w:szCs w:val="26"/>
              </w:rPr>
              <w:t>Quản lý danh mục &amp; Tổ chức</w:t>
            </w:r>
          </w:p>
        </w:tc>
        <w:tc>
          <w:tcPr>
            <w:tcW w:w="3060" w:type="dxa"/>
          </w:tcPr>
          <w:p w14:paraId="4B5FAADD" w14:textId="77777777" w:rsidR="000910B4" w:rsidRPr="00270996" w:rsidRDefault="000910B4" w:rsidP="00443957">
            <w:pPr>
              <w:rPr>
                <w:szCs w:val="26"/>
              </w:rPr>
            </w:pPr>
            <w:r w:rsidRPr="00270996">
              <w:rPr>
                <w:szCs w:val="26"/>
              </w:rPr>
              <w:t>Duy trì cấu trúc dữ liệu tổ chức và nội dung thống nhất, dễ quản lý.</w:t>
            </w:r>
          </w:p>
        </w:tc>
        <w:tc>
          <w:tcPr>
            <w:tcW w:w="3399" w:type="dxa"/>
          </w:tcPr>
          <w:p w14:paraId="302AC9C9" w14:textId="77777777" w:rsidR="000910B4" w:rsidRPr="00270996" w:rsidRDefault="000910B4" w:rsidP="00443957">
            <w:pPr>
              <w:rPr>
                <w:szCs w:val="26"/>
              </w:rPr>
            </w:pPr>
            <w:r w:rsidRPr="00270996">
              <w:rPr>
                <w:szCs w:val="26"/>
              </w:rPr>
              <w:t>Quản lý danh mục chuyên mục tin tức; quản lý danh sách các Tổ Công đoàn; quản lý danh mục văn bản, biểu mẫu.</w:t>
            </w:r>
          </w:p>
        </w:tc>
      </w:tr>
      <w:tr w:rsidR="000910B4" w:rsidRPr="00270996" w14:paraId="4C62B60F" w14:textId="77777777" w:rsidTr="00A95ED4">
        <w:tc>
          <w:tcPr>
            <w:tcW w:w="1098" w:type="dxa"/>
          </w:tcPr>
          <w:p w14:paraId="3826C326" w14:textId="77777777" w:rsidR="000910B4" w:rsidRPr="00270996" w:rsidRDefault="000910B4" w:rsidP="00443957">
            <w:pPr>
              <w:jc w:val="center"/>
              <w:rPr>
                <w:szCs w:val="26"/>
              </w:rPr>
            </w:pPr>
            <w:r w:rsidRPr="00270996">
              <w:rPr>
                <w:szCs w:val="26"/>
              </w:rPr>
              <w:t>UC_024</w:t>
            </w:r>
          </w:p>
        </w:tc>
        <w:tc>
          <w:tcPr>
            <w:tcW w:w="1507" w:type="dxa"/>
          </w:tcPr>
          <w:p w14:paraId="421958C1" w14:textId="77777777" w:rsidR="000910B4" w:rsidRPr="00270996" w:rsidRDefault="000910B4" w:rsidP="00443957">
            <w:pPr>
              <w:jc w:val="center"/>
              <w:rPr>
                <w:szCs w:val="26"/>
              </w:rPr>
            </w:pPr>
            <w:r w:rsidRPr="00270996">
              <w:rPr>
                <w:szCs w:val="26"/>
              </w:rPr>
              <w:t>Cấu hình Hệ thống &amp; API</w:t>
            </w:r>
          </w:p>
        </w:tc>
        <w:tc>
          <w:tcPr>
            <w:tcW w:w="3060" w:type="dxa"/>
          </w:tcPr>
          <w:p w14:paraId="616EB6AF" w14:textId="77777777" w:rsidR="000910B4" w:rsidRPr="00270996" w:rsidRDefault="000910B4" w:rsidP="00443957">
            <w:pPr>
              <w:rPr>
                <w:szCs w:val="26"/>
              </w:rPr>
            </w:pPr>
            <w:r w:rsidRPr="00270996">
              <w:rPr>
                <w:szCs w:val="26"/>
              </w:rPr>
              <w:t>Đảm bảo hệ thống vận hành ổn định, tích hợp linh hoạt với các dịch vụ ngoài.</w:t>
            </w:r>
          </w:p>
        </w:tc>
        <w:tc>
          <w:tcPr>
            <w:tcW w:w="3399" w:type="dxa"/>
          </w:tcPr>
          <w:p w14:paraId="6F6337DB" w14:textId="77777777" w:rsidR="000910B4" w:rsidRPr="00270996" w:rsidRDefault="000910B4" w:rsidP="00443957">
            <w:pPr>
              <w:rPr>
                <w:szCs w:val="26"/>
              </w:rPr>
            </w:pPr>
            <w:r w:rsidRPr="00270996">
              <w:rPr>
                <w:szCs w:val="26"/>
              </w:rPr>
              <w:t>Cấu hình API AI (Google Gemini); cấu hình API Facebook Graph API; cấu hình hệ thống Email SMTP.</w:t>
            </w:r>
          </w:p>
        </w:tc>
      </w:tr>
      <w:tr w:rsidR="000910B4" w:rsidRPr="00270996" w14:paraId="2526012E" w14:textId="77777777" w:rsidTr="00A95ED4">
        <w:trPr>
          <w:trHeight w:val="157"/>
        </w:trPr>
        <w:tc>
          <w:tcPr>
            <w:tcW w:w="1098" w:type="dxa"/>
          </w:tcPr>
          <w:p w14:paraId="01EF2DB4" w14:textId="77777777" w:rsidR="000910B4" w:rsidRPr="00270996" w:rsidRDefault="000910B4" w:rsidP="00443957">
            <w:pPr>
              <w:jc w:val="center"/>
              <w:rPr>
                <w:szCs w:val="26"/>
              </w:rPr>
            </w:pPr>
            <w:r w:rsidRPr="00270996">
              <w:rPr>
                <w:szCs w:val="26"/>
              </w:rPr>
              <w:t>UC_025</w:t>
            </w:r>
          </w:p>
        </w:tc>
        <w:tc>
          <w:tcPr>
            <w:tcW w:w="1507" w:type="dxa"/>
          </w:tcPr>
          <w:p w14:paraId="4FB8F41C" w14:textId="77777777" w:rsidR="000910B4" w:rsidRPr="00270996" w:rsidRDefault="000910B4" w:rsidP="00443957">
            <w:pPr>
              <w:jc w:val="center"/>
              <w:rPr>
                <w:szCs w:val="26"/>
              </w:rPr>
            </w:pPr>
            <w:r w:rsidRPr="00270996">
              <w:rPr>
                <w:szCs w:val="26"/>
              </w:rPr>
              <w:t>Sao lưu &amp; Phục hồi CSDL</w:t>
            </w:r>
          </w:p>
        </w:tc>
        <w:tc>
          <w:tcPr>
            <w:tcW w:w="3060" w:type="dxa"/>
          </w:tcPr>
          <w:p w14:paraId="0579A5FA" w14:textId="77777777" w:rsidR="000910B4" w:rsidRPr="00270996" w:rsidRDefault="000910B4" w:rsidP="00443957">
            <w:pPr>
              <w:rPr>
                <w:szCs w:val="26"/>
              </w:rPr>
            </w:pPr>
            <w:r w:rsidRPr="00270996">
              <w:rPr>
                <w:szCs w:val="26"/>
              </w:rPr>
              <w:t>Bảo vệ an toàn dữ liệu hệ thống, giảm thiểu rủi ro mất dữ liệu.</w:t>
            </w:r>
          </w:p>
        </w:tc>
        <w:tc>
          <w:tcPr>
            <w:tcW w:w="3399" w:type="dxa"/>
          </w:tcPr>
          <w:p w14:paraId="26E11D19" w14:textId="77777777" w:rsidR="000910B4" w:rsidRPr="00270996" w:rsidRDefault="000910B4" w:rsidP="00443957">
            <w:pPr>
              <w:rPr>
                <w:szCs w:val="26"/>
              </w:rPr>
            </w:pPr>
            <w:r w:rsidRPr="00270996">
              <w:rPr>
                <w:szCs w:val="26"/>
              </w:rPr>
              <w:t>Sao lưu dữ liệu thủ công; thiết lập lịch sao lưu tự động định kỳ; phục hồi cơ sở dữ liệu khi có sự cố.</w:t>
            </w:r>
          </w:p>
        </w:tc>
      </w:tr>
      <w:tr w:rsidR="00443957" w:rsidRPr="00270996" w14:paraId="266A7660" w14:textId="77777777" w:rsidTr="00A95ED4">
        <w:trPr>
          <w:trHeight w:val="157"/>
        </w:trPr>
        <w:tc>
          <w:tcPr>
            <w:tcW w:w="1098" w:type="dxa"/>
          </w:tcPr>
          <w:p w14:paraId="3E0804EC" w14:textId="77777777" w:rsidR="00443957" w:rsidRPr="00270996" w:rsidRDefault="000910B4" w:rsidP="00443957">
            <w:pPr>
              <w:jc w:val="center"/>
              <w:rPr>
                <w:szCs w:val="26"/>
              </w:rPr>
            </w:pPr>
            <w:r w:rsidRPr="00270996">
              <w:rPr>
                <w:szCs w:val="26"/>
              </w:rPr>
              <w:t>UC_026</w:t>
            </w:r>
          </w:p>
        </w:tc>
        <w:tc>
          <w:tcPr>
            <w:tcW w:w="1507" w:type="dxa"/>
          </w:tcPr>
          <w:p w14:paraId="54B1A8F3" w14:textId="77777777" w:rsidR="00443957" w:rsidRPr="00270996" w:rsidRDefault="00443957" w:rsidP="00443957">
            <w:pPr>
              <w:jc w:val="center"/>
              <w:rPr>
                <w:szCs w:val="26"/>
              </w:rPr>
            </w:pPr>
            <w:r w:rsidRPr="00270996">
              <w:rPr>
                <w:szCs w:val="26"/>
              </w:rPr>
              <w:t>Giám sát &amp; Nhật ký kiểm toán</w:t>
            </w:r>
          </w:p>
        </w:tc>
        <w:tc>
          <w:tcPr>
            <w:tcW w:w="3060" w:type="dxa"/>
          </w:tcPr>
          <w:p w14:paraId="3EAB5C9A" w14:textId="77777777" w:rsidR="00443957" w:rsidRPr="00270996" w:rsidRDefault="00443957" w:rsidP="00443957">
            <w:pPr>
              <w:rPr>
                <w:szCs w:val="26"/>
              </w:rPr>
            </w:pPr>
            <w:r w:rsidRPr="00270996">
              <w:rPr>
                <w:szCs w:val="26"/>
              </w:rPr>
              <w:t>Hỗ trợ theo dõi hiệu năng hệ thống và truy vết mọi thao tác nhằm đảm bảo an toàn, minh bạch.</w:t>
            </w:r>
          </w:p>
        </w:tc>
        <w:tc>
          <w:tcPr>
            <w:tcW w:w="3399" w:type="dxa"/>
          </w:tcPr>
          <w:p w14:paraId="4F0C501E" w14:textId="77777777" w:rsidR="00443957" w:rsidRPr="00270996" w:rsidRDefault="00443957" w:rsidP="00443957">
            <w:pPr>
              <w:rPr>
                <w:szCs w:val="26"/>
              </w:rPr>
            </w:pPr>
            <w:r w:rsidRPr="00270996">
              <w:rPr>
                <w:szCs w:val="26"/>
              </w:rPr>
              <w:t>Dashboard thống kê truy cập, số bài viết, tỷ lệ tương tác; xem nhật ký kiểm toán (Audit Logs); thống kê chi phí, token AI tiêu thụ.</w:t>
            </w:r>
          </w:p>
        </w:tc>
      </w:tr>
    </w:tbl>
    <w:p w14:paraId="5D4C14CB" w14:textId="77777777" w:rsidR="00443957" w:rsidRPr="00270996" w:rsidRDefault="00443957" w:rsidP="00443957">
      <w:pPr>
        <w:rPr>
          <w:sz w:val="22"/>
        </w:rPr>
      </w:pPr>
    </w:p>
    <w:p w14:paraId="4AC69A5E" w14:textId="77777777" w:rsidR="00443957" w:rsidRPr="00270996" w:rsidRDefault="00443957" w:rsidP="00197B6A">
      <w:pPr>
        <w:pStyle w:val="m2"/>
      </w:pPr>
      <w:r w:rsidRPr="00270996">
        <w:t xml:space="preserve"> </w:t>
      </w:r>
      <w:bookmarkStart w:id="121" w:name="_Toc240897709"/>
      <w:bookmarkStart w:id="122" w:name="_Toc242698970"/>
      <w:bookmarkStart w:id="123" w:name="_Toc242703591"/>
      <w:bookmarkStart w:id="124" w:name="_Toc243729112"/>
      <w:r w:rsidRPr="00270996">
        <w:t>Biểu đồ Use Case</w:t>
      </w:r>
      <w:bookmarkEnd w:id="121"/>
      <w:bookmarkEnd w:id="122"/>
      <w:bookmarkEnd w:id="123"/>
      <w:bookmarkEnd w:id="124"/>
    </w:p>
    <w:p w14:paraId="401CF432" w14:textId="77777777" w:rsidR="00443957" w:rsidRPr="00270996" w:rsidRDefault="00443957" w:rsidP="00197B6A">
      <w:pPr>
        <w:pStyle w:val="m3"/>
      </w:pPr>
      <w:r w:rsidRPr="00270996">
        <w:t xml:space="preserve"> </w:t>
      </w:r>
      <w:bookmarkStart w:id="125" w:name="_Toc240897710"/>
      <w:bookmarkStart w:id="126" w:name="_Toc242698971"/>
      <w:bookmarkStart w:id="127" w:name="_Toc242703592"/>
      <w:bookmarkStart w:id="128" w:name="_Toc243729113"/>
      <w:r w:rsidRPr="00270996">
        <w:t>Use case Tổng quát</w:t>
      </w:r>
      <w:bookmarkEnd w:id="125"/>
      <w:bookmarkEnd w:id="126"/>
      <w:bookmarkEnd w:id="127"/>
      <w:bookmarkEnd w:id="128"/>
    </w:p>
    <w:p w14:paraId="31D0F928" w14:textId="77777777" w:rsidR="00443957" w:rsidRPr="00270996" w:rsidRDefault="00443957" w:rsidP="00443957"/>
    <w:p w14:paraId="38F348F3" w14:textId="77777777" w:rsidR="005B35DE" w:rsidRPr="00270996" w:rsidRDefault="00511FE8">
      <w:pPr>
        <w:spacing w:before="120" w:after="80"/>
        <w:jc w:val="center"/>
      </w:pPr>
      <w:r w:rsidRPr="00270996">
        <w:lastRenderedPageBreak/>
        <w:drawing>
          <wp:inline distT="0" distB="0" distL="0" distR="0" wp14:anchorId="46F4B6E5" wp14:editId="2CBEB16B">
            <wp:extent cx="5761990" cy="6113514"/>
            <wp:effectExtent l="0" t="0" r="0" b="1905"/>
            <wp:docPr id="1697411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1325" name="Hình ảnh 1697411325"/>
                    <pic:cNvPicPr/>
                  </pic:nvPicPr>
                  <pic:blipFill rotWithShape="1">
                    <a:blip r:embed="rId11"/>
                    <a:srcRect t="2397"/>
                    <a:stretch>
                      <a:fillRect/>
                    </a:stretch>
                  </pic:blipFill>
                  <pic:spPr bwMode="auto">
                    <a:xfrm>
                      <a:off x="0" y="0"/>
                      <a:ext cx="5761990" cy="6113514"/>
                    </a:xfrm>
                    <a:prstGeom prst="rect">
                      <a:avLst/>
                    </a:prstGeom>
                    <a:ln>
                      <a:noFill/>
                    </a:ln>
                    <a:extLst>
                      <a:ext uri="{53640926-AAD7-44D8-BBD7-CCE9431645EC}">
                        <a14:shadowObscured xmlns:a14="http://schemas.microsoft.com/office/drawing/2010/main"/>
                      </a:ext>
                    </a:extLst>
                  </pic:spPr>
                </pic:pic>
              </a:graphicData>
            </a:graphic>
          </wp:inline>
        </w:drawing>
      </w:r>
    </w:p>
    <w:p w14:paraId="68426ED0" w14:textId="77777777" w:rsidR="005B35DE" w:rsidRPr="00270996" w:rsidRDefault="000807CD" w:rsidP="00E2136D">
      <w:pPr>
        <w:pStyle w:val="hinh1"/>
        <w:rPr>
          <w:lang w:val="vi-VN"/>
        </w:rPr>
      </w:pPr>
      <w:bookmarkStart w:id="129" w:name="_Toc240897007"/>
      <w:bookmarkStart w:id="130" w:name="_Toc240898764"/>
      <w:bookmarkStart w:id="131" w:name="_Toc241488202"/>
      <w:bookmarkStart w:id="132" w:name="_Toc242699020"/>
      <w:bookmarkStart w:id="133" w:name="_Toc243729155"/>
      <w:r w:rsidRPr="00270996">
        <w:rPr>
          <w:lang w:val="vi-VN"/>
        </w:rPr>
        <w:t>Use case Tổng quát</w:t>
      </w:r>
      <w:bookmarkEnd w:id="129"/>
      <w:bookmarkEnd w:id="130"/>
      <w:bookmarkEnd w:id="131"/>
      <w:bookmarkEnd w:id="132"/>
      <w:bookmarkEnd w:id="133"/>
    </w:p>
    <w:p w14:paraId="57A207EA" w14:textId="77777777" w:rsidR="005B35DE" w:rsidRPr="00270996" w:rsidRDefault="000807CD" w:rsidP="00197B6A">
      <w:pPr>
        <w:pStyle w:val="m3"/>
      </w:pPr>
      <w:bookmarkStart w:id="134" w:name="_Toc240897711"/>
      <w:bookmarkStart w:id="135" w:name="_Toc242698972"/>
      <w:bookmarkStart w:id="136" w:name="_Toc242703593"/>
      <w:bookmarkStart w:id="137" w:name="_Toc243729114"/>
      <w:r w:rsidRPr="00270996">
        <w:lastRenderedPageBreak/>
        <w:t>Use case Quản Lý Bài Viết &amp; Nội Dung</w:t>
      </w:r>
      <w:bookmarkEnd w:id="134"/>
      <w:bookmarkEnd w:id="135"/>
      <w:bookmarkEnd w:id="136"/>
      <w:bookmarkEnd w:id="137"/>
    </w:p>
    <w:p w14:paraId="7E167A7D" w14:textId="77777777" w:rsidR="005B35DE" w:rsidRPr="00270996" w:rsidRDefault="000807CD">
      <w:pPr>
        <w:spacing w:before="80" w:after="80"/>
        <w:jc w:val="center"/>
      </w:pPr>
      <w:r w:rsidRPr="00270996">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2"/>
                    <a:stretch>
                      <a:fillRect/>
                    </a:stretch>
                  </pic:blipFill>
                  <pic:spPr>
                    <a:xfrm>
                      <a:off x="0" y="0"/>
                      <a:ext cx="5494816" cy="4358703"/>
                    </a:xfrm>
                    <a:prstGeom prst="rect">
                      <a:avLst/>
                    </a:prstGeom>
                  </pic:spPr>
                </pic:pic>
              </a:graphicData>
            </a:graphic>
          </wp:inline>
        </w:drawing>
      </w:r>
    </w:p>
    <w:p w14:paraId="3F660F7C" w14:textId="77777777" w:rsidR="002F515A" w:rsidRPr="00270996" w:rsidRDefault="000807CD" w:rsidP="0062652C">
      <w:pPr>
        <w:pStyle w:val="hinh1"/>
        <w:rPr>
          <w:lang w:val="vi-VN"/>
        </w:rPr>
      </w:pPr>
      <w:bookmarkStart w:id="138" w:name="_Toc240897008"/>
      <w:bookmarkStart w:id="139" w:name="_Toc240898765"/>
      <w:bookmarkStart w:id="140" w:name="_Toc241488203"/>
      <w:bookmarkStart w:id="141" w:name="_Toc242699021"/>
      <w:bookmarkStart w:id="142" w:name="_Toc243729156"/>
      <w:r w:rsidRPr="00270996">
        <w:rPr>
          <w:lang w:val="vi-VN"/>
        </w:rPr>
        <w:t>Use case Quản Lý Bài Viết &amp; Nội Dung</w:t>
      </w:r>
      <w:bookmarkEnd w:id="138"/>
      <w:bookmarkEnd w:id="139"/>
      <w:bookmarkEnd w:id="140"/>
      <w:bookmarkEnd w:id="141"/>
      <w:bookmarkEnd w:id="1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34A8FCBD" w14:textId="77777777">
        <w:trPr>
          <w:jc w:val="center"/>
        </w:trPr>
        <w:tc>
          <w:tcPr>
            <w:tcW w:w="2664" w:type="dxa"/>
            <w:tcMar>
              <w:top w:w="70" w:type="dxa"/>
              <w:left w:w="90" w:type="dxa"/>
              <w:bottom w:w="70" w:type="dxa"/>
              <w:right w:w="90" w:type="dxa"/>
            </w:tcMar>
            <w:vAlign w:val="center"/>
          </w:tcPr>
          <w:p w14:paraId="496CEE79"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73057D68" w14:textId="77777777" w:rsidR="005B35DE" w:rsidRPr="00270996" w:rsidRDefault="000807CD">
            <w:pPr>
              <w:spacing w:before="40" w:after="40"/>
              <w:rPr>
                <w:szCs w:val="26"/>
              </w:rPr>
            </w:pPr>
            <w:r w:rsidRPr="00270996">
              <w:rPr>
                <w:szCs w:val="26"/>
              </w:rPr>
              <w:t>Quản lý bài viết</w:t>
            </w:r>
          </w:p>
        </w:tc>
      </w:tr>
      <w:tr w:rsidR="005B35DE" w:rsidRPr="00270996" w14:paraId="69B81A54" w14:textId="77777777">
        <w:trPr>
          <w:jc w:val="center"/>
        </w:trPr>
        <w:tc>
          <w:tcPr>
            <w:tcW w:w="2664" w:type="dxa"/>
            <w:tcMar>
              <w:top w:w="70" w:type="dxa"/>
              <w:left w:w="90" w:type="dxa"/>
              <w:bottom w:w="70" w:type="dxa"/>
              <w:right w:w="90" w:type="dxa"/>
            </w:tcMar>
            <w:vAlign w:val="center"/>
          </w:tcPr>
          <w:p w14:paraId="51F49F2C"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308B43E3" w14:textId="77777777" w:rsidR="005B35DE" w:rsidRPr="00270996" w:rsidRDefault="000807CD">
            <w:pPr>
              <w:spacing w:before="40" w:after="40"/>
              <w:rPr>
                <w:szCs w:val="26"/>
              </w:rPr>
            </w:pPr>
            <w:r w:rsidRPr="00270996">
              <w:rPr>
                <w:szCs w:val="26"/>
              </w:rPr>
              <w:t>Quản trị viên, Biên tập viên và Cộng tác viên quản lý toàn bộ vòng đời tin tức, bài truyền thông trên hệ thống.</w:t>
            </w:r>
          </w:p>
        </w:tc>
      </w:tr>
      <w:tr w:rsidR="005B35DE" w:rsidRPr="00270996" w14:paraId="44646D21" w14:textId="77777777">
        <w:trPr>
          <w:jc w:val="center"/>
        </w:trPr>
        <w:tc>
          <w:tcPr>
            <w:tcW w:w="2664" w:type="dxa"/>
            <w:tcMar>
              <w:top w:w="70" w:type="dxa"/>
              <w:left w:w="90" w:type="dxa"/>
              <w:bottom w:w="70" w:type="dxa"/>
              <w:right w:w="90" w:type="dxa"/>
            </w:tcMar>
            <w:vAlign w:val="center"/>
          </w:tcPr>
          <w:p w14:paraId="56D6F190"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0EFE147B" w14:textId="77777777" w:rsidR="005B35DE" w:rsidRPr="00270996" w:rsidRDefault="000807CD">
            <w:pPr>
              <w:spacing w:before="40" w:after="40"/>
              <w:rPr>
                <w:szCs w:val="26"/>
              </w:rPr>
            </w:pPr>
            <w:r w:rsidRPr="00270996">
              <w:rPr>
                <w:szCs w:val="26"/>
              </w:rPr>
              <w:t>Quản trị viên (Admin), Biên tập viên (Editor), Cộng tác viên (Contributor)</w:t>
            </w:r>
          </w:p>
        </w:tc>
      </w:tr>
      <w:tr w:rsidR="005B35DE" w:rsidRPr="00270996" w14:paraId="6E776541" w14:textId="77777777">
        <w:trPr>
          <w:jc w:val="center"/>
        </w:trPr>
        <w:tc>
          <w:tcPr>
            <w:tcW w:w="2664" w:type="dxa"/>
            <w:tcMar>
              <w:top w:w="70" w:type="dxa"/>
              <w:left w:w="90" w:type="dxa"/>
              <w:bottom w:w="70" w:type="dxa"/>
              <w:right w:w="90" w:type="dxa"/>
            </w:tcMar>
            <w:vAlign w:val="center"/>
          </w:tcPr>
          <w:p w14:paraId="5BBB588A"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3D407FE6" w14:textId="77777777" w:rsidR="005B35DE" w:rsidRPr="00270996" w:rsidRDefault="000807CD">
            <w:pPr>
              <w:spacing w:before="40" w:after="40"/>
              <w:rPr>
                <w:szCs w:val="26"/>
              </w:rPr>
            </w:pPr>
            <w:r w:rsidRPr="00270996">
              <w:rPr>
                <w:szCs w:val="26"/>
              </w:rPr>
              <w:t>Người dùng truy cập vào giao diện quản lý bài viết trên hệ thống.</w:t>
            </w:r>
          </w:p>
        </w:tc>
      </w:tr>
      <w:tr w:rsidR="005B35DE" w:rsidRPr="00270996" w14:paraId="627920B0" w14:textId="77777777">
        <w:trPr>
          <w:jc w:val="center"/>
        </w:trPr>
        <w:tc>
          <w:tcPr>
            <w:tcW w:w="2664" w:type="dxa"/>
            <w:tcMar>
              <w:top w:w="70" w:type="dxa"/>
              <w:left w:w="90" w:type="dxa"/>
              <w:bottom w:w="70" w:type="dxa"/>
              <w:right w:w="90" w:type="dxa"/>
            </w:tcMar>
            <w:vAlign w:val="center"/>
          </w:tcPr>
          <w:p w14:paraId="7574727C"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0F58F344" w14:textId="77777777" w:rsidR="005B35DE" w:rsidRPr="00270996" w:rsidRDefault="000807CD">
            <w:pPr>
              <w:spacing w:before="40" w:after="40"/>
              <w:rPr>
                <w:szCs w:val="26"/>
              </w:rPr>
            </w:pPr>
            <w:r w:rsidRPr="00270996">
              <w:rPr>
                <w:szCs w:val="26"/>
              </w:rPr>
              <w:t>Hệ thống đã được triển khai và hoạt động.</w:t>
            </w:r>
            <w:r w:rsidRPr="00270996">
              <w:rPr>
                <w:szCs w:val="26"/>
              </w:rPr>
              <w:br/>
              <w:t>Người dùng đã đăng nhập vào hệ thống và được cấp quyền tương ứng (Cộng tác viên, Biên tập viên, Quản trị viên).</w:t>
            </w:r>
          </w:p>
        </w:tc>
      </w:tr>
      <w:tr w:rsidR="005B35DE" w:rsidRPr="00270996" w14:paraId="5D75271C" w14:textId="77777777">
        <w:trPr>
          <w:jc w:val="center"/>
        </w:trPr>
        <w:tc>
          <w:tcPr>
            <w:tcW w:w="2664" w:type="dxa"/>
            <w:tcMar>
              <w:top w:w="70" w:type="dxa"/>
              <w:left w:w="90" w:type="dxa"/>
              <w:bottom w:w="70" w:type="dxa"/>
              <w:right w:w="90" w:type="dxa"/>
            </w:tcMar>
            <w:vAlign w:val="center"/>
          </w:tcPr>
          <w:p w14:paraId="5BE7E77D"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6AA8814C" w14:textId="77777777" w:rsidR="005B35DE" w:rsidRPr="00270996" w:rsidRDefault="000807CD">
            <w:pPr>
              <w:spacing w:before="40" w:after="40"/>
              <w:rPr>
                <w:szCs w:val="26"/>
              </w:rPr>
            </w:pPr>
            <w:r w:rsidRPr="00270996">
              <w:rPr>
                <w:szCs w:val="26"/>
              </w:rPr>
              <w:t>Người dùng đã thực hiện thành công các thao tác quản lý bài viết (thêm mới, chỉnh sửa, xóa, tìm kiếm, lưu nháp).</w:t>
            </w:r>
          </w:p>
        </w:tc>
      </w:tr>
      <w:tr w:rsidR="005B35DE" w:rsidRPr="00270996" w14:paraId="044A8A45" w14:textId="77777777">
        <w:trPr>
          <w:jc w:val="center"/>
        </w:trPr>
        <w:tc>
          <w:tcPr>
            <w:tcW w:w="2664" w:type="dxa"/>
            <w:tcMar>
              <w:top w:w="70" w:type="dxa"/>
              <w:left w:w="90" w:type="dxa"/>
              <w:bottom w:w="70" w:type="dxa"/>
              <w:right w:w="90" w:type="dxa"/>
            </w:tcMar>
            <w:vAlign w:val="center"/>
          </w:tcPr>
          <w:p w14:paraId="726A4997" w14:textId="77777777" w:rsidR="005B35DE" w:rsidRPr="00270996" w:rsidRDefault="000807CD">
            <w:pPr>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72961FB0" w14:textId="77777777" w:rsidR="002063E9" w:rsidRDefault="00F160A5">
            <w:r>
              <w:t>a. Người dùng truy cập vào giao diện quản lý bài viết trên thanh menu điều hướng.</w:t>
            </w:r>
            <w:r>
              <w:br/>
              <w:t>b. Hệ thống hiển thị danh sách bài viết phân trang, trạng thái (Bản nháp, Chờ duyệt, Đã xuất bản) và các tùy chọn quản lý (thêm mới, sửa, xóa, lọc).</w:t>
            </w:r>
            <w:r>
              <w:br/>
              <w:t>c. Người dùng chọn thêm bài viết mới hoặc chọn một bài viết cụ thể trong danh sách để chỉnh sửa.</w:t>
            </w:r>
            <w:r>
              <w:br/>
              <w:t>d. Hệ thống hiển thị giao diện soạn thảo đa năng (Rich Text / Markdown) cho phép nhập tiêu đề, đoạn tóm tắt (sapo), nội dung chi tiết, tải ảnh đại diện, chọn chuyên mục và gắn thẻ tag sự kiện.</w:t>
            </w:r>
            <w:r>
              <w:br/>
              <w:t>e. Người dùng thực hiện soạn thảo nội dung, tải hình ảnh hoặc đính kèm văn bản và nhấn nút 'Lưu nháp' hoặc 'Gửi duyệt'.</w:t>
            </w:r>
            <w:r>
              <w:br/>
              <w:t>f. Hệ thống kiểm tra tính hợp lệ của dữ liệu, lưu bài viết vào cơ sở dữ liệu và chuyển người dùng trở lại danh sách bài viết kèm thông báo thành công.</w:t>
            </w:r>
          </w:p>
        </w:tc>
      </w:tr>
      <w:tr w:rsidR="005B35DE" w:rsidRPr="00270996" w14:paraId="0910F1E1" w14:textId="77777777">
        <w:trPr>
          <w:jc w:val="center"/>
        </w:trPr>
        <w:tc>
          <w:tcPr>
            <w:tcW w:w="2664" w:type="dxa"/>
            <w:tcMar>
              <w:top w:w="70" w:type="dxa"/>
              <w:left w:w="90" w:type="dxa"/>
              <w:bottom w:w="70" w:type="dxa"/>
              <w:right w:w="90" w:type="dxa"/>
            </w:tcMar>
            <w:vAlign w:val="center"/>
          </w:tcPr>
          <w:p w14:paraId="3AA718C3"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376DC450" w14:textId="77777777" w:rsidR="005B35DE" w:rsidRPr="00270996" w:rsidRDefault="000807CD">
            <w:pPr>
              <w:spacing w:before="40" w:after="40"/>
              <w:rPr>
                <w:szCs w:val="26"/>
              </w:rPr>
            </w:pPr>
            <w:r w:rsidRPr="00270996">
              <w:rPr>
                <w:szCs w:val="26"/>
              </w:rPr>
              <w:t>Người dùng sử dụng thanh tìm kiếm nâng cao hoặc bộ lọc chuyên mục, khoảng thời gian đăng để tra cứu và quản lý các bài viết đã xuất bản.</w:t>
            </w:r>
          </w:p>
        </w:tc>
      </w:tr>
      <w:tr w:rsidR="005B35DE" w:rsidRPr="00270996" w14:paraId="56DB4663" w14:textId="77777777">
        <w:trPr>
          <w:jc w:val="center"/>
        </w:trPr>
        <w:tc>
          <w:tcPr>
            <w:tcW w:w="2664" w:type="dxa"/>
            <w:tcMar>
              <w:top w:w="70" w:type="dxa"/>
              <w:left w:w="90" w:type="dxa"/>
              <w:bottom w:w="70" w:type="dxa"/>
              <w:right w:w="90" w:type="dxa"/>
            </w:tcMar>
            <w:vAlign w:val="center"/>
          </w:tcPr>
          <w:p w14:paraId="6A1BFCC8"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4EBD7FC3" w14:textId="77777777" w:rsidR="005B35DE" w:rsidRPr="00270996" w:rsidRDefault="000807CD">
            <w:pPr>
              <w:spacing w:before="40" w:after="40"/>
              <w:rPr>
                <w:szCs w:val="26"/>
              </w:rPr>
            </w:pPr>
            <w:r w:rsidRPr="00270996">
              <w:rPr>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270996" w14:paraId="10491538" w14:textId="77777777">
        <w:trPr>
          <w:jc w:val="center"/>
        </w:trPr>
        <w:tc>
          <w:tcPr>
            <w:tcW w:w="2664" w:type="dxa"/>
            <w:tcMar>
              <w:top w:w="70" w:type="dxa"/>
              <w:left w:w="90" w:type="dxa"/>
              <w:bottom w:w="70" w:type="dxa"/>
              <w:right w:w="90" w:type="dxa"/>
            </w:tcMar>
            <w:vAlign w:val="center"/>
          </w:tcPr>
          <w:p w14:paraId="3528290B"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60BB661B" w14:textId="77777777" w:rsidR="005B35DE" w:rsidRPr="00270996" w:rsidRDefault="000807CD">
            <w:pPr>
              <w:spacing w:before="40" w:after="40"/>
              <w:rPr>
                <w:szCs w:val="26"/>
              </w:rPr>
            </w:pPr>
            <w:r w:rsidRPr="00270996">
              <w:rPr>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270996">
              <w:rPr>
                <w:szCs w:val="26"/>
              </w:rPr>
              <w:br/>
              <w:t>- Giao diện soạn thảo cần được thiết kế tiện lợi, dễ sử dụng và hỗ trợ tự động lưu bản nháp (Auto-save) phòng ngừa rủi ro mất dữ liệu.</w:t>
            </w:r>
            <w:r w:rsidRPr="00270996">
              <w:rPr>
                <w:szCs w:val="26"/>
              </w:rPr>
              <w:br/>
              <w:t>- Tự động nén và tối ưu hóa kích thước hình ảnh khi tải lên máy chủ để tăng tốc độ tải trang.</w:t>
            </w:r>
          </w:p>
        </w:tc>
      </w:tr>
    </w:tbl>
    <w:p w14:paraId="5EBFBF09" w14:textId="77777777" w:rsidR="005B35DE" w:rsidRPr="00270996" w:rsidRDefault="005B35DE"/>
    <w:p w14:paraId="7D10B739" w14:textId="77777777" w:rsidR="005B35DE" w:rsidRPr="00270996" w:rsidRDefault="000807CD" w:rsidP="00197B6A">
      <w:pPr>
        <w:pStyle w:val="m3"/>
      </w:pPr>
      <w:r w:rsidRPr="00270996">
        <w:lastRenderedPageBreak/>
        <w:t xml:space="preserve"> </w:t>
      </w:r>
      <w:bookmarkStart w:id="143" w:name="_Toc240897712"/>
      <w:bookmarkStart w:id="144" w:name="_Toc242698973"/>
      <w:bookmarkStart w:id="145" w:name="_Toc242703594"/>
      <w:bookmarkStart w:id="146" w:name="_Toc243729115"/>
      <w:r w:rsidRPr="00270996">
        <w:t>Use case Trợ Lý AI Copilot</w:t>
      </w:r>
      <w:bookmarkEnd w:id="143"/>
      <w:bookmarkEnd w:id="144"/>
      <w:bookmarkEnd w:id="145"/>
      <w:bookmarkEnd w:id="146"/>
    </w:p>
    <w:p w14:paraId="055208B0" w14:textId="77777777" w:rsidR="005B35DE" w:rsidRPr="00270996" w:rsidRDefault="000807CD">
      <w:pPr>
        <w:spacing w:before="80" w:after="80"/>
        <w:jc w:val="center"/>
      </w:pPr>
      <w:r w:rsidRPr="00270996">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3"/>
                    <a:stretch>
                      <a:fillRect/>
                    </a:stretch>
                  </pic:blipFill>
                  <pic:spPr>
                    <a:xfrm>
                      <a:off x="0" y="0"/>
                      <a:ext cx="5495072" cy="3877785"/>
                    </a:xfrm>
                    <a:prstGeom prst="rect">
                      <a:avLst/>
                    </a:prstGeom>
                  </pic:spPr>
                </pic:pic>
              </a:graphicData>
            </a:graphic>
          </wp:inline>
        </w:drawing>
      </w:r>
    </w:p>
    <w:p w14:paraId="3723E888" w14:textId="77777777" w:rsidR="005B35DE" w:rsidRPr="00270996" w:rsidRDefault="000807CD" w:rsidP="00E2136D">
      <w:pPr>
        <w:pStyle w:val="hinh1"/>
        <w:rPr>
          <w:lang w:val="vi-VN"/>
        </w:rPr>
      </w:pPr>
      <w:bookmarkStart w:id="147" w:name="_Toc240897009"/>
      <w:bookmarkStart w:id="148" w:name="_Toc240898766"/>
      <w:bookmarkStart w:id="149" w:name="_Toc241488204"/>
      <w:bookmarkStart w:id="150" w:name="_Toc242699022"/>
      <w:bookmarkStart w:id="151" w:name="_Toc243729157"/>
      <w:r w:rsidRPr="00270996">
        <w:rPr>
          <w:lang w:val="vi-VN"/>
        </w:rPr>
        <w:t>Use case Trợ Lý AI Copilot</w:t>
      </w:r>
      <w:bookmarkEnd w:id="147"/>
      <w:bookmarkEnd w:id="148"/>
      <w:bookmarkEnd w:id="149"/>
      <w:bookmarkEnd w:id="150"/>
      <w:bookmarkEnd w:id="1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78B01A5" w14:textId="77777777">
        <w:trPr>
          <w:jc w:val="center"/>
        </w:trPr>
        <w:tc>
          <w:tcPr>
            <w:tcW w:w="2664" w:type="dxa"/>
            <w:tcMar>
              <w:top w:w="70" w:type="dxa"/>
              <w:left w:w="90" w:type="dxa"/>
              <w:bottom w:w="70" w:type="dxa"/>
              <w:right w:w="90" w:type="dxa"/>
            </w:tcMar>
            <w:vAlign w:val="center"/>
          </w:tcPr>
          <w:p w14:paraId="779C83C4"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4A77F8A7" w14:textId="77777777" w:rsidR="005B35DE" w:rsidRPr="00270996" w:rsidRDefault="000807CD">
            <w:pPr>
              <w:spacing w:before="40" w:after="40"/>
              <w:rPr>
                <w:szCs w:val="26"/>
              </w:rPr>
            </w:pPr>
            <w:r w:rsidRPr="00270996">
              <w:rPr>
                <w:szCs w:val="26"/>
              </w:rPr>
              <w:t>Trợ lý AI Copilot hỗ trợ sáng tạo nội dung</w:t>
            </w:r>
          </w:p>
        </w:tc>
      </w:tr>
      <w:tr w:rsidR="005B35DE" w:rsidRPr="00270996" w14:paraId="3B8DDEE1" w14:textId="77777777">
        <w:trPr>
          <w:jc w:val="center"/>
        </w:trPr>
        <w:tc>
          <w:tcPr>
            <w:tcW w:w="2664" w:type="dxa"/>
            <w:tcMar>
              <w:top w:w="70" w:type="dxa"/>
              <w:left w:w="90" w:type="dxa"/>
              <w:bottom w:w="70" w:type="dxa"/>
              <w:right w:w="90" w:type="dxa"/>
            </w:tcMar>
            <w:vAlign w:val="center"/>
          </w:tcPr>
          <w:p w14:paraId="2ACB151F"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4BF61B9B" w14:textId="77777777" w:rsidR="005B35DE" w:rsidRPr="00270996" w:rsidRDefault="000807CD">
            <w:pPr>
              <w:spacing w:before="40" w:after="40"/>
              <w:rPr>
                <w:szCs w:val="26"/>
              </w:rPr>
            </w:pPr>
            <w:r w:rsidRPr="00270996">
              <w:rPr>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270996" w14:paraId="1DBC7FC9" w14:textId="77777777">
        <w:trPr>
          <w:jc w:val="center"/>
        </w:trPr>
        <w:tc>
          <w:tcPr>
            <w:tcW w:w="2664" w:type="dxa"/>
            <w:tcMar>
              <w:top w:w="70" w:type="dxa"/>
              <w:left w:w="90" w:type="dxa"/>
              <w:bottom w:w="70" w:type="dxa"/>
              <w:right w:w="90" w:type="dxa"/>
            </w:tcMar>
            <w:vAlign w:val="center"/>
          </w:tcPr>
          <w:p w14:paraId="4CAC21D9"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029B5FF2" w14:textId="77777777" w:rsidR="005B35DE" w:rsidRPr="00270996" w:rsidRDefault="000807CD">
            <w:pPr>
              <w:spacing w:before="40" w:after="40"/>
              <w:rPr>
                <w:szCs w:val="26"/>
              </w:rPr>
            </w:pPr>
            <w:r w:rsidRPr="00270996">
              <w:rPr>
                <w:szCs w:val="26"/>
              </w:rPr>
              <w:t>Biên tập viên, Cộng tác viên, Quản trị viên, AI Service Engine (Google Gemini API)</w:t>
            </w:r>
          </w:p>
        </w:tc>
      </w:tr>
      <w:tr w:rsidR="005B35DE" w:rsidRPr="00270996" w14:paraId="2BCEC673" w14:textId="77777777">
        <w:trPr>
          <w:jc w:val="center"/>
        </w:trPr>
        <w:tc>
          <w:tcPr>
            <w:tcW w:w="2664" w:type="dxa"/>
            <w:tcMar>
              <w:top w:w="70" w:type="dxa"/>
              <w:left w:w="90" w:type="dxa"/>
              <w:bottom w:w="70" w:type="dxa"/>
              <w:right w:w="90" w:type="dxa"/>
            </w:tcMar>
            <w:vAlign w:val="center"/>
          </w:tcPr>
          <w:p w14:paraId="637F16B0"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1D965886" w14:textId="77777777" w:rsidR="005B35DE" w:rsidRPr="00270996" w:rsidRDefault="000807CD">
            <w:pPr>
              <w:spacing w:before="40" w:after="40"/>
              <w:rPr>
                <w:szCs w:val="26"/>
              </w:rPr>
            </w:pPr>
            <w:r w:rsidRPr="00270996">
              <w:rPr>
                <w:szCs w:val="26"/>
              </w:rPr>
              <w:t>Người dùng bấm chọn biểu tượng 'Trợ lý AI Copilot' trong màn hình soạn thảo bài viết.</w:t>
            </w:r>
          </w:p>
        </w:tc>
      </w:tr>
      <w:tr w:rsidR="005B35DE" w:rsidRPr="00270996" w14:paraId="0D588D6B" w14:textId="77777777">
        <w:trPr>
          <w:jc w:val="center"/>
        </w:trPr>
        <w:tc>
          <w:tcPr>
            <w:tcW w:w="2664" w:type="dxa"/>
            <w:tcMar>
              <w:top w:w="70" w:type="dxa"/>
              <w:left w:w="90" w:type="dxa"/>
              <w:bottom w:w="70" w:type="dxa"/>
              <w:right w:w="90" w:type="dxa"/>
            </w:tcMar>
            <w:vAlign w:val="center"/>
          </w:tcPr>
          <w:p w14:paraId="36A00557"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33F9B319" w14:textId="77777777" w:rsidR="005B35DE" w:rsidRPr="00270996" w:rsidRDefault="000807CD">
            <w:pPr>
              <w:spacing w:before="40" w:after="40"/>
              <w:rPr>
                <w:szCs w:val="26"/>
              </w:rPr>
            </w:pPr>
            <w:r w:rsidRPr="00270996">
              <w:rPr>
                <w:szCs w:val="26"/>
              </w:rPr>
              <w:t>Hệ thống đã được triển khai và kết nối ổn định với Google Gemini API.</w:t>
            </w:r>
            <w:r w:rsidRPr="00270996">
              <w:rPr>
                <w:szCs w:val="26"/>
              </w:rPr>
              <w:br/>
              <w:t>Người dùng đã đăng nhập vào hệ thống và tài khoản còn hạn mức Token AI trong ngày.</w:t>
            </w:r>
          </w:p>
        </w:tc>
      </w:tr>
      <w:tr w:rsidR="005B35DE" w:rsidRPr="00270996" w14:paraId="06BB5921" w14:textId="77777777">
        <w:trPr>
          <w:jc w:val="center"/>
        </w:trPr>
        <w:tc>
          <w:tcPr>
            <w:tcW w:w="2664" w:type="dxa"/>
            <w:tcMar>
              <w:top w:w="70" w:type="dxa"/>
              <w:left w:w="90" w:type="dxa"/>
              <w:bottom w:w="70" w:type="dxa"/>
              <w:right w:w="90" w:type="dxa"/>
            </w:tcMar>
            <w:vAlign w:val="center"/>
          </w:tcPr>
          <w:p w14:paraId="1935F25A"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459F2E2D" w14:textId="77777777" w:rsidR="005B35DE" w:rsidRPr="00270996" w:rsidRDefault="000807CD">
            <w:pPr>
              <w:spacing w:before="40" w:after="40"/>
              <w:rPr>
                <w:szCs w:val="26"/>
              </w:rPr>
            </w:pPr>
            <w:r w:rsidRPr="00270996">
              <w:rPr>
                <w:szCs w:val="26"/>
              </w:rPr>
              <w:t>Nội dung văn bản, tiêu đề hoặc ảnh minh họa do AI tạo sinh được chèn tự động vào bài viết thành công.</w:t>
            </w:r>
          </w:p>
        </w:tc>
      </w:tr>
      <w:tr w:rsidR="005B35DE" w:rsidRPr="00270996" w14:paraId="60010024" w14:textId="77777777">
        <w:trPr>
          <w:jc w:val="center"/>
        </w:trPr>
        <w:tc>
          <w:tcPr>
            <w:tcW w:w="2664" w:type="dxa"/>
            <w:tcMar>
              <w:top w:w="70" w:type="dxa"/>
              <w:left w:w="90" w:type="dxa"/>
              <w:bottom w:w="70" w:type="dxa"/>
              <w:right w:w="90" w:type="dxa"/>
            </w:tcMar>
            <w:vAlign w:val="center"/>
          </w:tcPr>
          <w:p w14:paraId="5C57063A" w14:textId="77777777" w:rsidR="005B35DE" w:rsidRPr="00270996" w:rsidRDefault="000807CD">
            <w:pPr>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1196C49A" w14:textId="77777777" w:rsidR="005B35DE" w:rsidRPr="00270996" w:rsidRDefault="000807CD">
            <w:pPr>
              <w:spacing w:before="40" w:after="40"/>
              <w:rPr>
                <w:szCs w:val="26"/>
              </w:rPr>
            </w:pPr>
            <w:r w:rsidRPr="00270996">
              <w:rPr>
                <w:szCs w:val="26"/>
              </w:rPr>
              <w:t>a. Người dùng bấm mở thanh công cụ Trợ lý AI Copilot trên giao diện soạn thảo.</w:t>
            </w:r>
            <w:r w:rsidRPr="00270996">
              <w:rPr>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270996">
              <w:rPr>
                <w:szCs w:val="26"/>
              </w:rPr>
              <w:br/>
              <w:t>c. Người dùng chọn tính năng mong muốn và nhập chủ đề sự kiện, các từ khóa chính, bối cảnh hoạt động công đoàn (địa điểm, thời gian, đại biểu tham dự).</w:t>
            </w:r>
            <w:r w:rsidRPr="00270996">
              <w:rPr>
                <w:szCs w:val="26"/>
              </w:rPr>
              <w:br/>
              <w:t>d. Người dùng bấm nút 'Tạo nội dung AI'.</w:t>
            </w:r>
            <w:r w:rsidRPr="00270996">
              <w:rPr>
                <w:szCs w:val="26"/>
              </w:rPr>
              <w:br/>
              <w:t>e. Hệ thống đóng gói Prompt chuẩn hóa ngữ cảnh Công đoàn TDMU, gửi yêu cầu tới Google Gemini API và nhận luồng dữ liệu streaming phản hồi theo thời gian thực.</w:t>
            </w:r>
            <w:r w:rsidRPr="00270996">
              <w:rPr>
                <w:szCs w:val="26"/>
              </w:rPr>
              <w:br/>
              <w:t>f. Hệ thống hiển thị nội dung AI vừa sinh trong khung xem trước; Người dùng bấm 'Áp dụng vào bài viết' để chèn nội dung vào trình soạn thảo.</w:t>
            </w:r>
          </w:p>
        </w:tc>
      </w:tr>
      <w:tr w:rsidR="005B35DE" w:rsidRPr="00270996" w14:paraId="146A417D" w14:textId="77777777">
        <w:trPr>
          <w:jc w:val="center"/>
        </w:trPr>
        <w:tc>
          <w:tcPr>
            <w:tcW w:w="2664" w:type="dxa"/>
            <w:tcMar>
              <w:top w:w="70" w:type="dxa"/>
              <w:left w:w="90" w:type="dxa"/>
              <w:bottom w:w="70" w:type="dxa"/>
              <w:right w:w="90" w:type="dxa"/>
            </w:tcMar>
            <w:vAlign w:val="center"/>
          </w:tcPr>
          <w:p w14:paraId="216F47C3"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4520BFC8" w14:textId="77777777" w:rsidR="005B35DE" w:rsidRPr="00270996" w:rsidRDefault="000807CD">
            <w:pPr>
              <w:spacing w:before="40" w:after="40"/>
              <w:rPr>
                <w:szCs w:val="26"/>
              </w:rPr>
            </w:pPr>
            <w:r w:rsidRPr="00270996">
              <w:rPr>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270996" w14:paraId="516A9F86" w14:textId="77777777">
        <w:trPr>
          <w:jc w:val="center"/>
        </w:trPr>
        <w:tc>
          <w:tcPr>
            <w:tcW w:w="2664" w:type="dxa"/>
            <w:tcMar>
              <w:top w:w="70" w:type="dxa"/>
              <w:left w:w="90" w:type="dxa"/>
              <w:bottom w:w="70" w:type="dxa"/>
              <w:right w:w="90" w:type="dxa"/>
            </w:tcMar>
            <w:vAlign w:val="center"/>
          </w:tcPr>
          <w:p w14:paraId="4B5F061E"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177A7F19" w14:textId="77777777" w:rsidR="005B35DE" w:rsidRPr="00270996" w:rsidRDefault="000807CD">
            <w:pPr>
              <w:spacing w:before="40" w:after="40"/>
              <w:rPr>
                <w:szCs w:val="26"/>
              </w:rPr>
            </w:pPr>
            <w:r w:rsidRPr="00270996">
              <w:rPr>
                <w:szCs w:val="26"/>
              </w:rPr>
              <w:t>Nếu mất kết nối Internet hoặc Google Gemini API gặp sự cố quá tải (HTTP 429/503), hệ thống hiển thị thông báo lỗi thân thiện và cho phép người dùng thử lại.</w:t>
            </w:r>
            <w:r w:rsidRPr="00270996">
              <w:rPr>
                <w:szCs w:val="26"/>
              </w:rPr>
              <w:br/>
              <w:t>Nếu tài khoản vượt quá định mức Token trong ngày, hệ thống thông báo liên hệ Quản trị viên để cấp thêm quota.</w:t>
            </w:r>
          </w:p>
        </w:tc>
      </w:tr>
      <w:tr w:rsidR="005B35DE" w:rsidRPr="00270996" w14:paraId="619C8A5D" w14:textId="77777777">
        <w:trPr>
          <w:jc w:val="center"/>
        </w:trPr>
        <w:tc>
          <w:tcPr>
            <w:tcW w:w="2664" w:type="dxa"/>
            <w:tcMar>
              <w:top w:w="70" w:type="dxa"/>
              <w:left w:w="90" w:type="dxa"/>
              <w:bottom w:w="70" w:type="dxa"/>
              <w:right w:w="90" w:type="dxa"/>
            </w:tcMar>
            <w:vAlign w:val="center"/>
          </w:tcPr>
          <w:p w14:paraId="0276AF6D"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1E34909D" w14:textId="77777777" w:rsidR="005B35DE" w:rsidRPr="00270996" w:rsidRDefault="000807CD">
            <w:pPr>
              <w:spacing w:before="40" w:after="40"/>
              <w:rPr>
                <w:szCs w:val="26"/>
              </w:rPr>
            </w:pPr>
            <w:r w:rsidRPr="00270996">
              <w:rPr>
                <w:szCs w:val="26"/>
              </w:rPr>
              <w:t>- Đảm bảo tuân thủ tiêu chuẩn an toàn nội dung (Safety Guidelines), không sinh nội dung sai lệch đường lối chính sách hoặc vi phạm thuần phong mỹ tục.</w:t>
            </w:r>
            <w:r w:rsidRPr="00270996">
              <w:rPr>
                <w:szCs w:val="26"/>
              </w:rPr>
              <w:br/>
              <w:t>- Hệ thống tự động ghi nhận và khấu trừ số lượng Token AI tiêu thụ vào nhật ký của người dùng để Quản trị viên kiểm soát chi phí.</w:t>
            </w:r>
          </w:p>
        </w:tc>
      </w:tr>
    </w:tbl>
    <w:p w14:paraId="4D74EC86" w14:textId="77777777" w:rsidR="005B35DE" w:rsidRPr="00270996" w:rsidRDefault="005B35DE"/>
    <w:p w14:paraId="19A2A93F" w14:textId="77777777" w:rsidR="005B35DE" w:rsidRPr="00270996" w:rsidRDefault="000807CD" w:rsidP="00197B6A">
      <w:pPr>
        <w:pStyle w:val="m3"/>
      </w:pPr>
      <w:bookmarkStart w:id="152" w:name="_Toc240897713"/>
      <w:bookmarkStart w:id="153" w:name="_Toc242698974"/>
      <w:bookmarkStart w:id="154" w:name="_Toc242703595"/>
      <w:bookmarkStart w:id="155" w:name="_Toc243729116"/>
      <w:r w:rsidRPr="00270996">
        <w:lastRenderedPageBreak/>
        <w:t>Use case Kiểm Duyệt &amp; Xuất Bản Đa Kênh Facebook</w:t>
      </w:r>
      <w:bookmarkEnd w:id="152"/>
      <w:bookmarkEnd w:id="153"/>
      <w:bookmarkEnd w:id="154"/>
      <w:bookmarkEnd w:id="155"/>
    </w:p>
    <w:p w14:paraId="1043A431" w14:textId="77777777" w:rsidR="005B35DE" w:rsidRPr="00270996" w:rsidRDefault="000807CD">
      <w:pPr>
        <w:spacing w:before="80" w:after="80"/>
        <w:jc w:val="center"/>
      </w:pPr>
      <w:r w:rsidRPr="00270996">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4"/>
                    <a:stretch>
                      <a:fillRect/>
                    </a:stretch>
                  </pic:blipFill>
                  <pic:spPr>
                    <a:xfrm>
                      <a:off x="0" y="0"/>
                      <a:ext cx="5492096" cy="4127655"/>
                    </a:xfrm>
                    <a:prstGeom prst="rect">
                      <a:avLst/>
                    </a:prstGeom>
                  </pic:spPr>
                </pic:pic>
              </a:graphicData>
            </a:graphic>
          </wp:inline>
        </w:drawing>
      </w:r>
    </w:p>
    <w:p w14:paraId="0DFE9829" w14:textId="77777777" w:rsidR="005B35DE" w:rsidRPr="00270996" w:rsidRDefault="000807CD" w:rsidP="00E2136D">
      <w:pPr>
        <w:pStyle w:val="hinh1"/>
        <w:rPr>
          <w:lang w:val="vi-VN"/>
        </w:rPr>
      </w:pPr>
      <w:bookmarkStart w:id="156" w:name="_Toc240897010"/>
      <w:bookmarkStart w:id="157" w:name="_Toc240898767"/>
      <w:bookmarkStart w:id="158" w:name="_Toc241488205"/>
      <w:bookmarkStart w:id="159" w:name="_Toc242699023"/>
      <w:bookmarkStart w:id="160" w:name="_Toc243729158"/>
      <w:r w:rsidRPr="00270996">
        <w:rPr>
          <w:lang w:val="vi-VN"/>
        </w:rPr>
        <w:t>Use case Kiểm Duyệt &amp; Xuất Bản Đa Kênh Facebook</w:t>
      </w:r>
      <w:bookmarkEnd w:id="156"/>
      <w:bookmarkEnd w:id="157"/>
      <w:bookmarkEnd w:id="158"/>
      <w:bookmarkEnd w:id="159"/>
      <w:bookmarkEnd w:id="1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6AC90CDF" w14:textId="77777777">
        <w:trPr>
          <w:jc w:val="center"/>
        </w:trPr>
        <w:tc>
          <w:tcPr>
            <w:tcW w:w="2664" w:type="dxa"/>
            <w:tcMar>
              <w:top w:w="70" w:type="dxa"/>
              <w:left w:w="90" w:type="dxa"/>
              <w:bottom w:w="70" w:type="dxa"/>
              <w:right w:w="90" w:type="dxa"/>
            </w:tcMar>
            <w:vAlign w:val="center"/>
          </w:tcPr>
          <w:p w14:paraId="7B2024BF"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1B2EBB02" w14:textId="77777777" w:rsidR="005B35DE" w:rsidRPr="00270996" w:rsidRDefault="000807CD">
            <w:pPr>
              <w:spacing w:before="40" w:after="40"/>
              <w:rPr>
                <w:szCs w:val="26"/>
              </w:rPr>
            </w:pPr>
            <w:r w:rsidRPr="00270996">
              <w:rPr>
                <w:szCs w:val="26"/>
              </w:rPr>
              <w:t>Kiểm duyệt &amp; Xuất bản đa kênh</w:t>
            </w:r>
          </w:p>
        </w:tc>
      </w:tr>
      <w:tr w:rsidR="005B35DE" w:rsidRPr="00270996" w14:paraId="18E857A8" w14:textId="77777777">
        <w:trPr>
          <w:jc w:val="center"/>
        </w:trPr>
        <w:tc>
          <w:tcPr>
            <w:tcW w:w="2664" w:type="dxa"/>
            <w:tcMar>
              <w:top w:w="70" w:type="dxa"/>
              <w:left w:w="90" w:type="dxa"/>
              <w:bottom w:w="70" w:type="dxa"/>
              <w:right w:w="90" w:type="dxa"/>
            </w:tcMar>
            <w:vAlign w:val="center"/>
          </w:tcPr>
          <w:p w14:paraId="3DFFBC5A"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16E98D8F" w14:textId="77777777" w:rsidR="005B35DE" w:rsidRPr="00270996" w:rsidRDefault="000807CD">
            <w:pPr>
              <w:spacing w:before="40" w:after="40"/>
              <w:rPr>
                <w:szCs w:val="26"/>
              </w:rPr>
            </w:pPr>
            <w:r w:rsidRPr="00270996">
              <w:rPr>
                <w:szCs w:val="26"/>
              </w:rPr>
              <w:t>Biên tập viên thẩm định bài viết trong hàng đợi phê duyệt, quyết định xuất bản lên Cổng thông tin và tự động đồng bộ đăng tải sang Fanpage Facebook Công đoàn TDMU.</w:t>
            </w:r>
          </w:p>
        </w:tc>
      </w:tr>
      <w:tr w:rsidR="005B35DE" w:rsidRPr="00270996" w14:paraId="032B903B" w14:textId="77777777">
        <w:trPr>
          <w:jc w:val="center"/>
        </w:trPr>
        <w:tc>
          <w:tcPr>
            <w:tcW w:w="2664" w:type="dxa"/>
            <w:tcMar>
              <w:top w:w="70" w:type="dxa"/>
              <w:left w:w="90" w:type="dxa"/>
              <w:bottom w:w="70" w:type="dxa"/>
              <w:right w:w="90" w:type="dxa"/>
            </w:tcMar>
            <w:vAlign w:val="center"/>
          </w:tcPr>
          <w:p w14:paraId="24777E0E"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172BB781" w14:textId="77777777" w:rsidR="005B35DE" w:rsidRPr="00270996" w:rsidRDefault="000807CD">
            <w:pPr>
              <w:spacing w:before="40" w:after="40"/>
              <w:rPr>
                <w:szCs w:val="26"/>
              </w:rPr>
            </w:pPr>
            <w:r w:rsidRPr="00270996">
              <w:rPr>
                <w:szCs w:val="26"/>
              </w:rPr>
              <w:t>Biên tập viên, Quản trị viên, Facebook Graph API, Background Scheduler</w:t>
            </w:r>
          </w:p>
        </w:tc>
      </w:tr>
      <w:tr w:rsidR="005B35DE" w:rsidRPr="00270996" w14:paraId="709DBE2D" w14:textId="77777777">
        <w:trPr>
          <w:jc w:val="center"/>
        </w:trPr>
        <w:tc>
          <w:tcPr>
            <w:tcW w:w="2664" w:type="dxa"/>
            <w:tcMar>
              <w:top w:w="70" w:type="dxa"/>
              <w:left w:w="90" w:type="dxa"/>
              <w:bottom w:w="70" w:type="dxa"/>
              <w:right w:w="90" w:type="dxa"/>
            </w:tcMar>
            <w:vAlign w:val="center"/>
          </w:tcPr>
          <w:p w14:paraId="3948DC09"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3B2E0C61" w14:textId="77777777" w:rsidR="005B35DE" w:rsidRPr="00270996" w:rsidRDefault="000807CD">
            <w:pPr>
              <w:spacing w:before="40" w:after="40"/>
              <w:rPr>
                <w:szCs w:val="26"/>
              </w:rPr>
            </w:pPr>
            <w:r w:rsidRPr="00270996">
              <w:rPr>
                <w:szCs w:val="26"/>
              </w:rPr>
              <w:t>Biên tập viên truy cập vào giao diện 'Hàng đợi kiểm duyệt bài viết' trên hệ thống.</w:t>
            </w:r>
          </w:p>
        </w:tc>
      </w:tr>
      <w:tr w:rsidR="005B35DE" w:rsidRPr="00270996" w14:paraId="0C779461" w14:textId="77777777">
        <w:trPr>
          <w:jc w:val="center"/>
        </w:trPr>
        <w:tc>
          <w:tcPr>
            <w:tcW w:w="2664" w:type="dxa"/>
            <w:tcMar>
              <w:top w:w="70" w:type="dxa"/>
              <w:left w:w="90" w:type="dxa"/>
              <w:bottom w:w="70" w:type="dxa"/>
              <w:right w:w="90" w:type="dxa"/>
            </w:tcMar>
            <w:vAlign w:val="center"/>
          </w:tcPr>
          <w:p w14:paraId="6E95B57D"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0060610B" w14:textId="77777777" w:rsidR="005B35DE" w:rsidRPr="00270996" w:rsidRDefault="000807CD">
            <w:pPr>
              <w:spacing w:before="40" w:after="40"/>
              <w:rPr>
                <w:szCs w:val="26"/>
              </w:rPr>
            </w:pPr>
            <w:r w:rsidRPr="00270996">
              <w:rPr>
                <w:szCs w:val="26"/>
              </w:rPr>
              <w:t>Bài viết đã được Cộng tác viên nộp lên ở trạng thái 'Chờ duyệt' (Pending).</w:t>
            </w:r>
            <w:r w:rsidRPr="00270996">
              <w:rPr>
                <w:szCs w:val="26"/>
              </w:rPr>
              <w:br/>
              <w:t>Biên tập viên đã đăng nhập và Facebook Page Access Token đã được cấu hình hợp lệ.</w:t>
            </w:r>
          </w:p>
        </w:tc>
      </w:tr>
      <w:tr w:rsidR="005B35DE" w:rsidRPr="00270996" w14:paraId="599B7971" w14:textId="77777777">
        <w:trPr>
          <w:jc w:val="center"/>
        </w:trPr>
        <w:tc>
          <w:tcPr>
            <w:tcW w:w="2664" w:type="dxa"/>
            <w:tcMar>
              <w:top w:w="70" w:type="dxa"/>
              <w:left w:w="90" w:type="dxa"/>
              <w:bottom w:w="70" w:type="dxa"/>
              <w:right w:w="90" w:type="dxa"/>
            </w:tcMar>
            <w:vAlign w:val="center"/>
          </w:tcPr>
          <w:p w14:paraId="6283F540" w14:textId="77777777" w:rsidR="005B35DE" w:rsidRPr="00270996" w:rsidRDefault="000807CD">
            <w:pPr>
              <w:spacing w:before="40" w:after="40"/>
              <w:rPr>
                <w:szCs w:val="26"/>
              </w:rPr>
            </w:pPr>
            <w:r w:rsidRPr="00270996">
              <w:rPr>
                <w:b/>
                <w:szCs w:val="26"/>
              </w:rPr>
              <w:lastRenderedPageBreak/>
              <w:t>6. Điều kiện sau</w:t>
            </w:r>
          </w:p>
        </w:tc>
        <w:tc>
          <w:tcPr>
            <w:tcW w:w="6264" w:type="dxa"/>
            <w:tcMar>
              <w:top w:w="70" w:type="dxa"/>
              <w:left w:w="100" w:type="dxa"/>
              <w:bottom w:w="70" w:type="dxa"/>
              <w:right w:w="100" w:type="dxa"/>
            </w:tcMar>
            <w:vAlign w:val="center"/>
          </w:tcPr>
          <w:p w14:paraId="7B648050" w14:textId="77777777" w:rsidR="005B35DE" w:rsidRPr="00270996" w:rsidRDefault="000807CD">
            <w:pPr>
              <w:spacing w:before="40" w:after="40"/>
              <w:rPr>
                <w:szCs w:val="26"/>
              </w:rPr>
            </w:pPr>
            <w:r w:rsidRPr="00270996">
              <w:rPr>
                <w:szCs w:val="26"/>
              </w:rPr>
              <w:t>Bài viết được chuyển sang trạng thái 'Đã xuất bản' trên Website, đồng thời được đăng thành công lên Fanpage Facebook (nếu có chọn).</w:t>
            </w:r>
          </w:p>
        </w:tc>
      </w:tr>
      <w:tr w:rsidR="005B35DE" w:rsidRPr="00270996" w14:paraId="56EBD396" w14:textId="77777777">
        <w:trPr>
          <w:jc w:val="center"/>
        </w:trPr>
        <w:tc>
          <w:tcPr>
            <w:tcW w:w="2664" w:type="dxa"/>
            <w:tcMar>
              <w:top w:w="70" w:type="dxa"/>
              <w:left w:w="90" w:type="dxa"/>
              <w:bottom w:w="70" w:type="dxa"/>
              <w:right w:w="90" w:type="dxa"/>
            </w:tcMar>
            <w:vAlign w:val="center"/>
          </w:tcPr>
          <w:p w14:paraId="3C8ED1F9"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4E1A02D7" w14:textId="77777777" w:rsidR="005B35DE" w:rsidRPr="00270996" w:rsidRDefault="000807CD">
            <w:pPr>
              <w:spacing w:before="40" w:after="40"/>
              <w:rPr>
                <w:szCs w:val="26"/>
              </w:rPr>
            </w:pPr>
            <w:r w:rsidRPr="00270996">
              <w:rPr>
                <w:szCs w:val="26"/>
              </w:rPr>
              <w:t>a. Biên tập viên truy cập vào giao diện Hàng đợi duyệt bài.</w:t>
            </w:r>
            <w:r w:rsidRPr="00270996">
              <w:rPr>
                <w:szCs w:val="26"/>
              </w:rPr>
              <w:br/>
              <w:t>b. Hệ thống hiển thị danh sách các bài viết đang chờ phê duyệt kèm tên tác giả, chuyên mục và thời gian nộp.</w:t>
            </w:r>
            <w:r w:rsidRPr="00270996">
              <w:rPr>
                <w:szCs w:val="26"/>
              </w:rPr>
              <w:br/>
              <w:t>c. Biên tập viên chọn bài viết cần duyệt và mở chế độ xem trước trực quan (Live Preview).</w:t>
            </w:r>
            <w:r w:rsidRPr="00270996">
              <w:rPr>
                <w:szCs w:val="26"/>
              </w:rPr>
              <w:br/>
              <w:t>d. Biên tập viên kiểm tra tính chuẩn xác chính trị, điều lệ công đoàn, chính sách pháp luật và chất lượng hình ảnh đính kèm.</w:t>
            </w:r>
            <w:r w:rsidRPr="00270996">
              <w:rPr>
                <w:szCs w:val="26"/>
              </w:rPr>
              <w:br/>
              <w:t>e. Biên tập viên kích hoạt tùy chọn 'Đồng bộ đăng bài lên Facebook Fanpage' và xem trước mẫu bài post Facebook.</w:t>
            </w:r>
            <w:r w:rsidRPr="00270996">
              <w:rPr>
                <w:szCs w:val="26"/>
              </w:rPr>
              <w:br/>
              <w:t>f. Biên tập viên nhấn nút 'Phê duyệt &amp; Xuất bản'.</w:t>
            </w:r>
            <w:r w:rsidRPr="00270996">
              <w:rPr>
                <w:szCs w:val="26"/>
              </w:rPr>
              <w:br/>
              <w:t>g. Hệ thống cập nhật trạng thái bài viết thành Published trên Cổng thông tin, đồng thời gọi Facebook Graph API để đăng bài viết kèm hình ảnh và liên kết sang Fanpage Công đoàn trường.</w:t>
            </w:r>
            <w:r w:rsidRPr="00270996">
              <w:rPr>
                <w:szCs w:val="26"/>
              </w:rPr>
              <w:br/>
              <w:t>h. Facebook API trả về post_id thành công; Hệ thống lưu vết liên kết và gửi thông báo chúc mừng tới tác giả bài viết.</w:t>
            </w:r>
          </w:p>
        </w:tc>
      </w:tr>
      <w:tr w:rsidR="005B35DE" w:rsidRPr="00270996" w14:paraId="00FB3C03" w14:textId="77777777">
        <w:trPr>
          <w:jc w:val="center"/>
        </w:trPr>
        <w:tc>
          <w:tcPr>
            <w:tcW w:w="2664" w:type="dxa"/>
            <w:tcMar>
              <w:top w:w="70" w:type="dxa"/>
              <w:left w:w="90" w:type="dxa"/>
              <w:bottom w:w="70" w:type="dxa"/>
              <w:right w:w="90" w:type="dxa"/>
            </w:tcMar>
            <w:vAlign w:val="center"/>
          </w:tcPr>
          <w:p w14:paraId="30210765"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7E2588BA" w14:textId="77777777" w:rsidR="005B35DE" w:rsidRPr="00270996" w:rsidRDefault="000807CD">
            <w:pPr>
              <w:spacing w:before="40" w:after="40"/>
              <w:rPr>
                <w:szCs w:val="26"/>
              </w:rPr>
            </w:pPr>
            <w:r w:rsidRPr="00270996">
              <w:rPr>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270996">
              <w:rPr>
                <w:szCs w:val="26"/>
              </w:rPr>
              <w:br/>
              <w:t>Biên tập viên có thể chọn tính năng 'Hẹn giờ xuất bản' (Scheduled Publish) để hệ thống tự động đăng bài vào khung giờ có nhiều lượt xem.</w:t>
            </w:r>
          </w:p>
        </w:tc>
      </w:tr>
      <w:tr w:rsidR="005B35DE" w:rsidRPr="00270996" w14:paraId="721A01E0" w14:textId="77777777">
        <w:trPr>
          <w:jc w:val="center"/>
        </w:trPr>
        <w:tc>
          <w:tcPr>
            <w:tcW w:w="2664" w:type="dxa"/>
            <w:tcMar>
              <w:top w:w="70" w:type="dxa"/>
              <w:left w:w="90" w:type="dxa"/>
              <w:bottom w:w="70" w:type="dxa"/>
              <w:right w:w="90" w:type="dxa"/>
            </w:tcMar>
            <w:vAlign w:val="center"/>
          </w:tcPr>
          <w:p w14:paraId="4139FD0E"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68ADE43E" w14:textId="77777777" w:rsidR="005B35DE" w:rsidRPr="00270996" w:rsidRDefault="000807CD">
            <w:pPr>
              <w:spacing w:before="40" w:after="40"/>
              <w:rPr>
                <w:szCs w:val="26"/>
              </w:rPr>
            </w:pPr>
            <w:r w:rsidRPr="00270996">
              <w:rPr>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270996" w14:paraId="0E3D671E" w14:textId="77777777">
        <w:trPr>
          <w:jc w:val="center"/>
        </w:trPr>
        <w:tc>
          <w:tcPr>
            <w:tcW w:w="2664" w:type="dxa"/>
            <w:tcMar>
              <w:top w:w="70" w:type="dxa"/>
              <w:left w:w="90" w:type="dxa"/>
              <w:bottom w:w="70" w:type="dxa"/>
              <w:right w:w="90" w:type="dxa"/>
            </w:tcMar>
            <w:vAlign w:val="center"/>
          </w:tcPr>
          <w:p w14:paraId="6AC6E908"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6BE6BF15" w14:textId="77777777" w:rsidR="005B35DE" w:rsidRPr="00270996" w:rsidRDefault="000807CD">
            <w:pPr>
              <w:spacing w:before="40" w:after="40"/>
              <w:rPr>
                <w:szCs w:val="26"/>
              </w:rPr>
            </w:pPr>
            <w:r w:rsidRPr="00270996">
              <w:rPr>
                <w:szCs w:val="26"/>
              </w:rPr>
              <w:t>- Đảm bảo cơ chế khóa phiên duyệt (Optimistic Locking) tránh tình trạng hai Biên tập viên cùng thao tác phê duyệt đồng thời một bài viết.</w:t>
            </w:r>
            <w:r w:rsidRPr="00270996">
              <w:rPr>
                <w:szCs w:val="26"/>
              </w:rPr>
              <w:br/>
            </w:r>
            <w:r w:rsidRPr="00270996">
              <w:rPr>
                <w:szCs w:val="26"/>
              </w:rPr>
              <w:lastRenderedPageBreak/>
              <w:t>- Tự động chuẩn hóa nội dung bài đăng Facebook (cắt ngắn đoạn sapo, chèn các hashtag nhận diện #CongDoanTDMU #TDMU và đính kèm link bài viết gốc).</w:t>
            </w:r>
          </w:p>
        </w:tc>
      </w:tr>
    </w:tbl>
    <w:p w14:paraId="64A99F52" w14:textId="77777777" w:rsidR="005B35DE" w:rsidRPr="00270996" w:rsidRDefault="005B35DE" w:rsidP="00270996">
      <w:pPr>
        <w:pStyle w:val="m3"/>
        <w:numPr>
          <w:ilvl w:val="0"/>
          <w:numId w:val="0"/>
        </w:numPr>
      </w:pPr>
    </w:p>
    <w:p w14:paraId="5A51FA2F" w14:textId="77777777" w:rsidR="005B35DE" w:rsidRPr="00270996" w:rsidRDefault="000807CD" w:rsidP="00197B6A">
      <w:pPr>
        <w:pStyle w:val="m3"/>
      </w:pPr>
      <w:bookmarkStart w:id="161" w:name="_Toc240897715"/>
      <w:bookmarkStart w:id="162" w:name="_Toc242698976"/>
      <w:bookmarkStart w:id="163" w:name="_Toc242703597"/>
      <w:bookmarkStart w:id="164" w:name="_Toc243729117"/>
      <w:r w:rsidRPr="00270996">
        <w:t>Use case Tra Cứu Thông Tin &amp; Tương Tác</w:t>
      </w:r>
      <w:bookmarkEnd w:id="161"/>
      <w:bookmarkEnd w:id="162"/>
      <w:bookmarkEnd w:id="163"/>
      <w:bookmarkEnd w:id="164"/>
    </w:p>
    <w:p w14:paraId="15F7BE69" w14:textId="77777777" w:rsidR="005B35DE" w:rsidRPr="00270996" w:rsidRDefault="000807CD">
      <w:pPr>
        <w:spacing w:before="80" w:after="80"/>
        <w:jc w:val="center"/>
      </w:pPr>
      <w:r w:rsidRPr="00270996">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94539" cy="3740205"/>
                    </a:xfrm>
                    <a:prstGeom prst="rect">
                      <a:avLst/>
                    </a:prstGeom>
                  </pic:spPr>
                </pic:pic>
              </a:graphicData>
            </a:graphic>
          </wp:inline>
        </w:drawing>
      </w:r>
    </w:p>
    <w:p w14:paraId="5C5073BF" w14:textId="77777777" w:rsidR="005B35DE" w:rsidRPr="00270996" w:rsidRDefault="000807CD" w:rsidP="00E2136D">
      <w:pPr>
        <w:pStyle w:val="hinh1"/>
        <w:rPr>
          <w:lang w:val="vi-VN"/>
        </w:rPr>
      </w:pPr>
      <w:bookmarkStart w:id="165" w:name="_Toc240897012"/>
      <w:bookmarkStart w:id="166" w:name="_Toc240898769"/>
      <w:bookmarkStart w:id="167" w:name="_Toc241488207"/>
      <w:bookmarkStart w:id="168" w:name="_Toc242699025"/>
      <w:bookmarkStart w:id="169" w:name="_Toc243729159"/>
      <w:r w:rsidRPr="00270996">
        <w:rPr>
          <w:lang w:val="vi-VN"/>
        </w:rPr>
        <w:t>Use case Tra Cứu Thông Tin &amp; Tương Tác</w:t>
      </w:r>
      <w:bookmarkEnd w:id="165"/>
      <w:bookmarkEnd w:id="166"/>
      <w:bookmarkEnd w:id="167"/>
      <w:bookmarkEnd w:id="168"/>
      <w:bookmarkEnd w:id="1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133CEAA4" w14:textId="77777777">
        <w:trPr>
          <w:jc w:val="center"/>
        </w:trPr>
        <w:tc>
          <w:tcPr>
            <w:tcW w:w="2664" w:type="dxa"/>
            <w:tcMar>
              <w:top w:w="70" w:type="dxa"/>
              <w:left w:w="90" w:type="dxa"/>
              <w:bottom w:w="70" w:type="dxa"/>
              <w:right w:w="90" w:type="dxa"/>
            </w:tcMar>
            <w:vAlign w:val="center"/>
          </w:tcPr>
          <w:p w14:paraId="157549AB"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4F97F272" w14:textId="77777777" w:rsidR="005B35DE" w:rsidRPr="00270996" w:rsidRDefault="000807CD">
            <w:pPr>
              <w:spacing w:before="40" w:after="40"/>
              <w:rPr>
                <w:szCs w:val="26"/>
              </w:rPr>
            </w:pPr>
            <w:r w:rsidRPr="00270996">
              <w:rPr>
                <w:szCs w:val="26"/>
              </w:rPr>
              <w:t>Tra cứu thông tin &amp; Tương tác đoàn viên</w:t>
            </w:r>
          </w:p>
        </w:tc>
      </w:tr>
      <w:tr w:rsidR="005B35DE" w:rsidRPr="00270996" w14:paraId="59D3F0E9" w14:textId="77777777">
        <w:trPr>
          <w:jc w:val="center"/>
        </w:trPr>
        <w:tc>
          <w:tcPr>
            <w:tcW w:w="2664" w:type="dxa"/>
            <w:tcMar>
              <w:top w:w="70" w:type="dxa"/>
              <w:left w:w="90" w:type="dxa"/>
              <w:bottom w:w="70" w:type="dxa"/>
              <w:right w:w="90" w:type="dxa"/>
            </w:tcMar>
            <w:vAlign w:val="center"/>
          </w:tcPr>
          <w:p w14:paraId="23024649"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294F148B" w14:textId="77777777" w:rsidR="005B35DE" w:rsidRPr="00270996" w:rsidRDefault="000807CD">
            <w:pPr>
              <w:spacing w:before="40" w:after="40"/>
              <w:rPr>
                <w:szCs w:val="26"/>
              </w:rPr>
            </w:pPr>
            <w:r w:rsidRPr="00270996">
              <w:rPr>
                <w:szCs w:val="26"/>
              </w:rPr>
              <w:t>Đoàn viên, cán bộ giảng viên và độc giả tìm kiếm thông tin, xem tin tức theo chuyên mục, tương tác (Thích, Bình luận, Chia sẻ) và gửi phản ánh, tâm tư nguyện vọng.</w:t>
            </w:r>
          </w:p>
        </w:tc>
      </w:tr>
      <w:tr w:rsidR="005B35DE" w:rsidRPr="00270996" w14:paraId="32DC336E" w14:textId="77777777">
        <w:trPr>
          <w:jc w:val="center"/>
        </w:trPr>
        <w:tc>
          <w:tcPr>
            <w:tcW w:w="2664" w:type="dxa"/>
            <w:tcMar>
              <w:top w:w="70" w:type="dxa"/>
              <w:left w:w="90" w:type="dxa"/>
              <w:bottom w:w="70" w:type="dxa"/>
              <w:right w:w="90" w:type="dxa"/>
            </w:tcMar>
            <w:vAlign w:val="center"/>
          </w:tcPr>
          <w:p w14:paraId="32CE015F"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2417747A" w14:textId="77777777" w:rsidR="005B35DE" w:rsidRPr="00270996" w:rsidRDefault="000807CD">
            <w:pPr>
              <w:spacing w:before="40" w:after="40"/>
              <w:rPr>
                <w:szCs w:val="26"/>
              </w:rPr>
            </w:pPr>
            <w:r w:rsidRPr="00270996">
              <w:rPr>
                <w:szCs w:val="26"/>
              </w:rPr>
              <w:t>Đoàn viên / Độc giả (Khách hàng)</w:t>
            </w:r>
          </w:p>
        </w:tc>
      </w:tr>
      <w:tr w:rsidR="005B35DE" w:rsidRPr="00270996" w14:paraId="728F4FB5" w14:textId="77777777">
        <w:trPr>
          <w:jc w:val="center"/>
        </w:trPr>
        <w:tc>
          <w:tcPr>
            <w:tcW w:w="2664" w:type="dxa"/>
            <w:tcMar>
              <w:top w:w="70" w:type="dxa"/>
              <w:left w:w="90" w:type="dxa"/>
              <w:bottom w:w="70" w:type="dxa"/>
              <w:right w:w="90" w:type="dxa"/>
            </w:tcMar>
            <w:vAlign w:val="center"/>
          </w:tcPr>
          <w:p w14:paraId="44ADC4E6"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59677F66" w14:textId="77777777" w:rsidR="005B35DE" w:rsidRPr="00270996" w:rsidRDefault="000807CD">
            <w:pPr>
              <w:spacing w:before="40" w:after="40"/>
              <w:rPr>
                <w:szCs w:val="26"/>
              </w:rPr>
            </w:pPr>
            <w:r w:rsidRPr="00270996">
              <w:rPr>
                <w:szCs w:val="26"/>
              </w:rPr>
              <w:t>Người dùng truy cập vào Cổng thông tin điện tử Công đoàn TDMU.</w:t>
            </w:r>
          </w:p>
        </w:tc>
      </w:tr>
      <w:tr w:rsidR="005B35DE" w:rsidRPr="00270996" w14:paraId="09636B96" w14:textId="77777777">
        <w:trPr>
          <w:jc w:val="center"/>
        </w:trPr>
        <w:tc>
          <w:tcPr>
            <w:tcW w:w="2664" w:type="dxa"/>
            <w:tcMar>
              <w:top w:w="70" w:type="dxa"/>
              <w:left w:w="90" w:type="dxa"/>
              <w:bottom w:w="70" w:type="dxa"/>
              <w:right w:w="90" w:type="dxa"/>
            </w:tcMar>
            <w:vAlign w:val="center"/>
          </w:tcPr>
          <w:p w14:paraId="7EF1C2EB"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BCFAE6E" w14:textId="77777777" w:rsidR="005B35DE" w:rsidRPr="00270996" w:rsidRDefault="000807CD">
            <w:pPr>
              <w:spacing w:before="40" w:after="40"/>
              <w:rPr>
                <w:szCs w:val="26"/>
              </w:rPr>
            </w:pPr>
            <w:r w:rsidRPr="00270996">
              <w:rPr>
                <w:szCs w:val="26"/>
              </w:rPr>
              <w:t>Hệ thống Website hoạt động ổn định trên môi trường mạng Internet.</w:t>
            </w:r>
          </w:p>
        </w:tc>
      </w:tr>
      <w:tr w:rsidR="005B35DE" w:rsidRPr="00270996" w14:paraId="161F676B" w14:textId="77777777">
        <w:trPr>
          <w:jc w:val="center"/>
        </w:trPr>
        <w:tc>
          <w:tcPr>
            <w:tcW w:w="2664" w:type="dxa"/>
            <w:tcMar>
              <w:top w:w="70" w:type="dxa"/>
              <w:left w:w="90" w:type="dxa"/>
              <w:bottom w:w="70" w:type="dxa"/>
              <w:right w:w="90" w:type="dxa"/>
            </w:tcMar>
            <w:vAlign w:val="center"/>
          </w:tcPr>
          <w:p w14:paraId="462300C1"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47E0CCD8" w14:textId="77777777" w:rsidR="005B35DE" w:rsidRPr="00270996" w:rsidRDefault="000807CD">
            <w:pPr>
              <w:spacing w:before="40" w:after="40"/>
              <w:rPr>
                <w:szCs w:val="26"/>
              </w:rPr>
            </w:pPr>
            <w:r w:rsidRPr="00270996">
              <w:rPr>
                <w:szCs w:val="26"/>
              </w:rPr>
              <w:t>Người dùng tìm kiếm được thông tin cần thiết, gửi thành công tương tác hoặc ý kiến phản ánh tới Ban Chấp hành.</w:t>
            </w:r>
          </w:p>
        </w:tc>
      </w:tr>
      <w:tr w:rsidR="005B35DE" w:rsidRPr="00270996" w14:paraId="38C87CD9" w14:textId="77777777">
        <w:trPr>
          <w:jc w:val="center"/>
        </w:trPr>
        <w:tc>
          <w:tcPr>
            <w:tcW w:w="2664" w:type="dxa"/>
            <w:tcMar>
              <w:top w:w="70" w:type="dxa"/>
              <w:left w:w="90" w:type="dxa"/>
              <w:bottom w:w="70" w:type="dxa"/>
              <w:right w:w="90" w:type="dxa"/>
            </w:tcMar>
            <w:vAlign w:val="center"/>
          </w:tcPr>
          <w:p w14:paraId="4DCF2B64" w14:textId="77777777" w:rsidR="005B35DE" w:rsidRPr="00270996" w:rsidRDefault="000807CD">
            <w:pPr>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1FC08C06" w14:textId="77777777" w:rsidR="005B35DE" w:rsidRPr="00270996" w:rsidRDefault="000807CD">
            <w:pPr>
              <w:spacing w:before="40" w:after="40"/>
              <w:rPr>
                <w:szCs w:val="26"/>
              </w:rPr>
            </w:pPr>
            <w:r w:rsidRPr="00270996">
              <w:rPr>
                <w:szCs w:val="26"/>
              </w:rPr>
              <w:t>a. Người dùng truy cập trang chủ Cổng thông tin Công đoàn TDMU trên trình duyệt máy tính hoặc điện thoại.</w:t>
            </w:r>
            <w:r w:rsidRPr="00270996">
              <w:rPr>
                <w:szCs w:val="26"/>
              </w:rPr>
              <w:br/>
              <w:t>b. Hệ thống hiển thị giao diện trang chủ gồm thanh tìm kiếm, tin tức nổi bật, slider phong trào và danh mục chuyên mục tin tức.</w:t>
            </w:r>
            <w:r w:rsidRPr="00270996">
              <w:rPr>
                <w:szCs w:val="26"/>
              </w:rPr>
              <w:br/>
              <w:t>c. Người dùng nhập từ khóa vào ô tìm kiếm hoặc bấm chọn chuyên mục quan tâm (Chế độ chính sách, Phong trào thi đua, Nữ công).</w:t>
            </w:r>
            <w:r w:rsidRPr="00270996">
              <w:rPr>
                <w:szCs w:val="26"/>
              </w:rPr>
              <w:br/>
              <w:t>d. Hệ thống xử lý và trả về danh sách các bài viết phù hợp kèm ảnh thu nhỏ, tiêu đề và đoạn tóm tắt.</w:t>
            </w:r>
            <w:r w:rsidRPr="00270996">
              <w:rPr>
                <w:szCs w:val="26"/>
              </w:rPr>
              <w:br/>
              <w:t>e. Người dùng bấm vào bài viết để xem toàn văn nội dung, album ảnh chất lượng cao và tải về các văn bản pháp quy đính kèm.</w:t>
            </w:r>
            <w:r w:rsidRPr="00270996">
              <w:rPr>
                <w:szCs w:val="26"/>
              </w:rPr>
              <w:br/>
              <w:t>f. Người dùng bấm biểu tượng 'Thích' (Like), nhập bình luận đóng góp ý kiến hoặc bấm nút chia sẻ bài viết lên Facebook, Zalo cá nhân.</w:t>
            </w:r>
          </w:p>
        </w:tc>
      </w:tr>
      <w:tr w:rsidR="005B35DE" w:rsidRPr="00270996" w14:paraId="2418DB6D" w14:textId="77777777">
        <w:trPr>
          <w:jc w:val="center"/>
        </w:trPr>
        <w:tc>
          <w:tcPr>
            <w:tcW w:w="2664" w:type="dxa"/>
            <w:tcMar>
              <w:top w:w="70" w:type="dxa"/>
              <w:left w:w="90" w:type="dxa"/>
              <w:bottom w:w="70" w:type="dxa"/>
              <w:right w:w="90" w:type="dxa"/>
            </w:tcMar>
            <w:vAlign w:val="center"/>
          </w:tcPr>
          <w:p w14:paraId="7E6A7349"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54D5AB48" w14:textId="77777777" w:rsidR="005B35DE" w:rsidRPr="00270996" w:rsidRDefault="000807CD">
            <w:pPr>
              <w:spacing w:before="40" w:after="40"/>
              <w:rPr>
                <w:szCs w:val="26"/>
              </w:rPr>
            </w:pPr>
            <w:r w:rsidRPr="00270996">
              <w:rPr>
                <w:szCs w:val="26"/>
              </w:rPr>
              <w:t>Người dùng truy cập phân hệ 'Ý kiến đoàn viên' để điền form gửi phản ánh, kiến nghị về đời sống, cơ sở vật chất (có tùy chọn gửi ẩn danh).</w:t>
            </w:r>
          </w:p>
        </w:tc>
      </w:tr>
      <w:tr w:rsidR="005B35DE" w:rsidRPr="00270996" w14:paraId="425B64AF" w14:textId="77777777">
        <w:trPr>
          <w:jc w:val="center"/>
        </w:trPr>
        <w:tc>
          <w:tcPr>
            <w:tcW w:w="2664" w:type="dxa"/>
            <w:tcMar>
              <w:top w:w="70" w:type="dxa"/>
              <w:left w:w="90" w:type="dxa"/>
              <w:bottom w:w="70" w:type="dxa"/>
              <w:right w:w="90" w:type="dxa"/>
            </w:tcMar>
            <w:vAlign w:val="center"/>
          </w:tcPr>
          <w:p w14:paraId="68A69825"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5A27C272" w14:textId="77777777" w:rsidR="005B35DE" w:rsidRPr="00270996" w:rsidRDefault="000807CD">
            <w:pPr>
              <w:spacing w:before="40" w:after="40"/>
              <w:rPr>
                <w:szCs w:val="26"/>
              </w:rPr>
            </w:pPr>
            <w:r w:rsidRPr="00270996">
              <w:rPr>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270996" w14:paraId="0F94F581" w14:textId="77777777">
        <w:trPr>
          <w:jc w:val="center"/>
        </w:trPr>
        <w:tc>
          <w:tcPr>
            <w:tcW w:w="2664" w:type="dxa"/>
            <w:tcMar>
              <w:top w:w="70" w:type="dxa"/>
              <w:left w:w="90" w:type="dxa"/>
              <w:bottom w:w="70" w:type="dxa"/>
              <w:right w:w="90" w:type="dxa"/>
            </w:tcMar>
            <w:vAlign w:val="center"/>
          </w:tcPr>
          <w:p w14:paraId="47325C2D"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7206F293" w14:textId="77777777" w:rsidR="005B35DE" w:rsidRPr="00270996" w:rsidRDefault="000807CD">
            <w:pPr>
              <w:spacing w:before="40" w:after="40"/>
              <w:rPr>
                <w:szCs w:val="26"/>
              </w:rPr>
            </w:pPr>
            <w:r w:rsidRPr="00270996">
              <w:rPr>
                <w:szCs w:val="26"/>
              </w:rPr>
              <w:t>- Tốc độ phản hồi tải trang dưới 2 giây, đảm bảo trải nghiệm mượt mà cho độc giả.</w:t>
            </w:r>
            <w:r w:rsidRPr="00270996">
              <w:rPr>
                <w:szCs w:val="26"/>
              </w:rPr>
              <w:br/>
              <w:t>- Giao diện thân thiện, tương thích tối ưu trên tất cả các loại thiết bị di động (Responsive Web Design).</w:t>
            </w:r>
          </w:p>
        </w:tc>
      </w:tr>
    </w:tbl>
    <w:p w14:paraId="609B1254" w14:textId="77777777" w:rsidR="005B35DE" w:rsidRPr="00270996" w:rsidRDefault="005B35DE"/>
    <w:p w14:paraId="381B10C2" w14:textId="77777777" w:rsidR="005B35DE" w:rsidRPr="00270996" w:rsidRDefault="000807CD" w:rsidP="00197B6A">
      <w:pPr>
        <w:pStyle w:val="m3"/>
      </w:pPr>
      <w:bookmarkStart w:id="170" w:name="_Toc240897716"/>
      <w:bookmarkStart w:id="171" w:name="_Toc242698977"/>
      <w:bookmarkStart w:id="172" w:name="_Toc242703598"/>
      <w:bookmarkStart w:id="173" w:name="_Toc243729118"/>
      <w:r w:rsidRPr="00270996">
        <w:lastRenderedPageBreak/>
        <w:t>Use case Quản Trị Hệ Thống &amp; Người Dùng</w:t>
      </w:r>
      <w:bookmarkEnd w:id="170"/>
      <w:bookmarkEnd w:id="171"/>
      <w:bookmarkEnd w:id="172"/>
      <w:bookmarkEnd w:id="173"/>
    </w:p>
    <w:p w14:paraId="015EC011" w14:textId="77777777" w:rsidR="005B35DE" w:rsidRPr="00270996" w:rsidRDefault="000807CD">
      <w:pPr>
        <w:spacing w:before="80" w:after="80"/>
        <w:jc w:val="center"/>
      </w:pPr>
      <w:r w:rsidRPr="00270996">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9655" cy="3843648"/>
                    </a:xfrm>
                    <a:prstGeom prst="rect">
                      <a:avLst/>
                    </a:prstGeom>
                  </pic:spPr>
                </pic:pic>
              </a:graphicData>
            </a:graphic>
          </wp:inline>
        </w:drawing>
      </w:r>
    </w:p>
    <w:p w14:paraId="2AFAFAA2" w14:textId="77777777" w:rsidR="005B35DE" w:rsidRPr="00270996" w:rsidRDefault="000807CD" w:rsidP="00E2136D">
      <w:pPr>
        <w:pStyle w:val="hinh1"/>
        <w:rPr>
          <w:lang w:val="vi-VN"/>
        </w:rPr>
      </w:pPr>
      <w:bookmarkStart w:id="174" w:name="_Toc240897013"/>
      <w:bookmarkStart w:id="175" w:name="_Toc240898770"/>
      <w:bookmarkStart w:id="176" w:name="_Toc241488208"/>
      <w:bookmarkStart w:id="177" w:name="_Toc242699026"/>
      <w:bookmarkStart w:id="178" w:name="_Toc243729160"/>
      <w:r w:rsidRPr="00270996">
        <w:rPr>
          <w:lang w:val="vi-VN"/>
        </w:rPr>
        <w:t>Use case Quản Trị Hệ Thống &amp; Người Dùng</w:t>
      </w:r>
      <w:bookmarkEnd w:id="174"/>
      <w:bookmarkEnd w:id="175"/>
      <w:bookmarkEnd w:id="176"/>
      <w:bookmarkEnd w:id="177"/>
      <w:bookmarkEnd w:id="1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433F076" w14:textId="77777777">
        <w:trPr>
          <w:jc w:val="center"/>
        </w:trPr>
        <w:tc>
          <w:tcPr>
            <w:tcW w:w="2664" w:type="dxa"/>
            <w:tcMar>
              <w:top w:w="70" w:type="dxa"/>
              <w:left w:w="90" w:type="dxa"/>
              <w:bottom w:w="70" w:type="dxa"/>
              <w:right w:w="90" w:type="dxa"/>
            </w:tcMar>
            <w:vAlign w:val="center"/>
          </w:tcPr>
          <w:p w14:paraId="796DE401"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07D0E6D3" w14:textId="77777777" w:rsidR="005B35DE" w:rsidRPr="00270996" w:rsidRDefault="000807CD">
            <w:pPr>
              <w:spacing w:before="40" w:after="40"/>
              <w:rPr>
                <w:szCs w:val="26"/>
              </w:rPr>
            </w:pPr>
            <w:r w:rsidRPr="00270996">
              <w:rPr>
                <w:szCs w:val="26"/>
              </w:rPr>
              <w:t>Quản trị hệ thống &amp; Người dùng</w:t>
            </w:r>
          </w:p>
        </w:tc>
      </w:tr>
      <w:tr w:rsidR="005B35DE" w:rsidRPr="00270996" w14:paraId="3879B073" w14:textId="77777777">
        <w:trPr>
          <w:jc w:val="center"/>
        </w:trPr>
        <w:tc>
          <w:tcPr>
            <w:tcW w:w="2664" w:type="dxa"/>
            <w:tcMar>
              <w:top w:w="70" w:type="dxa"/>
              <w:left w:w="90" w:type="dxa"/>
              <w:bottom w:w="70" w:type="dxa"/>
              <w:right w:w="90" w:type="dxa"/>
            </w:tcMar>
            <w:vAlign w:val="center"/>
          </w:tcPr>
          <w:p w14:paraId="079CC779"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249D0FF3" w14:textId="77777777" w:rsidR="005B35DE" w:rsidRPr="00270996" w:rsidRDefault="000807CD">
            <w:pPr>
              <w:spacing w:before="40" w:after="40"/>
              <w:rPr>
                <w:szCs w:val="26"/>
              </w:rPr>
            </w:pPr>
            <w:r w:rsidRPr="00270996">
              <w:rPr>
                <w:szCs w:val="26"/>
              </w:rPr>
              <w:t>Quản trị viên quản lý danh sách người dùng, phân quyền vai trò (RBAC), quản lý cơ cấu các Tổ công đoàn, cấu hình các khóa API hệ thống, sao lưu cơ sở dữ liệu và giám sát nhật ký kiểm toán.</w:t>
            </w:r>
          </w:p>
        </w:tc>
      </w:tr>
      <w:tr w:rsidR="005B35DE" w:rsidRPr="00270996" w14:paraId="37CF5D24" w14:textId="77777777">
        <w:trPr>
          <w:jc w:val="center"/>
        </w:trPr>
        <w:tc>
          <w:tcPr>
            <w:tcW w:w="2664" w:type="dxa"/>
            <w:tcMar>
              <w:top w:w="70" w:type="dxa"/>
              <w:left w:w="90" w:type="dxa"/>
              <w:bottom w:w="70" w:type="dxa"/>
              <w:right w:w="90" w:type="dxa"/>
            </w:tcMar>
            <w:vAlign w:val="center"/>
          </w:tcPr>
          <w:p w14:paraId="2F72F715"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687DA928" w14:textId="77777777" w:rsidR="005B35DE" w:rsidRPr="00270996" w:rsidRDefault="000807CD">
            <w:pPr>
              <w:spacing w:before="40" w:after="40"/>
              <w:rPr>
                <w:szCs w:val="26"/>
              </w:rPr>
            </w:pPr>
            <w:r w:rsidRPr="00270996">
              <w:rPr>
                <w:szCs w:val="26"/>
              </w:rPr>
              <w:t>Quản trị viên (Admin)</w:t>
            </w:r>
          </w:p>
        </w:tc>
      </w:tr>
      <w:tr w:rsidR="005B35DE" w:rsidRPr="00270996" w14:paraId="54DD7C6D" w14:textId="77777777">
        <w:trPr>
          <w:jc w:val="center"/>
        </w:trPr>
        <w:tc>
          <w:tcPr>
            <w:tcW w:w="2664" w:type="dxa"/>
            <w:tcMar>
              <w:top w:w="70" w:type="dxa"/>
              <w:left w:w="90" w:type="dxa"/>
              <w:bottom w:w="70" w:type="dxa"/>
              <w:right w:w="90" w:type="dxa"/>
            </w:tcMar>
            <w:vAlign w:val="center"/>
          </w:tcPr>
          <w:p w14:paraId="2935005A"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715B411A" w14:textId="77777777" w:rsidR="005B35DE" w:rsidRPr="00270996" w:rsidRDefault="000807CD">
            <w:pPr>
              <w:spacing w:before="40" w:after="40"/>
              <w:rPr>
                <w:szCs w:val="26"/>
              </w:rPr>
            </w:pPr>
            <w:r w:rsidRPr="00270996">
              <w:rPr>
                <w:szCs w:val="26"/>
              </w:rPr>
              <w:t>Quản trị viên đăng nhập và truy cập vào phân hệ Quản trị hệ thống.</w:t>
            </w:r>
          </w:p>
        </w:tc>
      </w:tr>
      <w:tr w:rsidR="005B35DE" w:rsidRPr="00270996" w14:paraId="71A67803" w14:textId="77777777">
        <w:trPr>
          <w:jc w:val="center"/>
        </w:trPr>
        <w:tc>
          <w:tcPr>
            <w:tcW w:w="2664" w:type="dxa"/>
            <w:tcMar>
              <w:top w:w="70" w:type="dxa"/>
              <w:left w:w="90" w:type="dxa"/>
              <w:bottom w:w="70" w:type="dxa"/>
              <w:right w:w="90" w:type="dxa"/>
            </w:tcMar>
            <w:vAlign w:val="center"/>
          </w:tcPr>
          <w:p w14:paraId="4FFB56B6"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783A5A48" w14:textId="77777777" w:rsidR="005B35DE" w:rsidRPr="00270996" w:rsidRDefault="000807CD">
            <w:pPr>
              <w:spacing w:before="40" w:after="40"/>
              <w:rPr>
                <w:szCs w:val="26"/>
              </w:rPr>
            </w:pPr>
            <w:r w:rsidRPr="00270996">
              <w:rPr>
                <w:szCs w:val="26"/>
              </w:rPr>
              <w:t>Tài khoản đăng nhập sở hữu quyền Quản trị viên tối cao (System Administrator).</w:t>
            </w:r>
          </w:p>
        </w:tc>
      </w:tr>
      <w:tr w:rsidR="005B35DE" w:rsidRPr="00270996" w14:paraId="1E68A766" w14:textId="77777777">
        <w:trPr>
          <w:jc w:val="center"/>
        </w:trPr>
        <w:tc>
          <w:tcPr>
            <w:tcW w:w="2664" w:type="dxa"/>
            <w:tcMar>
              <w:top w:w="70" w:type="dxa"/>
              <w:left w:w="90" w:type="dxa"/>
              <w:bottom w:w="70" w:type="dxa"/>
              <w:right w:w="90" w:type="dxa"/>
            </w:tcMar>
            <w:vAlign w:val="center"/>
          </w:tcPr>
          <w:p w14:paraId="1A56EEAC"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140EFF66" w14:textId="77777777" w:rsidR="005B35DE" w:rsidRPr="00270996" w:rsidRDefault="000807CD">
            <w:pPr>
              <w:spacing w:before="40" w:after="40"/>
              <w:rPr>
                <w:szCs w:val="26"/>
              </w:rPr>
            </w:pPr>
            <w:r w:rsidRPr="00270996">
              <w:rPr>
                <w:szCs w:val="26"/>
              </w:rPr>
              <w:t>Các thiết lập về người dùng, phân quyền hoặc cấu hình kỹ thuật được cập nhật thành công vào cơ sở dữ liệu.</w:t>
            </w:r>
          </w:p>
        </w:tc>
      </w:tr>
      <w:tr w:rsidR="005B35DE" w:rsidRPr="00270996" w14:paraId="623F7E8C" w14:textId="77777777">
        <w:trPr>
          <w:jc w:val="center"/>
        </w:trPr>
        <w:tc>
          <w:tcPr>
            <w:tcW w:w="2664" w:type="dxa"/>
            <w:tcMar>
              <w:top w:w="70" w:type="dxa"/>
              <w:left w:w="90" w:type="dxa"/>
              <w:bottom w:w="70" w:type="dxa"/>
              <w:right w:w="90" w:type="dxa"/>
            </w:tcMar>
            <w:vAlign w:val="center"/>
          </w:tcPr>
          <w:p w14:paraId="2FEAC880"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5D1AA52C" w14:textId="77777777" w:rsidR="005B35DE" w:rsidRPr="00270996" w:rsidRDefault="000807CD">
            <w:pPr>
              <w:spacing w:before="40" w:after="40"/>
              <w:rPr>
                <w:szCs w:val="26"/>
              </w:rPr>
            </w:pPr>
            <w:r w:rsidRPr="00270996">
              <w:rPr>
                <w:szCs w:val="26"/>
              </w:rPr>
              <w:t>a. Quản trị viên truy cập mục Quản trị hệ thống trên thanh điều hướng.</w:t>
            </w:r>
            <w:r w:rsidRPr="00270996">
              <w:rPr>
                <w:szCs w:val="26"/>
              </w:rPr>
              <w:br/>
              <w:t xml:space="preserve">b. Hệ thống hiển thị Dashboard thống kê kỹ thuật: Số lượng tài khoản, số bài viết, tỷ lệ sử dụng Token AI, dung </w:t>
            </w:r>
            <w:r w:rsidRPr="00270996">
              <w:rPr>
                <w:szCs w:val="26"/>
              </w:rPr>
              <w:lastRenderedPageBreak/>
              <w:t>lượng lưu trữ CSDL.</w:t>
            </w:r>
            <w:r w:rsidRPr="00270996">
              <w:rPr>
                <w:szCs w:val="26"/>
              </w:rPr>
              <w:br/>
              <w:t>c. Quản trị viên chọn 'Quản lý người dùng': Xem danh sách tài khoản, tạo tài khoản mới, cấp quyền vai trò (Admin, Editor, Contributor, Member) và chỉ định Tổ công đoàn trực thuộc.</w:t>
            </w:r>
            <w:r w:rsidRPr="00270996">
              <w:rPr>
                <w:szCs w:val="26"/>
              </w:rPr>
              <w:br/>
              <w:t>d. Quản trị viên truy cập 'Cấu hình hệ thống' để thiết lập các tham số: Khóa API Google Gemini AI, định mức Token AI tháng cho từng vai trò, Meta Facebook Graph API, máy chủ Email SMTP.</w:t>
            </w:r>
            <w:r w:rsidRPr="00270996">
              <w:rPr>
                <w:szCs w:val="26"/>
              </w:rPr>
              <w:br/>
              <w:t>e. Quản trị viên kích hoạt tính năng sao lưu dữ liệu toàn phần (Database Backup) định kỳ hoặc tải tệp sao lưu về máy tính an toàn.</w:t>
            </w:r>
            <w:r w:rsidRPr="00270996">
              <w:rPr>
                <w:szCs w:val="26"/>
              </w:rPr>
              <w:br/>
              <w:t>f. Hệ thống ghi nhận mọi thao tác cấu hình vào Nhật ký kiểm toán (Audit Logs) để theo dõi và phòng ngừa các rủi ro bảo mật.</w:t>
            </w:r>
          </w:p>
        </w:tc>
      </w:tr>
      <w:tr w:rsidR="005B35DE" w:rsidRPr="00270996" w14:paraId="62D3ECBE" w14:textId="77777777">
        <w:trPr>
          <w:jc w:val="center"/>
        </w:trPr>
        <w:tc>
          <w:tcPr>
            <w:tcW w:w="2664" w:type="dxa"/>
            <w:tcMar>
              <w:top w:w="70" w:type="dxa"/>
              <w:left w:w="90" w:type="dxa"/>
              <w:bottom w:w="70" w:type="dxa"/>
              <w:right w:w="90" w:type="dxa"/>
            </w:tcMar>
            <w:vAlign w:val="center"/>
          </w:tcPr>
          <w:p w14:paraId="38E69A79" w14:textId="77777777" w:rsidR="005B35DE" w:rsidRPr="00270996" w:rsidRDefault="000807CD">
            <w:pPr>
              <w:spacing w:before="40" w:after="40"/>
              <w:rPr>
                <w:szCs w:val="26"/>
              </w:rPr>
            </w:pPr>
            <w:r w:rsidRPr="00270996">
              <w:rPr>
                <w:b/>
                <w:szCs w:val="26"/>
              </w:rPr>
              <w:lastRenderedPageBreak/>
              <w:t>7.2. Luồng sự kiện thay thế</w:t>
            </w:r>
          </w:p>
        </w:tc>
        <w:tc>
          <w:tcPr>
            <w:tcW w:w="6264" w:type="dxa"/>
            <w:tcMar>
              <w:top w:w="70" w:type="dxa"/>
              <w:left w:w="100" w:type="dxa"/>
              <w:bottom w:w="70" w:type="dxa"/>
              <w:right w:w="100" w:type="dxa"/>
            </w:tcMar>
            <w:vAlign w:val="center"/>
          </w:tcPr>
          <w:p w14:paraId="01C0F717" w14:textId="77777777" w:rsidR="005B35DE" w:rsidRPr="00270996" w:rsidRDefault="000807CD">
            <w:pPr>
              <w:spacing w:before="40" w:after="40"/>
              <w:rPr>
                <w:szCs w:val="26"/>
              </w:rPr>
            </w:pPr>
            <w:r w:rsidRPr="00270996">
              <w:rPr>
                <w:szCs w:val="26"/>
              </w:rPr>
              <w:t>Quản trị viên thực hiện thao tác khóa tài khoản đối với những cán bộ đã chuyển công tác hoặc vi phạm quy định bảo mật.</w:t>
            </w:r>
          </w:p>
        </w:tc>
      </w:tr>
      <w:tr w:rsidR="005B35DE" w:rsidRPr="00270996" w14:paraId="275E5060" w14:textId="77777777">
        <w:trPr>
          <w:jc w:val="center"/>
        </w:trPr>
        <w:tc>
          <w:tcPr>
            <w:tcW w:w="2664" w:type="dxa"/>
            <w:tcMar>
              <w:top w:w="70" w:type="dxa"/>
              <w:left w:w="90" w:type="dxa"/>
              <w:bottom w:w="70" w:type="dxa"/>
              <w:right w:w="90" w:type="dxa"/>
            </w:tcMar>
            <w:vAlign w:val="center"/>
          </w:tcPr>
          <w:p w14:paraId="772E287D"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40D430BB" w14:textId="77777777" w:rsidR="005B35DE" w:rsidRPr="00270996" w:rsidRDefault="000807CD">
            <w:pPr>
              <w:spacing w:before="40" w:after="40"/>
              <w:rPr>
                <w:szCs w:val="26"/>
              </w:rPr>
            </w:pPr>
            <w:r w:rsidRPr="00270996">
              <w:rPr>
                <w:szCs w:val="26"/>
              </w:rPr>
              <w:t>Hệ thống áp dụng cơ chế tự bảo vệ: Ngăn chặn Quản trị viên tự xóa hoặc tự hạ quyền của chính tài khoản Super Admin duy nhất.</w:t>
            </w:r>
          </w:p>
        </w:tc>
      </w:tr>
      <w:tr w:rsidR="005B35DE" w:rsidRPr="00270996" w14:paraId="6BEBFC16" w14:textId="77777777">
        <w:trPr>
          <w:jc w:val="center"/>
        </w:trPr>
        <w:tc>
          <w:tcPr>
            <w:tcW w:w="2664" w:type="dxa"/>
            <w:tcMar>
              <w:top w:w="70" w:type="dxa"/>
              <w:left w:w="90" w:type="dxa"/>
              <w:bottom w:w="70" w:type="dxa"/>
              <w:right w:w="90" w:type="dxa"/>
            </w:tcMar>
            <w:vAlign w:val="center"/>
          </w:tcPr>
          <w:p w14:paraId="683E2F91"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34B3AC76" w14:textId="77777777" w:rsidR="005B35DE" w:rsidRPr="00270996" w:rsidRDefault="000807CD">
            <w:pPr>
              <w:spacing w:before="40" w:after="40"/>
              <w:rPr>
                <w:szCs w:val="26"/>
              </w:rPr>
            </w:pPr>
            <w:r w:rsidRPr="00270996">
              <w:rPr>
                <w:szCs w:val="26"/>
              </w:rPr>
              <w:t>- Toàn bộ mật khẩu người dùng phải được mã hóa một chiều bằng thuật toán Bcrypt có độ an toàn cao.</w:t>
            </w:r>
            <w:r w:rsidRPr="00270996">
              <w:rPr>
                <w:szCs w:val="26"/>
              </w:rPr>
              <w:br/>
              <w:t>- Kiểm soát truy cập chặt chẽ theo mô hình RBAC tại cả tầng giao diện (Frontend Guards) và tầng xử lý nghiệp vụ (Backend Middleware).</w:t>
            </w:r>
          </w:p>
        </w:tc>
      </w:tr>
    </w:tbl>
    <w:p w14:paraId="5732D44C" w14:textId="77777777" w:rsidR="005B35DE" w:rsidRPr="00270996" w:rsidRDefault="005B35DE">
      <w:pPr>
        <w:spacing w:after="280"/>
      </w:pPr>
    </w:p>
    <w:p w14:paraId="54074EA3" w14:textId="77777777" w:rsidR="005B35DE" w:rsidRPr="00270996" w:rsidRDefault="000807CD" w:rsidP="00197B6A">
      <w:pPr>
        <w:pStyle w:val="m2"/>
      </w:pPr>
      <w:bookmarkStart w:id="179" w:name="_Toc240897717"/>
      <w:bookmarkStart w:id="180" w:name="_Toc242698978"/>
      <w:bookmarkStart w:id="181" w:name="_Toc242703599"/>
      <w:bookmarkStart w:id="182" w:name="_Toc243729119"/>
      <w:r w:rsidRPr="00270996">
        <w:t>Biểu đồ tuần tự (Sequence Diagram)</w:t>
      </w:r>
      <w:bookmarkEnd w:id="179"/>
      <w:bookmarkEnd w:id="180"/>
      <w:bookmarkEnd w:id="181"/>
      <w:bookmarkEnd w:id="182"/>
    </w:p>
    <w:p w14:paraId="376093B0" w14:textId="77777777" w:rsidR="005B35DE" w:rsidRPr="00270996" w:rsidRDefault="000807CD" w:rsidP="00D945E6">
      <w:pPr>
        <w:pStyle w:val="nd"/>
      </w:pPr>
      <w:r w:rsidRPr="00270996">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0F0EA3ED" w14:textId="77777777" w:rsidR="005B35DE" w:rsidRPr="00270996" w:rsidRDefault="000807CD" w:rsidP="00197B6A">
      <w:pPr>
        <w:pStyle w:val="m3"/>
      </w:pPr>
      <w:bookmarkStart w:id="183" w:name="_Toc240897718"/>
      <w:bookmarkStart w:id="184" w:name="_Toc242698979"/>
      <w:bookmarkStart w:id="185" w:name="_Toc242703600"/>
      <w:bookmarkStart w:id="186" w:name="_Toc243729120"/>
      <w:r w:rsidRPr="00270996">
        <w:lastRenderedPageBreak/>
        <w:t>Sơ đồ tuần tự Đăng nhập hệ thống</w:t>
      </w:r>
      <w:bookmarkEnd w:id="183"/>
      <w:bookmarkEnd w:id="184"/>
      <w:bookmarkEnd w:id="185"/>
      <w:bookmarkEnd w:id="186"/>
    </w:p>
    <w:p w14:paraId="3FB37E89" w14:textId="77777777" w:rsidR="005B35DE" w:rsidRPr="00270996" w:rsidRDefault="000807CD">
      <w:pPr>
        <w:spacing w:before="80" w:after="80"/>
        <w:jc w:val="center"/>
      </w:pPr>
      <w:r w:rsidRPr="00270996">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497247" cy="3535679"/>
                    </a:xfrm>
                    <a:prstGeom prst="rect">
                      <a:avLst/>
                    </a:prstGeom>
                  </pic:spPr>
                </pic:pic>
              </a:graphicData>
            </a:graphic>
          </wp:inline>
        </w:drawing>
      </w:r>
    </w:p>
    <w:p w14:paraId="640A1387" w14:textId="77777777" w:rsidR="005B35DE" w:rsidRPr="00270996" w:rsidRDefault="000807CD" w:rsidP="00E2136D">
      <w:pPr>
        <w:pStyle w:val="hinh1"/>
        <w:rPr>
          <w:lang w:val="vi-VN"/>
        </w:rPr>
      </w:pPr>
      <w:bookmarkStart w:id="187" w:name="_Toc240897014"/>
      <w:bookmarkStart w:id="188" w:name="_Toc240898771"/>
      <w:bookmarkStart w:id="189" w:name="_Toc241488209"/>
      <w:bookmarkStart w:id="190" w:name="_Toc242699027"/>
      <w:bookmarkStart w:id="191" w:name="_Toc243729161"/>
      <w:r w:rsidRPr="00270996">
        <w:rPr>
          <w:lang w:val="vi-VN"/>
        </w:rPr>
        <w:t>Sơ đồ tuần tự Đăng nhập hệ thống</w:t>
      </w:r>
      <w:bookmarkEnd w:id="187"/>
      <w:bookmarkEnd w:id="188"/>
      <w:bookmarkEnd w:id="189"/>
      <w:bookmarkEnd w:id="190"/>
      <w:bookmarkEnd w:id="191"/>
    </w:p>
    <w:p w14:paraId="719C0000" w14:textId="77777777" w:rsidR="005B35DE" w:rsidRPr="00270996" w:rsidRDefault="000807CD" w:rsidP="00D945E6">
      <w:pPr>
        <w:pStyle w:val="nd"/>
      </w:pPr>
      <w:r>
        <w:t>Sơ đồ mô tả quy trình xác thực người dùng: Người dùng nhập thông tin đăng nhập trên giao diện web, hệ thống gửi yêu cầu xác thực đến AuthController. Controller đối soát mật khẩu băm Bcrypt qua CSDL MSSQL, khởi tạo JWT Access Token và điều hướng người dùng vào giao diện phù hợp với vai trò được phân quyền (Admin, Editor, Contributor, User).</w:t>
      </w:r>
    </w:p>
    <w:p w14:paraId="08B8F7AA" w14:textId="77777777" w:rsidR="005B35DE" w:rsidRPr="00270996" w:rsidRDefault="000807CD" w:rsidP="00197B6A">
      <w:pPr>
        <w:pStyle w:val="m3"/>
      </w:pPr>
      <w:bookmarkStart w:id="192" w:name="_Toc240897719"/>
      <w:bookmarkStart w:id="193" w:name="_Toc242698980"/>
      <w:bookmarkStart w:id="194" w:name="_Toc242703601"/>
      <w:bookmarkStart w:id="195" w:name="_Toc243729121"/>
      <w:r w:rsidRPr="00270996">
        <w:lastRenderedPageBreak/>
        <w:t>Sơ đồ tuần tự Xuất bản bài viết tích hợp AI &amp; Facebook</w:t>
      </w:r>
      <w:bookmarkEnd w:id="192"/>
      <w:bookmarkEnd w:id="193"/>
      <w:bookmarkEnd w:id="194"/>
      <w:bookmarkEnd w:id="195"/>
    </w:p>
    <w:p w14:paraId="3B01EB62" w14:textId="77777777" w:rsidR="005B35DE" w:rsidRPr="00270996" w:rsidRDefault="000807CD">
      <w:pPr>
        <w:spacing w:before="80" w:after="80"/>
        <w:jc w:val="center"/>
      </w:pPr>
      <w:r w:rsidRPr="00270996">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492824" cy="3662731"/>
                    </a:xfrm>
                    <a:prstGeom prst="rect">
                      <a:avLst/>
                    </a:prstGeom>
                  </pic:spPr>
                </pic:pic>
              </a:graphicData>
            </a:graphic>
          </wp:inline>
        </w:drawing>
      </w:r>
    </w:p>
    <w:p w14:paraId="53AFD209" w14:textId="77777777" w:rsidR="005B35DE" w:rsidRPr="00270996" w:rsidRDefault="000807CD" w:rsidP="00E2136D">
      <w:pPr>
        <w:pStyle w:val="hinh1"/>
        <w:rPr>
          <w:lang w:val="vi-VN"/>
        </w:rPr>
      </w:pPr>
      <w:bookmarkStart w:id="196" w:name="_Toc240897015"/>
      <w:bookmarkStart w:id="197" w:name="_Toc240898772"/>
      <w:bookmarkStart w:id="198" w:name="_Toc241488210"/>
      <w:bookmarkStart w:id="199" w:name="_Toc242699028"/>
      <w:bookmarkStart w:id="200" w:name="_Toc243729162"/>
      <w:r w:rsidRPr="00270996">
        <w:rPr>
          <w:lang w:val="vi-VN"/>
        </w:rPr>
        <w:t>Sơ đồ tuần tự Xuất bản bài viết tích hợp AI &amp; Facebook</w:t>
      </w:r>
      <w:bookmarkEnd w:id="196"/>
      <w:bookmarkEnd w:id="197"/>
      <w:bookmarkEnd w:id="198"/>
      <w:bookmarkEnd w:id="199"/>
      <w:bookmarkEnd w:id="200"/>
    </w:p>
    <w:p w14:paraId="1B198F65" w14:textId="77777777" w:rsidR="005B35DE" w:rsidRPr="00270996" w:rsidRDefault="000807CD" w:rsidP="00D945E6">
      <w:pPr>
        <w:pStyle w:val="nd"/>
      </w:pPr>
      <w:r>
        <w:t>Sơ đồ mô tả chu trình xuất bản bài viết tích hợp AI và mạng xã hội: Biên tập viên soạn thảo nội dung, sử dụng Google Gemini API để tự động gợi ý tóm tắt Sapo và từ khóa SEO. Sau khi kiểm duyệt, hệ thống cập nhật trạng thái bài viết thành Published, đồng thời gọi Meta Facebook Graph API tự động đăng bài lên Fanpage Công đoàn trường và lưu vết bài đăng.</w:t>
      </w:r>
    </w:p>
    <w:p w14:paraId="3E9ECD4A" w14:textId="77777777" w:rsidR="005B35DE" w:rsidRPr="00270996" w:rsidRDefault="000807CD" w:rsidP="00197B6A">
      <w:pPr>
        <w:pStyle w:val="m3"/>
      </w:pPr>
      <w:bookmarkStart w:id="201" w:name="_Toc243729122"/>
      <w:r>
        <w:lastRenderedPageBreak/>
        <w:t>Sơ đồ tuần tự Tiếp nhận, Xử lý và Phản hồi Ý kiến nguyện vọng đoàn viên</w:t>
      </w:r>
      <w:bookmarkEnd w:id="201"/>
    </w:p>
    <w:p w14:paraId="6D36612D" w14:textId="77777777" w:rsidR="005B35DE" w:rsidRPr="00270996" w:rsidRDefault="000807CD">
      <w:pPr>
        <w:spacing w:before="80" w:after="80"/>
        <w:jc w:val="center"/>
      </w:pPr>
      <w:r w:rsidRPr="00270996">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495345" cy="3191092"/>
                    </a:xfrm>
                    <a:prstGeom prst="rect">
                      <a:avLst/>
                    </a:prstGeom>
                  </pic:spPr>
                </pic:pic>
              </a:graphicData>
            </a:graphic>
          </wp:inline>
        </w:drawing>
      </w:r>
    </w:p>
    <w:p w14:paraId="5A3AFE9F" w14:textId="77777777" w:rsidR="005B35DE" w:rsidRPr="00270996" w:rsidRDefault="000807CD" w:rsidP="00E2136D">
      <w:pPr>
        <w:pStyle w:val="hinh1"/>
        <w:rPr>
          <w:lang w:val="vi-VN"/>
        </w:rPr>
      </w:pPr>
      <w:bookmarkStart w:id="202" w:name="_Toc243729163"/>
      <w:r w:rsidRPr="00A621AB">
        <w:rPr>
          <w:lang w:val="vi-VN"/>
        </w:rPr>
        <w:t>Sơ đồ tuần tự Tiếp nhận, Xử lý và Phản hồi Ý kiến nguyện vọng đoàn viên</w:t>
      </w:r>
      <w:bookmarkEnd w:id="202"/>
    </w:p>
    <w:p w14:paraId="2446FC98" w14:textId="77777777" w:rsidR="005B35DE" w:rsidRPr="00270996" w:rsidRDefault="000807CD" w:rsidP="00D945E6">
      <w:pPr>
        <w:pStyle w:val="nd"/>
      </w:pPr>
      <w:r>
        <w:t>Sơ đồ mô tả quy trình tiếp nhận và giải quyết ý kiến nguyện vọng: Đoàn viên gửi phản ánh trực tuyến trên Cổng thông tin (có tùy chọn ẩn danh). Hệ thống ghi nhận vào CSDL với trạng thái "Chờ xử lý" và cấp mã tra cứu. Ban Thường vụ tiếp nhận trên Admin CMS, thẩm định nội dung, ban hành văn bản trả lời chính thức và hệ thống tự động gửi email thông báo kết quả cho đoàn viên.</w:t>
      </w:r>
    </w:p>
    <w:p w14:paraId="52551D19" w14:textId="77777777" w:rsidR="005B35DE" w:rsidRPr="00270996" w:rsidRDefault="000807CD">
      <w:r w:rsidRPr="00270996">
        <w:br w:type="page"/>
      </w:r>
    </w:p>
    <w:p w14:paraId="264A25AB" w14:textId="77777777" w:rsidR="00A80E22" w:rsidRPr="00270996" w:rsidRDefault="001A1504">
      <w:pPr>
        <w:pStyle w:val="m3"/>
      </w:pPr>
      <w:bookmarkStart w:id="203" w:name="_Toc242698982"/>
      <w:bookmarkStart w:id="204" w:name="_Toc242703603"/>
      <w:bookmarkStart w:id="205" w:name="_Toc243729123"/>
      <w:r w:rsidRPr="00270996">
        <w:lastRenderedPageBreak/>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0"/>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rsidRPr="00270996">
        <w:t>Sơ đồ tuần tự Tra cứu &amp; Tiếp cận Chính sách Chăm lo, Phúc lợi Đoàn viên</w:t>
      </w:r>
      <w:bookmarkEnd w:id="203"/>
      <w:bookmarkEnd w:id="204"/>
      <w:bookmarkEnd w:id="205"/>
    </w:p>
    <w:p w14:paraId="0593E5F2" w14:textId="77777777" w:rsidR="00A80E22" w:rsidRPr="00270996" w:rsidRDefault="00A80E22" w:rsidP="005C2F0B">
      <w:pPr>
        <w:jc w:val="center"/>
      </w:pPr>
    </w:p>
    <w:p w14:paraId="15E919B5" w14:textId="77777777" w:rsidR="00A80E22" w:rsidRPr="00270996" w:rsidRDefault="000E1BF3">
      <w:pPr>
        <w:pStyle w:val="hinh1"/>
        <w:rPr>
          <w:lang w:val="vi-VN"/>
        </w:rPr>
      </w:pPr>
      <w:bookmarkStart w:id="206" w:name="_Toc243729164"/>
      <w:r w:rsidRPr="00A621AB">
        <w:rPr>
          <w:lang w:val="vi-VN"/>
        </w:rPr>
        <w:t>Sơ đồ tuần tự Tra cứu &amp; Tiếp cận Chính sách Chăm lo, Phúc lợi Đoàn viên</w:t>
      </w:r>
      <w:bookmarkEnd w:id="206"/>
    </w:p>
    <w:p w14:paraId="2A8BEF59" w14:textId="77777777" w:rsidR="00D945E6" w:rsidRPr="00270996" w:rsidRDefault="00D945E6"/>
    <w:p w14:paraId="556A04D2" w14:textId="77777777" w:rsidR="00A80E22" w:rsidRPr="00270996" w:rsidRDefault="000E1BF3">
      <w:r>
        <w:t>Sơ đồ mô tả quy trình tra cứu và tiếp cận chính sách chăm lo: Đoàn viên truy cập chuyên mục Phúc Lợi Đoàn Viên trên Cổng thông tin. Hệ thống truy vấn CSDL hiển thị danh mục các gói hỗ trợ (thai sản, trợ cấp khó khăn, học bổng, quà Tết) kèm định mức và tiêu chuẩn thụ hưởng. Khi cần lập hồ sơ, đoàn viên tải biểu mẫu chuẩn (.docx) từ Kho biểu mẫu để nộp qua Tổ Công đoàn cơ sở xét duyệt định kỳ.</w:t>
      </w:r>
    </w:p>
    <w:p w14:paraId="5F47BDCF" w14:textId="77777777" w:rsidR="00A80E22" w:rsidRPr="00270996" w:rsidRDefault="00A80E22"/>
    <w:p w14:paraId="5E49A004" w14:textId="77777777" w:rsidR="00A80E22" w:rsidRPr="00270996" w:rsidRDefault="000E1BF3">
      <w:pPr>
        <w:pStyle w:val="m2"/>
      </w:pPr>
      <w:bookmarkStart w:id="207" w:name="_Toc242698983"/>
      <w:bookmarkStart w:id="208" w:name="_Toc242703604"/>
      <w:bookmarkStart w:id="209" w:name="_Toc243729124"/>
      <w:r w:rsidRPr="00270996">
        <w:t>Biểu đồ hoạt động (Activity Diagram)</w:t>
      </w:r>
      <w:bookmarkEnd w:id="207"/>
      <w:bookmarkEnd w:id="208"/>
      <w:bookmarkEnd w:id="209"/>
    </w:p>
    <w:p w14:paraId="498C8FEC" w14:textId="77777777" w:rsidR="00D945E6" w:rsidRPr="00270996" w:rsidRDefault="00D945E6"/>
    <w:p w14:paraId="307A1BBD" w14:textId="77777777" w:rsidR="00A80E22" w:rsidRPr="00270996" w:rsidRDefault="000E1BF3">
      <w:r>
        <w:t>Biểu đồ hoạt động mô tả chi tiết luồng xử lý nghiệp vụ, các điểm rẽ nhánh quyết định và sự phối hợp giữa các tác nhân đối với các quy trình trọng yếu:</w:t>
      </w:r>
    </w:p>
    <w:p w14:paraId="5786F4AE" w14:textId="77777777" w:rsidR="00A80E22" w:rsidRPr="00270996" w:rsidRDefault="000E1BF3">
      <w:pPr>
        <w:pStyle w:val="m3"/>
      </w:pPr>
      <w:bookmarkStart w:id="210" w:name="_Toc242698984"/>
      <w:bookmarkStart w:id="211" w:name="_Toc242703605"/>
      <w:bookmarkStart w:id="212" w:name="_Toc243729125"/>
      <w:r w:rsidRPr="00270996">
        <w:lastRenderedPageBreak/>
        <w:t>Sơ đồ hoạt động Quy trình Đăng nhập và Phân quyền người dùng (RBAC)</w:t>
      </w:r>
      <w:bookmarkEnd w:id="210"/>
      <w:bookmarkEnd w:id="211"/>
      <w:bookmarkEnd w:id="212"/>
    </w:p>
    <w:p w14:paraId="6F659AF0" w14:textId="77777777" w:rsidR="00A80E22" w:rsidRPr="00270996" w:rsidRDefault="001A1504">
      <w:pPr>
        <w:jc w:val="center"/>
      </w:pPr>
      <w:r w:rsidRPr="00270996">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1"/>
                    <a:stretch>
                      <a:fillRect/>
                    </a:stretch>
                  </pic:blipFill>
                  <pic:spPr>
                    <a:xfrm>
                      <a:off x="0" y="0"/>
                      <a:ext cx="4442984" cy="5227937"/>
                    </a:xfrm>
                    <a:prstGeom prst="rect">
                      <a:avLst/>
                    </a:prstGeom>
                  </pic:spPr>
                </pic:pic>
              </a:graphicData>
            </a:graphic>
          </wp:inline>
        </w:drawing>
      </w:r>
    </w:p>
    <w:p w14:paraId="27F5E053" w14:textId="77777777" w:rsidR="00A80E22" w:rsidRPr="00270996" w:rsidRDefault="000E1BF3">
      <w:pPr>
        <w:pStyle w:val="hinh1"/>
        <w:rPr>
          <w:lang w:val="vi-VN"/>
        </w:rPr>
      </w:pPr>
      <w:bookmarkStart w:id="213" w:name="_Toc242699031"/>
      <w:bookmarkStart w:id="214" w:name="_Toc243729165"/>
      <w:r w:rsidRPr="00270996">
        <w:rPr>
          <w:lang w:val="vi-VN"/>
        </w:rPr>
        <w:t>Sơ đồ hoạt động Quy trình Đăng nhập và Phân quyền người dùng (RBAC)</w:t>
      </w:r>
      <w:bookmarkEnd w:id="213"/>
      <w:bookmarkEnd w:id="214"/>
    </w:p>
    <w:p w14:paraId="1EABA2CD" w14:textId="77777777" w:rsidR="00D945E6" w:rsidRPr="00270996" w:rsidRDefault="00D945E6"/>
    <w:p w14:paraId="3991535C" w14:textId="77777777" w:rsidR="00A80E22" w:rsidRPr="00270996" w:rsidRDefault="000E1BF3">
      <w:r>
        <w:t>Quy trình xử lý đăng nhập và phân quyền RBAC: Hệ thống kiểm tra hợp lệ dữ liệu tài khoản, đối soát mật khẩu băm Bcrypt trên CSDL MSSQL. Nếu thành công, hệ thống cấp JWT Token và phân luồng điều hướng người dùng về đúng giao diện quyền hạn tương ứng; ngược lại sẽ xuất cảnh báo lỗi tương ứng.</w:t>
      </w:r>
    </w:p>
    <w:p w14:paraId="1737D5CD" w14:textId="77777777" w:rsidR="00A80E22" w:rsidRPr="00270996" w:rsidRDefault="000E1BF3">
      <w:pPr>
        <w:pStyle w:val="m3"/>
      </w:pPr>
      <w:bookmarkStart w:id="215" w:name="_Toc242698985"/>
      <w:bookmarkStart w:id="216" w:name="_Toc242703606"/>
      <w:bookmarkStart w:id="217" w:name="_Toc243729126"/>
      <w:r w:rsidRPr="00270996">
        <w:lastRenderedPageBreak/>
        <w:t>Sơ đồ hoạt động Quy trình Soạn thảo, Trợ lý AI hỗ trợ và Xuất bản đa kênh</w:t>
      </w:r>
      <w:bookmarkEnd w:id="215"/>
      <w:bookmarkEnd w:id="216"/>
      <w:bookmarkEnd w:id="217"/>
    </w:p>
    <w:p w14:paraId="5411EA18" w14:textId="77777777" w:rsidR="00A80E22" w:rsidRPr="00270996" w:rsidRDefault="001A1504">
      <w:pPr>
        <w:jc w:val="center"/>
      </w:pPr>
      <w:r w:rsidRPr="00270996">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2"/>
                    <a:stretch>
                      <a:fillRect/>
                    </a:stretch>
                  </pic:blipFill>
                  <pic:spPr>
                    <a:xfrm>
                      <a:off x="0" y="0"/>
                      <a:ext cx="4761066" cy="5065990"/>
                    </a:xfrm>
                    <a:prstGeom prst="rect">
                      <a:avLst/>
                    </a:prstGeom>
                  </pic:spPr>
                </pic:pic>
              </a:graphicData>
            </a:graphic>
          </wp:inline>
        </w:drawing>
      </w:r>
    </w:p>
    <w:p w14:paraId="4E4E85A4" w14:textId="77777777" w:rsidR="00D945E6" w:rsidRPr="00270996" w:rsidRDefault="000E1BF3" w:rsidP="0096424B">
      <w:pPr>
        <w:pStyle w:val="hinh1"/>
        <w:rPr>
          <w:lang w:val="vi-VN"/>
        </w:rPr>
      </w:pPr>
      <w:bookmarkStart w:id="218" w:name="_Toc242699032"/>
      <w:bookmarkStart w:id="219" w:name="_Toc243729166"/>
      <w:r w:rsidRPr="00270996">
        <w:rPr>
          <w:lang w:val="vi-VN"/>
        </w:rPr>
        <w:t>Sơ đồ hoạt động Quy trình Soạn thảo, Trợ lý AI hỗ trợ và Xuất bản đa kênh</w:t>
      </w:r>
      <w:bookmarkEnd w:id="218"/>
      <w:bookmarkEnd w:id="219"/>
    </w:p>
    <w:p w14:paraId="3569C623" w14:textId="77777777" w:rsidR="00A80E22" w:rsidRPr="00270996" w:rsidRDefault="000E1BF3" w:rsidP="0096424B">
      <w:pPr>
        <w:pStyle w:val="nd"/>
      </w:pPr>
      <w:r w:rsidRPr="00270996">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35E2F339" w14:textId="77777777" w:rsidR="00A80E22" w:rsidRPr="00270996" w:rsidRDefault="000E1BF3">
      <w:pPr>
        <w:pStyle w:val="m3"/>
      </w:pPr>
      <w:bookmarkStart w:id="220" w:name="_Toc243729127"/>
      <w:r>
        <w:lastRenderedPageBreak/>
        <w:t>Sơ đồ hoạt động Quy trình Tiếp nhận, Xử lý và Phản hồi Ý kiến nguyện vọng đoàn viên</w:t>
      </w:r>
      <w:bookmarkEnd w:id="220"/>
    </w:p>
    <w:p w14:paraId="5E99A89F" w14:textId="77777777" w:rsidR="00A80E22" w:rsidRPr="00270996" w:rsidRDefault="001A1504">
      <w:pPr>
        <w:jc w:val="center"/>
      </w:pPr>
      <w:r w:rsidRPr="00270996">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3"/>
                    <a:stretch>
                      <a:fillRect/>
                    </a:stretch>
                  </pic:blipFill>
                  <pic:spPr>
                    <a:xfrm>
                      <a:off x="0" y="0"/>
                      <a:ext cx="5304907" cy="5380536"/>
                    </a:xfrm>
                    <a:prstGeom prst="rect">
                      <a:avLst/>
                    </a:prstGeom>
                  </pic:spPr>
                </pic:pic>
              </a:graphicData>
            </a:graphic>
          </wp:inline>
        </w:drawing>
      </w:r>
    </w:p>
    <w:p w14:paraId="47E6D093" w14:textId="77777777" w:rsidR="00D945E6" w:rsidRPr="00270996" w:rsidRDefault="000E1BF3" w:rsidP="0096424B">
      <w:pPr>
        <w:pStyle w:val="hinh1"/>
        <w:rPr>
          <w:lang w:val="vi-VN"/>
        </w:rPr>
      </w:pPr>
      <w:bookmarkStart w:id="221" w:name="_Toc243729167"/>
      <w:r w:rsidRPr="00A621AB">
        <w:rPr>
          <w:lang w:val="vi-VN"/>
        </w:rPr>
        <w:t>Sơ đồ hoạt động Quy trình Tiếp nhận, Xử lý và Phản hồi Ý kiến nguyện vọng đoàn viên</w:t>
      </w:r>
      <w:bookmarkEnd w:id="221"/>
    </w:p>
    <w:p w14:paraId="7CDC780E" w14:textId="77777777" w:rsidR="00A80E22" w:rsidRPr="00270996" w:rsidRDefault="000E1BF3" w:rsidP="0096424B">
      <w:pPr>
        <w:pStyle w:val="nd"/>
      </w:pPr>
      <w:r>
        <w:t>Quy trình tiếp nhận và xử lý góp ý đoàn viên: Hệ thống kiểm duyệt dữ liệu phản ánh, lưu trữ bảo mật (hỗ trợ cờ ẩn danh) và sinh mã tra cứu. Ban Thường vụ thẩm tra thẩm quyền, soạn câu trả lời chính thức, cập nhật trạng thái xử lý và tự động kích hoạt gửi thông báo qua email cho đoàn viên.</w:t>
      </w:r>
    </w:p>
    <w:p w14:paraId="30F6BD6E" w14:textId="77777777" w:rsidR="00A80E22" w:rsidRPr="00270996" w:rsidRDefault="000E1BF3">
      <w:pPr>
        <w:pStyle w:val="m3"/>
      </w:pPr>
      <w:bookmarkStart w:id="222" w:name="_Toc243729128"/>
      <w:r>
        <w:lastRenderedPageBreak/>
        <w:t>Sơ đồ hoạt động Quy trình Tra cứu &amp; Tiếp cận Thông tin Chính sách Chăm lo, Phúc lợi Đoàn viên</w:t>
      </w:r>
      <w:bookmarkEnd w:id="222"/>
    </w:p>
    <w:p w14:paraId="04CDE0AF" w14:textId="77777777" w:rsidR="00A80E22" w:rsidRPr="00270996" w:rsidRDefault="001A1504">
      <w:pPr>
        <w:jc w:val="center"/>
      </w:pPr>
      <w:r w:rsidRPr="00270996">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4"/>
                    <a:stretch>
                      <a:fillRect/>
                    </a:stretch>
                  </pic:blipFill>
                  <pic:spPr>
                    <a:xfrm>
                      <a:off x="0" y="0"/>
                      <a:ext cx="5374199" cy="5520279"/>
                    </a:xfrm>
                    <a:prstGeom prst="rect">
                      <a:avLst/>
                    </a:prstGeom>
                  </pic:spPr>
                </pic:pic>
              </a:graphicData>
            </a:graphic>
          </wp:inline>
        </w:drawing>
      </w:r>
    </w:p>
    <w:p w14:paraId="69314422" w14:textId="77777777" w:rsidR="00D945E6" w:rsidRPr="00270996" w:rsidRDefault="000E1BF3" w:rsidP="0096424B">
      <w:pPr>
        <w:pStyle w:val="hinh1"/>
        <w:rPr>
          <w:lang w:val="vi-VN"/>
        </w:rPr>
      </w:pPr>
      <w:bookmarkStart w:id="223" w:name="_Toc243729168"/>
      <w:r w:rsidRPr="00A621AB">
        <w:rPr>
          <w:lang w:val="vi-VN"/>
        </w:rPr>
        <w:t>Sơ đồ hoạt động Quy trình Tra cứu &amp; Tiếp cận Thông tin Chính sách Chăm lo, Phúc lợi Đoàn viên</w:t>
      </w:r>
      <w:bookmarkEnd w:id="223"/>
    </w:p>
    <w:p w14:paraId="220FACC9" w14:textId="77777777" w:rsidR="00A80E22" w:rsidRPr="00270996" w:rsidRDefault="000E1BF3" w:rsidP="0096424B">
      <w:pPr>
        <w:pStyle w:val="nd"/>
      </w:pPr>
      <w:r>
        <w:t>Quy trình tra cứu và tiếp cận chính sách phúc lợi: Đoàn viên tra cứu các chương trình chăm lo theo bộ lọc chuyên mục, xem chi tiết tiêu chuẩn và định mức hỗ trợ. Đối với chính sách cần hồ sơ đề nghị, đoàn viên tải mẫu văn bản giấy từ Kho biểu mẫu để hoàn thiện thủ tục nộp qua Tổ Công đoàn cơ sở.</w:t>
      </w:r>
    </w:p>
    <w:p w14:paraId="4E646C17" w14:textId="77777777" w:rsidR="00A80E22" w:rsidRPr="00270996" w:rsidRDefault="00A80E22"/>
    <w:p w14:paraId="7D939CB9" w14:textId="77777777" w:rsidR="00557452" w:rsidRPr="00270996" w:rsidRDefault="000A167E">
      <w:pPr>
        <w:pStyle w:val="m2"/>
      </w:pPr>
      <w:bookmarkStart w:id="224" w:name="_Toc242698988"/>
      <w:bookmarkStart w:id="225" w:name="_Toc242703609"/>
      <w:bookmarkStart w:id="226" w:name="_Toc243729129"/>
      <w:r w:rsidRPr="00270996">
        <w:t>Biểu đồ lớp (Class Diagram)</w:t>
      </w:r>
      <w:bookmarkEnd w:id="224"/>
      <w:bookmarkEnd w:id="225"/>
      <w:bookmarkEnd w:id="226"/>
    </w:p>
    <w:p w14:paraId="22F05467" w14:textId="77777777" w:rsidR="00557452" w:rsidRPr="00270996" w:rsidRDefault="000A167E">
      <w:pPr>
        <w:pStyle w:val="nd"/>
      </w:pPr>
      <w:r w:rsidRPr="00270996">
        <w:rPr>
          <w:color w:val="000000"/>
        </w:rPr>
        <w:t xml:space="preserve">Biểu đồ lớp (Class Diagram) là mô hình tĩnh quan trọng nhất trong phương pháp phân tích và thiết kế hệ thống hướng đối tượng (OOAD) theo chuẩn UML. Biểu đồ mô tả cấu trúc tĩnh của hệ thống bằng cách trừu tượng hóa các thực thể nghiệp vụ thành các </w:t>
      </w:r>
      <w:r w:rsidRPr="00270996">
        <w:rPr>
          <w:color w:val="000000"/>
        </w:rPr>
        <w:lastRenderedPageBreak/>
        <w:t>lớp (Classes), định rõ các thuộc tính (Attributes) biểu diễn trạng thái dữ liệu và các thao tác (Operations/Methods) đại diện cho hành vi xử lý. Đồng thời, biểu đồ lớp thể hiện tường minh các mối quan hệ cấu trúc giữa các đối tượng bao gồm: Kế thừa (Generalization) nhằm chuyên biệt hóa và tái sử dụng các đặc tính dùng chung; Hợp thành (Composition) nhằm thể hiện sự phụ thuộc tồn tại sống còn giữa đối tượng sở hữu và thành phần phụ thuộc; Kết tập (Aggregation) nhằm thể hiện quan hệ toàn thể - bộ phận; và Kết hợp (Association) nhằm xác lập sự tương tác nghiệp vụ kèm bản số ràng buộc (Multiplicity: 1, 1..*, 0..*).</w:t>
      </w:r>
    </w:p>
    <w:p w14:paraId="78E2BC2C" w14:textId="77777777" w:rsidR="00557452" w:rsidRPr="00270996" w:rsidRDefault="000A167E">
      <w:pPr>
        <w:pStyle w:val="nd"/>
      </w:pPr>
      <w:r w:rsidRPr="00270996">
        <w:rPr>
          <w:color w:val="000000"/>
        </w:rPr>
        <w:t>Dựa trên kiến trúc hệ thống thực tế và tệp mô hình chuẩn hóa (He_Thong_Cong_Doan_TDMU_4_So_Do_Lop_drawio_fixed.drawio.xml), mô hình lớp của hệ thống Website truyền thông Công đoàn TDMU tích hợp AI được phân rã thành 4 phân hệ chính:</w:t>
      </w:r>
    </w:p>
    <w:p w14:paraId="2D59CC23" w14:textId="77777777" w:rsidR="00EF7407" w:rsidRPr="00270996" w:rsidRDefault="000A167E" w:rsidP="00EF7407">
      <w:pPr>
        <w:pStyle w:val="m3"/>
      </w:pPr>
      <w:bookmarkStart w:id="227" w:name="_Toc242698989"/>
      <w:bookmarkStart w:id="228" w:name="_Toc242703610"/>
      <w:bookmarkStart w:id="229" w:name="_Toc243729130"/>
      <w:r w:rsidRPr="00270996">
        <w:t>Sơ đồ lớp Quản lý Người dùng &amp; Phân quyền</w:t>
      </w:r>
      <w:bookmarkEnd w:id="227"/>
      <w:bookmarkEnd w:id="228"/>
      <w:bookmarkEnd w:id="229"/>
    </w:p>
    <w:p w14:paraId="68F920C5" w14:textId="77777777" w:rsidR="00557452" w:rsidRPr="00270996" w:rsidRDefault="000A167E" w:rsidP="00EF7407">
      <w:r w:rsidRPr="00270996">
        <w:rPr>
          <w:color w:val="7F7F7F"/>
          <w:sz w:val="20"/>
        </w:rPr>
        <w:br/>
      </w:r>
      <w:r w:rsidR="00511FE8" w:rsidRPr="00270996">
        <w:drawing>
          <wp:inline distT="0" distB="0" distL="0" distR="0" wp14:anchorId="6D73EE29" wp14:editId="08FB1FC6">
            <wp:extent cx="5761990" cy="3818890"/>
            <wp:effectExtent l="0" t="0" r="0" b="0"/>
            <wp:docPr id="162089165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1650" name="Hình ảnh 1620891650"/>
                    <pic:cNvPicPr/>
                  </pic:nvPicPr>
                  <pic:blipFill>
                    <a:blip r:embed="rId25"/>
                    <a:stretch>
                      <a:fillRect/>
                    </a:stretch>
                  </pic:blipFill>
                  <pic:spPr>
                    <a:xfrm>
                      <a:off x="0" y="0"/>
                      <a:ext cx="5761990" cy="3818890"/>
                    </a:xfrm>
                    <a:prstGeom prst="rect">
                      <a:avLst/>
                    </a:prstGeom>
                  </pic:spPr>
                </pic:pic>
              </a:graphicData>
            </a:graphic>
          </wp:inline>
        </w:drawing>
      </w:r>
    </w:p>
    <w:p w14:paraId="386B1F67" w14:textId="77777777" w:rsidR="00557452" w:rsidRPr="00270996" w:rsidRDefault="000A167E">
      <w:pPr>
        <w:pStyle w:val="hinh1"/>
        <w:rPr>
          <w:lang w:val="vi-VN"/>
        </w:rPr>
      </w:pPr>
      <w:bookmarkStart w:id="230" w:name="_Toc242699035"/>
      <w:bookmarkStart w:id="231" w:name="_Toc243729169"/>
      <w:r w:rsidRPr="00270996">
        <w:rPr>
          <w:lang w:val="vi-VN"/>
        </w:rPr>
        <w:t>Sơ đồ lớp Quản lý Người dùng &amp; Phân quyền</w:t>
      </w:r>
      <w:bookmarkEnd w:id="230"/>
      <w:bookmarkEnd w:id="231"/>
    </w:p>
    <w:p w14:paraId="00A0733C" w14:textId="77777777" w:rsidR="00557452" w:rsidRPr="00270996" w:rsidRDefault="00557452"/>
    <w:p w14:paraId="26717CD8" w14:textId="77777777" w:rsidR="00557452" w:rsidRPr="00270996" w:rsidRDefault="000A167E">
      <w:pPr>
        <w:pStyle w:val="nd"/>
      </w:pPr>
      <w:r w:rsidRPr="00270996">
        <w:rPr>
          <w:color w:val="000000"/>
        </w:rPr>
        <w:t xml:space="preserve">Sơ đồ lớp Quản lý Người dùng &amp; Phân quyền tổ chức cấu trúc hướng đối tượng chặt chẽ xoay quanh lớp cơ sở NguoiDung. Lớp NguoiDung bao bọc các thuộc tính nhận diện cốt lõi (# maNguoiDung: String, # tenDangNhap: String, # matKhau: String, # </w:t>
      </w:r>
      <w:r w:rsidRPr="00270996">
        <w:rPr>
          <w:color w:val="000000"/>
        </w:rPr>
        <w:lastRenderedPageBreak/>
        <w:t>email: String, # soDienThoai: String, # ngayTao: Date, # trangThai: Boolean) cùng các hành vi xác thực chung (+ dangNhap(tenDN, matKhau): Boolean, + dangXuat(): Void, + doiMatKhau(mkCu, mkMoi): Boolean, + layThongTinCaNhan(): Object). Từ lớp cơ sở này, ba lớp đối tượng người dùng cụ thể kế thừa trực tiếp:</w:t>
      </w:r>
    </w:p>
    <w:p w14:paraId="6ACF3F36" w14:textId="77777777" w:rsidR="00557452" w:rsidRPr="00270996" w:rsidRDefault="000A167E">
      <w:pPr>
        <w:pStyle w:val="nd-"/>
      </w:pPr>
      <w:r w:rsidRPr="00270996">
        <w:rPr>
          <w:b/>
          <w:color w:val="000000"/>
        </w:rPr>
        <w:t xml:space="preserve">QuanTriVien: </w:t>
      </w:r>
      <w:r w:rsidRPr="00270996">
        <w:rPr>
          <w:color w:val="000000"/>
        </w:rPr>
        <w:t>Kế thừa toàn bộ đặc tính của NguoiDung, bổ sung thuộc tính cấp độ quản trị (# capDoQuyen: Integer, # ghiChu: String) và các phương thức đặc quyền quản trị cấp cao: + phanQuyen(maND, vaiTro): Void, + khoaTaiKhoan(maND): Void, + saoLuuDuLieu(): Void.</w:t>
      </w:r>
    </w:p>
    <w:p w14:paraId="2BB8F0AB" w14:textId="77777777" w:rsidR="00557452" w:rsidRPr="00270996" w:rsidRDefault="000A167E">
      <w:pPr>
        <w:pStyle w:val="nd-"/>
      </w:pPr>
      <w:r w:rsidRPr="00270996">
        <w:rPr>
          <w:b/>
          <w:color w:val="000000"/>
        </w:rPr>
        <w:t xml:space="preserve">BienTapVien: </w:t>
      </w:r>
      <w:r w:rsidRPr="00270996">
        <w:rPr>
          <w:color w:val="000000"/>
        </w:rPr>
        <w:t>Kế thừa để quản lý quy trình tòa soạn số, bổ sung thông tin bút danh và chuyên mục phụ trách (# butDanh: String, # chuyenMucPhuTrach: String) cùng các tác vụ: + duyetBaiViet(maBV): Void, + xuatBanBaiViet(maBV): Void, + henGioDangBai(maBV, gio): Void.</w:t>
      </w:r>
    </w:p>
    <w:p w14:paraId="70F59D85" w14:textId="77777777" w:rsidR="00557452" w:rsidRPr="00270996" w:rsidRDefault="000A167E">
      <w:pPr>
        <w:pStyle w:val="nd-"/>
      </w:pPr>
      <w:r>
        <w:t>DoanVien: Đại diện cho cán bộ giảng viên, công nhân viên nhà trường với các thuộc tính: # maDoanVien: String, # hoTen: String, # ngaySinh: Date, # gioiTinh: String, # chucVu: String; cùng các phương thức tra cứu phúc lợi và tương tác: + traCuuPhucLoi(): Void, + guiGopY(tieuDe, noiDung): Void, + taiBieuMau(maBM): File.</w:t>
      </w:r>
    </w:p>
    <w:p w14:paraId="19A8E983" w14:textId="77777777" w:rsidR="00557452" w:rsidRPr="00270996" w:rsidRDefault="000A167E">
      <w:pPr>
        <w:pStyle w:val="nd"/>
      </w:pPr>
      <w:r w:rsidRPr="00270996">
        <w:rPr>
          <w:color w:val="000000"/>
        </w:rPr>
        <w:t>Ngoài ra, lớp ToCongDoan quản lý thông tin các tổ công đoàn cơ sở (# maTo: String, # tenTo: String, # toTruong: String, # emailLienHe: String, # soDienThoai: String) cùng các phương thức: + themDoanVien(dv): Void, + layDanhSachDoanVien(): List&lt;DoanVien&gt;, + tinhTongDoanVien(): Integer. Giữa ToCongDoan và DoanVien thiết lập mối quan hệ kết tập (Aggregation: 1 ToCongDoan quản lý 1..* DoanVien). Mỗi người dùng khi thực hiện tác nghiệp sẽ phát sinh quan hệ kết hợp (1 - 0..*) với NhatKyHeThong (# maNhatKy, # hanhDong, # thoiGian, # diaChiIP, # noiDungChiTiet; + ghiNhatKy(), + xuatNhatKy()) để ghi vết an toàn thông tin toàn diện.</w:t>
      </w:r>
    </w:p>
    <w:p w14:paraId="0012F32D" w14:textId="77777777" w:rsidR="00557452" w:rsidRPr="00270996" w:rsidRDefault="00511FE8" w:rsidP="00EF7407">
      <w:pPr>
        <w:pStyle w:val="m3"/>
      </w:pPr>
      <w:bookmarkStart w:id="232" w:name="_Toc242698990"/>
      <w:bookmarkStart w:id="233" w:name="_Toc242703611"/>
      <w:bookmarkStart w:id="234" w:name="_Toc243729131"/>
      <w:r w:rsidRPr="00270996">
        <w:lastRenderedPageBreak/>
        <w:t>Sơ đồ lớp Quản lý Bài viết &amp; Xuất bản Đa kênh</w:t>
      </w:r>
      <w:bookmarkEnd w:id="232"/>
      <w:bookmarkEnd w:id="233"/>
      <w:bookmarkEnd w:id="234"/>
    </w:p>
    <w:p w14:paraId="7207BBBE" w14:textId="77777777" w:rsidR="00EF7407" w:rsidRPr="00270996" w:rsidRDefault="00EF7407" w:rsidP="00EF7407">
      <w:r w:rsidRPr="00270996">
        <w:drawing>
          <wp:anchor distT="0" distB="0" distL="114300" distR="114300" simplePos="0" relativeHeight="251659264" behindDoc="1" locked="0" layoutInCell="1" allowOverlap="1" wp14:anchorId="4009319D" wp14:editId="3F6F3AE6">
            <wp:simplePos x="0" y="0"/>
            <wp:positionH relativeFrom="margin">
              <wp:align>right</wp:align>
            </wp:positionH>
            <wp:positionV relativeFrom="paragraph">
              <wp:posOffset>411122</wp:posOffset>
            </wp:positionV>
            <wp:extent cx="5761990" cy="3538855"/>
            <wp:effectExtent l="0" t="0" r="0" b="4445"/>
            <wp:wrapTopAndBottom/>
            <wp:docPr id="18092672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226" name="Hình ảnh 1809267226"/>
                    <pic:cNvPicPr/>
                  </pic:nvPicPr>
                  <pic:blipFill>
                    <a:blip r:embed="rId26"/>
                    <a:stretch>
                      <a:fillRect/>
                    </a:stretch>
                  </pic:blipFill>
                  <pic:spPr>
                    <a:xfrm>
                      <a:off x="0" y="0"/>
                      <a:ext cx="5761990" cy="3538855"/>
                    </a:xfrm>
                    <a:prstGeom prst="rect">
                      <a:avLst/>
                    </a:prstGeom>
                  </pic:spPr>
                </pic:pic>
              </a:graphicData>
            </a:graphic>
          </wp:anchor>
        </w:drawing>
      </w:r>
    </w:p>
    <w:p w14:paraId="2DBA6349" w14:textId="77777777" w:rsidR="00557452" w:rsidRPr="00270996" w:rsidRDefault="000A167E">
      <w:pPr>
        <w:pStyle w:val="hinh1"/>
        <w:rPr>
          <w:lang w:val="vi-VN"/>
        </w:rPr>
      </w:pPr>
      <w:bookmarkStart w:id="235" w:name="_Toc242699036"/>
      <w:bookmarkStart w:id="236" w:name="_Toc243729170"/>
      <w:r w:rsidRPr="00270996">
        <w:rPr>
          <w:lang w:val="vi-VN"/>
        </w:rPr>
        <w:t>Sơ đồ lớp Quản lý Bài viết &amp; Xuất bản Đa kênh</w:t>
      </w:r>
      <w:bookmarkEnd w:id="235"/>
      <w:bookmarkEnd w:id="236"/>
    </w:p>
    <w:p w14:paraId="627FA0FD" w14:textId="77777777" w:rsidR="00557452" w:rsidRPr="00270996" w:rsidRDefault="00557452"/>
    <w:p w14:paraId="554FEFF6" w14:textId="77777777" w:rsidR="00557452" w:rsidRPr="00270996" w:rsidRDefault="000A167E">
      <w:pPr>
        <w:pStyle w:val="nd"/>
      </w:pPr>
      <w:r w:rsidRPr="00270996">
        <w:rPr>
          <w:color w:val="000000"/>
        </w:rPr>
        <w:t>Sơ đồ lớp Quản lý Bài viết &amp; Xuất bản Đa kênh mô hình hóa toàn diện chu trình sản xuất nội dung số và tích hợp AI. Lớp trừu tượng TaiLieuTruyenThong định nghĩa các thuộc tính cơ bản của một ấn phẩm điện tử: # maTaiLieu: String, # tieuDe: String, # slug: String, # tomTat: String, # ngayTao: Date, # trangThai: String, # nguoiTao: String; cùng các hành vi quản lý vòng đời nội dung: + guiKiemDuyet(): Void, + duyetXuatBan(): Void, + goBo(): Void. Hai lớp chuyên biệt hóa kế thừa trực tiếp từ TaiLieuTruyenThong:</w:t>
      </w:r>
    </w:p>
    <w:p w14:paraId="76B59957" w14:textId="77777777" w:rsidR="00557452" w:rsidRPr="00270996" w:rsidRDefault="000A167E">
      <w:pPr>
        <w:pStyle w:val="nd-"/>
      </w:pPr>
      <w:r w:rsidRPr="00270996">
        <w:rPr>
          <w:b/>
          <w:color w:val="000000"/>
        </w:rPr>
        <w:t xml:space="preserve">BaiViet: </w:t>
      </w:r>
      <w:r w:rsidRPr="00270996">
        <w:rPr>
          <w:color w:val="000000"/>
        </w:rPr>
        <w:t>Đại diện cho bài báo tin tức sự kiện trên Cổng thông tin và mạng xã hội. Bổ sung các thuộc tính: # noiDungHtml: Text, # anhDaiDien: String, # soLuotXem: Integer, # choPhepBinhLuan: Boolean, # maFacebookPost: String; cùng các phương thức tích hợp Trợ lý AI và tự động hóa xuất bản: + taoNoiDungAi(prompt): String, + tomTatTuDong(): String (tự động tóm tắt Sapo 5W1H), + dongBoFacebook(): Boolean (xuất bản tự động lên Fanpage qua Graph API), + henGioXuatBan(thoiGian): Void.</w:t>
      </w:r>
    </w:p>
    <w:p w14:paraId="2FC88ACE" w14:textId="77777777" w:rsidR="00557452" w:rsidRPr="00270996" w:rsidRDefault="000A167E">
      <w:pPr>
        <w:pStyle w:val="nd-"/>
      </w:pPr>
      <w:r w:rsidRPr="00270996">
        <w:rPr>
          <w:b/>
          <w:color w:val="000000"/>
        </w:rPr>
        <w:t xml:space="preserve">VanBanPhapQuy: </w:t>
      </w:r>
      <w:r w:rsidRPr="00270996">
        <w:rPr>
          <w:color w:val="000000"/>
        </w:rPr>
        <w:t xml:space="preserve">Đại diện cho kho văn bản pháp luật, hướng dẫn chỉ đạo công đoàn. Bổ sung các thuộc tính: # soHieu: String, # coQuanBanHanh: </w:t>
      </w:r>
      <w:r w:rsidRPr="00270996">
        <w:rPr>
          <w:color w:val="000000"/>
        </w:rPr>
        <w:lastRenderedPageBreak/>
        <w:t>String, # ngayBanHanh: Date, # loaiVanBan: String, # tepDinhKemPdf: String, # soLuotTai: Integer; cùng các phương thức: + taiTepVe(): File, + capNhatTepMoi(tep): Void, + kiemTraHieuLuc(): Boolean.</w:t>
      </w:r>
    </w:p>
    <w:p w14:paraId="3B81BF67" w14:textId="77777777" w:rsidR="00557452" w:rsidRPr="00270996" w:rsidRDefault="000A167E">
      <w:pPr>
        <w:pStyle w:val="nd"/>
      </w:pPr>
      <w:r w:rsidRPr="00270996">
        <w:rPr>
          <w:color w:val="000000"/>
        </w:rPr>
        <w:t>Lớp ChuyenMuc (# maChuyenMuc, # tenChuyenMuc, # moTa, # thuTu; + layDanhSachBaiViet(), + themBaiViet()) thiết lập quan hệ kết hợp (1 - 0..*) để phân loại bài viết theo chuyên đề phong trào. Đồng thời, độc giả tương tác phản hồi tạo thành quan hệ hợp thành (Composition: 1 BaiViet chứa 0..* BinhLuan; # maBinhLuan, # nguoiGui, # noiDung, # ngayGui, # trangThaiDuyet; + guiBinhLuan(), + duyetBinhLuan(), + xoaBinhLuan()), bảo đảm tính toàn vẹn dữ liệu khi xóa bài viết.</w:t>
      </w:r>
    </w:p>
    <w:p w14:paraId="7B989F97" w14:textId="77777777" w:rsidR="00EF7407" w:rsidRPr="00270996" w:rsidRDefault="000A167E" w:rsidP="00511FE8">
      <w:pPr>
        <w:pStyle w:val="m3"/>
      </w:pPr>
      <w:bookmarkStart w:id="237" w:name="_Toc243729132"/>
      <w:r>
        <w:t>Sơ đồ lớp Phân hệ Quản lý Hòm thư Góp ý &amp; Phản hồi Đoàn viên</w:t>
      </w:r>
      <w:bookmarkEnd w:id="237"/>
    </w:p>
    <w:p w14:paraId="292F6782" w14:textId="77777777" w:rsidR="00557452" w:rsidRPr="00270996" w:rsidRDefault="000A167E" w:rsidP="00EF7407">
      <w:r w:rsidRPr="00270996">
        <w:rPr>
          <w:sz w:val="20"/>
        </w:rPr>
        <w:br/>
      </w:r>
      <w:r w:rsidR="00511FE8" w:rsidRPr="00270996">
        <w:rPr>
          <w:color w:val="595959"/>
        </w:rPr>
        <w:drawing>
          <wp:inline distT="0" distB="0" distL="0" distR="0" wp14:anchorId="047F46C0" wp14:editId="7004DD35">
            <wp:extent cx="5761990" cy="3309620"/>
            <wp:effectExtent l="0" t="0" r="0" b="5080"/>
            <wp:docPr id="5277903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0392" name="Hình ảnh 527790392"/>
                    <pic:cNvPicPr/>
                  </pic:nvPicPr>
                  <pic:blipFill>
                    <a:blip r:embed="rId27"/>
                    <a:stretch>
                      <a:fillRect/>
                    </a:stretch>
                  </pic:blipFill>
                  <pic:spPr>
                    <a:xfrm>
                      <a:off x="0" y="0"/>
                      <a:ext cx="5761990" cy="3309620"/>
                    </a:xfrm>
                    <a:prstGeom prst="rect">
                      <a:avLst/>
                    </a:prstGeom>
                  </pic:spPr>
                </pic:pic>
              </a:graphicData>
            </a:graphic>
          </wp:inline>
        </w:drawing>
      </w:r>
    </w:p>
    <w:p w14:paraId="1AA29F40" w14:textId="77777777" w:rsidR="00557452" w:rsidRPr="00270996" w:rsidRDefault="000A167E">
      <w:pPr>
        <w:pStyle w:val="hinh1"/>
        <w:rPr>
          <w:lang w:val="vi-VN"/>
        </w:rPr>
      </w:pPr>
      <w:bookmarkStart w:id="238" w:name="_Toc243729171"/>
      <w:r w:rsidRPr="00A621AB">
        <w:rPr>
          <w:lang w:val="vi-VN"/>
        </w:rPr>
        <w:t>Sơ đồ lớp Phân hệ Quản lý Hòm thư Góp ý &amp; Phản hồi Đoàn viên</w:t>
      </w:r>
      <w:bookmarkEnd w:id="238"/>
    </w:p>
    <w:p w14:paraId="6BC4167D" w14:textId="77777777" w:rsidR="00557452" w:rsidRPr="00270996" w:rsidRDefault="00557452"/>
    <w:p w14:paraId="5C9FBB1C" w14:textId="77777777" w:rsidR="00557452" w:rsidRPr="00270996" w:rsidRDefault="000A167E">
      <w:pPr>
        <w:pStyle w:val="nd"/>
      </w:pPr>
      <w:r>
        <w:t>Phân hệ Quản lý Hòm thư Góp ý: Thực thể GopYDoanVien lưu trữ thông tin phản ánh và mã tra cứu; lớp PhanHoiGopY lưu trữ văn bản trả lời của Ban Thường vụ (quan hệ hợp thành 1 - 0..1); lớp ChuDeGopY phân loại lĩnh vực và lớp biên GiaoDienHomThuGopY điều phối hiển thị.</w:t>
      </w:r>
    </w:p>
    <w:p w14:paraId="76DA0B31" w14:textId="77777777" w:rsidR="00EF7407" w:rsidRPr="00270996" w:rsidRDefault="000A167E" w:rsidP="00511FE8">
      <w:pPr>
        <w:pStyle w:val="m3"/>
      </w:pPr>
      <w:bookmarkStart w:id="239" w:name="_Toc243729133"/>
      <w:r>
        <w:lastRenderedPageBreak/>
        <w:t>Sơ đồ lớp Phân hệ Quản lý Chính sách Chăm lo &amp; Phúc lợi Đoàn viên</w:t>
      </w:r>
      <w:bookmarkEnd w:id="239"/>
    </w:p>
    <w:p w14:paraId="25EC57D4" w14:textId="77777777" w:rsidR="00557452" w:rsidRPr="00270996" w:rsidRDefault="000A167E" w:rsidP="00EF7407">
      <w:r w:rsidRPr="00270996">
        <w:rPr>
          <w:sz w:val="20"/>
        </w:rPr>
        <w:br/>
      </w:r>
      <w:r w:rsidR="00511FE8" w:rsidRPr="00270996">
        <w:rPr>
          <w:color w:val="595959"/>
        </w:rPr>
        <w:drawing>
          <wp:inline distT="0" distB="0" distL="0" distR="0" wp14:anchorId="263B1069" wp14:editId="7ED55A25">
            <wp:extent cx="5761990" cy="3613785"/>
            <wp:effectExtent l="0" t="0" r="0" b="5715"/>
            <wp:docPr id="67881723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7233" name="Hình ảnh 678817233"/>
                    <pic:cNvPicPr/>
                  </pic:nvPicPr>
                  <pic:blipFill>
                    <a:blip r:embed="rId28"/>
                    <a:stretch>
                      <a:fillRect/>
                    </a:stretch>
                  </pic:blipFill>
                  <pic:spPr>
                    <a:xfrm>
                      <a:off x="0" y="0"/>
                      <a:ext cx="5761990" cy="3613785"/>
                    </a:xfrm>
                    <a:prstGeom prst="rect">
                      <a:avLst/>
                    </a:prstGeom>
                  </pic:spPr>
                </pic:pic>
              </a:graphicData>
            </a:graphic>
          </wp:inline>
        </w:drawing>
      </w:r>
    </w:p>
    <w:p w14:paraId="76F231C2" w14:textId="77777777" w:rsidR="00557452" w:rsidRPr="00270996" w:rsidRDefault="000A167E">
      <w:pPr>
        <w:pStyle w:val="hinh1"/>
        <w:rPr>
          <w:lang w:val="vi-VN"/>
        </w:rPr>
      </w:pPr>
      <w:bookmarkStart w:id="240" w:name="_Toc243729172"/>
      <w:r w:rsidRPr="00A621AB">
        <w:rPr>
          <w:lang w:val="vi-VN"/>
        </w:rPr>
        <w:t>Sơ đồ lớp Phân hệ Quản lý Chính sách Chăm lo &amp; Phúc lợi Đoàn viên</w:t>
      </w:r>
      <w:bookmarkEnd w:id="240"/>
    </w:p>
    <w:p w14:paraId="446BE633" w14:textId="77777777" w:rsidR="00557452" w:rsidRPr="00270996" w:rsidRDefault="00557452"/>
    <w:p w14:paraId="7A6AFCC7" w14:textId="77777777" w:rsidR="00557452" w:rsidRPr="00270996" w:rsidRDefault="000A167E">
      <w:pPr>
        <w:pStyle w:val="nd"/>
      </w:pPr>
      <w:r>
        <w:t>Phân hệ Quản lý Chính sách Chăm lo &amp; Phúc lợi: Lớp ChuongTrinhPhucLoi lưu trữ danh mục chính sách và định mức hỗ trợ; lớp DanhMucPhucLoi phân loại chuyên mục (Association 1 - 0..*); lớp BieuMauNghiepVu cung cấp mẫu đơn đính kèm và lớp GiaoDienPhucLoi trực quan hóa trên Cổng thông tin.</w:t>
      </w:r>
    </w:p>
    <w:p w14:paraId="75705EB8" w14:textId="77777777" w:rsidR="00557452" w:rsidRPr="00270996" w:rsidRDefault="00557452"/>
    <w:p w14:paraId="72EE9F91" w14:textId="77777777" w:rsidR="005B35DE" w:rsidRPr="00270996" w:rsidRDefault="000807CD" w:rsidP="00971E10">
      <w:pPr>
        <w:pStyle w:val="m1a"/>
      </w:pPr>
      <w:bookmarkStart w:id="241" w:name="_Toc240897721"/>
      <w:bookmarkStart w:id="242" w:name="_Toc242698993"/>
      <w:bookmarkStart w:id="243" w:name="_Toc242703614"/>
      <w:bookmarkStart w:id="244" w:name="_Toc243729134"/>
      <w:r w:rsidRPr="00270996">
        <w:lastRenderedPageBreak/>
        <w:t>CƠ SỞ DỮ LIỆU</w:t>
      </w:r>
      <w:bookmarkEnd w:id="241"/>
      <w:bookmarkEnd w:id="242"/>
      <w:bookmarkEnd w:id="243"/>
      <w:bookmarkEnd w:id="244"/>
    </w:p>
    <w:p w14:paraId="476C7F14" w14:textId="77777777" w:rsidR="005B35DE" w:rsidRPr="00270996" w:rsidRDefault="000807CD" w:rsidP="00971E10">
      <w:pPr>
        <w:pStyle w:val="m2"/>
      </w:pPr>
      <w:bookmarkStart w:id="245" w:name="_Toc240897722"/>
      <w:bookmarkStart w:id="246" w:name="_Toc242698994"/>
      <w:bookmarkStart w:id="247" w:name="_Toc242703615"/>
      <w:bookmarkStart w:id="248" w:name="_Toc243729135"/>
      <w:r w:rsidRPr="00270996">
        <w:t>Sơ đồ quan hệ trong cơ sở dữ liệu</w:t>
      </w:r>
      <w:bookmarkEnd w:id="245"/>
      <w:bookmarkEnd w:id="246"/>
      <w:bookmarkEnd w:id="247"/>
      <w:bookmarkEnd w:id="248"/>
    </w:p>
    <w:p w14:paraId="2853F06B" w14:textId="77777777" w:rsidR="005B35DE" w:rsidRPr="00270996" w:rsidRDefault="00166E13">
      <w:pPr>
        <w:spacing w:before="120" w:after="120"/>
        <w:jc w:val="center"/>
      </w:pPr>
      <w:r w:rsidRPr="00270996">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9"/>
                    <a:stretch>
                      <a:fillRect/>
                    </a:stretch>
                  </pic:blipFill>
                  <pic:spPr>
                    <a:xfrm>
                      <a:off x="0" y="0"/>
                      <a:ext cx="5761990" cy="4457700"/>
                    </a:xfrm>
                    <a:prstGeom prst="rect">
                      <a:avLst/>
                    </a:prstGeom>
                  </pic:spPr>
                </pic:pic>
              </a:graphicData>
            </a:graphic>
          </wp:inline>
        </w:drawing>
      </w:r>
    </w:p>
    <w:p w14:paraId="373AFDA8" w14:textId="77777777" w:rsidR="005B35DE" w:rsidRPr="00270996" w:rsidRDefault="00971E10" w:rsidP="00E2136D">
      <w:pPr>
        <w:pStyle w:val="hinh1"/>
        <w:rPr>
          <w:lang w:val="vi-VN"/>
        </w:rPr>
      </w:pPr>
      <w:bookmarkStart w:id="249" w:name="_Toc240897017"/>
      <w:bookmarkStart w:id="250" w:name="_Toc240898774"/>
      <w:bookmarkStart w:id="251" w:name="_Toc241488212"/>
      <w:bookmarkStart w:id="252" w:name="_Toc242699039"/>
      <w:bookmarkStart w:id="253" w:name="_Toc243729173"/>
      <w:r w:rsidRPr="00270996">
        <w:rPr>
          <w:lang w:val="vi-VN"/>
        </w:rPr>
        <w:t>Sơ đồ quan hệ trong cơ sở dữ liệu</w:t>
      </w:r>
      <w:bookmarkEnd w:id="249"/>
      <w:bookmarkEnd w:id="250"/>
      <w:bookmarkEnd w:id="251"/>
      <w:bookmarkEnd w:id="252"/>
      <w:bookmarkEnd w:id="253"/>
    </w:p>
    <w:p w14:paraId="6D21E621" w14:textId="77777777" w:rsidR="005B35DE" w:rsidRPr="00270996" w:rsidRDefault="000807CD" w:rsidP="00971E10">
      <w:pPr>
        <w:pStyle w:val="m2"/>
      </w:pPr>
      <w:bookmarkStart w:id="254" w:name="_Toc240897723"/>
      <w:bookmarkStart w:id="255" w:name="_Toc242698995"/>
      <w:bookmarkStart w:id="256" w:name="_Toc242703616"/>
      <w:bookmarkStart w:id="257" w:name="_Toc243729136"/>
      <w:r w:rsidRPr="00270996">
        <w:t>Mô tả bảng</w:t>
      </w:r>
      <w:bookmarkEnd w:id="254"/>
      <w:bookmarkEnd w:id="255"/>
      <w:bookmarkEnd w:id="256"/>
      <w:bookmarkEnd w:id="257"/>
    </w:p>
    <w:p w14:paraId="4886607F" w14:textId="77777777" w:rsidR="005B35DE" w:rsidRPr="00270996" w:rsidRDefault="000807CD" w:rsidP="00E2136D">
      <w:pPr>
        <w:pStyle w:val="bang1"/>
        <w:rPr>
          <w:lang w:val="vi-VN"/>
        </w:rPr>
      </w:pPr>
      <w:bookmarkStart w:id="258" w:name="_Toc240898836"/>
      <w:bookmarkStart w:id="259" w:name="_Toc242699082"/>
      <w:bookmarkStart w:id="260" w:name="_Toc243729201"/>
      <w:r w:rsidRPr="00270996">
        <w:rPr>
          <w:lang w:val="vi-VN"/>
        </w:rPr>
        <w:t>Bảng ORGANIZATIONS</w:t>
      </w:r>
      <w:bookmarkEnd w:id="258"/>
      <w:bookmarkEnd w:id="259"/>
      <w:bookmarkEnd w:id="26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95CF0D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30C02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496898"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3E7EC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92D0B1" w14:textId="77777777" w:rsidR="005B35DE" w:rsidRPr="00270996" w:rsidRDefault="000807CD">
            <w:pPr>
              <w:jc w:val="center"/>
              <w:rPr>
                <w:szCs w:val="26"/>
              </w:rPr>
            </w:pPr>
            <w:r w:rsidRPr="00270996">
              <w:rPr>
                <w:b/>
                <w:szCs w:val="26"/>
              </w:rPr>
              <w:t>DESCRIPTION</w:t>
            </w:r>
          </w:p>
        </w:tc>
      </w:tr>
      <w:tr w:rsidR="005B35DE" w:rsidRPr="00270996" w14:paraId="20D110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8F459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6D6628"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F4DE2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FA6A6A" w14:textId="77777777" w:rsidR="005B35DE" w:rsidRPr="00270996" w:rsidRDefault="000807CD">
            <w:pPr>
              <w:rPr>
                <w:szCs w:val="26"/>
              </w:rPr>
            </w:pPr>
            <w:r w:rsidRPr="00270996">
              <w:rPr>
                <w:szCs w:val="26"/>
              </w:rPr>
              <w:t>Mã tổ chức (Khóa chính, tự tăng)</w:t>
            </w:r>
          </w:p>
        </w:tc>
      </w:tr>
      <w:tr w:rsidR="005B35DE" w:rsidRPr="00270996" w14:paraId="4DE216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727D28"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3810AB" w14:textId="77777777" w:rsidR="005B35DE" w:rsidRPr="00270996" w:rsidRDefault="000807CD">
            <w:pPr>
              <w:rPr>
                <w:szCs w:val="26"/>
              </w:rPr>
            </w:pPr>
            <w:r w:rsidRPr="00270996">
              <w:rPr>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E43F3F"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5B2689" w14:textId="77777777" w:rsidR="005B35DE" w:rsidRPr="00270996" w:rsidRDefault="000807CD">
            <w:pPr>
              <w:rPr>
                <w:szCs w:val="26"/>
              </w:rPr>
            </w:pPr>
            <w:r w:rsidRPr="00270996">
              <w:rPr>
                <w:szCs w:val="26"/>
              </w:rPr>
              <w:t>Tên Ban chuyên môn / Cơ cấu tổ chức cấp Trường</w:t>
            </w:r>
          </w:p>
        </w:tc>
      </w:tr>
      <w:tr w:rsidR="005B35DE" w:rsidRPr="00270996" w14:paraId="5DBB90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8C106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5E5CC5" w14:textId="77777777" w:rsidR="005B35DE" w:rsidRPr="00270996" w:rsidRDefault="000807CD">
            <w:pPr>
              <w:rPr>
                <w:szCs w:val="26"/>
              </w:rPr>
            </w:pPr>
            <w:r w:rsidRPr="00270996">
              <w:rPr>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19B620"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6CCB2E" w14:textId="77777777" w:rsidR="005B35DE" w:rsidRPr="00270996" w:rsidRDefault="000807CD">
            <w:pPr>
              <w:rPr>
                <w:szCs w:val="26"/>
              </w:rPr>
            </w:pPr>
            <w:r w:rsidRPr="00270996">
              <w:rPr>
                <w:szCs w:val="26"/>
              </w:rPr>
              <w:t>Nhiệm kỳ hoạt động (Mặc định: 'Nhiệm kỳ 2023 - 2028')</w:t>
            </w:r>
          </w:p>
        </w:tc>
      </w:tr>
      <w:tr w:rsidR="005B35DE" w:rsidRPr="00270996" w14:paraId="530FF64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A67B1E"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CE29AE" w14:textId="77777777" w:rsidR="005B35DE" w:rsidRPr="00270996" w:rsidRDefault="000807CD">
            <w:pPr>
              <w:rPr>
                <w:szCs w:val="26"/>
              </w:rPr>
            </w:pPr>
            <w:r w:rsidRPr="00270996">
              <w:rPr>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21D4BF"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EB89BD" w14:textId="77777777" w:rsidR="005B35DE" w:rsidRPr="00270996" w:rsidRDefault="000807CD">
            <w:pPr>
              <w:rPr>
                <w:szCs w:val="26"/>
              </w:rPr>
            </w:pPr>
            <w:r w:rsidRPr="00270996">
              <w:rPr>
                <w:szCs w:val="26"/>
              </w:rPr>
              <w:t>Mô tả chức năng, nhiệm vụ và quyền hạn của Ban</w:t>
            </w:r>
          </w:p>
        </w:tc>
      </w:tr>
      <w:tr w:rsidR="005B35DE" w:rsidRPr="00270996" w14:paraId="370942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6884E6" w14:textId="77777777" w:rsidR="005B35DE" w:rsidRPr="00270996" w:rsidRDefault="000807CD">
            <w:pPr>
              <w:jc w:val="center"/>
              <w:rPr>
                <w:szCs w:val="26"/>
              </w:rPr>
            </w:pPr>
            <w:r w:rsidRPr="00270996">
              <w:rPr>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BF2361" w14:textId="77777777" w:rsidR="005B35DE" w:rsidRPr="00270996" w:rsidRDefault="000807CD">
            <w:pPr>
              <w:rPr>
                <w:szCs w:val="26"/>
              </w:rPr>
            </w:pPr>
            <w:r w:rsidRPr="00270996">
              <w:rPr>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D001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B8CFD0" w14:textId="77777777" w:rsidR="005B35DE" w:rsidRPr="00270996" w:rsidRDefault="000807CD">
            <w:pPr>
              <w:rPr>
                <w:szCs w:val="26"/>
              </w:rPr>
            </w:pPr>
            <w:r w:rsidRPr="00270996">
              <w:rPr>
                <w:szCs w:val="26"/>
              </w:rPr>
              <w:t>Thứ tự sắp xếp hiển thị trên sơ đồ tổ chức</w:t>
            </w:r>
          </w:p>
        </w:tc>
      </w:tr>
      <w:tr w:rsidR="005B35DE" w:rsidRPr="00270996" w14:paraId="2B0E9B4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49A7C7"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B677BA"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1BECEC"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5CBEC0" w14:textId="77777777" w:rsidR="005B35DE" w:rsidRPr="00270996" w:rsidRDefault="000807CD">
            <w:pPr>
              <w:rPr>
                <w:szCs w:val="26"/>
              </w:rPr>
            </w:pPr>
            <w:r w:rsidRPr="00270996">
              <w:rPr>
                <w:szCs w:val="26"/>
              </w:rPr>
              <w:t>Trạng thái hoạt động (1: Hoạt động, 0: Khóa)</w:t>
            </w:r>
          </w:p>
        </w:tc>
      </w:tr>
      <w:tr w:rsidR="005B35DE" w:rsidRPr="00270996" w14:paraId="5808202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66B55F"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48F686"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26339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95270E" w14:textId="77777777" w:rsidR="005B35DE" w:rsidRPr="00270996" w:rsidRDefault="000807CD">
            <w:pPr>
              <w:rPr>
                <w:szCs w:val="26"/>
              </w:rPr>
            </w:pPr>
            <w:r w:rsidRPr="00270996">
              <w:rPr>
                <w:szCs w:val="26"/>
              </w:rPr>
              <w:t>Thời điểm tạo bản ghi trong hệ thống</w:t>
            </w:r>
          </w:p>
        </w:tc>
      </w:tr>
    </w:tbl>
    <w:p w14:paraId="4AC71AE4" w14:textId="77777777" w:rsidR="005B35DE" w:rsidRPr="00270996" w:rsidRDefault="005B35DE" w:rsidP="00E16249"/>
    <w:p w14:paraId="535F6DAD" w14:textId="77777777" w:rsidR="005B35DE" w:rsidRPr="00270996" w:rsidRDefault="000807CD" w:rsidP="00E2136D">
      <w:pPr>
        <w:pStyle w:val="bang1"/>
        <w:rPr>
          <w:lang w:val="vi-VN"/>
        </w:rPr>
      </w:pPr>
      <w:bookmarkStart w:id="261" w:name="_Toc240898837"/>
      <w:bookmarkStart w:id="262" w:name="_Toc242699083"/>
      <w:bookmarkStart w:id="263" w:name="_Toc243729202"/>
      <w:r w:rsidRPr="00270996">
        <w:rPr>
          <w:lang w:val="vi-VN"/>
        </w:rPr>
        <w:t>Bảng UNION_BRANCHES</w:t>
      </w:r>
      <w:bookmarkEnd w:id="261"/>
      <w:bookmarkEnd w:id="262"/>
      <w:bookmarkEnd w:id="26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B2D088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FF5F51"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F85541"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EB8C9B"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7E0906" w14:textId="77777777" w:rsidR="005B35DE" w:rsidRPr="00270996" w:rsidRDefault="000807CD">
            <w:pPr>
              <w:jc w:val="center"/>
              <w:rPr>
                <w:szCs w:val="26"/>
              </w:rPr>
            </w:pPr>
            <w:r w:rsidRPr="00270996">
              <w:rPr>
                <w:b/>
                <w:szCs w:val="26"/>
              </w:rPr>
              <w:t>DESCRIPTION</w:t>
            </w:r>
          </w:p>
        </w:tc>
      </w:tr>
      <w:tr w:rsidR="005B35DE" w:rsidRPr="00270996" w14:paraId="7EE58F6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D7C6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8A9FA9"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1BF63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C1F51F" w14:textId="77777777" w:rsidR="005B35DE" w:rsidRPr="00270996" w:rsidRDefault="000807CD">
            <w:pPr>
              <w:rPr>
                <w:szCs w:val="26"/>
              </w:rPr>
            </w:pPr>
            <w:r w:rsidRPr="00270996">
              <w:rPr>
                <w:szCs w:val="26"/>
              </w:rPr>
              <w:t>Mã tổ công đoàn (Khóa chính, tự tăng)</w:t>
            </w:r>
          </w:p>
        </w:tc>
      </w:tr>
      <w:tr w:rsidR="005B35DE" w:rsidRPr="00270996" w14:paraId="48FD1D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BA9CCF"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1E94ED" w14:textId="77777777" w:rsidR="005B35DE" w:rsidRPr="00270996" w:rsidRDefault="000807CD">
            <w:pPr>
              <w:rPr>
                <w:szCs w:val="26"/>
              </w:rPr>
            </w:pPr>
            <w:r w:rsidRPr="00270996">
              <w:rPr>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443F3B"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3AB34B" w14:textId="77777777" w:rsidR="005B35DE" w:rsidRPr="00270996" w:rsidRDefault="000807CD">
            <w:pPr>
              <w:rPr>
                <w:szCs w:val="26"/>
              </w:rPr>
            </w:pPr>
            <w:r w:rsidRPr="00270996">
              <w:rPr>
                <w:szCs w:val="26"/>
              </w:rPr>
              <w:t>Mã định danh duy nhất (VD: TCD-CNTT, TCD-KT)</w:t>
            </w:r>
          </w:p>
        </w:tc>
      </w:tr>
      <w:tr w:rsidR="005B35DE" w:rsidRPr="00270996" w14:paraId="285765E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66C47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8AEECD" w14:textId="77777777" w:rsidR="005B35DE" w:rsidRPr="00270996" w:rsidRDefault="000807CD">
            <w:pPr>
              <w:rPr>
                <w:szCs w:val="26"/>
              </w:rPr>
            </w:pPr>
            <w:r w:rsidRPr="00270996">
              <w:rPr>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F820D0"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0FAC72" w14:textId="77777777" w:rsidR="005B35DE" w:rsidRPr="00270996" w:rsidRDefault="000807CD">
            <w:pPr>
              <w:rPr>
                <w:szCs w:val="26"/>
              </w:rPr>
            </w:pPr>
            <w:r w:rsidRPr="00270996">
              <w:rPr>
                <w:szCs w:val="26"/>
              </w:rPr>
              <w:t>Tên đầy đủ của Tổ công đoàn cơ sở bộ phận</w:t>
            </w:r>
          </w:p>
        </w:tc>
      </w:tr>
      <w:tr w:rsidR="005B35DE" w:rsidRPr="00270996" w14:paraId="3BDF6DD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EE5778"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9E61AC" w14:textId="77777777" w:rsidR="005B35DE" w:rsidRPr="00270996" w:rsidRDefault="000807CD">
            <w:pPr>
              <w:rPr>
                <w:szCs w:val="26"/>
              </w:rPr>
            </w:pPr>
            <w:r w:rsidRPr="00270996">
              <w:rPr>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15DD78"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DE4A92" w14:textId="77777777" w:rsidR="005B35DE" w:rsidRPr="00270996" w:rsidRDefault="000807CD">
            <w:pPr>
              <w:rPr>
                <w:szCs w:val="26"/>
              </w:rPr>
            </w:pPr>
            <w:r w:rsidRPr="00270996">
              <w:rPr>
                <w:szCs w:val="26"/>
              </w:rPr>
              <w:t>Họ và tên Tổ trưởng đương nhiệm</w:t>
            </w:r>
          </w:p>
        </w:tc>
      </w:tr>
      <w:tr w:rsidR="005B35DE" w:rsidRPr="00270996" w14:paraId="29A74C2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8506A1"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5C1332" w14:textId="77777777" w:rsidR="005B35DE" w:rsidRPr="00270996" w:rsidRDefault="000807CD">
            <w:pPr>
              <w:rPr>
                <w:szCs w:val="26"/>
              </w:rPr>
            </w:pPr>
            <w:r w:rsidRPr="00270996">
              <w:rPr>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5954A8"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1195A9" w14:textId="77777777" w:rsidR="005B35DE" w:rsidRPr="00270996" w:rsidRDefault="000807CD">
            <w:pPr>
              <w:rPr>
                <w:szCs w:val="26"/>
              </w:rPr>
            </w:pPr>
            <w:r w:rsidRPr="00270996">
              <w:rPr>
                <w:szCs w:val="26"/>
              </w:rPr>
              <w:t>Email liên hệ công vụ của Tổ công đoàn</w:t>
            </w:r>
          </w:p>
        </w:tc>
      </w:tr>
      <w:tr w:rsidR="005B35DE" w:rsidRPr="00270996" w14:paraId="484C212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20A918"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03B10C"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ABDD18"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4DC35A" w14:textId="77777777" w:rsidR="005B35DE" w:rsidRPr="00270996" w:rsidRDefault="000807CD">
            <w:pPr>
              <w:rPr>
                <w:szCs w:val="26"/>
              </w:rPr>
            </w:pPr>
            <w:r w:rsidRPr="00270996">
              <w:rPr>
                <w:szCs w:val="26"/>
              </w:rPr>
              <w:t>Số điện thoại liên hệ đại diện</w:t>
            </w:r>
          </w:p>
        </w:tc>
      </w:tr>
      <w:tr w:rsidR="005B35DE" w:rsidRPr="00270996" w14:paraId="4F8799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A167C8"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17327B" w14:textId="77777777" w:rsidR="005B35DE" w:rsidRPr="00270996" w:rsidRDefault="000807CD">
            <w:pPr>
              <w:rPr>
                <w:szCs w:val="26"/>
              </w:rPr>
            </w:pPr>
            <w:r w:rsidRPr="00270996">
              <w:rPr>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F875D3"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CCCAA9" w14:textId="77777777" w:rsidR="005B35DE" w:rsidRPr="00270996" w:rsidRDefault="000807CD">
            <w:pPr>
              <w:rPr>
                <w:szCs w:val="26"/>
              </w:rPr>
            </w:pPr>
            <w:r w:rsidRPr="00270996">
              <w:rPr>
                <w:szCs w:val="26"/>
              </w:rPr>
              <w:t>Văn phòng làm việc của Tổ công đoàn</w:t>
            </w:r>
          </w:p>
        </w:tc>
      </w:tr>
      <w:tr w:rsidR="005B35DE" w:rsidRPr="00270996" w14:paraId="075AA50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FF124"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A2BC56"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FE2F1"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521E21" w14:textId="77777777" w:rsidR="005B35DE" w:rsidRPr="00270996" w:rsidRDefault="000807CD">
            <w:pPr>
              <w:rPr>
                <w:szCs w:val="26"/>
              </w:rPr>
            </w:pPr>
            <w:r w:rsidRPr="00270996">
              <w:rPr>
                <w:szCs w:val="26"/>
              </w:rPr>
              <w:t>Trạng thái hoạt động (1: Hoạt động, 0: Tạm ngưng)</w:t>
            </w:r>
          </w:p>
        </w:tc>
      </w:tr>
      <w:tr w:rsidR="005B35DE" w:rsidRPr="00270996" w14:paraId="1CB395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7959CE"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76F506"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A2C212"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FBECAE" w14:textId="77777777" w:rsidR="005B35DE" w:rsidRPr="00270996" w:rsidRDefault="000807CD">
            <w:pPr>
              <w:rPr>
                <w:szCs w:val="26"/>
              </w:rPr>
            </w:pPr>
            <w:r w:rsidRPr="00270996">
              <w:rPr>
                <w:szCs w:val="26"/>
              </w:rPr>
              <w:t>Thời điểm ghi nhận tổ công đoàn trên hệ thống</w:t>
            </w:r>
          </w:p>
        </w:tc>
      </w:tr>
    </w:tbl>
    <w:p w14:paraId="30724B8A" w14:textId="77777777" w:rsidR="005B35DE" w:rsidRPr="00270996" w:rsidRDefault="005B35DE">
      <w:pPr>
        <w:spacing w:after="120"/>
      </w:pPr>
    </w:p>
    <w:p w14:paraId="2BC8ADF3" w14:textId="77777777" w:rsidR="00E16249" w:rsidRPr="00270996" w:rsidRDefault="00E16249">
      <w:pPr>
        <w:spacing w:after="120"/>
      </w:pPr>
    </w:p>
    <w:p w14:paraId="4CC5FB53" w14:textId="77777777" w:rsidR="005B35DE" w:rsidRPr="00270996" w:rsidRDefault="000807CD" w:rsidP="00E2136D">
      <w:pPr>
        <w:pStyle w:val="bang1"/>
        <w:rPr>
          <w:lang w:val="vi-VN"/>
        </w:rPr>
      </w:pPr>
      <w:bookmarkStart w:id="264" w:name="_Toc240898838"/>
      <w:bookmarkStart w:id="265" w:name="_Toc242699084"/>
      <w:bookmarkStart w:id="266" w:name="_Toc243729203"/>
      <w:r w:rsidRPr="00270996">
        <w:rPr>
          <w:lang w:val="vi-VN"/>
        </w:rPr>
        <w:lastRenderedPageBreak/>
        <w:t>Bảng MEMBERS</w:t>
      </w:r>
      <w:bookmarkEnd w:id="264"/>
      <w:bookmarkEnd w:id="265"/>
      <w:bookmarkEnd w:id="26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A6312F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4773E5"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3602BD"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13F1BD"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2DBAC6" w14:textId="77777777" w:rsidR="005B35DE" w:rsidRPr="00270996" w:rsidRDefault="000807CD">
            <w:pPr>
              <w:jc w:val="center"/>
              <w:rPr>
                <w:szCs w:val="26"/>
              </w:rPr>
            </w:pPr>
            <w:r w:rsidRPr="00270996">
              <w:rPr>
                <w:b/>
                <w:szCs w:val="26"/>
              </w:rPr>
              <w:t>DESCRIPTION</w:t>
            </w:r>
          </w:p>
        </w:tc>
      </w:tr>
      <w:tr w:rsidR="005B35DE" w:rsidRPr="00270996" w14:paraId="13E2E8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BBA84"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8F2E8C"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F98D7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B521EA" w14:textId="77777777" w:rsidR="005B35DE" w:rsidRPr="00270996" w:rsidRDefault="000807CD">
            <w:pPr>
              <w:rPr>
                <w:szCs w:val="26"/>
              </w:rPr>
            </w:pPr>
            <w:r w:rsidRPr="00270996">
              <w:rPr>
                <w:szCs w:val="26"/>
              </w:rPr>
              <w:t>Mã nhân sự (Khóa chính, tự tăng)</w:t>
            </w:r>
          </w:p>
        </w:tc>
      </w:tr>
      <w:tr w:rsidR="005B35DE" w:rsidRPr="00270996" w14:paraId="156C418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F9609A"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FBB07D"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AE7C42"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E1E072" w14:textId="77777777" w:rsidR="005B35DE" w:rsidRPr="00270996" w:rsidRDefault="000807CD">
            <w:pPr>
              <w:rPr>
                <w:szCs w:val="26"/>
              </w:rPr>
            </w:pPr>
            <w:r w:rsidRPr="00270996">
              <w:rPr>
                <w:szCs w:val="26"/>
              </w:rPr>
              <w:t>Khóa ngoại tham chiếu UNION_BRANCHES(MaToCongDoan)</w:t>
            </w:r>
          </w:p>
        </w:tc>
      </w:tr>
      <w:tr w:rsidR="005B35DE" w:rsidRPr="00270996" w14:paraId="3776101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1B39F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8B11EB"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3B3AE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4FF4FB" w14:textId="77777777" w:rsidR="005B35DE" w:rsidRPr="00270996" w:rsidRDefault="000807CD">
            <w:pPr>
              <w:rPr>
                <w:szCs w:val="26"/>
              </w:rPr>
            </w:pPr>
            <w:r w:rsidRPr="00270996">
              <w:rPr>
                <w:szCs w:val="26"/>
              </w:rPr>
              <w:t>Khóa ngoại tham chiếu ORGANIZATIONS(MaToChuc)</w:t>
            </w:r>
          </w:p>
        </w:tc>
      </w:tr>
      <w:tr w:rsidR="005B35DE" w:rsidRPr="00270996" w14:paraId="0B52F8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3D9BC"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D4CE8C" w14:textId="77777777" w:rsidR="005B35DE" w:rsidRPr="00270996" w:rsidRDefault="000807CD">
            <w:pPr>
              <w:rPr>
                <w:szCs w:val="26"/>
              </w:rPr>
            </w:pPr>
            <w:r w:rsidRPr="00270996">
              <w:rPr>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04B51D"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A4F4E0" w14:textId="77777777" w:rsidR="005B35DE" w:rsidRPr="00270996" w:rsidRDefault="000807CD">
            <w:pPr>
              <w:rPr>
                <w:szCs w:val="26"/>
              </w:rPr>
            </w:pPr>
            <w:r w:rsidRPr="00270996">
              <w:rPr>
                <w:szCs w:val="26"/>
              </w:rPr>
              <w:t>Mã số cán bộ / giảng viên TDMU (Duy nhất)</w:t>
            </w:r>
          </w:p>
        </w:tc>
      </w:tr>
      <w:tr w:rsidR="005B35DE" w:rsidRPr="00270996" w14:paraId="282BCFB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5C911"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9F4089" w14:textId="77777777" w:rsidR="005B35DE" w:rsidRPr="00270996" w:rsidRDefault="000807CD">
            <w:pPr>
              <w:rPr>
                <w:szCs w:val="26"/>
              </w:rPr>
            </w:pPr>
            <w:r w:rsidRPr="00270996">
              <w:rPr>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7B737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08FF02" w14:textId="77777777" w:rsidR="005B35DE" w:rsidRPr="00270996" w:rsidRDefault="000807CD">
            <w:pPr>
              <w:rPr>
                <w:szCs w:val="26"/>
              </w:rPr>
            </w:pPr>
            <w:r w:rsidRPr="00270996">
              <w:rPr>
                <w:szCs w:val="26"/>
              </w:rPr>
              <w:t>Họ và tên đầy đủ của cán bộ đoàn viên</w:t>
            </w:r>
          </w:p>
        </w:tc>
      </w:tr>
      <w:tr w:rsidR="005B35DE" w:rsidRPr="00270996" w14:paraId="383B7A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CC46BE"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C2C7C2" w14:textId="77777777" w:rsidR="005B35DE" w:rsidRPr="00270996" w:rsidRDefault="000807CD">
            <w:pPr>
              <w:rPr>
                <w:szCs w:val="26"/>
              </w:rPr>
            </w:pPr>
            <w:r w:rsidRPr="00270996">
              <w:rPr>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6240F" w14:textId="77777777" w:rsidR="005B35DE" w:rsidRPr="00270996" w:rsidRDefault="000807CD">
            <w:pPr>
              <w:rPr>
                <w:szCs w:val="26"/>
              </w:rPr>
            </w:pPr>
            <w:r w:rsidRPr="00270996">
              <w:rPr>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523156" w14:textId="77777777" w:rsidR="005B35DE" w:rsidRPr="00270996" w:rsidRDefault="000807CD">
            <w:pPr>
              <w:rPr>
                <w:szCs w:val="26"/>
              </w:rPr>
            </w:pPr>
            <w:r w:rsidRPr="00270996">
              <w:rPr>
                <w:szCs w:val="26"/>
              </w:rPr>
              <w:t>Giới tính (Nam / Nữ / Khác)</w:t>
            </w:r>
          </w:p>
        </w:tc>
      </w:tr>
      <w:tr w:rsidR="005B35DE" w:rsidRPr="00270996" w14:paraId="4A781CD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DA1412"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40D8FF" w14:textId="77777777" w:rsidR="005B35DE" w:rsidRPr="00270996" w:rsidRDefault="000807CD">
            <w:pPr>
              <w:rPr>
                <w:szCs w:val="26"/>
              </w:rPr>
            </w:pPr>
            <w:r w:rsidRPr="00270996">
              <w:rPr>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D17C0A"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905775" w14:textId="77777777" w:rsidR="005B35DE" w:rsidRPr="00270996" w:rsidRDefault="000807CD">
            <w:pPr>
              <w:rPr>
                <w:szCs w:val="26"/>
              </w:rPr>
            </w:pPr>
            <w:r w:rsidRPr="00270996">
              <w:rPr>
                <w:szCs w:val="26"/>
              </w:rPr>
              <w:t>Ngày tháng năm sinh của cán bộ</w:t>
            </w:r>
          </w:p>
        </w:tc>
      </w:tr>
      <w:tr w:rsidR="005B35DE" w:rsidRPr="00270996" w14:paraId="2C5A4E1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F63452"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42290D"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2D838E"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1CC264" w14:textId="77777777" w:rsidR="005B35DE" w:rsidRPr="00270996" w:rsidRDefault="000807CD">
            <w:pPr>
              <w:rPr>
                <w:szCs w:val="26"/>
              </w:rPr>
            </w:pPr>
            <w:r w:rsidRPr="00270996">
              <w:rPr>
                <w:szCs w:val="26"/>
              </w:rPr>
              <w:t>Email công vụ @tdmu.edu.vn (Duy nhất)</w:t>
            </w:r>
          </w:p>
        </w:tc>
      </w:tr>
      <w:tr w:rsidR="005B35DE" w:rsidRPr="00270996" w14:paraId="3CE26F8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71D6EB"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4EA8B2"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AA9EC2"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998079" w14:textId="77777777" w:rsidR="005B35DE" w:rsidRPr="00270996" w:rsidRDefault="000807CD">
            <w:pPr>
              <w:rPr>
                <w:szCs w:val="26"/>
              </w:rPr>
            </w:pPr>
            <w:r w:rsidRPr="00270996">
              <w:rPr>
                <w:szCs w:val="26"/>
              </w:rPr>
              <w:t>Số điện thoại di động liên hệ</w:t>
            </w:r>
          </w:p>
        </w:tc>
      </w:tr>
      <w:tr w:rsidR="005B35DE" w:rsidRPr="00270996" w14:paraId="1D1784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CA7FD"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585FB" w14:textId="77777777" w:rsidR="005B35DE" w:rsidRPr="00270996" w:rsidRDefault="000807CD">
            <w:pPr>
              <w:rPr>
                <w:szCs w:val="26"/>
              </w:rPr>
            </w:pPr>
            <w:r w:rsidRPr="00270996">
              <w:rPr>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91A554"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807BBB" w14:textId="77777777" w:rsidR="005B35DE" w:rsidRPr="00270996" w:rsidRDefault="000807CD">
            <w:pPr>
              <w:rPr>
                <w:szCs w:val="26"/>
              </w:rPr>
            </w:pPr>
            <w:r w:rsidRPr="00270996">
              <w:rPr>
                <w:szCs w:val="26"/>
              </w:rPr>
              <w:t>Học hàm học vị (GS, PGS, TS, ThS, CN)</w:t>
            </w:r>
          </w:p>
        </w:tc>
      </w:tr>
      <w:tr w:rsidR="005B35DE" w:rsidRPr="00270996" w14:paraId="51ABF3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3AA5B5"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F3EBA5" w14:textId="77777777" w:rsidR="005B35DE" w:rsidRPr="00270996" w:rsidRDefault="000807CD">
            <w:pPr>
              <w:rPr>
                <w:szCs w:val="26"/>
              </w:rPr>
            </w:pPr>
            <w:r w:rsidRPr="00270996">
              <w:rPr>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A3D91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CBC0B1" w14:textId="77777777" w:rsidR="005B35DE" w:rsidRPr="00270996" w:rsidRDefault="000807CD">
            <w:pPr>
              <w:rPr>
                <w:szCs w:val="26"/>
              </w:rPr>
            </w:pPr>
            <w:r w:rsidRPr="00270996">
              <w:rPr>
                <w:szCs w:val="26"/>
              </w:rPr>
              <w:t>Chức vụ CĐ (Chủ tịch, UV BTV, Tổ trưởng, Đoàn viên)</w:t>
            </w:r>
          </w:p>
        </w:tc>
      </w:tr>
      <w:tr w:rsidR="005B35DE" w:rsidRPr="00270996" w14:paraId="4FB462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A8A3D4"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A1D64D" w14:textId="77777777" w:rsidR="005B35DE" w:rsidRPr="00270996" w:rsidRDefault="000807CD">
            <w:pPr>
              <w:rPr>
                <w:szCs w:val="26"/>
              </w:rPr>
            </w:pPr>
            <w:r w:rsidRPr="00270996">
              <w:rPr>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7437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D3A02B" w14:textId="77777777" w:rsidR="005B35DE" w:rsidRPr="00270996" w:rsidRDefault="000807CD">
            <w:pPr>
              <w:rPr>
                <w:szCs w:val="26"/>
              </w:rPr>
            </w:pPr>
            <w:r w:rsidRPr="00270996">
              <w:rPr>
                <w:szCs w:val="26"/>
              </w:rPr>
              <w:t>Chức vụ chính quyền (Trưởng khoa, Phó phòng, GV)</w:t>
            </w:r>
          </w:p>
        </w:tc>
      </w:tr>
      <w:tr w:rsidR="005B35DE" w:rsidRPr="00270996" w14:paraId="4C936DF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240FB4" w14:textId="77777777" w:rsidR="005B35DE" w:rsidRPr="00270996" w:rsidRDefault="000807CD">
            <w:pPr>
              <w:jc w:val="center"/>
              <w:rPr>
                <w:szCs w:val="26"/>
              </w:rPr>
            </w:pPr>
            <w:r w:rsidRPr="00270996">
              <w:rPr>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7B5631"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A65B8F"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135AE9" w14:textId="77777777" w:rsidR="005B35DE" w:rsidRPr="00270996" w:rsidRDefault="000807CD">
            <w:pPr>
              <w:rPr>
                <w:szCs w:val="26"/>
              </w:rPr>
            </w:pPr>
            <w:r w:rsidRPr="00270996">
              <w:rPr>
                <w:szCs w:val="26"/>
              </w:rPr>
              <w:t>Tình trạng sinh hoạt (1: Đang công tác, 0: Đã chuyển)</w:t>
            </w:r>
          </w:p>
        </w:tc>
      </w:tr>
      <w:tr w:rsidR="005B35DE" w:rsidRPr="00270996" w14:paraId="53A1EA7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ED9376" w14:textId="77777777" w:rsidR="005B35DE" w:rsidRPr="00270996" w:rsidRDefault="000807CD">
            <w:pPr>
              <w:jc w:val="center"/>
              <w:rPr>
                <w:szCs w:val="26"/>
              </w:rPr>
            </w:pPr>
            <w:r w:rsidRPr="00270996">
              <w:rPr>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EF8B3"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D7B4E9"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4405DE" w14:textId="77777777" w:rsidR="005B35DE" w:rsidRPr="00270996" w:rsidRDefault="000807CD">
            <w:pPr>
              <w:rPr>
                <w:szCs w:val="26"/>
              </w:rPr>
            </w:pPr>
            <w:r w:rsidRPr="00270996">
              <w:rPr>
                <w:szCs w:val="26"/>
              </w:rPr>
              <w:t>Thời điểm tạo hồ sơ đoàn viên</w:t>
            </w:r>
          </w:p>
        </w:tc>
      </w:tr>
    </w:tbl>
    <w:p w14:paraId="05ACC8C0" w14:textId="77777777" w:rsidR="005B35DE" w:rsidRPr="00270996" w:rsidRDefault="005B35DE">
      <w:pPr>
        <w:spacing w:after="120"/>
      </w:pPr>
    </w:p>
    <w:p w14:paraId="509E2858" w14:textId="77777777" w:rsidR="005B35DE" w:rsidRPr="00270996" w:rsidRDefault="000807CD" w:rsidP="00E2136D">
      <w:pPr>
        <w:pStyle w:val="bang1"/>
        <w:rPr>
          <w:lang w:val="vi-VN"/>
        </w:rPr>
      </w:pPr>
      <w:bookmarkStart w:id="267" w:name="_Toc240898839"/>
      <w:bookmarkStart w:id="268" w:name="_Toc242699085"/>
      <w:bookmarkStart w:id="269" w:name="_Toc243729204"/>
      <w:r w:rsidRPr="00270996">
        <w:rPr>
          <w:lang w:val="vi-VN"/>
        </w:rPr>
        <w:lastRenderedPageBreak/>
        <w:t>Bảng CATEGORIES</w:t>
      </w:r>
      <w:bookmarkEnd w:id="267"/>
      <w:bookmarkEnd w:id="268"/>
      <w:bookmarkEnd w:id="26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D8623D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7E937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EBC107"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58F4FF"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BBB11B" w14:textId="77777777" w:rsidR="005B35DE" w:rsidRPr="00270996" w:rsidRDefault="000807CD">
            <w:pPr>
              <w:jc w:val="center"/>
              <w:rPr>
                <w:szCs w:val="26"/>
              </w:rPr>
            </w:pPr>
            <w:r w:rsidRPr="00270996">
              <w:rPr>
                <w:b/>
                <w:szCs w:val="26"/>
              </w:rPr>
              <w:t>DESCRIPTION</w:t>
            </w:r>
          </w:p>
        </w:tc>
      </w:tr>
      <w:tr w:rsidR="005B35DE" w:rsidRPr="00270996" w14:paraId="4387013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8B59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AF8DD"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29E0B2"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9DDF2A" w14:textId="77777777" w:rsidR="005B35DE" w:rsidRPr="00270996" w:rsidRDefault="000807CD">
            <w:pPr>
              <w:rPr>
                <w:szCs w:val="26"/>
              </w:rPr>
            </w:pPr>
            <w:r w:rsidRPr="00270996">
              <w:rPr>
                <w:szCs w:val="26"/>
              </w:rPr>
              <w:t>Mã chuyên mục (Khóa chính, tự tăng)</w:t>
            </w:r>
          </w:p>
        </w:tc>
      </w:tr>
      <w:tr w:rsidR="005B35DE" w:rsidRPr="00270996" w14:paraId="6E3C7A7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463BE0"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73DBB6" w14:textId="77777777" w:rsidR="005B35DE" w:rsidRPr="00270996" w:rsidRDefault="000807CD">
            <w:pPr>
              <w:rPr>
                <w:szCs w:val="26"/>
              </w:rPr>
            </w:pPr>
            <w:r w:rsidRPr="00270996">
              <w:rPr>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C0BF11"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EC306" w14:textId="77777777" w:rsidR="005B35DE" w:rsidRPr="00270996" w:rsidRDefault="000807CD">
            <w:pPr>
              <w:rPr>
                <w:szCs w:val="26"/>
              </w:rPr>
            </w:pPr>
            <w:r w:rsidRPr="00270996">
              <w:rPr>
                <w:szCs w:val="26"/>
              </w:rPr>
              <w:t>Tên chuyên mục tin tức truyền thông</w:t>
            </w:r>
          </w:p>
        </w:tc>
      </w:tr>
      <w:tr w:rsidR="005B35DE" w:rsidRPr="00270996" w14:paraId="09140B8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333DC4"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D54F76"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5631BE" w14:textId="77777777" w:rsidR="005B35DE" w:rsidRPr="00270996" w:rsidRDefault="000807CD">
            <w:pPr>
              <w:rPr>
                <w:szCs w:val="26"/>
              </w:rPr>
            </w:pPr>
            <w:r w:rsidRPr="00270996">
              <w:rPr>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BF11A0" w14:textId="77777777" w:rsidR="005B35DE" w:rsidRPr="00270996" w:rsidRDefault="000807CD">
            <w:pPr>
              <w:rPr>
                <w:szCs w:val="26"/>
              </w:rPr>
            </w:pPr>
            <w:r w:rsidRPr="00270996">
              <w:rPr>
                <w:szCs w:val="26"/>
              </w:rPr>
              <w:t>Đường dẫn định danh chuẩn SEO (Duy nhất)</w:t>
            </w:r>
          </w:p>
        </w:tc>
      </w:tr>
      <w:tr w:rsidR="005B35DE" w:rsidRPr="00270996" w14:paraId="34CB2E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B232A"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0FC65" w14:textId="77777777" w:rsidR="005B35DE" w:rsidRPr="00270996" w:rsidRDefault="000807CD">
            <w:pPr>
              <w:rPr>
                <w:szCs w:val="26"/>
              </w:rPr>
            </w:pPr>
            <w:r w:rsidRPr="00270996">
              <w:rPr>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EF6503"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031861" w14:textId="77777777" w:rsidR="005B35DE" w:rsidRPr="00270996" w:rsidRDefault="000807CD">
            <w:pPr>
              <w:rPr>
                <w:szCs w:val="26"/>
              </w:rPr>
            </w:pPr>
            <w:r w:rsidRPr="00270996">
              <w:rPr>
                <w:szCs w:val="26"/>
              </w:rPr>
              <w:t>Mô tả phạm vi nội dung chuyên mục</w:t>
            </w:r>
          </w:p>
        </w:tc>
      </w:tr>
      <w:tr w:rsidR="005B35DE" w:rsidRPr="00270996" w14:paraId="0A22E9F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C31E97"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797500" w14:textId="77777777" w:rsidR="005B35DE" w:rsidRPr="00270996" w:rsidRDefault="000807CD">
            <w:pPr>
              <w:rPr>
                <w:szCs w:val="26"/>
              </w:rPr>
            </w:pPr>
            <w:r w:rsidRPr="00270996">
              <w:rPr>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8A5B6F"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E2BABD" w14:textId="77777777" w:rsidR="005B35DE" w:rsidRPr="00270996" w:rsidRDefault="000807CD">
            <w:pPr>
              <w:rPr>
                <w:szCs w:val="26"/>
              </w:rPr>
            </w:pPr>
            <w:r w:rsidRPr="00270996">
              <w:rPr>
                <w:szCs w:val="26"/>
              </w:rPr>
              <w:t>Thứ tự sắp xếp hiển thị trên Menu điều hướng</w:t>
            </w:r>
          </w:p>
        </w:tc>
      </w:tr>
      <w:tr w:rsidR="005B35DE" w:rsidRPr="00270996" w14:paraId="294C724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763B3C"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CB67D4"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B13BF"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11573B" w14:textId="77777777" w:rsidR="005B35DE" w:rsidRPr="00270996" w:rsidRDefault="000807CD">
            <w:pPr>
              <w:rPr>
                <w:szCs w:val="26"/>
              </w:rPr>
            </w:pPr>
            <w:r w:rsidRPr="00270996">
              <w:rPr>
                <w:szCs w:val="26"/>
              </w:rPr>
              <w:t>Trạng thái hiển thị (1: Bật, 0: Ẩn)</w:t>
            </w:r>
          </w:p>
        </w:tc>
      </w:tr>
      <w:tr w:rsidR="005B35DE" w:rsidRPr="00270996" w14:paraId="0AEAFD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C849AE"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BF9424"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A313B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37A612" w14:textId="77777777" w:rsidR="005B35DE" w:rsidRPr="00270996" w:rsidRDefault="000807CD">
            <w:pPr>
              <w:rPr>
                <w:szCs w:val="26"/>
              </w:rPr>
            </w:pPr>
            <w:r w:rsidRPr="00270996">
              <w:rPr>
                <w:szCs w:val="26"/>
              </w:rPr>
              <w:t>Thời điểm tạo chuyên mục</w:t>
            </w:r>
          </w:p>
        </w:tc>
      </w:tr>
    </w:tbl>
    <w:p w14:paraId="741B0FAF" w14:textId="77777777" w:rsidR="005B35DE" w:rsidRPr="00270996" w:rsidRDefault="005B35DE">
      <w:pPr>
        <w:spacing w:after="120"/>
      </w:pPr>
    </w:p>
    <w:p w14:paraId="4D359014" w14:textId="77777777" w:rsidR="005B35DE" w:rsidRPr="00270996" w:rsidRDefault="000807CD" w:rsidP="00E2136D">
      <w:pPr>
        <w:pStyle w:val="bang1"/>
        <w:rPr>
          <w:lang w:val="vi-VN"/>
        </w:rPr>
      </w:pPr>
      <w:bookmarkStart w:id="270" w:name="_Toc240898840"/>
      <w:bookmarkStart w:id="271" w:name="_Toc242699086"/>
      <w:bookmarkStart w:id="272" w:name="_Toc243729205"/>
      <w:r w:rsidRPr="00270996">
        <w:rPr>
          <w:lang w:val="vi-VN"/>
        </w:rPr>
        <w:t>Bảng ARTICLES</w:t>
      </w:r>
      <w:bookmarkEnd w:id="270"/>
      <w:bookmarkEnd w:id="271"/>
      <w:bookmarkEnd w:id="27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832F41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E53180"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A8B3FE"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0E15D5"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6837D6" w14:textId="77777777" w:rsidR="005B35DE" w:rsidRPr="00270996" w:rsidRDefault="000807CD">
            <w:pPr>
              <w:jc w:val="center"/>
              <w:rPr>
                <w:szCs w:val="26"/>
              </w:rPr>
            </w:pPr>
            <w:r w:rsidRPr="00270996">
              <w:rPr>
                <w:b/>
                <w:szCs w:val="26"/>
              </w:rPr>
              <w:t>DESCRIPTION</w:t>
            </w:r>
          </w:p>
        </w:tc>
      </w:tr>
      <w:tr w:rsidR="005B35DE" w:rsidRPr="00270996" w14:paraId="329EBB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CA1C9A" w14:textId="77777777" w:rsidR="002063E9" w:rsidRDefault="00F160A5">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B7ED0E"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0DF2E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2C3FF6" w14:textId="77777777" w:rsidR="005B35DE" w:rsidRPr="00270996" w:rsidRDefault="000807CD">
            <w:pPr>
              <w:rPr>
                <w:szCs w:val="26"/>
              </w:rPr>
            </w:pPr>
            <w:r w:rsidRPr="00270996">
              <w:rPr>
                <w:szCs w:val="26"/>
              </w:rPr>
              <w:t>Mã bài viết (Khóa chính, tự tăng)</w:t>
            </w:r>
          </w:p>
        </w:tc>
      </w:tr>
      <w:tr w:rsidR="005B35DE" w:rsidRPr="00270996" w14:paraId="107285E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8AFB95" w14:textId="77777777" w:rsidR="002063E9" w:rsidRDefault="00F160A5">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E248D1" w14:textId="77777777" w:rsidR="005B35DE" w:rsidRPr="00270996" w:rsidRDefault="000807CD">
            <w:pPr>
              <w:rPr>
                <w:szCs w:val="26"/>
              </w:rPr>
            </w:pPr>
            <w:r w:rsidRPr="00270996">
              <w:rPr>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102A8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3D5F02" w14:textId="77777777" w:rsidR="005B35DE" w:rsidRPr="00270996" w:rsidRDefault="000807CD">
            <w:pPr>
              <w:rPr>
                <w:szCs w:val="26"/>
              </w:rPr>
            </w:pPr>
            <w:r w:rsidRPr="00270996">
              <w:rPr>
                <w:szCs w:val="26"/>
              </w:rPr>
              <w:t>Khóa ngoại tham chiếu MEMBERS(MaNhanSu)</w:t>
            </w:r>
          </w:p>
        </w:tc>
      </w:tr>
      <w:tr w:rsidR="005B35DE" w:rsidRPr="00270996" w14:paraId="3F7304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87AEE9" w14:textId="77777777" w:rsidR="002063E9" w:rsidRDefault="00F160A5">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4DD8C4"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1B2E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B9A16F" w14:textId="77777777" w:rsidR="005B35DE" w:rsidRPr="00270996" w:rsidRDefault="000807CD">
            <w:pPr>
              <w:rPr>
                <w:szCs w:val="26"/>
              </w:rPr>
            </w:pPr>
            <w:r w:rsidRPr="00270996">
              <w:rPr>
                <w:szCs w:val="26"/>
              </w:rPr>
              <w:t>Khóa ngoại tham chiếu CATEGORIES(CategoryId)</w:t>
            </w:r>
          </w:p>
        </w:tc>
      </w:tr>
      <w:tr w:rsidR="005B35DE" w:rsidRPr="00270996" w14:paraId="717FAA1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8B1E09" w14:textId="77777777" w:rsidR="002063E9" w:rsidRDefault="00F160A5">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0C0DA6"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744CA2"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ACA696" w14:textId="77777777" w:rsidR="005B35DE" w:rsidRPr="00270996" w:rsidRDefault="000807CD">
            <w:pPr>
              <w:rPr>
                <w:szCs w:val="26"/>
              </w:rPr>
            </w:pPr>
            <w:r w:rsidRPr="00270996">
              <w:rPr>
                <w:szCs w:val="26"/>
              </w:rPr>
              <w:t>Tiêu đề chính của bài viết truyền thông</w:t>
            </w:r>
          </w:p>
        </w:tc>
      </w:tr>
      <w:tr w:rsidR="005B35DE" w:rsidRPr="00270996" w14:paraId="06A578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AE5B1A" w14:textId="77777777" w:rsidR="002063E9" w:rsidRDefault="00F160A5">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E9C764"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932416"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DC5B40" w14:textId="77777777" w:rsidR="005B35DE" w:rsidRPr="00270996" w:rsidRDefault="000807CD">
            <w:pPr>
              <w:rPr>
                <w:szCs w:val="26"/>
              </w:rPr>
            </w:pPr>
            <w:r w:rsidRPr="00270996">
              <w:rPr>
                <w:szCs w:val="26"/>
              </w:rPr>
              <w:t>Đường dẫn thân thiện phục vụ SEO (Duy nhất)</w:t>
            </w:r>
          </w:p>
        </w:tc>
      </w:tr>
      <w:tr w:rsidR="005B35DE" w:rsidRPr="00270996" w14:paraId="542182E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07B15A" w14:textId="77777777" w:rsidR="002063E9" w:rsidRDefault="00F160A5">
            <w: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2B7F31" w14:textId="77777777" w:rsidR="005B35DE" w:rsidRPr="00270996" w:rsidRDefault="000807CD">
            <w:pPr>
              <w:rPr>
                <w:szCs w:val="26"/>
              </w:rPr>
            </w:pPr>
            <w:r w:rsidRPr="00270996">
              <w:rPr>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B6F2B"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A47B78" w14:textId="77777777" w:rsidR="005B35DE" w:rsidRPr="00270996" w:rsidRDefault="000807CD">
            <w:pPr>
              <w:rPr>
                <w:szCs w:val="26"/>
              </w:rPr>
            </w:pPr>
            <w:r w:rsidRPr="00270996">
              <w:rPr>
                <w:szCs w:val="26"/>
              </w:rPr>
              <w:t>Đoạn văn ngắn tóm tắt nội dung chính (Lead)</w:t>
            </w:r>
          </w:p>
        </w:tc>
      </w:tr>
      <w:tr w:rsidR="005B35DE" w:rsidRPr="00270996" w14:paraId="6819D9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A8EA96" w14:textId="77777777" w:rsidR="002063E9" w:rsidRDefault="00F160A5">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3C3536"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D245B6"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C942F0" w14:textId="77777777" w:rsidR="005B35DE" w:rsidRPr="00270996" w:rsidRDefault="000807CD">
            <w:pPr>
              <w:rPr>
                <w:szCs w:val="26"/>
              </w:rPr>
            </w:pPr>
            <w:r w:rsidRPr="00270996">
              <w:rPr>
                <w:szCs w:val="26"/>
              </w:rPr>
              <w:t>Nội dung bài viết đầy đủ (Rich Text / HTML)</w:t>
            </w:r>
          </w:p>
        </w:tc>
      </w:tr>
      <w:tr w:rsidR="005B35DE" w:rsidRPr="00270996" w14:paraId="273EB3F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BF2425" w14:textId="77777777" w:rsidR="002063E9" w:rsidRDefault="00F160A5">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DA88CB" w14:textId="77777777" w:rsidR="005B35DE" w:rsidRPr="00270996" w:rsidRDefault="000807CD">
            <w:pPr>
              <w:rPr>
                <w:szCs w:val="26"/>
              </w:rPr>
            </w:pPr>
            <w:r w:rsidRPr="00270996">
              <w:rPr>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E9610"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8F8DC6" w14:textId="77777777" w:rsidR="005B35DE" w:rsidRPr="00270996" w:rsidRDefault="000807CD">
            <w:pPr>
              <w:rPr>
                <w:szCs w:val="26"/>
              </w:rPr>
            </w:pPr>
            <w:r w:rsidRPr="00270996">
              <w:rPr>
                <w:szCs w:val="26"/>
              </w:rPr>
              <w:t>Đường dẫn ảnh đại diện Thumbnail bài viết</w:t>
            </w:r>
          </w:p>
        </w:tc>
      </w:tr>
      <w:tr w:rsidR="005B35DE" w:rsidRPr="00270996" w14:paraId="3BEB9A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8B6FDD" w14:textId="77777777" w:rsidR="002063E9" w:rsidRDefault="00F160A5">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4F364C" w14:textId="77777777" w:rsidR="005B35DE" w:rsidRPr="00270996" w:rsidRDefault="000807CD">
            <w:pPr>
              <w:rPr>
                <w:szCs w:val="26"/>
              </w:rPr>
            </w:pPr>
            <w:r w:rsidRPr="00270996">
              <w:rPr>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2C040"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F62B65" w14:textId="77777777" w:rsidR="005B35DE" w:rsidRPr="00270996" w:rsidRDefault="000807CD">
            <w:pPr>
              <w:rPr>
                <w:szCs w:val="26"/>
              </w:rPr>
            </w:pPr>
            <w:r w:rsidRPr="00270996">
              <w:rPr>
                <w:szCs w:val="26"/>
              </w:rPr>
              <w:t>Bản tin Facebook Fanpage do AI tối ưu</w:t>
            </w:r>
          </w:p>
        </w:tc>
      </w:tr>
      <w:tr w:rsidR="005B35DE" w:rsidRPr="00270996" w14:paraId="0F8A77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A0A33E" w14:textId="77777777" w:rsidR="002063E9" w:rsidRDefault="00F160A5">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A359A4" w14:textId="77777777" w:rsidR="005B35DE" w:rsidRPr="00270996" w:rsidRDefault="000807CD">
            <w:pPr>
              <w:rPr>
                <w:szCs w:val="26"/>
              </w:rPr>
            </w:pPr>
            <w:r w:rsidRPr="00270996">
              <w:rPr>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2B36F"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9A6E69" w14:textId="77777777" w:rsidR="005B35DE" w:rsidRPr="00270996" w:rsidRDefault="000807CD">
            <w:pPr>
              <w:rPr>
                <w:szCs w:val="26"/>
              </w:rPr>
            </w:pPr>
            <w:r w:rsidRPr="00270996">
              <w:rPr>
                <w:szCs w:val="26"/>
              </w:rPr>
              <w:t>Nội dung tin nhắn Zalo OA do AI tạo</w:t>
            </w:r>
          </w:p>
        </w:tc>
      </w:tr>
      <w:tr w:rsidR="005B35DE" w:rsidRPr="00270996" w14:paraId="44DA0C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20F723" w14:textId="77777777" w:rsidR="002063E9" w:rsidRDefault="00F160A5">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5D341" w14:textId="77777777" w:rsidR="005B35DE" w:rsidRPr="00270996" w:rsidRDefault="000807CD">
            <w:pPr>
              <w:rPr>
                <w:szCs w:val="26"/>
              </w:rPr>
            </w:pPr>
            <w:r w:rsidRPr="00270996">
              <w:rPr>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7640C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9FD5CE" w14:textId="77777777" w:rsidR="005B35DE" w:rsidRPr="00270996" w:rsidRDefault="000807CD">
            <w:pPr>
              <w:rPr>
                <w:szCs w:val="26"/>
              </w:rPr>
            </w:pPr>
            <w:r w:rsidRPr="00270996">
              <w:rPr>
                <w:szCs w:val="26"/>
              </w:rPr>
              <w:t>Cờ đánh dấu có AI hỗ trợ tạo nội dung (1: Có, 0: Không)</w:t>
            </w:r>
          </w:p>
        </w:tc>
      </w:tr>
      <w:tr w:rsidR="005B35DE" w:rsidRPr="00270996" w14:paraId="055BDD5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20CA26" w14:textId="77777777" w:rsidR="002063E9" w:rsidRDefault="00F160A5">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F80BD8" w14:textId="77777777" w:rsidR="005B35DE" w:rsidRPr="00270996" w:rsidRDefault="000807CD">
            <w:pPr>
              <w:rPr>
                <w:szCs w:val="26"/>
              </w:rPr>
            </w:pPr>
            <w:r w:rsidRPr="00270996">
              <w:rPr>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EB10A6"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EA661A" w14:textId="77777777" w:rsidR="005B35DE" w:rsidRPr="00270996" w:rsidRDefault="000807CD">
            <w:pPr>
              <w:rPr>
                <w:szCs w:val="26"/>
              </w:rPr>
            </w:pPr>
            <w:r w:rsidRPr="00270996">
              <w:rPr>
                <w:szCs w:val="26"/>
              </w:rPr>
              <w:t>Câu lệnh Prompt gửi AI sinh nội dung bài viết</w:t>
            </w:r>
          </w:p>
        </w:tc>
      </w:tr>
      <w:tr w:rsidR="005B35DE" w:rsidRPr="00270996" w14:paraId="54348B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465F84" w14:textId="77777777" w:rsidR="002063E9" w:rsidRDefault="00F160A5">
            <w: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CB24CC"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4F516C"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F34F43" w14:textId="77777777" w:rsidR="005B35DE" w:rsidRPr="00270996" w:rsidRDefault="000807CD">
            <w:pPr>
              <w:rPr>
                <w:szCs w:val="26"/>
              </w:rPr>
            </w:pPr>
            <w:r w:rsidRPr="00270996">
              <w:rPr>
                <w:szCs w:val="26"/>
              </w:rPr>
              <w:t>Trạng thái bài: draft, pending_review, approved, published</w:t>
            </w:r>
          </w:p>
        </w:tc>
      </w:tr>
      <w:tr w:rsidR="005B35DE" w:rsidRPr="00270996" w14:paraId="66F803D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DB056D" w14:textId="77777777" w:rsidR="002063E9" w:rsidRDefault="00F160A5">
            <w: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6C18F0" w14:textId="77777777" w:rsidR="005B35DE" w:rsidRPr="00270996" w:rsidRDefault="000807CD">
            <w:pPr>
              <w:rPr>
                <w:szCs w:val="26"/>
              </w:rPr>
            </w:pPr>
            <w:r w:rsidRPr="00270996">
              <w:rPr>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05903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A96CC" w14:textId="77777777" w:rsidR="005B35DE" w:rsidRPr="00270996" w:rsidRDefault="000807CD">
            <w:pPr>
              <w:rPr>
                <w:szCs w:val="26"/>
              </w:rPr>
            </w:pPr>
            <w:r w:rsidRPr="00270996">
              <w:rPr>
                <w:szCs w:val="26"/>
              </w:rPr>
              <w:t>Tổng lượt truy cập đọc bài viết</w:t>
            </w:r>
          </w:p>
        </w:tc>
      </w:tr>
      <w:tr w:rsidR="005B35DE" w:rsidRPr="00270996" w14:paraId="510E6C9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B97434" w14:textId="77777777" w:rsidR="002063E9" w:rsidRDefault="00F160A5">
            <w: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ABC1D7" w14:textId="77777777" w:rsidR="005B35DE" w:rsidRPr="00270996" w:rsidRDefault="000807CD">
            <w:pPr>
              <w:rPr>
                <w:szCs w:val="26"/>
              </w:rPr>
            </w:pPr>
            <w:r w:rsidRPr="00270996">
              <w:rPr>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380B8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1E28C1" w14:textId="77777777" w:rsidR="005B35DE" w:rsidRPr="00270996" w:rsidRDefault="000807CD">
            <w:pPr>
              <w:rPr>
                <w:szCs w:val="26"/>
              </w:rPr>
            </w:pPr>
            <w:r w:rsidRPr="00270996">
              <w:rPr>
                <w:szCs w:val="26"/>
              </w:rPr>
              <w:t>Số lượt tương tác yêu thích bài viết</w:t>
            </w:r>
          </w:p>
        </w:tc>
      </w:tr>
      <w:tr w:rsidR="005B35DE" w:rsidRPr="00270996" w14:paraId="041234A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69066B" w14:textId="77777777" w:rsidR="002063E9" w:rsidRDefault="00F160A5">
            <w: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2812BC" w14:textId="77777777" w:rsidR="005B35DE" w:rsidRPr="00270996" w:rsidRDefault="000807CD">
            <w:pPr>
              <w:rPr>
                <w:szCs w:val="26"/>
              </w:rPr>
            </w:pPr>
            <w:r w:rsidRPr="00270996">
              <w:rPr>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63844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D734D2" w14:textId="77777777" w:rsidR="005B35DE" w:rsidRPr="00270996" w:rsidRDefault="000807CD">
            <w:pPr>
              <w:rPr>
                <w:szCs w:val="26"/>
              </w:rPr>
            </w:pPr>
            <w:r w:rsidRPr="00270996">
              <w:rPr>
                <w:szCs w:val="26"/>
              </w:rPr>
              <w:t>Số lượt vỗ tay tán thành (Clap tương tác)</w:t>
            </w:r>
          </w:p>
        </w:tc>
      </w:tr>
      <w:tr w:rsidR="005B35DE" w:rsidRPr="00270996" w14:paraId="0569136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79E43F" w14:textId="77777777" w:rsidR="002063E9" w:rsidRDefault="00F160A5">
            <w: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3623F8" w14:textId="77777777" w:rsidR="005B35DE" w:rsidRPr="00270996" w:rsidRDefault="000807CD">
            <w:pPr>
              <w:rPr>
                <w:szCs w:val="26"/>
              </w:rPr>
            </w:pPr>
            <w:r w:rsidRPr="00270996">
              <w:rPr>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0ECE3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08F343" w14:textId="77777777" w:rsidR="005B35DE" w:rsidRPr="00270996" w:rsidRDefault="000807CD">
            <w:pPr>
              <w:rPr>
                <w:szCs w:val="26"/>
              </w:rPr>
            </w:pPr>
            <w:r w:rsidRPr="00270996">
              <w:rPr>
                <w:szCs w:val="26"/>
              </w:rPr>
              <w:t>Thời điểm bài viết được phát hành công khai</w:t>
            </w:r>
          </w:p>
        </w:tc>
      </w:tr>
      <w:tr w:rsidR="005B35DE" w:rsidRPr="00270996" w14:paraId="7C11DD3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1B1E61" w14:textId="77777777" w:rsidR="002063E9" w:rsidRDefault="00F160A5">
            <w: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694AA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61B339"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256147" w14:textId="77777777" w:rsidR="005B35DE" w:rsidRPr="00270996" w:rsidRDefault="000807CD">
            <w:pPr>
              <w:rPr>
                <w:szCs w:val="26"/>
              </w:rPr>
            </w:pPr>
            <w:r w:rsidRPr="00270996">
              <w:rPr>
                <w:szCs w:val="26"/>
              </w:rPr>
              <w:t>Thời điểm bắt đầu soạn thảo bài viết</w:t>
            </w:r>
          </w:p>
        </w:tc>
      </w:tr>
      <w:tr w:rsidR="005B35DE" w:rsidRPr="00270996" w14:paraId="6D6A9B5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61AED9" w14:textId="77777777" w:rsidR="002063E9" w:rsidRDefault="00F160A5">
            <w: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7DA980" w14:textId="77777777" w:rsidR="005B35DE" w:rsidRPr="00270996" w:rsidRDefault="000807CD">
            <w:pPr>
              <w:rPr>
                <w:szCs w:val="26"/>
              </w:rPr>
            </w:pPr>
            <w:r w:rsidRPr="00270996">
              <w:rPr>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DC7834"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FC4186" w14:textId="77777777" w:rsidR="005B35DE" w:rsidRPr="00270996" w:rsidRDefault="000807CD">
            <w:pPr>
              <w:rPr>
                <w:szCs w:val="26"/>
              </w:rPr>
            </w:pPr>
            <w:r w:rsidRPr="00270996">
              <w:rPr>
                <w:szCs w:val="26"/>
              </w:rPr>
              <w:t>Thời điểm cập nhật chỉnh sửa bài viết lần cuối</w:t>
            </w:r>
          </w:p>
        </w:tc>
      </w:tr>
    </w:tbl>
    <w:p w14:paraId="2DD5C3B4" w14:textId="77777777" w:rsidR="005B35DE" w:rsidRPr="00270996" w:rsidRDefault="005B35DE">
      <w:pPr>
        <w:spacing w:after="120"/>
      </w:pPr>
    </w:p>
    <w:p w14:paraId="7CC1904D" w14:textId="77777777" w:rsidR="005B35DE" w:rsidRPr="00270996" w:rsidRDefault="000807CD" w:rsidP="00E2136D">
      <w:pPr>
        <w:pStyle w:val="bang1"/>
        <w:rPr>
          <w:lang w:val="vi-VN"/>
        </w:rPr>
      </w:pPr>
      <w:bookmarkStart w:id="273" w:name="_Toc240898841"/>
      <w:bookmarkStart w:id="274" w:name="_Toc242699087"/>
      <w:bookmarkStart w:id="275" w:name="_Toc243729206"/>
      <w:r w:rsidRPr="00270996">
        <w:rPr>
          <w:lang w:val="vi-VN"/>
        </w:rPr>
        <w:lastRenderedPageBreak/>
        <w:t>Bảng DOCUMENTS</w:t>
      </w:r>
      <w:bookmarkEnd w:id="273"/>
      <w:bookmarkEnd w:id="274"/>
      <w:bookmarkEnd w:id="27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A8D73F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C9D7DB"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6AA607"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070409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6AF031" w14:textId="77777777" w:rsidR="005B35DE" w:rsidRPr="00270996" w:rsidRDefault="000807CD">
            <w:pPr>
              <w:jc w:val="center"/>
              <w:rPr>
                <w:szCs w:val="26"/>
              </w:rPr>
            </w:pPr>
            <w:r w:rsidRPr="00270996">
              <w:rPr>
                <w:b/>
                <w:szCs w:val="26"/>
              </w:rPr>
              <w:t>DESCRIPTION</w:t>
            </w:r>
          </w:p>
        </w:tc>
      </w:tr>
      <w:tr w:rsidR="005B35DE" w:rsidRPr="00270996" w14:paraId="214CB1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A7E291"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ABA1D9" w14:textId="77777777" w:rsidR="005B35DE" w:rsidRPr="00270996" w:rsidRDefault="000807CD">
            <w:pPr>
              <w:rPr>
                <w:szCs w:val="26"/>
              </w:rPr>
            </w:pPr>
            <w:r w:rsidRPr="00270996">
              <w:rPr>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6D057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781F11" w14:textId="77777777" w:rsidR="005B35DE" w:rsidRPr="00270996" w:rsidRDefault="000807CD">
            <w:pPr>
              <w:rPr>
                <w:szCs w:val="26"/>
              </w:rPr>
            </w:pPr>
            <w:r w:rsidRPr="00270996">
              <w:rPr>
                <w:szCs w:val="26"/>
              </w:rPr>
              <w:t>Mã văn bản (Khóa chính, tự tăng)</w:t>
            </w:r>
          </w:p>
        </w:tc>
      </w:tr>
      <w:tr w:rsidR="005B35DE" w:rsidRPr="00270996" w14:paraId="78E7F1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D20FF"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F79A39" w14:textId="77777777" w:rsidR="005B35DE" w:rsidRPr="00270996" w:rsidRDefault="000807CD">
            <w:pPr>
              <w:rPr>
                <w:szCs w:val="26"/>
              </w:rPr>
            </w:pPr>
            <w:r w:rsidRPr="00270996">
              <w:rPr>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E45066"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ED5523" w14:textId="77777777" w:rsidR="005B35DE" w:rsidRPr="00270996" w:rsidRDefault="000807CD">
            <w:pPr>
              <w:rPr>
                <w:szCs w:val="26"/>
              </w:rPr>
            </w:pPr>
            <w:r w:rsidRPr="00270996">
              <w:rPr>
                <w:szCs w:val="26"/>
              </w:rPr>
              <w:t>Số hiệu văn bản (Duy nhất, VD: 1630/CV-BTG)</w:t>
            </w:r>
          </w:p>
        </w:tc>
      </w:tr>
      <w:tr w:rsidR="005B35DE" w:rsidRPr="00270996" w14:paraId="5F3A21A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329BB4"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8C4EE3"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BB361A"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1762E8" w14:textId="77777777" w:rsidR="005B35DE" w:rsidRPr="00270996" w:rsidRDefault="000807CD">
            <w:pPr>
              <w:rPr>
                <w:szCs w:val="26"/>
              </w:rPr>
            </w:pPr>
            <w:r w:rsidRPr="00270996">
              <w:rPr>
                <w:szCs w:val="26"/>
              </w:rPr>
              <w:t>Trích yếu tóm lược nội dung văn bản</w:t>
            </w:r>
          </w:p>
        </w:tc>
      </w:tr>
      <w:tr w:rsidR="005B35DE" w:rsidRPr="00270996" w14:paraId="73B445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2975BB"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966904" w14:textId="77777777" w:rsidR="005B35DE" w:rsidRPr="00270996" w:rsidRDefault="000807CD">
            <w:pPr>
              <w:rPr>
                <w:szCs w:val="26"/>
              </w:rPr>
            </w:pPr>
            <w:r w:rsidRPr="00270996">
              <w:rPr>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478F61"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543650" w14:textId="77777777" w:rsidR="005B35DE" w:rsidRPr="00270996" w:rsidRDefault="000807CD">
            <w:pPr>
              <w:rPr>
                <w:szCs w:val="26"/>
              </w:rPr>
            </w:pPr>
            <w:r w:rsidRPr="00270996">
              <w:rPr>
                <w:szCs w:val="26"/>
              </w:rPr>
              <w:t>Loại văn bản (Kế hoạch, Quyết định, Thông tri, Công văn)</w:t>
            </w:r>
          </w:p>
        </w:tc>
      </w:tr>
      <w:tr w:rsidR="005B35DE" w:rsidRPr="00270996" w14:paraId="2E899CF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E584F0"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9CB06" w14:textId="77777777" w:rsidR="005B35DE" w:rsidRPr="00270996" w:rsidRDefault="000807CD">
            <w:pPr>
              <w:rPr>
                <w:szCs w:val="26"/>
              </w:rPr>
            </w:pPr>
            <w:r w:rsidRPr="00270996">
              <w:rPr>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5E64DF"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50819F" w14:textId="77777777" w:rsidR="005B35DE" w:rsidRPr="00270996" w:rsidRDefault="000807CD">
            <w:pPr>
              <w:rPr>
                <w:szCs w:val="26"/>
              </w:rPr>
            </w:pPr>
            <w:r w:rsidRPr="00270996">
              <w:rPr>
                <w:szCs w:val="26"/>
              </w:rPr>
              <w:t>Cơ quan ban hành (LĐLĐ Tỉnh, BCH Công đoàn Trường)</w:t>
            </w:r>
          </w:p>
        </w:tc>
      </w:tr>
      <w:tr w:rsidR="005B35DE" w:rsidRPr="00270996" w14:paraId="6991396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5747EE"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F6900" w14:textId="77777777" w:rsidR="005B35DE" w:rsidRPr="00270996" w:rsidRDefault="000807CD">
            <w:pPr>
              <w:rPr>
                <w:szCs w:val="26"/>
              </w:rPr>
            </w:pPr>
            <w:r w:rsidRPr="00270996">
              <w:rPr>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1C026F"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964991" w14:textId="77777777" w:rsidR="005B35DE" w:rsidRPr="00270996" w:rsidRDefault="000807CD">
            <w:pPr>
              <w:rPr>
                <w:szCs w:val="26"/>
              </w:rPr>
            </w:pPr>
            <w:r w:rsidRPr="00270996">
              <w:rPr>
                <w:szCs w:val="26"/>
              </w:rPr>
              <w:t>Ngày ký ban hành văn bản chính thức</w:t>
            </w:r>
          </w:p>
        </w:tc>
      </w:tr>
      <w:tr w:rsidR="005B35DE" w:rsidRPr="00270996" w14:paraId="00C6329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53789"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03EEF" w14:textId="77777777" w:rsidR="005B35DE" w:rsidRPr="00270996" w:rsidRDefault="000807CD">
            <w:pPr>
              <w:rPr>
                <w:szCs w:val="26"/>
              </w:rPr>
            </w:pPr>
            <w:r w:rsidRPr="00270996">
              <w:rPr>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BB518E"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4B9BD" w14:textId="77777777" w:rsidR="005B35DE" w:rsidRPr="00270996" w:rsidRDefault="000807CD">
            <w:pPr>
              <w:rPr>
                <w:szCs w:val="26"/>
              </w:rPr>
            </w:pPr>
            <w:r w:rsidRPr="00270996">
              <w:rPr>
                <w:szCs w:val="26"/>
              </w:rPr>
              <w:t>Đường dẫn tải tệp đính kèm (PDF / DOCX)</w:t>
            </w:r>
          </w:p>
        </w:tc>
      </w:tr>
      <w:tr w:rsidR="005B35DE" w:rsidRPr="00270996" w14:paraId="67A6C63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8FCE21"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E3AAD1" w14:textId="77777777" w:rsidR="005B35DE" w:rsidRPr="00270996" w:rsidRDefault="000807CD">
            <w:pPr>
              <w:rPr>
                <w:szCs w:val="26"/>
              </w:rPr>
            </w:pPr>
            <w:r w:rsidRPr="00270996">
              <w:rPr>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1D0FA2"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ED8F7E" w14:textId="77777777" w:rsidR="005B35DE" w:rsidRPr="00270996" w:rsidRDefault="000807CD">
            <w:pPr>
              <w:rPr>
                <w:szCs w:val="26"/>
              </w:rPr>
            </w:pPr>
            <w:r w:rsidRPr="00270996">
              <w:rPr>
                <w:szCs w:val="26"/>
              </w:rPr>
              <w:t>Khóa ngoại tham chiếu MEMBERS(MaNhanSu)</w:t>
            </w:r>
          </w:p>
        </w:tc>
      </w:tr>
      <w:tr w:rsidR="005B35DE" w:rsidRPr="00270996" w14:paraId="5C713C0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0F05F9"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64DAB4"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26FC89"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B3091B" w14:textId="77777777" w:rsidR="005B35DE" w:rsidRPr="00270996" w:rsidRDefault="000807CD">
            <w:pPr>
              <w:rPr>
                <w:szCs w:val="26"/>
              </w:rPr>
            </w:pPr>
            <w:r w:rsidRPr="00270996">
              <w:rPr>
                <w:szCs w:val="26"/>
              </w:rPr>
              <w:t>Trạng thái phát hành (1: Công khai, 0: Nội bộ)</w:t>
            </w:r>
          </w:p>
        </w:tc>
      </w:tr>
      <w:tr w:rsidR="005B35DE" w:rsidRPr="00270996" w14:paraId="3B3C44D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18D5F8"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D58DD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AF6FF5"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66F7C6" w14:textId="77777777" w:rsidR="005B35DE" w:rsidRPr="00270996" w:rsidRDefault="000807CD">
            <w:pPr>
              <w:rPr>
                <w:szCs w:val="26"/>
              </w:rPr>
            </w:pPr>
            <w:r w:rsidRPr="00270996">
              <w:rPr>
                <w:szCs w:val="26"/>
              </w:rPr>
              <w:t>Thời điểm tải văn bản lên hệ thống</w:t>
            </w:r>
          </w:p>
        </w:tc>
      </w:tr>
    </w:tbl>
    <w:p w14:paraId="1228D042" w14:textId="77777777" w:rsidR="005B35DE" w:rsidRPr="00270996" w:rsidRDefault="005B35DE">
      <w:pPr>
        <w:spacing w:after="120"/>
      </w:pPr>
    </w:p>
    <w:p w14:paraId="42CA2EA5" w14:textId="77777777" w:rsidR="005B35DE" w:rsidRPr="00270996" w:rsidRDefault="000807CD" w:rsidP="00E2136D">
      <w:pPr>
        <w:pStyle w:val="bang1"/>
        <w:rPr>
          <w:lang w:val="vi-VN"/>
        </w:rPr>
      </w:pPr>
      <w:bookmarkStart w:id="276" w:name="_Toc243729207"/>
      <w:r w:rsidRPr="00A621AB">
        <w:rPr>
          <w:lang w:val="vi-VN"/>
        </w:rPr>
        <w:t>Bảng TEMPLATES (Biểu Mẫu Nghiệp Vụ Công Đoàn)</w:t>
      </w:r>
      <w:bookmarkEnd w:id="27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12ACC26B"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6C5265"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A1E075"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2CB455"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0EF3D4" w14:textId="77777777" w:rsidR="005B35DE" w:rsidRPr="00270996" w:rsidRDefault="000807CD">
            <w:pPr>
              <w:jc w:val="center"/>
              <w:rPr>
                <w:szCs w:val="26"/>
              </w:rPr>
            </w:pPr>
            <w:r w:rsidRPr="00270996">
              <w:rPr>
                <w:b/>
                <w:szCs w:val="26"/>
              </w:rPr>
              <w:t>DESCRIPTION</w:t>
            </w:r>
          </w:p>
        </w:tc>
      </w:tr>
      <w:tr w:rsidR="005B35DE" w:rsidRPr="00270996" w14:paraId="25A624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AB3168" w14:textId="77777777" w:rsidR="002E6F2E" w:rsidRDefault="00621CD3">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93258B" w14:textId="77777777" w:rsidR="002E6F2E" w:rsidRDefault="00621CD3">
            <w:r>
              <w:t>TemplateId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141944"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1A2264" w14:textId="77777777" w:rsidR="002E6F2E" w:rsidRDefault="00621CD3">
            <w:r>
              <w:t>Mã biểu mẫu (Khóa chính, tự tăng)</w:t>
            </w:r>
          </w:p>
        </w:tc>
      </w:tr>
      <w:tr w:rsidR="005B35DE" w:rsidRPr="00270996" w14:paraId="50D9667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C9A7DA" w14:textId="77777777" w:rsidR="002E6F2E" w:rsidRDefault="00621CD3">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395905" w14:textId="77777777" w:rsidR="002E6F2E" w:rsidRDefault="00621CD3">
            <w:r>
              <w:t>Title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18F45A" w14:textId="77777777" w:rsidR="002E6F2E" w:rsidRDefault="00621CD3">
            <w:r>
              <w:t>Nvarchar(250)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62EAE0" w14:textId="77777777" w:rsidR="002E6F2E" w:rsidRDefault="00621CD3">
            <w:r>
              <w:t>Tên gọi biểu mẫu nghiệp vụ công đoàn</w:t>
            </w:r>
          </w:p>
        </w:tc>
      </w:tr>
      <w:tr w:rsidR="005B35DE" w:rsidRPr="00270996" w14:paraId="2148EF5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3CF44B" w14:textId="77777777" w:rsidR="002E6F2E" w:rsidRDefault="00621CD3">
            <w: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74ADE6" w14:textId="77777777" w:rsidR="002E6F2E" w:rsidRDefault="00621CD3">
            <w:r>
              <w:t>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40236D"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9BE264" w14:textId="77777777" w:rsidR="002E6F2E" w:rsidRDefault="00621CD3">
            <w:r>
              <w:t>Ký hiệu mã số văn bản (BM-01/CĐ, BM-02/CĐ, ...)</w:t>
            </w:r>
          </w:p>
        </w:tc>
      </w:tr>
      <w:tr w:rsidR="005B35DE" w:rsidRPr="00270996" w14:paraId="4A1700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12D4B8" w14:textId="77777777" w:rsidR="002E6F2E" w:rsidRDefault="00621CD3">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7750D7" w14:textId="77777777" w:rsidR="002E6F2E" w:rsidRDefault="00621CD3">
            <w:r>
              <w:t>Category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651236"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786DBE" w14:textId="77777777" w:rsidR="002E6F2E" w:rsidRDefault="00621CD3">
            <w:r>
              <w:t>Mã phân loại chuyên mục nghiệp vụ</w:t>
            </w:r>
          </w:p>
        </w:tc>
      </w:tr>
      <w:tr w:rsidR="005B35DE" w:rsidRPr="00270996" w14:paraId="4A0775B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882AD1" w14:textId="77777777" w:rsidR="002E6F2E" w:rsidRDefault="00621CD3">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F97A6" w14:textId="77777777" w:rsidR="002E6F2E" w:rsidRDefault="00621CD3">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C9A1BA" w14:textId="77777777" w:rsidR="002E6F2E" w:rsidRDefault="00621CD3">
            <w: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4E6863" w14:textId="77777777" w:rsidR="002E6F2E" w:rsidRDefault="00621CD3">
            <w:r>
              <w:t>Tên hiển thị chuyên mục (Chế độ, Phúc lợi, ...)</w:t>
            </w:r>
          </w:p>
        </w:tc>
      </w:tr>
      <w:tr w:rsidR="005B35DE" w:rsidRPr="00270996" w14:paraId="3315D5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3B6F22" w14:textId="77777777" w:rsidR="002E6F2E" w:rsidRDefault="00621CD3">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231EAD" w14:textId="77777777" w:rsidR="002E6F2E" w:rsidRDefault="00621CD3">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5CBCF3" w14:textId="77777777" w:rsidR="002E6F2E" w:rsidRDefault="00621CD3">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C9718D" w14:textId="77777777" w:rsidR="002E6F2E" w:rsidRDefault="00621CD3">
            <w:r>
              <w:t>Mục đích sử dụng và hướng dẫn áp dụng</w:t>
            </w:r>
          </w:p>
        </w:tc>
      </w:tr>
      <w:tr w:rsidR="005B35DE" w:rsidRPr="00270996" w14:paraId="6B1E3C2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61709" w14:textId="77777777" w:rsidR="002E6F2E" w:rsidRDefault="00621CD3">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CEA975" w14:textId="77777777" w:rsidR="002E6F2E" w:rsidRDefault="00621CD3">
            <w: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7CAA4" w14:textId="77777777" w:rsidR="002E6F2E" w:rsidRDefault="00621CD3">
            <w: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35C6F4" w14:textId="77777777" w:rsidR="002E6F2E" w:rsidRDefault="00621CD3">
            <w:r>
              <w:t>Đường dẫn tệp tin đính kèm tải về (.docx, .pdf)</w:t>
            </w:r>
          </w:p>
        </w:tc>
      </w:tr>
      <w:tr w:rsidR="005B35DE" w:rsidRPr="00270996" w14:paraId="4C7EC0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F6A93F" w14:textId="77777777" w:rsidR="002E6F2E" w:rsidRDefault="00621CD3">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C779C6" w14:textId="77777777" w:rsidR="002E6F2E" w:rsidRDefault="00621CD3">
            <w:r>
              <w:t>FileSize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97A15B"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161DB6" w14:textId="77777777" w:rsidR="002E6F2E" w:rsidRDefault="00621CD3">
            <w:r>
              <w:t>Dung lượng tệp tin (VD: 45 KB)</w:t>
            </w:r>
          </w:p>
        </w:tc>
      </w:tr>
      <w:tr w:rsidR="005B35DE" w:rsidRPr="00270996" w14:paraId="0BA673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AB2812" w14:textId="77777777" w:rsidR="002E6F2E" w:rsidRDefault="00621CD3">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2CF7E9" w14:textId="77777777" w:rsidR="002E6F2E" w:rsidRDefault="00621CD3">
            <w:r>
              <w:t>DownloadsCount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2F500F"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1EFB96" w14:textId="77777777" w:rsidR="002E6F2E" w:rsidRDefault="00621CD3">
            <w:r>
              <w:t>Số lượt đoàn viên đã tải về sử dụng</w:t>
            </w:r>
          </w:p>
        </w:tc>
      </w:tr>
      <w:tr w:rsidR="005B35DE" w:rsidRPr="00270996" w14:paraId="530C8E8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A7C0F9" w14:textId="77777777" w:rsidR="002E6F2E" w:rsidRDefault="00621CD3">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A2BACB" w14:textId="77777777" w:rsidR="002E6F2E" w:rsidRDefault="00621CD3">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E4C947" w14:textId="77777777" w:rsidR="002E6F2E" w:rsidRDefault="00621CD3">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A5FDE" w14:textId="77777777" w:rsidR="002E6F2E" w:rsidRDefault="00621CD3">
            <w:r>
              <w:t>Trạng thái áp dụng (active / archived)</w:t>
            </w:r>
          </w:p>
        </w:tc>
      </w:tr>
      <w:tr w:rsidR="005B35DE" w:rsidRPr="00270996" w14:paraId="798B226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4CACE" w14:textId="77777777" w:rsidR="002E6F2E" w:rsidRDefault="00621CD3">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A4FAAE" w14:textId="77777777" w:rsidR="002E6F2E" w:rsidRDefault="00621CD3">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31C7BF"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C89865" w14:textId="77777777" w:rsidR="002E6F2E" w:rsidRDefault="00621CD3">
            <w:r>
              <w:t>Thời điểm ban hành đưa lên cổng thông tin</w:t>
            </w:r>
          </w:p>
        </w:tc>
      </w:tr>
      <w:tr w:rsidR="005B35DE" w:rsidRPr="00270996" w14:paraId="6994378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B3765F" w14:textId="77777777" w:rsidR="002E6F2E" w:rsidRDefault="00621CD3">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D11A1E" w14:textId="77777777" w:rsidR="002E6F2E" w:rsidRDefault="00621CD3">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E3B131"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1526F" w14:textId="77777777" w:rsidR="002E6F2E" w:rsidRDefault="00621CD3">
            <w:r>
              <w:t>Thời điểm cập nhật phiên bản mới nhất</w:t>
            </w:r>
          </w:p>
        </w:tc>
      </w:tr>
    </w:tbl>
    <w:p w14:paraId="76240425" w14:textId="77777777" w:rsidR="005B35DE" w:rsidRPr="00270996" w:rsidRDefault="005B35DE">
      <w:pPr>
        <w:spacing w:after="120"/>
      </w:pPr>
    </w:p>
    <w:p w14:paraId="5EBFFD2B" w14:textId="77777777" w:rsidR="005B35DE" w:rsidRPr="00270996" w:rsidRDefault="000807CD" w:rsidP="00E2136D">
      <w:pPr>
        <w:pStyle w:val="bang1"/>
        <w:rPr>
          <w:lang w:val="vi-VN"/>
        </w:rPr>
      </w:pPr>
      <w:bookmarkStart w:id="277" w:name="_Toc240898843"/>
      <w:bookmarkStart w:id="278" w:name="_Toc242699089"/>
      <w:bookmarkStart w:id="279" w:name="_Toc243729208"/>
      <w:r w:rsidRPr="00270996">
        <w:rPr>
          <w:lang w:val="vi-VN"/>
        </w:rPr>
        <w:t>Bảng SCHEDULES</w:t>
      </w:r>
      <w:bookmarkEnd w:id="277"/>
      <w:bookmarkEnd w:id="278"/>
      <w:bookmarkEnd w:id="27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411DB9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605309"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5E2FC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5B9EEB"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EC44A3" w14:textId="77777777" w:rsidR="005B35DE" w:rsidRPr="00270996" w:rsidRDefault="000807CD">
            <w:pPr>
              <w:jc w:val="center"/>
              <w:rPr>
                <w:szCs w:val="26"/>
              </w:rPr>
            </w:pPr>
            <w:r w:rsidRPr="00270996">
              <w:rPr>
                <w:b/>
                <w:szCs w:val="26"/>
              </w:rPr>
              <w:t>DESCRIPTION</w:t>
            </w:r>
          </w:p>
        </w:tc>
      </w:tr>
      <w:tr w:rsidR="005B35DE" w:rsidRPr="00270996" w14:paraId="64FCEE8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21D013"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3846EF" w14:textId="77777777" w:rsidR="005B35DE" w:rsidRPr="00270996" w:rsidRDefault="000807CD">
            <w:pPr>
              <w:rPr>
                <w:szCs w:val="26"/>
              </w:rPr>
            </w:pPr>
            <w:r w:rsidRPr="00270996">
              <w:rPr>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063D8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7343CD" w14:textId="77777777" w:rsidR="005B35DE" w:rsidRPr="00270996" w:rsidRDefault="000807CD">
            <w:pPr>
              <w:rPr>
                <w:szCs w:val="26"/>
              </w:rPr>
            </w:pPr>
            <w:r w:rsidRPr="00270996">
              <w:rPr>
                <w:szCs w:val="26"/>
              </w:rPr>
              <w:t>Mã lịch công tác (Khóa chính, tự tăng)</w:t>
            </w:r>
          </w:p>
        </w:tc>
      </w:tr>
      <w:tr w:rsidR="005B35DE" w:rsidRPr="00270996" w14:paraId="472CFF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58AAAE"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98C109"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32385B"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A8DCD6" w14:textId="77777777" w:rsidR="005B35DE" w:rsidRPr="00270996" w:rsidRDefault="000807CD">
            <w:pPr>
              <w:rPr>
                <w:szCs w:val="26"/>
              </w:rPr>
            </w:pPr>
            <w:r w:rsidRPr="00270996">
              <w:rPr>
                <w:szCs w:val="26"/>
              </w:rPr>
              <w:t>Tiêu đề cuộc họp / sự kiện công đoàn</w:t>
            </w:r>
          </w:p>
        </w:tc>
      </w:tr>
      <w:tr w:rsidR="005B35DE" w:rsidRPr="00270996" w14:paraId="496043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535BDF"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F84996" w14:textId="77777777" w:rsidR="005B35DE" w:rsidRPr="00270996" w:rsidRDefault="000807CD">
            <w:pPr>
              <w:rPr>
                <w:szCs w:val="26"/>
              </w:rPr>
            </w:pPr>
            <w:r w:rsidRPr="00270996">
              <w:rPr>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2BD596"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ADAA04" w14:textId="77777777" w:rsidR="005B35DE" w:rsidRPr="00270996" w:rsidRDefault="000807CD">
            <w:pPr>
              <w:rPr>
                <w:szCs w:val="26"/>
              </w:rPr>
            </w:pPr>
            <w:r w:rsidRPr="00270996">
              <w:rPr>
                <w:szCs w:val="26"/>
              </w:rPr>
              <w:t>Thời gian bắt đầu sự kiện</w:t>
            </w:r>
          </w:p>
        </w:tc>
      </w:tr>
      <w:tr w:rsidR="005B35DE" w:rsidRPr="00270996" w14:paraId="400A76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A3820" w14:textId="77777777" w:rsidR="005B35DE" w:rsidRPr="00270996" w:rsidRDefault="000807CD">
            <w:pPr>
              <w:jc w:val="center"/>
              <w:rPr>
                <w:szCs w:val="26"/>
              </w:rPr>
            </w:pPr>
            <w:r w:rsidRPr="00270996">
              <w:rPr>
                <w:szCs w:val="26"/>
              </w:rPr>
              <w:lastRenderedPageBreak/>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47DFA4" w14:textId="77777777" w:rsidR="005B35DE" w:rsidRPr="00270996" w:rsidRDefault="000807CD">
            <w:pPr>
              <w:rPr>
                <w:szCs w:val="26"/>
              </w:rPr>
            </w:pPr>
            <w:r w:rsidRPr="00270996">
              <w:rPr>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5B836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CBC9D3" w14:textId="77777777" w:rsidR="005B35DE" w:rsidRPr="00270996" w:rsidRDefault="000807CD">
            <w:pPr>
              <w:rPr>
                <w:szCs w:val="26"/>
              </w:rPr>
            </w:pPr>
            <w:r w:rsidRPr="00270996">
              <w:rPr>
                <w:szCs w:val="26"/>
              </w:rPr>
              <w:t>Thời gian kết thúc sự kiện</w:t>
            </w:r>
          </w:p>
        </w:tc>
      </w:tr>
      <w:tr w:rsidR="005B35DE" w:rsidRPr="00270996" w14:paraId="361F50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6648FD"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0AFB69" w14:textId="77777777" w:rsidR="005B35DE" w:rsidRPr="00270996" w:rsidRDefault="000807CD">
            <w:pPr>
              <w:rPr>
                <w:szCs w:val="26"/>
              </w:rPr>
            </w:pPr>
            <w:r w:rsidRPr="00270996">
              <w:rPr>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5BBB64"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0D9C5" w14:textId="77777777" w:rsidR="005B35DE" w:rsidRPr="00270996" w:rsidRDefault="000807CD">
            <w:pPr>
              <w:rPr>
                <w:szCs w:val="26"/>
              </w:rPr>
            </w:pPr>
            <w:r w:rsidRPr="00270996">
              <w:rPr>
                <w:szCs w:val="26"/>
              </w:rPr>
              <w:t>Địa điểm tổ chức (Hội trường, phòng họp, Online)</w:t>
            </w:r>
          </w:p>
        </w:tc>
      </w:tr>
      <w:tr w:rsidR="005B35DE" w:rsidRPr="00270996" w14:paraId="506AA3E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68DA91"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95D533" w14:textId="77777777" w:rsidR="005B35DE" w:rsidRPr="00270996" w:rsidRDefault="000807CD">
            <w:pPr>
              <w:rPr>
                <w:szCs w:val="26"/>
              </w:rPr>
            </w:pPr>
            <w:r w:rsidRPr="00270996">
              <w:rPr>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20EE4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61F116" w14:textId="77777777" w:rsidR="005B35DE" w:rsidRPr="00270996" w:rsidRDefault="000807CD">
            <w:pPr>
              <w:rPr>
                <w:szCs w:val="26"/>
              </w:rPr>
            </w:pPr>
            <w:r w:rsidRPr="00270996">
              <w:rPr>
                <w:szCs w:val="26"/>
              </w:rPr>
              <w:t>Thành phần triệu tập tham dự</w:t>
            </w:r>
          </w:p>
        </w:tc>
      </w:tr>
      <w:tr w:rsidR="005B35DE" w:rsidRPr="00270996" w14:paraId="05BFEDD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1F60CA"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D0E6DF" w14:textId="77777777" w:rsidR="005B35DE" w:rsidRPr="00270996" w:rsidRDefault="000807CD">
            <w:pPr>
              <w:rPr>
                <w:szCs w:val="26"/>
              </w:rPr>
            </w:pPr>
            <w:r w:rsidRPr="00270996">
              <w:rPr>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35C96A"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7C9729" w14:textId="77777777" w:rsidR="005B35DE" w:rsidRPr="00270996" w:rsidRDefault="000807CD">
            <w:pPr>
              <w:rPr>
                <w:szCs w:val="26"/>
              </w:rPr>
            </w:pPr>
            <w:r w:rsidRPr="00270996">
              <w:rPr>
                <w:szCs w:val="26"/>
              </w:rPr>
              <w:t>Người chủ trì cuộc họp</w:t>
            </w:r>
          </w:p>
        </w:tc>
      </w:tr>
      <w:tr w:rsidR="005B35DE" w:rsidRPr="00270996" w14:paraId="18B4A2F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133050"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31282F" w14:textId="77777777" w:rsidR="005B35DE" w:rsidRPr="00270996" w:rsidRDefault="000807CD">
            <w:pPr>
              <w:rPr>
                <w:szCs w:val="26"/>
              </w:rPr>
            </w:pPr>
            <w:r w:rsidRPr="00270996">
              <w:rPr>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F529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712C13" w14:textId="77777777" w:rsidR="005B35DE" w:rsidRPr="00270996" w:rsidRDefault="000807CD">
            <w:pPr>
              <w:rPr>
                <w:szCs w:val="26"/>
              </w:rPr>
            </w:pPr>
            <w:r w:rsidRPr="00270996">
              <w:rPr>
                <w:szCs w:val="26"/>
              </w:rPr>
              <w:t>Nội dung trọng tâm của sự kiện</w:t>
            </w:r>
          </w:p>
        </w:tc>
      </w:tr>
      <w:tr w:rsidR="005B35DE" w:rsidRPr="00270996" w14:paraId="09623A9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DD34FF"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471539" w14:textId="77777777" w:rsidR="005B35DE" w:rsidRPr="00270996" w:rsidRDefault="000807CD">
            <w:pPr>
              <w:rPr>
                <w:szCs w:val="26"/>
              </w:rPr>
            </w:pPr>
            <w:r w:rsidRPr="00270996">
              <w:rPr>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05E57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154E1" w14:textId="77777777" w:rsidR="005B35DE" w:rsidRPr="00270996" w:rsidRDefault="000807CD">
            <w:pPr>
              <w:rPr>
                <w:szCs w:val="26"/>
              </w:rPr>
            </w:pPr>
            <w:r w:rsidRPr="00270996">
              <w:rPr>
                <w:szCs w:val="26"/>
              </w:rPr>
              <w:t>Khóa ngoại tham chiếu MEMBERS(MaNhanSu)</w:t>
            </w:r>
          </w:p>
        </w:tc>
      </w:tr>
      <w:tr w:rsidR="005B35DE" w:rsidRPr="00270996" w14:paraId="0F90922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6EA0A1"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14F7EF"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8758D"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426103" w14:textId="77777777" w:rsidR="005B35DE" w:rsidRPr="00270996" w:rsidRDefault="000807CD">
            <w:pPr>
              <w:rPr>
                <w:szCs w:val="26"/>
              </w:rPr>
            </w:pPr>
            <w:r w:rsidRPr="00270996">
              <w:rPr>
                <w:szCs w:val="26"/>
              </w:rPr>
              <w:t>Trạng thái lịch: scheduled, completed, cancelled</w:t>
            </w:r>
          </w:p>
        </w:tc>
      </w:tr>
      <w:tr w:rsidR="005B35DE" w:rsidRPr="00270996" w14:paraId="352B2E0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472E8"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F90EB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B6538D"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B03697" w14:textId="77777777" w:rsidR="005B35DE" w:rsidRPr="00270996" w:rsidRDefault="000807CD">
            <w:pPr>
              <w:rPr>
                <w:szCs w:val="26"/>
              </w:rPr>
            </w:pPr>
            <w:r w:rsidRPr="00270996">
              <w:rPr>
                <w:szCs w:val="26"/>
              </w:rPr>
              <w:t>Thời điểm khởi tạo lịch công tác</w:t>
            </w:r>
          </w:p>
        </w:tc>
      </w:tr>
    </w:tbl>
    <w:p w14:paraId="5492717A" w14:textId="77777777" w:rsidR="005B35DE" w:rsidRPr="00270996" w:rsidRDefault="005B35DE">
      <w:pPr>
        <w:spacing w:after="120"/>
      </w:pPr>
    </w:p>
    <w:p w14:paraId="11183D79" w14:textId="77777777" w:rsidR="005B35DE" w:rsidRPr="00270996" w:rsidRDefault="000807CD" w:rsidP="00E2136D">
      <w:pPr>
        <w:pStyle w:val="bang1"/>
        <w:rPr>
          <w:lang w:val="vi-VN"/>
        </w:rPr>
      </w:pPr>
      <w:bookmarkStart w:id="280" w:name="_Toc240898844"/>
      <w:bookmarkStart w:id="281" w:name="_Toc242699090"/>
      <w:bookmarkStart w:id="282" w:name="_Toc243729209"/>
      <w:r w:rsidRPr="00270996">
        <w:rPr>
          <w:lang w:val="vi-VN"/>
        </w:rPr>
        <w:t>Bảng USERS</w:t>
      </w:r>
      <w:bookmarkEnd w:id="280"/>
      <w:bookmarkEnd w:id="281"/>
      <w:bookmarkEnd w:id="28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E8BA51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FB10D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C2DA2E"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390621"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ACFDA7" w14:textId="77777777" w:rsidR="005B35DE" w:rsidRPr="00270996" w:rsidRDefault="000807CD">
            <w:pPr>
              <w:jc w:val="center"/>
              <w:rPr>
                <w:szCs w:val="26"/>
              </w:rPr>
            </w:pPr>
            <w:r w:rsidRPr="00270996">
              <w:rPr>
                <w:b/>
                <w:szCs w:val="26"/>
              </w:rPr>
              <w:t>DESCRIPTION</w:t>
            </w:r>
          </w:p>
        </w:tc>
      </w:tr>
      <w:tr w:rsidR="005B35DE" w:rsidRPr="00270996" w14:paraId="51405FB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4950BF"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ABB715"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9B78A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1225F" w14:textId="77777777" w:rsidR="005B35DE" w:rsidRPr="00270996" w:rsidRDefault="000807CD">
            <w:pPr>
              <w:rPr>
                <w:szCs w:val="26"/>
              </w:rPr>
            </w:pPr>
            <w:r w:rsidRPr="00270996">
              <w:rPr>
                <w:szCs w:val="26"/>
              </w:rPr>
              <w:t>Mã tài khoản (Khóa chính, tự tăng)</w:t>
            </w:r>
          </w:p>
        </w:tc>
      </w:tr>
      <w:tr w:rsidR="005B35DE" w:rsidRPr="00270996" w14:paraId="57040B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A4DB14"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7561D0"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36305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E97A42" w14:textId="77777777" w:rsidR="005B35DE" w:rsidRPr="00270996" w:rsidRDefault="000807CD">
            <w:pPr>
              <w:rPr>
                <w:szCs w:val="26"/>
              </w:rPr>
            </w:pPr>
            <w:r w:rsidRPr="00270996">
              <w:rPr>
                <w:szCs w:val="26"/>
              </w:rPr>
              <w:t>Khóa ngoại tham chiếu MEMBERS(MaNhanSu) (Duy nhất)</w:t>
            </w:r>
          </w:p>
        </w:tc>
      </w:tr>
      <w:tr w:rsidR="005B35DE" w:rsidRPr="00270996" w14:paraId="679F9E6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2A7EBF"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4D35DC" w14:textId="77777777" w:rsidR="005B35DE" w:rsidRPr="00270996" w:rsidRDefault="000807CD">
            <w:pPr>
              <w:rPr>
                <w:szCs w:val="26"/>
              </w:rPr>
            </w:pPr>
            <w:r w:rsidRPr="00270996">
              <w:rPr>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1815E9"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0D4F15" w14:textId="77777777" w:rsidR="005B35DE" w:rsidRPr="00270996" w:rsidRDefault="000807CD">
            <w:pPr>
              <w:rPr>
                <w:szCs w:val="26"/>
              </w:rPr>
            </w:pPr>
            <w:r w:rsidRPr="00270996">
              <w:rPr>
                <w:szCs w:val="26"/>
              </w:rPr>
              <w:t>Tên đăng nhập hệ thống (Duy nhất)</w:t>
            </w:r>
          </w:p>
        </w:tc>
      </w:tr>
      <w:tr w:rsidR="005B35DE" w:rsidRPr="00270996" w14:paraId="7C0CAD0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C19EC"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CB6A66" w14:textId="77777777" w:rsidR="005B35DE" w:rsidRPr="00270996" w:rsidRDefault="000807CD">
            <w:pPr>
              <w:rPr>
                <w:szCs w:val="26"/>
              </w:rPr>
            </w:pPr>
            <w:r w:rsidRPr="00270996">
              <w:rPr>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BD81AD"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24B3A5" w14:textId="77777777" w:rsidR="005B35DE" w:rsidRPr="00270996" w:rsidRDefault="000807CD">
            <w:pPr>
              <w:rPr>
                <w:szCs w:val="26"/>
              </w:rPr>
            </w:pPr>
            <w:r w:rsidRPr="00270996">
              <w:rPr>
                <w:szCs w:val="26"/>
              </w:rPr>
              <w:t>Mật khẩu băm bảo mật (BCrypt / Argon2)</w:t>
            </w:r>
          </w:p>
        </w:tc>
      </w:tr>
      <w:tr w:rsidR="005B35DE" w:rsidRPr="00270996" w14:paraId="7AB285B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581CC7"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54A961" w14:textId="77777777" w:rsidR="005B35DE" w:rsidRPr="00270996" w:rsidRDefault="000807CD">
            <w:pPr>
              <w:rPr>
                <w:szCs w:val="26"/>
              </w:rPr>
            </w:pPr>
            <w:r w:rsidRPr="00270996">
              <w:rPr>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F2B2B9"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BF3DCC" w14:textId="77777777" w:rsidR="005B35DE" w:rsidRPr="00270996" w:rsidRDefault="000807CD">
            <w:pPr>
              <w:rPr>
                <w:szCs w:val="26"/>
              </w:rPr>
            </w:pPr>
            <w:r w:rsidRPr="00270996">
              <w:rPr>
                <w:szCs w:val="26"/>
              </w:rPr>
              <w:t>Vai trò phân quyền RBAC (Admin, Editor, Contributor)</w:t>
            </w:r>
          </w:p>
        </w:tc>
      </w:tr>
      <w:tr w:rsidR="005B35DE" w:rsidRPr="00270996" w14:paraId="24774FE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C17A34"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79EEEF" w14:textId="77777777" w:rsidR="005B35DE" w:rsidRPr="00270996" w:rsidRDefault="000807CD">
            <w:pPr>
              <w:rPr>
                <w:szCs w:val="26"/>
              </w:rPr>
            </w:pPr>
            <w:r w:rsidRPr="00270996">
              <w:rPr>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D0430E"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A95038" w14:textId="77777777" w:rsidR="005B35DE" w:rsidRPr="00270996" w:rsidRDefault="000807CD">
            <w:pPr>
              <w:rPr>
                <w:szCs w:val="26"/>
              </w:rPr>
            </w:pPr>
            <w:r w:rsidRPr="00270996">
              <w:rPr>
                <w:szCs w:val="26"/>
              </w:rPr>
              <w:t>Trạng thái tài khoản (1: Kích hoạt, 0: Khóa)</w:t>
            </w:r>
          </w:p>
        </w:tc>
      </w:tr>
      <w:tr w:rsidR="005B35DE" w:rsidRPr="00270996" w14:paraId="515BDD5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414FC6" w14:textId="77777777" w:rsidR="005B35DE" w:rsidRPr="00270996" w:rsidRDefault="000807CD">
            <w:pPr>
              <w:jc w:val="center"/>
              <w:rPr>
                <w:szCs w:val="26"/>
              </w:rPr>
            </w:pPr>
            <w:r w:rsidRPr="00270996">
              <w:rPr>
                <w:szCs w:val="26"/>
              </w:rPr>
              <w:lastRenderedPageBreak/>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9E2643" w14:textId="77777777" w:rsidR="005B35DE" w:rsidRPr="00270996" w:rsidRDefault="000807CD">
            <w:pPr>
              <w:rPr>
                <w:szCs w:val="26"/>
              </w:rPr>
            </w:pPr>
            <w:r w:rsidRPr="00270996">
              <w:rPr>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2EAF2F"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03658E" w14:textId="77777777" w:rsidR="005B35DE" w:rsidRPr="00270996" w:rsidRDefault="000807CD">
            <w:pPr>
              <w:rPr>
                <w:szCs w:val="26"/>
              </w:rPr>
            </w:pPr>
            <w:r w:rsidRPr="00270996">
              <w:rPr>
                <w:szCs w:val="26"/>
              </w:rPr>
              <w:t>Thời điểm đăng nhập hệ thống gần nhất</w:t>
            </w:r>
          </w:p>
        </w:tc>
      </w:tr>
      <w:tr w:rsidR="005B35DE" w:rsidRPr="00270996" w14:paraId="1B4DF84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481E63"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C2A17F"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A3D56"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FC890" w14:textId="77777777" w:rsidR="005B35DE" w:rsidRPr="00270996" w:rsidRDefault="000807CD">
            <w:pPr>
              <w:rPr>
                <w:szCs w:val="26"/>
              </w:rPr>
            </w:pPr>
            <w:r w:rsidRPr="00270996">
              <w:rPr>
                <w:szCs w:val="26"/>
              </w:rPr>
              <w:t>Thời điểm tạo tài khoản</w:t>
            </w:r>
          </w:p>
        </w:tc>
      </w:tr>
    </w:tbl>
    <w:p w14:paraId="1939BB72" w14:textId="77777777" w:rsidR="005B35DE" w:rsidRPr="00270996" w:rsidRDefault="005B35DE">
      <w:pPr>
        <w:spacing w:after="120"/>
      </w:pPr>
    </w:p>
    <w:p w14:paraId="56D8C91F" w14:textId="77777777" w:rsidR="005B35DE" w:rsidRPr="00270996" w:rsidRDefault="000807CD" w:rsidP="00E2136D">
      <w:pPr>
        <w:pStyle w:val="bang1"/>
        <w:rPr>
          <w:lang w:val="vi-VN"/>
        </w:rPr>
      </w:pPr>
      <w:bookmarkStart w:id="283" w:name="_Toc240898845"/>
      <w:bookmarkStart w:id="284" w:name="_Toc242699091"/>
      <w:bookmarkStart w:id="285" w:name="_Toc243729210"/>
      <w:r w:rsidRPr="00270996">
        <w:rPr>
          <w:lang w:val="vi-VN"/>
        </w:rPr>
        <w:t>Bảng ARTICLE_AUDITS</w:t>
      </w:r>
      <w:bookmarkEnd w:id="283"/>
      <w:bookmarkEnd w:id="284"/>
      <w:bookmarkEnd w:id="28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7E1BF90"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A899C1"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1F65BE"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8F01B1"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40AAB4" w14:textId="77777777" w:rsidR="005B35DE" w:rsidRPr="00270996" w:rsidRDefault="000807CD">
            <w:pPr>
              <w:jc w:val="center"/>
              <w:rPr>
                <w:szCs w:val="26"/>
              </w:rPr>
            </w:pPr>
            <w:r w:rsidRPr="00270996">
              <w:rPr>
                <w:b/>
                <w:szCs w:val="26"/>
              </w:rPr>
              <w:t>DESCRIPTION</w:t>
            </w:r>
          </w:p>
        </w:tc>
      </w:tr>
      <w:tr w:rsidR="005B35DE" w:rsidRPr="00270996" w14:paraId="15961A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7EE10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8BFB6C" w14:textId="77777777" w:rsidR="005B35DE" w:rsidRPr="00270996" w:rsidRDefault="000807CD">
            <w:pPr>
              <w:rPr>
                <w:szCs w:val="26"/>
              </w:rPr>
            </w:pPr>
            <w:r w:rsidRPr="00270996">
              <w:rPr>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39405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65345A" w14:textId="77777777" w:rsidR="005B35DE" w:rsidRPr="00270996" w:rsidRDefault="000807CD">
            <w:pPr>
              <w:rPr>
                <w:szCs w:val="26"/>
              </w:rPr>
            </w:pPr>
            <w:r w:rsidRPr="00270996">
              <w:rPr>
                <w:szCs w:val="26"/>
              </w:rPr>
              <w:t>Mã nhật ký kiểm toán (Khóa chính, tự tăng)</w:t>
            </w:r>
          </w:p>
        </w:tc>
      </w:tr>
      <w:tr w:rsidR="005B35DE" w:rsidRPr="00270996" w14:paraId="552BF18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8DA247"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9745CC"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5D924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C28318" w14:textId="77777777" w:rsidR="005B35DE" w:rsidRPr="00270996" w:rsidRDefault="000807CD">
            <w:pPr>
              <w:rPr>
                <w:szCs w:val="26"/>
              </w:rPr>
            </w:pPr>
            <w:r w:rsidRPr="00270996">
              <w:rPr>
                <w:szCs w:val="26"/>
              </w:rPr>
              <w:t>Khóa ngoại tham chiếu ARTICLES(ArticleId)</w:t>
            </w:r>
          </w:p>
        </w:tc>
      </w:tr>
      <w:tr w:rsidR="005B35DE" w:rsidRPr="00270996" w14:paraId="141DED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DCCE2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DCDA3F"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AD924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D297FE" w14:textId="77777777" w:rsidR="005B35DE" w:rsidRPr="00270996" w:rsidRDefault="000807CD">
            <w:pPr>
              <w:rPr>
                <w:szCs w:val="26"/>
              </w:rPr>
            </w:pPr>
            <w:r w:rsidRPr="00270996">
              <w:rPr>
                <w:szCs w:val="26"/>
              </w:rPr>
              <w:t>Khóa ngoại tham chiếu USERS(UserId)</w:t>
            </w:r>
          </w:p>
        </w:tc>
      </w:tr>
      <w:tr w:rsidR="005B35DE" w:rsidRPr="00270996" w14:paraId="5DEF0FC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2A35B4"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5B22B0" w14:textId="77777777" w:rsidR="005B35DE" w:rsidRPr="00270996" w:rsidRDefault="000807CD">
            <w:pPr>
              <w:rPr>
                <w:szCs w:val="26"/>
              </w:rPr>
            </w:pPr>
            <w:r w:rsidRPr="00270996">
              <w:rPr>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4EB426"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1D32B" w14:textId="77777777" w:rsidR="005B35DE" w:rsidRPr="00270996" w:rsidRDefault="000807CD">
            <w:pPr>
              <w:rPr>
                <w:szCs w:val="26"/>
              </w:rPr>
            </w:pPr>
            <w:r w:rsidRPr="00270996">
              <w:rPr>
                <w:szCs w:val="26"/>
              </w:rPr>
              <w:t>Hành động thực hiện (create, edit, approve, publish, reject)</w:t>
            </w:r>
          </w:p>
        </w:tc>
      </w:tr>
      <w:tr w:rsidR="005B35DE" w:rsidRPr="00270996" w14:paraId="240544A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3C57F9"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7C4C6" w14:textId="77777777" w:rsidR="005B35DE" w:rsidRPr="00270996" w:rsidRDefault="000807CD">
            <w:pPr>
              <w:rPr>
                <w:szCs w:val="26"/>
              </w:rPr>
            </w:pPr>
            <w:r w:rsidRPr="00270996">
              <w:rPr>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14A730"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5EAC50" w14:textId="77777777" w:rsidR="005B35DE" w:rsidRPr="00270996" w:rsidRDefault="000807CD">
            <w:pPr>
              <w:rPr>
                <w:szCs w:val="26"/>
              </w:rPr>
            </w:pPr>
            <w:r w:rsidRPr="00270996">
              <w:rPr>
                <w:szCs w:val="26"/>
              </w:rPr>
              <w:t>Trạng thái bài viết trước khi thao tác</w:t>
            </w:r>
          </w:p>
        </w:tc>
      </w:tr>
      <w:tr w:rsidR="005B35DE" w:rsidRPr="00270996" w14:paraId="518E1A8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81229"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4D9806" w14:textId="77777777" w:rsidR="005B35DE" w:rsidRPr="00270996" w:rsidRDefault="000807CD">
            <w:pPr>
              <w:rPr>
                <w:szCs w:val="26"/>
              </w:rPr>
            </w:pPr>
            <w:r w:rsidRPr="00270996">
              <w:rPr>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CDCBA9"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0AF60D" w14:textId="77777777" w:rsidR="005B35DE" w:rsidRPr="00270996" w:rsidRDefault="000807CD">
            <w:pPr>
              <w:rPr>
                <w:szCs w:val="26"/>
              </w:rPr>
            </w:pPr>
            <w:r w:rsidRPr="00270996">
              <w:rPr>
                <w:szCs w:val="26"/>
              </w:rPr>
              <w:t>Trạng thái bài viết sau khi hoàn thành thao tác</w:t>
            </w:r>
          </w:p>
        </w:tc>
      </w:tr>
      <w:tr w:rsidR="005B35DE" w:rsidRPr="00270996" w14:paraId="3D9F2E5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9C83A9"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73C356" w14:textId="77777777" w:rsidR="005B35DE" w:rsidRPr="00270996" w:rsidRDefault="000807CD">
            <w:pPr>
              <w:rPr>
                <w:szCs w:val="26"/>
              </w:rPr>
            </w:pPr>
            <w:r w:rsidRPr="00270996">
              <w:rPr>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98506"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10F54B" w14:textId="77777777" w:rsidR="005B35DE" w:rsidRPr="00270996" w:rsidRDefault="000807CD">
            <w:pPr>
              <w:rPr>
                <w:szCs w:val="26"/>
              </w:rPr>
            </w:pPr>
            <w:r w:rsidRPr="00270996">
              <w:rPr>
                <w:szCs w:val="26"/>
              </w:rPr>
              <w:t>Ghi chú ý kiến thẩm định duyệt bài</w:t>
            </w:r>
          </w:p>
        </w:tc>
      </w:tr>
      <w:tr w:rsidR="005B35DE" w:rsidRPr="00270996" w14:paraId="32ED1F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18F42"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A18DAE" w14:textId="77777777" w:rsidR="005B35DE" w:rsidRPr="00270996" w:rsidRDefault="000807CD">
            <w:pPr>
              <w:rPr>
                <w:szCs w:val="26"/>
              </w:rPr>
            </w:pPr>
            <w:r w:rsidRPr="00270996">
              <w:rPr>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C4F04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41AF41" w14:textId="77777777" w:rsidR="005B35DE" w:rsidRPr="00270996" w:rsidRDefault="000807CD">
            <w:pPr>
              <w:rPr>
                <w:szCs w:val="26"/>
              </w:rPr>
            </w:pPr>
            <w:r w:rsidRPr="00270996">
              <w:rPr>
                <w:szCs w:val="26"/>
              </w:rPr>
              <w:t>Thời điểm ghi nhận hành động kiểm toán</w:t>
            </w:r>
          </w:p>
        </w:tc>
      </w:tr>
    </w:tbl>
    <w:p w14:paraId="4DE14C8D" w14:textId="77777777" w:rsidR="005B35DE" w:rsidRPr="00270996" w:rsidRDefault="005B35DE">
      <w:pPr>
        <w:spacing w:after="120"/>
      </w:pPr>
    </w:p>
    <w:p w14:paraId="5742AA9E" w14:textId="77777777" w:rsidR="005B35DE" w:rsidRPr="00270996" w:rsidRDefault="000807CD" w:rsidP="00E2136D">
      <w:pPr>
        <w:pStyle w:val="bang1"/>
        <w:rPr>
          <w:lang w:val="vi-VN"/>
        </w:rPr>
      </w:pPr>
      <w:bookmarkStart w:id="286" w:name="_Toc240898846"/>
      <w:bookmarkStart w:id="287" w:name="_Toc242699092"/>
      <w:bookmarkStart w:id="288" w:name="_Toc243729211"/>
      <w:r w:rsidRPr="00270996">
        <w:rPr>
          <w:lang w:val="vi-VN"/>
        </w:rPr>
        <w:t>Bảng COMMENTS</w:t>
      </w:r>
      <w:bookmarkEnd w:id="286"/>
      <w:bookmarkEnd w:id="287"/>
      <w:bookmarkEnd w:id="288"/>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1A16A54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9850BB"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5DEDE5"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7C73D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74A624" w14:textId="77777777" w:rsidR="005B35DE" w:rsidRPr="00270996" w:rsidRDefault="000807CD">
            <w:pPr>
              <w:jc w:val="center"/>
              <w:rPr>
                <w:szCs w:val="26"/>
              </w:rPr>
            </w:pPr>
            <w:r w:rsidRPr="00270996">
              <w:rPr>
                <w:b/>
                <w:szCs w:val="26"/>
              </w:rPr>
              <w:t>DESCRIPTION</w:t>
            </w:r>
          </w:p>
        </w:tc>
      </w:tr>
      <w:tr w:rsidR="005B35DE" w:rsidRPr="00270996" w14:paraId="4CD2C2F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CF1B02"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4C1EDA" w14:textId="77777777" w:rsidR="005B35DE" w:rsidRPr="00270996" w:rsidRDefault="000807CD">
            <w:pPr>
              <w:rPr>
                <w:szCs w:val="26"/>
              </w:rPr>
            </w:pPr>
            <w:r w:rsidRPr="00270996">
              <w:rPr>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48663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871239" w14:textId="77777777" w:rsidR="005B35DE" w:rsidRPr="00270996" w:rsidRDefault="000807CD">
            <w:pPr>
              <w:rPr>
                <w:szCs w:val="26"/>
              </w:rPr>
            </w:pPr>
            <w:r w:rsidRPr="00270996">
              <w:rPr>
                <w:szCs w:val="26"/>
              </w:rPr>
              <w:t>Mã bình luận (Khóa chính, tự tăng)</w:t>
            </w:r>
          </w:p>
        </w:tc>
      </w:tr>
      <w:tr w:rsidR="005B35DE" w:rsidRPr="00270996" w14:paraId="7A7D811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8D4DCC"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EE786E"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8EEE5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59C23D" w14:textId="77777777" w:rsidR="005B35DE" w:rsidRPr="00270996" w:rsidRDefault="000807CD">
            <w:pPr>
              <w:rPr>
                <w:szCs w:val="26"/>
              </w:rPr>
            </w:pPr>
            <w:r w:rsidRPr="00270996">
              <w:rPr>
                <w:szCs w:val="26"/>
              </w:rPr>
              <w:t>Khóa ngoại tham chiếu ARTICLES(ArticleId)</w:t>
            </w:r>
          </w:p>
        </w:tc>
      </w:tr>
      <w:tr w:rsidR="005B35DE" w:rsidRPr="00270996" w14:paraId="3345FCE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CD3A06" w14:textId="77777777" w:rsidR="005B35DE" w:rsidRPr="00270996" w:rsidRDefault="000807CD">
            <w:pPr>
              <w:jc w:val="center"/>
              <w:rPr>
                <w:szCs w:val="26"/>
              </w:rPr>
            </w:pPr>
            <w:r w:rsidRPr="00270996">
              <w:rPr>
                <w:szCs w:val="26"/>
              </w:rP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7D1B8"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755C02"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577C3D" w14:textId="77777777" w:rsidR="005B35DE" w:rsidRPr="00270996" w:rsidRDefault="000807CD">
            <w:pPr>
              <w:rPr>
                <w:szCs w:val="26"/>
              </w:rPr>
            </w:pPr>
            <w:r w:rsidRPr="00270996">
              <w:rPr>
                <w:szCs w:val="26"/>
              </w:rPr>
              <w:t>Khóa ngoại tham chiếu MEMBERS(MaNhanSu)</w:t>
            </w:r>
          </w:p>
        </w:tc>
      </w:tr>
      <w:tr w:rsidR="005B35DE" w:rsidRPr="00270996" w14:paraId="12A37A6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036A4E"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120402"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09A1F"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953F1F" w14:textId="77777777" w:rsidR="005B35DE" w:rsidRPr="00270996" w:rsidRDefault="000807CD">
            <w:pPr>
              <w:rPr>
                <w:szCs w:val="26"/>
              </w:rPr>
            </w:pPr>
            <w:r w:rsidRPr="00270996">
              <w:rPr>
                <w:szCs w:val="26"/>
              </w:rPr>
              <w:t>Nội dung ý kiến phản hồi, đóng góp</w:t>
            </w:r>
          </w:p>
        </w:tc>
      </w:tr>
      <w:tr w:rsidR="005B35DE" w:rsidRPr="00270996" w14:paraId="03C18CC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9AA738"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0DC9DD"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5F7CF"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06F7B" w14:textId="77777777" w:rsidR="005B35DE" w:rsidRPr="00270996" w:rsidRDefault="000807CD">
            <w:pPr>
              <w:rPr>
                <w:szCs w:val="26"/>
              </w:rPr>
            </w:pPr>
            <w:r w:rsidRPr="00270996">
              <w:rPr>
                <w:szCs w:val="26"/>
              </w:rPr>
              <w:t>Trạng thái kiểm duyệt: pending, approved, hidden</w:t>
            </w:r>
          </w:p>
        </w:tc>
      </w:tr>
      <w:tr w:rsidR="005B35DE" w:rsidRPr="00270996" w14:paraId="0A31DB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41EED4"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41AA1"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2E3D46"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F17568" w14:textId="77777777" w:rsidR="005B35DE" w:rsidRPr="00270996" w:rsidRDefault="000807CD">
            <w:pPr>
              <w:rPr>
                <w:szCs w:val="26"/>
              </w:rPr>
            </w:pPr>
            <w:r w:rsidRPr="00270996">
              <w:rPr>
                <w:szCs w:val="26"/>
              </w:rPr>
              <w:t>Thời điểm gửi bình luận</w:t>
            </w:r>
          </w:p>
        </w:tc>
      </w:tr>
    </w:tbl>
    <w:p w14:paraId="35BE39E8" w14:textId="77777777" w:rsidR="005B35DE" w:rsidRPr="00270996" w:rsidRDefault="005B35DE">
      <w:pPr>
        <w:spacing w:after="120"/>
      </w:pPr>
    </w:p>
    <w:p w14:paraId="5DC0378C" w14:textId="77777777" w:rsidR="005B35DE" w:rsidRPr="00270996" w:rsidRDefault="000807CD" w:rsidP="00E2136D">
      <w:pPr>
        <w:pStyle w:val="bang1"/>
        <w:rPr>
          <w:lang w:val="vi-VN"/>
        </w:rPr>
      </w:pPr>
      <w:bookmarkStart w:id="289" w:name="_Toc240898847"/>
      <w:bookmarkStart w:id="290" w:name="_Toc242699093"/>
      <w:bookmarkStart w:id="291" w:name="_Toc243729212"/>
      <w:r w:rsidRPr="00270996">
        <w:rPr>
          <w:lang w:val="vi-VN"/>
        </w:rPr>
        <w:t>Bảng BOOKMARKS</w:t>
      </w:r>
      <w:bookmarkEnd w:id="289"/>
      <w:bookmarkEnd w:id="290"/>
      <w:bookmarkEnd w:id="291"/>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0857F2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1FCD87"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1C7B74"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B8C897"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F40C37" w14:textId="77777777" w:rsidR="005B35DE" w:rsidRPr="00270996" w:rsidRDefault="000807CD">
            <w:pPr>
              <w:jc w:val="center"/>
              <w:rPr>
                <w:szCs w:val="26"/>
              </w:rPr>
            </w:pPr>
            <w:r w:rsidRPr="00270996">
              <w:rPr>
                <w:b/>
                <w:szCs w:val="26"/>
              </w:rPr>
              <w:t>DESCRIPTION</w:t>
            </w:r>
          </w:p>
        </w:tc>
      </w:tr>
      <w:tr w:rsidR="005B35DE" w:rsidRPr="00270996" w14:paraId="0903DD4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6B1D70"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54FC40" w14:textId="77777777" w:rsidR="005B35DE" w:rsidRPr="00270996" w:rsidRDefault="000807CD">
            <w:pPr>
              <w:rPr>
                <w:szCs w:val="26"/>
              </w:rPr>
            </w:pPr>
            <w:r w:rsidRPr="00270996">
              <w:rPr>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5DDD52"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0063DC" w14:textId="77777777" w:rsidR="005B35DE" w:rsidRPr="00270996" w:rsidRDefault="000807CD">
            <w:pPr>
              <w:rPr>
                <w:szCs w:val="26"/>
              </w:rPr>
            </w:pPr>
            <w:r w:rsidRPr="00270996">
              <w:rPr>
                <w:szCs w:val="26"/>
              </w:rPr>
              <w:t>Mã dấu trang (Khóa chính, tự tăng)</w:t>
            </w:r>
          </w:p>
        </w:tc>
      </w:tr>
      <w:tr w:rsidR="005B35DE" w:rsidRPr="00270996" w14:paraId="78EA794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D4F2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E25AE4"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C5C0D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847E34" w14:textId="77777777" w:rsidR="005B35DE" w:rsidRPr="00270996" w:rsidRDefault="000807CD">
            <w:pPr>
              <w:rPr>
                <w:szCs w:val="26"/>
              </w:rPr>
            </w:pPr>
            <w:r w:rsidRPr="00270996">
              <w:rPr>
                <w:szCs w:val="26"/>
              </w:rPr>
              <w:t>Khóa ngoại tham chiếu MEMBERS(MaNhanSu)</w:t>
            </w:r>
          </w:p>
        </w:tc>
      </w:tr>
      <w:tr w:rsidR="005B35DE" w:rsidRPr="00270996" w14:paraId="585ACBF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3B0084"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8FA77D"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9309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69E3F3" w14:textId="77777777" w:rsidR="005B35DE" w:rsidRPr="00270996" w:rsidRDefault="000807CD">
            <w:pPr>
              <w:rPr>
                <w:szCs w:val="26"/>
              </w:rPr>
            </w:pPr>
            <w:r w:rsidRPr="00270996">
              <w:rPr>
                <w:szCs w:val="26"/>
              </w:rPr>
              <w:t>Khóa ngoại tham chiếu ARTICLES(ArticleId)</w:t>
            </w:r>
          </w:p>
        </w:tc>
      </w:tr>
      <w:tr w:rsidR="005B35DE" w:rsidRPr="00270996" w14:paraId="390A05B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500279"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7BAED4" w14:textId="77777777" w:rsidR="005B35DE" w:rsidRPr="00270996" w:rsidRDefault="000807CD">
            <w:pPr>
              <w:rPr>
                <w:szCs w:val="26"/>
              </w:rPr>
            </w:pPr>
            <w:r w:rsidRPr="00270996">
              <w:rPr>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EED0CE"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CD6E36" w14:textId="77777777" w:rsidR="005B35DE" w:rsidRPr="00270996" w:rsidRDefault="000807CD">
            <w:pPr>
              <w:rPr>
                <w:szCs w:val="26"/>
              </w:rPr>
            </w:pPr>
            <w:r w:rsidRPr="00270996">
              <w:rPr>
                <w:szCs w:val="26"/>
              </w:rPr>
              <w:t>Thời điểm đánh dấu lưu bài viết</w:t>
            </w:r>
          </w:p>
        </w:tc>
      </w:tr>
    </w:tbl>
    <w:p w14:paraId="508A90ED" w14:textId="77777777" w:rsidR="005B35DE" w:rsidRPr="00270996" w:rsidRDefault="005B35DE">
      <w:pPr>
        <w:spacing w:after="120"/>
      </w:pPr>
    </w:p>
    <w:p w14:paraId="6EE6C490" w14:textId="77777777" w:rsidR="005B35DE" w:rsidRPr="00270996" w:rsidRDefault="000807CD" w:rsidP="00E2136D">
      <w:pPr>
        <w:pStyle w:val="bang1"/>
        <w:rPr>
          <w:lang w:val="vi-VN"/>
        </w:rPr>
      </w:pPr>
      <w:bookmarkStart w:id="292" w:name="_Toc240898848"/>
      <w:bookmarkStart w:id="293" w:name="_Toc242699094"/>
      <w:bookmarkStart w:id="294" w:name="_Toc243729213"/>
      <w:r w:rsidRPr="00270996">
        <w:rPr>
          <w:lang w:val="vi-VN"/>
        </w:rPr>
        <w:t>Bảng WELFARE_PROGRAMS</w:t>
      </w:r>
      <w:bookmarkEnd w:id="292"/>
      <w:bookmarkEnd w:id="293"/>
      <w:bookmarkEnd w:id="294"/>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26A29F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0FBACE"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7E394B"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68BE8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61F113" w14:textId="77777777" w:rsidR="005B35DE" w:rsidRPr="00270996" w:rsidRDefault="000807CD">
            <w:pPr>
              <w:jc w:val="center"/>
              <w:rPr>
                <w:szCs w:val="26"/>
              </w:rPr>
            </w:pPr>
            <w:r w:rsidRPr="00270996">
              <w:rPr>
                <w:b/>
                <w:szCs w:val="26"/>
              </w:rPr>
              <w:t>DESCRIPTION</w:t>
            </w:r>
          </w:p>
        </w:tc>
      </w:tr>
      <w:tr w:rsidR="005B35DE" w:rsidRPr="00270996" w14:paraId="5D10A78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D7B355"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0797DF" w14:textId="77777777" w:rsidR="005B35DE" w:rsidRPr="00270996" w:rsidRDefault="000807CD">
            <w:pPr>
              <w:rPr>
                <w:szCs w:val="26"/>
              </w:rPr>
            </w:pPr>
            <w:r w:rsidRPr="00270996">
              <w:rPr>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5A099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2F0647" w14:textId="77777777" w:rsidR="005B35DE" w:rsidRPr="00270996" w:rsidRDefault="000807CD">
            <w:pPr>
              <w:rPr>
                <w:szCs w:val="26"/>
              </w:rPr>
            </w:pPr>
            <w:r w:rsidRPr="00270996">
              <w:rPr>
                <w:szCs w:val="26"/>
              </w:rPr>
              <w:t>Mã chương trình phúc lợi (Khóa chính, tự tăng)</w:t>
            </w:r>
          </w:p>
        </w:tc>
      </w:tr>
      <w:tr w:rsidR="005B35DE" w:rsidRPr="00270996" w14:paraId="7FF9722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F71EA2"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5F2915" w14:textId="77777777" w:rsidR="005B35DE" w:rsidRPr="00270996" w:rsidRDefault="000807CD">
            <w:pPr>
              <w:rPr>
                <w:szCs w:val="26"/>
              </w:rPr>
            </w:pPr>
            <w:r w:rsidRPr="00270996">
              <w:rPr>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7EA9E"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B056A9" w14:textId="77777777" w:rsidR="005B35DE" w:rsidRPr="00270996" w:rsidRDefault="000807CD">
            <w:pPr>
              <w:rPr>
                <w:szCs w:val="26"/>
              </w:rPr>
            </w:pPr>
            <w:r w:rsidRPr="00270996">
              <w:rPr>
                <w:szCs w:val="26"/>
              </w:rPr>
              <w:t>Tên chương trình chăm lo / phúc lợi công đoàn</w:t>
            </w:r>
          </w:p>
        </w:tc>
      </w:tr>
      <w:tr w:rsidR="005B35DE" w:rsidRPr="00270996" w14:paraId="2C24F75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9C229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E71913" w14:textId="77777777" w:rsidR="005B35DE" w:rsidRPr="00270996" w:rsidRDefault="000807CD">
            <w:pPr>
              <w:rPr>
                <w:szCs w:val="26"/>
              </w:rPr>
            </w:pPr>
            <w:r w:rsidRPr="00270996">
              <w:rPr>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B9C62C"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F43869" w14:textId="77777777" w:rsidR="005B35DE" w:rsidRPr="00270996" w:rsidRDefault="000807CD">
            <w:pPr>
              <w:rPr>
                <w:szCs w:val="26"/>
              </w:rPr>
            </w:pPr>
            <w:r w:rsidRPr="00270996">
              <w:rPr>
                <w:szCs w:val="26"/>
              </w:rPr>
              <w:t>Phân loại: Trợ cấp khó khăn, Học bổng, Quà Tết</w:t>
            </w:r>
          </w:p>
        </w:tc>
      </w:tr>
      <w:tr w:rsidR="005B35DE" w:rsidRPr="00270996" w14:paraId="7188029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31FE0E"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EC2812" w14:textId="77777777" w:rsidR="005B35DE" w:rsidRPr="00270996" w:rsidRDefault="000807CD">
            <w:pPr>
              <w:rPr>
                <w:szCs w:val="26"/>
              </w:rPr>
            </w:pPr>
            <w:r w:rsidRPr="00270996">
              <w:rPr>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9EADF"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44268F" w14:textId="77777777" w:rsidR="005B35DE" w:rsidRPr="00270996" w:rsidRDefault="000807CD">
            <w:pPr>
              <w:rPr>
                <w:szCs w:val="26"/>
              </w:rPr>
            </w:pPr>
            <w:r w:rsidRPr="00270996">
              <w:rPr>
                <w:szCs w:val="26"/>
              </w:rPr>
              <w:t>Định mức kinh phí dự kiến cho mỗi suất (VNĐ)</w:t>
            </w:r>
          </w:p>
        </w:tc>
      </w:tr>
      <w:tr w:rsidR="005B35DE" w:rsidRPr="00270996" w14:paraId="21FA315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D8D92A" w14:textId="77777777" w:rsidR="005B35DE" w:rsidRPr="00270996" w:rsidRDefault="000807CD">
            <w:pPr>
              <w:jc w:val="center"/>
              <w:rPr>
                <w:szCs w:val="26"/>
              </w:rPr>
            </w:pPr>
            <w:r w:rsidRPr="00270996">
              <w:rPr>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0FE69D" w14:textId="77777777" w:rsidR="005B35DE" w:rsidRPr="00270996" w:rsidRDefault="000807CD">
            <w:pPr>
              <w:rPr>
                <w:szCs w:val="26"/>
              </w:rPr>
            </w:pPr>
            <w:r w:rsidRPr="00270996">
              <w:rPr>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0F0462"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27D3EE" w14:textId="77777777" w:rsidR="005B35DE" w:rsidRPr="00270996" w:rsidRDefault="000807CD">
            <w:pPr>
              <w:rPr>
                <w:szCs w:val="26"/>
              </w:rPr>
            </w:pPr>
            <w:r w:rsidRPr="00270996">
              <w:rPr>
                <w:szCs w:val="26"/>
              </w:rPr>
              <w:t>Tiêu chí đối tượng đoàn viên được hưởng</w:t>
            </w:r>
          </w:p>
        </w:tc>
      </w:tr>
      <w:tr w:rsidR="005B35DE" w:rsidRPr="00270996" w14:paraId="23CFBFB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4DDC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FE0EEF" w14:textId="77777777" w:rsidR="005B35DE" w:rsidRPr="00270996" w:rsidRDefault="000807CD">
            <w:pPr>
              <w:rPr>
                <w:szCs w:val="26"/>
              </w:rPr>
            </w:pPr>
            <w:r w:rsidRPr="00270996">
              <w:rPr>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8FE4A1"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42CD6E" w14:textId="77777777" w:rsidR="005B35DE" w:rsidRPr="00270996" w:rsidRDefault="000807CD">
            <w:pPr>
              <w:rPr>
                <w:szCs w:val="26"/>
              </w:rPr>
            </w:pPr>
            <w:r w:rsidRPr="00270996">
              <w:rPr>
                <w:szCs w:val="26"/>
              </w:rPr>
              <w:t>Ngày bắt đầu tiếp nhận hồ sơ đề xuất</w:t>
            </w:r>
          </w:p>
        </w:tc>
      </w:tr>
      <w:tr w:rsidR="005B35DE" w:rsidRPr="00270996" w14:paraId="64A86C9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FB9A23"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5520CF" w14:textId="77777777" w:rsidR="005B35DE" w:rsidRPr="00270996" w:rsidRDefault="000807CD">
            <w:pPr>
              <w:rPr>
                <w:szCs w:val="26"/>
              </w:rPr>
            </w:pPr>
            <w:r w:rsidRPr="00270996">
              <w:rPr>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D874D9"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0785E5" w14:textId="77777777" w:rsidR="005B35DE" w:rsidRPr="00270996" w:rsidRDefault="000807CD">
            <w:pPr>
              <w:rPr>
                <w:szCs w:val="26"/>
              </w:rPr>
            </w:pPr>
            <w:r w:rsidRPr="00270996">
              <w:rPr>
                <w:szCs w:val="26"/>
              </w:rPr>
              <w:t>Ngày kết thúc tiếp nhận hồ sơ</w:t>
            </w:r>
          </w:p>
        </w:tc>
      </w:tr>
      <w:tr w:rsidR="005B35DE" w:rsidRPr="00270996" w14:paraId="5B92D1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5AEB3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FEA1AE"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8D5DFC"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5B7B38" w14:textId="77777777" w:rsidR="005B35DE" w:rsidRPr="00270996" w:rsidRDefault="000807CD">
            <w:pPr>
              <w:rPr>
                <w:szCs w:val="26"/>
              </w:rPr>
            </w:pPr>
            <w:r w:rsidRPr="00270996">
              <w:rPr>
                <w:szCs w:val="26"/>
              </w:rPr>
              <w:t>Trạng thái chương trình (1: Đang mở, 0: Đã đóng)</w:t>
            </w:r>
          </w:p>
        </w:tc>
      </w:tr>
      <w:tr w:rsidR="005B35DE" w:rsidRPr="00270996" w14:paraId="64EB02B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30536"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6BABE6"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AE9B1A"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811AB9" w14:textId="77777777" w:rsidR="005B35DE" w:rsidRPr="00270996" w:rsidRDefault="000807CD">
            <w:pPr>
              <w:rPr>
                <w:szCs w:val="26"/>
              </w:rPr>
            </w:pPr>
            <w:r w:rsidRPr="00270996">
              <w:rPr>
                <w:szCs w:val="26"/>
              </w:rPr>
              <w:t>Thời điểm khởi tạo chương trình phúc lợi</w:t>
            </w:r>
          </w:p>
        </w:tc>
      </w:tr>
    </w:tbl>
    <w:p w14:paraId="26D4530B" w14:textId="77777777" w:rsidR="005B35DE" w:rsidRPr="00270996" w:rsidRDefault="005B35DE">
      <w:pPr>
        <w:spacing w:after="120"/>
      </w:pPr>
    </w:p>
    <w:p w14:paraId="3A828CB0" w14:textId="77777777" w:rsidR="0096424B" w:rsidRPr="00270996" w:rsidRDefault="0096424B">
      <w:pPr>
        <w:spacing w:after="120"/>
      </w:pPr>
    </w:p>
    <w:p w14:paraId="3D5BFE8D" w14:textId="77777777" w:rsidR="0096424B" w:rsidRPr="00270996" w:rsidRDefault="0096424B">
      <w:pPr>
        <w:spacing w:after="120"/>
      </w:pPr>
    </w:p>
    <w:p w14:paraId="0D412D0F" w14:textId="77777777" w:rsidR="0096424B" w:rsidRPr="00270996" w:rsidRDefault="0096424B">
      <w:pPr>
        <w:spacing w:after="120"/>
      </w:pPr>
    </w:p>
    <w:p w14:paraId="186A5704" w14:textId="77777777" w:rsidR="0096424B" w:rsidRPr="00270996" w:rsidRDefault="0096424B">
      <w:pPr>
        <w:spacing w:after="120"/>
      </w:pPr>
    </w:p>
    <w:p w14:paraId="429901A1" w14:textId="77777777" w:rsidR="005B35DE" w:rsidRPr="00270996" w:rsidRDefault="000807CD" w:rsidP="00E2136D">
      <w:pPr>
        <w:pStyle w:val="bang1"/>
        <w:rPr>
          <w:lang w:val="vi-VN"/>
        </w:rPr>
      </w:pPr>
      <w:bookmarkStart w:id="295" w:name="_Toc243729214"/>
      <w:r w:rsidRPr="00A621AB">
        <w:rPr>
          <w:lang w:val="vi-VN"/>
        </w:rPr>
        <w:t>Bảng WELFARE_CATEGORIES (Danh Mục Phân Loại Chế Độ Chăm Lo Phúc Lợi)</w:t>
      </w:r>
      <w:bookmarkEnd w:id="29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577918B"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E05AC7"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073D3C"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C528CD"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BB1093" w14:textId="77777777" w:rsidR="005B35DE" w:rsidRPr="00270996" w:rsidRDefault="000807CD">
            <w:pPr>
              <w:jc w:val="center"/>
              <w:rPr>
                <w:szCs w:val="26"/>
              </w:rPr>
            </w:pPr>
            <w:r w:rsidRPr="00270996">
              <w:rPr>
                <w:b/>
                <w:szCs w:val="26"/>
              </w:rPr>
              <w:t>DESCRIPTION</w:t>
            </w:r>
          </w:p>
        </w:tc>
      </w:tr>
      <w:tr w:rsidR="005B35DE" w:rsidRPr="00270996" w14:paraId="488005F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177FE7" w14:textId="77777777" w:rsidR="002E6F2E" w:rsidRDefault="00621CD3">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9284CE" w14:textId="77777777" w:rsidR="002E6F2E" w:rsidRDefault="00621CD3">
            <w: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FD9C0A"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8173B" w14:textId="77777777" w:rsidR="002E6F2E" w:rsidRDefault="00621CD3">
            <w:r>
              <w:t>Mã danh mục chế độ chăm lo (Khóa chính, tự tăng)</w:t>
            </w:r>
          </w:p>
        </w:tc>
      </w:tr>
      <w:tr w:rsidR="005B35DE" w:rsidRPr="00270996" w14:paraId="4F372F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7235F6" w14:textId="77777777" w:rsidR="002E6F2E" w:rsidRDefault="00621CD3">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8D1F05" w14:textId="77777777" w:rsidR="002E6F2E" w:rsidRDefault="00621CD3">
            <w:r>
              <w:t>CategoryCode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EBD803"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CAB2B8" w14:textId="77777777" w:rsidR="002E6F2E" w:rsidRDefault="00621CD3">
            <w:r>
              <w:t>Ký hiệu mã nhóm (THAI_SAN, KHO_KHAN, HOC_BONG, TET...)</w:t>
            </w:r>
          </w:p>
        </w:tc>
      </w:tr>
      <w:tr w:rsidR="005B35DE" w:rsidRPr="00270996" w14:paraId="66953D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285E50" w14:textId="77777777" w:rsidR="002E6F2E" w:rsidRDefault="00621CD3">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B6E2FB" w14:textId="77777777" w:rsidR="002E6F2E" w:rsidRDefault="00621CD3">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2E6857" w14:textId="77777777" w:rsidR="002E6F2E" w:rsidRDefault="00621CD3">
            <w: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658B14" w14:textId="77777777" w:rsidR="002E6F2E" w:rsidRDefault="00621CD3">
            <w:r>
              <w:t>Tên nhóm chế độ chính sách chăm lo phúc lợi</w:t>
            </w:r>
          </w:p>
        </w:tc>
      </w:tr>
      <w:tr w:rsidR="005B35DE" w:rsidRPr="00270996" w14:paraId="0C4323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76A29E" w14:textId="77777777" w:rsidR="002E6F2E" w:rsidRDefault="00621CD3">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494D3C" w14:textId="77777777" w:rsidR="002E6F2E" w:rsidRDefault="00621CD3">
            <w:r>
              <w:t>IconClass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24B55C" w14:textId="77777777" w:rsidR="002E6F2E" w:rsidRDefault="00621CD3">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4E7DF7" w14:textId="77777777" w:rsidR="002E6F2E" w:rsidRDefault="00621CD3">
            <w:r>
              <w:t>Lớp biểu tượng FontAwesome hiển thị trên cổng thông tin</w:t>
            </w:r>
          </w:p>
        </w:tc>
      </w:tr>
      <w:tr w:rsidR="005B35DE" w:rsidRPr="00270996" w14:paraId="5E8DB7C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B9CFB" w14:textId="77777777" w:rsidR="002E6F2E" w:rsidRDefault="00621CD3">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81FE75" w14:textId="77777777" w:rsidR="002E6F2E" w:rsidRDefault="00621CD3">
            <w:r>
              <w:t>BadgeColor</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0BADF7" w14:textId="77777777" w:rsidR="002E6F2E" w:rsidRDefault="00621CD3">
            <w:r>
              <w:t>Varchar(30)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D9FF0" w14:textId="77777777" w:rsidR="002E6F2E" w:rsidRDefault="00621CD3">
            <w:r>
              <w:t>Mã màu nhận diện giao diện thẻ chương trình</w:t>
            </w:r>
          </w:p>
        </w:tc>
      </w:tr>
      <w:tr w:rsidR="005B35DE" w:rsidRPr="00270996" w14:paraId="05FCA1A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CFC486" w14:textId="77777777" w:rsidR="002E6F2E" w:rsidRDefault="00621CD3">
            <w: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B33F38" w14:textId="77777777" w:rsidR="002E6F2E" w:rsidRDefault="00621CD3">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8D089B" w14:textId="77777777" w:rsidR="002E6F2E" w:rsidRDefault="00621CD3">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90042A" w14:textId="77777777" w:rsidR="002E6F2E" w:rsidRDefault="00621CD3">
            <w:r>
              <w:t>Mục đích, căn cứ quy định và đối tượng công đoàn</w:t>
            </w:r>
          </w:p>
        </w:tc>
      </w:tr>
      <w:tr w:rsidR="005B35DE" w:rsidRPr="00270996" w14:paraId="0E2BD87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D1D703" w14:textId="77777777" w:rsidR="002E6F2E" w:rsidRDefault="00621CD3">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325E0A" w14:textId="77777777" w:rsidR="002E6F2E" w:rsidRDefault="00621CD3">
            <w:r>
              <w:t>DisplayOrder</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4E7835" w14:textId="77777777" w:rsidR="002E6F2E" w:rsidRDefault="00621CD3">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66432D" w14:textId="77777777" w:rsidR="002E6F2E" w:rsidRDefault="00621CD3">
            <w:r>
              <w:t>Thứ tự ưu tiên sắp xếp hiển thị trên trang</w:t>
            </w:r>
          </w:p>
        </w:tc>
      </w:tr>
      <w:tr w:rsidR="005B35DE" w:rsidRPr="00270996" w14:paraId="514673C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1CDD4C" w14:textId="77777777" w:rsidR="002E6F2E" w:rsidRDefault="00621CD3">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6274B1" w14:textId="77777777" w:rsidR="002E6F2E" w:rsidRDefault="00621CD3">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237A19" w14:textId="77777777" w:rsidR="002E6F2E" w:rsidRDefault="00621CD3">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0FFC15" w14:textId="77777777" w:rsidR="002E6F2E" w:rsidRDefault="00621CD3">
            <w:r>
              <w:t>Trạng thái áp dụng (active / inactive)</w:t>
            </w:r>
          </w:p>
        </w:tc>
      </w:tr>
      <w:tr w:rsidR="005B35DE" w:rsidRPr="00270996" w14:paraId="4F6CB3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D4F523" w14:textId="77777777" w:rsidR="002E6F2E" w:rsidRDefault="00621CD3">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CCF0A6" w14:textId="77777777" w:rsidR="002E6F2E" w:rsidRDefault="00621CD3">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8B4E0"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7F9B12" w14:textId="77777777" w:rsidR="002E6F2E" w:rsidRDefault="00621CD3">
            <w:r>
              <w:t>Thời điểm ban hành danh mục chính sách</w:t>
            </w:r>
          </w:p>
        </w:tc>
      </w:tr>
      <w:tr w:rsidR="005B35DE" w:rsidRPr="00270996" w14:paraId="28E340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35127B" w14:textId="77777777" w:rsidR="002E6F2E" w:rsidRDefault="00621CD3">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12BDC4" w14:textId="77777777" w:rsidR="002E6F2E" w:rsidRDefault="00621CD3">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06F42D" w14:textId="77777777" w:rsidR="002E6F2E" w:rsidRDefault="00621CD3">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2325E" w14:textId="77777777" w:rsidR="002E6F2E" w:rsidRDefault="00621CD3">
            <w:r>
              <w:t>Thời điểm cập nhật thông tin phiên bản mới nhất</w:t>
            </w:r>
          </w:p>
        </w:tc>
      </w:tr>
    </w:tbl>
    <w:p w14:paraId="311D0EE3" w14:textId="77777777" w:rsidR="005B35DE" w:rsidRPr="00270996" w:rsidRDefault="005B35DE">
      <w:pPr>
        <w:spacing w:after="120"/>
      </w:pPr>
    </w:p>
    <w:p w14:paraId="42D0DDFA" w14:textId="77777777" w:rsidR="00E16249" w:rsidRPr="00270996" w:rsidRDefault="00E16249">
      <w:pPr>
        <w:spacing w:after="120"/>
      </w:pPr>
    </w:p>
    <w:p w14:paraId="61E08C8C" w14:textId="77777777" w:rsidR="0096424B" w:rsidRPr="00270996" w:rsidRDefault="0096424B">
      <w:pPr>
        <w:spacing w:after="120"/>
      </w:pPr>
    </w:p>
    <w:p w14:paraId="7E7CB0B2" w14:textId="77777777" w:rsidR="0096424B" w:rsidRPr="00270996" w:rsidRDefault="0096424B">
      <w:pPr>
        <w:spacing w:after="120"/>
      </w:pPr>
    </w:p>
    <w:p w14:paraId="109394B4" w14:textId="77777777" w:rsidR="005B35DE" w:rsidRPr="00270996" w:rsidRDefault="000807CD" w:rsidP="00E2136D">
      <w:pPr>
        <w:pStyle w:val="bang1"/>
        <w:rPr>
          <w:lang w:val="vi-VN"/>
        </w:rPr>
      </w:pPr>
      <w:bookmarkStart w:id="296" w:name="_Toc240898850"/>
      <w:bookmarkStart w:id="297" w:name="_Toc242699096"/>
      <w:bookmarkStart w:id="298" w:name="_Toc243729215"/>
      <w:r w:rsidRPr="00270996">
        <w:rPr>
          <w:lang w:val="vi-VN"/>
        </w:rPr>
        <w:t>Bảng INBOX_FEEDBACK</w:t>
      </w:r>
      <w:bookmarkEnd w:id="296"/>
      <w:bookmarkEnd w:id="297"/>
      <w:bookmarkEnd w:id="298"/>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3D2687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BC7092"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3746D7"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A5699E"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D19F21" w14:textId="77777777" w:rsidR="005B35DE" w:rsidRPr="00270996" w:rsidRDefault="000807CD">
            <w:pPr>
              <w:jc w:val="center"/>
              <w:rPr>
                <w:szCs w:val="26"/>
              </w:rPr>
            </w:pPr>
            <w:r w:rsidRPr="00270996">
              <w:rPr>
                <w:b/>
                <w:szCs w:val="26"/>
              </w:rPr>
              <w:t>DESCRIPTION</w:t>
            </w:r>
          </w:p>
        </w:tc>
      </w:tr>
      <w:tr w:rsidR="005B35DE" w:rsidRPr="00270996" w14:paraId="33C00F2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FE6EE7"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F16D4F" w14:textId="77777777" w:rsidR="005B35DE" w:rsidRPr="00270996" w:rsidRDefault="000807CD">
            <w:pPr>
              <w:rPr>
                <w:szCs w:val="26"/>
              </w:rPr>
            </w:pPr>
            <w:r w:rsidRPr="00270996">
              <w:rPr>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FB3DE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378DA" w14:textId="77777777" w:rsidR="005B35DE" w:rsidRPr="00270996" w:rsidRDefault="000807CD">
            <w:pPr>
              <w:rPr>
                <w:szCs w:val="26"/>
              </w:rPr>
            </w:pPr>
            <w:r w:rsidRPr="00270996">
              <w:rPr>
                <w:szCs w:val="26"/>
              </w:rPr>
              <w:t>Mã thư góp ý phản ánh (Khóa chính, tự tăng)</w:t>
            </w:r>
          </w:p>
        </w:tc>
      </w:tr>
      <w:tr w:rsidR="005B35DE" w:rsidRPr="00270996" w14:paraId="0EC3F8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12EBDD"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EF782A" w14:textId="77777777" w:rsidR="005B35DE" w:rsidRPr="00270996" w:rsidRDefault="000807CD">
            <w:pPr>
              <w:rPr>
                <w:szCs w:val="26"/>
              </w:rPr>
            </w:pPr>
            <w:r w:rsidRPr="00270996">
              <w:rPr>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E1DF43"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3EFEDB" w14:textId="77777777" w:rsidR="005B35DE" w:rsidRPr="00270996" w:rsidRDefault="000807CD">
            <w:pPr>
              <w:rPr>
                <w:szCs w:val="26"/>
              </w:rPr>
            </w:pPr>
            <w:r w:rsidRPr="00270996">
              <w:rPr>
                <w:szCs w:val="26"/>
              </w:rPr>
              <w:t>Họ và tên người gửi ý kiến phản ánh</w:t>
            </w:r>
          </w:p>
        </w:tc>
      </w:tr>
      <w:tr w:rsidR="005B35DE" w:rsidRPr="00270996" w14:paraId="45502C8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21BB72"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20AF93"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FC65DB"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DC5906" w14:textId="77777777" w:rsidR="005B35DE" w:rsidRPr="00270996" w:rsidRDefault="000807CD">
            <w:pPr>
              <w:rPr>
                <w:szCs w:val="26"/>
              </w:rPr>
            </w:pPr>
            <w:r w:rsidRPr="00270996">
              <w:rPr>
                <w:szCs w:val="26"/>
              </w:rPr>
              <w:t>Địa chỉ email liên hệ người gửi</w:t>
            </w:r>
          </w:p>
        </w:tc>
      </w:tr>
      <w:tr w:rsidR="005B35DE" w:rsidRPr="00270996" w14:paraId="33C8E7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C9C9E2"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52A077"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E2EC5D"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92A4CC" w14:textId="77777777" w:rsidR="005B35DE" w:rsidRPr="00270996" w:rsidRDefault="000807CD">
            <w:pPr>
              <w:rPr>
                <w:szCs w:val="26"/>
              </w:rPr>
            </w:pPr>
            <w:r w:rsidRPr="00270996">
              <w:rPr>
                <w:szCs w:val="26"/>
              </w:rPr>
              <w:t>Tiêu đề nội dung góp ý phản ánh</w:t>
            </w:r>
          </w:p>
        </w:tc>
      </w:tr>
      <w:tr w:rsidR="005B35DE" w:rsidRPr="00270996" w14:paraId="678C55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52AA04"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512C14"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14BFD3"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0FE335" w14:textId="77777777" w:rsidR="005B35DE" w:rsidRPr="00270996" w:rsidRDefault="000807CD">
            <w:pPr>
              <w:rPr>
                <w:szCs w:val="26"/>
              </w:rPr>
            </w:pPr>
            <w:r w:rsidRPr="00270996">
              <w:rPr>
                <w:szCs w:val="26"/>
              </w:rPr>
              <w:t>Nội dung thư phản ánh kiến nghị</w:t>
            </w:r>
          </w:p>
        </w:tc>
      </w:tr>
      <w:tr w:rsidR="005B35DE" w:rsidRPr="00270996" w14:paraId="2551AD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B04349"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120DBA"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A579F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454AC1" w14:textId="77777777" w:rsidR="005B35DE" w:rsidRPr="00270996" w:rsidRDefault="000807CD">
            <w:pPr>
              <w:rPr>
                <w:szCs w:val="26"/>
              </w:rPr>
            </w:pPr>
            <w:r w:rsidRPr="00270996">
              <w:rPr>
                <w:szCs w:val="26"/>
              </w:rPr>
              <w:t>Tình trạng xử lý: unread, in_progress, resolved</w:t>
            </w:r>
          </w:p>
        </w:tc>
      </w:tr>
      <w:tr w:rsidR="005B35DE" w:rsidRPr="00270996" w14:paraId="118030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712421"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83EDB1" w14:textId="77777777" w:rsidR="005B35DE" w:rsidRPr="00270996" w:rsidRDefault="000807CD">
            <w:pPr>
              <w:rPr>
                <w:szCs w:val="26"/>
              </w:rPr>
            </w:pPr>
            <w:r w:rsidRPr="00270996">
              <w:rPr>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4261C4"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AD541A" w14:textId="77777777" w:rsidR="005B35DE" w:rsidRPr="00270996" w:rsidRDefault="000807CD">
            <w:pPr>
              <w:rPr>
                <w:szCs w:val="26"/>
              </w:rPr>
            </w:pPr>
            <w:r w:rsidRPr="00270996">
              <w:rPr>
                <w:szCs w:val="26"/>
              </w:rPr>
              <w:t>Ý kiến phản hồi chính thức từ BCH Công đoàn</w:t>
            </w:r>
          </w:p>
        </w:tc>
      </w:tr>
      <w:tr w:rsidR="005B35DE" w:rsidRPr="00270996" w14:paraId="1FF4C3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C7FA09" w14:textId="77777777" w:rsidR="005B35DE" w:rsidRPr="00270996" w:rsidRDefault="000807CD">
            <w:pPr>
              <w:jc w:val="center"/>
              <w:rPr>
                <w:szCs w:val="26"/>
              </w:rPr>
            </w:pPr>
            <w:r w:rsidRPr="00270996">
              <w:rPr>
                <w:szCs w:val="26"/>
              </w:rPr>
              <w:lastRenderedPageBreak/>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D035F5" w14:textId="77777777" w:rsidR="005B35DE" w:rsidRPr="00270996" w:rsidRDefault="000807CD">
            <w:pPr>
              <w:rPr>
                <w:szCs w:val="26"/>
              </w:rPr>
            </w:pPr>
            <w:r w:rsidRPr="00270996">
              <w:rPr>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B30098"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ACC84" w14:textId="77777777" w:rsidR="005B35DE" w:rsidRPr="00270996" w:rsidRDefault="000807CD">
            <w:pPr>
              <w:rPr>
                <w:szCs w:val="26"/>
              </w:rPr>
            </w:pPr>
            <w:r w:rsidRPr="00270996">
              <w:rPr>
                <w:szCs w:val="26"/>
              </w:rPr>
              <w:t>Thời điểm gửi thư vào hòm thư góp ý</w:t>
            </w:r>
          </w:p>
        </w:tc>
      </w:tr>
    </w:tbl>
    <w:p w14:paraId="0BF0DD1C" w14:textId="77777777" w:rsidR="00971E10" w:rsidRPr="00270996" w:rsidRDefault="00971E10">
      <w:pPr>
        <w:spacing w:after="120"/>
      </w:pPr>
      <w:r w:rsidRPr="00270996">
        <w:br w:type="page"/>
      </w:r>
    </w:p>
    <w:p w14:paraId="325F3864" w14:textId="77777777" w:rsidR="000D3B2A" w:rsidRPr="00270996" w:rsidRDefault="000A167E">
      <w:pPr>
        <w:pStyle w:val="m1a"/>
      </w:pPr>
      <w:bookmarkStart w:id="299" w:name="_Toc242703617"/>
      <w:bookmarkStart w:id="300" w:name="_Toc243729137"/>
      <w:r w:rsidRPr="00270996">
        <w:lastRenderedPageBreak/>
        <w:t>CÀI ĐẶT, THỰC NGHIỆM VÀ DEMO KẾT QUẢ HỆ THỐNG</w:t>
      </w:r>
      <w:bookmarkEnd w:id="299"/>
      <w:bookmarkEnd w:id="300"/>
    </w:p>
    <w:p w14:paraId="0A03172B" w14:textId="77777777" w:rsidR="000D3B2A" w:rsidRPr="00270996" w:rsidRDefault="000A167E">
      <w:pPr>
        <w:pStyle w:val="m2"/>
      </w:pPr>
      <w:bookmarkStart w:id="301" w:name="_Toc242698997"/>
      <w:bookmarkStart w:id="302" w:name="_Toc242703618"/>
      <w:bookmarkStart w:id="303" w:name="_Toc243729138"/>
      <w:r w:rsidRPr="00270996">
        <w:t>Demo Chức năng Cổng Thông Tin Công Chúng &amp; Đoàn Viên (Public Portal)</w:t>
      </w:r>
      <w:bookmarkEnd w:id="301"/>
      <w:bookmarkEnd w:id="302"/>
      <w:bookmarkEnd w:id="303"/>
    </w:p>
    <w:p w14:paraId="339C80FF" w14:textId="77777777" w:rsidR="000D3B2A" w:rsidRPr="00270996" w:rsidRDefault="000A167E">
      <w:pPr>
        <w:pStyle w:val="nd"/>
      </w:pPr>
      <w:r w:rsidRPr="00270996">
        <w:t>Cổng thông tin công chúng được thiết kế chuẩn nhận diện thương hiệu TDMU, tương thích đa thiết bị và cung cấp đầy đủ thông tin hoạt động công đoàn:</w:t>
      </w:r>
    </w:p>
    <w:p w14:paraId="160D8F34" w14:textId="77777777" w:rsidR="000D3B2A" w:rsidRPr="00270996" w:rsidRDefault="000A167E">
      <w:pPr>
        <w:pStyle w:val="m3"/>
      </w:pPr>
      <w:bookmarkStart w:id="304" w:name="_Toc242698998"/>
      <w:bookmarkStart w:id="305" w:name="_Toc242703619"/>
      <w:bookmarkStart w:id="306" w:name="_Toc243729139"/>
      <w:r w:rsidRPr="00270996">
        <w:t>Trang chủ Cổng thông tin Công đoàn TDMU</w:t>
      </w:r>
      <w:bookmarkEnd w:id="304"/>
      <w:bookmarkEnd w:id="305"/>
      <w:bookmarkEnd w:id="306"/>
    </w:p>
    <w:p w14:paraId="213B8C31" w14:textId="77777777" w:rsidR="000D3B2A" w:rsidRPr="00270996" w:rsidRDefault="000A167E">
      <w:pPr>
        <w:pStyle w:val="nd"/>
      </w:pPr>
      <w:r w:rsidRPr="00270996">
        <w:t>Giao diện trang chủ hiển thị tiêu đề nhận diện thương hiệu, menu điều hướng, banner sự kiện nổi bật và danh sách tin tức phong trào mới nhất:</w:t>
      </w:r>
    </w:p>
    <w:p w14:paraId="047E0687" w14:textId="77777777" w:rsidR="000D3B2A" w:rsidRPr="00270996" w:rsidRDefault="000A167E">
      <w:pPr>
        <w:spacing w:before="120" w:after="60"/>
        <w:jc w:val="center"/>
      </w:pPr>
      <w:r w:rsidRPr="00270996">
        <w:drawing>
          <wp:inline distT="0" distB="0" distL="0" distR="0" wp14:anchorId="719ABB7D" wp14:editId="5817ADD5">
            <wp:extent cx="5220000" cy="2745632"/>
            <wp:effectExtent l="0" t="0" r="0" b="0"/>
            <wp:docPr id="2122299614" name="Picture 21222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220000" cy="2745632"/>
                    </a:xfrm>
                    <a:prstGeom prst="rect">
                      <a:avLst/>
                    </a:prstGeom>
                  </pic:spPr>
                </pic:pic>
              </a:graphicData>
            </a:graphic>
          </wp:inline>
        </w:drawing>
      </w:r>
    </w:p>
    <w:p w14:paraId="71CD0A89" w14:textId="77777777" w:rsidR="000D3B2A" w:rsidRPr="00AC6ACA" w:rsidRDefault="000A167E" w:rsidP="00AC6ACA">
      <w:pPr>
        <w:pStyle w:val="hinh1"/>
        <w:spacing w:before="40" w:after="160"/>
        <w:rPr>
          <w:lang w:val="vi-VN"/>
        </w:rPr>
      </w:pPr>
      <w:bookmarkStart w:id="307" w:name="_Toc242699040"/>
      <w:bookmarkStart w:id="308" w:name="_Toc243729174"/>
      <w:r w:rsidRPr="00270996">
        <w:rPr>
          <w:lang w:val="vi-VN"/>
        </w:rPr>
        <w:t>Trang chủ – Header nhận diện thương hiệu TDMU, Menu điều hướng và Banner sự kiện</w:t>
      </w:r>
      <w:bookmarkEnd w:id="307"/>
      <w:bookmarkEnd w:id="308"/>
    </w:p>
    <w:p w14:paraId="621A0B06" w14:textId="77777777" w:rsidR="000D3B2A" w:rsidRPr="00270996" w:rsidRDefault="000A167E">
      <w:pPr>
        <w:pStyle w:val="m3"/>
      </w:pPr>
      <w:bookmarkStart w:id="309" w:name="_Toc242699000"/>
      <w:bookmarkStart w:id="310" w:name="_Toc242703621"/>
      <w:bookmarkStart w:id="311" w:name="_Toc243729140"/>
      <w:r w:rsidRPr="00270996">
        <w:t>Phân hệ Tin tức &amp; Sự kiện phong trào</w:t>
      </w:r>
      <w:bookmarkEnd w:id="309"/>
      <w:bookmarkEnd w:id="310"/>
      <w:bookmarkEnd w:id="311"/>
    </w:p>
    <w:p w14:paraId="1C25DCB1" w14:textId="77777777" w:rsidR="000D3B2A" w:rsidRPr="00270996" w:rsidRDefault="000A167E">
      <w:pPr>
        <w:pStyle w:val="nd"/>
      </w:pPr>
      <w:r w:rsidRPr="00270996">
        <w:t>Giao diện tin tức hỗ trợ tìm kiếm toàn văn và lọc bài viết đa chiều theo 5 chuyên mục phong trào:</w:t>
      </w:r>
    </w:p>
    <w:p w14:paraId="73904146" w14:textId="77777777" w:rsidR="000D3B2A" w:rsidRPr="00270996" w:rsidRDefault="000A167E">
      <w:pPr>
        <w:spacing w:before="120" w:after="60"/>
        <w:jc w:val="center"/>
      </w:pPr>
      <w:r w:rsidRPr="00270996">
        <w:drawing>
          <wp:inline distT="0" distB="0" distL="0" distR="0" wp14:anchorId="3520DF3F" wp14:editId="49214256">
            <wp:extent cx="5220000" cy="2745632"/>
            <wp:effectExtent l="0" t="0" r="0" b="0"/>
            <wp:docPr id="2122299619" name="Picture 212229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20000" cy="2745632"/>
                    </a:xfrm>
                    <a:prstGeom prst="rect">
                      <a:avLst/>
                    </a:prstGeom>
                  </pic:spPr>
                </pic:pic>
              </a:graphicData>
            </a:graphic>
          </wp:inline>
        </w:drawing>
      </w:r>
    </w:p>
    <w:p w14:paraId="00250582" w14:textId="77777777" w:rsidR="000D3B2A" w:rsidRPr="00270996" w:rsidRDefault="000A167E">
      <w:pPr>
        <w:pStyle w:val="hinh1"/>
        <w:spacing w:before="40" w:after="160"/>
        <w:rPr>
          <w:lang w:val="vi-VN"/>
        </w:rPr>
      </w:pPr>
      <w:bookmarkStart w:id="312" w:name="_Toc242699044"/>
      <w:bookmarkStart w:id="313" w:name="_Toc243729175"/>
      <w:r w:rsidRPr="00270996">
        <w:rPr>
          <w:lang w:val="vi-VN"/>
        </w:rPr>
        <w:lastRenderedPageBreak/>
        <w:t>Phân hệ Tin tức – Bộ lọc bài viết theo chuyên mục và thanh tìm kiếm toàn văn</w:t>
      </w:r>
      <w:bookmarkEnd w:id="312"/>
      <w:bookmarkEnd w:id="313"/>
    </w:p>
    <w:p w14:paraId="2750EF12" w14:textId="77777777" w:rsidR="000D3B2A" w:rsidRPr="00270996" w:rsidRDefault="000A167E">
      <w:pPr>
        <w:pStyle w:val="nd"/>
      </w:pPr>
      <w:r w:rsidRPr="00270996">
        <w:t>Danh sách bài viết được bố trí theo dạng thẻ (Card Layout) trực quan kèm ảnh đại diện và thông tin trích yếu:</w:t>
      </w:r>
    </w:p>
    <w:p w14:paraId="66F04AC6" w14:textId="77777777" w:rsidR="000D3B2A" w:rsidRPr="00270996" w:rsidRDefault="000A167E">
      <w:pPr>
        <w:pStyle w:val="m3"/>
      </w:pPr>
      <w:bookmarkStart w:id="314" w:name="_Toc242699001"/>
      <w:bookmarkStart w:id="315" w:name="_Toc242703622"/>
      <w:bookmarkStart w:id="316" w:name="_Toc243729141"/>
      <w:r w:rsidRPr="00270996">
        <w:t>Trang Chi tiết bài viết &amp; Tương tác độc giả</w:t>
      </w:r>
      <w:bookmarkEnd w:id="314"/>
      <w:bookmarkEnd w:id="315"/>
      <w:bookmarkEnd w:id="316"/>
    </w:p>
    <w:p w14:paraId="2B716FDD" w14:textId="77777777" w:rsidR="000D3B2A" w:rsidRPr="00270996" w:rsidRDefault="000A167E">
      <w:pPr>
        <w:pStyle w:val="nd"/>
      </w:pPr>
      <w:r w:rsidRPr="00270996">
        <w:t>Trang chi tiết bài viết hiển thị đầy đủ tiêu đề, đoạn mở đầu Sapo, toàn văn nội dung và tệp tài liệu đính kèm:</w:t>
      </w:r>
    </w:p>
    <w:p w14:paraId="39DD3446" w14:textId="77777777" w:rsidR="000D3B2A" w:rsidRPr="00270996" w:rsidRDefault="000A167E">
      <w:pPr>
        <w:spacing w:before="120" w:after="60"/>
        <w:jc w:val="center"/>
      </w:pPr>
      <w:r w:rsidRPr="00270996">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762B23BD" w14:textId="77777777" w:rsidR="000D3B2A" w:rsidRPr="00270996" w:rsidRDefault="000A167E">
      <w:pPr>
        <w:pStyle w:val="hinh1"/>
        <w:spacing w:before="40" w:after="160"/>
        <w:rPr>
          <w:lang w:val="vi-VN"/>
        </w:rPr>
      </w:pPr>
      <w:bookmarkStart w:id="317" w:name="_Toc242699046"/>
      <w:bookmarkStart w:id="318" w:name="_Toc243729176"/>
      <w:r w:rsidRPr="00270996">
        <w:rPr>
          <w:lang w:val="vi-VN"/>
        </w:rPr>
        <w:t>Trang Chi tiết bài viết – Toàn văn nội dung, ảnh sự kiện và tài liệu đính kèm</w:t>
      </w:r>
      <w:bookmarkEnd w:id="317"/>
      <w:bookmarkEnd w:id="318"/>
    </w:p>
    <w:p w14:paraId="70070058" w14:textId="77777777" w:rsidR="000D3B2A" w:rsidRPr="00270996" w:rsidRDefault="000A167E">
      <w:pPr>
        <w:pStyle w:val="m3"/>
      </w:pPr>
      <w:bookmarkStart w:id="319" w:name="_Toc242699002"/>
      <w:bookmarkStart w:id="320" w:name="_Toc242703623"/>
      <w:bookmarkStart w:id="321" w:name="_Toc243729142"/>
      <w:r w:rsidRPr="00270996">
        <w:t>Kho Văn bản pháp quy &amp; Kho Biểu mẫu điện tử</w:t>
      </w:r>
      <w:bookmarkEnd w:id="319"/>
      <w:bookmarkEnd w:id="320"/>
      <w:bookmarkEnd w:id="321"/>
    </w:p>
    <w:p w14:paraId="57A52561" w14:textId="77777777" w:rsidR="000D3B2A" w:rsidRPr="00270996" w:rsidRDefault="000A167E">
      <w:pPr>
        <w:pStyle w:val="nd"/>
      </w:pPr>
      <w:r w:rsidRPr="00270996">
        <w:t>Kho văn bản pháp quy cung cấp bộ lọc theo loại văn bản và hỗ trợ tải xuống tệp PDF scan chính thức:</w:t>
      </w:r>
    </w:p>
    <w:p w14:paraId="7597EC5A" w14:textId="77777777" w:rsidR="000D3B2A" w:rsidRPr="00270996" w:rsidRDefault="000A167E">
      <w:pPr>
        <w:spacing w:before="120" w:after="60"/>
        <w:jc w:val="center"/>
      </w:pPr>
      <w:r w:rsidRPr="00270996">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60532B09" w14:textId="77777777" w:rsidR="000D3B2A" w:rsidRPr="00270996" w:rsidRDefault="000A167E" w:rsidP="00A53F59">
      <w:pPr>
        <w:pStyle w:val="hinh1"/>
        <w:spacing w:before="40" w:after="160"/>
        <w:rPr>
          <w:lang w:val="vi-VN"/>
        </w:rPr>
      </w:pPr>
      <w:bookmarkStart w:id="322" w:name="_Toc242699048"/>
      <w:bookmarkStart w:id="323" w:name="_Toc243729177"/>
      <w:r w:rsidRPr="00270996">
        <w:rPr>
          <w:lang w:val="vi-VN"/>
        </w:rPr>
        <w:lastRenderedPageBreak/>
        <w:t>Kho Văn bản pháp quy – Bộ lọc loại văn bản và chức năng tải file PDF scan</w:t>
      </w:r>
      <w:bookmarkEnd w:id="322"/>
      <w:bookmarkEnd w:id="323"/>
    </w:p>
    <w:p w14:paraId="71A6D94D" w14:textId="77777777" w:rsidR="000D3B2A" w:rsidRPr="00270996" w:rsidRDefault="000A167E">
      <w:pPr>
        <w:pStyle w:val="nd"/>
      </w:pPr>
      <w:r w:rsidRPr="00270996">
        <w:t>Kho biểu mẫu điện tử lưu trữ danh mục biểu mẫu nghiệp vụ chuẩn hóa cho đoàn viên tra cứu và tải về sử dụng:</w:t>
      </w:r>
    </w:p>
    <w:p w14:paraId="28EB416E" w14:textId="77777777" w:rsidR="000D3B2A" w:rsidRPr="00270996" w:rsidRDefault="000A167E">
      <w:pPr>
        <w:spacing w:before="120" w:after="60"/>
        <w:jc w:val="center"/>
      </w:pPr>
      <w:r w:rsidRPr="00270996">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6439E683" w14:textId="77777777" w:rsidR="000D3B2A" w:rsidRPr="00270996" w:rsidRDefault="000A167E">
      <w:pPr>
        <w:pStyle w:val="hinh1"/>
        <w:spacing w:before="40" w:after="160"/>
        <w:rPr>
          <w:lang w:val="vi-VN"/>
        </w:rPr>
      </w:pPr>
      <w:bookmarkStart w:id="324" w:name="_Toc242699050"/>
      <w:bookmarkStart w:id="325" w:name="_Toc243729178"/>
      <w:r w:rsidRPr="00270996">
        <w:rPr>
          <w:lang w:val="vi-VN"/>
        </w:rPr>
        <w:t>Kho Biểu mẫu điện tử – Danh mục biểu mẫu nghiệp vụ công đoàn cho đoàn viên tải về</w:t>
      </w:r>
      <w:bookmarkEnd w:id="324"/>
      <w:bookmarkEnd w:id="325"/>
    </w:p>
    <w:p w14:paraId="1C4D095B" w14:textId="77777777" w:rsidR="000D3B2A" w:rsidRPr="00270996" w:rsidRDefault="000A167E">
      <w:pPr>
        <w:pStyle w:val="m3"/>
      </w:pPr>
      <w:bookmarkStart w:id="326" w:name="_Toc243729143"/>
      <w:r>
        <w:t>Phân hệ Chính sách Chăm lo &amp; Phúc lợi Đoàn viên</w:t>
      </w:r>
      <w:bookmarkEnd w:id="326"/>
    </w:p>
    <w:p w14:paraId="526CB2C3" w14:textId="77777777" w:rsidR="000D3B2A" w:rsidRPr="00270996" w:rsidRDefault="000A167E">
      <w:pPr>
        <w:pStyle w:val="nd"/>
      </w:pPr>
      <w:r>
        <w:t>Phân hệ chính sách chăm lo công khai toàn bộ các chương trình phúc lợi, chế độ hỗ trợ đoàn viên và cung cấp đường dẫn tải biểu mẫu nghiệp vụ chuẩn (.docx) để hoàn tất thủ tục qua Tổ Công đoàn cơ sở.</w:t>
      </w:r>
    </w:p>
    <w:p w14:paraId="2F12C05A" w14:textId="77777777" w:rsidR="000D3B2A" w:rsidRPr="00270996" w:rsidRDefault="000A167E">
      <w:pPr>
        <w:spacing w:before="120" w:after="60"/>
        <w:jc w:val="center"/>
      </w:pPr>
      <w:r w:rsidRPr="00270996">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7D6A0A8B" w14:textId="77777777" w:rsidR="000D3B2A" w:rsidRPr="00270996" w:rsidRDefault="000A167E" w:rsidP="00270996">
      <w:pPr>
        <w:pStyle w:val="hinh1"/>
        <w:spacing w:before="40" w:after="160"/>
        <w:rPr>
          <w:lang w:val="vi-VN"/>
        </w:rPr>
      </w:pPr>
      <w:bookmarkStart w:id="327" w:name="_Toc243729179"/>
      <w:r w:rsidRPr="00A621AB">
        <w:rPr>
          <w:lang w:val="vi-VN"/>
        </w:rPr>
        <w:t>Hình 4.6: Phân hệ Chính sách Chăm lo &amp; Phúc lợi – Công khai các chương trình hỗ trợ đoàn viên</w:t>
      </w:r>
      <w:bookmarkEnd w:id="327"/>
    </w:p>
    <w:p w14:paraId="68236C22" w14:textId="77777777" w:rsidR="000D3B2A" w:rsidRPr="00270996" w:rsidRDefault="000A167E">
      <w:pPr>
        <w:pStyle w:val="nd"/>
      </w:pPr>
      <w:r w:rsidRPr="00270996">
        <w:lastRenderedPageBreak/>
        <w:t>Biểu mẫu gửi ý kiến nguyện vọng hỗ trợ đoàn viên gửi thông tin phản ánh về chế độ chính sách với tùy chọn ẩn danh:</w:t>
      </w:r>
    </w:p>
    <w:p w14:paraId="31F83516" w14:textId="77777777" w:rsidR="000D3B2A" w:rsidRPr="00270996" w:rsidRDefault="00DD65B0">
      <w:pPr>
        <w:spacing w:before="120" w:after="60"/>
        <w:jc w:val="center"/>
      </w:pPr>
      <w:r w:rsidRPr="00270996">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36"/>
                    <a:stretch>
                      <a:fillRect/>
                    </a:stretch>
                  </pic:blipFill>
                  <pic:spPr>
                    <a:xfrm>
                      <a:off x="0" y="0"/>
                      <a:ext cx="5761990" cy="2811780"/>
                    </a:xfrm>
                    <a:prstGeom prst="rect">
                      <a:avLst/>
                    </a:prstGeom>
                  </pic:spPr>
                </pic:pic>
              </a:graphicData>
            </a:graphic>
          </wp:inline>
        </w:drawing>
      </w:r>
    </w:p>
    <w:p w14:paraId="1A195394" w14:textId="77777777" w:rsidR="000D3B2A" w:rsidRPr="00270996" w:rsidRDefault="000A167E">
      <w:pPr>
        <w:pStyle w:val="hinh1"/>
        <w:spacing w:before="40" w:after="160"/>
        <w:rPr>
          <w:lang w:val="vi-VN"/>
        </w:rPr>
      </w:pPr>
      <w:bookmarkStart w:id="328" w:name="_Toc242699054"/>
      <w:bookmarkStart w:id="329" w:name="_Toc243729180"/>
      <w:r w:rsidRPr="00270996">
        <w:rPr>
          <w:lang w:val="vi-VN"/>
        </w:rPr>
        <w:t>Form Gửi ý kiến nguyện vọng đoàn viên – Hỗ trợ gửi thông tin phản ánh và tùy chọn gửi ẩn danh</w:t>
      </w:r>
      <w:bookmarkEnd w:id="328"/>
      <w:bookmarkEnd w:id="329"/>
    </w:p>
    <w:p w14:paraId="58A80C49" w14:textId="77777777" w:rsidR="000D3B2A" w:rsidRPr="00270996" w:rsidRDefault="000A167E">
      <w:pPr>
        <w:pStyle w:val="m2"/>
      </w:pPr>
      <w:bookmarkStart w:id="330" w:name="_Toc242699005"/>
      <w:bookmarkStart w:id="331" w:name="_Toc242703626"/>
      <w:bookmarkStart w:id="332" w:name="_Toc243729144"/>
      <w:r w:rsidRPr="00270996">
        <w:t>Demo Chức năng Phân hệ Quản Trị Hệ Thống (Admin CMS &amp; AI Studio)</w:t>
      </w:r>
      <w:bookmarkEnd w:id="330"/>
      <w:bookmarkEnd w:id="331"/>
      <w:bookmarkEnd w:id="332"/>
    </w:p>
    <w:p w14:paraId="41EC3D36" w14:textId="77777777" w:rsidR="000D3B2A" w:rsidRPr="00270996" w:rsidRDefault="000A167E">
      <w:pPr>
        <w:pStyle w:val="nd"/>
      </w:pPr>
      <w:r w:rsidRPr="00270996">
        <w:t>Phân hệ quản trị (Admin CMS) là trung tâm điều hành toàn bộ quy trình biên tập, kiểm duyệt, xuất bản nội dung và quản lý nghiệp vụ công đoàn:</w:t>
      </w:r>
    </w:p>
    <w:p w14:paraId="1EF521A7" w14:textId="77777777" w:rsidR="000D3B2A" w:rsidRPr="00270996" w:rsidRDefault="000A167E">
      <w:pPr>
        <w:pStyle w:val="m3"/>
      </w:pPr>
      <w:bookmarkStart w:id="333" w:name="_Toc242699006"/>
      <w:bookmarkStart w:id="334" w:name="_Toc242703627"/>
      <w:bookmarkStart w:id="335" w:name="_Toc243729145"/>
      <w:r w:rsidRPr="00270996">
        <w:t>Bảng Điều Hành Tổng Quan (Admin Dashboard)</w:t>
      </w:r>
      <w:bookmarkEnd w:id="333"/>
      <w:bookmarkEnd w:id="334"/>
      <w:bookmarkEnd w:id="335"/>
    </w:p>
    <w:p w14:paraId="3D18BFC3" w14:textId="77777777" w:rsidR="000D3B2A" w:rsidRPr="00270996" w:rsidRDefault="000A167E">
      <w:pPr>
        <w:pStyle w:val="nd"/>
      </w:pPr>
      <w:r w:rsidRPr="00270996">
        <w:t>Bảng điều hành trung tâm trực quan hóa 4 chỉ số KPI vòng đời nội dung và hàng đợi bài viết chờ phê duyệt:</w:t>
      </w:r>
    </w:p>
    <w:p w14:paraId="7981693D" w14:textId="77777777" w:rsidR="000D3B2A" w:rsidRPr="00270996" w:rsidRDefault="000A167E">
      <w:pPr>
        <w:spacing w:before="120" w:after="60"/>
        <w:jc w:val="center"/>
      </w:pPr>
      <w:r w:rsidRPr="00270996">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74AF3B59" w14:textId="77777777" w:rsidR="000D3B2A" w:rsidRPr="00270996" w:rsidRDefault="000A167E">
      <w:pPr>
        <w:pStyle w:val="hinh1"/>
        <w:spacing w:before="40" w:after="160"/>
        <w:rPr>
          <w:lang w:val="vi-VN"/>
        </w:rPr>
      </w:pPr>
      <w:bookmarkStart w:id="336" w:name="_Toc242699055"/>
      <w:bookmarkStart w:id="337" w:name="_Toc243729181"/>
      <w:r w:rsidRPr="00270996">
        <w:rPr>
          <w:lang w:val="vi-VN"/>
        </w:rPr>
        <w:t>Bảng Điều Hành – 4 chỉ số KPI vòng đời nội dung và Hàng đợi phê duyệt</w:t>
      </w:r>
      <w:bookmarkEnd w:id="336"/>
      <w:bookmarkEnd w:id="337"/>
    </w:p>
    <w:p w14:paraId="0184BEA5" w14:textId="77777777" w:rsidR="000D3B2A" w:rsidRPr="00270996" w:rsidRDefault="000A167E">
      <w:pPr>
        <w:pStyle w:val="m3"/>
      </w:pPr>
      <w:bookmarkStart w:id="338" w:name="_Toc242699007"/>
      <w:bookmarkStart w:id="339" w:name="_Toc242703628"/>
      <w:bookmarkStart w:id="340" w:name="_Toc243729146"/>
      <w:r w:rsidRPr="00270996">
        <w:lastRenderedPageBreak/>
        <w:t>Quản Lý Tin Tức &amp; Hàng Đợi Kiểm Duyệt Bài Viết</w:t>
      </w:r>
      <w:bookmarkEnd w:id="338"/>
      <w:bookmarkEnd w:id="339"/>
      <w:bookmarkEnd w:id="340"/>
    </w:p>
    <w:p w14:paraId="5C92766A" w14:textId="77777777" w:rsidR="000D3B2A" w:rsidRPr="00270996" w:rsidRDefault="000A167E">
      <w:pPr>
        <w:pStyle w:val="nd"/>
      </w:pPr>
      <w:r w:rsidRPr="00270996">
        <w:t>Giao diện quản lý tin tức tập trung toàn bộ bài viết, hỗ trợ lọc trạng thái và thực hiện các thao tác duyệt, sửa, xóa hoặc khôi phục:</w:t>
      </w:r>
    </w:p>
    <w:p w14:paraId="79D59C5E" w14:textId="77777777" w:rsidR="000D3B2A" w:rsidRPr="00270996" w:rsidRDefault="000A167E">
      <w:pPr>
        <w:spacing w:before="120" w:after="60"/>
        <w:jc w:val="center"/>
      </w:pPr>
      <w:r w:rsidRPr="00270996">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12DCC1FB" w14:textId="77777777" w:rsidR="000D3B2A" w:rsidRPr="00270996" w:rsidRDefault="000A167E">
      <w:pPr>
        <w:pStyle w:val="hinh1"/>
        <w:spacing w:before="40" w:after="160"/>
        <w:rPr>
          <w:lang w:val="vi-VN"/>
        </w:rPr>
      </w:pPr>
      <w:bookmarkStart w:id="341" w:name="_Toc242699056"/>
      <w:bookmarkStart w:id="342" w:name="_Toc243729182"/>
      <w:r w:rsidRPr="00270996">
        <w:rPr>
          <w:lang w:val="vi-VN"/>
        </w:rPr>
        <w:t>Quản Lý Tin Tức – Danh sách bài viết toàn hệ thống với bộ lọc trạng thái và các tác vụ</w:t>
      </w:r>
      <w:bookmarkEnd w:id="341"/>
      <w:bookmarkEnd w:id="342"/>
    </w:p>
    <w:p w14:paraId="3A0A692A" w14:textId="77777777" w:rsidR="000D3B2A" w:rsidRPr="00270996" w:rsidRDefault="000A167E">
      <w:pPr>
        <w:pStyle w:val="m3"/>
      </w:pPr>
      <w:bookmarkStart w:id="343" w:name="_Toc242699008"/>
      <w:bookmarkStart w:id="344" w:name="_Toc242703629"/>
      <w:bookmarkStart w:id="345" w:name="_Toc243729147"/>
      <w:r w:rsidRPr="00270996">
        <w:t>Phòng Biên Tập Đa Kênh AI Studio &amp; Trợ Lý AI Copilot</w:t>
      </w:r>
      <w:bookmarkEnd w:id="343"/>
      <w:bookmarkEnd w:id="344"/>
      <w:bookmarkEnd w:id="345"/>
    </w:p>
    <w:p>
      <w:pPr>
        <w:pStyle w:val="nd"/>
      </w:pPr>
      <w:r>
        <w:t>Phòng Biên Tập Đa Kênh (AI Studio) là tính năng trọng tâm và nổi bật nhất của hệ thống, được thiết kế nhằm giải quyết trực tiếp khó khăn của cán bộ công đoàn kiêm nhiệm trong việc viết tin bài truyền thông. Giao diện tích hợp liền mạch giữa trình soạn thảo văn bản phong phú (Rich Text Editor), tủ quản lý bản thảo và bảng điều khiển Trợ lý AI Copilot:</w:t>
      </w:r>
    </w:p>
    <w:p w14:paraId="3C7145D4" w14:textId="77777777" w:rsidR="000D3B2A" w:rsidRPr="00270996" w:rsidRDefault="00F5433E">
      <w:pPr>
        <w:spacing w:before="120" w:after="60"/>
        <w:jc w:val="center"/>
      </w:pPr>
      <w:r w:rsidRPr="00270996">
        <w:drawing>
          <wp:inline distT="0" distB="0" distL="0" distR="0" wp14:anchorId="66F124FB" wp14:editId="1562A5D8">
            <wp:extent cx="5761990" cy="2861310"/>
            <wp:effectExtent l="0" t="0" r="0" b="0"/>
            <wp:docPr id="255854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4830" name=""/>
                    <pic:cNvPicPr/>
                  </pic:nvPicPr>
                  <pic:blipFill>
                    <a:blip r:embed="rId39"/>
                    <a:stretch>
                      <a:fillRect/>
                    </a:stretch>
                  </pic:blipFill>
                  <pic:spPr>
                    <a:xfrm>
                      <a:off x="0" y="0"/>
                      <a:ext cx="5761990" cy="2861310"/>
                    </a:xfrm>
                    <a:prstGeom prst="rect">
                      <a:avLst/>
                    </a:prstGeom>
                  </pic:spPr>
                </pic:pic>
              </a:graphicData>
            </a:graphic>
          </wp:inline>
        </w:drawing>
      </w:r>
    </w:p>
    <w:p w14:paraId="60909A20" w14:textId="77777777" w:rsidR="00AC6ACA" w:rsidRPr="00270996" w:rsidRDefault="00AC6ACA" w:rsidP="00AC6ACA">
      <w:pPr>
        <w:pStyle w:val="hinh1"/>
        <w:spacing w:before="40" w:after="160"/>
        <w:rPr>
          <w:lang w:val="vi-VN"/>
        </w:rPr>
      </w:pPr>
      <w:bookmarkStart w:id="346" w:name="_Toc242699057"/>
      <w:bookmarkStart w:id="347" w:name="_Toc243729183"/>
      <w:r w:rsidRPr="00270996">
        <w:rPr>
          <w:lang w:val="vi-VN"/>
        </w:rPr>
        <w:t>Phòng Biên Tập Đa Kênh AI Studio – Trình soạn thảo, Tủ bản thảo và AI</w:t>
      </w:r>
      <w:bookmarkEnd w:id="346"/>
      <w:bookmarkEnd w:id="347"/>
    </w:p>
    <w:p>
      <w:pPr>
        <w:pStyle w:val="nd"/>
      </w:pPr>
      <w:r>
        <w:t>Quy trình hỗ trợ viết báo truyền thông bằng Trợ lý AI được tối ưu hóa qua các bước thực tiễn:</w:t>
      </w:r>
    </w:p>
    <w:p>
      <w:pPr>
        <w:pStyle w:val="nd-"/>
      </w:pPr>
      <w:r>
        <w:t>1. Tiếp nhận thông tin sự kiện thô (Quick Facts): Cán bộ chỉ cần nhập các dữ kiện cốt lõi của hoạt động (thời gian, địa điểm tổ chức, thành phần đại biểu, diễn biến chính và kết quả đạt được) mà không cần mất nhiều thời gian trau chuốt câu chữ ban đầu.</w:t>
      </w:r>
    </w:p>
    <w:p>
      <w:pPr>
        <w:pStyle w:val="nd-"/>
      </w:pPr>
      <w:r>
        <w:t>2. Tự động khởi tạo bài báo chuẩn mực: Trợ lý AI (kết nối Google Gemini API với hệ thống Prompt định hướng nghiệp vụ Công đoàn) tự động phân tích và sinh ra bài viết có bố cục chuẩn báo chí theo mô hình kim tự tháp ngược (Inverted Pyramid). Bài viết mở đầu bằng đoạn Sapo tóm tắt 5W1H súc tích, tiếp nối bằng thân bài triển khai chi tiết hoạt động và phần kết khẳng định ý nghĩa phong trào.</w:t>
      </w:r>
    </w:p>
    <w:p>
      <w:pPr>
        <w:pStyle w:val="nd-"/>
      </w:pPr>
      <w:r>
        <w:t>3. Gợi ý đa dạng phương án tiêu đề: Hệ thống tự động đề xuất 3 đến 5 phương án tiêu đề khác nhau (tiêu đề trang trọng theo nghi thức đoàn thể, tiêu đề truyền cảm hứng phong trào, tiêu đề ngắn gọn cho mạng xã hội) để người viết dễ dàng chọn lựa theo từng ngữ cảnh truyền thông.</w:t>
      </w:r>
    </w:p>
    <w:p>
      <w:pPr>
        <w:pStyle w:val="nd-"/>
      </w:pPr>
      <w:r>
        <w:t>4. Trình soạn thảo Rich Text đa năng: Biên tập viên chủ động rà soát, tinh chỉnh trực tiếp câu từ, bổ sung hình ảnh sự kiện từ máy tính hoặc kho tư liệu, định dạng văn bản trực quan trước khi gửi kiểm duyệt hoặc xuất bản.</w:t>
      </w:r>
    </w:p>
    <w:p>
      <w:pPr>
        <w:pStyle w:val="nd-"/>
      </w:pPr>
      <w:r>
        <w:t>5. Tự động tối ưu hóa đa kênh: Hệ thống tự động trích xuất và chuyển đổi bài viết sang định dạng phù hợp cho các kênh mạng xã hội (tóm tắt nội dung, gắn hashtag #CongDoanTDMU #TDMU và liên kết bài viết gốc) thông qua các tab điều hướng chuyên biệt:</w:t>
      </w:r>
    </w:p>
    <w:p w14:paraId="26759BBD" w14:textId="77777777" w:rsidR="000D3B2A" w:rsidRPr="00270996" w:rsidRDefault="000A167E">
      <w:pPr>
        <w:pStyle w:val="nd"/>
      </w:pPr>
      <w:r w:rsidRPr="00270996">
        <w:t>Tab Zalo OA cung cấp màn hình xem trước nội dung tối ưu theo chuẩn định dạng tin nhắn Zalo Official Account:</w:t>
      </w:r>
    </w:p>
    <w:p w14:paraId="08E45A89" w14:textId="77777777" w:rsidR="000D3B2A" w:rsidRPr="00270996" w:rsidRDefault="00873588">
      <w:pPr>
        <w:spacing w:before="120" w:after="60"/>
        <w:jc w:val="center"/>
      </w:pPr>
      <w:r w:rsidRPr="00270996">
        <w:lastRenderedPageBreak/>
        <w:drawing>
          <wp:inline distT="0" distB="0" distL="0" distR="0" wp14:anchorId="439E6C48" wp14:editId="2E4CA67A">
            <wp:extent cx="5761990" cy="2781935"/>
            <wp:effectExtent l="0" t="0" r="0" b="0"/>
            <wp:docPr id="2043335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35996" name=""/>
                    <pic:cNvPicPr/>
                  </pic:nvPicPr>
                  <pic:blipFill>
                    <a:blip r:embed="rId40"/>
                    <a:stretch>
                      <a:fillRect/>
                    </a:stretch>
                  </pic:blipFill>
                  <pic:spPr>
                    <a:xfrm>
                      <a:off x="0" y="0"/>
                      <a:ext cx="5761990" cy="2781935"/>
                    </a:xfrm>
                    <a:prstGeom prst="rect">
                      <a:avLst/>
                    </a:prstGeom>
                  </pic:spPr>
                </pic:pic>
              </a:graphicData>
            </a:graphic>
          </wp:inline>
        </w:drawing>
      </w:r>
    </w:p>
    <w:p w14:paraId="3B71E813" w14:textId="77777777" w:rsidR="000D3B2A" w:rsidRPr="00270996" w:rsidRDefault="000A167E">
      <w:pPr>
        <w:pStyle w:val="hinh1"/>
        <w:spacing w:before="40" w:after="160"/>
        <w:rPr>
          <w:lang w:val="vi-VN"/>
        </w:rPr>
      </w:pPr>
      <w:bookmarkStart w:id="348" w:name="_Toc242699059"/>
      <w:bookmarkStart w:id="349" w:name="_Toc243729184"/>
      <w:r w:rsidRPr="00270996">
        <w:rPr>
          <w:lang w:val="vi-VN"/>
        </w:rPr>
        <w:t>Tab Zalo OA – Xem trước định dạng bài đăng tối ưu cho kênh Zalo Official Account</w:t>
      </w:r>
      <w:bookmarkEnd w:id="348"/>
      <w:bookmarkEnd w:id="349"/>
    </w:p>
    <w:p w14:paraId="1BE1047C" w14:textId="77777777" w:rsidR="000D3B2A" w:rsidRPr="00270996" w:rsidRDefault="000A167E">
      <w:pPr>
        <w:pStyle w:val="nd"/>
      </w:pPr>
      <w:r w:rsidRPr="00270996">
        <w:t>Tab Facebook cung cấp tính năng xem trước bài đăng Fanpage kèm tỷ lệ ảnh chuẩn và danh mục hashtag gợi ý:</w:t>
      </w:r>
    </w:p>
    <w:p w14:paraId="2275CBE3" w14:textId="77777777" w:rsidR="000D3B2A" w:rsidRPr="00270996" w:rsidRDefault="000A7BE3">
      <w:pPr>
        <w:spacing w:before="120" w:after="60"/>
        <w:jc w:val="center"/>
      </w:pPr>
      <w:r w:rsidRPr="00270996">
        <w:lastRenderedPageBreak/>
        <w:drawing>
          <wp:inline distT="0" distB="0" distL="0" distR="0" wp14:anchorId="79DE987E" wp14:editId="5F0E82A1">
            <wp:extent cx="5761990" cy="3051810"/>
            <wp:effectExtent l="0" t="0" r="0" b="0"/>
            <wp:docPr id="1416391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1099" name=""/>
                    <pic:cNvPicPr/>
                  </pic:nvPicPr>
                  <pic:blipFill>
                    <a:blip r:embed="rId41"/>
                    <a:stretch>
                      <a:fillRect/>
                    </a:stretch>
                  </pic:blipFill>
                  <pic:spPr>
                    <a:xfrm>
                      <a:off x="0" y="0"/>
                      <a:ext cx="5761990" cy="3051810"/>
                    </a:xfrm>
                    <a:prstGeom prst="rect">
                      <a:avLst/>
                    </a:prstGeom>
                  </pic:spPr>
                </pic:pic>
              </a:graphicData>
            </a:graphic>
          </wp:inline>
        </w:drawing>
      </w:r>
    </w:p>
    <w:p w14:paraId="1C1B77D8" w14:textId="77777777" w:rsidR="000D3B2A" w:rsidRPr="00270996" w:rsidRDefault="000A167E">
      <w:pPr>
        <w:pStyle w:val="hinh1"/>
        <w:spacing w:before="40" w:after="160"/>
        <w:rPr>
          <w:lang w:val="vi-VN"/>
        </w:rPr>
      </w:pPr>
      <w:bookmarkStart w:id="350" w:name="_Toc242699060"/>
      <w:bookmarkStart w:id="351" w:name="_Toc243729185"/>
      <w:r w:rsidRPr="00270996">
        <w:rPr>
          <w:lang w:val="vi-VN"/>
        </w:rPr>
        <w:t>Tab Facebook – Xem trước bài đăng Fanpage kèm tỷ lệ ảnh chuẩn và danh mục hashtag gợi ý</w:t>
      </w:r>
      <w:bookmarkEnd w:id="350"/>
      <w:bookmarkEnd w:id="351"/>
    </w:p>
    <w:p w14:paraId="64D14BAB" w14:textId="77777777" w:rsidR="000D3B2A" w:rsidRPr="00270996" w:rsidRDefault="000A167E">
      <w:pPr>
        <w:pStyle w:val="m3"/>
      </w:pPr>
      <w:bookmarkStart w:id="352" w:name="_Toc242699009"/>
      <w:bookmarkStart w:id="353" w:name="_Toc242703630"/>
      <w:bookmarkStart w:id="354" w:name="_Toc243729148"/>
      <w:r w:rsidRPr="00270996">
        <w:t>Xuất bản Đa Kênh Tự Động và Kết Quả Đăng Bài Thực Tế Lên Fanpage Facebook</w:t>
      </w:r>
      <w:bookmarkEnd w:id="352"/>
      <w:bookmarkEnd w:id="353"/>
      <w:bookmarkEnd w:id="354"/>
    </w:p>
    <w:p w14:paraId="4C50D3C9" w14:textId="77777777" w:rsidR="000D3B2A" w:rsidRPr="00270996" w:rsidRDefault="000A167E">
      <w:pPr>
        <w:pStyle w:val="nd"/>
      </w:pPr>
      <w:r w:rsidRPr="00270996">
        <w:t>Hệ thống tích hợp Meta Graph API tự động xuất bản bài viết kèm hình ảnh và hashtag lên Fanpage Facebook Công đoàn TDMU ngay khi phê duyệt:</w:t>
      </w:r>
    </w:p>
    <w:p w14:paraId="53D998BD" w14:textId="77777777" w:rsidR="000D3B2A" w:rsidRPr="00270996" w:rsidRDefault="000A7BE3">
      <w:pPr>
        <w:spacing w:before="120" w:after="60"/>
        <w:jc w:val="center"/>
      </w:pPr>
      <w:r w:rsidRPr="00270996">
        <w:drawing>
          <wp:inline distT="0" distB="0" distL="0" distR="0" wp14:anchorId="5E6DB120" wp14:editId="0F76545A">
            <wp:extent cx="5761990" cy="2809875"/>
            <wp:effectExtent l="0" t="0" r="0" b="9525"/>
            <wp:docPr id="1955448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8286" name=""/>
                    <pic:cNvPicPr/>
                  </pic:nvPicPr>
                  <pic:blipFill>
                    <a:blip r:embed="rId42"/>
                    <a:stretch>
                      <a:fillRect/>
                    </a:stretch>
                  </pic:blipFill>
                  <pic:spPr>
                    <a:xfrm>
                      <a:off x="0" y="0"/>
                      <a:ext cx="5761990" cy="2809875"/>
                    </a:xfrm>
                    <a:prstGeom prst="rect">
                      <a:avLst/>
                    </a:prstGeom>
                  </pic:spPr>
                </pic:pic>
              </a:graphicData>
            </a:graphic>
          </wp:inline>
        </w:drawing>
      </w:r>
    </w:p>
    <w:p w14:paraId="5DC578E1" w14:textId="77777777" w:rsidR="000D3B2A" w:rsidRPr="00270996" w:rsidRDefault="000A167E">
      <w:pPr>
        <w:pStyle w:val="hinh1"/>
        <w:spacing w:before="40" w:after="160"/>
        <w:rPr>
          <w:lang w:val="vi-VN"/>
        </w:rPr>
      </w:pPr>
      <w:bookmarkStart w:id="355" w:name="_Toc242699061"/>
      <w:bookmarkStart w:id="356" w:name="_Toc243729186"/>
      <w:r w:rsidRPr="00270996">
        <w:rPr>
          <w:lang w:val="vi-VN"/>
        </w:rPr>
        <w:t>Kết quả bài viết được tự động xuất bản và hiển thị thành công trên Fanpage Facebook Công đoàn TDMU</w:t>
      </w:r>
      <w:bookmarkEnd w:id="355"/>
      <w:bookmarkEnd w:id="356"/>
    </w:p>
    <w:p w14:paraId="7BBB30FE" w14:textId="77777777" w:rsidR="000D3B2A" w:rsidRPr="00270996" w:rsidRDefault="000A167E">
      <w:pPr>
        <w:pStyle w:val="m3"/>
      </w:pPr>
      <w:bookmarkStart w:id="357" w:name="_Toc242699010"/>
      <w:bookmarkStart w:id="358" w:name="_Toc242703631"/>
      <w:bookmarkStart w:id="359" w:name="_Toc243729149"/>
      <w:r w:rsidRPr="00270996">
        <w:t>Quản Lý Lịch Xuất Bản Tự Động (Background Scheduler)</w:t>
      </w:r>
      <w:bookmarkEnd w:id="357"/>
      <w:bookmarkEnd w:id="358"/>
      <w:bookmarkEnd w:id="359"/>
    </w:p>
    <w:p w14:paraId="575377A2" w14:textId="77777777" w:rsidR="000D3B2A" w:rsidRPr="00270996" w:rsidRDefault="000A167E">
      <w:pPr>
        <w:pStyle w:val="nd"/>
      </w:pPr>
      <w:r w:rsidRPr="00270996">
        <w:t>Giao diện quản lý lịch xuất bản hiển thị danh sách bài viết đã hẹn giờ phát hành theo dòng thời gian:</w:t>
      </w:r>
    </w:p>
    <w:p w14:paraId="38216954" w14:textId="77777777" w:rsidR="000D3B2A" w:rsidRPr="00270996" w:rsidRDefault="000A167E">
      <w:pPr>
        <w:spacing w:before="120" w:after="60"/>
        <w:jc w:val="center"/>
      </w:pPr>
      <w:r w:rsidRPr="00270996">
        <w:lastRenderedPageBreak/>
        <w:drawing>
          <wp:inline distT="0" distB="0" distL="0" distR="0" wp14:anchorId="6C8832DD" wp14:editId="2105FB50">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cstate="email">
                      <a:extLst>
                        <a:ext uri="{28A0092B-C50C-407E-A947-70E740481C1C}">
                          <a14:useLocalDpi xmlns:a14="http://schemas.microsoft.com/office/drawing/2010/main"/>
                        </a:ext>
                      </a:extLst>
                    </a:blip>
                    <a:stretch>
                      <a:fillRect/>
                    </a:stretch>
                  </pic:blipFill>
                  <pic:spPr>
                    <a:xfrm>
                      <a:off x="0" y="0"/>
                      <a:ext cx="5220000" cy="2745632"/>
                    </a:xfrm>
                    <a:prstGeom prst="rect">
                      <a:avLst/>
                    </a:prstGeom>
                  </pic:spPr>
                </pic:pic>
              </a:graphicData>
            </a:graphic>
          </wp:inline>
        </w:drawing>
      </w:r>
    </w:p>
    <w:p w14:paraId="74D28F6F" w14:textId="77777777" w:rsidR="000D3B2A" w:rsidRPr="00270996" w:rsidRDefault="000A167E">
      <w:pPr>
        <w:pStyle w:val="hinh1"/>
        <w:spacing w:before="40" w:after="160"/>
        <w:rPr>
          <w:lang w:val="vi-VN"/>
        </w:rPr>
      </w:pPr>
      <w:bookmarkStart w:id="360" w:name="_Toc242699062"/>
      <w:bookmarkStart w:id="361" w:name="_Toc243729187"/>
      <w:r w:rsidRPr="00270996">
        <w:rPr>
          <w:lang w:val="vi-VN"/>
        </w:rPr>
        <w:t>Quản Lý Lịch Xuất Bản – Danh sách bài viết đã hẹn giờ theo dòng thời gian và trạng thái</w:t>
      </w:r>
      <w:bookmarkEnd w:id="360"/>
      <w:bookmarkEnd w:id="361"/>
    </w:p>
    <w:p w14:paraId="4CD57FF2" w14:textId="77777777" w:rsidR="000D3B2A" w:rsidRPr="00270996" w:rsidRDefault="000A167E">
      <w:pPr>
        <w:pStyle w:val="nd"/>
      </w:pPr>
      <w:r w:rsidRPr="00270996">
        <w:t>Tab hẹn lịch cho phép Biên tập viên cài đặt chính xác thời điểm xuất bản tự động trên Cổng thông tin và mạng xã hội:</w:t>
      </w:r>
    </w:p>
    <w:p w14:paraId="359A5309" w14:textId="77777777" w:rsidR="000D3B2A" w:rsidRPr="00270996" w:rsidRDefault="00F31823">
      <w:pPr>
        <w:spacing w:before="120" w:after="60"/>
        <w:jc w:val="center"/>
      </w:pPr>
      <w:r w:rsidRPr="00270996">
        <w:drawing>
          <wp:inline distT="0" distB="0" distL="0" distR="0" wp14:anchorId="0311B85D" wp14:editId="4A379D07">
            <wp:extent cx="5761990" cy="2903855"/>
            <wp:effectExtent l="0" t="0" r="0" b="0"/>
            <wp:docPr id="388452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52451" name=""/>
                    <pic:cNvPicPr/>
                  </pic:nvPicPr>
                  <pic:blipFill>
                    <a:blip r:embed="rId44"/>
                    <a:stretch>
                      <a:fillRect/>
                    </a:stretch>
                  </pic:blipFill>
                  <pic:spPr>
                    <a:xfrm>
                      <a:off x="0" y="0"/>
                      <a:ext cx="5761990" cy="2903855"/>
                    </a:xfrm>
                    <a:prstGeom prst="rect">
                      <a:avLst/>
                    </a:prstGeom>
                  </pic:spPr>
                </pic:pic>
              </a:graphicData>
            </a:graphic>
          </wp:inline>
        </w:drawing>
      </w:r>
    </w:p>
    <w:p w14:paraId="7C705E3A" w14:textId="77777777" w:rsidR="000D3B2A" w:rsidRPr="00270996" w:rsidRDefault="000A167E">
      <w:pPr>
        <w:pStyle w:val="hinh1"/>
        <w:spacing w:before="40" w:after="160"/>
        <w:rPr>
          <w:lang w:val="vi-VN"/>
        </w:rPr>
      </w:pPr>
      <w:bookmarkStart w:id="362" w:name="_Toc242699063"/>
      <w:bookmarkStart w:id="363" w:name="_Toc243729188"/>
      <w:r w:rsidRPr="00270996">
        <w:rPr>
          <w:lang w:val="vi-VN"/>
        </w:rPr>
        <w:t>Tab Hẹn Lịch Xuất Bản – Thiết lập thời gian phát hành tự động và đồng bộ đa kênh</w:t>
      </w:r>
      <w:bookmarkEnd w:id="362"/>
      <w:bookmarkEnd w:id="363"/>
    </w:p>
    <w:p w14:paraId="7DDBCEBA" w14:textId="77777777" w:rsidR="000D3B2A" w:rsidRPr="00270996" w:rsidRDefault="000A167E">
      <w:pPr>
        <w:pStyle w:val="m3"/>
      </w:pPr>
      <w:bookmarkStart w:id="364" w:name="_Toc242699011"/>
      <w:bookmarkStart w:id="365" w:name="_Toc242703632"/>
      <w:bookmarkStart w:id="366" w:name="_Toc243729150"/>
      <w:r w:rsidRPr="00270996">
        <w:t>Quản Lý Kho Văn Bản &amp; Kho Biểu Mẫu (Admin)</w:t>
      </w:r>
      <w:bookmarkEnd w:id="364"/>
      <w:bookmarkEnd w:id="365"/>
      <w:bookmarkEnd w:id="366"/>
    </w:p>
    <w:p w14:paraId="7496B8EB" w14:textId="77777777" w:rsidR="000D3B2A" w:rsidRPr="00270996" w:rsidRDefault="000A167E">
      <w:pPr>
        <w:pStyle w:val="nd"/>
      </w:pPr>
      <w:r w:rsidRPr="00270996">
        <w:t>Giao diện quản lý kho văn bản cho phép Quản trị viên cập nhật tệp PDF scan, theo dõi lượt tải về và quản lý hiệu lực văn bản:</w:t>
      </w:r>
    </w:p>
    <w:p w14:paraId="5540F93E" w14:textId="77777777" w:rsidR="000D3B2A" w:rsidRPr="00270996" w:rsidRDefault="000A167E">
      <w:pPr>
        <w:spacing w:before="120" w:after="60"/>
        <w:jc w:val="center"/>
      </w:pPr>
      <w:r w:rsidRPr="00270996">
        <w:lastRenderedPageBreak/>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220000" cy="2745632"/>
                    </a:xfrm>
                    <a:prstGeom prst="rect">
                      <a:avLst/>
                    </a:prstGeom>
                  </pic:spPr>
                </pic:pic>
              </a:graphicData>
            </a:graphic>
          </wp:inline>
        </w:drawing>
      </w:r>
    </w:p>
    <w:p w14:paraId="38A6B2B0" w14:textId="77777777" w:rsidR="000D3B2A" w:rsidRPr="00270996" w:rsidRDefault="000A167E">
      <w:pPr>
        <w:pStyle w:val="hinh1"/>
        <w:spacing w:before="40" w:after="160"/>
        <w:rPr>
          <w:lang w:val="vi-VN"/>
        </w:rPr>
      </w:pPr>
      <w:bookmarkStart w:id="367" w:name="_Toc242699064"/>
      <w:bookmarkStart w:id="368" w:name="_Toc243729189"/>
      <w:r w:rsidRPr="00270996">
        <w:rPr>
          <w:lang w:val="vi-VN"/>
        </w:rPr>
        <w:t>Quản Lý Kho Văn Bản – Danh mục văn bản, số lượt tải về và các tác vụ cập nhật tệp PDF</w:t>
      </w:r>
      <w:bookmarkEnd w:id="367"/>
      <w:bookmarkEnd w:id="368"/>
    </w:p>
    <w:p w14:paraId="6E21EABE" w14:textId="77777777" w:rsidR="000D3B2A" w:rsidRPr="00270996" w:rsidRDefault="000A167E">
      <w:pPr>
        <w:pStyle w:val="nd"/>
      </w:pPr>
      <w:r w:rsidRPr="00270996">
        <w:t>Giao diện quản lý kho biểu mẫu hỗ trợ phân loại biểu mẫu nghiệp vụ và thống kê số liệu tải về của đoàn viên:</w:t>
      </w:r>
    </w:p>
    <w:p w14:paraId="26376EF0" w14:textId="77777777" w:rsidR="000D3B2A" w:rsidRPr="00270996" w:rsidRDefault="000A167E">
      <w:pPr>
        <w:spacing w:before="120" w:after="60"/>
        <w:jc w:val="center"/>
      </w:pPr>
      <w:r w:rsidRPr="00270996">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220000" cy="2745632"/>
                    </a:xfrm>
                    <a:prstGeom prst="rect">
                      <a:avLst/>
                    </a:prstGeom>
                  </pic:spPr>
                </pic:pic>
              </a:graphicData>
            </a:graphic>
          </wp:inline>
        </w:drawing>
      </w:r>
    </w:p>
    <w:p w14:paraId="37A7C707" w14:textId="77777777" w:rsidR="000D3B2A" w:rsidRPr="00270996" w:rsidRDefault="000A167E">
      <w:pPr>
        <w:pStyle w:val="hinh1"/>
        <w:spacing w:before="40" w:after="160"/>
        <w:rPr>
          <w:lang w:val="vi-VN"/>
        </w:rPr>
      </w:pPr>
      <w:bookmarkStart w:id="369" w:name="_Toc242699065"/>
      <w:bookmarkStart w:id="370" w:name="_Toc243729190"/>
      <w:r w:rsidRPr="00270996">
        <w:rPr>
          <w:lang w:val="vi-VN"/>
        </w:rPr>
        <w:t>Quản Lý Kho Biểu Mẫu – Danh mục biểu mẫu nghiệp vụ và số liệu thống kê tải về của đoàn viên</w:t>
      </w:r>
      <w:bookmarkEnd w:id="369"/>
      <w:bookmarkEnd w:id="370"/>
    </w:p>
    <w:p w14:paraId="3A8B2937" w14:textId="77777777" w:rsidR="000D3B2A" w:rsidRPr="00270996" w:rsidRDefault="000A167E">
      <w:pPr>
        <w:pStyle w:val="m3"/>
      </w:pPr>
      <w:bookmarkStart w:id="371" w:name="_Toc242699012"/>
      <w:bookmarkStart w:id="372" w:name="_Toc242703633"/>
      <w:bookmarkStart w:id="373" w:name="_Toc243729151"/>
      <w:r w:rsidRPr="00270996">
        <w:t>Quản Lý Hòm Thư Góp Ý &amp; Phản Hồi Đoàn Viên</w:t>
      </w:r>
      <w:bookmarkEnd w:id="371"/>
      <w:bookmarkEnd w:id="372"/>
      <w:bookmarkEnd w:id="373"/>
    </w:p>
    <w:p w14:paraId="07B8FC60" w14:textId="77777777" w:rsidR="000D3B2A" w:rsidRPr="00270996" w:rsidRDefault="000A167E">
      <w:pPr>
        <w:pStyle w:val="nd"/>
      </w:pPr>
      <w:r w:rsidRPr="00270996">
        <w:t>Giao diện quản lý hòm thư góp ý phân loại các phản ánh theo 3 trạng thái: Chờ xử lý, Đang giải quyết và Đã trả lời:</w:t>
      </w:r>
    </w:p>
    <w:p w14:paraId="5EB696BC" w14:textId="77777777" w:rsidR="000D3B2A" w:rsidRPr="00270996" w:rsidRDefault="000A167E">
      <w:pPr>
        <w:spacing w:before="120" w:after="60"/>
        <w:jc w:val="center"/>
      </w:pPr>
      <w:r w:rsidRPr="00270996">
        <w:lastRenderedPageBreak/>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220000" cy="2745632"/>
                    </a:xfrm>
                    <a:prstGeom prst="rect">
                      <a:avLst/>
                    </a:prstGeom>
                  </pic:spPr>
                </pic:pic>
              </a:graphicData>
            </a:graphic>
          </wp:inline>
        </w:drawing>
      </w:r>
    </w:p>
    <w:p w14:paraId="1DC19C6A" w14:textId="77777777" w:rsidR="000D3B2A" w:rsidRPr="00270996" w:rsidRDefault="000A167E">
      <w:pPr>
        <w:pStyle w:val="hinh1"/>
        <w:spacing w:before="40" w:after="160"/>
        <w:rPr>
          <w:lang w:val="vi-VN"/>
        </w:rPr>
      </w:pPr>
      <w:bookmarkStart w:id="374" w:name="_Toc242699066"/>
      <w:bookmarkStart w:id="375" w:name="_Toc243729191"/>
      <w:r w:rsidRPr="00270996">
        <w:rPr>
          <w:lang w:val="vi-VN"/>
        </w:rPr>
        <w:t>Hòm Thư Góp Ý – Danh sách phản ánh phân theo trạng thái và nội dung trích yếu của đoàn viên</w:t>
      </w:r>
      <w:bookmarkEnd w:id="374"/>
      <w:bookmarkEnd w:id="375"/>
    </w:p>
    <w:p w14:paraId="279A5A7D" w14:textId="77777777" w:rsidR="000D3B2A" w:rsidRPr="00270996" w:rsidRDefault="000A167E">
      <w:pPr>
        <w:pStyle w:val="m3"/>
      </w:pPr>
      <w:bookmarkStart w:id="376" w:name="_Toc243729152"/>
      <w:r>
        <w:t>4.2.8. Quản Lý Danh Mục Chính Sách Chăm Lo &amp; Phúc Lợi</w:t>
      </w:r>
      <w:bookmarkEnd w:id="376"/>
    </w:p>
    <w:p w14:paraId="678E27ED" w14:textId="77777777" w:rsidR="000D3B2A" w:rsidRPr="00270996" w:rsidRDefault="000A167E">
      <w:pPr>
        <w:pStyle w:val="nd"/>
      </w:pPr>
      <w:r>
        <w:t>Giao diện quản lý chính sách phúc lợi hiển thị danh mục các gói chăm lo, định mức hỗ trợ và tổng hợp biểu mẫu nghiệp vụ phục vụ đoàn viên.</w:t>
      </w:r>
    </w:p>
    <w:p w14:paraId="539EA9FB" w14:textId="77777777" w:rsidR="000D3B2A" w:rsidRPr="00270996" w:rsidRDefault="000A167E">
      <w:pPr>
        <w:spacing w:before="120" w:after="60"/>
        <w:jc w:val="center"/>
      </w:pPr>
      <w:r w:rsidRPr="00270996">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220000" cy="2745632"/>
                    </a:xfrm>
                    <a:prstGeom prst="rect">
                      <a:avLst/>
                    </a:prstGeom>
                  </pic:spPr>
                </pic:pic>
              </a:graphicData>
            </a:graphic>
          </wp:inline>
        </w:drawing>
      </w:r>
    </w:p>
    <w:p w14:paraId="08EBD7D5" w14:textId="77777777" w:rsidR="000D3B2A" w:rsidRPr="00270996" w:rsidRDefault="000A167E">
      <w:pPr>
        <w:pStyle w:val="hinh1"/>
        <w:spacing w:before="40" w:after="160"/>
        <w:rPr>
          <w:lang w:val="vi-VN"/>
        </w:rPr>
      </w:pPr>
      <w:bookmarkStart w:id="377" w:name="_Toc243729192"/>
      <w:r w:rsidRPr="00A621AB">
        <w:rPr>
          <w:lang w:val="vi-VN"/>
        </w:rPr>
        <w:t>Hình 4.19: Quản Lý Chính Sách Chăm Lo – Danh mục các gói phúc lợi và hướng dẫn thủ tục biểu mẫu</w:t>
      </w:r>
      <w:bookmarkEnd w:id="377"/>
    </w:p>
    <w:p w14:paraId="5AC3AB18" w14:textId="77777777" w:rsidR="00971E10" w:rsidRPr="00270996" w:rsidRDefault="00971E10" w:rsidP="00BD0981">
      <w:pPr>
        <w:pStyle w:val="m1b"/>
        <w:pageBreakBefore/>
      </w:pPr>
      <w:bookmarkStart w:id="378" w:name="_Toc242699018"/>
      <w:bookmarkStart w:id="379" w:name="_Toc242703639"/>
      <w:bookmarkStart w:id="380" w:name="_Toc243729153"/>
      <w:r w:rsidRPr="00270996">
        <w:lastRenderedPageBreak/>
        <w:t>KẾT LUẬN</w:t>
      </w:r>
      <w:bookmarkEnd w:id="378"/>
      <w:bookmarkEnd w:id="379"/>
      <w:bookmarkEnd w:id="380"/>
    </w:p>
    <w:p w14:paraId="1F8791B6" w14:textId="77777777" w:rsidR="004B4276" w:rsidRPr="00270996" w:rsidRDefault="000A167E">
      <w:pPr>
        <w:pStyle w:val="nd"/>
        <w:spacing w:after="80" w:line="276" w:lineRule="auto"/>
      </w:pPr>
      <w:r>
        <w:t>Đề tài “Xây dựng Website truyền thông Công đoàn Trường Đại học Thủ Dầu Một tích hợp AI hỗ trợ tạo và đăng tải nội dung” đã hoàn thành toàn diện các mục tiêu nghiên cứu và triển khai sản phẩm ứng dụng thực tế:</w:t>
      </w:r>
    </w:p>
    <w:p w14:paraId="2EEDAC5D" w14:textId="29907F54" w:rsidR="004B4276" w:rsidRPr="00270996" w:rsidRDefault="000A167E">
      <w:pPr>
        <w:pStyle w:val="nd"/>
        <w:spacing w:after="80" w:line="276" w:lineRule="auto"/>
      </w:pPr>
      <w:r>
        <w:rPr>
          <w:b/>
        </w:rPr>
        <w:t>Kết quả đạt được:</w:t>
      </w:r>
    </w:p>
    <w:p w14:paraId="6EFA3CEE" w14:textId="292DE066" w:rsidR="004B4276" w:rsidRPr="00A621AB" w:rsidRDefault="000A167E" w:rsidP="00A621AB">
      <w:pPr>
        <w:pStyle w:val="nd-"/>
      </w:pPr>
      <w:r w:rsidRPr="00A621AB">
        <w:t>Về lý luận &amp; mô hình hóa: Hoàn thiện hồ sơ phân tích thiết kế hệ thống chuẩn UML (Use Case, Sequence, Activity, Class Diagram) và CSDL Microsoft SQL Server 15 bảng nghiệp vụ.</w:t>
      </w:r>
    </w:p>
    <w:p w14:paraId="11006BCD" w14:textId="08EE1052" w:rsidR="004B4276" w:rsidRPr="00A621AB" w:rsidRDefault="000A167E" w:rsidP="00A621AB">
      <w:pPr>
        <w:pStyle w:val="nd-"/>
      </w:pPr>
      <w:r w:rsidRPr="00A621AB">
        <w:t>Về sản phẩm phần mềm: Xây dựng hoàn chỉnh Cổng thông tin công chúng chuẩn nhận diện TDMU và Hệ quản trị nội dung soạn</w:t>
      </w:r>
      <w:r w:rsidR="00A621AB" w:rsidRPr="00A621AB">
        <w:t xml:space="preserve"> thảo</w:t>
      </w:r>
      <w:r w:rsidRPr="00A621AB">
        <w:t xml:space="preserve"> (Admin CMS) tích hợp phân quyền.</w:t>
      </w:r>
    </w:p>
    <w:p w14:paraId="58345C55" w14:textId="75615F4F" w:rsidR="004B4276" w:rsidRPr="00A621AB" w:rsidRDefault="000A167E" w:rsidP="00A621AB">
      <w:pPr>
        <w:pStyle w:val="nd-"/>
      </w:pPr>
      <w:r>
        <w:t>Về tích hợp công nghệ AI: Ứng dụng thành công Google Gemini API tự động hóa khâu tạo dàn ý, tóm tắt Sapo, gợi ý tiêu đề; tích hợp Meta Facebook Graph API v19.0 tự động đăng bài lên Fanpage, Zalo OA và quản lý lịch xuất bản hẹn giờ tự động.</w:t>
      </w:r>
    </w:p>
    <w:p w14:paraId="6BC6FFF1" w14:textId="2771869E" w:rsidR="004B4276" w:rsidRPr="00270996" w:rsidRDefault="000A167E" w:rsidP="00A621AB">
      <w:pPr>
        <w:pStyle w:val="nd-"/>
        <w:numPr>
          <w:ilvl w:val="0"/>
          <w:numId w:val="0"/>
        </w:numPr>
        <w:spacing w:after="80" w:line="276" w:lineRule="auto"/>
        <w:ind w:left="1080" w:hanging="360"/>
      </w:pPr>
      <w:r>
        <w:rPr>
          <w:b/>
        </w:rPr>
        <w:t>Đánh giá ưu điểm và hạn chế:</w:t>
      </w:r>
    </w:p>
    <w:p w14:paraId="4C55C34D" w14:textId="2DDA1378" w:rsidR="004B4276" w:rsidRPr="00270996" w:rsidRDefault="000A167E" w:rsidP="00A621AB">
      <w:pPr>
        <w:pStyle w:val="nd-"/>
      </w:pPr>
      <w:r>
        <w:t>Ưu điểm: Rút ngắn 60–70% thời gian biên tập tin bài; công khai minh bạch các chính sách chăm lo và kênh tiếp nhận phản ánh đoàn viên; giao diện hiện đại, kiến trúc an toàn, bảo mật cao (JWT, Bcrypt).</w:t>
      </w:r>
    </w:p>
    <w:p w14:paraId="11323977" w14:textId="1A8AF12F" w:rsidR="004B4276" w:rsidRPr="00270996" w:rsidRDefault="000A167E" w:rsidP="00A621AB">
      <w:pPr>
        <w:pStyle w:val="nd-"/>
      </w:pPr>
      <w:r>
        <w:t>Hạn chế: Hiệu năng Trợ lý AI phụ thuộc vào đường truyền mạng và định mức API bên ngoài; kênh Zalo OA hiện dừng ở mức mô phỏng giao diện xem trước.</w:t>
      </w:r>
    </w:p>
    <w:p w14:paraId="4ED35190" w14:textId="494631B7" w:rsidR="004B4276" w:rsidRPr="00270996" w:rsidRDefault="000A167E" w:rsidP="00A621AB">
      <w:pPr>
        <w:pStyle w:val="nd-"/>
        <w:numPr>
          <w:ilvl w:val="0"/>
          <w:numId w:val="0"/>
        </w:numPr>
        <w:spacing w:after="80" w:line="276" w:lineRule="auto"/>
        <w:ind w:left="720"/>
      </w:pPr>
      <w:r>
        <w:rPr>
          <w:b/>
        </w:rPr>
        <w:t>Hướng phát triển:</w:t>
      </w:r>
    </w:p>
    <w:p w14:paraId="1BECD828" w14:textId="24FEFCF8" w:rsidR="004B4276" w:rsidRPr="00A621AB" w:rsidRDefault="000A167E" w:rsidP="00A621AB">
      <w:pPr>
        <w:pStyle w:val="nd-"/>
      </w:pPr>
      <w:r w:rsidRPr="00A621AB">
        <w:t>Ứng dụng công nghệ RAG nạp kho văn bản Điều lệ và chính sách Công đoàn để trợ lý AI tư vấn tự động 24/7.</w:t>
      </w:r>
    </w:p>
    <w:p w14:paraId="682D3E03" w14:textId="1A6387F0" w:rsidR="004B4276" w:rsidRPr="00A621AB" w:rsidRDefault="000A167E" w:rsidP="00A621AB">
      <w:pPr>
        <w:pStyle w:val="nd-"/>
      </w:pPr>
      <w:r w:rsidRPr="00A621AB">
        <w:t>Hoàn thiện chứng thực Zalo Doanh nghiệp để triển khai dịch vụ ZNS gửi thông báo phản hồi ý kiến trực tiếp đến đoàn viên.</w:t>
      </w:r>
    </w:p>
    <w:p w14:paraId="2AB0DDDF" w14:textId="77777777" w:rsidR="00863E1E" w:rsidRPr="00270996" w:rsidRDefault="00971E10" w:rsidP="00863E1E">
      <w:pPr>
        <w:pStyle w:val="m1b"/>
        <w:pageBreakBefore/>
        <w:rPr>
          <w:szCs w:val="26"/>
        </w:rPr>
      </w:pPr>
      <w:bookmarkStart w:id="381" w:name="_Toc240897725"/>
      <w:bookmarkStart w:id="382" w:name="_Toc242699019"/>
      <w:bookmarkStart w:id="383" w:name="_Toc242703640"/>
      <w:bookmarkStart w:id="384" w:name="_Toc243729154"/>
      <w:r w:rsidRPr="00270996">
        <w:rPr>
          <w:szCs w:val="26"/>
        </w:rPr>
        <w:lastRenderedPageBreak/>
        <w:t>TÀI LIỆU THAM KHẢO</w:t>
      </w:r>
      <w:bookmarkEnd w:id="381"/>
      <w:bookmarkEnd w:id="382"/>
      <w:bookmarkEnd w:id="383"/>
      <w:bookmarkEnd w:id="384"/>
    </w:p>
    <w:p w14:paraId="5E3C7340" w14:textId="77777777" w:rsidR="004B4276" w:rsidRPr="00270996" w:rsidRDefault="000A167E">
      <w:pPr>
        <w:pStyle w:val="nd"/>
      </w:pPr>
      <w:r w:rsidRPr="00270996">
        <w:rPr>
          <w:b/>
        </w:rPr>
        <w:t>1. Tài liệu Tiếng Việt</w:t>
      </w:r>
    </w:p>
    <w:p w14:paraId="501E43C7" w14:textId="77777777" w:rsidR="004B4276" w:rsidRPr="00270996" w:rsidRDefault="000A167E">
      <w:pPr>
        <w:pStyle w:val="nd"/>
      </w:pPr>
      <w:r w:rsidRPr="00270996">
        <w:rPr>
          <w:b/>
        </w:rPr>
        <w:t xml:space="preserve">[1] </w:t>
      </w:r>
      <w:r w:rsidRPr="00270996">
        <w:t xml:space="preserve">Đặng Văn Đức (2016), </w:t>
      </w:r>
      <w:r w:rsidRPr="00270996">
        <w:rPr>
          <w:i/>
        </w:rPr>
        <w:t>Giáo trình UML và Thiết kế Hệ thống Hướng đối tượng</w:t>
      </w:r>
      <w:r w:rsidRPr="00270996">
        <w:t>, ĐH Khoa học Tự nhiên TP.HCM.</w:t>
      </w:r>
    </w:p>
    <w:p w14:paraId="341B07DB" w14:textId="77777777" w:rsidR="004B4276" w:rsidRPr="00270996" w:rsidRDefault="000A167E">
      <w:pPr>
        <w:pStyle w:val="nd"/>
      </w:pPr>
      <w:r w:rsidRPr="00270996">
        <w:rPr>
          <w:b/>
        </w:rPr>
        <w:t xml:space="preserve">[2] </w:t>
      </w:r>
      <w:r w:rsidRPr="00270996">
        <w:t xml:space="preserve">Đoàn Văn Ban (2018), </w:t>
      </w:r>
      <w:r w:rsidRPr="00270996">
        <w:rPr>
          <w:i/>
        </w:rPr>
        <w:t>Giáo trình Phân tích và Thiết kế Hệ thống Thông tin</w:t>
      </w:r>
      <w:r w:rsidRPr="00270996">
        <w:t>, NXB Đại học Quốc gia Hà Nội.</w:t>
      </w:r>
    </w:p>
    <w:p w14:paraId="0C0918E1" w14:textId="77777777" w:rsidR="004B4276" w:rsidRPr="00270996" w:rsidRDefault="000A167E">
      <w:pPr>
        <w:pStyle w:val="nd"/>
      </w:pPr>
      <w:r w:rsidRPr="00270996">
        <w:rPr>
          <w:b/>
        </w:rPr>
        <w:t xml:space="preserve">[3] </w:t>
      </w:r>
      <w:r w:rsidRPr="00270996">
        <w:t xml:space="preserve">Tổng Liên đoàn Lao động Việt Nam (2020), </w:t>
      </w:r>
      <w:r w:rsidRPr="00270996">
        <w:rPr>
          <w:i/>
        </w:rPr>
        <w:t>Điều lệ Công đoàn Việt Nam (Khóa XII)</w:t>
      </w:r>
      <w:r w:rsidRPr="00270996">
        <w:t>, NXB Lao Động, Hà Nội.</w:t>
      </w:r>
    </w:p>
    <w:p w14:paraId="540C2BAE" w14:textId="77777777" w:rsidR="004B4276" w:rsidRPr="00270996" w:rsidRDefault="000A167E">
      <w:pPr>
        <w:pStyle w:val="nd"/>
      </w:pPr>
      <w:r w:rsidRPr="00270996">
        <w:rPr>
          <w:b/>
        </w:rPr>
        <w:t>2. Tài liệu Tiếng Anh</w:t>
      </w:r>
    </w:p>
    <w:p w14:paraId="71F49809" w14:textId="77777777" w:rsidR="004B4276" w:rsidRPr="00270996" w:rsidRDefault="000A167E">
      <w:pPr>
        <w:pStyle w:val="nd"/>
      </w:pPr>
      <w:r w:rsidRPr="00270996">
        <w:rPr>
          <w:b/>
        </w:rPr>
        <w:t xml:space="preserve">[4] </w:t>
      </w:r>
      <w:r w:rsidRPr="00270996">
        <w:t xml:space="preserve">Pressman, R. S., &amp; Maxim, B. R. (2020), </w:t>
      </w:r>
      <w:r w:rsidRPr="00270996">
        <w:rPr>
          <w:i/>
        </w:rPr>
        <w:t>Software Engineering: A Practitioner's Approach (9th Edition)</w:t>
      </w:r>
      <w:r w:rsidRPr="00270996">
        <w:t>, McGraw-Hill Education.</w:t>
      </w:r>
    </w:p>
    <w:p w14:paraId="4F798BB4" w14:textId="77777777" w:rsidR="004B4276" w:rsidRPr="00270996" w:rsidRDefault="000A167E">
      <w:pPr>
        <w:pStyle w:val="nd"/>
      </w:pPr>
      <w:r w:rsidRPr="00270996">
        <w:rPr>
          <w:b/>
        </w:rPr>
        <w:t xml:space="preserve">[5] </w:t>
      </w:r>
      <w:r w:rsidRPr="00270996">
        <w:t xml:space="preserve">Fowler, M. (2018), </w:t>
      </w:r>
      <w:r w:rsidRPr="00270996">
        <w:rPr>
          <w:i/>
        </w:rPr>
        <w:t>UML Distilled: A Brief Guide to the Standard Object Modeling Language (3rd Edition)</w:t>
      </w:r>
      <w:r w:rsidRPr="00270996">
        <w:t>, Addison-Wesley Professional.</w:t>
      </w:r>
    </w:p>
    <w:p w14:paraId="04F14ABE" w14:textId="77777777" w:rsidR="004B4276" w:rsidRPr="00270996" w:rsidRDefault="000A167E">
      <w:pPr>
        <w:pStyle w:val="nd"/>
      </w:pPr>
      <w:r w:rsidRPr="00270996">
        <w:rPr>
          <w:b/>
        </w:rPr>
        <w:t xml:space="preserve">[6] </w:t>
      </w:r>
      <w:r w:rsidRPr="00270996">
        <w:t xml:space="preserve">Vaswani, A., et al. (2017), </w:t>
      </w:r>
      <w:r w:rsidRPr="00270996">
        <w:rPr>
          <w:i/>
        </w:rPr>
        <w:t>Attention Is All You Need</w:t>
      </w:r>
      <w:r w:rsidRPr="00270996">
        <w:t>, Advances in Neural Information Processing Systems (NeurIPS 2017), pp. 5998–6008.</w:t>
      </w:r>
    </w:p>
    <w:p w14:paraId="37CD000A" w14:textId="77777777" w:rsidR="004B4276" w:rsidRPr="00270996" w:rsidRDefault="000A167E">
      <w:pPr>
        <w:pStyle w:val="nd"/>
      </w:pPr>
      <w:r w:rsidRPr="00270996">
        <w:rPr>
          <w:b/>
        </w:rPr>
        <w:t>3. Tài liệu Website</w:t>
      </w:r>
    </w:p>
    <w:p w14:paraId="4E874F22" w14:textId="77777777" w:rsidR="004B4276" w:rsidRPr="00270996" w:rsidRDefault="000A167E">
      <w:pPr>
        <w:pStyle w:val="nd"/>
      </w:pPr>
      <w:r w:rsidRPr="00270996">
        <w:rPr>
          <w:b/>
        </w:rPr>
        <w:t xml:space="preserve">[7] </w:t>
      </w:r>
      <w:r w:rsidRPr="00270996">
        <w:t xml:space="preserve">Google AI for Developers (2024), </w:t>
      </w:r>
      <w:r w:rsidRPr="00270996">
        <w:rPr>
          <w:i/>
        </w:rPr>
        <w:t>Google Gemini API Documentation</w:t>
      </w:r>
      <w:r w:rsidRPr="00270996">
        <w:t>, truy cập tại: https://ai.google.dev/docs.</w:t>
      </w:r>
    </w:p>
    <w:p w14:paraId="37F39A7A" w14:textId="77777777" w:rsidR="004B4276" w:rsidRPr="00270996" w:rsidRDefault="000A167E">
      <w:pPr>
        <w:pStyle w:val="nd"/>
      </w:pPr>
      <w:r w:rsidRPr="00270996">
        <w:rPr>
          <w:b/>
        </w:rPr>
        <w:t xml:space="preserve">[8] </w:t>
      </w:r>
      <w:r w:rsidRPr="00270996">
        <w:t xml:space="preserve">Meta for Developers (2024), </w:t>
      </w:r>
      <w:r w:rsidRPr="00270996">
        <w:rPr>
          <w:i/>
        </w:rPr>
        <w:t>Facebook Graph API Documentation</w:t>
      </w:r>
      <w:r w:rsidRPr="00270996">
        <w:t>, truy cập tại: https://developers.facebook.com/docs/graph-api.</w:t>
      </w:r>
    </w:p>
    <w:p w14:paraId="177A0CF8" w14:textId="77777777" w:rsidR="004B4276" w:rsidRPr="00270996" w:rsidRDefault="000A167E">
      <w:pPr>
        <w:pStyle w:val="nd"/>
      </w:pPr>
      <w:r w:rsidRPr="00270996">
        <w:rPr>
          <w:b/>
        </w:rPr>
        <w:t xml:space="preserve">[9] </w:t>
      </w:r>
      <w:r w:rsidRPr="00270996">
        <w:t xml:space="preserve">React Documentation (2024), </w:t>
      </w:r>
      <w:r w:rsidRPr="00270996">
        <w:rPr>
          <w:i/>
        </w:rPr>
        <w:t>The Library for Web and Native User Interfaces</w:t>
      </w:r>
      <w:r w:rsidRPr="00270996">
        <w:t>, truy cập tại: https://react.dev.</w:t>
      </w:r>
    </w:p>
    <w:p w14:paraId="405046FB" w14:textId="77777777" w:rsidR="004B4276" w:rsidRDefault="000A167E">
      <w:pPr>
        <w:pStyle w:val="nd"/>
      </w:pPr>
      <w:r w:rsidRPr="00270996">
        <w:rPr>
          <w:b/>
        </w:rPr>
        <w:t xml:space="preserve">[10] </w:t>
      </w:r>
      <w:r w:rsidRPr="00270996">
        <w:t xml:space="preserve">Trường Đại học Thủ Dầu Một (2024), </w:t>
      </w:r>
      <w:r w:rsidRPr="00270996">
        <w:rPr>
          <w:i/>
        </w:rPr>
        <w:t>Cổng thông tin chính thức Trường Đại học Thủ Dầu Một</w:t>
      </w:r>
      <w:r w:rsidRPr="00270996">
        <w:t>, truy cập tại: https://tdmu.edu.vn.</w:t>
      </w:r>
    </w:p>
    <w:sectPr w:rsidR="004B4276">
      <w:footerReference w:type="default" r:id="rId49"/>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F5E2C" w14:textId="77777777" w:rsidR="001552F0" w:rsidRPr="00270996" w:rsidRDefault="001552F0">
      <w:pPr>
        <w:spacing w:line="240" w:lineRule="auto"/>
      </w:pPr>
      <w:r w:rsidRPr="00270996">
        <w:separator/>
      </w:r>
    </w:p>
  </w:endnote>
  <w:endnote w:type="continuationSeparator" w:id="0">
    <w:p w14:paraId="2B285291" w14:textId="77777777" w:rsidR="001552F0" w:rsidRPr="00270996" w:rsidRDefault="001552F0">
      <w:pPr>
        <w:spacing w:line="240" w:lineRule="auto"/>
      </w:pPr>
      <w:r w:rsidRPr="002709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Content>
      <w:p w14:paraId="54DC79F9" w14:textId="77777777" w:rsidR="00BC4A85" w:rsidRPr="00270996" w:rsidRDefault="00BC4A8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2940242B" w14:textId="77777777" w:rsidR="00BC4A85" w:rsidRPr="00270996"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Content>
      <w:p w14:paraId="65DD1E70" w14:textId="77777777" w:rsidR="00E25F95" w:rsidRPr="00270996" w:rsidRDefault="00E25F9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6EE59543" w14:textId="77777777" w:rsidR="00E25F95" w:rsidRPr="00270996"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C07A8" w14:textId="77777777" w:rsidR="001552F0" w:rsidRPr="00270996" w:rsidRDefault="001552F0">
      <w:pPr>
        <w:spacing w:after="0"/>
      </w:pPr>
      <w:r w:rsidRPr="00270996">
        <w:separator/>
      </w:r>
    </w:p>
  </w:footnote>
  <w:footnote w:type="continuationSeparator" w:id="0">
    <w:p w14:paraId="5346B1A5" w14:textId="77777777" w:rsidR="001552F0" w:rsidRPr="00270996" w:rsidRDefault="001552F0">
      <w:pPr>
        <w:spacing w:after="0"/>
      </w:pPr>
      <w:r w:rsidRPr="0027099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A430672E"/>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rFonts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807CD"/>
    <w:rsid w:val="00081BE4"/>
    <w:rsid w:val="000910B4"/>
    <w:rsid w:val="000A167E"/>
    <w:rsid w:val="000A7BE3"/>
    <w:rsid w:val="000B2192"/>
    <w:rsid w:val="000D3B2A"/>
    <w:rsid w:val="000D6C92"/>
    <w:rsid w:val="000E1BF3"/>
    <w:rsid w:val="0010205F"/>
    <w:rsid w:val="00105EF0"/>
    <w:rsid w:val="0015074B"/>
    <w:rsid w:val="001552F0"/>
    <w:rsid w:val="00166E13"/>
    <w:rsid w:val="00167B04"/>
    <w:rsid w:val="0017701C"/>
    <w:rsid w:val="0019252C"/>
    <w:rsid w:val="00194873"/>
    <w:rsid w:val="00197B6A"/>
    <w:rsid w:val="001A1504"/>
    <w:rsid w:val="001C3932"/>
    <w:rsid w:val="001C3AF9"/>
    <w:rsid w:val="002063E9"/>
    <w:rsid w:val="00220070"/>
    <w:rsid w:val="002250B4"/>
    <w:rsid w:val="002278B1"/>
    <w:rsid w:val="0023040F"/>
    <w:rsid w:val="00236901"/>
    <w:rsid w:val="00270996"/>
    <w:rsid w:val="00277800"/>
    <w:rsid w:val="002875A6"/>
    <w:rsid w:val="0029639D"/>
    <w:rsid w:val="002A044F"/>
    <w:rsid w:val="002A681E"/>
    <w:rsid w:val="002B6854"/>
    <w:rsid w:val="002C7B6A"/>
    <w:rsid w:val="002E6F2E"/>
    <w:rsid w:val="002F2833"/>
    <w:rsid w:val="002F515A"/>
    <w:rsid w:val="002F52F2"/>
    <w:rsid w:val="00314A91"/>
    <w:rsid w:val="00314C71"/>
    <w:rsid w:val="00326F90"/>
    <w:rsid w:val="003361CC"/>
    <w:rsid w:val="00375083"/>
    <w:rsid w:val="00393A79"/>
    <w:rsid w:val="003C6C2D"/>
    <w:rsid w:val="003D5F4D"/>
    <w:rsid w:val="003D5FBE"/>
    <w:rsid w:val="003E568F"/>
    <w:rsid w:val="003F7BDD"/>
    <w:rsid w:val="00407DFD"/>
    <w:rsid w:val="00413190"/>
    <w:rsid w:val="00420456"/>
    <w:rsid w:val="00443957"/>
    <w:rsid w:val="004449A5"/>
    <w:rsid w:val="00450652"/>
    <w:rsid w:val="00450C14"/>
    <w:rsid w:val="0046022C"/>
    <w:rsid w:val="00465664"/>
    <w:rsid w:val="004665E9"/>
    <w:rsid w:val="004B3B93"/>
    <w:rsid w:val="004B4276"/>
    <w:rsid w:val="004D4419"/>
    <w:rsid w:val="004D638E"/>
    <w:rsid w:val="004E52FF"/>
    <w:rsid w:val="004E7B61"/>
    <w:rsid w:val="004F5BFF"/>
    <w:rsid w:val="00500808"/>
    <w:rsid w:val="00502C04"/>
    <w:rsid w:val="00511FE8"/>
    <w:rsid w:val="005412DF"/>
    <w:rsid w:val="00557452"/>
    <w:rsid w:val="00560798"/>
    <w:rsid w:val="00576C83"/>
    <w:rsid w:val="00592617"/>
    <w:rsid w:val="005A6048"/>
    <w:rsid w:val="005B014F"/>
    <w:rsid w:val="005B35DE"/>
    <w:rsid w:val="005C2F0B"/>
    <w:rsid w:val="005C412E"/>
    <w:rsid w:val="00604EC4"/>
    <w:rsid w:val="00605FD9"/>
    <w:rsid w:val="00606C51"/>
    <w:rsid w:val="00621CD3"/>
    <w:rsid w:val="0062652C"/>
    <w:rsid w:val="00656100"/>
    <w:rsid w:val="00673538"/>
    <w:rsid w:val="00680097"/>
    <w:rsid w:val="00686466"/>
    <w:rsid w:val="0069764E"/>
    <w:rsid w:val="006B3852"/>
    <w:rsid w:val="006C26C0"/>
    <w:rsid w:val="006D0F9B"/>
    <w:rsid w:val="006F529D"/>
    <w:rsid w:val="00700EA1"/>
    <w:rsid w:val="007102EC"/>
    <w:rsid w:val="0071045B"/>
    <w:rsid w:val="007251BF"/>
    <w:rsid w:val="00731D0D"/>
    <w:rsid w:val="00735FD8"/>
    <w:rsid w:val="00744DEA"/>
    <w:rsid w:val="00747CCB"/>
    <w:rsid w:val="007C0B06"/>
    <w:rsid w:val="007C3A9A"/>
    <w:rsid w:val="007D2A49"/>
    <w:rsid w:val="007D55D6"/>
    <w:rsid w:val="007E2EB4"/>
    <w:rsid w:val="007E56CD"/>
    <w:rsid w:val="00810440"/>
    <w:rsid w:val="00863E1E"/>
    <w:rsid w:val="00873588"/>
    <w:rsid w:val="00881E78"/>
    <w:rsid w:val="008B1FCA"/>
    <w:rsid w:val="008C3A64"/>
    <w:rsid w:val="008E08AC"/>
    <w:rsid w:val="008E18B6"/>
    <w:rsid w:val="008E4D13"/>
    <w:rsid w:val="00901F66"/>
    <w:rsid w:val="00923662"/>
    <w:rsid w:val="00937346"/>
    <w:rsid w:val="00946797"/>
    <w:rsid w:val="0096424B"/>
    <w:rsid w:val="009677A7"/>
    <w:rsid w:val="00970BAD"/>
    <w:rsid w:val="00971E10"/>
    <w:rsid w:val="0097526D"/>
    <w:rsid w:val="009A5EE4"/>
    <w:rsid w:val="009B0037"/>
    <w:rsid w:val="009D5BBE"/>
    <w:rsid w:val="009E1FDF"/>
    <w:rsid w:val="009F0E4D"/>
    <w:rsid w:val="00A30447"/>
    <w:rsid w:val="00A32FD4"/>
    <w:rsid w:val="00A414CF"/>
    <w:rsid w:val="00A53F59"/>
    <w:rsid w:val="00A621AB"/>
    <w:rsid w:val="00A76D98"/>
    <w:rsid w:val="00A80E22"/>
    <w:rsid w:val="00A95ED4"/>
    <w:rsid w:val="00AA1D8D"/>
    <w:rsid w:val="00AA4ADD"/>
    <w:rsid w:val="00AB3B3E"/>
    <w:rsid w:val="00AC6ACA"/>
    <w:rsid w:val="00AF5DB7"/>
    <w:rsid w:val="00B0122C"/>
    <w:rsid w:val="00B0125D"/>
    <w:rsid w:val="00B47730"/>
    <w:rsid w:val="00B606F6"/>
    <w:rsid w:val="00B6301D"/>
    <w:rsid w:val="00B66607"/>
    <w:rsid w:val="00B97F73"/>
    <w:rsid w:val="00BA4EDB"/>
    <w:rsid w:val="00BA5AD5"/>
    <w:rsid w:val="00BC4A85"/>
    <w:rsid w:val="00BC7A5D"/>
    <w:rsid w:val="00BD0981"/>
    <w:rsid w:val="00BF7CCE"/>
    <w:rsid w:val="00C0593D"/>
    <w:rsid w:val="00C33A40"/>
    <w:rsid w:val="00C4345C"/>
    <w:rsid w:val="00C456D0"/>
    <w:rsid w:val="00C50DA3"/>
    <w:rsid w:val="00C52118"/>
    <w:rsid w:val="00C871A7"/>
    <w:rsid w:val="00CB0664"/>
    <w:rsid w:val="00CC0CF9"/>
    <w:rsid w:val="00CD216A"/>
    <w:rsid w:val="00D11041"/>
    <w:rsid w:val="00D1741E"/>
    <w:rsid w:val="00D35B18"/>
    <w:rsid w:val="00D42713"/>
    <w:rsid w:val="00D4772F"/>
    <w:rsid w:val="00D5516C"/>
    <w:rsid w:val="00D67943"/>
    <w:rsid w:val="00D945E6"/>
    <w:rsid w:val="00D97877"/>
    <w:rsid w:val="00DA4D1C"/>
    <w:rsid w:val="00DC5D02"/>
    <w:rsid w:val="00DD65B0"/>
    <w:rsid w:val="00DE0E0C"/>
    <w:rsid w:val="00DF318B"/>
    <w:rsid w:val="00E044FF"/>
    <w:rsid w:val="00E16249"/>
    <w:rsid w:val="00E2136D"/>
    <w:rsid w:val="00E25F95"/>
    <w:rsid w:val="00E33F36"/>
    <w:rsid w:val="00E374F8"/>
    <w:rsid w:val="00E5748B"/>
    <w:rsid w:val="00EF7407"/>
    <w:rsid w:val="00F160A5"/>
    <w:rsid w:val="00F269DB"/>
    <w:rsid w:val="00F31823"/>
    <w:rsid w:val="00F34C8C"/>
    <w:rsid w:val="00F409EF"/>
    <w:rsid w:val="00F424EB"/>
    <w:rsid w:val="00F5433E"/>
    <w:rsid w:val="00F9364F"/>
    <w:rsid w:val="00FB07C5"/>
    <w:rsid w:val="00FB0DF9"/>
    <w:rsid w:val="00FB7D51"/>
    <w:rsid w:val="00FC1AC4"/>
    <w:rsid w:val="00FC693F"/>
    <w:rsid w:val="00FC6C24"/>
    <w:rsid w:val="00FD4605"/>
    <w:rsid w:val="00FD5DF3"/>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61F7E4"/>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noProof/>
      <w:color w:val="000000"/>
      <w:sz w:val="26"/>
      <w:szCs w:val="22"/>
      <w:lang w:val="vi-VN"/>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DC5D02"/>
    <w:pPr>
      <w:tabs>
        <w:tab w:val="right" w:leader="dot" w:pos="9064"/>
      </w:tabs>
      <w:spacing w:after="120" w:line="312" w:lineRule="auto"/>
    </w:pPr>
    <w:rPr>
      <w:b/>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rsid w:val="006F529D"/>
    <w:pPr>
      <w:spacing w:after="100"/>
      <w:ind w:left="520"/>
    </w:pPr>
    <w:rPr>
      <w:i/>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C5D02"/>
    <w:pPr>
      <w:spacing w:before="0" w:after="240" w:line="312" w:lineRule="auto"/>
      <w:jc w:val="center"/>
    </w:pPr>
    <w:rPr>
      <w:rFonts w:ascii="Times New Roman" w:hAnsi="Times New Roman" w:cs="Times New Roman"/>
      <w:color w:val="auto"/>
      <w:sz w:val="26"/>
      <w:szCs w:val="32"/>
    </w:rPr>
  </w:style>
  <w:style w:type="character" w:customStyle="1" w:styleId="m1bChar">
    <w:name w:val=".m1b Char"/>
    <w:basedOn w:val="u1Char"/>
    <w:link w:val="m1b"/>
    <w:rsid w:val="00DC5D02"/>
    <w:rPr>
      <w:rFonts w:ascii="Times New Roman" w:eastAsiaTheme="majorEastAsia" w:hAnsi="Times New Roman" w:cs="Times New Roman"/>
      <w:b/>
      <w:bC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EF7407"/>
    <w:pPr>
      <w:numPr>
        <w:ilvl w:val="2"/>
        <w:numId w:val="13"/>
      </w:numPr>
      <w:spacing w:before="120" w:after="60" w:line="240" w:lineRule="auto"/>
    </w:pPr>
    <w:rPr>
      <w:rFonts w:ascii="Times New Roman" w:hAnsi="Times New Roman" w:cs="Times New Roman"/>
      <w:i/>
      <w:color w:val="auto"/>
    </w:rPr>
  </w:style>
  <w:style w:type="character" w:customStyle="1" w:styleId="m3Char">
    <w:name w:val=".m3 Char"/>
    <w:basedOn w:val="u3Char"/>
    <w:link w:val="m3"/>
    <w:rsid w:val="00EF7407"/>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DC5D02"/>
    <w:rPr>
      <w:rFonts w:ascii="Times New Roman" w:hAnsi="Times New Roman"/>
      <w:b/>
      <w:noProof/>
      <w:color w:val="000000"/>
      <w:sz w:val="26"/>
      <w:szCs w:val="22"/>
    </w:rPr>
  </w:style>
  <w:style w:type="character" w:customStyle="1" w:styleId="hinhChar">
    <w:name w:val=".hinh Char"/>
    <w:basedOn w:val="Mucluc1Char"/>
    <w:link w:val="hinh"/>
    <w:rsid w:val="00E2136D"/>
    <w:rPr>
      <w:rFonts w:ascii="Times New Roman" w:hAnsi="Times New Roman"/>
      <w:b w:val="0"/>
      <w:bCs/>
      <w:caps/>
      <w:noProof/>
      <w:color w:val="000000"/>
      <w:sz w:val="26"/>
      <w:szCs w:val="22"/>
    </w:rPr>
  </w:style>
  <w:style w:type="character" w:customStyle="1" w:styleId="hinh1Char">
    <w:name w:val=".hinh1 Char"/>
    <w:basedOn w:val="hinhChar"/>
    <w:link w:val="hinh1"/>
    <w:rsid w:val="00E2136D"/>
    <w:rPr>
      <w:rFonts w:ascii="Times New Roman" w:hAnsi="Times New Roman"/>
      <w:b w:val="0"/>
      <w:bCs/>
      <w:caps/>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3E568F"/>
    <w:pPr>
      <w:numPr>
        <w:numId w:val="16"/>
      </w:numPr>
    </w:pPr>
  </w:style>
  <w:style w:type="paragraph" w:styleId="ThngthngWeb">
    <w:name w:val="Normal (Web)"/>
    <w:basedOn w:val="Binhthng"/>
    <w:uiPriority w:val="99"/>
    <w:unhideWhenUsed/>
    <w:rsid w:val="00C4345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81</Pages>
  <Words>13617</Words>
  <Characters>77619</Characters>
  <Application>Microsoft Office Word</Application>
  <DocSecurity>0</DocSecurity>
  <Lines>646</Lines>
  <Paragraphs>182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Nguyễn Bình Dương</cp:lastModifiedBy>
  <cp:revision>13</cp:revision>
  <dcterms:created xsi:type="dcterms:W3CDTF">2026-10-05T07:19:00Z</dcterms:created>
  <dcterms:modified xsi:type="dcterms:W3CDTF">2026-10-24T03:35:00Z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