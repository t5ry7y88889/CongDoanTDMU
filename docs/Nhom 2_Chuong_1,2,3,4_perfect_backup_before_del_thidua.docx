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0908" w14:textId="77777777" w:rsidR="00946797" w:rsidRPr="00270996" w:rsidRDefault="000807CD">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 xml:space="preserve">VIỆN </w:t>
      </w:r>
      <w:r w:rsidR="005C2F0B" w:rsidRPr="00270996">
        <w:rPr>
          <w:rFonts w:cs="Times New Roman"/>
          <w:b/>
          <w:color w:val="auto"/>
          <w:sz w:val="28"/>
          <w:szCs w:val="28"/>
        </w:rPr>
        <w:t xml:space="preserve">CÔNG NGHỆ </w:t>
      </w:r>
      <w:r w:rsidRPr="00270996">
        <w:rPr>
          <w:rFonts w:cs="Times New Roman"/>
          <w:b/>
          <w:color w:val="auto"/>
          <w:sz w:val="28"/>
          <w:szCs w:val="28"/>
        </w:rPr>
        <w:t>SỐ</w:t>
      </w:r>
    </w:p>
    <w:p w14:paraId="0C046B86" w14:textId="77777777" w:rsidR="00946797" w:rsidRPr="00270996" w:rsidRDefault="00946797">
      <w:pPr>
        <w:spacing w:after="40"/>
        <w:jc w:val="center"/>
        <w:rPr>
          <w:rFonts w:cs="Times New Roman"/>
          <w:b/>
          <w:color w:val="auto"/>
          <w:sz w:val="28"/>
        </w:rPr>
      </w:pPr>
    </w:p>
    <w:p w14:paraId="209DB193" w14:textId="77777777" w:rsidR="00946797" w:rsidRPr="00270996" w:rsidRDefault="00946797">
      <w:pPr>
        <w:spacing w:after="40"/>
        <w:jc w:val="center"/>
        <w:rPr>
          <w:rFonts w:cs="Times New Roman"/>
          <w:color w:val="auto"/>
        </w:rPr>
      </w:pPr>
    </w:p>
    <w:p w14:paraId="5CB2093A"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5BFD0717" wp14:editId="78D1427C">
            <wp:extent cx="1849820" cy="689098"/>
            <wp:effectExtent l="0" t="0" r="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2597" cy="708759"/>
                    </a:xfrm>
                    <a:prstGeom prst="rect">
                      <a:avLst/>
                    </a:prstGeom>
                    <a:noFill/>
                    <a:ln>
                      <a:noFill/>
                    </a:ln>
                  </pic:spPr>
                </pic:pic>
              </a:graphicData>
            </a:graphic>
          </wp:inline>
        </w:drawing>
      </w:r>
    </w:p>
    <w:p w14:paraId="3518D215" w14:textId="77777777" w:rsidR="00946797" w:rsidRPr="00270996" w:rsidRDefault="00946797">
      <w:pPr>
        <w:spacing w:after="300"/>
        <w:jc w:val="center"/>
        <w:rPr>
          <w:rFonts w:cs="Times New Roman"/>
          <w:color w:val="auto"/>
          <w:sz w:val="32"/>
          <w:szCs w:val="32"/>
        </w:rPr>
      </w:pPr>
    </w:p>
    <w:p w14:paraId="14404B92"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019FCEA6"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6AC76907" w14:textId="77777777" w:rsidR="00FC1AC4" w:rsidRPr="00270996" w:rsidRDefault="00FC1AC4" w:rsidP="00FC1AC4">
      <w:pPr>
        <w:spacing w:after="300"/>
        <w:rPr>
          <w:rFonts w:cs="Times New Roman"/>
          <w:b/>
          <w:color w:val="auto"/>
          <w:sz w:val="32"/>
          <w:szCs w:val="32"/>
        </w:rPr>
      </w:pPr>
    </w:p>
    <w:p w14:paraId="7F15309E" w14:textId="77777777" w:rsidR="003E568F" w:rsidRPr="00270996" w:rsidRDefault="003E568F" w:rsidP="00FC1AC4">
      <w:pPr>
        <w:spacing w:after="300"/>
        <w:rPr>
          <w:rFonts w:cs="Times New Roman"/>
          <w:b/>
          <w:color w:val="auto"/>
          <w:sz w:val="32"/>
          <w:szCs w:val="32"/>
        </w:rPr>
      </w:pPr>
    </w:p>
    <w:p w14:paraId="6AF72B89" w14:textId="77777777" w:rsidR="00946797" w:rsidRPr="00270996" w:rsidRDefault="003E568F" w:rsidP="003E568F">
      <w:pPr>
        <w:spacing w:after="120" w:line="312" w:lineRule="auto"/>
        <w:ind w:left="720"/>
        <w:rPr>
          <w:rFonts w:cs="Times New Roman"/>
          <w:b/>
          <w:color w:val="auto"/>
          <w:sz w:val="28"/>
          <w:szCs w:val="28"/>
        </w:rPr>
      </w:pPr>
      <w:r w:rsidRPr="00270996">
        <w:rPr>
          <w:rFonts w:cs="Times New Roman"/>
          <w:b/>
          <w:color w:val="auto"/>
          <w:sz w:val="28"/>
          <w:szCs w:val="28"/>
        </w:rPr>
        <w:t>Gvhd</w:t>
      </w:r>
      <w:r w:rsidR="000807CD" w:rsidRPr="00270996">
        <w:rPr>
          <w:rFonts w:cs="Times New Roman"/>
          <w:b/>
          <w:color w:val="auto"/>
          <w:sz w:val="28"/>
          <w:szCs w:val="28"/>
        </w:rPr>
        <w:t>:  ThS. Võ Quốc Lương</w:t>
      </w:r>
      <w:r w:rsidR="000807CD" w:rsidRPr="00270996">
        <w:rPr>
          <w:rFonts w:cs="Times New Roman"/>
          <w:b/>
          <w:color w:val="auto"/>
          <w:sz w:val="28"/>
          <w:szCs w:val="28"/>
        </w:rPr>
        <w:br/>
      </w:r>
      <w:r w:rsidR="000807CD" w:rsidRPr="00270996">
        <w:rPr>
          <w:rFonts w:cs="Times New Roman"/>
          <w:b/>
          <w:color w:val="auto"/>
          <w:sz w:val="28"/>
          <w:szCs w:val="28"/>
        </w:rPr>
        <w:br/>
      </w:r>
      <w:r w:rsidRPr="00270996">
        <w:rPr>
          <w:rFonts w:cs="Times New Roman"/>
          <w:b/>
          <w:color w:val="auto"/>
          <w:sz w:val="28"/>
          <w:szCs w:val="28"/>
        </w:rPr>
        <w:t>Nhóm thực hiện</w:t>
      </w:r>
      <w:r w:rsidR="000807CD" w:rsidRPr="00270996">
        <w:rPr>
          <w:rFonts w:cs="Times New Roman"/>
          <w:b/>
          <w:color w:val="auto"/>
          <w:sz w:val="28"/>
          <w:szCs w:val="28"/>
        </w:rPr>
        <w:t>:    Nhóm 2</w:t>
      </w:r>
      <w:r w:rsidR="000807CD" w:rsidRPr="00270996">
        <w:rPr>
          <w:rFonts w:cs="Times New Roman"/>
          <w:b/>
          <w:color w:val="auto"/>
          <w:sz w:val="28"/>
          <w:szCs w:val="28"/>
        </w:rPr>
        <w:br/>
      </w:r>
      <w:r w:rsidR="000807CD" w:rsidRPr="00270996">
        <w:rPr>
          <w:rFonts w:cs="Times New Roman"/>
        </w:rPr>
        <w:t>1. Nguyễn Bình Dương - MSSV: 2424802010319 - Lớp: D24CNTT05</w:t>
      </w:r>
      <w:r w:rsidR="000807CD" w:rsidRPr="00270996">
        <w:rPr>
          <w:rFonts w:cs="Times New Roman"/>
        </w:rPr>
        <w:br/>
        <w:t>2. Trần Hồng Thanh - MSSV: 2424802010439 - Lớp: D24CNTT03</w:t>
      </w:r>
      <w:r w:rsidR="000807CD" w:rsidRPr="00270996">
        <w:rPr>
          <w:rFonts w:cs="Times New Roman"/>
        </w:rPr>
        <w:br/>
        <w:t>3. Phạm Anh Tuấn      -  MSSV: 2324802010393 - Lớp: D23CNTT03</w:t>
      </w:r>
    </w:p>
    <w:p w14:paraId="274E16A4" w14:textId="77777777" w:rsidR="003E568F" w:rsidRPr="00270996" w:rsidRDefault="003E568F" w:rsidP="00592617">
      <w:pPr>
        <w:spacing w:after="120" w:line="312" w:lineRule="auto"/>
        <w:rPr>
          <w:rFonts w:cs="Times New Roman"/>
          <w:color w:val="auto"/>
          <w:sz w:val="28"/>
          <w:szCs w:val="28"/>
        </w:rPr>
      </w:pPr>
    </w:p>
    <w:p w14:paraId="79C74C65" w14:textId="77777777" w:rsidR="003E568F" w:rsidRPr="00270996" w:rsidRDefault="003E568F" w:rsidP="00592617">
      <w:pPr>
        <w:spacing w:after="120" w:line="312" w:lineRule="auto"/>
        <w:rPr>
          <w:rFonts w:cs="Times New Roman"/>
          <w:color w:val="auto"/>
          <w:sz w:val="28"/>
          <w:szCs w:val="28"/>
        </w:rPr>
      </w:pPr>
    </w:p>
    <w:p w14:paraId="6DCAAF15" w14:textId="77777777" w:rsidR="00BC4A85" w:rsidRPr="00AC6ACA" w:rsidRDefault="00194873" w:rsidP="00AC6ACA">
      <w:pPr>
        <w:spacing w:before="1600"/>
        <w:jc w:val="center"/>
        <w:rPr>
          <w:rFonts w:cs="Times New Roman"/>
          <w:b/>
          <w:color w:val="auto"/>
          <w:sz w:val="28"/>
          <w:szCs w:val="28"/>
          <w:lang w:val="en-US"/>
        </w:rPr>
        <w:sectPr w:rsidR="00BC4A85" w:rsidRPr="00AC6ACA"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t>TP HỒ CHÍ MINH - 10/2026</w:t>
      </w:r>
    </w:p>
    <w:p w14:paraId="13ABA427" w14:textId="77777777" w:rsidR="00AC6ACA" w:rsidRDefault="00AC6ACA" w:rsidP="00AC6ACA">
      <w:pPr>
        <w:spacing w:after="40"/>
        <w:jc w:val="center"/>
        <w:rPr>
          <w:rFonts w:cs="Times New Roman"/>
          <w:b/>
          <w:color w:val="auto"/>
          <w:sz w:val="28"/>
          <w:szCs w:val="28"/>
          <w:lang w:val="en-US"/>
        </w:rPr>
      </w:pPr>
    </w:p>
    <w:p w14:paraId="3AC538D2" w14:textId="77777777" w:rsidR="00946797" w:rsidRPr="00AC6ACA" w:rsidRDefault="000807CD" w:rsidP="00AC6ACA">
      <w:pPr>
        <w:spacing w:after="40"/>
        <w:jc w:val="center"/>
        <w:rPr>
          <w:rFonts w:cs="Times New Roman"/>
          <w:b/>
          <w:color w:val="auto"/>
          <w:sz w:val="28"/>
          <w:szCs w:val="28"/>
          <w:lang w:val="en-US"/>
        </w:rPr>
      </w:pPr>
      <w:r w:rsidRPr="00270996">
        <w:rPr>
          <w:rFonts w:cs="Times New Roman"/>
          <w:b/>
          <w:color w:val="auto"/>
          <w:sz w:val="28"/>
          <w:szCs w:val="28"/>
        </w:rPr>
        <w:t>TRƯỜNG ĐẠI HỌC THỦ DẦU MỘT</w:t>
      </w:r>
      <w:r w:rsidRPr="00270996">
        <w:rPr>
          <w:rFonts w:cs="Times New Roman"/>
          <w:b/>
          <w:color w:val="auto"/>
          <w:sz w:val="28"/>
          <w:szCs w:val="28"/>
        </w:rPr>
        <w:br/>
        <w:t>VIỆN</w:t>
      </w:r>
      <w:r w:rsidR="005C2F0B" w:rsidRPr="00270996">
        <w:rPr>
          <w:rFonts w:cs="Times New Roman"/>
          <w:b/>
          <w:color w:val="auto"/>
          <w:sz w:val="28"/>
          <w:szCs w:val="28"/>
        </w:rPr>
        <w:t xml:space="preserve"> CÔNG NGHỆ </w:t>
      </w:r>
      <w:r w:rsidRPr="00270996">
        <w:rPr>
          <w:rFonts w:cs="Times New Roman"/>
          <w:b/>
          <w:color w:val="auto"/>
          <w:sz w:val="28"/>
          <w:szCs w:val="28"/>
        </w:rPr>
        <w:t>SỐ</w:t>
      </w:r>
    </w:p>
    <w:p w14:paraId="3B21A329" w14:textId="77777777" w:rsidR="00946797" w:rsidRPr="00270996" w:rsidRDefault="00946797">
      <w:pPr>
        <w:spacing w:after="40"/>
        <w:jc w:val="center"/>
        <w:rPr>
          <w:rFonts w:cs="Times New Roman"/>
          <w:color w:val="auto"/>
        </w:rPr>
      </w:pPr>
    </w:p>
    <w:p w14:paraId="147D31B1"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1E790FAE" wp14:editId="06A9CDFC">
            <wp:extent cx="1860331" cy="693014"/>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15573" cy="713593"/>
                    </a:xfrm>
                    <a:prstGeom prst="rect">
                      <a:avLst/>
                    </a:prstGeom>
                    <a:noFill/>
                    <a:ln>
                      <a:noFill/>
                    </a:ln>
                  </pic:spPr>
                </pic:pic>
              </a:graphicData>
            </a:graphic>
          </wp:inline>
        </w:drawing>
      </w:r>
    </w:p>
    <w:p w14:paraId="21E805F4" w14:textId="77777777" w:rsidR="00946797" w:rsidRPr="00270996" w:rsidRDefault="00946797">
      <w:pPr>
        <w:spacing w:after="300"/>
        <w:jc w:val="center"/>
        <w:rPr>
          <w:rFonts w:cs="Times New Roman"/>
          <w:color w:val="auto"/>
          <w:sz w:val="32"/>
          <w:szCs w:val="32"/>
        </w:rPr>
      </w:pPr>
    </w:p>
    <w:p w14:paraId="5D393363"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76753D52"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0ABE6343" w14:textId="77777777" w:rsidR="00BA5AD5" w:rsidRPr="00270996" w:rsidRDefault="00BA5AD5">
      <w:pPr>
        <w:spacing w:after="120" w:line="312" w:lineRule="auto"/>
        <w:ind w:left="1440"/>
        <w:rPr>
          <w:rFonts w:cs="Times New Roman"/>
          <w:b/>
          <w:color w:val="auto"/>
          <w:sz w:val="32"/>
          <w:szCs w:val="32"/>
        </w:rPr>
      </w:pPr>
    </w:p>
    <w:p w14:paraId="44F2A72E" w14:textId="77777777" w:rsidR="00BA5AD5" w:rsidRPr="00270996" w:rsidRDefault="00BA5AD5">
      <w:pPr>
        <w:spacing w:after="120" w:line="312" w:lineRule="auto"/>
        <w:ind w:left="1440"/>
        <w:rPr>
          <w:rFonts w:cs="Times New Roman"/>
          <w:b/>
          <w:color w:val="auto"/>
          <w:sz w:val="32"/>
          <w:szCs w:val="32"/>
        </w:rPr>
      </w:pPr>
    </w:p>
    <w:p w14:paraId="2C045F23" w14:textId="77777777" w:rsidR="00BC4A85" w:rsidRPr="00270996" w:rsidRDefault="000807CD" w:rsidP="003E568F">
      <w:pPr>
        <w:spacing w:after="120" w:line="312" w:lineRule="auto"/>
        <w:ind w:left="720"/>
        <w:rPr>
          <w:rFonts w:cs="Times New Roman"/>
        </w:rPr>
      </w:pPr>
      <w:r w:rsidRPr="00270996">
        <w:rPr>
          <w:rFonts w:cs="Times New Roman"/>
          <w:b/>
          <w:color w:val="auto"/>
          <w:sz w:val="28"/>
          <w:szCs w:val="28"/>
        </w:rPr>
        <w:t>G</w:t>
      </w:r>
      <w:r w:rsidR="003E568F" w:rsidRPr="00270996">
        <w:rPr>
          <w:rFonts w:cs="Times New Roman"/>
          <w:b/>
          <w:color w:val="auto"/>
          <w:sz w:val="28"/>
          <w:szCs w:val="28"/>
        </w:rPr>
        <w:t>vhd</w:t>
      </w:r>
      <w:r w:rsidRPr="00270996">
        <w:rPr>
          <w:rFonts w:cs="Times New Roman"/>
          <w:b/>
          <w:color w:val="auto"/>
          <w:sz w:val="28"/>
          <w:szCs w:val="28"/>
        </w:rPr>
        <w:t>:  ThS. Võ Quốc Lương</w:t>
      </w:r>
      <w:r w:rsidRPr="00270996">
        <w:rPr>
          <w:rFonts w:cs="Times New Roman"/>
          <w:b/>
          <w:color w:val="auto"/>
          <w:sz w:val="28"/>
          <w:szCs w:val="28"/>
        </w:rPr>
        <w:br/>
      </w:r>
      <w:r w:rsidRPr="00270996">
        <w:rPr>
          <w:rFonts w:cs="Times New Roman"/>
          <w:b/>
          <w:color w:val="auto"/>
          <w:sz w:val="28"/>
          <w:szCs w:val="28"/>
        </w:rPr>
        <w:br/>
        <w:t>N</w:t>
      </w:r>
      <w:r w:rsidR="003E568F" w:rsidRPr="00270996">
        <w:rPr>
          <w:rFonts w:cs="Times New Roman"/>
          <w:b/>
          <w:color w:val="auto"/>
          <w:sz w:val="28"/>
          <w:szCs w:val="28"/>
        </w:rPr>
        <w:t>hóm thực hiện</w:t>
      </w:r>
      <w:r w:rsidRPr="00270996">
        <w:rPr>
          <w:rFonts w:cs="Times New Roman"/>
          <w:b/>
          <w:color w:val="auto"/>
          <w:sz w:val="28"/>
          <w:szCs w:val="28"/>
        </w:rPr>
        <w:t>:    Nhóm 2</w:t>
      </w:r>
      <w:r w:rsidRPr="00270996">
        <w:rPr>
          <w:rFonts w:cs="Times New Roman"/>
          <w:b/>
          <w:color w:val="auto"/>
          <w:sz w:val="28"/>
          <w:szCs w:val="28"/>
        </w:rPr>
        <w:br/>
      </w:r>
      <w:r w:rsidRPr="00270996">
        <w:rPr>
          <w:rFonts w:cs="Times New Roman"/>
        </w:rPr>
        <w:t>1. Nguyễn Bình Dương - MSSV: 2424802010319 - Lớp: D24CNTT05</w:t>
      </w:r>
      <w:r w:rsidRPr="00270996">
        <w:rPr>
          <w:rFonts w:cs="Times New Roman"/>
        </w:rPr>
        <w:br/>
        <w:t>2. Trần Hồng Thanh - MSSV: 2424802010439 - Lớp: D24CNTT03</w:t>
      </w:r>
      <w:r w:rsidRPr="00270996">
        <w:rPr>
          <w:rFonts w:cs="Times New Roman"/>
        </w:rPr>
        <w:br/>
        <w:t>3. Phạm Anh Tuấn      -  MSSV: 2324802010393 - Lớp: D23CNTT03</w:t>
      </w:r>
    </w:p>
    <w:p w14:paraId="3EC289DF" w14:textId="77777777" w:rsidR="003E568F" w:rsidRPr="00270996" w:rsidRDefault="003E568F" w:rsidP="003E568F">
      <w:pPr>
        <w:spacing w:after="120" w:line="312" w:lineRule="auto"/>
        <w:ind w:left="720"/>
        <w:rPr>
          <w:rFonts w:cs="Times New Roman"/>
          <w:b/>
          <w:color w:val="auto"/>
          <w:sz w:val="28"/>
          <w:szCs w:val="28"/>
        </w:rPr>
      </w:pPr>
    </w:p>
    <w:p w14:paraId="483006C7" w14:textId="77777777" w:rsidR="00270996" w:rsidRPr="00270996" w:rsidRDefault="00270996" w:rsidP="00BC4A85">
      <w:pPr>
        <w:spacing w:after="120" w:line="312" w:lineRule="auto"/>
        <w:rPr>
          <w:rFonts w:cs="Times New Roman"/>
        </w:rPr>
      </w:pPr>
    </w:p>
    <w:p w14:paraId="7580E72B" w14:textId="77777777" w:rsidR="00270996" w:rsidRPr="00270996" w:rsidRDefault="00270996" w:rsidP="00BC4A85">
      <w:pPr>
        <w:spacing w:after="120" w:line="312" w:lineRule="auto"/>
        <w:rPr>
          <w:rFonts w:cs="Times New Roman"/>
        </w:rPr>
      </w:pPr>
    </w:p>
    <w:p w14:paraId="6D314585" w14:textId="77777777" w:rsidR="003E568F" w:rsidRPr="00270996" w:rsidRDefault="003E568F" w:rsidP="00BC4A85">
      <w:pPr>
        <w:spacing w:after="120" w:line="312" w:lineRule="auto"/>
        <w:rPr>
          <w:rFonts w:cs="Times New Roman"/>
        </w:rPr>
      </w:pPr>
    </w:p>
    <w:p w14:paraId="1644E48C" w14:textId="77777777" w:rsidR="005C2F0B" w:rsidRPr="00270996" w:rsidRDefault="00194873" w:rsidP="003E568F">
      <w:pPr>
        <w:spacing w:after="120" w:line="312" w:lineRule="auto"/>
        <w:jc w:val="center"/>
        <w:rPr>
          <w:rFonts w:cs="Times New Roman"/>
        </w:rPr>
      </w:pPr>
      <w:r w:rsidRPr="00270996">
        <w:rPr>
          <w:rFonts w:cs="Times New Roman"/>
          <w:b/>
          <w:color w:val="auto"/>
          <w:sz w:val="28"/>
          <w:szCs w:val="28"/>
        </w:rPr>
        <w:t>TP HỒ CHÍ MINH</w:t>
      </w:r>
      <w:r w:rsidRPr="00270996">
        <w:rPr>
          <w:rFonts w:cs="Times New Roman"/>
          <w:bCs/>
          <w:color w:val="auto"/>
          <w:sz w:val="28"/>
          <w:szCs w:val="28"/>
        </w:rPr>
        <w:t xml:space="preserve"> -</w:t>
      </w:r>
      <w:r w:rsidRPr="00270996">
        <w:rPr>
          <w:rFonts w:cs="Times New Roman"/>
          <w:b/>
          <w:color w:val="auto"/>
          <w:sz w:val="28"/>
          <w:szCs w:val="28"/>
        </w:rPr>
        <w:t xml:space="preserve"> </w:t>
      </w:r>
      <w:r w:rsidR="00592617" w:rsidRPr="00270996">
        <w:rPr>
          <w:rFonts w:cs="Times New Roman"/>
          <w:b/>
          <w:color w:val="auto"/>
          <w:sz w:val="28"/>
          <w:szCs w:val="28"/>
        </w:rPr>
        <w:t>1</w:t>
      </w:r>
      <w:r w:rsidR="00DA4D1C" w:rsidRPr="00270996">
        <w:rPr>
          <w:rFonts w:cs="Times New Roman"/>
          <w:b/>
          <w:color w:val="auto"/>
          <w:sz w:val="28"/>
          <w:szCs w:val="28"/>
        </w:rPr>
        <w:t>0</w:t>
      </w:r>
      <w:r w:rsidRPr="00270996">
        <w:rPr>
          <w:rFonts w:cs="Times New Roman"/>
          <w:b/>
          <w:color w:val="auto"/>
          <w:sz w:val="28"/>
          <w:szCs w:val="28"/>
        </w:rPr>
        <w:t>/2026</w:t>
      </w:r>
    </w:p>
    <w:p w14:paraId="6C00919E" w14:textId="77777777" w:rsidR="00C4345C" w:rsidRPr="00270996" w:rsidRDefault="00C4345C">
      <w:bookmarkStart w:id="0" w:name="_Toc240272968"/>
      <w:r w:rsidRPr="00270996">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C4345C" w:rsidRPr="00270996" w14:paraId="2BAAA3D6" w14:textId="77777777" w:rsidTr="00B361D5">
        <w:trPr>
          <w:jc w:val="center"/>
        </w:trPr>
        <w:tc>
          <w:tcPr>
            <w:tcW w:w="2948" w:type="dxa"/>
          </w:tcPr>
          <w:p w14:paraId="6CDF5487" w14:textId="77777777" w:rsidR="00C4345C" w:rsidRPr="00270996" w:rsidRDefault="00C4345C" w:rsidP="00B361D5">
            <w:r w:rsidRPr="00270996">
              <w:lastRenderedPageBreak/>
              <w:drawing>
                <wp:inline distT="0" distB="0" distL="0" distR="0" wp14:anchorId="3F921AC9" wp14:editId="631A7293">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4EBAC23E" w14:textId="77777777" w:rsidR="00C4345C" w:rsidRPr="00270996" w:rsidRDefault="00C4345C" w:rsidP="008B06AB">
            <w:pPr>
              <w:jc w:val="center"/>
              <w:rPr>
                <w:b/>
              </w:rPr>
            </w:pPr>
            <w:r w:rsidRPr="00270996">
              <w:rPr>
                <w:b/>
              </w:rPr>
              <w:t>TRƯỜNG ĐẠI HỌC THỦ DẦU MỘT</w:t>
            </w:r>
          </w:p>
          <w:p w14:paraId="6DBAA075" w14:textId="77777777" w:rsidR="00C4345C" w:rsidRPr="00270996" w:rsidRDefault="00C4345C" w:rsidP="008B06AB">
            <w:pPr>
              <w:jc w:val="center"/>
              <w:rPr>
                <w:b/>
              </w:rPr>
            </w:pPr>
            <w:r w:rsidRPr="00270996">
              <w:rPr>
                <w:b/>
              </w:rPr>
              <w:t>VIỆN CÔNG NGHỆ SỐ</w:t>
            </w:r>
          </w:p>
        </w:tc>
      </w:tr>
    </w:tbl>
    <w:p w14:paraId="4C5C21FB" w14:textId="77777777" w:rsidR="00C4345C" w:rsidRPr="00270996" w:rsidRDefault="00C4345C" w:rsidP="00DC6456">
      <w:pPr>
        <w:spacing w:before="60" w:after="80"/>
        <w:jc w:val="center"/>
        <w:rPr>
          <w:b/>
          <w:sz w:val="20"/>
          <w:szCs w:val="18"/>
        </w:rPr>
      </w:pPr>
    </w:p>
    <w:p w14:paraId="059080D7" w14:textId="77777777" w:rsidR="00C4345C" w:rsidRPr="00270996" w:rsidRDefault="00C4345C" w:rsidP="00DC6456">
      <w:pPr>
        <w:spacing w:before="60" w:after="80"/>
        <w:jc w:val="center"/>
      </w:pPr>
      <w:r w:rsidRPr="00270996">
        <w:rPr>
          <w:b/>
          <w:sz w:val="30"/>
        </w:rPr>
        <w:t>PHIẾU ĐÁNH GIÁ ĐỒ ÁN/TIỂU LUẬN HỌC PHẦN</w:t>
      </w:r>
    </w:p>
    <w:p w14:paraId="13AB65BD" w14:textId="77777777" w:rsidR="00C4345C" w:rsidRPr="00270996" w:rsidRDefault="00C4345C" w:rsidP="002E3BC8">
      <w:pPr>
        <w:ind w:left="6" w:hanging="6"/>
        <w:rPr>
          <w:b/>
        </w:rPr>
      </w:pPr>
      <w:r w:rsidRPr="00270996">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3114"/>
        <w:gridCol w:w="1985"/>
        <w:gridCol w:w="1926"/>
      </w:tblGrid>
      <w:tr w:rsidR="00C4345C" w:rsidRPr="00270996" w14:paraId="5B2D973E" w14:textId="77777777" w:rsidTr="00FC7B02">
        <w:trPr>
          <w:cantSplit/>
          <w:trHeight w:val="131"/>
          <w:jc w:val="center"/>
        </w:trPr>
        <w:tc>
          <w:tcPr>
            <w:tcW w:w="2126" w:type="dxa"/>
            <w:shd w:val="clear" w:color="auto" w:fill="FFFFFF" w:themeFill="background1"/>
            <w:tcMar>
              <w:top w:w="60" w:type="dxa"/>
              <w:left w:w="65" w:type="dxa"/>
              <w:bottom w:w="60" w:type="dxa"/>
              <w:right w:w="65" w:type="dxa"/>
            </w:tcMar>
            <w:vAlign w:val="center"/>
          </w:tcPr>
          <w:p w14:paraId="316ACEE4" w14:textId="77777777" w:rsidR="00C4345C" w:rsidRPr="00270996" w:rsidRDefault="00C4345C" w:rsidP="00A423C7">
            <w:pPr>
              <w:spacing w:line="240" w:lineRule="auto"/>
              <w:rPr>
                <w:b/>
                <w:sz w:val="24"/>
                <w:szCs w:val="24"/>
              </w:rPr>
            </w:pPr>
            <w:r w:rsidRPr="00270996">
              <w:rPr>
                <w:b/>
                <w:sz w:val="24"/>
                <w:szCs w:val="24"/>
              </w:rPr>
              <w:t>Chương trình đào tạo</w:t>
            </w:r>
          </w:p>
        </w:tc>
        <w:tc>
          <w:tcPr>
            <w:tcW w:w="3114" w:type="dxa"/>
            <w:shd w:val="clear" w:color="auto" w:fill="FFFFFF" w:themeFill="background1"/>
            <w:tcMar>
              <w:top w:w="60" w:type="dxa"/>
              <w:left w:w="65" w:type="dxa"/>
              <w:bottom w:w="60" w:type="dxa"/>
              <w:right w:w="65" w:type="dxa"/>
            </w:tcMar>
            <w:vAlign w:val="center"/>
          </w:tcPr>
          <w:p w14:paraId="698FC263" w14:textId="77777777" w:rsidR="00C4345C" w:rsidRPr="00270996" w:rsidRDefault="00C4345C" w:rsidP="00A423C7">
            <w:pPr>
              <w:spacing w:line="240" w:lineRule="auto"/>
              <w:rPr>
                <w:sz w:val="24"/>
                <w:szCs w:val="24"/>
              </w:rPr>
            </w:pPr>
            <w:r w:rsidRPr="00270996">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4B214DB2" w14:textId="77777777" w:rsidR="00C4345C" w:rsidRPr="00270996" w:rsidRDefault="00C4345C" w:rsidP="00A423C7">
            <w:pPr>
              <w:spacing w:line="240" w:lineRule="auto"/>
              <w:rPr>
                <w:b/>
                <w:sz w:val="24"/>
                <w:szCs w:val="24"/>
              </w:rPr>
            </w:pPr>
            <w:r w:rsidRPr="00270996">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57AE778F" w14:textId="77777777" w:rsidR="00C4345C" w:rsidRPr="00270996" w:rsidRDefault="00C4345C" w:rsidP="00A423C7">
            <w:pPr>
              <w:spacing w:line="240" w:lineRule="auto"/>
              <w:rPr>
                <w:sz w:val="24"/>
                <w:szCs w:val="24"/>
              </w:rPr>
            </w:pPr>
            <w:r w:rsidRPr="00270996">
              <w:rPr>
                <w:sz w:val="24"/>
                <w:szCs w:val="24"/>
              </w:rPr>
              <w:t>2024 - 2028</w:t>
            </w:r>
          </w:p>
        </w:tc>
      </w:tr>
      <w:tr w:rsidR="00C4345C" w:rsidRPr="00270996" w14:paraId="73708F66"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7F100DBF" w14:textId="77777777" w:rsidR="00C4345C" w:rsidRPr="00270996" w:rsidRDefault="00C4345C" w:rsidP="00A423C7">
            <w:pPr>
              <w:spacing w:line="240" w:lineRule="auto"/>
              <w:rPr>
                <w:sz w:val="24"/>
                <w:szCs w:val="24"/>
              </w:rPr>
            </w:pPr>
            <w:r w:rsidRPr="00270996">
              <w:rPr>
                <w:b/>
                <w:sz w:val="24"/>
                <w:szCs w:val="24"/>
              </w:rPr>
              <w:t>Tên học phần</w:t>
            </w:r>
          </w:p>
        </w:tc>
        <w:tc>
          <w:tcPr>
            <w:tcW w:w="3114" w:type="dxa"/>
            <w:shd w:val="clear" w:color="auto" w:fill="FFFFFF" w:themeFill="background1"/>
            <w:tcMar>
              <w:top w:w="60" w:type="dxa"/>
              <w:left w:w="65" w:type="dxa"/>
              <w:bottom w:w="60" w:type="dxa"/>
              <w:right w:w="65" w:type="dxa"/>
            </w:tcMar>
            <w:vAlign w:val="center"/>
          </w:tcPr>
          <w:p w14:paraId="25EC4BA1" w14:textId="77777777" w:rsidR="00C4345C" w:rsidRPr="00270996" w:rsidRDefault="00C4345C" w:rsidP="00A423C7">
            <w:pPr>
              <w:spacing w:line="240" w:lineRule="auto"/>
              <w:rPr>
                <w:sz w:val="24"/>
                <w:szCs w:val="24"/>
              </w:rPr>
            </w:pPr>
            <w:r w:rsidRPr="00270996">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751E210C" w14:textId="77777777" w:rsidR="00C4345C" w:rsidRPr="00270996" w:rsidRDefault="00C4345C" w:rsidP="00A423C7">
            <w:pPr>
              <w:spacing w:line="240" w:lineRule="auto"/>
              <w:rPr>
                <w:sz w:val="24"/>
                <w:szCs w:val="24"/>
              </w:rPr>
            </w:pPr>
            <w:r w:rsidRPr="00270996">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1FE6C717" w14:textId="77777777" w:rsidR="00C4345C" w:rsidRPr="00270996" w:rsidRDefault="00C4345C" w:rsidP="00A423C7">
            <w:pPr>
              <w:spacing w:line="240" w:lineRule="auto"/>
              <w:rPr>
                <w:sz w:val="24"/>
                <w:szCs w:val="24"/>
              </w:rPr>
            </w:pPr>
            <w:r w:rsidRPr="00270996">
              <w:rPr>
                <w:sz w:val="24"/>
                <w:szCs w:val="24"/>
              </w:rPr>
              <w:t>CNTT044</w:t>
            </w:r>
          </w:p>
        </w:tc>
      </w:tr>
      <w:tr w:rsidR="00C4345C" w:rsidRPr="00270996" w14:paraId="7EAA186D"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403A3849" w14:textId="77777777" w:rsidR="00C4345C" w:rsidRPr="00270996" w:rsidRDefault="00C4345C" w:rsidP="00A423C7">
            <w:pPr>
              <w:spacing w:line="240" w:lineRule="auto"/>
              <w:rPr>
                <w:sz w:val="24"/>
                <w:szCs w:val="24"/>
              </w:rPr>
            </w:pPr>
            <w:r w:rsidRPr="00270996">
              <w:rPr>
                <w:b/>
                <w:sz w:val="24"/>
                <w:szCs w:val="24"/>
              </w:rPr>
              <w:t>Số tín chỉ</w:t>
            </w:r>
          </w:p>
        </w:tc>
        <w:tc>
          <w:tcPr>
            <w:tcW w:w="3114" w:type="dxa"/>
            <w:shd w:val="clear" w:color="auto" w:fill="FFFFFF" w:themeFill="background1"/>
            <w:tcMar>
              <w:top w:w="60" w:type="dxa"/>
              <w:left w:w="65" w:type="dxa"/>
              <w:bottom w:w="60" w:type="dxa"/>
              <w:right w:w="65" w:type="dxa"/>
            </w:tcMar>
            <w:vAlign w:val="center"/>
          </w:tcPr>
          <w:p w14:paraId="148E28A8" w14:textId="77777777" w:rsidR="00C4345C" w:rsidRPr="00270996" w:rsidRDefault="00C4345C" w:rsidP="00A423C7">
            <w:pPr>
              <w:spacing w:line="240" w:lineRule="auto"/>
              <w:rPr>
                <w:sz w:val="24"/>
                <w:szCs w:val="24"/>
              </w:rPr>
            </w:pPr>
            <w:r w:rsidRPr="00270996">
              <w:rPr>
                <w:sz w:val="24"/>
                <w:szCs w:val="24"/>
              </w:rPr>
              <w:t>2</w:t>
            </w:r>
          </w:p>
        </w:tc>
        <w:tc>
          <w:tcPr>
            <w:tcW w:w="1985" w:type="dxa"/>
            <w:shd w:val="clear" w:color="auto" w:fill="FFFFFF" w:themeFill="background1"/>
            <w:tcMar>
              <w:top w:w="60" w:type="dxa"/>
              <w:left w:w="65" w:type="dxa"/>
              <w:bottom w:w="60" w:type="dxa"/>
              <w:right w:w="65" w:type="dxa"/>
            </w:tcMar>
            <w:vAlign w:val="center"/>
          </w:tcPr>
          <w:p w14:paraId="2CBA6A3B" w14:textId="77777777" w:rsidR="00C4345C" w:rsidRPr="00270996" w:rsidRDefault="00C4345C" w:rsidP="00A423C7">
            <w:pPr>
              <w:spacing w:line="240" w:lineRule="auto"/>
              <w:rPr>
                <w:sz w:val="24"/>
                <w:szCs w:val="24"/>
              </w:rPr>
            </w:pPr>
            <w:r w:rsidRPr="00270996">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068A31EE" w14:textId="77777777" w:rsidR="00C4345C" w:rsidRPr="00270996" w:rsidRDefault="00C4345C" w:rsidP="00A423C7">
            <w:pPr>
              <w:spacing w:line="240" w:lineRule="auto"/>
              <w:rPr>
                <w:sz w:val="24"/>
                <w:szCs w:val="24"/>
              </w:rPr>
            </w:pPr>
            <w:r w:rsidRPr="00270996">
              <w:rPr>
                <w:sz w:val="24"/>
                <w:szCs w:val="24"/>
              </w:rPr>
              <w:t>VCNS.CQ.T105</w:t>
            </w:r>
          </w:p>
        </w:tc>
      </w:tr>
      <w:tr w:rsidR="00C4345C" w:rsidRPr="00270996" w14:paraId="602FB781"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5E780ACD" w14:textId="77777777" w:rsidR="00C4345C" w:rsidRPr="00270996" w:rsidRDefault="00C4345C" w:rsidP="00A423C7">
            <w:pPr>
              <w:spacing w:line="240" w:lineRule="auto"/>
              <w:rPr>
                <w:sz w:val="24"/>
                <w:szCs w:val="24"/>
              </w:rPr>
            </w:pPr>
            <w:r w:rsidRPr="00270996">
              <w:rPr>
                <w:b/>
                <w:sz w:val="24"/>
                <w:szCs w:val="24"/>
              </w:rPr>
              <w:t>Học kỳ</w:t>
            </w:r>
          </w:p>
        </w:tc>
        <w:tc>
          <w:tcPr>
            <w:tcW w:w="3114" w:type="dxa"/>
            <w:shd w:val="clear" w:color="auto" w:fill="FFFFFF" w:themeFill="background1"/>
            <w:tcMar>
              <w:top w:w="60" w:type="dxa"/>
              <w:left w:w="65" w:type="dxa"/>
              <w:bottom w:w="60" w:type="dxa"/>
              <w:right w:w="65" w:type="dxa"/>
            </w:tcMar>
            <w:vAlign w:val="center"/>
          </w:tcPr>
          <w:p w14:paraId="3E434865" w14:textId="77777777" w:rsidR="00C4345C" w:rsidRPr="00270996" w:rsidRDefault="00C4345C" w:rsidP="00A423C7">
            <w:pPr>
              <w:spacing w:line="240" w:lineRule="auto"/>
              <w:rPr>
                <w:sz w:val="24"/>
                <w:szCs w:val="24"/>
              </w:rPr>
            </w:pPr>
            <w:r w:rsidRPr="00270996">
              <w:rPr>
                <w:sz w:val="24"/>
                <w:szCs w:val="24"/>
              </w:rPr>
              <w:t>I</w:t>
            </w:r>
          </w:p>
        </w:tc>
        <w:tc>
          <w:tcPr>
            <w:tcW w:w="1985" w:type="dxa"/>
            <w:shd w:val="clear" w:color="auto" w:fill="FFFFFF" w:themeFill="background1"/>
            <w:tcMar>
              <w:top w:w="60" w:type="dxa"/>
              <w:left w:w="65" w:type="dxa"/>
              <w:bottom w:w="60" w:type="dxa"/>
              <w:right w:w="65" w:type="dxa"/>
            </w:tcMar>
            <w:vAlign w:val="center"/>
          </w:tcPr>
          <w:p w14:paraId="363D1013" w14:textId="77777777" w:rsidR="00C4345C" w:rsidRPr="00270996" w:rsidRDefault="00C4345C" w:rsidP="00A423C7">
            <w:pPr>
              <w:spacing w:line="240" w:lineRule="auto"/>
              <w:rPr>
                <w:sz w:val="24"/>
                <w:szCs w:val="24"/>
              </w:rPr>
            </w:pPr>
            <w:r w:rsidRPr="00270996">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5F9E8A62" w14:textId="77777777" w:rsidR="00C4345C" w:rsidRPr="00270996" w:rsidRDefault="00C4345C" w:rsidP="00A423C7">
            <w:pPr>
              <w:spacing w:line="240" w:lineRule="auto"/>
              <w:rPr>
                <w:sz w:val="24"/>
                <w:szCs w:val="24"/>
              </w:rPr>
            </w:pPr>
            <w:r w:rsidRPr="00270996">
              <w:rPr>
                <w:sz w:val="24"/>
                <w:szCs w:val="24"/>
              </w:rPr>
              <w:t>2026 - 2027</w:t>
            </w:r>
          </w:p>
        </w:tc>
      </w:tr>
      <w:tr w:rsidR="00C4345C" w:rsidRPr="00270996" w14:paraId="2B82BC8E"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219FAAE7" w14:textId="77777777" w:rsidR="00C4345C" w:rsidRPr="00270996" w:rsidRDefault="00C4345C" w:rsidP="00A423C7">
            <w:pPr>
              <w:spacing w:line="240" w:lineRule="auto"/>
              <w:rPr>
                <w:sz w:val="24"/>
                <w:szCs w:val="24"/>
              </w:rPr>
            </w:pPr>
            <w:r w:rsidRPr="00270996">
              <w:rPr>
                <w:b/>
                <w:sz w:val="24"/>
                <w:szCs w:val="24"/>
              </w:rPr>
              <w:t>Hình thức đánh giá</w:t>
            </w:r>
          </w:p>
        </w:tc>
        <w:tc>
          <w:tcPr>
            <w:tcW w:w="3114" w:type="dxa"/>
            <w:shd w:val="clear" w:color="auto" w:fill="FFFFFF" w:themeFill="background1"/>
            <w:tcMar>
              <w:top w:w="60" w:type="dxa"/>
              <w:left w:w="65" w:type="dxa"/>
              <w:bottom w:w="60" w:type="dxa"/>
              <w:right w:w="65" w:type="dxa"/>
            </w:tcMar>
            <w:vAlign w:val="center"/>
          </w:tcPr>
          <w:p w14:paraId="056C2DFF" w14:textId="77777777" w:rsidR="00C4345C" w:rsidRPr="00270996" w:rsidRDefault="00C4345C" w:rsidP="00A423C7">
            <w:pPr>
              <w:spacing w:line="240" w:lineRule="auto"/>
              <w:rPr>
                <w:sz w:val="24"/>
                <w:szCs w:val="24"/>
              </w:rPr>
            </w:pPr>
            <w:r w:rsidRPr="00270996">
              <w:rPr>
                <w:rFonts w:ascii="Segoe UI Symbol" w:hAnsi="Segoe UI Symbol" w:cs="Segoe UI Symbol"/>
                <w:sz w:val="24"/>
                <w:szCs w:val="24"/>
              </w:rPr>
              <w:t>☒</w:t>
            </w:r>
            <w:r w:rsidRPr="00270996">
              <w:rPr>
                <w:sz w:val="24"/>
                <w:szCs w:val="24"/>
              </w:rPr>
              <w:t xml:space="preserve">  Đồ án    </w:t>
            </w:r>
            <w:r w:rsidRPr="00270996">
              <w:rPr>
                <w:rFonts w:ascii="Segoe UI Symbol" w:hAnsi="Segoe UI Symbol" w:cs="Segoe UI Symbol"/>
                <w:sz w:val="24"/>
                <w:szCs w:val="24"/>
              </w:rPr>
              <w:t>☐</w:t>
            </w:r>
            <w:r w:rsidRPr="00270996">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222D4D74" w14:textId="77777777" w:rsidR="00C4345C" w:rsidRPr="00270996" w:rsidRDefault="00C4345C" w:rsidP="00A423C7">
            <w:pPr>
              <w:spacing w:line="240" w:lineRule="auto"/>
              <w:rPr>
                <w:sz w:val="24"/>
                <w:szCs w:val="24"/>
              </w:rPr>
            </w:pPr>
            <w:r w:rsidRPr="00270996">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3F012F5C" w14:textId="77777777" w:rsidR="00C4345C" w:rsidRPr="00270996" w:rsidRDefault="00C4345C" w:rsidP="00A423C7">
            <w:pPr>
              <w:spacing w:line="240" w:lineRule="auto"/>
              <w:rPr>
                <w:sz w:val="24"/>
                <w:szCs w:val="24"/>
              </w:rPr>
            </w:pPr>
            <w:r w:rsidRPr="00270996">
              <w:rPr>
                <w:sz w:val="24"/>
                <w:szCs w:val="24"/>
              </w:rPr>
              <w:t>Cơ sở ngành</w:t>
            </w:r>
          </w:p>
        </w:tc>
      </w:tr>
      <w:tr w:rsidR="00C4345C" w:rsidRPr="00270996" w14:paraId="406273F1" w14:textId="77777777" w:rsidTr="00A423C7">
        <w:trPr>
          <w:cantSplit/>
          <w:trHeight w:val="20"/>
          <w:jc w:val="center"/>
        </w:trPr>
        <w:tc>
          <w:tcPr>
            <w:tcW w:w="2126" w:type="dxa"/>
            <w:shd w:val="clear" w:color="auto" w:fill="FFFFFF" w:themeFill="background1"/>
            <w:tcMar>
              <w:top w:w="60" w:type="dxa"/>
              <w:left w:w="65" w:type="dxa"/>
              <w:bottom w:w="60" w:type="dxa"/>
              <w:right w:w="65" w:type="dxa"/>
            </w:tcMar>
            <w:vAlign w:val="center"/>
          </w:tcPr>
          <w:p w14:paraId="51886F26" w14:textId="77777777" w:rsidR="00C4345C" w:rsidRPr="00270996" w:rsidRDefault="00C4345C" w:rsidP="00A423C7">
            <w:pPr>
              <w:spacing w:line="240" w:lineRule="auto"/>
              <w:rPr>
                <w:sz w:val="24"/>
                <w:szCs w:val="24"/>
              </w:rPr>
            </w:pPr>
            <w:r w:rsidRPr="00270996">
              <w:rPr>
                <w:b/>
                <w:sz w:val="24"/>
                <w:szCs w:val="24"/>
              </w:rPr>
              <w:t>Tên đề tài/chủ đề</w:t>
            </w:r>
          </w:p>
        </w:tc>
        <w:tc>
          <w:tcPr>
            <w:tcW w:w="7025" w:type="dxa"/>
            <w:gridSpan w:val="3"/>
            <w:shd w:val="clear" w:color="auto" w:fill="FFFFFF" w:themeFill="background1"/>
            <w:tcMar>
              <w:top w:w="60" w:type="dxa"/>
              <w:left w:w="65" w:type="dxa"/>
              <w:bottom w:w="60" w:type="dxa"/>
              <w:right w:w="65" w:type="dxa"/>
            </w:tcMar>
            <w:vAlign w:val="center"/>
          </w:tcPr>
          <w:p w14:paraId="7A1CDD4B" w14:textId="77777777" w:rsidR="00C4345C" w:rsidRPr="00270996" w:rsidRDefault="00C4345C">
            <w:r w:rsidRPr="00270996">
              <w:rPr>
                <w:b/>
                <w:sz w:val="22"/>
              </w:rPr>
              <w:t>XÂY DỰNG WEBSITE TRUYỀN THÔNG CÔNG ĐOÀN TDMU TÍCH HỢP AI HỖ TRỢ TẠO VÀ ĐĂNG TẢI NỘI DUNG</w:t>
            </w:r>
          </w:p>
        </w:tc>
      </w:tr>
    </w:tbl>
    <w:p w14:paraId="1C06BB65" w14:textId="77777777" w:rsidR="00C4345C" w:rsidRPr="00270996" w:rsidRDefault="00C4345C" w:rsidP="002E3BC8">
      <w:pPr>
        <w:tabs>
          <w:tab w:val="right" w:pos="9071"/>
        </w:tabs>
        <w:ind w:left="1" w:hanging="3"/>
        <w:rPr>
          <w:i/>
          <w:iCs/>
          <w:sz w:val="24"/>
          <w:szCs w:val="24"/>
        </w:rPr>
      </w:pPr>
      <w:r w:rsidRPr="00270996">
        <w:rPr>
          <w:i/>
          <w:iCs/>
          <w:sz w:val="24"/>
          <w:szCs w:val="24"/>
        </w:rPr>
        <w:t>Lưu ý: Chương trình đào tạo là chương trình quản lý học phần đó của lớp.</w:t>
      </w:r>
    </w:p>
    <w:p w14:paraId="494FD92C" w14:textId="77777777" w:rsidR="00C4345C" w:rsidRPr="00270996" w:rsidRDefault="00C4345C" w:rsidP="002E3BC8">
      <w:pPr>
        <w:ind w:left="6" w:hanging="6"/>
        <w:rPr>
          <w:b/>
        </w:rPr>
      </w:pPr>
      <w:r w:rsidRPr="00270996">
        <w:rPr>
          <w:b/>
        </w:rPr>
        <w:t>II. KẾT QUẢ ĐÁNH GIÁ</w:t>
      </w:r>
    </w:p>
    <w:p w14:paraId="174B51C4" w14:textId="77777777" w:rsidR="00C4345C" w:rsidRPr="00270996" w:rsidRDefault="00C4345C" w:rsidP="002E3BC8">
      <w:pPr>
        <w:rPr>
          <w:b/>
        </w:rPr>
      </w:pPr>
      <w:r w:rsidRPr="00270996">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114"/>
        <w:gridCol w:w="1147"/>
        <w:gridCol w:w="1134"/>
        <w:gridCol w:w="1169"/>
        <w:gridCol w:w="885"/>
        <w:gridCol w:w="930"/>
      </w:tblGrid>
      <w:tr w:rsidR="00C4345C" w:rsidRPr="00270996" w14:paraId="297A659C" w14:textId="77777777" w:rsidTr="008B06AB">
        <w:trPr>
          <w:tblHeader/>
        </w:trPr>
        <w:tc>
          <w:tcPr>
            <w:tcW w:w="1696" w:type="dxa"/>
            <w:shd w:val="clear" w:color="auto" w:fill="FFFFFF"/>
            <w:vAlign w:val="center"/>
          </w:tcPr>
          <w:p w14:paraId="3F8C8B71"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MSSV</w:t>
            </w:r>
          </w:p>
        </w:tc>
        <w:tc>
          <w:tcPr>
            <w:tcW w:w="2114" w:type="dxa"/>
            <w:shd w:val="clear" w:color="auto" w:fill="FFFFFF"/>
            <w:vAlign w:val="center"/>
          </w:tcPr>
          <w:p w14:paraId="0DCE5395"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Họ và tên</w:t>
            </w:r>
          </w:p>
        </w:tc>
        <w:tc>
          <w:tcPr>
            <w:tcW w:w="1147" w:type="dxa"/>
            <w:shd w:val="clear" w:color="auto" w:fill="FFFFFF"/>
            <w:vAlign w:val="center"/>
          </w:tcPr>
          <w:p w14:paraId="3F693353"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Lớp</w:t>
            </w:r>
          </w:p>
        </w:tc>
        <w:tc>
          <w:tcPr>
            <w:tcW w:w="1134" w:type="dxa"/>
            <w:shd w:val="clear" w:color="auto" w:fill="FFFFFF"/>
            <w:vAlign w:val="center"/>
          </w:tcPr>
          <w:p w14:paraId="41E2D9D5"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Ngành</w:t>
            </w:r>
          </w:p>
        </w:tc>
        <w:tc>
          <w:tcPr>
            <w:tcW w:w="1169" w:type="dxa"/>
            <w:shd w:val="clear" w:color="auto" w:fill="FFFFFF"/>
            <w:vAlign w:val="center"/>
          </w:tcPr>
          <w:p w14:paraId="36CBA2B0"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1: Mức độ hoàn thành cá nhân (%)</w:t>
            </w:r>
          </w:p>
        </w:tc>
        <w:tc>
          <w:tcPr>
            <w:tcW w:w="885" w:type="dxa"/>
            <w:shd w:val="clear" w:color="auto" w:fill="FFFFFF"/>
            <w:vAlign w:val="center"/>
          </w:tcPr>
          <w:p w14:paraId="3D2CF967"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2: Điểm bài làm/sản phẩm</w:t>
            </w:r>
          </w:p>
        </w:tc>
        <w:tc>
          <w:tcPr>
            <w:tcW w:w="930" w:type="dxa"/>
            <w:shd w:val="clear" w:color="auto" w:fill="FFFFFF"/>
            <w:vAlign w:val="center"/>
          </w:tcPr>
          <w:p w14:paraId="0168B87E" w14:textId="77777777" w:rsidR="00C4345C" w:rsidRPr="00270996" w:rsidRDefault="00C4345C">
            <w:pPr>
              <w:jc w:val="center"/>
              <w:rPr>
                <w:rFonts w:eastAsia="Times New Roman" w:cs="Times New Roman"/>
                <w:b/>
                <w:sz w:val="20"/>
                <w:szCs w:val="20"/>
              </w:rPr>
            </w:pPr>
            <w:r w:rsidRPr="00270996">
              <w:rPr>
                <w:rFonts w:eastAsia="Times New Roman"/>
                <w:b/>
                <w:sz w:val="20"/>
                <w:szCs w:val="20"/>
              </w:rPr>
              <w:t>Điểm cá nhân</w:t>
            </w:r>
            <w:r w:rsidRPr="00270996">
              <w:rPr>
                <w:rFonts w:eastAsia="Times New Roman" w:cs="Times New Roman"/>
                <w:b/>
                <w:sz w:val="20"/>
                <w:szCs w:val="20"/>
              </w:rPr>
              <w:t xml:space="preserve"> = Phần 1 * Phần 2</w:t>
            </w:r>
          </w:p>
        </w:tc>
      </w:tr>
      <w:tr w:rsidR="00C4345C" w:rsidRPr="00270996" w14:paraId="4B0ABBC1" w14:textId="77777777" w:rsidTr="008B06AB">
        <w:tc>
          <w:tcPr>
            <w:tcW w:w="1696" w:type="dxa"/>
            <w:shd w:val="clear" w:color="auto" w:fill="FFFFFF"/>
            <w:vAlign w:val="center"/>
          </w:tcPr>
          <w:p w14:paraId="5798CF1D"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(1)</w:t>
            </w:r>
          </w:p>
        </w:tc>
        <w:tc>
          <w:tcPr>
            <w:tcW w:w="2114" w:type="dxa"/>
            <w:shd w:val="clear" w:color="auto" w:fill="FFFFFF"/>
            <w:vAlign w:val="center"/>
          </w:tcPr>
          <w:p w14:paraId="1C4E6EC8"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(2)</w:t>
            </w:r>
          </w:p>
        </w:tc>
        <w:tc>
          <w:tcPr>
            <w:tcW w:w="1147" w:type="dxa"/>
            <w:shd w:val="clear" w:color="auto" w:fill="FFFFFF"/>
            <w:vAlign w:val="center"/>
          </w:tcPr>
          <w:p w14:paraId="07FCA55C"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(3)</w:t>
            </w:r>
          </w:p>
        </w:tc>
        <w:tc>
          <w:tcPr>
            <w:tcW w:w="1134" w:type="dxa"/>
            <w:shd w:val="clear" w:color="auto" w:fill="FFFFFF"/>
            <w:vAlign w:val="center"/>
          </w:tcPr>
          <w:p w14:paraId="02605E77"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(4)</w:t>
            </w:r>
          </w:p>
        </w:tc>
        <w:tc>
          <w:tcPr>
            <w:tcW w:w="1169" w:type="dxa"/>
            <w:shd w:val="clear" w:color="auto" w:fill="FFFFFF"/>
          </w:tcPr>
          <w:p w14:paraId="4614BCDE"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(5)</w:t>
            </w:r>
          </w:p>
        </w:tc>
        <w:tc>
          <w:tcPr>
            <w:tcW w:w="885" w:type="dxa"/>
            <w:shd w:val="clear" w:color="auto" w:fill="FFFFFF"/>
          </w:tcPr>
          <w:p w14:paraId="249E6EFD"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(6)</w:t>
            </w:r>
          </w:p>
        </w:tc>
        <w:tc>
          <w:tcPr>
            <w:tcW w:w="930" w:type="dxa"/>
            <w:shd w:val="clear" w:color="auto" w:fill="FFFFFF"/>
          </w:tcPr>
          <w:p w14:paraId="6D149E53"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(7)</w:t>
            </w:r>
          </w:p>
        </w:tc>
      </w:tr>
      <w:tr w:rsidR="00C4345C" w:rsidRPr="00270996" w14:paraId="1755373E" w14:textId="77777777" w:rsidTr="008B06AB">
        <w:trPr>
          <w:trHeight w:val="423"/>
        </w:trPr>
        <w:tc>
          <w:tcPr>
            <w:tcW w:w="1696" w:type="dxa"/>
            <w:shd w:val="clear" w:color="auto" w:fill="FFFFFF"/>
            <w:vAlign w:val="center"/>
          </w:tcPr>
          <w:p w14:paraId="75D1C0A3" w14:textId="77777777" w:rsidR="00C4345C" w:rsidRPr="00270996" w:rsidRDefault="00C4345C">
            <w:pPr>
              <w:jc w:val="center"/>
            </w:pPr>
            <w:r w:rsidRPr="00270996">
              <w:rPr>
                <w:sz w:val="22"/>
              </w:rPr>
              <w:t>2424802010319</w:t>
            </w:r>
          </w:p>
        </w:tc>
        <w:tc>
          <w:tcPr>
            <w:tcW w:w="2114" w:type="dxa"/>
            <w:shd w:val="clear" w:color="auto" w:fill="FFFFFF"/>
            <w:vAlign w:val="center"/>
          </w:tcPr>
          <w:p w14:paraId="0AD83224" w14:textId="77777777" w:rsidR="00C4345C" w:rsidRPr="00C52118" w:rsidRDefault="00C4345C">
            <w:pPr>
              <w:rPr>
                <w:bCs/>
              </w:rPr>
            </w:pPr>
            <w:r w:rsidRPr="00C52118">
              <w:rPr>
                <w:bCs/>
                <w:sz w:val="22"/>
              </w:rPr>
              <w:t>Nguyễn Bình Dương</w:t>
            </w:r>
          </w:p>
        </w:tc>
        <w:tc>
          <w:tcPr>
            <w:tcW w:w="1147" w:type="dxa"/>
            <w:shd w:val="clear" w:color="auto" w:fill="FFFFFF"/>
            <w:vAlign w:val="center"/>
          </w:tcPr>
          <w:p w14:paraId="23084B8C" w14:textId="77777777" w:rsidR="00C4345C" w:rsidRPr="00270996" w:rsidRDefault="00C4345C">
            <w:pPr>
              <w:jc w:val="center"/>
            </w:pPr>
            <w:r w:rsidRPr="00270996">
              <w:rPr>
                <w:sz w:val="22"/>
              </w:rPr>
              <w:t>D24CNTT05</w:t>
            </w:r>
          </w:p>
        </w:tc>
        <w:tc>
          <w:tcPr>
            <w:tcW w:w="1134" w:type="dxa"/>
            <w:shd w:val="clear" w:color="auto" w:fill="FFFFFF"/>
            <w:vAlign w:val="center"/>
          </w:tcPr>
          <w:p w14:paraId="104703BE" w14:textId="77777777" w:rsidR="00C4345C" w:rsidRPr="00270996" w:rsidRDefault="00C4345C">
            <w:pPr>
              <w:jc w:val="center"/>
            </w:pPr>
            <w:r w:rsidRPr="00270996">
              <w:rPr>
                <w:sz w:val="22"/>
              </w:rPr>
              <w:t>Công nghệ thông tin</w:t>
            </w:r>
          </w:p>
        </w:tc>
        <w:tc>
          <w:tcPr>
            <w:tcW w:w="1169" w:type="dxa"/>
            <w:shd w:val="clear" w:color="auto" w:fill="FFFFFF"/>
          </w:tcPr>
          <w:p w14:paraId="0F674740"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082510B6"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10FEBAE9" w14:textId="77777777" w:rsidR="00C4345C" w:rsidRPr="00270996" w:rsidRDefault="00C4345C" w:rsidP="00813446">
            <w:pPr>
              <w:jc w:val="center"/>
              <w:rPr>
                <w:rFonts w:eastAsia="Times New Roman" w:cs="Times New Roman"/>
                <w:sz w:val="24"/>
                <w:szCs w:val="24"/>
                <w:highlight w:val="yellow"/>
              </w:rPr>
            </w:pPr>
          </w:p>
        </w:tc>
      </w:tr>
      <w:tr w:rsidR="00C4345C" w:rsidRPr="00270996" w14:paraId="081C2E08" w14:textId="77777777" w:rsidTr="008B06AB">
        <w:trPr>
          <w:trHeight w:val="413"/>
        </w:trPr>
        <w:tc>
          <w:tcPr>
            <w:tcW w:w="1696" w:type="dxa"/>
            <w:shd w:val="clear" w:color="auto" w:fill="FFFFFF"/>
            <w:vAlign w:val="center"/>
          </w:tcPr>
          <w:p w14:paraId="3B34FAA6" w14:textId="77777777" w:rsidR="00C4345C" w:rsidRPr="00270996" w:rsidRDefault="00C4345C">
            <w:pPr>
              <w:jc w:val="center"/>
            </w:pPr>
            <w:r w:rsidRPr="00270996">
              <w:rPr>
                <w:sz w:val="22"/>
              </w:rPr>
              <w:t>2424802010439</w:t>
            </w:r>
          </w:p>
        </w:tc>
        <w:tc>
          <w:tcPr>
            <w:tcW w:w="2114" w:type="dxa"/>
            <w:shd w:val="clear" w:color="auto" w:fill="FFFFFF"/>
            <w:vAlign w:val="center"/>
          </w:tcPr>
          <w:p w14:paraId="7A8083D3" w14:textId="77777777" w:rsidR="00C4345C" w:rsidRPr="00270996" w:rsidRDefault="00C4345C">
            <w:r w:rsidRPr="00270996">
              <w:rPr>
                <w:sz w:val="22"/>
              </w:rPr>
              <w:t>Trần Hồng Thanh</w:t>
            </w:r>
          </w:p>
        </w:tc>
        <w:tc>
          <w:tcPr>
            <w:tcW w:w="1147" w:type="dxa"/>
            <w:shd w:val="clear" w:color="auto" w:fill="FFFFFF"/>
            <w:vAlign w:val="center"/>
          </w:tcPr>
          <w:p w14:paraId="2F4E2778" w14:textId="77777777" w:rsidR="00C4345C" w:rsidRPr="00270996" w:rsidRDefault="00C4345C">
            <w:pPr>
              <w:jc w:val="center"/>
            </w:pPr>
            <w:r w:rsidRPr="00270996">
              <w:rPr>
                <w:sz w:val="22"/>
              </w:rPr>
              <w:t>D24CNTT03</w:t>
            </w:r>
          </w:p>
        </w:tc>
        <w:tc>
          <w:tcPr>
            <w:tcW w:w="1134" w:type="dxa"/>
            <w:shd w:val="clear" w:color="auto" w:fill="FFFFFF"/>
            <w:vAlign w:val="center"/>
          </w:tcPr>
          <w:p w14:paraId="644CFD22" w14:textId="77777777" w:rsidR="00C4345C" w:rsidRPr="00270996" w:rsidRDefault="00C4345C">
            <w:pPr>
              <w:jc w:val="center"/>
            </w:pPr>
            <w:r w:rsidRPr="00270996">
              <w:rPr>
                <w:sz w:val="22"/>
              </w:rPr>
              <w:t>Công nghệ thông tin</w:t>
            </w:r>
          </w:p>
        </w:tc>
        <w:tc>
          <w:tcPr>
            <w:tcW w:w="1169" w:type="dxa"/>
            <w:shd w:val="clear" w:color="auto" w:fill="FFFFFF"/>
          </w:tcPr>
          <w:p w14:paraId="7897F9AF"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7952A3D5"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72642CEB" w14:textId="77777777" w:rsidR="00C4345C" w:rsidRPr="00270996" w:rsidRDefault="00C4345C" w:rsidP="00813446">
            <w:pPr>
              <w:jc w:val="center"/>
              <w:rPr>
                <w:rFonts w:eastAsia="Times New Roman" w:cs="Times New Roman"/>
                <w:sz w:val="24"/>
                <w:szCs w:val="24"/>
                <w:highlight w:val="yellow"/>
              </w:rPr>
            </w:pPr>
          </w:p>
        </w:tc>
      </w:tr>
      <w:tr w:rsidR="00C4345C" w:rsidRPr="00270996" w14:paraId="553C5320" w14:textId="77777777" w:rsidTr="008B06AB">
        <w:trPr>
          <w:trHeight w:val="421"/>
        </w:trPr>
        <w:tc>
          <w:tcPr>
            <w:tcW w:w="1696" w:type="dxa"/>
            <w:shd w:val="clear" w:color="auto" w:fill="FFFFFF"/>
            <w:vAlign w:val="center"/>
          </w:tcPr>
          <w:p w14:paraId="3C1EA9B8" w14:textId="77777777" w:rsidR="00C4345C" w:rsidRPr="00270996" w:rsidRDefault="00C4345C">
            <w:pPr>
              <w:jc w:val="center"/>
            </w:pPr>
            <w:r w:rsidRPr="00270996">
              <w:rPr>
                <w:sz w:val="22"/>
              </w:rPr>
              <w:t>2324802010393</w:t>
            </w:r>
          </w:p>
        </w:tc>
        <w:tc>
          <w:tcPr>
            <w:tcW w:w="2114" w:type="dxa"/>
            <w:shd w:val="clear" w:color="auto" w:fill="FFFFFF"/>
            <w:vAlign w:val="center"/>
          </w:tcPr>
          <w:p w14:paraId="7F61D640" w14:textId="77777777" w:rsidR="00C4345C" w:rsidRPr="00270996" w:rsidRDefault="00C4345C">
            <w:r w:rsidRPr="00270996">
              <w:rPr>
                <w:sz w:val="22"/>
              </w:rPr>
              <w:t>Phạm Anh Tuấn</w:t>
            </w:r>
          </w:p>
        </w:tc>
        <w:tc>
          <w:tcPr>
            <w:tcW w:w="1147" w:type="dxa"/>
            <w:shd w:val="clear" w:color="auto" w:fill="FFFFFF"/>
            <w:vAlign w:val="center"/>
          </w:tcPr>
          <w:p w14:paraId="6765505B" w14:textId="77777777" w:rsidR="00C4345C" w:rsidRPr="00270996" w:rsidRDefault="00C4345C">
            <w:pPr>
              <w:jc w:val="center"/>
            </w:pPr>
            <w:r w:rsidRPr="00270996">
              <w:rPr>
                <w:sz w:val="22"/>
              </w:rPr>
              <w:t>D23CNTT03</w:t>
            </w:r>
          </w:p>
        </w:tc>
        <w:tc>
          <w:tcPr>
            <w:tcW w:w="1134" w:type="dxa"/>
            <w:shd w:val="clear" w:color="auto" w:fill="FFFFFF"/>
            <w:vAlign w:val="center"/>
          </w:tcPr>
          <w:p w14:paraId="34C89DAF" w14:textId="77777777" w:rsidR="00C4345C" w:rsidRPr="00270996" w:rsidRDefault="00C4345C">
            <w:pPr>
              <w:jc w:val="center"/>
            </w:pPr>
            <w:r w:rsidRPr="00270996">
              <w:rPr>
                <w:sz w:val="22"/>
              </w:rPr>
              <w:t>Công nghệ thông tin</w:t>
            </w:r>
          </w:p>
        </w:tc>
        <w:tc>
          <w:tcPr>
            <w:tcW w:w="1169" w:type="dxa"/>
            <w:shd w:val="clear" w:color="auto" w:fill="FFFFFF"/>
          </w:tcPr>
          <w:p w14:paraId="0F560843"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7287A2F7"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5883D983" w14:textId="77777777" w:rsidR="00C4345C" w:rsidRPr="00270996" w:rsidRDefault="00C4345C" w:rsidP="00813446">
            <w:pPr>
              <w:jc w:val="center"/>
              <w:rPr>
                <w:rFonts w:eastAsia="Times New Roman" w:cs="Times New Roman"/>
                <w:sz w:val="24"/>
                <w:szCs w:val="24"/>
                <w:highlight w:val="yellow"/>
              </w:rPr>
            </w:pPr>
          </w:p>
        </w:tc>
      </w:tr>
    </w:tbl>
    <w:p w14:paraId="064DD8FB" w14:textId="77777777" w:rsidR="00C4345C" w:rsidRPr="00270996" w:rsidRDefault="00C4345C" w:rsidP="007607EE">
      <w:pPr>
        <w:tabs>
          <w:tab w:val="right" w:pos="6521"/>
          <w:tab w:val="right" w:pos="9355"/>
        </w:tabs>
        <w:spacing w:before="120" w:after="120" w:line="300" w:lineRule="auto"/>
        <w:ind w:firstLine="567"/>
        <w:rPr>
          <w:sz w:val="24"/>
          <w:szCs w:val="24"/>
        </w:rPr>
      </w:pPr>
      <w:r w:rsidRPr="00270996">
        <w:rPr>
          <w:sz w:val="24"/>
          <w:szCs w:val="24"/>
        </w:rPr>
        <w:lastRenderedPageBreak/>
        <w:t>Đối với bài làm cá nhân, mức độ hoàn thành cá nhân được xác định là 100%.</w:t>
      </w:r>
    </w:p>
    <w:p w14:paraId="7389CD4D" w14:textId="77777777" w:rsidR="00C4345C" w:rsidRPr="00270996" w:rsidRDefault="00C4345C" w:rsidP="007607EE">
      <w:pPr>
        <w:tabs>
          <w:tab w:val="right" w:pos="6521"/>
          <w:tab w:val="right" w:pos="9355"/>
        </w:tabs>
        <w:spacing w:before="120" w:after="120" w:line="300" w:lineRule="auto"/>
        <w:rPr>
          <w:b/>
          <w:sz w:val="24"/>
          <w:szCs w:val="24"/>
        </w:rPr>
      </w:pPr>
      <w:r w:rsidRPr="00270996">
        <w:rPr>
          <w:b/>
          <w:sz w:val="24"/>
          <w:szCs w:val="24"/>
        </w:rPr>
        <w:t xml:space="preserve">Phần 1 ĐÁNH GIÁ MỨC ĐỘ HOÀN THÀNH CÁ NHÂN </w:t>
      </w:r>
    </w:p>
    <w:p w14:paraId="0896050D" w14:textId="77777777" w:rsidR="00C4345C" w:rsidRPr="00270996" w:rsidRDefault="00C4345C" w:rsidP="007607EE">
      <w:pPr>
        <w:tabs>
          <w:tab w:val="right" w:pos="6521"/>
          <w:tab w:val="right" w:pos="9355"/>
        </w:tabs>
        <w:spacing w:before="120" w:after="120" w:line="300" w:lineRule="auto"/>
        <w:ind w:firstLine="567"/>
        <w:rPr>
          <w:i/>
          <w:iCs/>
          <w:sz w:val="24"/>
          <w:szCs w:val="24"/>
        </w:rPr>
      </w:pPr>
      <w:r w:rsidRPr="00270996">
        <w:rPr>
          <w:i/>
          <w:iCs/>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270996">
        <w:rPr>
          <w:b/>
          <w:bCs/>
          <w:i/>
          <w:iCs/>
          <w:sz w:val="24"/>
          <w:szCs w:val="24"/>
        </w:rPr>
        <w:t>(5)</w:t>
      </w:r>
      <w:r w:rsidRPr="00270996">
        <w:rPr>
          <w:i/>
          <w:iCs/>
          <w:sz w:val="24"/>
          <w:szCs w:val="24"/>
        </w:rPr>
        <w:t xml:space="preserve"> </w:t>
      </w:r>
      <w:r w:rsidRPr="00270996">
        <w:rPr>
          <w:b/>
          <w:bCs/>
          <w:i/>
          <w:iCs/>
          <w:sz w:val="24"/>
          <w:szCs w:val="24"/>
        </w:rPr>
        <w:t>“Mức độ hoàn thành cá nhân”</w:t>
      </w:r>
      <w:r w:rsidRPr="00270996">
        <w:rPr>
          <w:i/>
          <w:iCs/>
          <w:sz w:val="24"/>
          <w:szCs w:val="24"/>
        </w:rPr>
        <w:t xml:space="preserve"> ở Phần II. </w:t>
      </w:r>
      <w:r w:rsidRPr="00270996">
        <w:rPr>
          <w:i/>
          <w:sz w:val="22"/>
          <w:szCs w:val="32"/>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C4345C" w:rsidRPr="00270996" w14:paraId="6694B28E" w14:textId="77777777" w:rsidTr="000E154E">
        <w:trPr>
          <w:trHeight w:val="446"/>
        </w:trPr>
        <w:tc>
          <w:tcPr>
            <w:tcW w:w="2972" w:type="dxa"/>
            <w:shd w:val="clear" w:color="auto" w:fill="FFFFFF"/>
            <w:vAlign w:val="center"/>
          </w:tcPr>
          <w:p w14:paraId="7E4C83C8" w14:textId="77777777" w:rsidR="00C4345C" w:rsidRPr="00270996" w:rsidRDefault="00C4345C" w:rsidP="000E154E">
            <w:pPr>
              <w:jc w:val="center"/>
              <w:rPr>
                <w:iCs/>
                <w:sz w:val="24"/>
                <w:szCs w:val="24"/>
              </w:rPr>
            </w:pPr>
            <w:r w:rsidRPr="00270996">
              <w:rPr>
                <w:rFonts w:eastAsia="Times New Roman" w:cs="Times New Roman"/>
                <w:b/>
                <w:sz w:val="24"/>
                <w:szCs w:val="24"/>
              </w:rPr>
              <w:t>Họ và tên sinh viên</w:t>
            </w:r>
          </w:p>
        </w:tc>
        <w:tc>
          <w:tcPr>
            <w:tcW w:w="992" w:type="dxa"/>
            <w:shd w:val="clear" w:color="auto" w:fill="FFFFFF"/>
            <w:vAlign w:val="center"/>
          </w:tcPr>
          <w:p w14:paraId="58689B7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Tham gia và</w:t>
            </w:r>
            <w:r w:rsidRPr="00270996">
              <w:rPr>
                <w:rFonts w:eastAsia="Times New Roman" w:cs="Times New Roman"/>
                <w:b/>
                <w:sz w:val="24"/>
                <w:szCs w:val="24"/>
              </w:rPr>
              <w:br/>
              <w:t>phối hợp</w:t>
            </w:r>
            <w:r w:rsidRPr="00270996">
              <w:rPr>
                <w:rFonts w:eastAsia="Times New Roman" w:cs="Times New Roman"/>
                <w:b/>
                <w:sz w:val="24"/>
                <w:szCs w:val="24"/>
              </w:rPr>
              <w:br/>
              <w:t>20%</w:t>
            </w:r>
          </w:p>
        </w:tc>
        <w:tc>
          <w:tcPr>
            <w:tcW w:w="1276" w:type="dxa"/>
            <w:shd w:val="clear" w:color="auto" w:fill="FFFFFF"/>
            <w:vAlign w:val="center"/>
          </w:tcPr>
          <w:p w14:paraId="402148B3"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Thực hiện nhiệm vụ</w:t>
            </w:r>
            <w:r w:rsidRPr="00270996">
              <w:rPr>
                <w:rFonts w:eastAsia="Times New Roman" w:cs="Times New Roman"/>
                <w:b/>
                <w:sz w:val="24"/>
                <w:szCs w:val="24"/>
              </w:rPr>
              <w:br/>
              <w:t>được giao</w:t>
            </w:r>
            <w:r w:rsidRPr="00270996">
              <w:rPr>
                <w:rFonts w:eastAsia="Times New Roman" w:cs="Times New Roman"/>
                <w:b/>
                <w:sz w:val="24"/>
                <w:szCs w:val="24"/>
              </w:rPr>
              <w:br/>
              <w:t>30%</w:t>
            </w:r>
          </w:p>
        </w:tc>
        <w:tc>
          <w:tcPr>
            <w:tcW w:w="992" w:type="dxa"/>
            <w:shd w:val="clear" w:color="auto" w:fill="FFFFFF"/>
            <w:vAlign w:val="center"/>
          </w:tcPr>
          <w:p w14:paraId="57EEC96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Tiến độ và</w:t>
            </w:r>
            <w:r w:rsidRPr="00270996">
              <w:rPr>
                <w:rFonts w:eastAsia="Times New Roman" w:cs="Times New Roman"/>
                <w:b/>
                <w:sz w:val="24"/>
                <w:szCs w:val="24"/>
              </w:rPr>
              <w:br/>
              <w:t>trách nhiệm</w:t>
            </w:r>
            <w:r w:rsidRPr="00270996">
              <w:rPr>
                <w:rFonts w:eastAsia="Times New Roman" w:cs="Times New Roman"/>
                <w:b/>
                <w:sz w:val="24"/>
                <w:szCs w:val="24"/>
              </w:rPr>
              <w:br/>
              <w:t>20%</w:t>
            </w:r>
          </w:p>
        </w:tc>
        <w:tc>
          <w:tcPr>
            <w:tcW w:w="993" w:type="dxa"/>
            <w:shd w:val="clear" w:color="auto" w:fill="FFFFFF"/>
            <w:vAlign w:val="center"/>
          </w:tcPr>
          <w:p w14:paraId="7EB14E1B"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Chất lượng</w:t>
            </w:r>
            <w:r w:rsidRPr="00270996">
              <w:rPr>
                <w:rFonts w:eastAsia="Times New Roman" w:cs="Times New Roman"/>
                <w:b/>
                <w:sz w:val="24"/>
                <w:szCs w:val="24"/>
              </w:rPr>
              <w:br/>
              <w:t>phần việc</w:t>
            </w:r>
            <w:r w:rsidRPr="00270996">
              <w:rPr>
                <w:rFonts w:eastAsia="Times New Roman" w:cs="Times New Roman"/>
                <w:b/>
                <w:sz w:val="24"/>
                <w:szCs w:val="24"/>
              </w:rPr>
              <w:br/>
              <w:t>30%</w:t>
            </w:r>
          </w:p>
        </w:tc>
        <w:tc>
          <w:tcPr>
            <w:tcW w:w="850" w:type="dxa"/>
            <w:shd w:val="clear" w:color="auto" w:fill="FFFFFF"/>
            <w:vAlign w:val="center"/>
          </w:tcPr>
          <w:p w14:paraId="730E4BE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Tổng</w:t>
            </w:r>
            <w:r w:rsidRPr="00270996">
              <w:rPr>
                <w:rFonts w:eastAsia="Times New Roman" w:cs="Times New Roman"/>
                <w:b/>
                <w:sz w:val="24"/>
                <w:szCs w:val="24"/>
              </w:rPr>
              <w:br/>
              <w:t>100%</w:t>
            </w:r>
          </w:p>
        </w:tc>
        <w:tc>
          <w:tcPr>
            <w:tcW w:w="1104" w:type="dxa"/>
            <w:shd w:val="clear" w:color="auto" w:fill="FFFFFF"/>
            <w:vAlign w:val="center"/>
          </w:tcPr>
          <w:p w14:paraId="0682E4EB"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SV Ký tên</w:t>
            </w:r>
          </w:p>
        </w:tc>
      </w:tr>
      <w:tr w:rsidR="00C4345C" w:rsidRPr="00270996" w14:paraId="3FF7AEB3" w14:textId="77777777" w:rsidTr="000E154E">
        <w:trPr>
          <w:trHeight w:val="446"/>
        </w:trPr>
        <w:tc>
          <w:tcPr>
            <w:tcW w:w="2972" w:type="dxa"/>
            <w:shd w:val="clear" w:color="auto" w:fill="FFFFFF"/>
            <w:vAlign w:val="center"/>
          </w:tcPr>
          <w:p w14:paraId="7192F1B6" w14:textId="77777777" w:rsidR="00C4345C" w:rsidRPr="00C52118" w:rsidRDefault="00C4345C">
            <w:pPr>
              <w:rPr>
                <w:bCs/>
              </w:rPr>
            </w:pPr>
            <w:r w:rsidRPr="00C52118">
              <w:rPr>
                <w:bCs/>
                <w:sz w:val="22"/>
              </w:rPr>
              <w:t>Nguyễn Bình Dương</w:t>
            </w:r>
          </w:p>
        </w:tc>
        <w:tc>
          <w:tcPr>
            <w:tcW w:w="992" w:type="dxa"/>
            <w:shd w:val="clear" w:color="auto" w:fill="FFFFFF"/>
            <w:vAlign w:val="center"/>
          </w:tcPr>
          <w:p w14:paraId="2D4FC42F"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68261CA8"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9265437"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6E798D22"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828324F"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491EDC56" w14:textId="77777777" w:rsidR="00C4345C" w:rsidRPr="00270996" w:rsidRDefault="00C4345C" w:rsidP="00E92554">
            <w:pPr>
              <w:rPr>
                <w:rFonts w:eastAsia="Times New Roman" w:cs="Times New Roman"/>
                <w:color w:val="EE0000"/>
                <w:sz w:val="24"/>
                <w:szCs w:val="24"/>
              </w:rPr>
            </w:pPr>
          </w:p>
        </w:tc>
      </w:tr>
      <w:tr w:rsidR="00C4345C" w:rsidRPr="00270996" w14:paraId="15FA2579" w14:textId="77777777" w:rsidTr="000E154E">
        <w:trPr>
          <w:trHeight w:val="439"/>
        </w:trPr>
        <w:tc>
          <w:tcPr>
            <w:tcW w:w="2972" w:type="dxa"/>
            <w:shd w:val="clear" w:color="auto" w:fill="FFFFFF"/>
          </w:tcPr>
          <w:p w14:paraId="1BF5F29B" w14:textId="77777777" w:rsidR="00C4345C" w:rsidRPr="00270996" w:rsidRDefault="00C4345C">
            <w:r w:rsidRPr="00270996">
              <w:rPr>
                <w:sz w:val="22"/>
              </w:rPr>
              <w:t>Trần Hồng Thanh</w:t>
            </w:r>
          </w:p>
        </w:tc>
        <w:tc>
          <w:tcPr>
            <w:tcW w:w="992" w:type="dxa"/>
            <w:shd w:val="clear" w:color="auto" w:fill="FFFFFF"/>
            <w:vAlign w:val="center"/>
          </w:tcPr>
          <w:p w14:paraId="4568D529"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61C67037"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4CBE485"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6D0A836D"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760E6E1"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B86305C" w14:textId="77777777" w:rsidR="00C4345C" w:rsidRPr="00270996" w:rsidRDefault="00C4345C" w:rsidP="00E92554">
            <w:pPr>
              <w:rPr>
                <w:rFonts w:eastAsia="Times New Roman" w:cs="Times New Roman"/>
                <w:color w:val="EE0000"/>
                <w:sz w:val="24"/>
                <w:szCs w:val="24"/>
              </w:rPr>
            </w:pPr>
          </w:p>
        </w:tc>
      </w:tr>
      <w:tr w:rsidR="00C4345C" w:rsidRPr="00270996" w14:paraId="4629E448" w14:textId="77777777" w:rsidTr="000E154E">
        <w:trPr>
          <w:trHeight w:val="431"/>
        </w:trPr>
        <w:tc>
          <w:tcPr>
            <w:tcW w:w="2972" w:type="dxa"/>
            <w:shd w:val="clear" w:color="auto" w:fill="FFFFFF"/>
          </w:tcPr>
          <w:p w14:paraId="387C43BC" w14:textId="77777777" w:rsidR="00C4345C" w:rsidRPr="00270996" w:rsidRDefault="00C4345C">
            <w:r w:rsidRPr="00270996">
              <w:rPr>
                <w:sz w:val="22"/>
              </w:rPr>
              <w:t>Phạm Anh Tuấn</w:t>
            </w:r>
          </w:p>
        </w:tc>
        <w:tc>
          <w:tcPr>
            <w:tcW w:w="992" w:type="dxa"/>
            <w:shd w:val="clear" w:color="auto" w:fill="FFFFFF"/>
            <w:vAlign w:val="center"/>
          </w:tcPr>
          <w:p w14:paraId="123F66A8"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2551E8F7"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52630C78"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3CE22F09"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C334522"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5F01386" w14:textId="77777777" w:rsidR="00C4345C" w:rsidRPr="00270996" w:rsidRDefault="00C4345C" w:rsidP="00E92554">
            <w:pPr>
              <w:rPr>
                <w:rFonts w:eastAsia="Times New Roman" w:cs="Times New Roman"/>
                <w:color w:val="EE0000"/>
                <w:sz w:val="24"/>
                <w:szCs w:val="24"/>
              </w:rPr>
            </w:pPr>
          </w:p>
        </w:tc>
      </w:tr>
    </w:tbl>
    <w:p w14:paraId="50276783" w14:textId="77777777" w:rsidR="00C4345C" w:rsidRPr="00270996" w:rsidRDefault="00C4345C" w:rsidP="00AA099C">
      <w:pPr>
        <w:spacing w:before="120"/>
        <w:rPr>
          <w:b/>
        </w:rPr>
      </w:pPr>
    </w:p>
    <w:p w14:paraId="12BADFC3" w14:textId="77777777" w:rsidR="00C4345C" w:rsidRPr="00270996" w:rsidRDefault="00C4345C" w:rsidP="00AA099C">
      <w:pPr>
        <w:spacing w:before="120"/>
      </w:pPr>
      <w:r w:rsidRPr="00270996">
        <w:rPr>
          <w:b/>
        </w:rPr>
        <w:t>Phần 2:</w:t>
      </w:r>
      <w:r w:rsidRPr="00270996">
        <w:t xml:space="preserve"> </w:t>
      </w:r>
      <w:r w:rsidRPr="00270996">
        <w:rPr>
          <w:b/>
        </w:rPr>
        <w:t>ĐÁNH GIÁ BÀI LÀM/SẢN PHẨM THEO RUBRIC CỦA HỌC PHẦN</w:t>
      </w:r>
      <w:r w:rsidRPr="00270996">
        <w:t xml:space="preserve"> </w:t>
      </w:r>
    </w:p>
    <w:p w14:paraId="26270725" w14:textId="77777777" w:rsidR="00C4345C" w:rsidRPr="00270996" w:rsidRDefault="00C4345C" w:rsidP="0002647D">
      <w:pPr>
        <w:tabs>
          <w:tab w:val="right" w:pos="6521"/>
          <w:tab w:val="right" w:pos="9355"/>
        </w:tabs>
        <w:spacing w:before="120" w:after="120" w:line="300" w:lineRule="auto"/>
        <w:ind w:firstLine="567"/>
        <w:rPr>
          <w:i/>
          <w:sz w:val="22"/>
          <w:szCs w:val="32"/>
        </w:rPr>
      </w:pPr>
      <w:r w:rsidRPr="00270996">
        <w:rPr>
          <w:i/>
          <w:sz w:val="22"/>
          <w:szCs w:val="32"/>
        </w:rPr>
        <w:t xml:space="preserve">Các tiêu chí đánh giá, điểm tối đa, CELO và chỉ báo thực hiện được xác định theo rubric đã được phê duyệt của học </w:t>
      </w:r>
      <w:r w:rsidRPr="00270996">
        <w:rPr>
          <w:i/>
          <w:iCs/>
          <w:sz w:val="24"/>
          <w:szCs w:val="24"/>
        </w:rPr>
        <w:t>phần</w:t>
      </w:r>
      <w:r w:rsidRPr="00270996">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270996">
        <w:rPr>
          <w:b/>
          <w:bCs/>
          <w:i/>
          <w:sz w:val="22"/>
          <w:szCs w:val="32"/>
        </w:rPr>
        <w:t>(6)</w:t>
      </w:r>
      <w:r w:rsidRPr="00270996">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C4345C" w:rsidRPr="00270996" w14:paraId="0C04F1F3"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4249DEF9" w14:textId="77777777" w:rsidR="00C4345C" w:rsidRPr="00270996" w:rsidRDefault="00C4345C" w:rsidP="009F0FFE">
            <w:pPr>
              <w:ind w:left="168"/>
              <w:jc w:val="center"/>
            </w:pPr>
            <w:r w:rsidRPr="00270996">
              <w:rPr>
                <w:b/>
              </w:rPr>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26FBC9B4" w14:textId="77777777" w:rsidR="00C4345C" w:rsidRPr="00270996" w:rsidRDefault="00C4345C" w:rsidP="009F0FFE">
            <w:pPr>
              <w:ind w:left="37"/>
              <w:jc w:val="center"/>
            </w:pPr>
            <w:r w:rsidRPr="00270996">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2475D0AA" w14:textId="77777777" w:rsidR="00C4345C" w:rsidRPr="00270996" w:rsidRDefault="00C4345C" w:rsidP="009F0FFE">
            <w:pPr>
              <w:jc w:val="center"/>
              <w:rPr>
                <w:b/>
              </w:rPr>
            </w:pPr>
            <w:r w:rsidRPr="00270996">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56D2CE2B" w14:textId="77777777" w:rsidR="00C4345C" w:rsidRPr="00270996" w:rsidRDefault="00C4345C" w:rsidP="009F0FFE">
            <w:pPr>
              <w:jc w:val="center"/>
            </w:pPr>
            <w:r w:rsidRPr="00270996">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703C1B3D" w14:textId="77777777" w:rsidR="00C4345C" w:rsidRPr="00270996" w:rsidRDefault="00C4345C" w:rsidP="009F0FFE">
            <w:pPr>
              <w:jc w:val="center"/>
              <w:rPr>
                <w:b/>
              </w:rPr>
            </w:pPr>
            <w:r w:rsidRPr="00270996">
              <w:rPr>
                <w:b/>
              </w:rPr>
              <w:t>CELOx</w:t>
            </w:r>
          </w:p>
        </w:tc>
        <w:tc>
          <w:tcPr>
            <w:tcW w:w="825" w:type="dxa"/>
            <w:tcBorders>
              <w:top w:val="single" w:sz="4" w:space="0" w:color="000000"/>
              <w:left w:val="single" w:sz="4" w:space="0" w:color="000000"/>
              <w:bottom w:val="single" w:sz="4" w:space="0" w:color="000000"/>
              <w:right w:val="nil"/>
            </w:tcBorders>
            <w:vAlign w:val="center"/>
          </w:tcPr>
          <w:p w14:paraId="4CEDE846" w14:textId="77777777" w:rsidR="00C4345C" w:rsidRPr="00270996" w:rsidRDefault="00C4345C"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5DF49BAC" w14:textId="77777777" w:rsidR="00C4345C" w:rsidRPr="00270996" w:rsidRDefault="00C4345C" w:rsidP="009F0FFE">
            <w:pPr>
              <w:ind w:left="-31"/>
              <w:jc w:val="center"/>
            </w:pPr>
            <w:r w:rsidRPr="00270996">
              <w:rPr>
                <w:b/>
              </w:rPr>
              <w:t>Điểm đánh giá</w:t>
            </w:r>
          </w:p>
        </w:tc>
      </w:tr>
      <w:tr w:rsidR="00C4345C" w:rsidRPr="00270996" w14:paraId="237E6CD8"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34C2B04C" w14:textId="77777777" w:rsidR="00C4345C" w:rsidRPr="00270996" w:rsidRDefault="00C4345C"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2BF23637" w14:textId="77777777" w:rsidR="00C4345C" w:rsidRPr="00270996" w:rsidRDefault="00C4345C"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0616B752" w14:textId="77777777" w:rsidR="00C4345C" w:rsidRPr="00270996" w:rsidRDefault="00C4345C"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30838860" w14:textId="77777777" w:rsidR="00C4345C" w:rsidRPr="00270996" w:rsidRDefault="00C4345C"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41139E92" w14:textId="77777777" w:rsidR="00C4345C" w:rsidRPr="00270996" w:rsidRDefault="00C4345C"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28B71CC2" w14:textId="77777777" w:rsidR="00C4345C" w:rsidRPr="00270996" w:rsidRDefault="00C4345C" w:rsidP="009F0FFE">
            <w:pPr>
              <w:jc w:val="center"/>
              <w:rPr>
                <w:b/>
              </w:rPr>
            </w:pPr>
            <w:r w:rsidRPr="00270996">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13D71087" w14:textId="77777777" w:rsidR="00C4345C" w:rsidRPr="00270996" w:rsidRDefault="00C4345C" w:rsidP="009F0FFE">
            <w:pPr>
              <w:ind w:left="122"/>
              <w:jc w:val="center"/>
              <w:rPr>
                <w:b/>
              </w:rPr>
            </w:pPr>
            <w:r w:rsidRPr="00270996">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3CA1BA8C" w14:textId="77777777" w:rsidR="00C4345C" w:rsidRPr="00270996" w:rsidRDefault="00C4345C" w:rsidP="009F0FFE">
            <w:pPr>
              <w:ind w:left="137" w:right="34"/>
              <w:jc w:val="center"/>
            </w:pPr>
            <w:r w:rsidRPr="00270996">
              <w:rPr>
                <w:b/>
              </w:rPr>
              <w:t>Điểm thống nhất</w:t>
            </w:r>
          </w:p>
        </w:tc>
      </w:tr>
      <w:tr w:rsidR="00C4345C" w:rsidRPr="00270996" w14:paraId="563C30C4"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44226818" w14:textId="77777777" w:rsidR="00C4345C" w:rsidRPr="00270996" w:rsidRDefault="00C4345C" w:rsidP="009F0FFE">
            <w:pPr>
              <w:pBdr>
                <w:top w:val="nil"/>
                <w:left w:val="nil"/>
                <w:bottom w:val="nil"/>
                <w:right w:val="nil"/>
                <w:between w:val="nil"/>
              </w:pBdr>
              <w:jc w:val="center"/>
            </w:pPr>
            <w:r w:rsidRPr="00270996">
              <w:t>1</w:t>
            </w:r>
          </w:p>
        </w:tc>
        <w:tc>
          <w:tcPr>
            <w:tcW w:w="1421" w:type="dxa"/>
            <w:vMerge w:val="restart"/>
            <w:tcBorders>
              <w:top w:val="single" w:sz="4" w:space="0" w:color="000000"/>
              <w:left w:val="single" w:sz="4" w:space="0" w:color="000000"/>
              <w:right w:val="single" w:sz="4" w:space="0" w:color="auto"/>
            </w:tcBorders>
            <w:vAlign w:val="center"/>
          </w:tcPr>
          <w:p w14:paraId="77004173" w14:textId="77777777" w:rsidR="00C4345C" w:rsidRPr="00270996" w:rsidRDefault="00C4345C" w:rsidP="009F0FFE">
            <w:pPr>
              <w:ind w:left="150"/>
            </w:pPr>
            <w:r w:rsidRPr="00270996">
              <w:t>Phân tích, thiết kế hệ thống</w:t>
            </w:r>
            <w:r w:rsidRPr="00270996">
              <w:br/>
            </w:r>
          </w:p>
        </w:tc>
        <w:tc>
          <w:tcPr>
            <w:tcW w:w="2409" w:type="dxa"/>
            <w:tcBorders>
              <w:top w:val="single" w:sz="4" w:space="0" w:color="auto"/>
              <w:left w:val="single" w:sz="4" w:space="0" w:color="auto"/>
              <w:bottom w:val="single" w:sz="4" w:space="0" w:color="auto"/>
              <w:right w:val="single" w:sz="4" w:space="0" w:color="auto"/>
            </w:tcBorders>
            <w:vAlign w:val="center"/>
          </w:tcPr>
          <w:p w14:paraId="5FDBC5B9" w14:textId="77777777" w:rsidR="00C4345C" w:rsidRPr="00270996" w:rsidRDefault="00C4345C" w:rsidP="009F0FFE">
            <w:pPr>
              <w:pStyle w:val="ThngthngWeb"/>
            </w:pPr>
            <w:r w:rsidRPr="00270996">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0D3D283F"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7E3DAAC9"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1ECDE02D"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B1DDB43"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3718D08" w14:textId="77777777" w:rsidR="00C4345C" w:rsidRPr="00270996" w:rsidRDefault="00C4345C" w:rsidP="009F0FFE">
            <w:pPr>
              <w:ind w:left="104"/>
              <w:jc w:val="center"/>
            </w:pPr>
          </w:p>
        </w:tc>
      </w:tr>
      <w:tr w:rsidR="00C4345C" w:rsidRPr="00270996" w14:paraId="36A3FD31"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5E27A645"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32228174"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70CD178E" w14:textId="77777777" w:rsidR="00C4345C" w:rsidRPr="00270996" w:rsidRDefault="00C4345C" w:rsidP="009F0FFE">
            <w:pPr>
              <w:rPr>
                <w:b/>
                <w:bCs/>
              </w:rPr>
            </w:pPr>
            <w:r w:rsidRPr="00270996">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070D8951"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2D599D1A"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61ECBC85"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2091E7F"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2E3C25B" w14:textId="77777777" w:rsidR="00C4345C" w:rsidRPr="00270996" w:rsidRDefault="00C4345C" w:rsidP="009F0FFE">
            <w:pPr>
              <w:ind w:left="104"/>
              <w:jc w:val="center"/>
            </w:pPr>
          </w:p>
        </w:tc>
      </w:tr>
      <w:tr w:rsidR="00C4345C" w:rsidRPr="00270996" w14:paraId="79478AE9"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4C351C5D" w14:textId="77777777" w:rsidR="00C4345C" w:rsidRPr="00270996" w:rsidRDefault="00C4345C" w:rsidP="009F0FFE">
            <w:pPr>
              <w:pBdr>
                <w:top w:val="nil"/>
                <w:left w:val="nil"/>
                <w:bottom w:val="nil"/>
                <w:right w:val="nil"/>
                <w:between w:val="nil"/>
              </w:pBdr>
              <w:jc w:val="center"/>
            </w:pPr>
            <w:r w:rsidRPr="00270996">
              <w:t>2</w:t>
            </w:r>
          </w:p>
        </w:tc>
        <w:tc>
          <w:tcPr>
            <w:tcW w:w="1421" w:type="dxa"/>
            <w:vMerge w:val="restart"/>
            <w:tcBorders>
              <w:top w:val="single" w:sz="4" w:space="0" w:color="000000"/>
              <w:left w:val="single" w:sz="4" w:space="0" w:color="000000"/>
              <w:right w:val="single" w:sz="4" w:space="0" w:color="auto"/>
            </w:tcBorders>
            <w:vAlign w:val="center"/>
          </w:tcPr>
          <w:p w14:paraId="2C8DF447" w14:textId="77777777" w:rsidR="00C4345C" w:rsidRPr="00270996" w:rsidRDefault="00C4345C" w:rsidP="009F0FFE">
            <w:pPr>
              <w:ind w:left="150"/>
            </w:pPr>
            <w:r w:rsidRPr="00270996">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5CE10F20" w14:textId="77777777" w:rsidR="00C4345C" w:rsidRPr="00270996" w:rsidRDefault="00C4345C" w:rsidP="009F0FFE">
            <w:pPr>
              <w:rPr>
                <w:b/>
                <w:bCs/>
              </w:rPr>
            </w:pPr>
            <w:r w:rsidRPr="00270996">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410E1578" w14:textId="77777777" w:rsidR="00C4345C" w:rsidRPr="00270996" w:rsidRDefault="00C4345C" w:rsidP="009F0FFE">
            <w:pPr>
              <w:jc w:val="center"/>
            </w:pPr>
            <w:r w:rsidRPr="00270996">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545A6413" w14:textId="77777777" w:rsidR="00C4345C" w:rsidRPr="00270996" w:rsidRDefault="00C4345C" w:rsidP="009F0FFE">
            <w:pPr>
              <w:jc w:val="center"/>
              <w:rPr>
                <w:color w:val="000000" w:themeColor="text1"/>
              </w:rPr>
            </w:pPr>
            <w:r w:rsidRPr="00270996">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2ABE11A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8B925D0"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1EC8217" w14:textId="77777777" w:rsidR="00C4345C" w:rsidRPr="00270996" w:rsidRDefault="00C4345C" w:rsidP="009F0FFE">
            <w:pPr>
              <w:ind w:left="104"/>
              <w:jc w:val="center"/>
            </w:pPr>
          </w:p>
        </w:tc>
      </w:tr>
      <w:tr w:rsidR="00C4345C" w:rsidRPr="00270996" w14:paraId="0785956E"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48A915B0"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19B1E352"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586A8738" w14:textId="77777777" w:rsidR="00C4345C" w:rsidRPr="00270996" w:rsidRDefault="00C4345C" w:rsidP="009F0FFE">
            <w:pPr>
              <w:rPr>
                <w:b/>
                <w:bCs/>
              </w:rPr>
            </w:pPr>
            <w:r w:rsidRPr="00270996">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09D265A9" w14:textId="77777777" w:rsidR="00C4345C" w:rsidRPr="00270996" w:rsidRDefault="00C4345C" w:rsidP="009F0FFE">
            <w:pPr>
              <w:jc w:val="center"/>
            </w:pPr>
            <w:r w:rsidRPr="00270996">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6792B09A"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018DE43B"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B796E92"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3C93A74A" w14:textId="77777777" w:rsidR="00C4345C" w:rsidRPr="00270996" w:rsidRDefault="00C4345C" w:rsidP="009F0FFE">
            <w:pPr>
              <w:ind w:left="104"/>
              <w:jc w:val="center"/>
            </w:pPr>
          </w:p>
        </w:tc>
      </w:tr>
      <w:tr w:rsidR="00C4345C" w:rsidRPr="00270996" w14:paraId="191CEA4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2AC264BE" w14:textId="77777777" w:rsidR="00C4345C" w:rsidRPr="00270996" w:rsidRDefault="00C4345C" w:rsidP="009F0FFE">
            <w:pPr>
              <w:pBdr>
                <w:top w:val="nil"/>
                <w:left w:val="nil"/>
                <w:bottom w:val="nil"/>
                <w:right w:val="nil"/>
                <w:between w:val="nil"/>
              </w:pBdr>
              <w:jc w:val="center"/>
            </w:pPr>
            <w:r w:rsidRPr="00270996">
              <w:t>3</w:t>
            </w:r>
          </w:p>
        </w:tc>
        <w:tc>
          <w:tcPr>
            <w:tcW w:w="1421" w:type="dxa"/>
            <w:vMerge/>
            <w:tcBorders>
              <w:left w:val="single" w:sz="4" w:space="0" w:color="000000"/>
              <w:bottom w:val="single" w:sz="4" w:space="0" w:color="000000"/>
              <w:right w:val="single" w:sz="4" w:space="0" w:color="auto"/>
            </w:tcBorders>
            <w:vAlign w:val="center"/>
          </w:tcPr>
          <w:p w14:paraId="7E9FA74F"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4DE27D2E" w14:textId="77777777" w:rsidR="00C4345C" w:rsidRPr="00270996" w:rsidRDefault="00C4345C" w:rsidP="009F0FFE">
            <w:r w:rsidRPr="00270996">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04E934BE"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1990723"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6B3805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F4F4D0C"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04B7037" w14:textId="77777777" w:rsidR="00C4345C" w:rsidRPr="00270996" w:rsidRDefault="00C4345C" w:rsidP="009F0FFE">
            <w:pPr>
              <w:ind w:left="104"/>
              <w:jc w:val="center"/>
            </w:pPr>
          </w:p>
        </w:tc>
      </w:tr>
      <w:tr w:rsidR="00C4345C" w:rsidRPr="00270996" w14:paraId="466022D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0554D98D" w14:textId="77777777" w:rsidR="00C4345C" w:rsidRPr="00270996" w:rsidRDefault="00C4345C" w:rsidP="009F0FFE">
            <w:pPr>
              <w:pBdr>
                <w:top w:val="nil"/>
                <w:left w:val="nil"/>
                <w:bottom w:val="nil"/>
                <w:right w:val="nil"/>
                <w:between w:val="nil"/>
              </w:pBdr>
              <w:jc w:val="center"/>
            </w:pPr>
            <w:r w:rsidRPr="00270996">
              <w:t>4</w:t>
            </w:r>
          </w:p>
        </w:tc>
        <w:tc>
          <w:tcPr>
            <w:tcW w:w="1421" w:type="dxa"/>
            <w:tcBorders>
              <w:top w:val="single" w:sz="4" w:space="0" w:color="000000"/>
              <w:left w:val="single" w:sz="4" w:space="0" w:color="000000"/>
              <w:bottom w:val="single" w:sz="4" w:space="0" w:color="000000"/>
              <w:right w:val="single" w:sz="4" w:space="0" w:color="auto"/>
            </w:tcBorders>
            <w:vAlign w:val="center"/>
          </w:tcPr>
          <w:p w14:paraId="232AA056" w14:textId="77777777" w:rsidR="00C4345C" w:rsidRPr="00270996" w:rsidRDefault="00C4345C" w:rsidP="009F0FFE">
            <w:pPr>
              <w:ind w:left="150"/>
            </w:pPr>
            <w:r w:rsidRPr="00270996">
              <w:t>Báo cáo đồ án</w:t>
            </w:r>
          </w:p>
        </w:tc>
        <w:tc>
          <w:tcPr>
            <w:tcW w:w="2409" w:type="dxa"/>
            <w:tcBorders>
              <w:top w:val="single" w:sz="4" w:space="0" w:color="auto"/>
              <w:left w:val="single" w:sz="4" w:space="0" w:color="auto"/>
              <w:bottom w:val="single" w:sz="4" w:space="0" w:color="auto"/>
              <w:right w:val="single" w:sz="4" w:space="0" w:color="auto"/>
            </w:tcBorders>
          </w:tcPr>
          <w:p w14:paraId="3555B9DE" w14:textId="77777777" w:rsidR="00C4345C" w:rsidRPr="00270996" w:rsidRDefault="00C4345C" w:rsidP="009F0FFE">
            <w:pPr>
              <w:rPr>
                <w:b/>
                <w:bCs/>
              </w:rPr>
            </w:pPr>
            <w:r w:rsidRPr="00270996">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34C83D16"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0DC3AC1"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1BC6B5B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135D86B"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9BC42EB" w14:textId="77777777" w:rsidR="00C4345C" w:rsidRPr="00270996" w:rsidRDefault="00C4345C" w:rsidP="009F0FFE">
            <w:pPr>
              <w:ind w:left="104"/>
              <w:jc w:val="center"/>
            </w:pPr>
          </w:p>
        </w:tc>
      </w:tr>
      <w:tr w:rsidR="00C4345C" w:rsidRPr="00270996" w14:paraId="7F113191"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7125CF99" w14:textId="77777777" w:rsidR="00C4345C" w:rsidRPr="00270996" w:rsidRDefault="00C4345C" w:rsidP="009F0FFE">
            <w:pPr>
              <w:pBdr>
                <w:top w:val="nil"/>
                <w:left w:val="nil"/>
                <w:bottom w:val="nil"/>
                <w:right w:val="nil"/>
                <w:between w:val="nil"/>
              </w:pBdr>
              <w:jc w:val="center"/>
            </w:pPr>
            <w:r w:rsidRPr="00270996">
              <w:t>5</w:t>
            </w:r>
          </w:p>
        </w:tc>
        <w:tc>
          <w:tcPr>
            <w:tcW w:w="1421" w:type="dxa"/>
            <w:tcBorders>
              <w:top w:val="single" w:sz="4" w:space="0" w:color="000000"/>
              <w:left w:val="single" w:sz="4" w:space="0" w:color="000000"/>
              <w:bottom w:val="single" w:sz="4" w:space="0" w:color="000000"/>
              <w:right w:val="single" w:sz="4" w:space="0" w:color="auto"/>
            </w:tcBorders>
            <w:vAlign w:val="center"/>
          </w:tcPr>
          <w:p w14:paraId="529A0895" w14:textId="77777777" w:rsidR="00C4345C" w:rsidRPr="00270996" w:rsidRDefault="00C4345C" w:rsidP="009F0FFE">
            <w:pPr>
              <w:ind w:left="150"/>
            </w:pPr>
            <w:r w:rsidRPr="00270996">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7A481A76"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Phong cách trình bày</w:t>
            </w:r>
          </w:p>
          <w:p w14:paraId="3B2C1502"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Giọng nói</w:t>
            </w:r>
          </w:p>
          <w:p w14:paraId="252EB62F" w14:textId="77777777" w:rsidR="00C4345C" w:rsidRPr="00270996" w:rsidRDefault="00C4345C" w:rsidP="009F0FFE">
            <w:pPr>
              <w:rPr>
                <w:b/>
                <w:bCs/>
              </w:rPr>
            </w:pPr>
            <w:r w:rsidRPr="00270996">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0C0FF55B"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B445416"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675ABA63"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EAD6579"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D1A8FF2" w14:textId="77777777" w:rsidR="00C4345C" w:rsidRPr="00270996" w:rsidRDefault="00C4345C" w:rsidP="009F0FFE">
            <w:pPr>
              <w:ind w:left="104"/>
              <w:jc w:val="center"/>
            </w:pPr>
          </w:p>
        </w:tc>
      </w:tr>
      <w:tr w:rsidR="00C4345C" w:rsidRPr="00270996" w14:paraId="653557F5"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1A79537" w14:textId="77777777" w:rsidR="00C4345C" w:rsidRPr="00270996" w:rsidRDefault="00C4345C" w:rsidP="009F0FFE">
            <w:pPr>
              <w:pBdr>
                <w:top w:val="nil"/>
                <w:left w:val="nil"/>
                <w:bottom w:val="nil"/>
                <w:right w:val="nil"/>
                <w:between w:val="nil"/>
              </w:pBdr>
              <w:jc w:val="center"/>
            </w:pPr>
            <w:r w:rsidRPr="00270996">
              <w:t>6</w:t>
            </w:r>
          </w:p>
        </w:tc>
        <w:tc>
          <w:tcPr>
            <w:tcW w:w="1421" w:type="dxa"/>
            <w:tcBorders>
              <w:top w:val="single" w:sz="4" w:space="0" w:color="000000"/>
              <w:left w:val="single" w:sz="4" w:space="0" w:color="000000"/>
              <w:bottom w:val="single" w:sz="4" w:space="0" w:color="000000"/>
              <w:right w:val="single" w:sz="4" w:space="0" w:color="auto"/>
            </w:tcBorders>
            <w:vAlign w:val="center"/>
          </w:tcPr>
          <w:p w14:paraId="25143D78" w14:textId="77777777" w:rsidR="00C4345C" w:rsidRPr="00270996" w:rsidRDefault="00C4345C" w:rsidP="009F0FFE">
            <w:pPr>
              <w:ind w:left="150"/>
            </w:pPr>
            <w:r w:rsidRPr="00270996">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1486D9F2"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Tham gia tích cực các buổi họp nhóm</w:t>
            </w:r>
          </w:p>
          <w:p w14:paraId="1463D8FB" w14:textId="77777777" w:rsidR="00C4345C" w:rsidRPr="00270996" w:rsidRDefault="00C4345C" w:rsidP="009F0FFE">
            <w:pPr>
              <w:rPr>
                <w:b/>
                <w:bCs/>
              </w:rPr>
            </w:pPr>
            <w:r w:rsidRPr="00270996">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5587D446"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6E75905" w14:textId="77777777" w:rsidR="00C4345C" w:rsidRPr="00270996" w:rsidRDefault="00C4345C" w:rsidP="009F0FFE">
            <w:pPr>
              <w:ind w:left="105"/>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044EFB9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6517BE5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AED85DD" w14:textId="77777777" w:rsidR="00C4345C" w:rsidRPr="00270996" w:rsidRDefault="00C4345C" w:rsidP="009F0FFE">
            <w:pPr>
              <w:ind w:left="104"/>
              <w:jc w:val="center"/>
            </w:pPr>
          </w:p>
        </w:tc>
      </w:tr>
      <w:tr w:rsidR="00C4345C" w:rsidRPr="00270996" w14:paraId="56FFCBCE"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4A7C48B1" w14:textId="77777777" w:rsidR="00C4345C" w:rsidRPr="00270996" w:rsidRDefault="00C4345C" w:rsidP="009F0FFE">
            <w:pPr>
              <w:jc w:val="center"/>
              <w:rPr>
                <w:b/>
              </w:rPr>
            </w:pPr>
            <w:r w:rsidRPr="00270996">
              <w:rPr>
                <w:b/>
              </w:rPr>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1CFD7D5A" w14:textId="77777777" w:rsidR="00C4345C" w:rsidRPr="00270996" w:rsidRDefault="00C4345C" w:rsidP="009F0FFE">
            <w:pPr>
              <w:ind w:left="43"/>
              <w:jc w:val="center"/>
            </w:pPr>
            <w:r w:rsidRPr="00270996">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43BEB15F" w14:textId="77777777" w:rsidR="00C4345C" w:rsidRPr="00270996" w:rsidRDefault="00C4345C"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05A774E3" w14:textId="77777777" w:rsidR="00C4345C" w:rsidRPr="00270996" w:rsidRDefault="00C4345C"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043BE71C" w14:textId="77777777" w:rsidR="00C4345C" w:rsidRPr="00270996" w:rsidRDefault="00C4345C"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091DCAF5" w14:textId="77777777" w:rsidR="00C4345C" w:rsidRPr="00270996" w:rsidRDefault="00C4345C" w:rsidP="009F0FFE">
            <w:pPr>
              <w:ind w:left="104"/>
              <w:jc w:val="center"/>
            </w:pPr>
          </w:p>
        </w:tc>
      </w:tr>
    </w:tbl>
    <w:p w14:paraId="2E3A7D85" w14:textId="77777777" w:rsidR="00C4345C" w:rsidRPr="00270996" w:rsidRDefault="00C4345C" w:rsidP="003E4043">
      <w:pPr>
        <w:tabs>
          <w:tab w:val="center" w:pos="566"/>
          <w:tab w:val="center" w:pos="6945"/>
        </w:tabs>
        <w:spacing w:after="16"/>
        <w:jc w:val="right"/>
        <w:rPr>
          <w:i/>
        </w:rPr>
      </w:pPr>
    </w:p>
    <w:p w14:paraId="14EE2F6F" w14:textId="77777777" w:rsidR="00C4345C" w:rsidRPr="00270996" w:rsidRDefault="00C4345C" w:rsidP="003E4043">
      <w:pPr>
        <w:tabs>
          <w:tab w:val="center" w:pos="566"/>
          <w:tab w:val="center" w:pos="6945"/>
        </w:tabs>
        <w:spacing w:after="16"/>
        <w:jc w:val="right"/>
        <w:rPr>
          <w:i/>
        </w:rPr>
      </w:pPr>
      <w:r w:rsidRPr="00270996">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C4345C" w:rsidRPr="00270996" w14:paraId="6D583CB7" w14:textId="77777777" w:rsidTr="009F0FFE">
        <w:trPr>
          <w:jc w:val="center"/>
        </w:trPr>
        <w:tc>
          <w:tcPr>
            <w:tcW w:w="4535" w:type="dxa"/>
            <w:vAlign w:val="center"/>
          </w:tcPr>
          <w:p w14:paraId="109E802E" w14:textId="77777777" w:rsidR="00C4345C" w:rsidRPr="00270996" w:rsidRDefault="00C4345C" w:rsidP="009F0FFE">
            <w:pPr>
              <w:tabs>
                <w:tab w:val="center" w:pos="566"/>
                <w:tab w:val="center" w:pos="6945"/>
              </w:tabs>
              <w:spacing w:after="16"/>
              <w:jc w:val="center"/>
              <w:rPr>
                <w:rFonts w:eastAsia="Times New Roman" w:cs="Times New Roman"/>
              </w:rPr>
            </w:pPr>
            <w:r w:rsidRPr="00270996">
              <w:rPr>
                <w:rFonts w:eastAsia="Times New Roman" w:cs="Times New Roman"/>
                <w:b/>
              </w:rPr>
              <w:t>CÁN BỘ CHẤM 1</w:t>
            </w:r>
          </w:p>
        </w:tc>
        <w:tc>
          <w:tcPr>
            <w:tcW w:w="4536" w:type="dxa"/>
            <w:vAlign w:val="center"/>
          </w:tcPr>
          <w:p w14:paraId="2BA829CC" w14:textId="77777777" w:rsidR="00C4345C" w:rsidRPr="00270996" w:rsidRDefault="00C4345C" w:rsidP="009F0FFE">
            <w:pPr>
              <w:tabs>
                <w:tab w:val="center" w:pos="6945"/>
              </w:tabs>
              <w:spacing w:after="16"/>
              <w:jc w:val="center"/>
              <w:rPr>
                <w:rFonts w:eastAsia="Times New Roman" w:cs="Times New Roman"/>
              </w:rPr>
            </w:pPr>
            <w:r w:rsidRPr="00270996">
              <w:rPr>
                <w:rFonts w:eastAsia="Times New Roman" w:cs="Times New Roman"/>
                <w:b/>
              </w:rPr>
              <w:t>CÁN BỘ CHẤM 2</w:t>
            </w:r>
          </w:p>
        </w:tc>
      </w:tr>
    </w:tbl>
    <w:p w14:paraId="6D1E2EDD" w14:textId="77777777" w:rsidR="00C4345C" w:rsidRPr="00270996" w:rsidRDefault="00C4345C" w:rsidP="002063F3">
      <w:pPr>
        <w:tabs>
          <w:tab w:val="center" w:pos="566"/>
          <w:tab w:val="center" w:pos="6945"/>
        </w:tabs>
        <w:spacing w:after="16"/>
      </w:pPr>
      <w:r w:rsidRPr="00270996">
        <w:t xml:space="preserve">                    </w:t>
      </w:r>
      <w:r w:rsidRPr="00270996">
        <w:rPr>
          <w:i/>
        </w:rPr>
        <w:t>(Ký, ghi rõ họ tên)                                        (Ký, ghi rõ họ tên)</w:t>
      </w:r>
    </w:p>
    <w:p w14:paraId="39F8D430" w14:textId="77777777" w:rsidR="00C4345C" w:rsidRPr="00270996" w:rsidRDefault="00C4345C" w:rsidP="002063F3">
      <w:pPr>
        <w:tabs>
          <w:tab w:val="center" w:pos="566"/>
          <w:tab w:val="center" w:pos="6945"/>
          <w:tab w:val="right" w:pos="9071"/>
        </w:tabs>
        <w:spacing w:after="16"/>
      </w:pPr>
      <w:r w:rsidRPr="00270996">
        <w:t xml:space="preserve">                     </w:t>
      </w:r>
      <w:r w:rsidRPr="00270996">
        <w:tab/>
        <w:t>Võ Quốc Lương</w:t>
      </w:r>
    </w:p>
    <w:p w14:paraId="19F111AD" w14:textId="77777777" w:rsidR="00194873" w:rsidRPr="00270996" w:rsidRDefault="00194873" w:rsidP="005412DF">
      <w:pPr>
        <w:pageBreakBefore/>
        <w:jc w:val="center"/>
        <w:rPr>
          <w:rFonts w:cs="Times New Roman"/>
          <w:szCs w:val="26"/>
        </w:rPr>
      </w:pPr>
      <w:r w:rsidRPr="00270996">
        <w:rPr>
          <w:rFonts w:cs="Times New Roman"/>
          <w:szCs w:val="26"/>
        </w:rPr>
        <w:lastRenderedPageBreak/>
        <w:t>TRƯỜNG ĐẠI HỌC THỦ DẦU MỘT</w:t>
      </w:r>
    </w:p>
    <w:p w14:paraId="503FE453" w14:textId="77777777" w:rsidR="00194873" w:rsidRPr="00270996" w:rsidRDefault="00194873" w:rsidP="005412DF">
      <w:pPr>
        <w:jc w:val="center"/>
        <w:rPr>
          <w:rFonts w:cs="Times New Roman"/>
          <w:b/>
          <w:bCs/>
          <w:szCs w:val="26"/>
        </w:rPr>
      </w:pPr>
      <w:r w:rsidRPr="00270996">
        <w:rPr>
          <w:rFonts w:cs="Times New Roman"/>
          <w:b/>
          <w:bCs/>
          <w:szCs w:val="26"/>
        </w:rPr>
        <w:t xml:space="preserve">VIỆN </w:t>
      </w:r>
      <w:r w:rsidR="005C2F0B" w:rsidRPr="00270996">
        <w:rPr>
          <w:rFonts w:cs="Times New Roman"/>
          <w:b/>
          <w:bCs/>
          <w:szCs w:val="26"/>
        </w:rPr>
        <w:t xml:space="preserve">CÔNG NGHỆ </w:t>
      </w:r>
      <w:r w:rsidRPr="00270996">
        <w:rPr>
          <w:rFonts w:cs="Times New Roman"/>
          <w:b/>
          <w:bCs/>
          <w:szCs w:val="26"/>
        </w:rPr>
        <w:t>SỐ</w:t>
      </w:r>
    </w:p>
    <w:p w14:paraId="3E27331F" w14:textId="77777777" w:rsidR="00194873" w:rsidRPr="00270996" w:rsidRDefault="00194873" w:rsidP="00194873">
      <w:pPr>
        <w:jc w:val="center"/>
      </w:pPr>
    </w:p>
    <w:p w14:paraId="00E1067B" w14:textId="77777777" w:rsidR="00194873" w:rsidRPr="00270996" w:rsidRDefault="00194873" w:rsidP="00194873">
      <w:pPr>
        <w:jc w:val="center"/>
        <w:rPr>
          <w:rFonts w:cs="Times New Roman"/>
          <w:b/>
          <w:bCs/>
          <w:szCs w:val="26"/>
        </w:rPr>
      </w:pPr>
      <w:r w:rsidRPr="00270996">
        <w:rPr>
          <w:rFonts w:cs="Times New Roman"/>
          <w:b/>
          <w:bCs/>
          <w:szCs w:val="26"/>
        </w:rPr>
        <w:t>KẾ HOẠCH LÀM VIỆC NHÓM 2</w:t>
      </w:r>
    </w:p>
    <w:p w14:paraId="53C24478" w14:textId="77777777" w:rsidR="00194873" w:rsidRPr="00270996" w:rsidRDefault="00194873" w:rsidP="00C0593D">
      <w:pPr>
        <w:jc w:val="center"/>
        <w:rPr>
          <w:rFonts w:cs="Times New Roman"/>
          <w:b/>
          <w:bCs/>
          <w:i/>
          <w:iCs/>
          <w:sz w:val="22"/>
        </w:rPr>
      </w:pPr>
      <w:r w:rsidRPr="00270996">
        <w:rPr>
          <w:rFonts w:cs="Times New Roman"/>
          <w:b/>
          <w:bCs/>
          <w:i/>
          <w:iCs/>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270996" w14:paraId="77424695"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5EC99ABE" w14:textId="77777777" w:rsidR="00194873" w:rsidRPr="00270996" w:rsidRDefault="00194873" w:rsidP="000E1BF3">
            <w:pPr>
              <w:jc w:val="center"/>
              <w:rPr>
                <w:rFonts w:cs="Times New Roman"/>
                <w:b/>
                <w:bCs/>
                <w:color w:val="EE0000"/>
                <w:szCs w:val="26"/>
              </w:rPr>
            </w:pPr>
            <w:r w:rsidRPr="00270996">
              <w:rPr>
                <w:rFonts w:cs="Times New Roman"/>
                <w:b/>
                <w:bCs/>
                <w:szCs w:val="26"/>
              </w:rPr>
              <w:t>THÔNG TIN NHÓM</w:t>
            </w:r>
          </w:p>
        </w:tc>
      </w:tr>
      <w:tr w:rsidR="00194873" w:rsidRPr="00270996" w14:paraId="5A4A5073" w14:textId="77777777" w:rsidTr="000E1BF3">
        <w:trPr>
          <w:trHeight w:val="429"/>
        </w:trPr>
        <w:tc>
          <w:tcPr>
            <w:tcW w:w="1249" w:type="pct"/>
            <w:shd w:val="clear" w:color="auto" w:fill="F2F2F2" w:themeFill="background1" w:themeFillShade="F2"/>
            <w:tcMar>
              <w:left w:w="288" w:type="dxa"/>
              <w:right w:w="288" w:type="dxa"/>
            </w:tcMar>
            <w:vAlign w:val="center"/>
          </w:tcPr>
          <w:p w14:paraId="449AC0FC" w14:textId="77777777" w:rsidR="00194873" w:rsidRPr="00270996" w:rsidRDefault="002F52F2" w:rsidP="002F52F2">
            <w:pPr>
              <w:rPr>
                <w:b/>
                <w:bCs/>
              </w:rPr>
            </w:pPr>
            <w:r w:rsidRPr="00270996">
              <w:rPr>
                <w:b/>
                <w:bCs/>
              </w:rPr>
              <w:t>TÊN NHÓM</w:t>
            </w:r>
          </w:p>
        </w:tc>
        <w:tc>
          <w:tcPr>
            <w:tcW w:w="3751" w:type="pct"/>
            <w:tcMar>
              <w:left w:w="288" w:type="dxa"/>
            </w:tcMar>
            <w:vAlign w:val="center"/>
          </w:tcPr>
          <w:p w14:paraId="7FEA4AF3" w14:textId="77777777" w:rsidR="00D4772F" w:rsidRPr="00270996" w:rsidRDefault="00450C14">
            <w:pPr>
              <w:spacing w:before="30" w:after="30"/>
            </w:pPr>
            <w:r w:rsidRPr="00270996">
              <w:rPr>
                <w:b/>
                <w:sz w:val="21"/>
              </w:rPr>
              <w:t>Nhóm 2</w:t>
            </w:r>
          </w:p>
        </w:tc>
      </w:tr>
      <w:tr w:rsidR="00194873" w:rsidRPr="00270996" w14:paraId="218E6CE7"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6FFD3580" w14:textId="77777777" w:rsidR="00194873" w:rsidRPr="00270996" w:rsidRDefault="002F52F2" w:rsidP="002F52F2">
            <w:pPr>
              <w:rPr>
                <w:b/>
                <w:bCs/>
              </w:rPr>
            </w:pPr>
            <w:r w:rsidRPr="00270996">
              <w:rPr>
                <w:b/>
                <w:bCs/>
              </w:rPr>
              <w:t>TÊN THÀNH VIÊN NHÓM</w:t>
            </w:r>
          </w:p>
        </w:tc>
        <w:tc>
          <w:tcPr>
            <w:tcW w:w="3751" w:type="pct"/>
            <w:tcMar>
              <w:left w:w="288" w:type="dxa"/>
            </w:tcMar>
            <w:vAlign w:val="center"/>
          </w:tcPr>
          <w:p w14:paraId="5FFA54A7" w14:textId="77777777" w:rsidR="00D4772F" w:rsidRPr="00270996" w:rsidRDefault="00450C14">
            <w:pPr>
              <w:spacing w:before="30" w:after="30"/>
            </w:pPr>
            <w:r w:rsidRPr="00270996">
              <w:rPr>
                <w:b/>
                <w:sz w:val="21"/>
              </w:rPr>
              <w:t>1. Nguyễn Bình Dương - MSSV: 2424802010319 (Nhóm trưởng)</w:t>
            </w:r>
          </w:p>
        </w:tc>
      </w:tr>
      <w:tr w:rsidR="00194873" w:rsidRPr="00270996" w14:paraId="1D03D8ED" w14:textId="77777777" w:rsidTr="000E1BF3">
        <w:trPr>
          <w:trHeight w:val="429"/>
        </w:trPr>
        <w:tc>
          <w:tcPr>
            <w:tcW w:w="1249" w:type="pct"/>
            <w:vMerge/>
            <w:shd w:val="clear" w:color="auto" w:fill="F2F2F2" w:themeFill="background1" w:themeFillShade="F2"/>
            <w:tcMar>
              <w:left w:w="288" w:type="dxa"/>
              <w:right w:w="288" w:type="dxa"/>
            </w:tcMar>
            <w:vAlign w:val="center"/>
          </w:tcPr>
          <w:p w14:paraId="6FF49269" w14:textId="77777777" w:rsidR="00194873" w:rsidRPr="00270996" w:rsidRDefault="00194873" w:rsidP="002F52F2">
            <w:pPr>
              <w:rPr>
                <w:b/>
                <w:bCs/>
              </w:rPr>
            </w:pPr>
          </w:p>
        </w:tc>
        <w:tc>
          <w:tcPr>
            <w:tcW w:w="3751" w:type="pct"/>
            <w:tcMar>
              <w:left w:w="288" w:type="dxa"/>
            </w:tcMar>
          </w:tcPr>
          <w:p w14:paraId="14A1C4B4" w14:textId="77777777" w:rsidR="00D4772F" w:rsidRPr="00270996" w:rsidRDefault="00450C14">
            <w:pPr>
              <w:spacing w:before="30" w:after="30"/>
            </w:pPr>
            <w:r w:rsidRPr="00270996">
              <w:rPr>
                <w:sz w:val="21"/>
              </w:rPr>
              <w:t>2. Trần Hồng Thanh - MSSV: 2424802010439</w:t>
            </w:r>
          </w:p>
        </w:tc>
      </w:tr>
      <w:tr w:rsidR="00194873" w:rsidRPr="00270996" w14:paraId="504EDA71" w14:textId="77777777" w:rsidTr="000E1BF3">
        <w:trPr>
          <w:trHeight w:val="429"/>
        </w:trPr>
        <w:tc>
          <w:tcPr>
            <w:tcW w:w="1249" w:type="pct"/>
            <w:vMerge/>
            <w:shd w:val="clear" w:color="auto" w:fill="F2F2F2" w:themeFill="background1" w:themeFillShade="F2"/>
            <w:tcMar>
              <w:left w:w="288" w:type="dxa"/>
              <w:right w:w="288" w:type="dxa"/>
            </w:tcMar>
            <w:vAlign w:val="center"/>
          </w:tcPr>
          <w:p w14:paraId="37A5C408" w14:textId="77777777" w:rsidR="00194873" w:rsidRPr="00270996" w:rsidRDefault="00194873" w:rsidP="002F52F2">
            <w:pPr>
              <w:rPr>
                <w:b/>
                <w:bCs/>
              </w:rPr>
            </w:pPr>
          </w:p>
        </w:tc>
        <w:tc>
          <w:tcPr>
            <w:tcW w:w="3751" w:type="pct"/>
            <w:tcMar>
              <w:left w:w="288" w:type="dxa"/>
            </w:tcMar>
          </w:tcPr>
          <w:p w14:paraId="6D5E28C4" w14:textId="77777777" w:rsidR="00D4772F" w:rsidRPr="00270996" w:rsidRDefault="00450C14">
            <w:pPr>
              <w:spacing w:before="30" w:after="30"/>
            </w:pPr>
            <w:r w:rsidRPr="00270996">
              <w:rPr>
                <w:sz w:val="21"/>
              </w:rPr>
              <w:t>3. Phạm Anh Tuấn - MSSV: 2324802010393</w:t>
            </w:r>
          </w:p>
        </w:tc>
      </w:tr>
      <w:tr w:rsidR="00194873" w:rsidRPr="00270996" w14:paraId="4933A17C" w14:textId="77777777" w:rsidTr="000E1BF3">
        <w:trPr>
          <w:trHeight w:val="429"/>
        </w:trPr>
        <w:tc>
          <w:tcPr>
            <w:tcW w:w="1249" w:type="pct"/>
            <w:shd w:val="clear" w:color="auto" w:fill="F2F2F2" w:themeFill="background1" w:themeFillShade="F2"/>
            <w:tcMar>
              <w:left w:w="288" w:type="dxa"/>
              <w:right w:w="288" w:type="dxa"/>
            </w:tcMar>
            <w:vAlign w:val="center"/>
          </w:tcPr>
          <w:p w14:paraId="7C1F08F9" w14:textId="77777777" w:rsidR="00194873" w:rsidRPr="00270996" w:rsidRDefault="002F52F2" w:rsidP="002F52F2">
            <w:pPr>
              <w:rPr>
                <w:b/>
                <w:bCs/>
              </w:rPr>
            </w:pPr>
            <w:r w:rsidRPr="00270996">
              <w:rPr>
                <w:b/>
                <w:bCs/>
              </w:rPr>
              <w:t>NHÓM LỚP</w:t>
            </w:r>
          </w:p>
        </w:tc>
        <w:tc>
          <w:tcPr>
            <w:tcW w:w="3751" w:type="pct"/>
            <w:tcMar>
              <w:left w:w="288" w:type="dxa"/>
            </w:tcMar>
            <w:vAlign w:val="center"/>
          </w:tcPr>
          <w:p w14:paraId="4DA83630" w14:textId="77777777" w:rsidR="00D4772F" w:rsidRPr="00270996" w:rsidRDefault="00450C14">
            <w:pPr>
              <w:spacing w:before="30" w:after="30"/>
            </w:pPr>
            <w:r w:rsidRPr="00270996">
              <w:rPr>
                <w:sz w:val="20"/>
              </w:rPr>
              <w:t>D24CNTT05 - D24CNTT03 - D23CNTT03 (Học phần: Đồ án cơ sở ngành - CNTT044)</w:t>
            </w:r>
          </w:p>
        </w:tc>
      </w:tr>
    </w:tbl>
    <w:p w14:paraId="5CC6E7EA" w14:textId="77777777" w:rsidR="00194873" w:rsidRPr="00270996" w:rsidRDefault="00194873" w:rsidP="00194873">
      <w:pPr>
        <w:jc w:val="center"/>
        <w:rPr>
          <w:rFonts w:ascii="Calibri" w:hAnsi="Calibri" w:cs="Calibri"/>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22F36CE7"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5BBDBFD" w14:textId="77777777" w:rsidR="00194873" w:rsidRPr="00270996" w:rsidRDefault="00194873" w:rsidP="000E1BF3">
            <w:pPr>
              <w:pStyle w:val="u1"/>
              <w:jc w:val="center"/>
              <w:rPr>
                <w:rFonts w:ascii="Times New Roman" w:hAnsi="Times New Roman" w:cs="Times New Roman"/>
                <w:b/>
                <w:bCs/>
                <w:color w:val="auto"/>
                <w:sz w:val="26"/>
                <w:szCs w:val="26"/>
              </w:rPr>
            </w:pPr>
            <w:r w:rsidRPr="00270996">
              <w:rPr>
                <w:rFonts w:ascii="Times New Roman" w:hAnsi="Times New Roman" w:cs="Times New Roman"/>
                <w:b/>
                <w:color w:val="auto"/>
                <w:sz w:val="26"/>
                <w:szCs w:val="26"/>
              </w:rPr>
              <w:t>ĐỀ TÀI – CÁC CHỨC NĂNG CHÍNH</w:t>
            </w:r>
          </w:p>
        </w:tc>
      </w:tr>
      <w:tr w:rsidR="00194873" w:rsidRPr="00270996" w14:paraId="3E36A177"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6FA59449" w14:textId="77777777" w:rsidR="00D4772F" w:rsidRPr="00270996" w:rsidRDefault="00C52118">
            <w:pPr>
              <w:spacing w:before="30" w:after="30"/>
            </w:pPr>
            <w:r w:rsidRPr="00270996">
              <w:rPr>
                <w:sz w:val="21"/>
              </w:rPr>
              <w:t>TÊN ĐỀ TÀI:</w:t>
            </w:r>
            <w:r w:rsidR="00450C14" w:rsidRPr="00270996">
              <w:rPr>
                <w:sz w:val="21"/>
              </w:rPr>
              <w:t xml:space="preserve"> XÂY DỰNG WEBSITE TRUYỀN THÔNG CÔNG ĐOÀN TDMU TÍCH HỢP AI HỖ TRỢ TẠO VÀ ĐĂNG TẢI NỘI DUNG</w:t>
            </w:r>
          </w:p>
        </w:tc>
      </w:tr>
      <w:tr w:rsidR="00194873" w:rsidRPr="00270996" w14:paraId="509178F8"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50DD3044" w14:textId="77777777" w:rsidR="004E52FF" w:rsidRDefault="00502C04">
            <w:pPr>
              <w:spacing w:before="30" w:after="30"/>
              <w:jc w:val="both"/>
            </w:pPr>
            <w:r>
              <w:rPr>
                <w:b w:val="0"/>
                <w:sz w:val="20"/>
              </w:rPr>
              <w:t>Các ch</w:t>
            </w:r>
            <w:r>
              <w:rPr>
                <w:b w:val="0"/>
                <w:sz w:val="20"/>
              </w:rPr>
              <w:t>ứ</w:t>
            </w:r>
            <w:r>
              <w:rPr>
                <w:b w:val="0"/>
                <w:sz w:val="20"/>
              </w:rPr>
              <w:t>c năng chính c</w:t>
            </w:r>
            <w:r>
              <w:rPr>
                <w:b w:val="0"/>
                <w:sz w:val="20"/>
              </w:rPr>
              <w:t>ủ</w:t>
            </w:r>
            <w:r>
              <w:rPr>
                <w:b w:val="0"/>
                <w:sz w:val="20"/>
              </w:rPr>
              <w:t>a website:</w:t>
            </w:r>
            <w:r>
              <w:rPr>
                <w:b w:val="0"/>
                <w:sz w:val="20"/>
              </w:rPr>
              <w:br/>
              <w:t>• Ch</w:t>
            </w:r>
            <w:r>
              <w:rPr>
                <w:b w:val="0"/>
                <w:sz w:val="20"/>
              </w:rPr>
              <w:t>ứ</w:t>
            </w:r>
            <w:r>
              <w:rPr>
                <w:b w:val="0"/>
                <w:sz w:val="20"/>
              </w:rPr>
              <w:t>c năng 1 (C</w:t>
            </w:r>
            <w:r>
              <w:rPr>
                <w:b w:val="0"/>
                <w:sz w:val="20"/>
              </w:rPr>
              <w:t>ổ</w:t>
            </w:r>
            <w:r>
              <w:rPr>
                <w:b w:val="0"/>
                <w:sz w:val="20"/>
              </w:rPr>
              <w:t>ng thông tin &amp; Tương tác đoàn viên): Cung c</w:t>
            </w:r>
            <w:r>
              <w:rPr>
                <w:b w:val="0"/>
                <w:sz w:val="20"/>
              </w:rPr>
              <w:t>ấ</w:t>
            </w:r>
            <w:r>
              <w:rPr>
                <w:b w:val="0"/>
                <w:sz w:val="20"/>
              </w:rPr>
              <w:t>p giao di</w:t>
            </w:r>
            <w:r>
              <w:rPr>
                <w:b w:val="0"/>
                <w:sz w:val="20"/>
              </w:rPr>
              <w:t>ệ</w:t>
            </w:r>
            <w:r>
              <w:rPr>
                <w:b w:val="0"/>
                <w:sz w:val="20"/>
              </w:rPr>
              <w:t>n tr</w:t>
            </w:r>
            <w:r>
              <w:rPr>
                <w:b w:val="0"/>
                <w:sz w:val="20"/>
              </w:rPr>
              <w:t>ự</w:t>
            </w:r>
            <w:r>
              <w:rPr>
                <w:b w:val="0"/>
                <w:sz w:val="20"/>
              </w:rPr>
              <w:t>c quan xem tin t</w:t>
            </w:r>
            <w:r>
              <w:rPr>
                <w:b w:val="0"/>
                <w:sz w:val="20"/>
              </w:rPr>
              <w:t>ứ</w:t>
            </w:r>
            <w:r>
              <w:rPr>
                <w:b w:val="0"/>
                <w:sz w:val="20"/>
              </w:rPr>
              <w:t>c, thông báo, s</w:t>
            </w:r>
            <w:r>
              <w:rPr>
                <w:b w:val="0"/>
                <w:sz w:val="20"/>
              </w:rPr>
              <w:t>ự</w:t>
            </w:r>
            <w:r>
              <w:rPr>
                <w:b w:val="0"/>
                <w:sz w:val="20"/>
              </w:rPr>
              <w:t xml:space="preserve"> ki</w:t>
            </w:r>
            <w:r>
              <w:rPr>
                <w:b w:val="0"/>
                <w:sz w:val="20"/>
              </w:rPr>
              <w:t>ệ</w:t>
            </w:r>
            <w:r>
              <w:rPr>
                <w:b w:val="0"/>
                <w:sz w:val="20"/>
              </w:rPr>
              <w:t>n; tra c</w:t>
            </w:r>
            <w:r>
              <w:rPr>
                <w:b w:val="0"/>
                <w:sz w:val="20"/>
              </w:rPr>
              <w:t>ứ</w:t>
            </w:r>
            <w:r>
              <w:rPr>
                <w:b w:val="0"/>
                <w:sz w:val="20"/>
              </w:rPr>
              <w:t>u văn b</w:t>
            </w:r>
            <w:r>
              <w:rPr>
                <w:b w:val="0"/>
                <w:sz w:val="20"/>
              </w:rPr>
              <w:t>ả</w:t>
            </w:r>
            <w:r>
              <w:rPr>
                <w:b w:val="0"/>
                <w:sz w:val="20"/>
              </w:rPr>
              <w:t>n chính sách và bi</w:t>
            </w:r>
            <w:r>
              <w:rPr>
                <w:b w:val="0"/>
                <w:sz w:val="20"/>
              </w:rPr>
              <w:t>ể</w:t>
            </w:r>
            <w:r>
              <w:rPr>
                <w:b w:val="0"/>
                <w:sz w:val="20"/>
              </w:rPr>
              <w:t>u m</w:t>
            </w:r>
            <w:r>
              <w:rPr>
                <w:b w:val="0"/>
                <w:sz w:val="20"/>
              </w:rPr>
              <w:t>ẫ</w:t>
            </w:r>
            <w:r>
              <w:rPr>
                <w:b w:val="0"/>
                <w:sz w:val="20"/>
              </w:rPr>
              <w:t>u nghi</w:t>
            </w:r>
            <w:r>
              <w:rPr>
                <w:b w:val="0"/>
                <w:sz w:val="20"/>
              </w:rPr>
              <w:t>ệ</w:t>
            </w:r>
            <w:r>
              <w:rPr>
                <w:b w:val="0"/>
                <w:sz w:val="20"/>
              </w:rPr>
              <w:t>p v</w:t>
            </w:r>
            <w:r>
              <w:rPr>
                <w:b w:val="0"/>
                <w:sz w:val="20"/>
              </w:rPr>
              <w:t>ụ</w:t>
            </w:r>
            <w:r>
              <w:rPr>
                <w:b w:val="0"/>
                <w:sz w:val="20"/>
              </w:rPr>
              <w:t>; g</w:t>
            </w:r>
            <w:r>
              <w:rPr>
                <w:b w:val="0"/>
                <w:sz w:val="20"/>
              </w:rPr>
              <w:t>ử</w:t>
            </w:r>
            <w:r>
              <w:rPr>
                <w:b w:val="0"/>
                <w:sz w:val="20"/>
              </w:rPr>
              <w:t>i ph</w:t>
            </w:r>
            <w:r>
              <w:rPr>
                <w:b w:val="0"/>
                <w:sz w:val="20"/>
              </w:rPr>
              <w:t>ả</w:t>
            </w:r>
            <w:r>
              <w:rPr>
                <w:b w:val="0"/>
                <w:sz w:val="20"/>
              </w:rPr>
              <w:t>n ánh, ý ki</w:t>
            </w:r>
            <w:r>
              <w:rPr>
                <w:b w:val="0"/>
                <w:sz w:val="20"/>
              </w:rPr>
              <w:t>ế</w:t>
            </w:r>
            <w:r>
              <w:rPr>
                <w:b w:val="0"/>
                <w:sz w:val="20"/>
              </w:rPr>
              <w:t>n đóng góp đ</w:t>
            </w:r>
            <w:r>
              <w:rPr>
                <w:b w:val="0"/>
                <w:sz w:val="20"/>
              </w:rPr>
              <w:t>ế</w:t>
            </w:r>
            <w:r>
              <w:rPr>
                <w:b w:val="0"/>
                <w:sz w:val="20"/>
              </w:rPr>
              <w:t>n Công đoàn trư</w:t>
            </w:r>
            <w:r>
              <w:rPr>
                <w:b w:val="0"/>
                <w:sz w:val="20"/>
              </w:rPr>
              <w:t>ờ</w:t>
            </w:r>
            <w:r>
              <w:rPr>
                <w:b w:val="0"/>
                <w:sz w:val="20"/>
              </w:rPr>
              <w:t>ng.</w:t>
            </w:r>
            <w:r>
              <w:rPr>
                <w:b w:val="0"/>
                <w:sz w:val="20"/>
              </w:rPr>
              <w:br/>
            </w:r>
            <w:r>
              <w:rPr>
                <w:b w:val="0"/>
                <w:sz w:val="20"/>
              </w:rPr>
              <w:t>• Ch</w:t>
            </w:r>
            <w:r>
              <w:rPr>
                <w:b w:val="0"/>
                <w:sz w:val="20"/>
              </w:rPr>
              <w:t>ứ</w:t>
            </w:r>
            <w:r>
              <w:rPr>
                <w:b w:val="0"/>
                <w:sz w:val="20"/>
              </w:rPr>
              <w:t>c năng 2 (Qu</w:t>
            </w:r>
            <w:r>
              <w:rPr>
                <w:b w:val="0"/>
                <w:sz w:val="20"/>
              </w:rPr>
              <w:t>ả</w:t>
            </w:r>
            <w:r>
              <w:rPr>
                <w:b w:val="0"/>
                <w:sz w:val="20"/>
              </w:rPr>
              <w:t>n tr</w:t>
            </w:r>
            <w:r>
              <w:rPr>
                <w:b w:val="0"/>
                <w:sz w:val="20"/>
              </w:rPr>
              <w:t>ị</w:t>
            </w:r>
            <w:r>
              <w:rPr>
                <w:b w:val="0"/>
                <w:sz w:val="20"/>
              </w:rPr>
              <w:t xml:space="preserve"> n</w:t>
            </w:r>
            <w:r>
              <w:rPr>
                <w:b w:val="0"/>
                <w:sz w:val="20"/>
              </w:rPr>
              <w:t>ộ</w:t>
            </w:r>
            <w:r>
              <w:rPr>
                <w:b w:val="0"/>
                <w:sz w:val="20"/>
              </w:rPr>
              <w:t>i dung &amp; Ki</w:t>
            </w:r>
            <w:r>
              <w:rPr>
                <w:b w:val="0"/>
                <w:sz w:val="20"/>
              </w:rPr>
              <w:t>ể</w:t>
            </w:r>
            <w:r>
              <w:rPr>
                <w:b w:val="0"/>
                <w:sz w:val="20"/>
              </w:rPr>
              <w:t>m duy</w:t>
            </w:r>
            <w:r>
              <w:rPr>
                <w:b w:val="0"/>
                <w:sz w:val="20"/>
              </w:rPr>
              <w:t>ệ</w:t>
            </w:r>
            <w:r>
              <w:rPr>
                <w:b w:val="0"/>
                <w:sz w:val="20"/>
              </w:rPr>
              <w:t>t): Phân quy</w:t>
            </w:r>
            <w:r>
              <w:rPr>
                <w:b w:val="0"/>
                <w:sz w:val="20"/>
              </w:rPr>
              <w:t>ề</w:t>
            </w:r>
            <w:r>
              <w:rPr>
                <w:b w:val="0"/>
                <w:sz w:val="20"/>
              </w:rPr>
              <w:t>n ngư</w:t>
            </w:r>
            <w:r>
              <w:rPr>
                <w:b w:val="0"/>
                <w:sz w:val="20"/>
              </w:rPr>
              <w:t>ờ</w:t>
            </w:r>
            <w:r>
              <w:rPr>
                <w:b w:val="0"/>
                <w:sz w:val="20"/>
              </w:rPr>
              <w:t>i dùng (Admin, Biên t</w:t>
            </w:r>
            <w:r>
              <w:rPr>
                <w:b w:val="0"/>
                <w:sz w:val="20"/>
              </w:rPr>
              <w:t>ậ</w:t>
            </w:r>
            <w:r>
              <w:rPr>
                <w:b w:val="0"/>
                <w:sz w:val="20"/>
              </w:rPr>
              <w:t>p viên, Đoàn viên); qu</w:t>
            </w:r>
            <w:r>
              <w:rPr>
                <w:b w:val="0"/>
                <w:sz w:val="20"/>
              </w:rPr>
              <w:t>ả</w:t>
            </w:r>
            <w:r>
              <w:rPr>
                <w:b w:val="0"/>
                <w:sz w:val="20"/>
              </w:rPr>
              <w:t>n lý danh m</w:t>
            </w:r>
            <w:r>
              <w:rPr>
                <w:b w:val="0"/>
                <w:sz w:val="20"/>
              </w:rPr>
              <w:t>ụ</w:t>
            </w:r>
            <w:r>
              <w:rPr>
                <w:b w:val="0"/>
                <w:sz w:val="20"/>
              </w:rPr>
              <w:t>c tin t</w:t>
            </w:r>
            <w:r>
              <w:rPr>
                <w:b w:val="0"/>
                <w:sz w:val="20"/>
              </w:rPr>
              <w:t>ứ</w:t>
            </w:r>
            <w:r>
              <w:rPr>
                <w:b w:val="0"/>
                <w:sz w:val="20"/>
              </w:rPr>
              <w:t>c; quy trình duy</w:t>
            </w:r>
            <w:r>
              <w:rPr>
                <w:b w:val="0"/>
                <w:sz w:val="20"/>
              </w:rPr>
              <w:t>ệ</w:t>
            </w:r>
            <w:r>
              <w:rPr>
                <w:b w:val="0"/>
                <w:sz w:val="20"/>
              </w:rPr>
              <w:t>t bài vi</w:t>
            </w:r>
            <w:r>
              <w:rPr>
                <w:b w:val="0"/>
                <w:sz w:val="20"/>
              </w:rPr>
              <w:t>ế</w:t>
            </w:r>
            <w:r>
              <w:rPr>
                <w:b w:val="0"/>
                <w:sz w:val="20"/>
              </w:rPr>
              <w:t>t trư</w:t>
            </w:r>
            <w:r>
              <w:rPr>
                <w:b w:val="0"/>
                <w:sz w:val="20"/>
              </w:rPr>
              <w:t>ớ</w:t>
            </w:r>
            <w:r>
              <w:rPr>
                <w:b w:val="0"/>
                <w:sz w:val="20"/>
              </w:rPr>
              <w:t>c khi xu</w:t>
            </w:r>
            <w:r>
              <w:rPr>
                <w:b w:val="0"/>
                <w:sz w:val="20"/>
              </w:rPr>
              <w:t>ấ</w:t>
            </w:r>
            <w:r>
              <w:rPr>
                <w:b w:val="0"/>
                <w:sz w:val="20"/>
              </w:rPr>
              <w:t>t b</w:t>
            </w:r>
            <w:r>
              <w:rPr>
                <w:b w:val="0"/>
                <w:sz w:val="20"/>
              </w:rPr>
              <w:t>ả</w:t>
            </w:r>
            <w:r>
              <w:rPr>
                <w:b w:val="0"/>
                <w:sz w:val="20"/>
              </w:rPr>
              <w:t>n chính th</w:t>
            </w:r>
            <w:r>
              <w:rPr>
                <w:b w:val="0"/>
                <w:sz w:val="20"/>
              </w:rPr>
              <w:t>ứ</w:t>
            </w:r>
            <w:r>
              <w:rPr>
                <w:b w:val="0"/>
                <w:sz w:val="20"/>
              </w:rPr>
              <w:t>c lên website.</w:t>
            </w:r>
            <w:r>
              <w:rPr>
                <w:b w:val="0"/>
                <w:sz w:val="20"/>
              </w:rPr>
              <w:br/>
              <w:t>• Ch</w:t>
            </w:r>
            <w:r>
              <w:rPr>
                <w:b w:val="0"/>
                <w:sz w:val="20"/>
              </w:rPr>
              <w:t>ứ</w:t>
            </w:r>
            <w:r>
              <w:rPr>
                <w:b w:val="0"/>
                <w:sz w:val="20"/>
              </w:rPr>
              <w:t>c năng 3 (Tr</w:t>
            </w:r>
            <w:r>
              <w:rPr>
                <w:b w:val="0"/>
                <w:sz w:val="20"/>
              </w:rPr>
              <w:t>ợ</w:t>
            </w:r>
            <w:r>
              <w:rPr>
                <w:b w:val="0"/>
                <w:sz w:val="20"/>
              </w:rPr>
              <w:t xml:space="preserve"> lý AI h</w:t>
            </w:r>
            <w:r>
              <w:rPr>
                <w:b w:val="0"/>
                <w:sz w:val="20"/>
              </w:rPr>
              <w:t>ỗ</w:t>
            </w:r>
            <w:r>
              <w:rPr>
                <w:b w:val="0"/>
                <w:sz w:val="20"/>
              </w:rPr>
              <w:t xml:space="preserve"> tr</w:t>
            </w:r>
            <w:r>
              <w:rPr>
                <w:b w:val="0"/>
                <w:sz w:val="20"/>
              </w:rPr>
              <w:t>ợ</w:t>
            </w:r>
            <w:r>
              <w:rPr>
                <w:b w:val="0"/>
                <w:sz w:val="20"/>
              </w:rPr>
              <w:t xml:space="preserve"> t</w:t>
            </w:r>
            <w:r>
              <w:rPr>
                <w:b w:val="0"/>
                <w:sz w:val="20"/>
              </w:rPr>
              <w:t>ạ</w:t>
            </w:r>
            <w:r>
              <w:rPr>
                <w:b w:val="0"/>
                <w:sz w:val="20"/>
              </w:rPr>
              <w:t>o và biên t</w:t>
            </w:r>
            <w:r>
              <w:rPr>
                <w:b w:val="0"/>
                <w:sz w:val="20"/>
              </w:rPr>
              <w:t>ậ</w:t>
            </w:r>
            <w:r>
              <w:rPr>
                <w:b w:val="0"/>
                <w:sz w:val="20"/>
              </w:rPr>
              <w:t>p n</w:t>
            </w:r>
            <w:r>
              <w:rPr>
                <w:b w:val="0"/>
                <w:sz w:val="20"/>
              </w:rPr>
              <w:t>ộ</w:t>
            </w:r>
            <w:r>
              <w:rPr>
                <w:b w:val="0"/>
                <w:sz w:val="20"/>
              </w:rPr>
              <w:t>i dung): Tích h</w:t>
            </w:r>
            <w:r>
              <w:rPr>
                <w:b w:val="0"/>
                <w:sz w:val="20"/>
              </w:rPr>
              <w:t>ợ</w:t>
            </w:r>
            <w:r>
              <w:rPr>
                <w:b w:val="0"/>
                <w:sz w:val="20"/>
              </w:rPr>
              <w:t>p Google Gemini AI h</w:t>
            </w:r>
            <w:r>
              <w:rPr>
                <w:b w:val="0"/>
                <w:sz w:val="20"/>
              </w:rPr>
              <w:t>ỗ</w:t>
            </w:r>
            <w:r>
              <w:rPr>
                <w:b w:val="0"/>
                <w:sz w:val="20"/>
              </w:rPr>
              <w:t xml:space="preserve"> tr</w:t>
            </w:r>
            <w:r>
              <w:rPr>
                <w:b w:val="0"/>
                <w:sz w:val="20"/>
              </w:rPr>
              <w:t>ợ</w:t>
            </w:r>
            <w:r>
              <w:rPr>
                <w:b w:val="0"/>
                <w:sz w:val="20"/>
              </w:rPr>
              <w:t xml:space="preserve"> t</w:t>
            </w:r>
            <w:r>
              <w:rPr>
                <w:b w:val="0"/>
                <w:sz w:val="20"/>
              </w:rPr>
              <w:t>ự</w:t>
            </w:r>
            <w:r>
              <w:rPr>
                <w:b w:val="0"/>
                <w:sz w:val="20"/>
              </w:rPr>
              <w:t xml:space="preserve"> đ</w:t>
            </w:r>
            <w:r>
              <w:rPr>
                <w:b w:val="0"/>
                <w:sz w:val="20"/>
              </w:rPr>
              <w:t>ộ</w:t>
            </w:r>
            <w:r>
              <w:rPr>
                <w:b w:val="0"/>
                <w:sz w:val="20"/>
              </w:rPr>
              <w:t>ng t</w:t>
            </w:r>
            <w:r>
              <w:rPr>
                <w:b w:val="0"/>
                <w:sz w:val="20"/>
              </w:rPr>
              <w:t>ạ</w:t>
            </w:r>
            <w:r>
              <w:rPr>
                <w:b w:val="0"/>
                <w:sz w:val="20"/>
              </w:rPr>
              <w:t>o bài vi</w:t>
            </w:r>
            <w:r>
              <w:rPr>
                <w:b w:val="0"/>
                <w:sz w:val="20"/>
              </w:rPr>
              <w:t>ế</w:t>
            </w:r>
            <w:r>
              <w:rPr>
                <w:b w:val="0"/>
                <w:sz w:val="20"/>
              </w:rPr>
              <w:t>t t</w:t>
            </w:r>
            <w:r>
              <w:rPr>
                <w:b w:val="0"/>
                <w:sz w:val="20"/>
              </w:rPr>
              <w:t>ừ</w:t>
            </w:r>
            <w:r>
              <w:rPr>
                <w:b w:val="0"/>
                <w:sz w:val="20"/>
              </w:rPr>
              <w:t xml:space="preserve"> tài li</w:t>
            </w:r>
            <w:r>
              <w:rPr>
                <w:b w:val="0"/>
                <w:sz w:val="20"/>
              </w:rPr>
              <w:t>ệ</w:t>
            </w:r>
            <w:r>
              <w:rPr>
                <w:b w:val="0"/>
                <w:sz w:val="20"/>
              </w:rPr>
              <w:t>u t</w:t>
            </w:r>
            <w:r>
              <w:rPr>
                <w:b w:val="0"/>
                <w:sz w:val="20"/>
              </w:rPr>
              <w:t>ả</w:t>
            </w:r>
            <w:r>
              <w:rPr>
                <w:b w:val="0"/>
                <w:sz w:val="20"/>
              </w:rPr>
              <w:t>i lên ho</w:t>
            </w:r>
            <w:r>
              <w:rPr>
                <w:b w:val="0"/>
                <w:sz w:val="20"/>
              </w:rPr>
              <w:t>ặ</w:t>
            </w:r>
            <w:r>
              <w:rPr>
                <w:b w:val="0"/>
                <w:sz w:val="20"/>
              </w:rPr>
              <w:t>c t</w:t>
            </w:r>
            <w:r>
              <w:rPr>
                <w:b w:val="0"/>
                <w:sz w:val="20"/>
              </w:rPr>
              <w:t>ừ</w:t>
            </w:r>
            <w:r>
              <w:rPr>
                <w:b w:val="0"/>
                <w:sz w:val="20"/>
              </w:rPr>
              <w:t xml:space="preserve"> khóa, tóm t</w:t>
            </w:r>
            <w:r>
              <w:rPr>
                <w:b w:val="0"/>
                <w:sz w:val="20"/>
              </w:rPr>
              <w:t>ắ</w:t>
            </w:r>
            <w:r>
              <w:rPr>
                <w:b w:val="0"/>
                <w:sz w:val="20"/>
              </w:rPr>
              <w:t>t tin t</w:t>
            </w:r>
            <w:r>
              <w:rPr>
                <w:b w:val="0"/>
                <w:sz w:val="20"/>
              </w:rPr>
              <w:t>ứ</w:t>
            </w:r>
            <w:r>
              <w:rPr>
                <w:b w:val="0"/>
                <w:sz w:val="20"/>
              </w:rPr>
              <w:t>c, g</w:t>
            </w:r>
            <w:r>
              <w:rPr>
                <w:b w:val="0"/>
                <w:sz w:val="20"/>
              </w:rPr>
              <w:t>ợ</w:t>
            </w:r>
            <w:r>
              <w:rPr>
                <w:b w:val="0"/>
                <w:sz w:val="20"/>
              </w:rPr>
              <w:t>i ý tiêu đ</w:t>
            </w:r>
            <w:r>
              <w:rPr>
                <w:b w:val="0"/>
                <w:sz w:val="20"/>
              </w:rPr>
              <w:t>ề</w:t>
            </w:r>
            <w:r>
              <w:rPr>
                <w:b w:val="0"/>
                <w:sz w:val="20"/>
              </w:rPr>
              <w:t xml:space="preserve"> thu hút và g</w:t>
            </w:r>
            <w:r>
              <w:rPr>
                <w:b w:val="0"/>
                <w:sz w:val="20"/>
              </w:rPr>
              <w:t>ợ</w:t>
            </w:r>
            <w:r>
              <w:rPr>
                <w:b w:val="0"/>
                <w:sz w:val="20"/>
              </w:rPr>
              <w:t xml:space="preserve">i ý hình </w:t>
            </w:r>
            <w:r>
              <w:rPr>
                <w:b w:val="0"/>
                <w:sz w:val="20"/>
              </w:rPr>
              <w:t>ả</w:t>
            </w:r>
            <w:r>
              <w:rPr>
                <w:b w:val="0"/>
                <w:sz w:val="20"/>
              </w:rPr>
              <w:t>nh minh h</w:t>
            </w:r>
            <w:r>
              <w:rPr>
                <w:b w:val="0"/>
                <w:sz w:val="20"/>
              </w:rPr>
              <w:t>ọ</w:t>
            </w:r>
            <w:r>
              <w:rPr>
                <w:b w:val="0"/>
                <w:sz w:val="20"/>
              </w:rPr>
              <w:t>a phù h</w:t>
            </w:r>
            <w:r>
              <w:rPr>
                <w:b w:val="0"/>
                <w:sz w:val="20"/>
              </w:rPr>
              <w:t>ợ</w:t>
            </w:r>
            <w:r>
              <w:rPr>
                <w:b w:val="0"/>
                <w:sz w:val="20"/>
              </w:rPr>
              <w:t>p.</w:t>
            </w:r>
            <w:r>
              <w:rPr>
                <w:b w:val="0"/>
                <w:sz w:val="20"/>
              </w:rPr>
              <w:br/>
            </w:r>
            <w:r>
              <w:rPr>
                <w:b w:val="0"/>
                <w:sz w:val="20"/>
              </w:rPr>
              <w:t>• Ch</w:t>
            </w:r>
            <w:r>
              <w:rPr>
                <w:b w:val="0"/>
                <w:sz w:val="20"/>
              </w:rPr>
              <w:t>ứ</w:t>
            </w:r>
            <w:r>
              <w:rPr>
                <w:b w:val="0"/>
                <w:sz w:val="20"/>
              </w:rPr>
              <w:t>c năng 4 (Xu</w:t>
            </w:r>
            <w:r>
              <w:rPr>
                <w:b w:val="0"/>
                <w:sz w:val="20"/>
              </w:rPr>
              <w:t>ấ</w:t>
            </w:r>
            <w:r>
              <w:rPr>
                <w:b w:val="0"/>
                <w:sz w:val="20"/>
              </w:rPr>
              <w:t>t b</w:t>
            </w:r>
            <w:r>
              <w:rPr>
                <w:b w:val="0"/>
                <w:sz w:val="20"/>
              </w:rPr>
              <w:t>ả</w:t>
            </w:r>
            <w:r>
              <w:rPr>
                <w:b w:val="0"/>
                <w:sz w:val="20"/>
              </w:rPr>
              <w:t>n lên Website &amp; Đăng t</w:t>
            </w:r>
            <w:r>
              <w:rPr>
                <w:b w:val="0"/>
                <w:sz w:val="20"/>
              </w:rPr>
              <w:t>ả</w:t>
            </w:r>
            <w:r>
              <w:rPr>
                <w:b w:val="0"/>
                <w:sz w:val="20"/>
              </w:rPr>
              <w:t>i đa kênh Facebook, Zalo OA): Xu</w:t>
            </w:r>
            <w:r>
              <w:rPr>
                <w:b w:val="0"/>
                <w:sz w:val="20"/>
              </w:rPr>
              <w:t>ấ</w:t>
            </w:r>
            <w:r>
              <w:rPr>
                <w:b w:val="0"/>
                <w:sz w:val="20"/>
              </w:rPr>
              <w:t>t b</w:t>
            </w:r>
            <w:r>
              <w:rPr>
                <w:b w:val="0"/>
                <w:sz w:val="20"/>
              </w:rPr>
              <w:t>ả</w:t>
            </w:r>
            <w:r>
              <w:rPr>
                <w:b w:val="0"/>
                <w:sz w:val="20"/>
              </w:rPr>
              <w:t>n bài vi</w:t>
            </w:r>
            <w:r>
              <w:rPr>
                <w:b w:val="0"/>
                <w:sz w:val="20"/>
              </w:rPr>
              <w:t>ế</w:t>
            </w:r>
            <w:r>
              <w:rPr>
                <w:b w:val="0"/>
                <w:sz w:val="20"/>
              </w:rPr>
              <w:t>t tr</w:t>
            </w:r>
            <w:r>
              <w:rPr>
                <w:b w:val="0"/>
                <w:sz w:val="20"/>
              </w:rPr>
              <w:t>ự</w:t>
            </w:r>
            <w:r>
              <w:rPr>
                <w:b w:val="0"/>
                <w:sz w:val="20"/>
              </w:rPr>
              <w:t>c ti</w:t>
            </w:r>
            <w:r>
              <w:rPr>
                <w:b w:val="0"/>
                <w:sz w:val="20"/>
              </w:rPr>
              <w:t>ế</w:t>
            </w:r>
            <w:r>
              <w:rPr>
                <w:b w:val="0"/>
                <w:sz w:val="20"/>
              </w:rPr>
              <w:t>p lên Website C</w:t>
            </w:r>
            <w:r>
              <w:rPr>
                <w:b w:val="0"/>
                <w:sz w:val="20"/>
              </w:rPr>
              <w:t>ổ</w:t>
            </w:r>
            <w:r>
              <w:rPr>
                <w:b w:val="0"/>
                <w:sz w:val="20"/>
              </w:rPr>
              <w:t>ng thông tin Công đoàn, đ</w:t>
            </w:r>
            <w:r>
              <w:rPr>
                <w:b w:val="0"/>
                <w:sz w:val="20"/>
              </w:rPr>
              <w:t>ồ</w:t>
            </w:r>
            <w:r>
              <w:rPr>
                <w:b w:val="0"/>
                <w:sz w:val="20"/>
              </w:rPr>
              <w:t>ng th</w:t>
            </w:r>
            <w:r>
              <w:rPr>
                <w:b w:val="0"/>
                <w:sz w:val="20"/>
              </w:rPr>
              <w:t>ờ</w:t>
            </w:r>
            <w:r>
              <w:rPr>
                <w:b w:val="0"/>
                <w:sz w:val="20"/>
              </w:rPr>
              <w:t>i thi</w:t>
            </w:r>
            <w:r>
              <w:rPr>
                <w:b w:val="0"/>
                <w:sz w:val="20"/>
              </w:rPr>
              <w:t>ế</w:t>
            </w:r>
            <w:r>
              <w:rPr>
                <w:b w:val="0"/>
                <w:sz w:val="20"/>
              </w:rPr>
              <w:t>t l</w:t>
            </w:r>
            <w:r>
              <w:rPr>
                <w:b w:val="0"/>
                <w:sz w:val="20"/>
              </w:rPr>
              <w:t>ậ</w:t>
            </w:r>
            <w:r>
              <w:rPr>
                <w:b w:val="0"/>
                <w:sz w:val="20"/>
              </w:rPr>
              <w:t>p l</w:t>
            </w:r>
            <w:r>
              <w:rPr>
                <w:b w:val="0"/>
                <w:sz w:val="20"/>
              </w:rPr>
              <w:t>ị</w:t>
            </w:r>
            <w:r>
              <w:rPr>
                <w:b w:val="0"/>
                <w:sz w:val="20"/>
              </w:rPr>
              <w:t>ch h</w:t>
            </w:r>
            <w:r>
              <w:rPr>
                <w:b w:val="0"/>
                <w:sz w:val="20"/>
              </w:rPr>
              <w:t>ẹ</w:t>
            </w:r>
            <w:r>
              <w:rPr>
                <w:b w:val="0"/>
                <w:sz w:val="20"/>
              </w:rPr>
              <w:t>n gi</w:t>
            </w:r>
            <w:r>
              <w:rPr>
                <w:b w:val="0"/>
                <w:sz w:val="20"/>
              </w:rPr>
              <w:t>ờ</w:t>
            </w:r>
            <w:r>
              <w:rPr>
                <w:b w:val="0"/>
                <w:sz w:val="20"/>
              </w:rPr>
              <w:t xml:space="preserve"> và t</w:t>
            </w:r>
            <w:r>
              <w:rPr>
                <w:b w:val="0"/>
                <w:sz w:val="20"/>
              </w:rPr>
              <w:t>ự</w:t>
            </w:r>
            <w:r>
              <w:rPr>
                <w:b w:val="0"/>
                <w:sz w:val="20"/>
              </w:rPr>
              <w:t xml:space="preserve"> đ</w:t>
            </w:r>
            <w:r>
              <w:rPr>
                <w:b w:val="0"/>
                <w:sz w:val="20"/>
              </w:rPr>
              <w:t>ộ</w:t>
            </w:r>
            <w:r>
              <w:rPr>
                <w:b w:val="0"/>
                <w:sz w:val="20"/>
              </w:rPr>
              <w:t>ng đ</w:t>
            </w:r>
            <w:r>
              <w:rPr>
                <w:b w:val="0"/>
                <w:sz w:val="20"/>
              </w:rPr>
              <w:t>ồ</w:t>
            </w:r>
            <w:r>
              <w:rPr>
                <w:b w:val="0"/>
                <w:sz w:val="20"/>
              </w:rPr>
              <w:t>ng b</w:t>
            </w:r>
            <w:r>
              <w:rPr>
                <w:b w:val="0"/>
                <w:sz w:val="20"/>
              </w:rPr>
              <w:t>ộ</w:t>
            </w:r>
            <w:r>
              <w:rPr>
                <w:b w:val="0"/>
                <w:sz w:val="20"/>
              </w:rPr>
              <w:t xml:space="preserve"> đăng bài vi</w:t>
            </w:r>
            <w:r>
              <w:rPr>
                <w:b w:val="0"/>
                <w:sz w:val="20"/>
              </w:rPr>
              <w:t>ế</w:t>
            </w:r>
            <w:r>
              <w:rPr>
                <w:b w:val="0"/>
                <w:sz w:val="20"/>
              </w:rPr>
              <w:t xml:space="preserve">t kèm hình </w:t>
            </w:r>
            <w:r>
              <w:rPr>
                <w:b w:val="0"/>
                <w:sz w:val="20"/>
              </w:rPr>
              <w:t>ả</w:t>
            </w:r>
            <w:r>
              <w:rPr>
                <w:b w:val="0"/>
                <w:sz w:val="20"/>
              </w:rPr>
              <w:t>nh lên Fanpage Facebook và Zalo OA; b</w:t>
            </w:r>
            <w:r>
              <w:rPr>
                <w:b w:val="0"/>
                <w:sz w:val="20"/>
              </w:rPr>
              <w:t>ả</w:t>
            </w:r>
            <w:r>
              <w:rPr>
                <w:b w:val="0"/>
                <w:sz w:val="20"/>
              </w:rPr>
              <w:t>ng đi</w:t>
            </w:r>
            <w:r>
              <w:rPr>
                <w:b w:val="0"/>
                <w:sz w:val="20"/>
              </w:rPr>
              <w:t>ề</w:t>
            </w:r>
            <w:r>
              <w:rPr>
                <w:b w:val="0"/>
                <w:sz w:val="20"/>
              </w:rPr>
              <w:t>u khi</w:t>
            </w:r>
            <w:r>
              <w:rPr>
                <w:b w:val="0"/>
                <w:sz w:val="20"/>
              </w:rPr>
              <w:t>ể</w:t>
            </w:r>
            <w:r>
              <w:rPr>
                <w:b w:val="0"/>
                <w:sz w:val="20"/>
              </w:rPr>
              <w:t>n Dashboard đo lư</w:t>
            </w:r>
            <w:r>
              <w:rPr>
                <w:b w:val="0"/>
                <w:sz w:val="20"/>
              </w:rPr>
              <w:t>ờ</w:t>
            </w:r>
            <w:r>
              <w:rPr>
                <w:b w:val="0"/>
                <w:sz w:val="20"/>
              </w:rPr>
              <w:t>ng th</w:t>
            </w:r>
            <w:r>
              <w:rPr>
                <w:b w:val="0"/>
                <w:sz w:val="20"/>
              </w:rPr>
              <w:t>ố</w:t>
            </w:r>
            <w:r>
              <w:rPr>
                <w:b w:val="0"/>
                <w:sz w:val="20"/>
              </w:rPr>
              <w:t>ng kê s</w:t>
            </w:r>
            <w:r>
              <w:rPr>
                <w:b w:val="0"/>
                <w:sz w:val="20"/>
              </w:rPr>
              <w:t>ố</w:t>
            </w:r>
            <w:r>
              <w:rPr>
                <w:b w:val="0"/>
                <w:sz w:val="20"/>
              </w:rPr>
              <w:t xml:space="preserve"> lư</w:t>
            </w:r>
            <w:r>
              <w:rPr>
                <w:b w:val="0"/>
                <w:sz w:val="20"/>
              </w:rPr>
              <w:t>ợ</w:t>
            </w:r>
            <w:r>
              <w:rPr>
                <w:b w:val="0"/>
                <w:sz w:val="20"/>
              </w:rPr>
              <w:t>ng bài vi</w:t>
            </w:r>
            <w:r>
              <w:rPr>
                <w:b w:val="0"/>
                <w:sz w:val="20"/>
              </w:rPr>
              <w:t>ế</w:t>
            </w:r>
            <w:r>
              <w:rPr>
                <w:b w:val="0"/>
                <w:sz w:val="20"/>
              </w:rPr>
              <w:t>t, lư</w:t>
            </w:r>
            <w:r>
              <w:rPr>
                <w:b w:val="0"/>
                <w:sz w:val="20"/>
              </w:rPr>
              <w:t>ợ</w:t>
            </w:r>
            <w:r>
              <w:rPr>
                <w:b w:val="0"/>
                <w:sz w:val="20"/>
              </w:rPr>
              <w:t>t xem và tương tác đa kênh.</w:t>
            </w:r>
          </w:p>
        </w:tc>
      </w:tr>
    </w:tbl>
    <w:p w14:paraId="77DA9AE1" w14:textId="77777777" w:rsidR="00194873" w:rsidRPr="00270996" w:rsidRDefault="00194873" w:rsidP="00194873"/>
    <w:tbl>
      <w:tblPr>
        <w:tblStyle w:val="LiBang"/>
        <w:tblW w:w="0" w:type="auto"/>
        <w:tblInd w:w="-5" w:type="dxa"/>
        <w:tblLook w:val="04A0" w:firstRow="1" w:lastRow="0" w:firstColumn="1" w:lastColumn="0" w:noHBand="0" w:noVBand="1"/>
      </w:tblPr>
      <w:tblGrid>
        <w:gridCol w:w="712"/>
        <w:gridCol w:w="2689"/>
        <w:gridCol w:w="3400"/>
        <w:gridCol w:w="2265"/>
      </w:tblGrid>
      <w:tr w:rsidR="00194873" w:rsidRPr="00270996" w14:paraId="500FA40E" w14:textId="77777777" w:rsidTr="000E1BF3">
        <w:trPr>
          <w:trHeight w:val="571"/>
        </w:trPr>
        <w:tc>
          <w:tcPr>
            <w:tcW w:w="9066" w:type="dxa"/>
            <w:gridSpan w:val="4"/>
            <w:shd w:val="clear" w:color="auto" w:fill="F2F2F2" w:themeFill="background1" w:themeFillShade="F2"/>
            <w:vAlign w:val="center"/>
          </w:tcPr>
          <w:p w14:paraId="1874B34F" w14:textId="77777777" w:rsidR="00194873" w:rsidRPr="00270996" w:rsidRDefault="00194873" w:rsidP="000E1BF3">
            <w:pPr>
              <w:jc w:val="center"/>
              <w:rPr>
                <w:rFonts w:cs="Times New Roman"/>
                <w:b/>
                <w:bCs/>
                <w:szCs w:val="26"/>
              </w:rPr>
            </w:pPr>
            <w:r w:rsidRPr="00270996">
              <w:rPr>
                <w:rFonts w:cs="Times New Roman"/>
                <w:b/>
                <w:szCs w:val="26"/>
              </w:rPr>
              <w:t>NỘI DUNG – KẾ HOẠCH THỰC HIỆN</w:t>
            </w:r>
          </w:p>
        </w:tc>
      </w:tr>
      <w:tr w:rsidR="00194873" w:rsidRPr="00270996" w14:paraId="4C179C41" w14:textId="77777777" w:rsidTr="000E1BF3">
        <w:tc>
          <w:tcPr>
            <w:tcW w:w="712" w:type="dxa"/>
          </w:tcPr>
          <w:p w14:paraId="03159C6F" w14:textId="77777777" w:rsidR="00194873" w:rsidRPr="00270996" w:rsidRDefault="00194873" w:rsidP="000E1BF3">
            <w:pPr>
              <w:rPr>
                <w:rFonts w:cs="Times New Roman"/>
                <w:szCs w:val="26"/>
              </w:rPr>
            </w:pPr>
            <w:r w:rsidRPr="00270996">
              <w:rPr>
                <w:rFonts w:cs="Times New Roman"/>
                <w:b/>
                <w:bCs/>
                <w:szCs w:val="26"/>
              </w:rPr>
              <w:t>STT</w:t>
            </w:r>
          </w:p>
        </w:tc>
        <w:tc>
          <w:tcPr>
            <w:tcW w:w="2689" w:type="dxa"/>
          </w:tcPr>
          <w:p w14:paraId="6F1EFEA7" w14:textId="77777777" w:rsidR="00194873" w:rsidRPr="00270996" w:rsidRDefault="00194873" w:rsidP="000E1BF3">
            <w:pPr>
              <w:rPr>
                <w:rFonts w:cs="Times New Roman"/>
                <w:szCs w:val="26"/>
              </w:rPr>
            </w:pPr>
            <w:r w:rsidRPr="00270996">
              <w:rPr>
                <w:rFonts w:cs="Times New Roman"/>
                <w:b/>
                <w:bCs/>
                <w:szCs w:val="26"/>
              </w:rPr>
              <w:t>Tên thành viên</w:t>
            </w:r>
          </w:p>
        </w:tc>
        <w:tc>
          <w:tcPr>
            <w:tcW w:w="3400" w:type="dxa"/>
          </w:tcPr>
          <w:p w14:paraId="131C2C95" w14:textId="77777777" w:rsidR="00194873" w:rsidRPr="00270996" w:rsidRDefault="00194873" w:rsidP="000E1BF3">
            <w:pPr>
              <w:rPr>
                <w:rFonts w:cs="Times New Roman"/>
                <w:szCs w:val="26"/>
              </w:rPr>
            </w:pPr>
            <w:r w:rsidRPr="00270996">
              <w:rPr>
                <w:rFonts w:cs="Times New Roman"/>
                <w:b/>
                <w:bCs/>
                <w:szCs w:val="26"/>
              </w:rPr>
              <w:t>Nội dung thực hiện</w:t>
            </w:r>
          </w:p>
        </w:tc>
        <w:tc>
          <w:tcPr>
            <w:tcW w:w="2265" w:type="dxa"/>
          </w:tcPr>
          <w:p w14:paraId="3AE70780" w14:textId="77777777" w:rsidR="00194873" w:rsidRPr="00270996" w:rsidRDefault="00194873" w:rsidP="000E1BF3">
            <w:pPr>
              <w:jc w:val="center"/>
              <w:rPr>
                <w:rFonts w:cs="Times New Roman"/>
                <w:szCs w:val="26"/>
              </w:rPr>
            </w:pPr>
            <w:r w:rsidRPr="00270996">
              <w:rPr>
                <w:rFonts w:cs="Times New Roman"/>
                <w:b/>
                <w:bCs/>
                <w:szCs w:val="26"/>
              </w:rPr>
              <w:t>Ghi chú</w:t>
            </w:r>
          </w:p>
        </w:tc>
      </w:tr>
      <w:tr w:rsidR="00194873" w:rsidRPr="00270996" w14:paraId="5FC2B02B" w14:textId="77777777" w:rsidTr="000E1BF3">
        <w:tc>
          <w:tcPr>
            <w:tcW w:w="9066" w:type="dxa"/>
            <w:gridSpan w:val="4"/>
          </w:tcPr>
          <w:p w14:paraId="40D252E3" w14:textId="77777777" w:rsidR="002063E9" w:rsidRDefault="00F160A5">
            <w:pPr>
              <w:spacing w:before="30" w:after="30"/>
            </w:pPr>
            <w:r>
              <w:rPr>
                <w:b/>
                <w:sz w:val="20"/>
              </w:rPr>
              <w:t>Giai đoạn 1: Phân tích và thiết kế yêu cầu</w:t>
            </w:r>
          </w:p>
        </w:tc>
      </w:tr>
      <w:tr w:rsidR="00194873" w:rsidRPr="00270996" w14:paraId="030E5A6B" w14:textId="77777777" w:rsidTr="000E1BF3">
        <w:tc>
          <w:tcPr>
            <w:tcW w:w="6801" w:type="dxa"/>
            <w:gridSpan w:val="3"/>
          </w:tcPr>
          <w:p w14:paraId="4AED5C6E" w14:textId="77777777" w:rsidR="002063E9" w:rsidRDefault="00F160A5">
            <w:pPr>
              <w:spacing w:before="30" w:after="30"/>
            </w:pPr>
            <w:r>
              <w:rPr>
                <w:i/>
                <w:sz w:val="19"/>
              </w:rPr>
              <w:t>Công việc chung:</w:t>
            </w:r>
            <w:r>
              <w:rPr>
                <w:i/>
                <w:sz w:val="19"/>
              </w:rPr>
              <w:br/>
              <w:t>- Phân nhóm; Thảo luận chọn đề tài, đặt tên đề tài</w:t>
            </w:r>
            <w:r>
              <w:rPr>
                <w:i/>
                <w:sz w:val="19"/>
              </w:rPr>
              <w:br/>
              <w:t>- Xây dựng kế hoạch làm việc, phân chia công việc</w:t>
            </w:r>
            <w:r>
              <w:rPr>
                <w:i/>
                <w:sz w:val="19"/>
              </w:rPr>
              <w:br/>
              <w:t>- Khảo sát nghiệp vụ và phân tích yêu cầu phần mềm</w:t>
            </w:r>
            <w:r>
              <w:rPr>
                <w:i/>
                <w:sz w:val="19"/>
              </w:rPr>
              <w:br/>
              <w:t>- Thiết kế các chức năng chính của hệ thống</w:t>
            </w:r>
          </w:p>
        </w:tc>
        <w:tc>
          <w:tcPr>
            <w:tcW w:w="2265" w:type="dxa"/>
          </w:tcPr>
          <w:p w14:paraId="0EFFB6A4" w14:textId="77777777" w:rsidR="002063E9" w:rsidRDefault="002063E9">
            <w:pPr>
              <w:spacing w:before="30" w:after="30"/>
            </w:pPr>
          </w:p>
        </w:tc>
      </w:tr>
      <w:tr w:rsidR="00194873" w:rsidRPr="00270996" w14:paraId="1721AAB0" w14:textId="77777777" w:rsidTr="000E1BF3">
        <w:tc>
          <w:tcPr>
            <w:tcW w:w="712" w:type="dxa"/>
          </w:tcPr>
          <w:p w14:paraId="58AF6E1F" w14:textId="77777777" w:rsidR="002063E9" w:rsidRDefault="00F160A5">
            <w:pPr>
              <w:spacing w:before="30" w:after="30"/>
              <w:jc w:val="center"/>
            </w:pPr>
            <w:r>
              <w:rPr>
                <w:sz w:val="20"/>
              </w:rPr>
              <w:t>1</w:t>
            </w:r>
          </w:p>
        </w:tc>
        <w:tc>
          <w:tcPr>
            <w:tcW w:w="2689" w:type="dxa"/>
            <w:vAlign w:val="center"/>
          </w:tcPr>
          <w:p w14:paraId="5D207E65" w14:textId="77777777" w:rsidR="002063E9" w:rsidRDefault="00F160A5">
            <w:pPr>
              <w:spacing w:before="30" w:after="30"/>
            </w:pPr>
            <w:r>
              <w:rPr>
                <w:b/>
                <w:sz w:val="20"/>
              </w:rPr>
              <w:t>Nguyễn Bình Dương</w:t>
            </w:r>
          </w:p>
        </w:tc>
        <w:tc>
          <w:tcPr>
            <w:tcW w:w="3400" w:type="dxa"/>
          </w:tcPr>
          <w:p w14:paraId="429DBF15" w14:textId="77777777" w:rsidR="002063E9" w:rsidRDefault="00F160A5">
            <w:pPr>
              <w:spacing w:before="30" w:after="30"/>
              <w:jc w:val="both"/>
            </w:pPr>
            <w:r>
              <w:rPr>
                <w:sz w:val="19"/>
              </w:rPr>
              <w:t>Khảo sát kiến trúc kỹ thuật hệ thống (Node.js, React, SQL Server, AI API); thiết kế toàn bộ mô hình dữ liệu (ERD 15 bảng) và kiến trúc ca sử dụng cốt lõi (Use Case, Sequence, Class Diagram).</w:t>
            </w:r>
          </w:p>
        </w:tc>
        <w:tc>
          <w:tcPr>
            <w:tcW w:w="2265" w:type="dxa"/>
          </w:tcPr>
          <w:p w14:paraId="38B87307" w14:textId="77777777" w:rsidR="002063E9" w:rsidRDefault="00F160A5">
            <w:pPr>
              <w:spacing w:before="30" w:after="30"/>
              <w:jc w:val="center"/>
            </w:pPr>
            <w:r>
              <w:rPr>
                <w:sz w:val="19"/>
              </w:rPr>
              <w:t>Hoàn thành 100%</w:t>
            </w:r>
          </w:p>
        </w:tc>
      </w:tr>
      <w:tr w:rsidR="00194873" w:rsidRPr="00270996" w14:paraId="10D14440" w14:textId="77777777" w:rsidTr="000E1BF3">
        <w:tc>
          <w:tcPr>
            <w:tcW w:w="712" w:type="dxa"/>
          </w:tcPr>
          <w:p w14:paraId="019DDEEF" w14:textId="77777777" w:rsidR="002063E9" w:rsidRDefault="00F160A5">
            <w:pPr>
              <w:spacing w:before="30" w:after="30"/>
              <w:jc w:val="center"/>
            </w:pPr>
            <w:r>
              <w:rPr>
                <w:sz w:val="20"/>
              </w:rPr>
              <w:t>2</w:t>
            </w:r>
          </w:p>
        </w:tc>
        <w:tc>
          <w:tcPr>
            <w:tcW w:w="2689" w:type="dxa"/>
          </w:tcPr>
          <w:p w14:paraId="207E24C2" w14:textId="77777777" w:rsidR="002063E9" w:rsidRDefault="00F160A5">
            <w:pPr>
              <w:spacing w:before="30" w:after="30"/>
            </w:pPr>
            <w:r>
              <w:rPr>
                <w:sz w:val="20"/>
              </w:rPr>
              <w:t>Phạm Anh Tuấn</w:t>
            </w:r>
          </w:p>
        </w:tc>
        <w:tc>
          <w:tcPr>
            <w:tcW w:w="3400" w:type="dxa"/>
          </w:tcPr>
          <w:p w14:paraId="2254E738" w14:textId="77777777" w:rsidR="002063E9" w:rsidRDefault="00F160A5">
            <w:pPr>
              <w:spacing w:before="30" w:after="30"/>
              <w:jc w:val="both"/>
            </w:pPr>
            <w:r>
              <w:rPr>
                <w:sz w:val="19"/>
              </w:rPr>
              <w:t>Hỗ trợ vẽ và chuẩn hóa các sơ đồ luồng hoạt động UML (Activity Diagram, Flowchart) theo tài liệu thiết kế; thu thập biểu mẫu báo cáo hoạt động thực tế của Công đoàn.</w:t>
            </w:r>
          </w:p>
        </w:tc>
        <w:tc>
          <w:tcPr>
            <w:tcW w:w="2265" w:type="dxa"/>
          </w:tcPr>
          <w:p w14:paraId="2E370BED" w14:textId="77777777" w:rsidR="002063E9" w:rsidRDefault="00F160A5">
            <w:pPr>
              <w:spacing w:before="30" w:after="30"/>
              <w:jc w:val="center"/>
            </w:pPr>
            <w:r>
              <w:rPr>
                <w:sz w:val="19"/>
              </w:rPr>
              <w:t>Hoàn thành 100%</w:t>
            </w:r>
          </w:p>
        </w:tc>
      </w:tr>
      <w:tr w:rsidR="00194873" w:rsidRPr="00270996" w14:paraId="63CCEC93" w14:textId="77777777" w:rsidTr="000E1BF3">
        <w:tc>
          <w:tcPr>
            <w:tcW w:w="712" w:type="dxa"/>
          </w:tcPr>
          <w:p w14:paraId="47340F79" w14:textId="77777777" w:rsidR="002063E9" w:rsidRDefault="00F160A5">
            <w:pPr>
              <w:spacing w:before="30" w:after="30"/>
              <w:jc w:val="center"/>
            </w:pPr>
            <w:r>
              <w:rPr>
                <w:sz w:val="20"/>
              </w:rPr>
              <w:t>3</w:t>
            </w:r>
          </w:p>
        </w:tc>
        <w:tc>
          <w:tcPr>
            <w:tcW w:w="2689" w:type="dxa"/>
          </w:tcPr>
          <w:p w14:paraId="33426A57" w14:textId="77777777" w:rsidR="002063E9" w:rsidRDefault="00F160A5">
            <w:pPr>
              <w:spacing w:before="30" w:after="30"/>
            </w:pPr>
            <w:r>
              <w:rPr>
                <w:sz w:val="20"/>
              </w:rPr>
              <w:t>Trần Hồng Thanh</w:t>
            </w:r>
          </w:p>
        </w:tc>
        <w:tc>
          <w:tcPr>
            <w:tcW w:w="3400" w:type="dxa"/>
          </w:tcPr>
          <w:p w14:paraId="15F65171" w14:textId="77777777" w:rsidR="002063E9" w:rsidRDefault="00F160A5">
            <w:pPr>
              <w:spacing w:before="30" w:after="30"/>
              <w:jc w:val="both"/>
            </w:pPr>
            <w:r>
              <w:rPr>
                <w:sz w:val="19"/>
              </w:rPr>
              <w:t>Khảo sát nghiệp vụ thực tế tại Công đoàn TDMU, phỏng vấn cán bộ đoàn thể; lập bảng đặc tả yêu cầu người dùng và thiết kế nguyên mẫu giao diện Figma (UI/UX Mockup).</w:t>
            </w:r>
          </w:p>
        </w:tc>
        <w:tc>
          <w:tcPr>
            <w:tcW w:w="2265" w:type="dxa"/>
          </w:tcPr>
          <w:p w14:paraId="259F1A9E" w14:textId="77777777" w:rsidR="002063E9" w:rsidRDefault="00F160A5">
            <w:pPr>
              <w:spacing w:before="30" w:after="30"/>
              <w:jc w:val="center"/>
            </w:pPr>
            <w:r>
              <w:rPr>
                <w:sz w:val="19"/>
              </w:rPr>
              <w:t>Hoàn thành 100%</w:t>
            </w:r>
          </w:p>
        </w:tc>
      </w:tr>
      <w:tr w:rsidR="00194873" w:rsidRPr="00270996" w14:paraId="5ECD5F3F" w14:textId="77777777" w:rsidTr="000E1BF3">
        <w:tc>
          <w:tcPr>
            <w:tcW w:w="9066" w:type="dxa"/>
            <w:gridSpan w:val="4"/>
          </w:tcPr>
          <w:p w14:paraId="479CA0B0" w14:textId="77777777" w:rsidR="002063E9" w:rsidRDefault="00F160A5">
            <w:pPr>
              <w:spacing w:before="30" w:after="30"/>
            </w:pPr>
            <w:r>
              <w:rPr>
                <w:b/>
                <w:sz w:val="20"/>
              </w:rPr>
              <w:t>Giai đoạn 2: Xây dựng các chức năng sản phẩm</w:t>
            </w:r>
          </w:p>
        </w:tc>
      </w:tr>
      <w:tr w:rsidR="00194873" w:rsidRPr="00270996" w14:paraId="621B5349" w14:textId="77777777" w:rsidTr="000E1BF3">
        <w:tc>
          <w:tcPr>
            <w:tcW w:w="6801" w:type="dxa"/>
            <w:gridSpan w:val="3"/>
          </w:tcPr>
          <w:p w14:paraId="07CBCF87" w14:textId="77777777" w:rsidR="002063E9" w:rsidRDefault="00F160A5">
            <w:pPr>
              <w:spacing w:before="30" w:after="30"/>
            </w:pPr>
            <w:r>
              <w:rPr>
                <w:i/>
                <w:sz w:val="19"/>
              </w:rPr>
              <w:t>Công việc chung:</w:t>
            </w:r>
            <w:r>
              <w:rPr>
                <w:i/>
                <w:sz w:val="19"/>
              </w:rPr>
              <w:br/>
              <w:t>- Thiết lập môi trường dự án và kiến trúc phần mềm</w:t>
            </w:r>
            <w:r>
              <w:rPr>
                <w:i/>
                <w:sz w:val="19"/>
              </w:rPr>
              <w:br/>
              <w:t>- Xây dựng cơ sở dữ liệu quan hệ Microsoft SQL Server</w:t>
            </w:r>
            <w:r>
              <w:rPr>
                <w:i/>
                <w:sz w:val="19"/>
              </w:rPr>
              <w:br/>
              <w:t>- Lập trình phát triển các chức năng Frontend và Backend</w:t>
            </w:r>
            <w:r>
              <w:rPr>
                <w:i/>
                <w:sz w:val="19"/>
              </w:rPr>
              <w:br/>
              <w:t>- Tích hợp mô hình AI và kết nối API mạng xã hội</w:t>
            </w:r>
          </w:p>
        </w:tc>
        <w:tc>
          <w:tcPr>
            <w:tcW w:w="2265" w:type="dxa"/>
          </w:tcPr>
          <w:p w14:paraId="30E52724" w14:textId="77777777" w:rsidR="002063E9" w:rsidRDefault="002063E9">
            <w:pPr>
              <w:spacing w:before="30" w:after="30"/>
            </w:pPr>
          </w:p>
        </w:tc>
      </w:tr>
      <w:tr w:rsidR="00194873" w:rsidRPr="00270996" w14:paraId="129CA9D2" w14:textId="77777777" w:rsidTr="000E1BF3">
        <w:tc>
          <w:tcPr>
            <w:tcW w:w="712" w:type="dxa"/>
          </w:tcPr>
          <w:p w14:paraId="4D571519" w14:textId="77777777" w:rsidR="002063E9" w:rsidRDefault="00F160A5">
            <w:pPr>
              <w:spacing w:before="30" w:after="30"/>
              <w:jc w:val="center"/>
            </w:pPr>
            <w:r>
              <w:rPr>
                <w:sz w:val="20"/>
              </w:rPr>
              <w:t>1</w:t>
            </w:r>
          </w:p>
        </w:tc>
        <w:tc>
          <w:tcPr>
            <w:tcW w:w="2689" w:type="dxa"/>
          </w:tcPr>
          <w:p w14:paraId="20D14A68" w14:textId="77777777" w:rsidR="002063E9" w:rsidRDefault="00F160A5">
            <w:pPr>
              <w:spacing w:before="30" w:after="30"/>
            </w:pPr>
            <w:r>
              <w:rPr>
                <w:b/>
                <w:sz w:val="20"/>
              </w:rPr>
              <w:t>Nguyễn Bình Dương</w:t>
            </w:r>
          </w:p>
        </w:tc>
        <w:tc>
          <w:tcPr>
            <w:tcW w:w="3400" w:type="dxa"/>
          </w:tcPr>
          <w:p w14:paraId="182047F5" w14:textId="77777777" w:rsidR="004E52FF" w:rsidRDefault="00502C04">
            <w:pPr>
              <w:spacing w:before="30" w:after="30"/>
              <w:jc w:val="both"/>
            </w:pPr>
            <w:r>
              <w:rPr>
                <w:sz w:val="19"/>
              </w:rPr>
              <w:t>L</w:t>
            </w:r>
            <w:r>
              <w:rPr>
                <w:sz w:val="19"/>
              </w:rPr>
              <w:t>ậ</w:t>
            </w:r>
            <w:r>
              <w:rPr>
                <w:sz w:val="19"/>
              </w:rPr>
              <w:t>p trình toàn di</w:t>
            </w:r>
            <w:r>
              <w:rPr>
                <w:sz w:val="19"/>
              </w:rPr>
              <w:t>ệ</w:t>
            </w:r>
            <w:r>
              <w:rPr>
                <w:sz w:val="19"/>
              </w:rPr>
              <w:t>n h</w:t>
            </w:r>
            <w:r>
              <w:rPr>
                <w:sz w:val="19"/>
              </w:rPr>
              <w:t>ệ</w:t>
            </w:r>
            <w:r>
              <w:rPr>
                <w:sz w:val="19"/>
              </w:rPr>
              <w:t xml:space="preserve"> th</w:t>
            </w:r>
            <w:r>
              <w:rPr>
                <w:sz w:val="19"/>
              </w:rPr>
              <w:t>ố</w:t>
            </w:r>
            <w:r>
              <w:rPr>
                <w:sz w:val="19"/>
              </w:rPr>
              <w:t>ng web: Xây d</w:t>
            </w:r>
            <w:r>
              <w:rPr>
                <w:sz w:val="19"/>
              </w:rPr>
              <w:t>ự</w:t>
            </w:r>
            <w:r>
              <w:rPr>
                <w:sz w:val="19"/>
              </w:rPr>
              <w:t>ng Backend RESTful API (Node.js/Express) &amp; CSDL SQL Server; l</w:t>
            </w:r>
            <w:r>
              <w:rPr>
                <w:sz w:val="19"/>
              </w:rPr>
              <w:t>ậ</w:t>
            </w:r>
            <w:r>
              <w:rPr>
                <w:sz w:val="19"/>
              </w:rPr>
              <w:t>p trình toàn b</w:t>
            </w:r>
            <w:r>
              <w:rPr>
                <w:sz w:val="19"/>
              </w:rPr>
              <w:t>ộ</w:t>
            </w:r>
            <w:r>
              <w:rPr>
                <w:sz w:val="19"/>
              </w:rPr>
              <w:t xml:space="preserve"> giao di</w:t>
            </w:r>
            <w:r>
              <w:rPr>
                <w:sz w:val="19"/>
              </w:rPr>
              <w:t>ệ</w:t>
            </w:r>
            <w:r>
              <w:rPr>
                <w:sz w:val="19"/>
              </w:rPr>
              <w:t>n Frontend (React.js) cho c</w:t>
            </w:r>
            <w:r>
              <w:rPr>
                <w:sz w:val="19"/>
              </w:rPr>
              <w:t>ả</w:t>
            </w:r>
            <w:r>
              <w:rPr>
                <w:sz w:val="19"/>
              </w:rPr>
              <w:t xml:space="preserve"> C</w:t>
            </w:r>
            <w:r>
              <w:rPr>
                <w:sz w:val="19"/>
              </w:rPr>
              <w:t>ổ</w:t>
            </w:r>
            <w:r>
              <w:rPr>
                <w:sz w:val="19"/>
              </w:rPr>
              <w:t>ng thông tin đoàn viên và Phân h</w:t>
            </w:r>
            <w:r>
              <w:rPr>
                <w:sz w:val="19"/>
              </w:rPr>
              <w:t>ệ</w:t>
            </w:r>
            <w:r>
              <w:rPr>
                <w:sz w:val="19"/>
              </w:rPr>
              <w:t xml:space="preserve"> Admin CMS; tích h</w:t>
            </w:r>
            <w:r>
              <w:rPr>
                <w:sz w:val="19"/>
              </w:rPr>
              <w:t>ợ</w:t>
            </w:r>
            <w:r>
              <w:rPr>
                <w:sz w:val="19"/>
              </w:rPr>
              <w:t>p Tr</w:t>
            </w:r>
            <w:r>
              <w:rPr>
                <w:sz w:val="19"/>
              </w:rPr>
              <w:t>ợ</w:t>
            </w:r>
            <w:r>
              <w:rPr>
                <w:sz w:val="19"/>
              </w:rPr>
              <w:t xml:space="preserve"> lý Google Gemini AI; k</w:t>
            </w:r>
            <w:r>
              <w:rPr>
                <w:sz w:val="19"/>
              </w:rPr>
              <w:t>ế</w:t>
            </w:r>
            <w:r>
              <w:rPr>
                <w:sz w:val="19"/>
              </w:rPr>
              <w:t>t n</w:t>
            </w:r>
            <w:r>
              <w:rPr>
                <w:sz w:val="19"/>
              </w:rPr>
              <w:t>ố</w:t>
            </w:r>
            <w:r>
              <w:rPr>
                <w:sz w:val="19"/>
              </w:rPr>
              <w:t>i Meta Facebook Graph API v19.0 và Zalo OA t</w:t>
            </w:r>
            <w:r>
              <w:rPr>
                <w:sz w:val="19"/>
              </w:rPr>
              <w:t>ự</w:t>
            </w:r>
            <w:r>
              <w:rPr>
                <w:sz w:val="19"/>
              </w:rPr>
              <w:t xml:space="preserve"> đ</w:t>
            </w:r>
            <w:r>
              <w:rPr>
                <w:sz w:val="19"/>
              </w:rPr>
              <w:t>ộ</w:t>
            </w:r>
            <w:r>
              <w:rPr>
                <w:sz w:val="19"/>
              </w:rPr>
              <w:t>ng xu</w:t>
            </w:r>
            <w:r>
              <w:rPr>
                <w:sz w:val="19"/>
              </w:rPr>
              <w:t>ấ</w:t>
            </w:r>
            <w:r>
              <w:rPr>
                <w:sz w:val="19"/>
              </w:rPr>
              <w:t>t b</w:t>
            </w:r>
            <w:r>
              <w:rPr>
                <w:sz w:val="19"/>
              </w:rPr>
              <w:t>ả</w:t>
            </w:r>
            <w:r>
              <w:rPr>
                <w:sz w:val="19"/>
              </w:rPr>
              <w:t>n bài vi</w:t>
            </w:r>
            <w:r>
              <w:rPr>
                <w:sz w:val="19"/>
              </w:rPr>
              <w:t>ế</w:t>
            </w:r>
            <w:r>
              <w:rPr>
                <w:sz w:val="19"/>
              </w:rPr>
              <w:t>t lên Website, Facebook và Zalo theo l</w:t>
            </w:r>
            <w:r>
              <w:rPr>
                <w:sz w:val="19"/>
              </w:rPr>
              <w:t>ị</w:t>
            </w:r>
            <w:r>
              <w:rPr>
                <w:sz w:val="19"/>
              </w:rPr>
              <w:t>ch h</w:t>
            </w:r>
            <w:r>
              <w:rPr>
                <w:sz w:val="19"/>
              </w:rPr>
              <w:t>ẹ</w:t>
            </w:r>
            <w:r>
              <w:rPr>
                <w:sz w:val="19"/>
              </w:rPr>
              <w:t>n gi</w:t>
            </w:r>
            <w:r>
              <w:rPr>
                <w:sz w:val="19"/>
              </w:rPr>
              <w:t>ờ</w:t>
            </w:r>
            <w:r>
              <w:rPr>
                <w:sz w:val="19"/>
              </w:rPr>
              <w:t>.</w:t>
            </w:r>
          </w:p>
        </w:tc>
        <w:tc>
          <w:tcPr>
            <w:tcW w:w="2265" w:type="dxa"/>
          </w:tcPr>
          <w:p w14:paraId="2975431E" w14:textId="77777777" w:rsidR="002063E9" w:rsidRDefault="00F160A5">
            <w:pPr>
              <w:spacing w:before="30" w:after="30"/>
              <w:jc w:val="center"/>
            </w:pPr>
            <w:r>
              <w:rPr>
                <w:sz w:val="19"/>
              </w:rPr>
              <w:t>Hoàn thành 100%</w:t>
            </w:r>
          </w:p>
        </w:tc>
      </w:tr>
      <w:tr w:rsidR="00194873" w:rsidRPr="00270996" w14:paraId="4160CD5E" w14:textId="77777777" w:rsidTr="000E1BF3">
        <w:tc>
          <w:tcPr>
            <w:tcW w:w="712" w:type="dxa"/>
          </w:tcPr>
          <w:p w14:paraId="1F2BA18D" w14:textId="77777777" w:rsidR="002063E9" w:rsidRDefault="00F160A5">
            <w:pPr>
              <w:spacing w:before="30" w:after="30"/>
              <w:jc w:val="center"/>
            </w:pPr>
            <w:r>
              <w:rPr>
                <w:sz w:val="20"/>
              </w:rPr>
              <w:t>2</w:t>
            </w:r>
          </w:p>
        </w:tc>
        <w:tc>
          <w:tcPr>
            <w:tcW w:w="2689" w:type="dxa"/>
          </w:tcPr>
          <w:p w14:paraId="67E163E7" w14:textId="77777777" w:rsidR="002063E9" w:rsidRDefault="00F160A5">
            <w:pPr>
              <w:spacing w:before="30" w:after="30"/>
            </w:pPr>
            <w:r>
              <w:rPr>
                <w:sz w:val="20"/>
              </w:rPr>
              <w:t>Phạm Anh Tuấn</w:t>
            </w:r>
          </w:p>
        </w:tc>
        <w:tc>
          <w:tcPr>
            <w:tcW w:w="3400" w:type="dxa"/>
          </w:tcPr>
          <w:p w14:paraId="4CC29246" w14:textId="77777777" w:rsidR="002063E9" w:rsidRDefault="00F160A5">
            <w:pPr>
              <w:spacing w:before="30" w:after="30"/>
              <w:jc w:val="both"/>
            </w:pPr>
            <w:r>
              <w:rPr>
                <w:sz w:val="19"/>
              </w:rPr>
              <w:t>Chuẩn bị dữ liệu mẫu (bài viết, chuyên mục, văn bản mẫu, ảnh sự kiện); kiểm thử nhập liệu trên giao diện Cổng thông tin đoàn viên và ghi nhận các lỗi hiển thị phát sinh.</w:t>
            </w:r>
          </w:p>
        </w:tc>
        <w:tc>
          <w:tcPr>
            <w:tcW w:w="2265" w:type="dxa"/>
          </w:tcPr>
          <w:p w14:paraId="5F725CD9" w14:textId="77777777" w:rsidR="002063E9" w:rsidRDefault="00F160A5">
            <w:pPr>
              <w:spacing w:before="30" w:after="30"/>
              <w:jc w:val="center"/>
            </w:pPr>
            <w:r>
              <w:rPr>
                <w:sz w:val="19"/>
              </w:rPr>
              <w:t>Hoàn thành 100%</w:t>
            </w:r>
          </w:p>
        </w:tc>
      </w:tr>
      <w:tr w:rsidR="00194873" w:rsidRPr="00270996" w14:paraId="14174EE0" w14:textId="77777777" w:rsidTr="000E1BF3">
        <w:tc>
          <w:tcPr>
            <w:tcW w:w="712" w:type="dxa"/>
          </w:tcPr>
          <w:p w14:paraId="39B37580" w14:textId="77777777" w:rsidR="002063E9" w:rsidRDefault="00F160A5">
            <w:pPr>
              <w:spacing w:before="30" w:after="30"/>
              <w:jc w:val="center"/>
            </w:pPr>
            <w:r>
              <w:rPr>
                <w:sz w:val="20"/>
              </w:rPr>
              <w:t>3</w:t>
            </w:r>
          </w:p>
        </w:tc>
        <w:tc>
          <w:tcPr>
            <w:tcW w:w="2689" w:type="dxa"/>
          </w:tcPr>
          <w:p w14:paraId="34AF8DFC" w14:textId="77777777" w:rsidR="002063E9" w:rsidRDefault="00F160A5">
            <w:pPr>
              <w:spacing w:before="30" w:after="30"/>
            </w:pPr>
            <w:r>
              <w:rPr>
                <w:sz w:val="20"/>
              </w:rPr>
              <w:t>Trần Hồng Thanh</w:t>
            </w:r>
          </w:p>
        </w:tc>
        <w:tc>
          <w:tcPr>
            <w:tcW w:w="3400" w:type="dxa"/>
          </w:tcPr>
          <w:p w14:paraId="4DE6D842" w14:textId="77777777" w:rsidR="002063E9" w:rsidRDefault="00F160A5">
            <w:pPr>
              <w:spacing w:before="30" w:after="30"/>
              <w:jc w:val="both"/>
            </w:pPr>
            <w:r>
              <w:rPr>
                <w:sz w:val="19"/>
              </w:rPr>
              <w:t>Khảo sát trải nghiệm người dùng trên các màn hình chức năng; kiểm thử quy trình duyệt bài trên phân hệ Admin CMS theo các kịch bản sử dụng; rà soát định dạng nội dung hiển thị.</w:t>
            </w:r>
          </w:p>
        </w:tc>
        <w:tc>
          <w:tcPr>
            <w:tcW w:w="2265" w:type="dxa"/>
          </w:tcPr>
          <w:p w14:paraId="2C034268" w14:textId="77777777" w:rsidR="002063E9" w:rsidRDefault="00F160A5">
            <w:pPr>
              <w:spacing w:before="30" w:after="30"/>
              <w:jc w:val="center"/>
            </w:pPr>
            <w:r>
              <w:rPr>
                <w:sz w:val="19"/>
              </w:rPr>
              <w:t>Hoàn thành 100%</w:t>
            </w:r>
          </w:p>
        </w:tc>
      </w:tr>
      <w:tr w:rsidR="00194873" w:rsidRPr="00270996" w14:paraId="05A032C0" w14:textId="77777777" w:rsidTr="000E1BF3">
        <w:trPr>
          <w:trHeight w:val="419"/>
        </w:trPr>
        <w:tc>
          <w:tcPr>
            <w:tcW w:w="9066" w:type="dxa"/>
            <w:gridSpan w:val="4"/>
          </w:tcPr>
          <w:p w14:paraId="5D39989A" w14:textId="77777777" w:rsidR="002063E9" w:rsidRDefault="00F160A5">
            <w:pPr>
              <w:spacing w:before="30" w:after="30"/>
            </w:pPr>
            <w:r>
              <w:rPr>
                <w:b/>
                <w:sz w:val="20"/>
              </w:rPr>
              <w:t>Giai đoạn 3: Hoàn thiện sản phẩm -&gt; Chạy kiểm thử, trình bày báo cáo word và powerpoint</w:t>
            </w:r>
          </w:p>
        </w:tc>
      </w:tr>
      <w:tr w:rsidR="00194873" w:rsidRPr="00270996" w14:paraId="5B1033C1" w14:textId="77777777" w:rsidTr="000E1BF3">
        <w:tc>
          <w:tcPr>
            <w:tcW w:w="6801" w:type="dxa"/>
            <w:gridSpan w:val="3"/>
          </w:tcPr>
          <w:p w14:paraId="6DC7AB51" w14:textId="77777777" w:rsidR="002063E9" w:rsidRDefault="00F160A5">
            <w:pPr>
              <w:spacing w:before="30" w:after="30"/>
            </w:pPr>
            <w:r>
              <w:rPr>
                <w:i/>
                <w:sz w:val="19"/>
              </w:rPr>
              <w:t>Công việc chung:</w:t>
            </w:r>
            <w:r>
              <w:rPr>
                <w:i/>
                <w:sz w:val="19"/>
              </w:rPr>
              <w:br/>
              <w:t>- Đóng gói và triển khai thử nghiệm hệ thống web</w:t>
            </w:r>
            <w:r>
              <w:rPr>
                <w:i/>
                <w:sz w:val="19"/>
              </w:rPr>
              <w:br/>
              <w:t>- Kiểm thử chức năng, bảo mật và hiệu năng</w:t>
            </w:r>
            <w:r>
              <w:rPr>
                <w:i/>
                <w:sz w:val="19"/>
              </w:rPr>
              <w:br/>
              <w:t>- Hoàn thiện tài liệu báo cáo đồ án Word và chuẩn bị slide thuyết trình PowerPoint</w:t>
            </w:r>
          </w:p>
        </w:tc>
        <w:tc>
          <w:tcPr>
            <w:tcW w:w="2265" w:type="dxa"/>
          </w:tcPr>
          <w:p w14:paraId="20042BC7" w14:textId="77777777" w:rsidR="002063E9" w:rsidRDefault="002063E9">
            <w:pPr>
              <w:spacing w:before="30" w:after="30"/>
            </w:pPr>
          </w:p>
        </w:tc>
      </w:tr>
      <w:tr w:rsidR="00194873" w:rsidRPr="00270996" w14:paraId="1918F0AD" w14:textId="77777777" w:rsidTr="000E1BF3">
        <w:tc>
          <w:tcPr>
            <w:tcW w:w="712" w:type="dxa"/>
          </w:tcPr>
          <w:p w14:paraId="179E5160" w14:textId="77777777" w:rsidR="002063E9" w:rsidRDefault="00F160A5">
            <w:pPr>
              <w:spacing w:before="30" w:after="30"/>
              <w:jc w:val="center"/>
            </w:pPr>
            <w:r>
              <w:rPr>
                <w:sz w:val="20"/>
              </w:rPr>
              <w:t>1</w:t>
            </w:r>
          </w:p>
        </w:tc>
        <w:tc>
          <w:tcPr>
            <w:tcW w:w="2689" w:type="dxa"/>
          </w:tcPr>
          <w:p w14:paraId="2FA496AF" w14:textId="77777777" w:rsidR="002063E9" w:rsidRDefault="00F160A5">
            <w:pPr>
              <w:spacing w:before="30" w:after="30"/>
            </w:pPr>
            <w:r>
              <w:rPr>
                <w:b/>
                <w:sz w:val="20"/>
              </w:rPr>
              <w:t>Nguyễn Bình Dương</w:t>
            </w:r>
          </w:p>
        </w:tc>
        <w:tc>
          <w:tcPr>
            <w:tcW w:w="3400" w:type="dxa"/>
          </w:tcPr>
          <w:p w14:paraId="58358400" w14:textId="77777777" w:rsidR="002063E9" w:rsidRDefault="00F160A5">
            <w:pPr>
              <w:spacing w:before="30" w:after="30"/>
              <w:jc w:val="both"/>
            </w:pPr>
            <w:r>
              <w:rPr>
                <w:sz w:val="19"/>
              </w:rPr>
              <w:t>Triển khai thử nghiệm hệ thống web nội bộ (Staging), kiểm thử tải và tích hợp API đa kênh; điều phối kỹ thuật tổng thể và xây dựng kịch bản demo sản phẩm trực tiếp.</w:t>
            </w:r>
          </w:p>
        </w:tc>
        <w:tc>
          <w:tcPr>
            <w:tcW w:w="2265" w:type="dxa"/>
          </w:tcPr>
          <w:p w14:paraId="1815D855" w14:textId="77777777" w:rsidR="002063E9" w:rsidRDefault="00F160A5">
            <w:pPr>
              <w:spacing w:before="30" w:after="30"/>
              <w:jc w:val="center"/>
            </w:pPr>
            <w:r>
              <w:rPr>
                <w:sz w:val="19"/>
              </w:rPr>
              <w:t>Hoàn thành 100%</w:t>
            </w:r>
          </w:p>
        </w:tc>
      </w:tr>
      <w:tr w:rsidR="00194873" w:rsidRPr="00270996" w14:paraId="513EE804" w14:textId="77777777" w:rsidTr="000E1BF3">
        <w:tc>
          <w:tcPr>
            <w:tcW w:w="712" w:type="dxa"/>
          </w:tcPr>
          <w:p w14:paraId="6CD5CE5F" w14:textId="77777777" w:rsidR="002063E9" w:rsidRDefault="00F160A5">
            <w:pPr>
              <w:spacing w:before="30" w:after="30"/>
              <w:jc w:val="center"/>
            </w:pPr>
            <w:r>
              <w:rPr>
                <w:sz w:val="20"/>
              </w:rPr>
              <w:t>2</w:t>
            </w:r>
          </w:p>
        </w:tc>
        <w:tc>
          <w:tcPr>
            <w:tcW w:w="2689" w:type="dxa"/>
          </w:tcPr>
          <w:p w14:paraId="615B152F" w14:textId="77777777" w:rsidR="002063E9" w:rsidRDefault="00F160A5">
            <w:pPr>
              <w:spacing w:before="30" w:after="30"/>
            </w:pPr>
            <w:r>
              <w:rPr>
                <w:sz w:val="20"/>
              </w:rPr>
              <w:t>Phạm Anh Tuấn</w:t>
            </w:r>
          </w:p>
        </w:tc>
        <w:tc>
          <w:tcPr>
            <w:tcW w:w="3400" w:type="dxa"/>
          </w:tcPr>
          <w:p w14:paraId="7E48A3E2" w14:textId="77777777" w:rsidR="002063E9" w:rsidRDefault="00F160A5">
            <w:pPr>
              <w:spacing w:before="30" w:after="30"/>
              <w:jc w:val="both"/>
            </w:pPr>
            <w:r>
              <w:rPr>
                <w:sz w:val="19"/>
              </w:rPr>
              <w:t>Tổng hợp hình ảnh demo, kết quả kiểm thử và thiết kế toàn bộ Slide thuyết minh báo cáo PowerPoint chuyên nghiệp theo chuẩn nhận diện TDMU; hỗ trợ chuẩn bị thiết bị thuyết trình.</w:t>
            </w:r>
          </w:p>
        </w:tc>
        <w:tc>
          <w:tcPr>
            <w:tcW w:w="2265" w:type="dxa"/>
          </w:tcPr>
          <w:p w14:paraId="43C3FFF3" w14:textId="77777777" w:rsidR="002063E9" w:rsidRDefault="00F160A5">
            <w:pPr>
              <w:spacing w:before="30" w:after="30"/>
              <w:jc w:val="center"/>
            </w:pPr>
            <w:r>
              <w:rPr>
                <w:sz w:val="19"/>
              </w:rPr>
              <w:t>Hoàn thành 100%</w:t>
            </w:r>
          </w:p>
        </w:tc>
      </w:tr>
      <w:tr w:rsidR="00194873" w:rsidRPr="00270996" w14:paraId="4DC7808C" w14:textId="77777777" w:rsidTr="000E1BF3">
        <w:tc>
          <w:tcPr>
            <w:tcW w:w="712" w:type="dxa"/>
          </w:tcPr>
          <w:p w14:paraId="7557BA04" w14:textId="77777777" w:rsidR="002063E9" w:rsidRDefault="00F160A5">
            <w:pPr>
              <w:spacing w:before="30" w:after="30"/>
              <w:jc w:val="center"/>
            </w:pPr>
            <w:r>
              <w:rPr>
                <w:sz w:val="20"/>
              </w:rPr>
              <w:t>3</w:t>
            </w:r>
          </w:p>
        </w:tc>
        <w:tc>
          <w:tcPr>
            <w:tcW w:w="2689" w:type="dxa"/>
          </w:tcPr>
          <w:p w14:paraId="4188201E" w14:textId="77777777" w:rsidR="002063E9" w:rsidRDefault="00F160A5">
            <w:pPr>
              <w:spacing w:before="30" w:after="30"/>
            </w:pPr>
            <w:r>
              <w:rPr>
                <w:sz w:val="20"/>
              </w:rPr>
              <w:t>Trần Hồng Thanh</w:t>
            </w:r>
          </w:p>
        </w:tc>
        <w:tc>
          <w:tcPr>
            <w:tcW w:w="3400" w:type="dxa"/>
          </w:tcPr>
          <w:p w14:paraId="1E44F1B2" w14:textId="77777777" w:rsidR="002063E9" w:rsidRDefault="00F160A5">
            <w:pPr>
              <w:spacing w:before="30" w:after="30"/>
              <w:jc w:val="both"/>
            </w:pPr>
            <w:r>
              <w:rPr>
                <w:sz w:val="19"/>
              </w:rPr>
              <w:t>Tổng hợp tài liệu đặc tả, kiểm thử và biên soạn chuẩn hóa toàn bộ nội dung tài liệu Báo cáo đồ án Word theo quy chuẩn của Viện Công nghệ số; in ấn và đóng tập báo cáo.</w:t>
            </w:r>
          </w:p>
        </w:tc>
        <w:tc>
          <w:tcPr>
            <w:tcW w:w="2265" w:type="dxa"/>
          </w:tcPr>
          <w:p w14:paraId="55F9087D" w14:textId="77777777" w:rsidR="002063E9" w:rsidRDefault="00F160A5">
            <w:pPr>
              <w:spacing w:before="30" w:after="30"/>
              <w:jc w:val="center"/>
            </w:pPr>
            <w:r>
              <w:rPr>
                <w:sz w:val="19"/>
              </w:rPr>
              <w:t>Hoàn thành 100%</w:t>
            </w:r>
          </w:p>
        </w:tc>
      </w:tr>
    </w:tbl>
    <w:p w14:paraId="799B4C3A" w14:textId="77777777" w:rsidR="00194873" w:rsidRPr="00270996" w:rsidRDefault="00194873" w:rsidP="00194873"/>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01CA76DA"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5C85750" w14:textId="77777777" w:rsidR="00194873" w:rsidRPr="00270996" w:rsidRDefault="00C52118" w:rsidP="000E1BF3">
            <w:pPr>
              <w:pStyle w:val="u1"/>
              <w:rPr>
                <w:rFonts w:ascii="Times New Roman" w:hAnsi="Times New Roman" w:cs="Times New Roman"/>
                <w:b/>
                <w:bCs/>
                <w:color w:val="auto"/>
                <w:sz w:val="24"/>
                <w:szCs w:val="24"/>
              </w:rPr>
            </w:pPr>
            <w:r w:rsidRPr="00270996">
              <w:rPr>
                <w:rFonts w:ascii="Times New Roman" w:hAnsi="Times New Roman" w:cs="Times New Roman"/>
                <w:b/>
                <w:color w:val="auto"/>
                <w:sz w:val="24"/>
                <w:szCs w:val="24"/>
              </w:rPr>
              <w:t>BÁO CÁO TÓM TẮT</w:t>
            </w:r>
          </w:p>
        </w:tc>
      </w:tr>
      <w:tr w:rsidR="00194873" w:rsidRPr="00270996" w14:paraId="205FD309"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4F3E340E" w14:textId="77777777" w:rsidR="004E52FF" w:rsidRDefault="00502C04">
            <w:pPr>
              <w:spacing w:before="30" w:after="30"/>
              <w:jc w:val="both"/>
            </w:pPr>
            <w:r>
              <w:rPr>
                <w:b w:val="0"/>
                <w:sz w:val="19"/>
              </w:rPr>
              <w:t>✓</w:t>
            </w:r>
            <w:r>
              <w:rPr>
                <w:b w:val="0"/>
                <w:sz w:val="19"/>
              </w:rPr>
              <w:t xml:space="preserve"> Công vi</w:t>
            </w:r>
            <w:r>
              <w:rPr>
                <w:b w:val="0"/>
                <w:sz w:val="19"/>
              </w:rPr>
              <w:t>ệ</w:t>
            </w:r>
            <w:r>
              <w:rPr>
                <w:b w:val="0"/>
                <w:sz w:val="19"/>
              </w:rPr>
              <w:t>c đã th</w:t>
            </w:r>
            <w:r>
              <w:rPr>
                <w:b w:val="0"/>
                <w:sz w:val="19"/>
              </w:rPr>
              <w:t>ự</w:t>
            </w:r>
            <w:r>
              <w:rPr>
                <w:b w:val="0"/>
                <w:sz w:val="19"/>
              </w:rPr>
              <w:t>c hi</w:t>
            </w:r>
            <w:r>
              <w:rPr>
                <w:b w:val="0"/>
                <w:sz w:val="19"/>
              </w:rPr>
              <w:t>ệ</w:t>
            </w:r>
            <w:r>
              <w:rPr>
                <w:b w:val="0"/>
                <w:sz w:val="19"/>
              </w:rPr>
              <w:t>n:</w:t>
            </w:r>
            <w:r>
              <w:rPr>
                <w:b w:val="0"/>
                <w:sz w:val="19"/>
              </w:rPr>
              <w:br/>
            </w:r>
            <w:r>
              <w:rPr>
                <w:b w:val="0"/>
                <w:sz w:val="19"/>
              </w:rPr>
              <w:t>• Đã kh</w:t>
            </w:r>
            <w:r>
              <w:rPr>
                <w:b w:val="0"/>
                <w:sz w:val="19"/>
              </w:rPr>
              <w:t>ả</w:t>
            </w:r>
            <w:r>
              <w:rPr>
                <w:b w:val="0"/>
                <w:sz w:val="19"/>
              </w:rPr>
              <w:t>o sát hi</w:t>
            </w:r>
            <w:r>
              <w:rPr>
                <w:b w:val="0"/>
                <w:sz w:val="19"/>
              </w:rPr>
              <w:t>ệ</w:t>
            </w:r>
            <w:r>
              <w:rPr>
                <w:b w:val="0"/>
                <w:sz w:val="19"/>
              </w:rPr>
              <w:t>n tr</w:t>
            </w:r>
            <w:r>
              <w:rPr>
                <w:b w:val="0"/>
                <w:sz w:val="19"/>
              </w:rPr>
              <w:t>ạ</w:t>
            </w:r>
            <w:r>
              <w:rPr>
                <w:b w:val="0"/>
                <w:sz w:val="19"/>
              </w:rPr>
              <w:t>ng công tác truy</w:t>
            </w:r>
            <w:r>
              <w:rPr>
                <w:b w:val="0"/>
                <w:sz w:val="19"/>
              </w:rPr>
              <w:t>ề</w:t>
            </w:r>
            <w:r>
              <w:rPr>
                <w:b w:val="0"/>
                <w:sz w:val="19"/>
              </w:rPr>
              <w:t>n thông t</w:t>
            </w:r>
            <w:r>
              <w:rPr>
                <w:b w:val="0"/>
                <w:sz w:val="19"/>
              </w:rPr>
              <w:t>ạ</w:t>
            </w:r>
            <w:r>
              <w:rPr>
                <w:b w:val="0"/>
                <w:sz w:val="19"/>
              </w:rPr>
              <w:t>i Công đoàn Trư</w:t>
            </w:r>
            <w:r>
              <w:rPr>
                <w:b w:val="0"/>
                <w:sz w:val="19"/>
              </w:rPr>
              <w:t>ờ</w:t>
            </w:r>
            <w:r>
              <w:rPr>
                <w:b w:val="0"/>
                <w:sz w:val="19"/>
              </w:rPr>
              <w:t>ng ĐH Th</w:t>
            </w:r>
            <w:r>
              <w:rPr>
                <w:b w:val="0"/>
                <w:sz w:val="19"/>
              </w:rPr>
              <w:t>ủ</w:t>
            </w:r>
            <w:r>
              <w:rPr>
                <w:b w:val="0"/>
                <w:sz w:val="19"/>
              </w:rPr>
              <w:t xml:space="preserve"> D</w:t>
            </w:r>
            <w:r>
              <w:rPr>
                <w:b w:val="0"/>
                <w:sz w:val="19"/>
              </w:rPr>
              <w:t>ầ</w:t>
            </w:r>
            <w:r>
              <w:rPr>
                <w:b w:val="0"/>
                <w:sz w:val="19"/>
              </w:rPr>
              <w:t>u M</w:t>
            </w:r>
            <w:r>
              <w:rPr>
                <w:b w:val="0"/>
                <w:sz w:val="19"/>
              </w:rPr>
              <w:t>ộ</w:t>
            </w:r>
            <w:r>
              <w:rPr>
                <w:b w:val="0"/>
                <w:sz w:val="19"/>
              </w:rPr>
              <w:t>t; phân tích và thi</w:t>
            </w:r>
            <w:r>
              <w:rPr>
                <w:b w:val="0"/>
                <w:sz w:val="19"/>
              </w:rPr>
              <w:t>ế</w:t>
            </w:r>
            <w:r>
              <w:rPr>
                <w:b w:val="0"/>
                <w:sz w:val="19"/>
              </w:rPr>
              <w:t>t k</w:t>
            </w:r>
            <w:r>
              <w:rPr>
                <w:b w:val="0"/>
                <w:sz w:val="19"/>
              </w:rPr>
              <w:t>ế</w:t>
            </w:r>
            <w:r>
              <w:rPr>
                <w:b w:val="0"/>
                <w:sz w:val="19"/>
              </w:rPr>
              <w:t xml:space="preserve"> đ</w:t>
            </w:r>
            <w:r>
              <w:rPr>
                <w:b w:val="0"/>
                <w:sz w:val="19"/>
              </w:rPr>
              <w:t>ầ</w:t>
            </w:r>
            <w:r>
              <w:rPr>
                <w:b w:val="0"/>
                <w:sz w:val="19"/>
              </w:rPr>
              <w:t>y đ</w:t>
            </w:r>
            <w:r>
              <w:rPr>
                <w:b w:val="0"/>
                <w:sz w:val="19"/>
              </w:rPr>
              <w:t>ủ</w:t>
            </w:r>
            <w:r>
              <w:rPr>
                <w:b w:val="0"/>
                <w:sz w:val="19"/>
              </w:rPr>
              <w:t xml:space="preserve"> h</w:t>
            </w:r>
            <w:r>
              <w:rPr>
                <w:b w:val="0"/>
                <w:sz w:val="19"/>
              </w:rPr>
              <w:t>ồ</w:t>
            </w:r>
            <w:r>
              <w:rPr>
                <w:b w:val="0"/>
                <w:sz w:val="19"/>
              </w:rPr>
              <w:t xml:space="preserve"> sơ h</w:t>
            </w:r>
            <w:r>
              <w:rPr>
                <w:b w:val="0"/>
                <w:sz w:val="19"/>
              </w:rPr>
              <w:t>ệ</w:t>
            </w:r>
            <w:r>
              <w:rPr>
                <w:b w:val="0"/>
                <w:sz w:val="19"/>
              </w:rPr>
              <w:t xml:space="preserve"> th</w:t>
            </w:r>
            <w:r>
              <w:rPr>
                <w:b w:val="0"/>
                <w:sz w:val="19"/>
              </w:rPr>
              <w:t>ố</w:t>
            </w:r>
            <w:r>
              <w:rPr>
                <w:b w:val="0"/>
                <w:sz w:val="19"/>
              </w:rPr>
              <w:t>ng theo chu</w:t>
            </w:r>
            <w:r>
              <w:rPr>
                <w:b w:val="0"/>
                <w:sz w:val="19"/>
              </w:rPr>
              <w:t>ẩ</w:t>
            </w:r>
            <w:r>
              <w:rPr>
                <w:b w:val="0"/>
                <w:sz w:val="19"/>
              </w:rPr>
              <w:t>n UML, thi</w:t>
            </w:r>
            <w:r>
              <w:rPr>
                <w:b w:val="0"/>
                <w:sz w:val="19"/>
              </w:rPr>
              <w:t>ế</w:t>
            </w:r>
            <w:r>
              <w:rPr>
                <w:b w:val="0"/>
                <w:sz w:val="19"/>
              </w:rPr>
              <w:t>t k</w:t>
            </w:r>
            <w:r>
              <w:rPr>
                <w:b w:val="0"/>
                <w:sz w:val="19"/>
              </w:rPr>
              <w:t>ế</w:t>
            </w:r>
            <w:r>
              <w:rPr>
                <w:b w:val="0"/>
                <w:sz w:val="19"/>
              </w:rPr>
              <w:t xml:space="preserve"> giao di</w:t>
            </w:r>
            <w:r>
              <w:rPr>
                <w:b w:val="0"/>
                <w:sz w:val="19"/>
              </w:rPr>
              <w:t>ệ</w:t>
            </w:r>
            <w:r>
              <w:rPr>
                <w:b w:val="0"/>
                <w:sz w:val="19"/>
              </w:rPr>
              <w:t>n Figma (UI/UX) và cơ s</w:t>
            </w:r>
            <w:r>
              <w:rPr>
                <w:b w:val="0"/>
                <w:sz w:val="19"/>
              </w:rPr>
              <w:t>ở</w:t>
            </w:r>
            <w:r>
              <w:rPr>
                <w:b w:val="0"/>
                <w:sz w:val="19"/>
              </w:rPr>
              <w:t xml:space="preserve"> d</w:t>
            </w:r>
            <w:r>
              <w:rPr>
                <w:b w:val="0"/>
                <w:sz w:val="19"/>
              </w:rPr>
              <w:t>ữ</w:t>
            </w:r>
            <w:r>
              <w:rPr>
                <w:b w:val="0"/>
                <w:sz w:val="19"/>
              </w:rPr>
              <w:t xml:space="preserve"> li</w:t>
            </w:r>
            <w:r>
              <w:rPr>
                <w:b w:val="0"/>
                <w:sz w:val="19"/>
              </w:rPr>
              <w:t>ệ</w:t>
            </w:r>
            <w:r>
              <w:rPr>
                <w:b w:val="0"/>
                <w:sz w:val="19"/>
              </w:rPr>
              <w:t>u quan h</w:t>
            </w:r>
            <w:r>
              <w:rPr>
                <w:b w:val="0"/>
                <w:sz w:val="19"/>
              </w:rPr>
              <w:t>ệ</w:t>
            </w:r>
            <w:r>
              <w:rPr>
                <w:b w:val="0"/>
                <w:sz w:val="19"/>
              </w:rPr>
              <w:t xml:space="preserve"> SQL Server 15 b</w:t>
            </w:r>
            <w:r>
              <w:rPr>
                <w:b w:val="0"/>
                <w:sz w:val="19"/>
              </w:rPr>
              <w:t>ả</w:t>
            </w:r>
            <w:r>
              <w:rPr>
                <w:b w:val="0"/>
                <w:sz w:val="19"/>
              </w:rPr>
              <w:t>ng.</w:t>
            </w:r>
            <w:r>
              <w:rPr>
                <w:b w:val="0"/>
                <w:sz w:val="19"/>
              </w:rPr>
              <w:br/>
              <w:t>• L</w:t>
            </w:r>
            <w:r>
              <w:rPr>
                <w:b w:val="0"/>
                <w:sz w:val="19"/>
              </w:rPr>
              <w:t>ậ</w:t>
            </w:r>
            <w:r>
              <w:rPr>
                <w:b w:val="0"/>
                <w:sz w:val="19"/>
              </w:rPr>
              <w:t>p trình xây d</w:t>
            </w:r>
            <w:r>
              <w:rPr>
                <w:b w:val="0"/>
                <w:sz w:val="19"/>
              </w:rPr>
              <w:t>ự</w:t>
            </w:r>
            <w:r>
              <w:rPr>
                <w:b w:val="0"/>
                <w:sz w:val="19"/>
              </w:rPr>
              <w:t>ng hoàn ch</w:t>
            </w:r>
            <w:r>
              <w:rPr>
                <w:b w:val="0"/>
                <w:sz w:val="19"/>
              </w:rPr>
              <w:t>ỉ</w:t>
            </w:r>
            <w:r>
              <w:rPr>
                <w:b w:val="0"/>
                <w:sz w:val="19"/>
              </w:rPr>
              <w:t>nh Website truy</w:t>
            </w:r>
            <w:r>
              <w:rPr>
                <w:b w:val="0"/>
                <w:sz w:val="19"/>
              </w:rPr>
              <w:t>ề</w:t>
            </w:r>
            <w:r>
              <w:rPr>
                <w:b w:val="0"/>
                <w:sz w:val="19"/>
              </w:rPr>
              <w:t>n thông v</w:t>
            </w:r>
            <w:r>
              <w:rPr>
                <w:b w:val="0"/>
                <w:sz w:val="19"/>
              </w:rPr>
              <w:t>ớ</w:t>
            </w:r>
            <w:r>
              <w:rPr>
                <w:b w:val="0"/>
                <w:sz w:val="19"/>
              </w:rPr>
              <w:t>i đ</w:t>
            </w:r>
            <w:r>
              <w:rPr>
                <w:b w:val="0"/>
                <w:sz w:val="19"/>
              </w:rPr>
              <w:t>ầ</w:t>
            </w:r>
            <w:r>
              <w:rPr>
                <w:b w:val="0"/>
                <w:sz w:val="19"/>
              </w:rPr>
              <w:t>y đ</w:t>
            </w:r>
            <w:r>
              <w:rPr>
                <w:b w:val="0"/>
                <w:sz w:val="19"/>
              </w:rPr>
              <w:t>ủ</w:t>
            </w:r>
            <w:r>
              <w:rPr>
                <w:b w:val="0"/>
                <w:sz w:val="19"/>
              </w:rPr>
              <w:t xml:space="preserve"> 2 phân h</w:t>
            </w:r>
            <w:r>
              <w:rPr>
                <w:b w:val="0"/>
                <w:sz w:val="19"/>
              </w:rPr>
              <w:t>ệ</w:t>
            </w:r>
            <w:r>
              <w:rPr>
                <w:b w:val="0"/>
                <w:sz w:val="19"/>
              </w:rPr>
              <w:t>: C</w:t>
            </w:r>
            <w:r>
              <w:rPr>
                <w:b w:val="0"/>
                <w:sz w:val="19"/>
              </w:rPr>
              <w:t>ổ</w:t>
            </w:r>
            <w:r>
              <w:rPr>
                <w:b w:val="0"/>
                <w:sz w:val="19"/>
              </w:rPr>
              <w:t>ng thông tin công chúng cho đoàn viên và H</w:t>
            </w:r>
            <w:r>
              <w:rPr>
                <w:b w:val="0"/>
                <w:sz w:val="19"/>
              </w:rPr>
              <w:t>ệ</w:t>
            </w:r>
            <w:r>
              <w:rPr>
                <w:b w:val="0"/>
                <w:sz w:val="19"/>
              </w:rPr>
              <w:t xml:space="preserve"> th</w:t>
            </w:r>
            <w:r>
              <w:rPr>
                <w:b w:val="0"/>
                <w:sz w:val="19"/>
              </w:rPr>
              <w:t>ố</w:t>
            </w:r>
            <w:r>
              <w:rPr>
                <w:b w:val="0"/>
                <w:sz w:val="19"/>
              </w:rPr>
              <w:t>ng qu</w:t>
            </w:r>
            <w:r>
              <w:rPr>
                <w:b w:val="0"/>
                <w:sz w:val="19"/>
              </w:rPr>
              <w:t>ả</w:t>
            </w:r>
            <w:r>
              <w:rPr>
                <w:b w:val="0"/>
                <w:sz w:val="19"/>
              </w:rPr>
              <w:t>n tr</w:t>
            </w:r>
            <w:r>
              <w:rPr>
                <w:b w:val="0"/>
                <w:sz w:val="19"/>
              </w:rPr>
              <w:t>ị</w:t>
            </w:r>
            <w:r>
              <w:rPr>
                <w:b w:val="0"/>
                <w:sz w:val="19"/>
              </w:rPr>
              <w:t xml:space="preserve"> n</w:t>
            </w:r>
            <w:r>
              <w:rPr>
                <w:b w:val="0"/>
                <w:sz w:val="19"/>
              </w:rPr>
              <w:t>ộ</w:t>
            </w:r>
            <w:r>
              <w:rPr>
                <w:b w:val="0"/>
                <w:sz w:val="19"/>
              </w:rPr>
              <w:t>i dung tòa so</w:t>
            </w:r>
            <w:r>
              <w:rPr>
                <w:b w:val="0"/>
                <w:sz w:val="19"/>
              </w:rPr>
              <w:t>ạ</w:t>
            </w:r>
            <w:r>
              <w:rPr>
                <w:b w:val="0"/>
                <w:sz w:val="19"/>
              </w:rPr>
              <w:t>n (Admin CMS).</w:t>
            </w:r>
            <w:r>
              <w:rPr>
                <w:b w:val="0"/>
                <w:sz w:val="19"/>
              </w:rPr>
              <w:br/>
            </w:r>
            <w:r>
              <w:rPr>
                <w:b w:val="0"/>
                <w:sz w:val="19"/>
              </w:rPr>
              <w:t>• Tích h</w:t>
            </w:r>
            <w:r>
              <w:rPr>
                <w:b w:val="0"/>
                <w:sz w:val="19"/>
              </w:rPr>
              <w:t>ợ</w:t>
            </w:r>
            <w:r>
              <w:rPr>
                <w:b w:val="0"/>
                <w:sz w:val="19"/>
              </w:rPr>
              <w:t>p thành công Tr</w:t>
            </w:r>
            <w:r>
              <w:rPr>
                <w:b w:val="0"/>
                <w:sz w:val="19"/>
              </w:rPr>
              <w:t>ợ</w:t>
            </w:r>
            <w:r>
              <w:rPr>
                <w:b w:val="0"/>
                <w:sz w:val="19"/>
              </w:rPr>
              <w:t xml:space="preserve"> lý AI (Google Gemini API) h</w:t>
            </w:r>
            <w:r>
              <w:rPr>
                <w:b w:val="0"/>
                <w:sz w:val="19"/>
              </w:rPr>
              <w:t>ỗ</w:t>
            </w:r>
            <w:r>
              <w:rPr>
                <w:b w:val="0"/>
                <w:sz w:val="19"/>
              </w:rPr>
              <w:t xml:space="preserve"> tr</w:t>
            </w:r>
            <w:r>
              <w:rPr>
                <w:b w:val="0"/>
                <w:sz w:val="19"/>
              </w:rPr>
              <w:t>ợ</w:t>
            </w:r>
            <w:r>
              <w:rPr>
                <w:b w:val="0"/>
                <w:sz w:val="19"/>
              </w:rPr>
              <w:t xml:space="preserve"> t</w:t>
            </w:r>
            <w:r>
              <w:rPr>
                <w:b w:val="0"/>
                <w:sz w:val="19"/>
              </w:rPr>
              <w:t>ạ</w:t>
            </w:r>
            <w:r>
              <w:rPr>
                <w:b w:val="0"/>
                <w:sz w:val="19"/>
              </w:rPr>
              <w:t>o bài vi</w:t>
            </w:r>
            <w:r>
              <w:rPr>
                <w:b w:val="0"/>
                <w:sz w:val="19"/>
              </w:rPr>
              <w:t>ế</w:t>
            </w:r>
            <w:r>
              <w:rPr>
                <w:b w:val="0"/>
                <w:sz w:val="19"/>
              </w:rPr>
              <w:t>t t</w:t>
            </w:r>
            <w:r>
              <w:rPr>
                <w:b w:val="0"/>
                <w:sz w:val="19"/>
              </w:rPr>
              <w:t>ự</w:t>
            </w:r>
            <w:r>
              <w:rPr>
                <w:b w:val="0"/>
                <w:sz w:val="19"/>
              </w:rPr>
              <w:t xml:space="preserve"> đ</w:t>
            </w:r>
            <w:r>
              <w:rPr>
                <w:b w:val="0"/>
                <w:sz w:val="19"/>
              </w:rPr>
              <w:t>ộ</w:t>
            </w:r>
            <w:r>
              <w:rPr>
                <w:b w:val="0"/>
                <w:sz w:val="19"/>
              </w:rPr>
              <w:t>ng t</w:t>
            </w:r>
            <w:r>
              <w:rPr>
                <w:b w:val="0"/>
                <w:sz w:val="19"/>
              </w:rPr>
              <w:t>ừ</w:t>
            </w:r>
            <w:r>
              <w:rPr>
                <w:b w:val="0"/>
                <w:sz w:val="19"/>
              </w:rPr>
              <w:t xml:space="preserve"> tài li</w:t>
            </w:r>
            <w:r>
              <w:rPr>
                <w:b w:val="0"/>
                <w:sz w:val="19"/>
              </w:rPr>
              <w:t>ệ</w:t>
            </w:r>
            <w:r>
              <w:rPr>
                <w:b w:val="0"/>
                <w:sz w:val="19"/>
              </w:rPr>
              <w:t>u/t</w:t>
            </w:r>
            <w:r>
              <w:rPr>
                <w:b w:val="0"/>
                <w:sz w:val="19"/>
              </w:rPr>
              <w:t>ừ</w:t>
            </w:r>
            <w:r>
              <w:rPr>
                <w:b w:val="0"/>
                <w:sz w:val="19"/>
              </w:rPr>
              <w:t xml:space="preserve"> khóa, tóm t</w:t>
            </w:r>
            <w:r>
              <w:rPr>
                <w:b w:val="0"/>
                <w:sz w:val="19"/>
              </w:rPr>
              <w:t>ắ</w:t>
            </w:r>
            <w:r>
              <w:rPr>
                <w:b w:val="0"/>
                <w:sz w:val="19"/>
              </w:rPr>
              <w:t>t tin t</w:t>
            </w:r>
            <w:r>
              <w:rPr>
                <w:b w:val="0"/>
                <w:sz w:val="19"/>
              </w:rPr>
              <w:t>ứ</w:t>
            </w:r>
            <w:r>
              <w:rPr>
                <w:b w:val="0"/>
                <w:sz w:val="19"/>
              </w:rPr>
              <w:t>c và g</w:t>
            </w:r>
            <w:r>
              <w:rPr>
                <w:b w:val="0"/>
                <w:sz w:val="19"/>
              </w:rPr>
              <w:t>ợ</w:t>
            </w:r>
            <w:r>
              <w:rPr>
                <w:b w:val="0"/>
                <w:sz w:val="19"/>
              </w:rPr>
              <w:t xml:space="preserve">i ý </w:t>
            </w:r>
            <w:r>
              <w:rPr>
                <w:b w:val="0"/>
                <w:sz w:val="19"/>
              </w:rPr>
              <w:t>ả</w:t>
            </w:r>
            <w:r>
              <w:rPr>
                <w:b w:val="0"/>
                <w:sz w:val="19"/>
              </w:rPr>
              <w:t>nh minh h</w:t>
            </w:r>
            <w:r>
              <w:rPr>
                <w:b w:val="0"/>
                <w:sz w:val="19"/>
              </w:rPr>
              <w:t>ọ</w:t>
            </w:r>
            <w:r>
              <w:rPr>
                <w:b w:val="0"/>
                <w:sz w:val="19"/>
              </w:rPr>
              <w:t>a; tích h</w:t>
            </w:r>
            <w:r>
              <w:rPr>
                <w:b w:val="0"/>
                <w:sz w:val="19"/>
              </w:rPr>
              <w:t>ợ</w:t>
            </w:r>
            <w:r>
              <w:rPr>
                <w:b w:val="0"/>
                <w:sz w:val="19"/>
              </w:rPr>
              <w:t>p Meta Facebook Graph API t</w:t>
            </w:r>
            <w:r>
              <w:rPr>
                <w:b w:val="0"/>
                <w:sz w:val="19"/>
              </w:rPr>
              <w:t>ự</w:t>
            </w:r>
            <w:r>
              <w:rPr>
                <w:b w:val="0"/>
                <w:sz w:val="19"/>
              </w:rPr>
              <w:t xml:space="preserve"> đ</w:t>
            </w:r>
            <w:r>
              <w:rPr>
                <w:b w:val="0"/>
                <w:sz w:val="19"/>
              </w:rPr>
              <w:t>ộ</w:t>
            </w:r>
            <w:r>
              <w:rPr>
                <w:b w:val="0"/>
                <w:sz w:val="19"/>
              </w:rPr>
              <w:t>ng xu</w:t>
            </w:r>
            <w:r>
              <w:rPr>
                <w:b w:val="0"/>
                <w:sz w:val="19"/>
              </w:rPr>
              <w:t>ấ</w:t>
            </w:r>
            <w:r>
              <w:rPr>
                <w:b w:val="0"/>
                <w:sz w:val="19"/>
              </w:rPr>
              <w:t>t b</w:t>
            </w:r>
            <w:r>
              <w:rPr>
                <w:b w:val="0"/>
                <w:sz w:val="19"/>
              </w:rPr>
              <w:t>ả</w:t>
            </w:r>
            <w:r>
              <w:rPr>
                <w:b w:val="0"/>
                <w:sz w:val="19"/>
              </w:rPr>
              <w:t>n bài vi</w:t>
            </w:r>
            <w:r>
              <w:rPr>
                <w:b w:val="0"/>
                <w:sz w:val="19"/>
              </w:rPr>
              <w:t>ế</w:t>
            </w:r>
            <w:r>
              <w:rPr>
                <w:b w:val="0"/>
                <w:sz w:val="19"/>
              </w:rPr>
              <w:t>t tr</w:t>
            </w:r>
            <w:r>
              <w:rPr>
                <w:b w:val="0"/>
                <w:sz w:val="19"/>
              </w:rPr>
              <w:t>ự</w:t>
            </w:r>
            <w:r>
              <w:rPr>
                <w:b w:val="0"/>
                <w:sz w:val="19"/>
              </w:rPr>
              <w:t>c ti</w:t>
            </w:r>
            <w:r>
              <w:rPr>
                <w:b w:val="0"/>
                <w:sz w:val="19"/>
              </w:rPr>
              <w:t>ế</w:t>
            </w:r>
            <w:r>
              <w:rPr>
                <w:b w:val="0"/>
                <w:sz w:val="19"/>
              </w:rPr>
              <w:t>p lên Website đ</w:t>
            </w:r>
            <w:r>
              <w:rPr>
                <w:b w:val="0"/>
                <w:sz w:val="19"/>
              </w:rPr>
              <w:t>ồ</w:t>
            </w:r>
            <w:r>
              <w:rPr>
                <w:b w:val="0"/>
                <w:sz w:val="19"/>
              </w:rPr>
              <w:t>ng th</w:t>
            </w:r>
            <w:r>
              <w:rPr>
                <w:b w:val="0"/>
                <w:sz w:val="19"/>
              </w:rPr>
              <w:t>ờ</w:t>
            </w:r>
            <w:r>
              <w:rPr>
                <w:b w:val="0"/>
                <w:sz w:val="19"/>
              </w:rPr>
              <w:t>i đ</w:t>
            </w:r>
            <w:r>
              <w:rPr>
                <w:b w:val="0"/>
                <w:sz w:val="19"/>
              </w:rPr>
              <w:t>ồ</w:t>
            </w:r>
            <w:r>
              <w:rPr>
                <w:b w:val="0"/>
                <w:sz w:val="19"/>
              </w:rPr>
              <w:t>ng b</w:t>
            </w:r>
            <w:r>
              <w:rPr>
                <w:b w:val="0"/>
                <w:sz w:val="19"/>
              </w:rPr>
              <w:t>ộ</w:t>
            </w:r>
            <w:r>
              <w:rPr>
                <w:b w:val="0"/>
                <w:sz w:val="19"/>
              </w:rPr>
              <w:t xml:space="preserve"> đa kênh (Fanpage Facebook, Zalo OA) kèm ch</w:t>
            </w:r>
            <w:r>
              <w:rPr>
                <w:b w:val="0"/>
                <w:sz w:val="19"/>
              </w:rPr>
              <w:t>ứ</w:t>
            </w:r>
            <w:r>
              <w:rPr>
                <w:b w:val="0"/>
                <w:sz w:val="19"/>
              </w:rPr>
              <w:t>c năng h</w:t>
            </w:r>
            <w:r>
              <w:rPr>
                <w:b w:val="0"/>
                <w:sz w:val="19"/>
              </w:rPr>
              <w:t>ẹ</w:t>
            </w:r>
            <w:r>
              <w:rPr>
                <w:b w:val="0"/>
                <w:sz w:val="19"/>
              </w:rPr>
              <w:t>n l</w:t>
            </w:r>
            <w:r>
              <w:rPr>
                <w:b w:val="0"/>
                <w:sz w:val="19"/>
              </w:rPr>
              <w:t>ị</w:t>
            </w:r>
            <w:r>
              <w:rPr>
                <w:b w:val="0"/>
                <w:sz w:val="19"/>
              </w:rPr>
              <w:t>ch xu</w:t>
            </w:r>
            <w:r>
              <w:rPr>
                <w:b w:val="0"/>
                <w:sz w:val="19"/>
              </w:rPr>
              <w:t>ấ</w:t>
            </w:r>
            <w:r>
              <w:rPr>
                <w:b w:val="0"/>
                <w:sz w:val="19"/>
              </w:rPr>
              <w:t>t b</w:t>
            </w:r>
            <w:r>
              <w:rPr>
                <w:b w:val="0"/>
                <w:sz w:val="19"/>
              </w:rPr>
              <w:t>ả</w:t>
            </w:r>
            <w:r>
              <w:rPr>
                <w:b w:val="0"/>
                <w:sz w:val="19"/>
              </w:rPr>
              <w:t>n.</w:t>
            </w:r>
            <w:r>
              <w:rPr>
                <w:b w:val="0"/>
                <w:sz w:val="19"/>
              </w:rPr>
              <w:br/>
              <w:t>• Th</w:t>
            </w:r>
            <w:r>
              <w:rPr>
                <w:b w:val="0"/>
                <w:sz w:val="19"/>
              </w:rPr>
              <w:t>ự</w:t>
            </w:r>
            <w:r>
              <w:rPr>
                <w:b w:val="0"/>
                <w:sz w:val="19"/>
              </w:rPr>
              <w:t>c hi</w:t>
            </w:r>
            <w:r>
              <w:rPr>
                <w:b w:val="0"/>
                <w:sz w:val="19"/>
              </w:rPr>
              <w:t>ệ</w:t>
            </w:r>
            <w:r>
              <w:rPr>
                <w:b w:val="0"/>
                <w:sz w:val="19"/>
              </w:rPr>
              <w:t>n ki</w:t>
            </w:r>
            <w:r>
              <w:rPr>
                <w:b w:val="0"/>
                <w:sz w:val="19"/>
              </w:rPr>
              <w:t>ể</w:t>
            </w:r>
            <w:r>
              <w:rPr>
                <w:b w:val="0"/>
                <w:sz w:val="19"/>
              </w:rPr>
              <w:t>m th</w:t>
            </w:r>
            <w:r>
              <w:rPr>
                <w:b w:val="0"/>
                <w:sz w:val="19"/>
              </w:rPr>
              <w:t>ử</w:t>
            </w:r>
            <w:r>
              <w:rPr>
                <w:b w:val="0"/>
                <w:sz w:val="19"/>
              </w:rPr>
              <w:t xml:space="preserve"> toàn di</w:t>
            </w:r>
            <w:r>
              <w:rPr>
                <w:b w:val="0"/>
                <w:sz w:val="19"/>
              </w:rPr>
              <w:t>ệ</w:t>
            </w:r>
            <w:r>
              <w:rPr>
                <w:b w:val="0"/>
                <w:sz w:val="19"/>
              </w:rPr>
              <w:t>n các ch</w:t>
            </w:r>
            <w:r>
              <w:rPr>
                <w:b w:val="0"/>
                <w:sz w:val="19"/>
              </w:rPr>
              <w:t>ứ</w:t>
            </w:r>
            <w:r>
              <w:rPr>
                <w:b w:val="0"/>
                <w:sz w:val="19"/>
              </w:rPr>
              <w:t>c năng và biên so</w:t>
            </w:r>
            <w:r>
              <w:rPr>
                <w:b w:val="0"/>
                <w:sz w:val="19"/>
              </w:rPr>
              <w:t>ạ</w:t>
            </w:r>
            <w:r>
              <w:rPr>
                <w:b w:val="0"/>
                <w:sz w:val="19"/>
              </w:rPr>
              <w:t>n hoàn ch</w:t>
            </w:r>
            <w:r>
              <w:rPr>
                <w:b w:val="0"/>
                <w:sz w:val="19"/>
              </w:rPr>
              <w:t>ỉ</w:t>
            </w:r>
            <w:r>
              <w:rPr>
                <w:b w:val="0"/>
                <w:sz w:val="19"/>
              </w:rPr>
              <w:t>nh tài li</w:t>
            </w:r>
            <w:r>
              <w:rPr>
                <w:b w:val="0"/>
                <w:sz w:val="19"/>
              </w:rPr>
              <w:t>ệ</w:t>
            </w:r>
            <w:r>
              <w:rPr>
                <w:b w:val="0"/>
                <w:sz w:val="19"/>
              </w:rPr>
              <w:t>u Báo cáo đ</w:t>
            </w:r>
            <w:r>
              <w:rPr>
                <w:b w:val="0"/>
                <w:sz w:val="19"/>
              </w:rPr>
              <w:t>ồ</w:t>
            </w:r>
            <w:r>
              <w:rPr>
                <w:b w:val="0"/>
                <w:sz w:val="19"/>
              </w:rPr>
              <w:t xml:space="preserve"> án Word cùng Slide thuy</w:t>
            </w:r>
            <w:r>
              <w:rPr>
                <w:b w:val="0"/>
                <w:sz w:val="19"/>
              </w:rPr>
              <w:t>ế</w:t>
            </w:r>
            <w:r>
              <w:rPr>
                <w:b w:val="0"/>
                <w:sz w:val="19"/>
              </w:rPr>
              <w:t>t trình PowerPoint.</w:t>
            </w:r>
          </w:p>
        </w:tc>
      </w:tr>
      <w:tr w:rsidR="00194873" w:rsidRPr="00270996" w14:paraId="1BB93BF1"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72FB180" w14:textId="77777777" w:rsidR="00D4772F" w:rsidRPr="00270996" w:rsidRDefault="00450C14" w:rsidP="00AC6ACA">
            <w:pPr>
              <w:spacing w:before="30" w:after="30"/>
            </w:pPr>
            <w:r w:rsidRPr="00270996">
              <w:rPr>
                <w:b w:val="0"/>
                <w:sz w:val="19"/>
              </w:rPr>
              <w:t>✓ Công việc chưa thực hiện:</w:t>
            </w:r>
            <w:r w:rsidRPr="00270996">
              <w:rPr>
                <w:b w:val="0"/>
                <w:sz w:val="19"/>
              </w:rPr>
              <w:br/>
              <w:t>• Chưa triển khai cài đặt chính thức trên hệ thống máy chủ và tên miền riêng của Nhà trường (hiện đang chạy thử nghiệm ổn định trên môi trường staging nội bộ).</w:t>
            </w:r>
          </w:p>
        </w:tc>
      </w:tr>
      <w:tr w:rsidR="00194873" w:rsidRPr="00270996" w14:paraId="4604903F"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C3D481F" w14:textId="77777777" w:rsidR="00D4772F" w:rsidRPr="00270996" w:rsidRDefault="00450C14" w:rsidP="00AC6ACA">
            <w:pPr>
              <w:spacing w:before="30" w:after="30"/>
            </w:pPr>
            <w:r w:rsidRPr="00270996">
              <w:rPr>
                <w:b w:val="0"/>
                <w:sz w:val="19"/>
              </w:rPr>
              <w:t>✓ Hướng phát triển:</w:t>
            </w:r>
            <w:r w:rsidRPr="00270996">
              <w:rPr>
                <w:b w:val="0"/>
                <w:sz w:val="19"/>
              </w:rPr>
              <w:br/>
              <w:t>• Nâng cấp mô hình AI với kỹ thuật RAG (Retrieval-Augmented Generation) kết hợp kho văn bản Điều lệ và chính sách Công đoàn để tự động trả lời tư vấn pháp luật lao động cho đoàn viên.</w:t>
            </w:r>
            <w:r w:rsidRPr="00270996">
              <w:rPr>
                <w:b w:val="0"/>
                <w:sz w:val="19"/>
              </w:rPr>
              <w:br/>
              <w:t>• Tích hợp hệ thống đăng nhập tập trung SSO của Trường Đại học Thủ Dầu Một.</w:t>
            </w:r>
            <w:r w:rsidRPr="00270996">
              <w:rPr>
                <w:b w:val="0"/>
                <w:sz w:val="19"/>
              </w:rPr>
              <w:br/>
              <w:t>• Hoàn thiện chứng thực tài khoản Zalo OA doanh nghiệp và phát triển ứng dụng di động (Mobile App) tích hợp thẻ đoàn viên điện tử.</w:t>
            </w:r>
          </w:p>
        </w:tc>
      </w:tr>
    </w:tbl>
    <w:p w14:paraId="381EA990" w14:textId="77777777" w:rsidR="00194873" w:rsidRPr="00270996" w:rsidRDefault="00194873" w:rsidP="006C26C0"/>
    <w:p w14:paraId="0B5BC9A4" w14:textId="77777777" w:rsidR="00194873" w:rsidRPr="00270996" w:rsidRDefault="00194873">
      <w:pPr>
        <w:pStyle w:val="u1"/>
        <w:jc w:val="center"/>
        <w:rPr>
          <w:rFonts w:ascii="Times New Roman" w:hAnsi="Times New Roman" w:cs="Times New Roman"/>
          <w:color w:val="auto"/>
          <w:sz w:val="32"/>
          <w:szCs w:val="32"/>
        </w:rPr>
      </w:pPr>
      <w:r w:rsidRPr="00270996">
        <w:rPr>
          <w:rFonts w:ascii="Times New Roman" w:hAnsi="Times New Roman" w:cs="Times New Roman"/>
          <w:color w:val="auto"/>
          <w:sz w:val="32"/>
          <w:szCs w:val="32"/>
        </w:rPr>
        <w:br w:type="page"/>
      </w:r>
    </w:p>
    <w:p w14:paraId="31B7A8D3" w14:textId="77777777" w:rsidR="00747CCB" w:rsidRDefault="00DC5D02" w:rsidP="00DC5D02">
      <w:pPr>
        <w:pStyle w:val="m1b"/>
        <w:pageBreakBefore/>
      </w:pPr>
      <w:bookmarkStart w:id="1" w:name="_Toc240897690"/>
      <w:bookmarkStart w:id="2" w:name="_Toc242698946"/>
      <w:bookmarkStart w:id="3" w:name="_Toc242703567"/>
      <w:bookmarkStart w:id="4" w:name="_Toc243678163"/>
      <w:r w:rsidRPr="00270996">
        <w:t>MỤC LỤC</w:t>
      </w:r>
      <w:bookmarkEnd w:id="1"/>
      <w:bookmarkEnd w:id="2"/>
      <w:bookmarkEnd w:id="3"/>
      <w:bookmarkEnd w:id="4"/>
      <w:r w:rsidRPr="00270996">
        <w:fldChar w:fldCharType="begin"/>
      </w:r>
      <w:r w:rsidRPr="00270996">
        <w:instrText xml:space="preserve"> TOC \h \z \t ".m1b,1,.m1a,1,.m2,2,.m3,3" </w:instrText>
      </w:r>
      <w:r w:rsidRPr="00270996">
        <w:fldChar w:fldCharType="separate"/>
      </w:r>
    </w:p>
    <w:p w14:paraId="08CB9C0F" w14:textId="59F2A500" w:rsidR="00747CCB" w:rsidRDefault="00747CCB">
      <w:pPr>
        <w:pStyle w:val="Mucluc1"/>
        <w:rPr>
          <w:rFonts w:asciiTheme="minorHAnsi" w:hAnsiTheme="minorHAnsi"/>
          <w:b w:val="0"/>
          <w:color w:val="auto"/>
          <w:kern w:val="2"/>
          <w:sz w:val="24"/>
          <w:szCs w:val="24"/>
          <w:lang w:val="en-US"/>
          <w14:ligatures w14:val="standardContextual"/>
        </w:rPr>
      </w:pPr>
      <w:hyperlink w:anchor="_Toc243678163" w:history="1">
        <w:r w:rsidRPr="0061784B">
          <w:rPr>
            <w:rStyle w:val="Siuktni"/>
          </w:rPr>
          <w:t>MỤC LỤC</w:t>
        </w:r>
        <w:r>
          <w:rPr>
            <w:webHidden/>
          </w:rPr>
          <w:tab/>
        </w:r>
        <w:r>
          <w:rPr>
            <w:webHidden/>
          </w:rPr>
          <w:fldChar w:fldCharType="begin"/>
        </w:r>
        <w:r>
          <w:rPr>
            <w:webHidden/>
          </w:rPr>
          <w:instrText xml:space="preserve"> PAGEREF _Toc243678163 \h </w:instrText>
        </w:r>
        <w:r>
          <w:rPr>
            <w:webHidden/>
          </w:rPr>
        </w:r>
        <w:r>
          <w:rPr>
            <w:webHidden/>
          </w:rPr>
          <w:fldChar w:fldCharType="separate"/>
        </w:r>
        <w:r>
          <w:rPr>
            <w:webHidden/>
          </w:rPr>
          <w:t>viii</w:t>
        </w:r>
        <w:r>
          <w:rPr>
            <w:webHidden/>
          </w:rPr>
          <w:fldChar w:fldCharType="end"/>
        </w:r>
      </w:hyperlink>
    </w:p>
    <w:p w14:paraId="062E9424" w14:textId="37FD4DC6" w:rsidR="00747CCB" w:rsidRDefault="00747CCB">
      <w:pPr>
        <w:pStyle w:val="Mucluc1"/>
        <w:rPr>
          <w:rFonts w:asciiTheme="minorHAnsi" w:hAnsiTheme="minorHAnsi"/>
          <w:b w:val="0"/>
          <w:color w:val="auto"/>
          <w:kern w:val="2"/>
          <w:sz w:val="24"/>
          <w:szCs w:val="24"/>
          <w:lang w:val="en-US"/>
          <w14:ligatures w14:val="standardContextual"/>
        </w:rPr>
      </w:pPr>
      <w:hyperlink w:anchor="_Toc243678164" w:history="1">
        <w:r w:rsidRPr="0061784B">
          <w:rPr>
            <w:rStyle w:val="Siuktni"/>
          </w:rPr>
          <w:t>DANH MỤC HÌNH</w:t>
        </w:r>
        <w:r>
          <w:rPr>
            <w:webHidden/>
          </w:rPr>
          <w:tab/>
        </w:r>
        <w:r>
          <w:rPr>
            <w:webHidden/>
          </w:rPr>
          <w:fldChar w:fldCharType="begin"/>
        </w:r>
        <w:r>
          <w:rPr>
            <w:webHidden/>
          </w:rPr>
          <w:instrText xml:space="preserve"> PAGEREF _Toc243678164 \h </w:instrText>
        </w:r>
        <w:r>
          <w:rPr>
            <w:webHidden/>
          </w:rPr>
        </w:r>
        <w:r>
          <w:rPr>
            <w:webHidden/>
          </w:rPr>
          <w:fldChar w:fldCharType="separate"/>
        </w:r>
        <w:r>
          <w:rPr>
            <w:webHidden/>
          </w:rPr>
          <w:t>xi</w:t>
        </w:r>
        <w:r>
          <w:rPr>
            <w:webHidden/>
          </w:rPr>
          <w:fldChar w:fldCharType="end"/>
        </w:r>
      </w:hyperlink>
    </w:p>
    <w:p w14:paraId="43F5CE64" w14:textId="3476D8D8" w:rsidR="00747CCB" w:rsidRDefault="00747CCB">
      <w:pPr>
        <w:pStyle w:val="Mucluc1"/>
        <w:rPr>
          <w:rFonts w:asciiTheme="minorHAnsi" w:hAnsiTheme="minorHAnsi"/>
          <w:b w:val="0"/>
          <w:color w:val="auto"/>
          <w:kern w:val="2"/>
          <w:sz w:val="24"/>
          <w:szCs w:val="24"/>
          <w:lang w:val="en-US"/>
          <w14:ligatures w14:val="standardContextual"/>
        </w:rPr>
      </w:pPr>
      <w:hyperlink w:anchor="_Toc243678165" w:history="1">
        <w:r w:rsidRPr="0061784B">
          <w:rPr>
            <w:rStyle w:val="Siuktni"/>
          </w:rPr>
          <w:t>DANH MỤC BẢNG</w:t>
        </w:r>
        <w:r>
          <w:rPr>
            <w:webHidden/>
          </w:rPr>
          <w:tab/>
        </w:r>
        <w:r>
          <w:rPr>
            <w:webHidden/>
          </w:rPr>
          <w:fldChar w:fldCharType="begin"/>
        </w:r>
        <w:r>
          <w:rPr>
            <w:webHidden/>
          </w:rPr>
          <w:instrText xml:space="preserve"> PAGEREF _Toc243678165 \h </w:instrText>
        </w:r>
        <w:r>
          <w:rPr>
            <w:webHidden/>
          </w:rPr>
        </w:r>
        <w:r>
          <w:rPr>
            <w:webHidden/>
          </w:rPr>
          <w:fldChar w:fldCharType="separate"/>
        </w:r>
        <w:r>
          <w:rPr>
            <w:webHidden/>
          </w:rPr>
          <w:t>xiii</w:t>
        </w:r>
        <w:r>
          <w:rPr>
            <w:webHidden/>
          </w:rPr>
          <w:fldChar w:fldCharType="end"/>
        </w:r>
      </w:hyperlink>
    </w:p>
    <w:p w14:paraId="47FBBDB3" w14:textId="43CC4458" w:rsidR="00747CCB" w:rsidRDefault="00747CCB">
      <w:pPr>
        <w:pStyle w:val="Mucluc1"/>
        <w:rPr>
          <w:rFonts w:asciiTheme="minorHAnsi" w:hAnsiTheme="minorHAnsi"/>
          <w:b w:val="0"/>
          <w:color w:val="auto"/>
          <w:kern w:val="2"/>
          <w:sz w:val="24"/>
          <w:szCs w:val="24"/>
          <w:lang w:val="en-US"/>
          <w14:ligatures w14:val="standardContextual"/>
        </w:rPr>
      </w:pPr>
      <w:hyperlink w:anchor="_Toc243678166" w:history="1">
        <w:r w:rsidRPr="0061784B">
          <w:rPr>
            <w:rStyle w:val="Siuktni"/>
          </w:rPr>
          <w:t>MỞ ĐẦU</w:t>
        </w:r>
        <w:r>
          <w:rPr>
            <w:webHidden/>
          </w:rPr>
          <w:tab/>
        </w:r>
        <w:r>
          <w:rPr>
            <w:webHidden/>
          </w:rPr>
          <w:fldChar w:fldCharType="begin"/>
        </w:r>
        <w:r>
          <w:rPr>
            <w:webHidden/>
          </w:rPr>
          <w:instrText xml:space="preserve"> PAGEREF _Toc243678166 \h </w:instrText>
        </w:r>
        <w:r>
          <w:rPr>
            <w:webHidden/>
          </w:rPr>
        </w:r>
        <w:r>
          <w:rPr>
            <w:webHidden/>
          </w:rPr>
          <w:fldChar w:fldCharType="separate"/>
        </w:r>
        <w:r>
          <w:rPr>
            <w:webHidden/>
          </w:rPr>
          <w:t>xiv</w:t>
        </w:r>
        <w:r>
          <w:rPr>
            <w:webHidden/>
          </w:rPr>
          <w:fldChar w:fldCharType="end"/>
        </w:r>
      </w:hyperlink>
    </w:p>
    <w:p w14:paraId="1FA96108" w14:textId="13BDE035" w:rsidR="00747CCB" w:rsidRDefault="00747CCB">
      <w:pPr>
        <w:pStyle w:val="Mucluc1"/>
        <w:rPr>
          <w:rFonts w:asciiTheme="minorHAnsi" w:hAnsiTheme="minorHAnsi"/>
          <w:b w:val="0"/>
          <w:color w:val="auto"/>
          <w:kern w:val="2"/>
          <w:sz w:val="24"/>
          <w:szCs w:val="24"/>
          <w:lang w:val="en-US"/>
          <w14:ligatures w14:val="standardContextual"/>
        </w:rPr>
      </w:pPr>
      <w:hyperlink w:anchor="_Toc243678167" w:history="1">
        <w:r w:rsidRPr="0061784B">
          <w:rPr>
            <w:rStyle w:val="Siuktni"/>
          </w:rPr>
          <w:t>CHƯƠNG 1: TỔNG QUAN</w:t>
        </w:r>
        <w:r>
          <w:rPr>
            <w:webHidden/>
          </w:rPr>
          <w:tab/>
        </w:r>
        <w:r>
          <w:rPr>
            <w:webHidden/>
          </w:rPr>
          <w:fldChar w:fldCharType="begin"/>
        </w:r>
        <w:r>
          <w:rPr>
            <w:webHidden/>
          </w:rPr>
          <w:instrText xml:space="preserve"> PAGEREF _Toc243678167 \h </w:instrText>
        </w:r>
        <w:r>
          <w:rPr>
            <w:webHidden/>
          </w:rPr>
        </w:r>
        <w:r>
          <w:rPr>
            <w:webHidden/>
          </w:rPr>
          <w:fldChar w:fldCharType="separate"/>
        </w:r>
        <w:r>
          <w:rPr>
            <w:webHidden/>
          </w:rPr>
          <w:t>1</w:t>
        </w:r>
        <w:r>
          <w:rPr>
            <w:webHidden/>
          </w:rPr>
          <w:fldChar w:fldCharType="end"/>
        </w:r>
      </w:hyperlink>
    </w:p>
    <w:p w14:paraId="3FFC440D" w14:textId="4F8F55F3"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68" w:history="1">
        <w:r w:rsidRPr="0061784B">
          <w:rPr>
            <w:rStyle w:val="Siuktni"/>
          </w:rPr>
          <w:t>1.1. Khảo sát hiện trạng công tác truyền thông tại Công đoàn TDMU</w:t>
        </w:r>
        <w:r>
          <w:rPr>
            <w:webHidden/>
          </w:rPr>
          <w:tab/>
        </w:r>
        <w:r>
          <w:rPr>
            <w:webHidden/>
          </w:rPr>
          <w:fldChar w:fldCharType="begin"/>
        </w:r>
        <w:r>
          <w:rPr>
            <w:webHidden/>
          </w:rPr>
          <w:instrText xml:space="preserve"> PAGEREF _Toc243678168 \h </w:instrText>
        </w:r>
        <w:r>
          <w:rPr>
            <w:webHidden/>
          </w:rPr>
        </w:r>
        <w:r>
          <w:rPr>
            <w:webHidden/>
          </w:rPr>
          <w:fldChar w:fldCharType="separate"/>
        </w:r>
        <w:r>
          <w:rPr>
            <w:webHidden/>
          </w:rPr>
          <w:t>1</w:t>
        </w:r>
        <w:r>
          <w:rPr>
            <w:webHidden/>
          </w:rPr>
          <w:fldChar w:fldCharType="end"/>
        </w:r>
      </w:hyperlink>
    </w:p>
    <w:p w14:paraId="4BCB7FE3" w14:textId="03B81AC7"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69" w:history="1">
        <w:r w:rsidRPr="0061784B">
          <w:rPr>
            <w:rStyle w:val="Siuktni"/>
          </w:rPr>
          <w:t>1.2. Khảo sát phần cứng và hạ tầng công nghệ</w:t>
        </w:r>
        <w:r>
          <w:rPr>
            <w:webHidden/>
          </w:rPr>
          <w:tab/>
        </w:r>
        <w:r>
          <w:rPr>
            <w:webHidden/>
          </w:rPr>
          <w:fldChar w:fldCharType="begin"/>
        </w:r>
        <w:r>
          <w:rPr>
            <w:webHidden/>
          </w:rPr>
          <w:instrText xml:space="preserve"> PAGEREF _Toc243678169 \h </w:instrText>
        </w:r>
        <w:r>
          <w:rPr>
            <w:webHidden/>
          </w:rPr>
        </w:r>
        <w:r>
          <w:rPr>
            <w:webHidden/>
          </w:rPr>
          <w:fldChar w:fldCharType="separate"/>
        </w:r>
        <w:r>
          <w:rPr>
            <w:webHidden/>
          </w:rPr>
          <w:t>2</w:t>
        </w:r>
        <w:r>
          <w:rPr>
            <w:webHidden/>
          </w:rPr>
          <w:fldChar w:fldCharType="end"/>
        </w:r>
      </w:hyperlink>
    </w:p>
    <w:p w14:paraId="58F60726" w14:textId="04BA6205"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0" w:history="1">
        <w:r w:rsidRPr="0061784B">
          <w:rPr>
            <w:rStyle w:val="Siuktni"/>
          </w:rPr>
          <w:t>1.3. Khảo sát nhu cầu</w:t>
        </w:r>
        <w:r>
          <w:rPr>
            <w:webHidden/>
          </w:rPr>
          <w:tab/>
        </w:r>
        <w:r>
          <w:rPr>
            <w:webHidden/>
          </w:rPr>
          <w:fldChar w:fldCharType="begin"/>
        </w:r>
        <w:r>
          <w:rPr>
            <w:webHidden/>
          </w:rPr>
          <w:instrText xml:space="preserve"> PAGEREF _Toc243678170 \h </w:instrText>
        </w:r>
        <w:r>
          <w:rPr>
            <w:webHidden/>
          </w:rPr>
        </w:r>
        <w:r>
          <w:rPr>
            <w:webHidden/>
          </w:rPr>
          <w:fldChar w:fldCharType="separate"/>
        </w:r>
        <w:r>
          <w:rPr>
            <w:webHidden/>
          </w:rPr>
          <w:t>3</w:t>
        </w:r>
        <w:r>
          <w:rPr>
            <w:webHidden/>
          </w:rPr>
          <w:fldChar w:fldCharType="end"/>
        </w:r>
      </w:hyperlink>
    </w:p>
    <w:p w14:paraId="717D14EB" w14:textId="5D47C1B5"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1" w:history="1">
        <w:r w:rsidRPr="0061784B">
          <w:rPr>
            <w:rStyle w:val="Siuktni"/>
          </w:rPr>
          <w:t>1.3.1. Kế hoạch khảo sát</w:t>
        </w:r>
        <w:r>
          <w:rPr>
            <w:webHidden/>
          </w:rPr>
          <w:tab/>
        </w:r>
        <w:r>
          <w:rPr>
            <w:webHidden/>
          </w:rPr>
          <w:fldChar w:fldCharType="begin"/>
        </w:r>
        <w:r>
          <w:rPr>
            <w:webHidden/>
          </w:rPr>
          <w:instrText xml:space="preserve"> PAGEREF _Toc243678171 \h </w:instrText>
        </w:r>
        <w:r>
          <w:rPr>
            <w:webHidden/>
          </w:rPr>
        </w:r>
        <w:r>
          <w:rPr>
            <w:webHidden/>
          </w:rPr>
          <w:fldChar w:fldCharType="separate"/>
        </w:r>
        <w:r>
          <w:rPr>
            <w:webHidden/>
          </w:rPr>
          <w:t>3</w:t>
        </w:r>
        <w:r>
          <w:rPr>
            <w:webHidden/>
          </w:rPr>
          <w:fldChar w:fldCharType="end"/>
        </w:r>
      </w:hyperlink>
    </w:p>
    <w:p w14:paraId="66986C96" w14:textId="2240DF8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2" w:history="1">
        <w:r w:rsidRPr="0061784B">
          <w:rPr>
            <w:rStyle w:val="Siuktni"/>
          </w:rPr>
          <w:t>1.3.2. Phỏng vấn</w:t>
        </w:r>
        <w:r>
          <w:rPr>
            <w:webHidden/>
          </w:rPr>
          <w:tab/>
        </w:r>
        <w:r>
          <w:rPr>
            <w:webHidden/>
          </w:rPr>
          <w:fldChar w:fldCharType="begin"/>
        </w:r>
        <w:r>
          <w:rPr>
            <w:webHidden/>
          </w:rPr>
          <w:instrText xml:space="preserve"> PAGEREF _Toc243678172 \h </w:instrText>
        </w:r>
        <w:r>
          <w:rPr>
            <w:webHidden/>
          </w:rPr>
        </w:r>
        <w:r>
          <w:rPr>
            <w:webHidden/>
          </w:rPr>
          <w:fldChar w:fldCharType="separate"/>
        </w:r>
        <w:r>
          <w:rPr>
            <w:webHidden/>
          </w:rPr>
          <w:t>4</w:t>
        </w:r>
        <w:r>
          <w:rPr>
            <w:webHidden/>
          </w:rPr>
          <w:fldChar w:fldCharType="end"/>
        </w:r>
      </w:hyperlink>
    </w:p>
    <w:p w14:paraId="008AA205" w14:textId="1B0D835B"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3" w:history="1">
        <w:r w:rsidRPr="0061784B">
          <w:rPr>
            <w:rStyle w:val="Siuktni"/>
          </w:rPr>
          <w:t>1.4. Phân tích yêu cầu</w:t>
        </w:r>
        <w:r>
          <w:rPr>
            <w:webHidden/>
          </w:rPr>
          <w:tab/>
        </w:r>
        <w:r>
          <w:rPr>
            <w:webHidden/>
          </w:rPr>
          <w:fldChar w:fldCharType="begin"/>
        </w:r>
        <w:r>
          <w:rPr>
            <w:webHidden/>
          </w:rPr>
          <w:instrText xml:space="preserve"> PAGEREF _Toc243678173 \h </w:instrText>
        </w:r>
        <w:r>
          <w:rPr>
            <w:webHidden/>
          </w:rPr>
        </w:r>
        <w:r>
          <w:rPr>
            <w:webHidden/>
          </w:rPr>
          <w:fldChar w:fldCharType="separate"/>
        </w:r>
        <w:r>
          <w:rPr>
            <w:webHidden/>
          </w:rPr>
          <w:t>7</w:t>
        </w:r>
        <w:r>
          <w:rPr>
            <w:webHidden/>
          </w:rPr>
          <w:fldChar w:fldCharType="end"/>
        </w:r>
      </w:hyperlink>
    </w:p>
    <w:p w14:paraId="61764007" w14:textId="52C35BA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4" w:history="1">
        <w:r w:rsidRPr="0061784B">
          <w:rPr>
            <w:rStyle w:val="Siuktni"/>
          </w:rPr>
          <w:t>1.4.1. Yêu cầu của người dùng</w:t>
        </w:r>
        <w:r>
          <w:rPr>
            <w:webHidden/>
          </w:rPr>
          <w:tab/>
        </w:r>
        <w:r>
          <w:rPr>
            <w:webHidden/>
          </w:rPr>
          <w:fldChar w:fldCharType="begin"/>
        </w:r>
        <w:r>
          <w:rPr>
            <w:webHidden/>
          </w:rPr>
          <w:instrText xml:space="preserve"> PAGEREF _Toc243678174 \h </w:instrText>
        </w:r>
        <w:r>
          <w:rPr>
            <w:webHidden/>
          </w:rPr>
        </w:r>
        <w:r>
          <w:rPr>
            <w:webHidden/>
          </w:rPr>
          <w:fldChar w:fldCharType="separate"/>
        </w:r>
        <w:r>
          <w:rPr>
            <w:webHidden/>
          </w:rPr>
          <w:t>7</w:t>
        </w:r>
        <w:r>
          <w:rPr>
            <w:webHidden/>
          </w:rPr>
          <w:fldChar w:fldCharType="end"/>
        </w:r>
      </w:hyperlink>
    </w:p>
    <w:p w14:paraId="10833ED0" w14:textId="5A70CAB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5" w:history="1">
        <w:r w:rsidRPr="0061784B">
          <w:rPr>
            <w:rStyle w:val="Siuktni"/>
          </w:rPr>
          <w:t>1.4.2. Yêu cầu của quản lý</w:t>
        </w:r>
        <w:r>
          <w:rPr>
            <w:webHidden/>
          </w:rPr>
          <w:tab/>
        </w:r>
        <w:r>
          <w:rPr>
            <w:webHidden/>
          </w:rPr>
          <w:fldChar w:fldCharType="begin"/>
        </w:r>
        <w:r>
          <w:rPr>
            <w:webHidden/>
          </w:rPr>
          <w:instrText xml:space="preserve"> PAGEREF _Toc243678175 \h </w:instrText>
        </w:r>
        <w:r>
          <w:rPr>
            <w:webHidden/>
          </w:rPr>
        </w:r>
        <w:r>
          <w:rPr>
            <w:webHidden/>
          </w:rPr>
          <w:fldChar w:fldCharType="separate"/>
        </w:r>
        <w:r>
          <w:rPr>
            <w:webHidden/>
          </w:rPr>
          <w:t>7</w:t>
        </w:r>
        <w:r>
          <w:rPr>
            <w:webHidden/>
          </w:rPr>
          <w:fldChar w:fldCharType="end"/>
        </w:r>
      </w:hyperlink>
    </w:p>
    <w:p w14:paraId="160D7095" w14:textId="611118C6"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6" w:history="1">
        <w:r w:rsidRPr="0061784B">
          <w:rPr>
            <w:rStyle w:val="Siuktni"/>
          </w:rPr>
          <w:t>1.5. Phân tích chức năng</w:t>
        </w:r>
        <w:r>
          <w:rPr>
            <w:webHidden/>
          </w:rPr>
          <w:tab/>
        </w:r>
        <w:r>
          <w:rPr>
            <w:webHidden/>
          </w:rPr>
          <w:fldChar w:fldCharType="begin"/>
        </w:r>
        <w:r>
          <w:rPr>
            <w:webHidden/>
          </w:rPr>
          <w:instrText xml:space="preserve"> PAGEREF _Toc243678176 \h </w:instrText>
        </w:r>
        <w:r>
          <w:rPr>
            <w:webHidden/>
          </w:rPr>
        </w:r>
        <w:r>
          <w:rPr>
            <w:webHidden/>
          </w:rPr>
          <w:fldChar w:fldCharType="separate"/>
        </w:r>
        <w:r>
          <w:rPr>
            <w:webHidden/>
          </w:rPr>
          <w:t>8</w:t>
        </w:r>
        <w:r>
          <w:rPr>
            <w:webHidden/>
          </w:rPr>
          <w:fldChar w:fldCharType="end"/>
        </w:r>
      </w:hyperlink>
    </w:p>
    <w:p w14:paraId="1CA4AE64" w14:textId="09E858E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7" w:history="1">
        <w:r w:rsidRPr="0061784B">
          <w:rPr>
            <w:rStyle w:val="Siuktni"/>
          </w:rPr>
          <w:t>1.5.1. Chức năng người dùng</w:t>
        </w:r>
        <w:r>
          <w:rPr>
            <w:webHidden/>
          </w:rPr>
          <w:tab/>
        </w:r>
        <w:r>
          <w:rPr>
            <w:webHidden/>
          </w:rPr>
          <w:fldChar w:fldCharType="begin"/>
        </w:r>
        <w:r>
          <w:rPr>
            <w:webHidden/>
          </w:rPr>
          <w:instrText xml:space="preserve"> PAGEREF _Toc243678177 \h </w:instrText>
        </w:r>
        <w:r>
          <w:rPr>
            <w:webHidden/>
          </w:rPr>
        </w:r>
        <w:r>
          <w:rPr>
            <w:webHidden/>
          </w:rPr>
          <w:fldChar w:fldCharType="separate"/>
        </w:r>
        <w:r>
          <w:rPr>
            <w:webHidden/>
          </w:rPr>
          <w:t>8</w:t>
        </w:r>
        <w:r>
          <w:rPr>
            <w:webHidden/>
          </w:rPr>
          <w:fldChar w:fldCharType="end"/>
        </w:r>
      </w:hyperlink>
    </w:p>
    <w:p w14:paraId="74C2F6E2" w14:textId="1E1E9617"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8" w:history="1">
        <w:r w:rsidRPr="0061784B">
          <w:rPr>
            <w:rStyle w:val="Siuktni"/>
          </w:rPr>
          <w:t>1.5.2. Chức năng phía người quản trị</w:t>
        </w:r>
        <w:r>
          <w:rPr>
            <w:webHidden/>
          </w:rPr>
          <w:tab/>
        </w:r>
        <w:r>
          <w:rPr>
            <w:webHidden/>
          </w:rPr>
          <w:fldChar w:fldCharType="begin"/>
        </w:r>
        <w:r>
          <w:rPr>
            <w:webHidden/>
          </w:rPr>
          <w:instrText xml:space="preserve"> PAGEREF _Toc243678178 \h </w:instrText>
        </w:r>
        <w:r>
          <w:rPr>
            <w:webHidden/>
          </w:rPr>
        </w:r>
        <w:r>
          <w:rPr>
            <w:webHidden/>
          </w:rPr>
          <w:fldChar w:fldCharType="separate"/>
        </w:r>
        <w:r>
          <w:rPr>
            <w:webHidden/>
          </w:rPr>
          <w:t>9</w:t>
        </w:r>
        <w:r>
          <w:rPr>
            <w:webHidden/>
          </w:rPr>
          <w:fldChar w:fldCharType="end"/>
        </w:r>
      </w:hyperlink>
    </w:p>
    <w:p w14:paraId="76864405" w14:textId="7E7743F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9" w:history="1">
        <w:r w:rsidRPr="0061784B">
          <w:rPr>
            <w:rStyle w:val="Siuktni"/>
          </w:rPr>
          <w:t>1.6. Công nghệ sử dụng trong đề tài</w:t>
        </w:r>
        <w:r>
          <w:rPr>
            <w:webHidden/>
          </w:rPr>
          <w:tab/>
        </w:r>
        <w:r>
          <w:rPr>
            <w:webHidden/>
          </w:rPr>
          <w:fldChar w:fldCharType="begin"/>
        </w:r>
        <w:r>
          <w:rPr>
            <w:webHidden/>
          </w:rPr>
          <w:instrText xml:space="preserve"> PAGEREF _Toc243678179 \h </w:instrText>
        </w:r>
        <w:r>
          <w:rPr>
            <w:webHidden/>
          </w:rPr>
        </w:r>
        <w:r>
          <w:rPr>
            <w:webHidden/>
          </w:rPr>
          <w:fldChar w:fldCharType="separate"/>
        </w:r>
        <w:r>
          <w:rPr>
            <w:webHidden/>
          </w:rPr>
          <w:t>11</w:t>
        </w:r>
        <w:r>
          <w:rPr>
            <w:webHidden/>
          </w:rPr>
          <w:fldChar w:fldCharType="end"/>
        </w:r>
      </w:hyperlink>
    </w:p>
    <w:p w14:paraId="17EC60D7" w14:textId="15D2624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0" w:history="1">
        <w:r w:rsidRPr="0061784B">
          <w:rPr>
            <w:rStyle w:val="Siuktni"/>
          </w:rPr>
          <w:t>1.6.1. Công nghệ Frontend (Giao diện người dùng)</w:t>
        </w:r>
        <w:r>
          <w:rPr>
            <w:webHidden/>
          </w:rPr>
          <w:tab/>
        </w:r>
        <w:r>
          <w:rPr>
            <w:webHidden/>
          </w:rPr>
          <w:fldChar w:fldCharType="begin"/>
        </w:r>
        <w:r>
          <w:rPr>
            <w:webHidden/>
          </w:rPr>
          <w:instrText xml:space="preserve"> PAGEREF _Toc243678180 \h </w:instrText>
        </w:r>
        <w:r>
          <w:rPr>
            <w:webHidden/>
          </w:rPr>
        </w:r>
        <w:r>
          <w:rPr>
            <w:webHidden/>
          </w:rPr>
          <w:fldChar w:fldCharType="separate"/>
        </w:r>
        <w:r>
          <w:rPr>
            <w:webHidden/>
          </w:rPr>
          <w:t>11</w:t>
        </w:r>
        <w:r>
          <w:rPr>
            <w:webHidden/>
          </w:rPr>
          <w:fldChar w:fldCharType="end"/>
        </w:r>
      </w:hyperlink>
    </w:p>
    <w:p w14:paraId="624BD6AB" w14:textId="6E99B04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1" w:history="1">
        <w:r w:rsidRPr="0061784B">
          <w:rPr>
            <w:rStyle w:val="Siuktni"/>
          </w:rPr>
          <w:t>1.6.2. Công nghệ Backend (Máy chủ ứng dụng &amp; Xử lý nghiệp vụ)</w:t>
        </w:r>
        <w:r>
          <w:rPr>
            <w:webHidden/>
          </w:rPr>
          <w:tab/>
        </w:r>
        <w:r>
          <w:rPr>
            <w:webHidden/>
          </w:rPr>
          <w:fldChar w:fldCharType="begin"/>
        </w:r>
        <w:r>
          <w:rPr>
            <w:webHidden/>
          </w:rPr>
          <w:instrText xml:space="preserve"> PAGEREF _Toc243678181 \h </w:instrText>
        </w:r>
        <w:r>
          <w:rPr>
            <w:webHidden/>
          </w:rPr>
        </w:r>
        <w:r>
          <w:rPr>
            <w:webHidden/>
          </w:rPr>
          <w:fldChar w:fldCharType="separate"/>
        </w:r>
        <w:r>
          <w:rPr>
            <w:webHidden/>
          </w:rPr>
          <w:t>11</w:t>
        </w:r>
        <w:r>
          <w:rPr>
            <w:webHidden/>
          </w:rPr>
          <w:fldChar w:fldCharType="end"/>
        </w:r>
      </w:hyperlink>
    </w:p>
    <w:p w14:paraId="127751AA" w14:textId="14A477C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2" w:history="1">
        <w:r w:rsidRPr="0061784B">
          <w:rPr>
            <w:rStyle w:val="Siuktni"/>
          </w:rPr>
          <w:t>1.6.3. Công nghệ Cơ sở dữ liệu (Database Management System)</w:t>
        </w:r>
        <w:r>
          <w:rPr>
            <w:webHidden/>
          </w:rPr>
          <w:tab/>
        </w:r>
        <w:r>
          <w:rPr>
            <w:webHidden/>
          </w:rPr>
          <w:fldChar w:fldCharType="begin"/>
        </w:r>
        <w:r>
          <w:rPr>
            <w:webHidden/>
          </w:rPr>
          <w:instrText xml:space="preserve"> PAGEREF _Toc243678182 \h </w:instrText>
        </w:r>
        <w:r>
          <w:rPr>
            <w:webHidden/>
          </w:rPr>
        </w:r>
        <w:r>
          <w:rPr>
            <w:webHidden/>
          </w:rPr>
          <w:fldChar w:fldCharType="separate"/>
        </w:r>
        <w:r>
          <w:rPr>
            <w:webHidden/>
          </w:rPr>
          <w:t>11</w:t>
        </w:r>
        <w:r>
          <w:rPr>
            <w:webHidden/>
          </w:rPr>
          <w:fldChar w:fldCharType="end"/>
        </w:r>
      </w:hyperlink>
    </w:p>
    <w:p w14:paraId="06849DAF" w14:textId="4E52807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3" w:history="1">
        <w:r w:rsidRPr="0061784B">
          <w:rPr>
            <w:rStyle w:val="Siuktni"/>
          </w:rPr>
          <w:t>1.6.4. Công nghệ Trí tuệ nhân tạo (AI - Artificial Intelligence)</w:t>
        </w:r>
        <w:r>
          <w:rPr>
            <w:webHidden/>
          </w:rPr>
          <w:tab/>
        </w:r>
        <w:r>
          <w:rPr>
            <w:webHidden/>
          </w:rPr>
          <w:fldChar w:fldCharType="begin"/>
        </w:r>
        <w:r>
          <w:rPr>
            <w:webHidden/>
          </w:rPr>
          <w:instrText xml:space="preserve"> PAGEREF _Toc243678183 \h </w:instrText>
        </w:r>
        <w:r>
          <w:rPr>
            <w:webHidden/>
          </w:rPr>
        </w:r>
        <w:r>
          <w:rPr>
            <w:webHidden/>
          </w:rPr>
          <w:fldChar w:fldCharType="separate"/>
        </w:r>
        <w:r>
          <w:rPr>
            <w:webHidden/>
          </w:rPr>
          <w:t>12</w:t>
        </w:r>
        <w:r>
          <w:rPr>
            <w:webHidden/>
          </w:rPr>
          <w:fldChar w:fldCharType="end"/>
        </w:r>
      </w:hyperlink>
    </w:p>
    <w:p w14:paraId="28A1FB85" w14:textId="6F5DBEB1" w:rsidR="00747CCB" w:rsidRDefault="00747CCB">
      <w:pPr>
        <w:pStyle w:val="Mucluc1"/>
        <w:rPr>
          <w:rFonts w:asciiTheme="minorHAnsi" w:hAnsiTheme="minorHAnsi"/>
          <w:b w:val="0"/>
          <w:color w:val="auto"/>
          <w:kern w:val="2"/>
          <w:sz w:val="24"/>
          <w:szCs w:val="24"/>
          <w:lang w:val="en-US"/>
          <w14:ligatures w14:val="standardContextual"/>
        </w:rPr>
      </w:pPr>
      <w:hyperlink w:anchor="_Toc243678184" w:history="1">
        <w:r w:rsidRPr="0061784B">
          <w:rPr>
            <w:rStyle w:val="Siuktni"/>
          </w:rPr>
          <w:t>CHƯƠNG 2: PHÂN TÍCH HỆ THỐNG</w:t>
        </w:r>
        <w:r>
          <w:rPr>
            <w:webHidden/>
          </w:rPr>
          <w:tab/>
        </w:r>
        <w:r>
          <w:rPr>
            <w:webHidden/>
          </w:rPr>
          <w:fldChar w:fldCharType="begin"/>
        </w:r>
        <w:r>
          <w:rPr>
            <w:webHidden/>
          </w:rPr>
          <w:instrText xml:space="preserve"> PAGEREF _Toc243678184 \h </w:instrText>
        </w:r>
        <w:r>
          <w:rPr>
            <w:webHidden/>
          </w:rPr>
        </w:r>
        <w:r>
          <w:rPr>
            <w:webHidden/>
          </w:rPr>
          <w:fldChar w:fldCharType="separate"/>
        </w:r>
        <w:r>
          <w:rPr>
            <w:webHidden/>
          </w:rPr>
          <w:t>12</w:t>
        </w:r>
        <w:r>
          <w:rPr>
            <w:webHidden/>
          </w:rPr>
          <w:fldChar w:fldCharType="end"/>
        </w:r>
      </w:hyperlink>
    </w:p>
    <w:p w14:paraId="693AF8F4" w14:textId="3E821FB6"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5" w:history="1">
        <w:r w:rsidRPr="0061784B">
          <w:rPr>
            <w:rStyle w:val="Siuktni"/>
          </w:rPr>
          <w:t>2.1. Danh sách các Actor</w:t>
        </w:r>
        <w:r>
          <w:rPr>
            <w:webHidden/>
          </w:rPr>
          <w:tab/>
        </w:r>
        <w:r>
          <w:rPr>
            <w:webHidden/>
          </w:rPr>
          <w:fldChar w:fldCharType="begin"/>
        </w:r>
        <w:r>
          <w:rPr>
            <w:webHidden/>
          </w:rPr>
          <w:instrText xml:space="preserve"> PAGEREF _Toc243678185 \h </w:instrText>
        </w:r>
        <w:r>
          <w:rPr>
            <w:webHidden/>
          </w:rPr>
        </w:r>
        <w:r>
          <w:rPr>
            <w:webHidden/>
          </w:rPr>
          <w:fldChar w:fldCharType="separate"/>
        </w:r>
        <w:r>
          <w:rPr>
            <w:webHidden/>
          </w:rPr>
          <w:t>12</w:t>
        </w:r>
        <w:r>
          <w:rPr>
            <w:webHidden/>
          </w:rPr>
          <w:fldChar w:fldCharType="end"/>
        </w:r>
      </w:hyperlink>
    </w:p>
    <w:p w14:paraId="166D881A" w14:textId="32BFAA7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6" w:history="1">
        <w:r w:rsidRPr="0061784B">
          <w:rPr>
            <w:rStyle w:val="Siuktni"/>
          </w:rPr>
          <w:t>2.2. Danh sách Use Case</w:t>
        </w:r>
        <w:r>
          <w:rPr>
            <w:webHidden/>
          </w:rPr>
          <w:tab/>
        </w:r>
        <w:r>
          <w:rPr>
            <w:webHidden/>
          </w:rPr>
          <w:fldChar w:fldCharType="begin"/>
        </w:r>
        <w:r>
          <w:rPr>
            <w:webHidden/>
          </w:rPr>
          <w:instrText xml:space="preserve"> PAGEREF _Toc243678186 \h </w:instrText>
        </w:r>
        <w:r>
          <w:rPr>
            <w:webHidden/>
          </w:rPr>
        </w:r>
        <w:r>
          <w:rPr>
            <w:webHidden/>
          </w:rPr>
          <w:fldChar w:fldCharType="separate"/>
        </w:r>
        <w:r>
          <w:rPr>
            <w:webHidden/>
          </w:rPr>
          <w:t>13</w:t>
        </w:r>
        <w:r>
          <w:rPr>
            <w:webHidden/>
          </w:rPr>
          <w:fldChar w:fldCharType="end"/>
        </w:r>
      </w:hyperlink>
    </w:p>
    <w:p w14:paraId="030B10A9" w14:textId="06ADC639"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7" w:history="1">
        <w:r w:rsidRPr="0061784B">
          <w:rPr>
            <w:rStyle w:val="Siuktni"/>
          </w:rPr>
          <w:t>2.3. Biểu đồ Use Case</w:t>
        </w:r>
        <w:r>
          <w:rPr>
            <w:webHidden/>
          </w:rPr>
          <w:tab/>
        </w:r>
        <w:r>
          <w:rPr>
            <w:webHidden/>
          </w:rPr>
          <w:fldChar w:fldCharType="begin"/>
        </w:r>
        <w:r>
          <w:rPr>
            <w:webHidden/>
          </w:rPr>
          <w:instrText xml:space="preserve"> PAGEREF _Toc243678187 \h </w:instrText>
        </w:r>
        <w:r>
          <w:rPr>
            <w:webHidden/>
          </w:rPr>
        </w:r>
        <w:r>
          <w:rPr>
            <w:webHidden/>
          </w:rPr>
          <w:fldChar w:fldCharType="separate"/>
        </w:r>
        <w:r>
          <w:rPr>
            <w:webHidden/>
          </w:rPr>
          <w:t>16</w:t>
        </w:r>
        <w:r>
          <w:rPr>
            <w:webHidden/>
          </w:rPr>
          <w:fldChar w:fldCharType="end"/>
        </w:r>
      </w:hyperlink>
    </w:p>
    <w:p w14:paraId="5A8AD43F" w14:textId="5D6CCF6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8" w:history="1">
        <w:r w:rsidRPr="0061784B">
          <w:rPr>
            <w:rStyle w:val="Siuktni"/>
          </w:rPr>
          <w:t>2.3.1. Use case Tổng quát</w:t>
        </w:r>
        <w:r>
          <w:rPr>
            <w:webHidden/>
          </w:rPr>
          <w:tab/>
        </w:r>
        <w:r>
          <w:rPr>
            <w:webHidden/>
          </w:rPr>
          <w:fldChar w:fldCharType="begin"/>
        </w:r>
        <w:r>
          <w:rPr>
            <w:webHidden/>
          </w:rPr>
          <w:instrText xml:space="preserve"> PAGEREF _Toc243678188 \h </w:instrText>
        </w:r>
        <w:r>
          <w:rPr>
            <w:webHidden/>
          </w:rPr>
        </w:r>
        <w:r>
          <w:rPr>
            <w:webHidden/>
          </w:rPr>
          <w:fldChar w:fldCharType="separate"/>
        </w:r>
        <w:r>
          <w:rPr>
            <w:webHidden/>
          </w:rPr>
          <w:t>16</w:t>
        </w:r>
        <w:r>
          <w:rPr>
            <w:webHidden/>
          </w:rPr>
          <w:fldChar w:fldCharType="end"/>
        </w:r>
      </w:hyperlink>
    </w:p>
    <w:p w14:paraId="1AFD5F37" w14:textId="76E85F1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9" w:history="1">
        <w:r w:rsidRPr="0061784B">
          <w:rPr>
            <w:rStyle w:val="Siuktni"/>
          </w:rPr>
          <w:t>2.3.2. Use case Quản Lý Bài Viết &amp; Nội Dung</w:t>
        </w:r>
        <w:r>
          <w:rPr>
            <w:webHidden/>
          </w:rPr>
          <w:tab/>
        </w:r>
        <w:r>
          <w:rPr>
            <w:webHidden/>
          </w:rPr>
          <w:fldChar w:fldCharType="begin"/>
        </w:r>
        <w:r>
          <w:rPr>
            <w:webHidden/>
          </w:rPr>
          <w:instrText xml:space="preserve"> PAGEREF _Toc243678189 \h </w:instrText>
        </w:r>
        <w:r>
          <w:rPr>
            <w:webHidden/>
          </w:rPr>
        </w:r>
        <w:r>
          <w:rPr>
            <w:webHidden/>
          </w:rPr>
          <w:fldChar w:fldCharType="separate"/>
        </w:r>
        <w:r>
          <w:rPr>
            <w:webHidden/>
          </w:rPr>
          <w:t>18</w:t>
        </w:r>
        <w:r>
          <w:rPr>
            <w:webHidden/>
          </w:rPr>
          <w:fldChar w:fldCharType="end"/>
        </w:r>
      </w:hyperlink>
    </w:p>
    <w:p w14:paraId="053A81CC" w14:textId="4F3E31D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0" w:history="1">
        <w:r w:rsidRPr="0061784B">
          <w:rPr>
            <w:rStyle w:val="Siuktni"/>
          </w:rPr>
          <w:t>2.3.3. Use case Trợ Lý AI Copilot</w:t>
        </w:r>
        <w:r>
          <w:rPr>
            <w:webHidden/>
          </w:rPr>
          <w:tab/>
        </w:r>
        <w:r>
          <w:rPr>
            <w:webHidden/>
          </w:rPr>
          <w:fldChar w:fldCharType="begin"/>
        </w:r>
        <w:r>
          <w:rPr>
            <w:webHidden/>
          </w:rPr>
          <w:instrText xml:space="preserve"> PAGEREF _Toc243678190 \h </w:instrText>
        </w:r>
        <w:r>
          <w:rPr>
            <w:webHidden/>
          </w:rPr>
        </w:r>
        <w:r>
          <w:rPr>
            <w:webHidden/>
          </w:rPr>
          <w:fldChar w:fldCharType="separate"/>
        </w:r>
        <w:r>
          <w:rPr>
            <w:webHidden/>
          </w:rPr>
          <w:t>20</w:t>
        </w:r>
        <w:r>
          <w:rPr>
            <w:webHidden/>
          </w:rPr>
          <w:fldChar w:fldCharType="end"/>
        </w:r>
      </w:hyperlink>
    </w:p>
    <w:p w14:paraId="30922728" w14:textId="72675A9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1" w:history="1">
        <w:r w:rsidRPr="0061784B">
          <w:rPr>
            <w:rStyle w:val="Siuktni"/>
          </w:rPr>
          <w:t>2.3.4. Use case Kiểm Duyệt &amp; Xuất Bản Đa Kênh Facebook</w:t>
        </w:r>
        <w:r>
          <w:rPr>
            <w:webHidden/>
          </w:rPr>
          <w:tab/>
        </w:r>
        <w:r>
          <w:rPr>
            <w:webHidden/>
          </w:rPr>
          <w:fldChar w:fldCharType="begin"/>
        </w:r>
        <w:r>
          <w:rPr>
            <w:webHidden/>
          </w:rPr>
          <w:instrText xml:space="preserve"> PAGEREF _Toc243678191 \h </w:instrText>
        </w:r>
        <w:r>
          <w:rPr>
            <w:webHidden/>
          </w:rPr>
        </w:r>
        <w:r>
          <w:rPr>
            <w:webHidden/>
          </w:rPr>
          <w:fldChar w:fldCharType="separate"/>
        </w:r>
        <w:r>
          <w:rPr>
            <w:webHidden/>
          </w:rPr>
          <w:t>22</w:t>
        </w:r>
        <w:r>
          <w:rPr>
            <w:webHidden/>
          </w:rPr>
          <w:fldChar w:fldCharType="end"/>
        </w:r>
      </w:hyperlink>
    </w:p>
    <w:p w14:paraId="71F4FE46" w14:textId="2759293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2" w:history="1">
        <w:r w:rsidRPr="0061784B">
          <w:rPr>
            <w:rStyle w:val="Siuktni"/>
          </w:rPr>
          <w:t>2.3.5. Use case Tra Cứu Thông Tin &amp; Tương Tác</w:t>
        </w:r>
        <w:r>
          <w:rPr>
            <w:webHidden/>
          </w:rPr>
          <w:tab/>
        </w:r>
        <w:r>
          <w:rPr>
            <w:webHidden/>
          </w:rPr>
          <w:fldChar w:fldCharType="begin"/>
        </w:r>
        <w:r>
          <w:rPr>
            <w:webHidden/>
          </w:rPr>
          <w:instrText xml:space="preserve"> PAGEREF _Toc243678192 \h </w:instrText>
        </w:r>
        <w:r>
          <w:rPr>
            <w:webHidden/>
          </w:rPr>
        </w:r>
        <w:r>
          <w:rPr>
            <w:webHidden/>
          </w:rPr>
          <w:fldChar w:fldCharType="separate"/>
        </w:r>
        <w:r>
          <w:rPr>
            <w:webHidden/>
          </w:rPr>
          <w:t>24</w:t>
        </w:r>
        <w:r>
          <w:rPr>
            <w:webHidden/>
          </w:rPr>
          <w:fldChar w:fldCharType="end"/>
        </w:r>
      </w:hyperlink>
    </w:p>
    <w:p w14:paraId="5ECBADFA" w14:textId="6F5B792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3" w:history="1">
        <w:r w:rsidRPr="0061784B">
          <w:rPr>
            <w:rStyle w:val="Siuktni"/>
          </w:rPr>
          <w:t>2.3.6. Use case Quản Trị Hệ Thống &amp; Người Dùng</w:t>
        </w:r>
        <w:r>
          <w:rPr>
            <w:webHidden/>
          </w:rPr>
          <w:tab/>
        </w:r>
        <w:r>
          <w:rPr>
            <w:webHidden/>
          </w:rPr>
          <w:fldChar w:fldCharType="begin"/>
        </w:r>
        <w:r>
          <w:rPr>
            <w:webHidden/>
          </w:rPr>
          <w:instrText xml:space="preserve"> PAGEREF _Toc243678193 \h </w:instrText>
        </w:r>
        <w:r>
          <w:rPr>
            <w:webHidden/>
          </w:rPr>
        </w:r>
        <w:r>
          <w:rPr>
            <w:webHidden/>
          </w:rPr>
          <w:fldChar w:fldCharType="separate"/>
        </w:r>
        <w:r>
          <w:rPr>
            <w:webHidden/>
          </w:rPr>
          <w:t>26</w:t>
        </w:r>
        <w:r>
          <w:rPr>
            <w:webHidden/>
          </w:rPr>
          <w:fldChar w:fldCharType="end"/>
        </w:r>
      </w:hyperlink>
    </w:p>
    <w:p w14:paraId="46DE350C" w14:textId="69BD4FF8"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94" w:history="1">
        <w:r w:rsidRPr="0061784B">
          <w:rPr>
            <w:rStyle w:val="Siuktni"/>
          </w:rPr>
          <w:t>2.4. Biểu đồ tuần tự (Sequence Diagram)</w:t>
        </w:r>
        <w:r>
          <w:rPr>
            <w:webHidden/>
          </w:rPr>
          <w:tab/>
        </w:r>
        <w:r>
          <w:rPr>
            <w:webHidden/>
          </w:rPr>
          <w:fldChar w:fldCharType="begin"/>
        </w:r>
        <w:r>
          <w:rPr>
            <w:webHidden/>
          </w:rPr>
          <w:instrText xml:space="preserve"> PAGEREF _Toc243678194 \h </w:instrText>
        </w:r>
        <w:r>
          <w:rPr>
            <w:webHidden/>
          </w:rPr>
        </w:r>
        <w:r>
          <w:rPr>
            <w:webHidden/>
          </w:rPr>
          <w:fldChar w:fldCharType="separate"/>
        </w:r>
        <w:r>
          <w:rPr>
            <w:webHidden/>
          </w:rPr>
          <w:t>27</w:t>
        </w:r>
        <w:r>
          <w:rPr>
            <w:webHidden/>
          </w:rPr>
          <w:fldChar w:fldCharType="end"/>
        </w:r>
      </w:hyperlink>
    </w:p>
    <w:p w14:paraId="55A5F668" w14:textId="27DFA5A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5" w:history="1">
        <w:r w:rsidRPr="0061784B">
          <w:rPr>
            <w:rStyle w:val="Siuktni"/>
          </w:rPr>
          <w:t>2.4.1. Sơ đồ tuần tự Đăng nhập hệ thống</w:t>
        </w:r>
        <w:r>
          <w:rPr>
            <w:webHidden/>
          </w:rPr>
          <w:tab/>
        </w:r>
        <w:r>
          <w:rPr>
            <w:webHidden/>
          </w:rPr>
          <w:fldChar w:fldCharType="begin"/>
        </w:r>
        <w:r>
          <w:rPr>
            <w:webHidden/>
          </w:rPr>
          <w:instrText xml:space="preserve"> PAGEREF _Toc243678195 \h </w:instrText>
        </w:r>
        <w:r>
          <w:rPr>
            <w:webHidden/>
          </w:rPr>
        </w:r>
        <w:r>
          <w:rPr>
            <w:webHidden/>
          </w:rPr>
          <w:fldChar w:fldCharType="separate"/>
        </w:r>
        <w:r>
          <w:rPr>
            <w:webHidden/>
          </w:rPr>
          <w:t>28</w:t>
        </w:r>
        <w:r>
          <w:rPr>
            <w:webHidden/>
          </w:rPr>
          <w:fldChar w:fldCharType="end"/>
        </w:r>
      </w:hyperlink>
    </w:p>
    <w:p w14:paraId="5AEAE6F2" w14:textId="1E301287"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6" w:history="1">
        <w:r w:rsidRPr="0061784B">
          <w:rPr>
            <w:rStyle w:val="Siuktni"/>
          </w:rPr>
          <w:t>2.4.2. Sơ đồ tuần tự Xuất bản bài viết tích hợp AI &amp; Facebook</w:t>
        </w:r>
        <w:r>
          <w:rPr>
            <w:webHidden/>
          </w:rPr>
          <w:tab/>
        </w:r>
        <w:r>
          <w:rPr>
            <w:webHidden/>
          </w:rPr>
          <w:fldChar w:fldCharType="begin"/>
        </w:r>
        <w:r>
          <w:rPr>
            <w:webHidden/>
          </w:rPr>
          <w:instrText xml:space="preserve"> PAGEREF _Toc243678196 \h </w:instrText>
        </w:r>
        <w:r>
          <w:rPr>
            <w:webHidden/>
          </w:rPr>
        </w:r>
        <w:r>
          <w:rPr>
            <w:webHidden/>
          </w:rPr>
          <w:fldChar w:fldCharType="separate"/>
        </w:r>
        <w:r>
          <w:rPr>
            <w:webHidden/>
          </w:rPr>
          <w:t>29</w:t>
        </w:r>
        <w:r>
          <w:rPr>
            <w:webHidden/>
          </w:rPr>
          <w:fldChar w:fldCharType="end"/>
        </w:r>
      </w:hyperlink>
    </w:p>
    <w:p w14:paraId="00AAB2BA" w14:textId="7D6CBEB2"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7" w:history="1">
        <w:r w:rsidRPr="0061784B">
          <w:rPr>
            <w:rStyle w:val="Siuktni"/>
          </w:rPr>
          <w:t>2.4.3. Sơ đồ tuần tự Nộp báo cáo &amp; Xếp hạng thi đua các Tổ công đoàn</w:t>
        </w:r>
        <w:r>
          <w:rPr>
            <w:webHidden/>
          </w:rPr>
          <w:tab/>
        </w:r>
        <w:r>
          <w:rPr>
            <w:webHidden/>
          </w:rPr>
          <w:fldChar w:fldCharType="begin"/>
        </w:r>
        <w:r>
          <w:rPr>
            <w:webHidden/>
          </w:rPr>
          <w:instrText xml:space="preserve"> PAGEREF _Toc243678197 \h </w:instrText>
        </w:r>
        <w:r>
          <w:rPr>
            <w:webHidden/>
          </w:rPr>
        </w:r>
        <w:r>
          <w:rPr>
            <w:webHidden/>
          </w:rPr>
          <w:fldChar w:fldCharType="separate"/>
        </w:r>
        <w:r>
          <w:rPr>
            <w:webHidden/>
          </w:rPr>
          <w:t>30</w:t>
        </w:r>
        <w:r>
          <w:rPr>
            <w:webHidden/>
          </w:rPr>
          <w:fldChar w:fldCharType="end"/>
        </w:r>
      </w:hyperlink>
    </w:p>
    <w:p w14:paraId="2F9730C2" w14:textId="5D544806"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8" w:history="1">
        <w:r w:rsidRPr="0061784B">
          <w:rPr>
            <w:rStyle w:val="Siuktni"/>
          </w:rPr>
          <w:t>2.4.4. Sơ đồ tuần tự Nộp đơn &amp; Phê duyệt trợ cấp khó khăn đoàn viên</w:t>
        </w:r>
        <w:r>
          <w:rPr>
            <w:webHidden/>
          </w:rPr>
          <w:tab/>
        </w:r>
        <w:r>
          <w:rPr>
            <w:webHidden/>
          </w:rPr>
          <w:fldChar w:fldCharType="begin"/>
        </w:r>
        <w:r>
          <w:rPr>
            <w:webHidden/>
          </w:rPr>
          <w:instrText xml:space="preserve"> PAGEREF _Toc243678198 \h </w:instrText>
        </w:r>
        <w:r>
          <w:rPr>
            <w:webHidden/>
          </w:rPr>
        </w:r>
        <w:r>
          <w:rPr>
            <w:webHidden/>
          </w:rPr>
          <w:fldChar w:fldCharType="separate"/>
        </w:r>
        <w:r>
          <w:rPr>
            <w:webHidden/>
          </w:rPr>
          <w:t>31</w:t>
        </w:r>
        <w:r>
          <w:rPr>
            <w:webHidden/>
          </w:rPr>
          <w:fldChar w:fldCharType="end"/>
        </w:r>
      </w:hyperlink>
    </w:p>
    <w:p w14:paraId="56365C3E" w14:textId="31AFFBB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99" w:history="1">
        <w:r w:rsidRPr="0061784B">
          <w:rPr>
            <w:rStyle w:val="Siuktni"/>
          </w:rPr>
          <w:t>2.5. Biểu đồ hoạt động (Activity Diagram)</w:t>
        </w:r>
        <w:r>
          <w:rPr>
            <w:webHidden/>
          </w:rPr>
          <w:tab/>
        </w:r>
        <w:r>
          <w:rPr>
            <w:webHidden/>
          </w:rPr>
          <w:fldChar w:fldCharType="begin"/>
        </w:r>
        <w:r>
          <w:rPr>
            <w:webHidden/>
          </w:rPr>
          <w:instrText xml:space="preserve"> PAGEREF _Toc243678199 \h </w:instrText>
        </w:r>
        <w:r>
          <w:rPr>
            <w:webHidden/>
          </w:rPr>
        </w:r>
        <w:r>
          <w:rPr>
            <w:webHidden/>
          </w:rPr>
          <w:fldChar w:fldCharType="separate"/>
        </w:r>
        <w:r>
          <w:rPr>
            <w:webHidden/>
          </w:rPr>
          <w:t>31</w:t>
        </w:r>
        <w:r>
          <w:rPr>
            <w:webHidden/>
          </w:rPr>
          <w:fldChar w:fldCharType="end"/>
        </w:r>
      </w:hyperlink>
    </w:p>
    <w:p w14:paraId="7E7D8CBA" w14:textId="7E4A583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0" w:history="1">
        <w:r w:rsidRPr="0061784B">
          <w:rPr>
            <w:rStyle w:val="Siuktni"/>
          </w:rPr>
          <w:t>2.5.1. Sơ đồ hoạt động Quy trình Đăng nhập và Phân quyền người dùng (RBAC)</w:t>
        </w:r>
        <w:r>
          <w:rPr>
            <w:webHidden/>
          </w:rPr>
          <w:tab/>
        </w:r>
        <w:r>
          <w:rPr>
            <w:webHidden/>
          </w:rPr>
          <w:fldChar w:fldCharType="begin"/>
        </w:r>
        <w:r>
          <w:rPr>
            <w:webHidden/>
          </w:rPr>
          <w:instrText xml:space="preserve"> PAGEREF _Toc243678200 \h </w:instrText>
        </w:r>
        <w:r>
          <w:rPr>
            <w:webHidden/>
          </w:rPr>
        </w:r>
        <w:r>
          <w:rPr>
            <w:webHidden/>
          </w:rPr>
          <w:fldChar w:fldCharType="separate"/>
        </w:r>
        <w:r>
          <w:rPr>
            <w:webHidden/>
          </w:rPr>
          <w:t>32</w:t>
        </w:r>
        <w:r>
          <w:rPr>
            <w:webHidden/>
          </w:rPr>
          <w:fldChar w:fldCharType="end"/>
        </w:r>
      </w:hyperlink>
    </w:p>
    <w:p w14:paraId="318CA7C5" w14:textId="7B70FC5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1" w:history="1">
        <w:r w:rsidRPr="0061784B">
          <w:rPr>
            <w:rStyle w:val="Siuktni"/>
          </w:rPr>
          <w:t>2.5.2. Sơ đồ hoạt động Quy trình Soạn thảo, Trợ lý AI hỗ trợ và Xuất bản đa kênh</w:t>
        </w:r>
        <w:r>
          <w:rPr>
            <w:webHidden/>
          </w:rPr>
          <w:tab/>
        </w:r>
        <w:r>
          <w:rPr>
            <w:webHidden/>
          </w:rPr>
          <w:fldChar w:fldCharType="begin"/>
        </w:r>
        <w:r>
          <w:rPr>
            <w:webHidden/>
          </w:rPr>
          <w:instrText xml:space="preserve"> PAGEREF _Toc243678201 \h </w:instrText>
        </w:r>
        <w:r>
          <w:rPr>
            <w:webHidden/>
          </w:rPr>
        </w:r>
        <w:r>
          <w:rPr>
            <w:webHidden/>
          </w:rPr>
          <w:fldChar w:fldCharType="separate"/>
        </w:r>
        <w:r>
          <w:rPr>
            <w:webHidden/>
          </w:rPr>
          <w:t>33</w:t>
        </w:r>
        <w:r>
          <w:rPr>
            <w:webHidden/>
          </w:rPr>
          <w:fldChar w:fldCharType="end"/>
        </w:r>
      </w:hyperlink>
    </w:p>
    <w:p w14:paraId="7C0CEF21" w14:textId="5716190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2" w:history="1">
        <w:r w:rsidRPr="0061784B">
          <w:rPr>
            <w:rStyle w:val="Siuktni"/>
          </w:rPr>
          <w:t>2.5.3. Sơ đồ hoạt động Quy trình Báo cáo hoạt động và Đánh giá thi đua các Tổ công đoàn</w:t>
        </w:r>
        <w:r>
          <w:rPr>
            <w:webHidden/>
          </w:rPr>
          <w:tab/>
        </w:r>
        <w:r>
          <w:rPr>
            <w:webHidden/>
          </w:rPr>
          <w:fldChar w:fldCharType="begin"/>
        </w:r>
        <w:r>
          <w:rPr>
            <w:webHidden/>
          </w:rPr>
          <w:instrText xml:space="preserve"> PAGEREF _Toc243678202 \h </w:instrText>
        </w:r>
        <w:r>
          <w:rPr>
            <w:webHidden/>
          </w:rPr>
        </w:r>
        <w:r>
          <w:rPr>
            <w:webHidden/>
          </w:rPr>
          <w:fldChar w:fldCharType="separate"/>
        </w:r>
        <w:r>
          <w:rPr>
            <w:webHidden/>
          </w:rPr>
          <w:t>34</w:t>
        </w:r>
        <w:r>
          <w:rPr>
            <w:webHidden/>
          </w:rPr>
          <w:fldChar w:fldCharType="end"/>
        </w:r>
      </w:hyperlink>
    </w:p>
    <w:p w14:paraId="173EB888" w14:textId="7EEE858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3" w:history="1">
        <w:r w:rsidRPr="0061784B">
          <w:rPr>
            <w:rStyle w:val="Siuktni"/>
          </w:rPr>
          <w:t>2.5.4. Sơ đồ hoạt động Quy trình Nộp đơn và Xét duyệt trợ cấp khó khăn đoàn viên</w:t>
        </w:r>
        <w:r>
          <w:rPr>
            <w:webHidden/>
          </w:rPr>
          <w:tab/>
        </w:r>
        <w:r>
          <w:rPr>
            <w:webHidden/>
          </w:rPr>
          <w:fldChar w:fldCharType="begin"/>
        </w:r>
        <w:r>
          <w:rPr>
            <w:webHidden/>
          </w:rPr>
          <w:instrText xml:space="preserve"> PAGEREF _Toc243678203 \h </w:instrText>
        </w:r>
        <w:r>
          <w:rPr>
            <w:webHidden/>
          </w:rPr>
        </w:r>
        <w:r>
          <w:rPr>
            <w:webHidden/>
          </w:rPr>
          <w:fldChar w:fldCharType="separate"/>
        </w:r>
        <w:r>
          <w:rPr>
            <w:webHidden/>
          </w:rPr>
          <w:t>35</w:t>
        </w:r>
        <w:r>
          <w:rPr>
            <w:webHidden/>
          </w:rPr>
          <w:fldChar w:fldCharType="end"/>
        </w:r>
      </w:hyperlink>
    </w:p>
    <w:p w14:paraId="5C39F07A" w14:textId="03A9F3BB"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04" w:history="1">
        <w:r w:rsidRPr="0061784B">
          <w:rPr>
            <w:rStyle w:val="Siuktni"/>
          </w:rPr>
          <w:t>2.6. Biểu đồ lớp (Class Diagram)</w:t>
        </w:r>
        <w:r>
          <w:rPr>
            <w:webHidden/>
          </w:rPr>
          <w:tab/>
        </w:r>
        <w:r>
          <w:rPr>
            <w:webHidden/>
          </w:rPr>
          <w:fldChar w:fldCharType="begin"/>
        </w:r>
        <w:r>
          <w:rPr>
            <w:webHidden/>
          </w:rPr>
          <w:instrText xml:space="preserve"> PAGEREF _Toc243678204 \h </w:instrText>
        </w:r>
        <w:r>
          <w:rPr>
            <w:webHidden/>
          </w:rPr>
        </w:r>
        <w:r>
          <w:rPr>
            <w:webHidden/>
          </w:rPr>
          <w:fldChar w:fldCharType="separate"/>
        </w:r>
        <w:r>
          <w:rPr>
            <w:webHidden/>
          </w:rPr>
          <w:t>36</w:t>
        </w:r>
        <w:r>
          <w:rPr>
            <w:webHidden/>
          </w:rPr>
          <w:fldChar w:fldCharType="end"/>
        </w:r>
      </w:hyperlink>
    </w:p>
    <w:p w14:paraId="35CB6591" w14:textId="2A5FABE1"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5" w:history="1">
        <w:r w:rsidRPr="0061784B">
          <w:rPr>
            <w:rStyle w:val="Siuktni"/>
          </w:rPr>
          <w:t>2.6.1. Sơ đồ lớp Quản lý Người dùng &amp; Phân quyền</w:t>
        </w:r>
        <w:r>
          <w:rPr>
            <w:webHidden/>
          </w:rPr>
          <w:tab/>
        </w:r>
        <w:r>
          <w:rPr>
            <w:webHidden/>
          </w:rPr>
          <w:fldChar w:fldCharType="begin"/>
        </w:r>
        <w:r>
          <w:rPr>
            <w:webHidden/>
          </w:rPr>
          <w:instrText xml:space="preserve"> PAGEREF _Toc243678205 \h </w:instrText>
        </w:r>
        <w:r>
          <w:rPr>
            <w:webHidden/>
          </w:rPr>
        </w:r>
        <w:r>
          <w:rPr>
            <w:webHidden/>
          </w:rPr>
          <w:fldChar w:fldCharType="separate"/>
        </w:r>
        <w:r>
          <w:rPr>
            <w:webHidden/>
          </w:rPr>
          <w:t>36</w:t>
        </w:r>
        <w:r>
          <w:rPr>
            <w:webHidden/>
          </w:rPr>
          <w:fldChar w:fldCharType="end"/>
        </w:r>
      </w:hyperlink>
    </w:p>
    <w:p w14:paraId="57043F12" w14:textId="5C5AF8B1"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6" w:history="1">
        <w:r w:rsidRPr="0061784B">
          <w:rPr>
            <w:rStyle w:val="Siuktni"/>
          </w:rPr>
          <w:t>2.6.2. Sơ đồ lớp Quản lý Bài viết &amp; Xuất bản Đa kênh</w:t>
        </w:r>
        <w:r>
          <w:rPr>
            <w:webHidden/>
          </w:rPr>
          <w:tab/>
        </w:r>
        <w:r>
          <w:rPr>
            <w:webHidden/>
          </w:rPr>
          <w:fldChar w:fldCharType="begin"/>
        </w:r>
        <w:r>
          <w:rPr>
            <w:webHidden/>
          </w:rPr>
          <w:instrText xml:space="preserve"> PAGEREF _Toc243678206 \h </w:instrText>
        </w:r>
        <w:r>
          <w:rPr>
            <w:webHidden/>
          </w:rPr>
        </w:r>
        <w:r>
          <w:rPr>
            <w:webHidden/>
          </w:rPr>
          <w:fldChar w:fldCharType="separate"/>
        </w:r>
        <w:r>
          <w:rPr>
            <w:webHidden/>
          </w:rPr>
          <w:t>38</w:t>
        </w:r>
        <w:r>
          <w:rPr>
            <w:webHidden/>
          </w:rPr>
          <w:fldChar w:fldCharType="end"/>
        </w:r>
      </w:hyperlink>
    </w:p>
    <w:p w14:paraId="58F475BF" w14:textId="069D5DD0"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7" w:history="1">
        <w:r w:rsidRPr="0061784B">
          <w:rPr>
            <w:rStyle w:val="Siuktni"/>
          </w:rPr>
          <w:t>2.6.3. Sơ đồ lớp Nộp Báo cáo &amp; Đánh giá Thi đua Tổ Công đoàn</w:t>
        </w:r>
        <w:r>
          <w:rPr>
            <w:webHidden/>
          </w:rPr>
          <w:tab/>
        </w:r>
        <w:r>
          <w:rPr>
            <w:webHidden/>
          </w:rPr>
          <w:fldChar w:fldCharType="begin"/>
        </w:r>
        <w:r>
          <w:rPr>
            <w:webHidden/>
          </w:rPr>
          <w:instrText xml:space="preserve"> PAGEREF _Toc243678207 \h </w:instrText>
        </w:r>
        <w:r>
          <w:rPr>
            <w:webHidden/>
          </w:rPr>
        </w:r>
        <w:r>
          <w:rPr>
            <w:webHidden/>
          </w:rPr>
          <w:fldChar w:fldCharType="separate"/>
        </w:r>
        <w:r>
          <w:rPr>
            <w:webHidden/>
          </w:rPr>
          <w:t>39</w:t>
        </w:r>
        <w:r>
          <w:rPr>
            <w:webHidden/>
          </w:rPr>
          <w:fldChar w:fldCharType="end"/>
        </w:r>
      </w:hyperlink>
    </w:p>
    <w:p w14:paraId="355602EB" w14:textId="3ED3BED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8" w:history="1">
        <w:r w:rsidRPr="0061784B">
          <w:rPr>
            <w:rStyle w:val="Siuktni"/>
          </w:rPr>
          <w:t>2.6.4. Sơ đồ lớp Chăm lo Phúc lợi &amp; Xét duyệt Đơn Trợ cấp Khó khăn</w:t>
        </w:r>
        <w:r>
          <w:rPr>
            <w:webHidden/>
          </w:rPr>
          <w:tab/>
        </w:r>
        <w:r>
          <w:rPr>
            <w:webHidden/>
          </w:rPr>
          <w:fldChar w:fldCharType="begin"/>
        </w:r>
        <w:r>
          <w:rPr>
            <w:webHidden/>
          </w:rPr>
          <w:instrText xml:space="preserve"> PAGEREF _Toc243678208 \h </w:instrText>
        </w:r>
        <w:r>
          <w:rPr>
            <w:webHidden/>
          </w:rPr>
        </w:r>
        <w:r>
          <w:rPr>
            <w:webHidden/>
          </w:rPr>
          <w:fldChar w:fldCharType="separate"/>
        </w:r>
        <w:r>
          <w:rPr>
            <w:webHidden/>
          </w:rPr>
          <w:t>40</w:t>
        </w:r>
        <w:r>
          <w:rPr>
            <w:webHidden/>
          </w:rPr>
          <w:fldChar w:fldCharType="end"/>
        </w:r>
      </w:hyperlink>
    </w:p>
    <w:p w14:paraId="3FBAC5BE" w14:textId="3A98DB14" w:rsidR="00747CCB" w:rsidRDefault="00747CCB">
      <w:pPr>
        <w:pStyle w:val="Mucluc1"/>
        <w:rPr>
          <w:rFonts w:asciiTheme="minorHAnsi" w:hAnsiTheme="minorHAnsi"/>
          <w:b w:val="0"/>
          <w:color w:val="auto"/>
          <w:kern w:val="2"/>
          <w:sz w:val="24"/>
          <w:szCs w:val="24"/>
          <w:lang w:val="en-US"/>
          <w14:ligatures w14:val="standardContextual"/>
        </w:rPr>
      </w:pPr>
      <w:hyperlink w:anchor="_Toc243678209" w:history="1">
        <w:r w:rsidRPr="0061784B">
          <w:rPr>
            <w:rStyle w:val="Siuktni"/>
          </w:rPr>
          <w:t>CHƯƠNG 3: CƠ SỞ DỮ LIỆU</w:t>
        </w:r>
        <w:r>
          <w:rPr>
            <w:webHidden/>
          </w:rPr>
          <w:tab/>
        </w:r>
        <w:r>
          <w:rPr>
            <w:webHidden/>
          </w:rPr>
          <w:fldChar w:fldCharType="begin"/>
        </w:r>
        <w:r>
          <w:rPr>
            <w:webHidden/>
          </w:rPr>
          <w:instrText xml:space="preserve"> PAGEREF _Toc243678209 \h </w:instrText>
        </w:r>
        <w:r>
          <w:rPr>
            <w:webHidden/>
          </w:rPr>
        </w:r>
        <w:r>
          <w:rPr>
            <w:webHidden/>
          </w:rPr>
          <w:fldChar w:fldCharType="separate"/>
        </w:r>
        <w:r>
          <w:rPr>
            <w:webHidden/>
          </w:rPr>
          <w:t>42</w:t>
        </w:r>
        <w:r>
          <w:rPr>
            <w:webHidden/>
          </w:rPr>
          <w:fldChar w:fldCharType="end"/>
        </w:r>
      </w:hyperlink>
    </w:p>
    <w:p w14:paraId="7B40D1BA" w14:textId="0851A14A"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0" w:history="1">
        <w:r w:rsidRPr="0061784B">
          <w:rPr>
            <w:rStyle w:val="Siuktni"/>
          </w:rPr>
          <w:t>3.1. Sơ đồ quan hệ trong cơ sở dữ liệu</w:t>
        </w:r>
        <w:r>
          <w:rPr>
            <w:webHidden/>
          </w:rPr>
          <w:tab/>
        </w:r>
        <w:r>
          <w:rPr>
            <w:webHidden/>
          </w:rPr>
          <w:fldChar w:fldCharType="begin"/>
        </w:r>
        <w:r>
          <w:rPr>
            <w:webHidden/>
          </w:rPr>
          <w:instrText xml:space="preserve"> PAGEREF _Toc243678210 \h </w:instrText>
        </w:r>
        <w:r>
          <w:rPr>
            <w:webHidden/>
          </w:rPr>
        </w:r>
        <w:r>
          <w:rPr>
            <w:webHidden/>
          </w:rPr>
          <w:fldChar w:fldCharType="separate"/>
        </w:r>
        <w:r>
          <w:rPr>
            <w:webHidden/>
          </w:rPr>
          <w:t>42</w:t>
        </w:r>
        <w:r>
          <w:rPr>
            <w:webHidden/>
          </w:rPr>
          <w:fldChar w:fldCharType="end"/>
        </w:r>
      </w:hyperlink>
    </w:p>
    <w:p w14:paraId="00BAC642" w14:textId="662B0088"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1" w:history="1">
        <w:r w:rsidRPr="0061784B">
          <w:rPr>
            <w:rStyle w:val="Siuktni"/>
          </w:rPr>
          <w:t>3.2. Mô tả bảng</w:t>
        </w:r>
        <w:r>
          <w:rPr>
            <w:webHidden/>
          </w:rPr>
          <w:tab/>
        </w:r>
        <w:r>
          <w:rPr>
            <w:webHidden/>
          </w:rPr>
          <w:fldChar w:fldCharType="begin"/>
        </w:r>
        <w:r>
          <w:rPr>
            <w:webHidden/>
          </w:rPr>
          <w:instrText xml:space="preserve"> PAGEREF _Toc243678211 \h </w:instrText>
        </w:r>
        <w:r>
          <w:rPr>
            <w:webHidden/>
          </w:rPr>
        </w:r>
        <w:r>
          <w:rPr>
            <w:webHidden/>
          </w:rPr>
          <w:fldChar w:fldCharType="separate"/>
        </w:r>
        <w:r>
          <w:rPr>
            <w:webHidden/>
          </w:rPr>
          <w:t>42</w:t>
        </w:r>
        <w:r>
          <w:rPr>
            <w:webHidden/>
          </w:rPr>
          <w:fldChar w:fldCharType="end"/>
        </w:r>
      </w:hyperlink>
    </w:p>
    <w:p w14:paraId="185484DB" w14:textId="5DCCF91D" w:rsidR="00747CCB" w:rsidRDefault="00747CCB">
      <w:pPr>
        <w:pStyle w:val="Mucluc1"/>
        <w:rPr>
          <w:rFonts w:asciiTheme="minorHAnsi" w:hAnsiTheme="minorHAnsi"/>
          <w:b w:val="0"/>
          <w:color w:val="auto"/>
          <w:kern w:val="2"/>
          <w:sz w:val="24"/>
          <w:szCs w:val="24"/>
          <w:lang w:val="en-US"/>
          <w14:ligatures w14:val="standardContextual"/>
        </w:rPr>
      </w:pPr>
      <w:hyperlink w:anchor="_Toc243678212" w:history="1">
        <w:r w:rsidRPr="0061784B">
          <w:rPr>
            <w:rStyle w:val="Siuktni"/>
          </w:rPr>
          <w:t>CHƯƠNG 4: CÀI ĐẶT, THỰC NGHIỆM VÀ DEMO KẾT QUẢ HỆ THỐNG</w:t>
        </w:r>
        <w:r>
          <w:rPr>
            <w:webHidden/>
          </w:rPr>
          <w:tab/>
        </w:r>
        <w:r>
          <w:rPr>
            <w:webHidden/>
          </w:rPr>
          <w:fldChar w:fldCharType="begin"/>
        </w:r>
        <w:r>
          <w:rPr>
            <w:webHidden/>
          </w:rPr>
          <w:instrText xml:space="preserve"> PAGEREF _Toc243678212 \h </w:instrText>
        </w:r>
        <w:r>
          <w:rPr>
            <w:webHidden/>
          </w:rPr>
        </w:r>
        <w:r>
          <w:rPr>
            <w:webHidden/>
          </w:rPr>
          <w:fldChar w:fldCharType="separate"/>
        </w:r>
        <w:r>
          <w:rPr>
            <w:webHidden/>
          </w:rPr>
          <w:t>55</w:t>
        </w:r>
        <w:r>
          <w:rPr>
            <w:webHidden/>
          </w:rPr>
          <w:fldChar w:fldCharType="end"/>
        </w:r>
      </w:hyperlink>
    </w:p>
    <w:p w14:paraId="7D7985D8" w14:textId="427BD227"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3" w:history="1">
        <w:r w:rsidRPr="0061784B">
          <w:rPr>
            <w:rStyle w:val="Siuktni"/>
          </w:rPr>
          <w:t>4.1. Demo Chức năng Cổng Thông Tin Công Chúng &amp; Đoàn Viên (Public Portal)</w:t>
        </w:r>
        <w:r>
          <w:rPr>
            <w:webHidden/>
          </w:rPr>
          <w:tab/>
        </w:r>
        <w:r>
          <w:rPr>
            <w:webHidden/>
          </w:rPr>
          <w:fldChar w:fldCharType="begin"/>
        </w:r>
        <w:r>
          <w:rPr>
            <w:webHidden/>
          </w:rPr>
          <w:instrText xml:space="preserve"> PAGEREF _Toc243678213 \h </w:instrText>
        </w:r>
        <w:r>
          <w:rPr>
            <w:webHidden/>
          </w:rPr>
        </w:r>
        <w:r>
          <w:rPr>
            <w:webHidden/>
          </w:rPr>
          <w:fldChar w:fldCharType="separate"/>
        </w:r>
        <w:r>
          <w:rPr>
            <w:webHidden/>
          </w:rPr>
          <w:t>55</w:t>
        </w:r>
        <w:r>
          <w:rPr>
            <w:webHidden/>
          </w:rPr>
          <w:fldChar w:fldCharType="end"/>
        </w:r>
      </w:hyperlink>
    </w:p>
    <w:p w14:paraId="3A10B554" w14:textId="042677A6"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4" w:history="1">
        <w:r w:rsidRPr="0061784B">
          <w:rPr>
            <w:rStyle w:val="Siuktni"/>
          </w:rPr>
          <w:t>4.1.1. Trang chủ Cổng thông tin Công đoàn TDMU</w:t>
        </w:r>
        <w:r>
          <w:rPr>
            <w:webHidden/>
          </w:rPr>
          <w:tab/>
        </w:r>
        <w:r>
          <w:rPr>
            <w:webHidden/>
          </w:rPr>
          <w:fldChar w:fldCharType="begin"/>
        </w:r>
        <w:r>
          <w:rPr>
            <w:webHidden/>
          </w:rPr>
          <w:instrText xml:space="preserve"> PAGEREF _Toc243678214 \h </w:instrText>
        </w:r>
        <w:r>
          <w:rPr>
            <w:webHidden/>
          </w:rPr>
        </w:r>
        <w:r>
          <w:rPr>
            <w:webHidden/>
          </w:rPr>
          <w:fldChar w:fldCharType="separate"/>
        </w:r>
        <w:r>
          <w:rPr>
            <w:webHidden/>
          </w:rPr>
          <w:t>55</w:t>
        </w:r>
        <w:r>
          <w:rPr>
            <w:webHidden/>
          </w:rPr>
          <w:fldChar w:fldCharType="end"/>
        </w:r>
      </w:hyperlink>
    </w:p>
    <w:p w14:paraId="2E093182" w14:textId="7F102509"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5" w:history="1">
        <w:r w:rsidRPr="0061784B">
          <w:rPr>
            <w:rStyle w:val="Siuktni"/>
          </w:rPr>
          <w:t>4.1.2. Phân hệ Tin tức &amp; Sự kiện phong trào</w:t>
        </w:r>
        <w:r>
          <w:rPr>
            <w:webHidden/>
          </w:rPr>
          <w:tab/>
        </w:r>
        <w:r>
          <w:rPr>
            <w:webHidden/>
          </w:rPr>
          <w:fldChar w:fldCharType="begin"/>
        </w:r>
        <w:r>
          <w:rPr>
            <w:webHidden/>
          </w:rPr>
          <w:instrText xml:space="preserve"> PAGEREF _Toc243678215 \h </w:instrText>
        </w:r>
        <w:r>
          <w:rPr>
            <w:webHidden/>
          </w:rPr>
        </w:r>
        <w:r>
          <w:rPr>
            <w:webHidden/>
          </w:rPr>
          <w:fldChar w:fldCharType="separate"/>
        </w:r>
        <w:r>
          <w:rPr>
            <w:webHidden/>
          </w:rPr>
          <w:t>55</w:t>
        </w:r>
        <w:r>
          <w:rPr>
            <w:webHidden/>
          </w:rPr>
          <w:fldChar w:fldCharType="end"/>
        </w:r>
      </w:hyperlink>
    </w:p>
    <w:p w14:paraId="31BD0179" w14:textId="5C63A04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6" w:history="1">
        <w:r w:rsidRPr="0061784B">
          <w:rPr>
            <w:rStyle w:val="Siuktni"/>
          </w:rPr>
          <w:t>4.1.3. Trang Chi tiết bài viết &amp; Tương tác độc giả</w:t>
        </w:r>
        <w:r>
          <w:rPr>
            <w:webHidden/>
          </w:rPr>
          <w:tab/>
        </w:r>
        <w:r>
          <w:rPr>
            <w:webHidden/>
          </w:rPr>
          <w:fldChar w:fldCharType="begin"/>
        </w:r>
        <w:r>
          <w:rPr>
            <w:webHidden/>
          </w:rPr>
          <w:instrText xml:space="preserve"> PAGEREF _Toc243678216 \h </w:instrText>
        </w:r>
        <w:r>
          <w:rPr>
            <w:webHidden/>
          </w:rPr>
        </w:r>
        <w:r>
          <w:rPr>
            <w:webHidden/>
          </w:rPr>
          <w:fldChar w:fldCharType="separate"/>
        </w:r>
        <w:r>
          <w:rPr>
            <w:webHidden/>
          </w:rPr>
          <w:t>56</w:t>
        </w:r>
        <w:r>
          <w:rPr>
            <w:webHidden/>
          </w:rPr>
          <w:fldChar w:fldCharType="end"/>
        </w:r>
      </w:hyperlink>
    </w:p>
    <w:p w14:paraId="3AEE501B" w14:textId="7957696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7" w:history="1">
        <w:r w:rsidRPr="0061784B">
          <w:rPr>
            <w:rStyle w:val="Siuktni"/>
          </w:rPr>
          <w:t>4.1.4. Kho Văn bản pháp quy &amp; Kho Biểu mẫu điện tử</w:t>
        </w:r>
        <w:r>
          <w:rPr>
            <w:webHidden/>
          </w:rPr>
          <w:tab/>
        </w:r>
        <w:r>
          <w:rPr>
            <w:webHidden/>
          </w:rPr>
          <w:fldChar w:fldCharType="begin"/>
        </w:r>
        <w:r>
          <w:rPr>
            <w:webHidden/>
          </w:rPr>
          <w:instrText xml:space="preserve"> PAGEREF _Toc243678217 \h </w:instrText>
        </w:r>
        <w:r>
          <w:rPr>
            <w:webHidden/>
          </w:rPr>
        </w:r>
        <w:r>
          <w:rPr>
            <w:webHidden/>
          </w:rPr>
          <w:fldChar w:fldCharType="separate"/>
        </w:r>
        <w:r>
          <w:rPr>
            <w:webHidden/>
          </w:rPr>
          <w:t>56</w:t>
        </w:r>
        <w:r>
          <w:rPr>
            <w:webHidden/>
          </w:rPr>
          <w:fldChar w:fldCharType="end"/>
        </w:r>
      </w:hyperlink>
    </w:p>
    <w:p w14:paraId="6383EAC8" w14:textId="6627428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8" w:history="1">
        <w:r w:rsidRPr="0061784B">
          <w:rPr>
            <w:rStyle w:val="Siuktni"/>
          </w:rPr>
          <w:t>4.1.5. Phân hệ Chính sách Chăm lo &amp; Đơn Đề Nghị Trợ Cấp Khó Khăn</w:t>
        </w:r>
        <w:r>
          <w:rPr>
            <w:webHidden/>
          </w:rPr>
          <w:tab/>
        </w:r>
        <w:r>
          <w:rPr>
            <w:webHidden/>
          </w:rPr>
          <w:fldChar w:fldCharType="begin"/>
        </w:r>
        <w:r>
          <w:rPr>
            <w:webHidden/>
          </w:rPr>
          <w:instrText xml:space="preserve"> PAGEREF _Toc243678218 \h </w:instrText>
        </w:r>
        <w:r>
          <w:rPr>
            <w:webHidden/>
          </w:rPr>
        </w:r>
        <w:r>
          <w:rPr>
            <w:webHidden/>
          </w:rPr>
          <w:fldChar w:fldCharType="separate"/>
        </w:r>
        <w:r>
          <w:rPr>
            <w:webHidden/>
          </w:rPr>
          <w:t>57</w:t>
        </w:r>
        <w:r>
          <w:rPr>
            <w:webHidden/>
          </w:rPr>
          <w:fldChar w:fldCharType="end"/>
        </w:r>
      </w:hyperlink>
    </w:p>
    <w:p w14:paraId="56D2E5BA" w14:textId="55464EBC"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9" w:history="1">
        <w:r w:rsidRPr="0061784B">
          <w:rPr>
            <w:rStyle w:val="Siuktni"/>
          </w:rPr>
          <w:t>4.2. Demo Chức năng Phân hệ Quản Trị Hệ Thống (Admin CMS &amp; AI Studio)</w:t>
        </w:r>
        <w:r>
          <w:rPr>
            <w:webHidden/>
          </w:rPr>
          <w:tab/>
        </w:r>
        <w:r>
          <w:rPr>
            <w:webHidden/>
          </w:rPr>
          <w:fldChar w:fldCharType="begin"/>
        </w:r>
        <w:r>
          <w:rPr>
            <w:webHidden/>
          </w:rPr>
          <w:instrText xml:space="preserve"> PAGEREF _Toc243678219 \h </w:instrText>
        </w:r>
        <w:r>
          <w:rPr>
            <w:webHidden/>
          </w:rPr>
        </w:r>
        <w:r>
          <w:rPr>
            <w:webHidden/>
          </w:rPr>
          <w:fldChar w:fldCharType="separate"/>
        </w:r>
        <w:r>
          <w:rPr>
            <w:webHidden/>
          </w:rPr>
          <w:t>58</w:t>
        </w:r>
        <w:r>
          <w:rPr>
            <w:webHidden/>
          </w:rPr>
          <w:fldChar w:fldCharType="end"/>
        </w:r>
      </w:hyperlink>
    </w:p>
    <w:p w14:paraId="73C40010" w14:textId="21A2EE7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0" w:history="1">
        <w:r w:rsidRPr="0061784B">
          <w:rPr>
            <w:rStyle w:val="Siuktni"/>
          </w:rPr>
          <w:t>4.2.1. Bảng Điều Hành Tổng Quan (Admin Dashboard)</w:t>
        </w:r>
        <w:r>
          <w:rPr>
            <w:webHidden/>
          </w:rPr>
          <w:tab/>
        </w:r>
        <w:r>
          <w:rPr>
            <w:webHidden/>
          </w:rPr>
          <w:fldChar w:fldCharType="begin"/>
        </w:r>
        <w:r>
          <w:rPr>
            <w:webHidden/>
          </w:rPr>
          <w:instrText xml:space="preserve"> PAGEREF _Toc243678220 \h </w:instrText>
        </w:r>
        <w:r>
          <w:rPr>
            <w:webHidden/>
          </w:rPr>
        </w:r>
        <w:r>
          <w:rPr>
            <w:webHidden/>
          </w:rPr>
          <w:fldChar w:fldCharType="separate"/>
        </w:r>
        <w:r>
          <w:rPr>
            <w:webHidden/>
          </w:rPr>
          <w:t>58</w:t>
        </w:r>
        <w:r>
          <w:rPr>
            <w:webHidden/>
          </w:rPr>
          <w:fldChar w:fldCharType="end"/>
        </w:r>
      </w:hyperlink>
    </w:p>
    <w:p w14:paraId="41434A71" w14:textId="5839984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1" w:history="1">
        <w:r w:rsidRPr="0061784B">
          <w:rPr>
            <w:rStyle w:val="Siuktni"/>
          </w:rPr>
          <w:t>4.2.2. Quản Lý Tin Tức &amp; Hàng Đợi Kiểm Duyệt Bài Viết</w:t>
        </w:r>
        <w:r>
          <w:rPr>
            <w:webHidden/>
          </w:rPr>
          <w:tab/>
        </w:r>
        <w:r>
          <w:rPr>
            <w:webHidden/>
          </w:rPr>
          <w:fldChar w:fldCharType="begin"/>
        </w:r>
        <w:r>
          <w:rPr>
            <w:webHidden/>
          </w:rPr>
          <w:instrText xml:space="preserve"> PAGEREF _Toc243678221 \h </w:instrText>
        </w:r>
        <w:r>
          <w:rPr>
            <w:webHidden/>
          </w:rPr>
        </w:r>
        <w:r>
          <w:rPr>
            <w:webHidden/>
          </w:rPr>
          <w:fldChar w:fldCharType="separate"/>
        </w:r>
        <w:r>
          <w:rPr>
            <w:webHidden/>
          </w:rPr>
          <w:t>58</w:t>
        </w:r>
        <w:r>
          <w:rPr>
            <w:webHidden/>
          </w:rPr>
          <w:fldChar w:fldCharType="end"/>
        </w:r>
      </w:hyperlink>
    </w:p>
    <w:p w14:paraId="4D8BA8CB" w14:textId="10AED433"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2" w:history="1">
        <w:r w:rsidRPr="0061784B">
          <w:rPr>
            <w:rStyle w:val="Siuktni"/>
          </w:rPr>
          <w:t>4.2.3. Phòng Biên Tập Đa Kênh AI Studio &amp; Trợ Lý AI Copilot</w:t>
        </w:r>
        <w:r>
          <w:rPr>
            <w:webHidden/>
          </w:rPr>
          <w:tab/>
        </w:r>
        <w:r>
          <w:rPr>
            <w:webHidden/>
          </w:rPr>
          <w:fldChar w:fldCharType="begin"/>
        </w:r>
        <w:r>
          <w:rPr>
            <w:webHidden/>
          </w:rPr>
          <w:instrText xml:space="preserve"> PAGEREF _Toc243678222 \h </w:instrText>
        </w:r>
        <w:r>
          <w:rPr>
            <w:webHidden/>
          </w:rPr>
        </w:r>
        <w:r>
          <w:rPr>
            <w:webHidden/>
          </w:rPr>
          <w:fldChar w:fldCharType="separate"/>
        </w:r>
        <w:r>
          <w:rPr>
            <w:webHidden/>
          </w:rPr>
          <w:t>59</w:t>
        </w:r>
        <w:r>
          <w:rPr>
            <w:webHidden/>
          </w:rPr>
          <w:fldChar w:fldCharType="end"/>
        </w:r>
      </w:hyperlink>
    </w:p>
    <w:p w14:paraId="01D74220" w14:textId="4FE75169"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3" w:history="1">
        <w:r w:rsidRPr="0061784B">
          <w:rPr>
            <w:rStyle w:val="Siuktni"/>
          </w:rPr>
          <w:t>4.2.4. Xuất bản Đa Kênh Tự Động và Kết Quả Đăng Bài Thực Tế Lên Fanpage Facebook</w:t>
        </w:r>
        <w:r>
          <w:rPr>
            <w:webHidden/>
          </w:rPr>
          <w:tab/>
        </w:r>
        <w:r>
          <w:rPr>
            <w:webHidden/>
          </w:rPr>
          <w:fldChar w:fldCharType="begin"/>
        </w:r>
        <w:r>
          <w:rPr>
            <w:webHidden/>
          </w:rPr>
          <w:instrText xml:space="preserve"> PAGEREF _Toc243678223 \h </w:instrText>
        </w:r>
        <w:r>
          <w:rPr>
            <w:webHidden/>
          </w:rPr>
        </w:r>
        <w:r>
          <w:rPr>
            <w:webHidden/>
          </w:rPr>
          <w:fldChar w:fldCharType="separate"/>
        </w:r>
        <w:r>
          <w:rPr>
            <w:webHidden/>
          </w:rPr>
          <w:t>61</w:t>
        </w:r>
        <w:r>
          <w:rPr>
            <w:webHidden/>
          </w:rPr>
          <w:fldChar w:fldCharType="end"/>
        </w:r>
      </w:hyperlink>
    </w:p>
    <w:p w14:paraId="3A1078F4" w14:textId="281AECD2"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4" w:history="1">
        <w:r w:rsidRPr="0061784B">
          <w:rPr>
            <w:rStyle w:val="Siuktni"/>
          </w:rPr>
          <w:t>4.2.5. Quản Lý Lịch Xuất Bản Tự Động (Background Scheduler)</w:t>
        </w:r>
        <w:r>
          <w:rPr>
            <w:webHidden/>
          </w:rPr>
          <w:tab/>
        </w:r>
        <w:r>
          <w:rPr>
            <w:webHidden/>
          </w:rPr>
          <w:fldChar w:fldCharType="begin"/>
        </w:r>
        <w:r>
          <w:rPr>
            <w:webHidden/>
          </w:rPr>
          <w:instrText xml:space="preserve"> PAGEREF _Toc243678224 \h </w:instrText>
        </w:r>
        <w:r>
          <w:rPr>
            <w:webHidden/>
          </w:rPr>
        </w:r>
        <w:r>
          <w:rPr>
            <w:webHidden/>
          </w:rPr>
          <w:fldChar w:fldCharType="separate"/>
        </w:r>
        <w:r>
          <w:rPr>
            <w:webHidden/>
          </w:rPr>
          <w:t>61</w:t>
        </w:r>
        <w:r>
          <w:rPr>
            <w:webHidden/>
          </w:rPr>
          <w:fldChar w:fldCharType="end"/>
        </w:r>
      </w:hyperlink>
    </w:p>
    <w:p w14:paraId="24FCEC61" w14:textId="7C58807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5" w:history="1">
        <w:r w:rsidRPr="0061784B">
          <w:rPr>
            <w:rStyle w:val="Siuktni"/>
          </w:rPr>
          <w:t>4.2.6. Quản Lý Kho Văn Bản &amp; Kho Biểu Mẫu (Admin)</w:t>
        </w:r>
        <w:r>
          <w:rPr>
            <w:webHidden/>
          </w:rPr>
          <w:tab/>
        </w:r>
        <w:r>
          <w:rPr>
            <w:webHidden/>
          </w:rPr>
          <w:fldChar w:fldCharType="begin"/>
        </w:r>
        <w:r>
          <w:rPr>
            <w:webHidden/>
          </w:rPr>
          <w:instrText xml:space="preserve"> PAGEREF _Toc243678225 \h </w:instrText>
        </w:r>
        <w:r>
          <w:rPr>
            <w:webHidden/>
          </w:rPr>
        </w:r>
        <w:r>
          <w:rPr>
            <w:webHidden/>
          </w:rPr>
          <w:fldChar w:fldCharType="separate"/>
        </w:r>
        <w:r>
          <w:rPr>
            <w:webHidden/>
          </w:rPr>
          <w:t>62</w:t>
        </w:r>
        <w:r>
          <w:rPr>
            <w:webHidden/>
          </w:rPr>
          <w:fldChar w:fldCharType="end"/>
        </w:r>
      </w:hyperlink>
    </w:p>
    <w:p w14:paraId="16051783" w14:textId="70E84D7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6" w:history="1">
        <w:r w:rsidRPr="0061784B">
          <w:rPr>
            <w:rStyle w:val="Siuktni"/>
          </w:rPr>
          <w:t>4.2.7. Quản Lý Hòm Thư Góp Ý &amp; Phản Hồi Đoàn Viên</w:t>
        </w:r>
        <w:r>
          <w:rPr>
            <w:webHidden/>
          </w:rPr>
          <w:tab/>
        </w:r>
        <w:r>
          <w:rPr>
            <w:webHidden/>
          </w:rPr>
          <w:fldChar w:fldCharType="begin"/>
        </w:r>
        <w:r>
          <w:rPr>
            <w:webHidden/>
          </w:rPr>
          <w:instrText xml:space="preserve"> PAGEREF _Toc243678226 \h </w:instrText>
        </w:r>
        <w:r>
          <w:rPr>
            <w:webHidden/>
          </w:rPr>
        </w:r>
        <w:r>
          <w:rPr>
            <w:webHidden/>
          </w:rPr>
          <w:fldChar w:fldCharType="separate"/>
        </w:r>
        <w:r>
          <w:rPr>
            <w:webHidden/>
          </w:rPr>
          <w:t>63</w:t>
        </w:r>
        <w:r>
          <w:rPr>
            <w:webHidden/>
          </w:rPr>
          <w:fldChar w:fldCharType="end"/>
        </w:r>
      </w:hyperlink>
    </w:p>
    <w:p w14:paraId="5C63C0FF" w14:textId="41F3478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7" w:history="1">
        <w:r w:rsidRPr="0061784B">
          <w:rPr>
            <w:rStyle w:val="Siuktni"/>
          </w:rPr>
          <w:t>4.2.8. Quản Lý &amp; Xét Duyệt Đơn Trợ Cấp Khó Khăn Đoàn Viên</w:t>
        </w:r>
        <w:r>
          <w:rPr>
            <w:webHidden/>
          </w:rPr>
          <w:tab/>
        </w:r>
        <w:r>
          <w:rPr>
            <w:webHidden/>
          </w:rPr>
          <w:fldChar w:fldCharType="begin"/>
        </w:r>
        <w:r>
          <w:rPr>
            <w:webHidden/>
          </w:rPr>
          <w:instrText xml:space="preserve"> PAGEREF _Toc243678227 \h </w:instrText>
        </w:r>
        <w:r>
          <w:rPr>
            <w:webHidden/>
          </w:rPr>
        </w:r>
        <w:r>
          <w:rPr>
            <w:webHidden/>
          </w:rPr>
          <w:fldChar w:fldCharType="separate"/>
        </w:r>
        <w:r>
          <w:rPr>
            <w:webHidden/>
          </w:rPr>
          <w:t>64</w:t>
        </w:r>
        <w:r>
          <w:rPr>
            <w:webHidden/>
          </w:rPr>
          <w:fldChar w:fldCharType="end"/>
        </w:r>
      </w:hyperlink>
    </w:p>
    <w:p w14:paraId="79EFF09E" w14:textId="27BBB78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8" w:history="1">
        <w:r w:rsidRPr="0061784B">
          <w:rPr>
            <w:rStyle w:val="Siuktni"/>
          </w:rPr>
          <w:t>4.2.9. Báo Cáo Thi Đua Tổ Công Đoàn</w:t>
        </w:r>
        <w:r>
          <w:rPr>
            <w:webHidden/>
          </w:rPr>
          <w:tab/>
        </w:r>
        <w:r>
          <w:rPr>
            <w:webHidden/>
          </w:rPr>
          <w:fldChar w:fldCharType="begin"/>
        </w:r>
        <w:r>
          <w:rPr>
            <w:webHidden/>
          </w:rPr>
          <w:instrText xml:space="preserve"> PAGEREF _Toc243678228 \h </w:instrText>
        </w:r>
        <w:r>
          <w:rPr>
            <w:webHidden/>
          </w:rPr>
        </w:r>
        <w:r>
          <w:rPr>
            <w:webHidden/>
          </w:rPr>
          <w:fldChar w:fldCharType="separate"/>
        </w:r>
        <w:r>
          <w:rPr>
            <w:webHidden/>
          </w:rPr>
          <w:t>64</w:t>
        </w:r>
        <w:r>
          <w:rPr>
            <w:webHidden/>
          </w:rPr>
          <w:fldChar w:fldCharType="end"/>
        </w:r>
      </w:hyperlink>
    </w:p>
    <w:p w14:paraId="04EED284" w14:textId="5340F452" w:rsidR="00747CCB" w:rsidRDefault="00747CCB">
      <w:pPr>
        <w:pStyle w:val="Mucluc1"/>
        <w:rPr>
          <w:rFonts w:asciiTheme="minorHAnsi" w:hAnsiTheme="minorHAnsi"/>
          <w:b w:val="0"/>
          <w:color w:val="auto"/>
          <w:kern w:val="2"/>
          <w:sz w:val="24"/>
          <w:szCs w:val="24"/>
          <w:lang w:val="en-US"/>
          <w14:ligatures w14:val="standardContextual"/>
        </w:rPr>
      </w:pPr>
      <w:hyperlink w:anchor="_Toc243678229" w:history="1">
        <w:r w:rsidRPr="0061784B">
          <w:rPr>
            <w:rStyle w:val="Siuktni"/>
          </w:rPr>
          <w:t>KẾT LUẬN</w:t>
        </w:r>
        <w:r>
          <w:rPr>
            <w:webHidden/>
          </w:rPr>
          <w:tab/>
        </w:r>
        <w:r>
          <w:rPr>
            <w:webHidden/>
          </w:rPr>
          <w:fldChar w:fldCharType="begin"/>
        </w:r>
        <w:r>
          <w:rPr>
            <w:webHidden/>
          </w:rPr>
          <w:instrText xml:space="preserve"> PAGEREF _Toc243678229 \h </w:instrText>
        </w:r>
        <w:r>
          <w:rPr>
            <w:webHidden/>
          </w:rPr>
        </w:r>
        <w:r>
          <w:rPr>
            <w:webHidden/>
          </w:rPr>
          <w:fldChar w:fldCharType="separate"/>
        </w:r>
        <w:r>
          <w:rPr>
            <w:webHidden/>
          </w:rPr>
          <w:t>66</w:t>
        </w:r>
        <w:r>
          <w:rPr>
            <w:webHidden/>
          </w:rPr>
          <w:fldChar w:fldCharType="end"/>
        </w:r>
      </w:hyperlink>
    </w:p>
    <w:p w14:paraId="590EC1D5" w14:textId="0CBBDBBE" w:rsidR="00747CCB" w:rsidRDefault="00747CCB">
      <w:pPr>
        <w:pStyle w:val="Mucluc1"/>
        <w:rPr>
          <w:rFonts w:asciiTheme="minorHAnsi" w:hAnsiTheme="minorHAnsi"/>
          <w:b w:val="0"/>
          <w:color w:val="auto"/>
          <w:kern w:val="2"/>
          <w:sz w:val="24"/>
          <w:szCs w:val="24"/>
          <w:lang w:val="en-US"/>
          <w14:ligatures w14:val="standardContextual"/>
        </w:rPr>
      </w:pPr>
      <w:hyperlink w:anchor="_Toc243678230" w:history="1">
        <w:r w:rsidRPr="0061784B">
          <w:rPr>
            <w:rStyle w:val="Siuktni"/>
          </w:rPr>
          <w:t>TÀI LIỆU THAM KHẢO</w:t>
        </w:r>
        <w:r>
          <w:rPr>
            <w:webHidden/>
          </w:rPr>
          <w:tab/>
        </w:r>
        <w:r>
          <w:rPr>
            <w:webHidden/>
          </w:rPr>
          <w:fldChar w:fldCharType="begin"/>
        </w:r>
        <w:r>
          <w:rPr>
            <w:webHidden/>
          </w:rPr>
          <w:instrText xml:space="preserve"> PAGEREF _Toc243678230 \h </w:instrText>
        </w:r>
        <w:r>
          <w:rPr>
            <w:webHidden/>
          </w:rPr>
        </w:r>
        <w:r>
          <w:rPr>
            <w:webHidden/>
          </w:rPr>
          <w:fldChar w:fldCharType="separate"/>
        </w:r>
        <w:r>
          <w:rPr>
            <w:webHidden/>
          </w:rPr>
          <w:t>68</w:t>
        </w:r>
        <w:r>
          <w:rPr>
            <w:webHidden/>
          </w:rPr>
          <w:fldChar w:fldCharType="end"/>
        </w:r>
      </w:hyperlink>
    </w:p>
    <w:p w14:paraId="182846A0" w14:textId="77777777" w:rsidR="00AA4ADD" w:rsidRPr="00270996" w:rsidRDefault="00DC5D02" w:rsidP="00DC5D02">
      <w:pPr>
        <w:pStyle w:val="m1b"/>
      </w:pPr>
      <w:r w:rsidRPr="00270996">
        <w:fldChar w:fldCharType="end"/>
      </w:r>
    </w:p>
    <w:p w14:paraId="5C2A3513" w14:textId="77777777" w:rsidR="004F5BFF" w:rsidRPr="00270996" w:rsidRDefault="004F5BFF" w:rsidP="00AA4ADD">
      <w:pPr>
        <w:pStyle w:val="m1b"/>
      </w:pPr>
      <w:bookmarkStart w:id="5" w:name="_Toc240897691"/>
      <w:r w:rsidRPr="00270996">
        <w:br w:type="page"/>
      </w:r>
    </w:p>
    <w:p w14:paraId="5A4308A5" w14:textId="77777777" w:rsidR="002F52F2" w:rsidRPr="00270996" w:rsidRDefault="004449A5" w:rsidP="004449A5">
      <w:pPr>
        <w:pStyle w:val="m1b"/>
      </w:pPr>
      <w:bookmarkStart w:id="6" w:name="_Toc243678164"/>
      <w:bookmarkEnd w:id="5"/>
      <w:r w:rsidRPr="00270996">
        <w:t>DANH MỤC HÌNH</w:t>
      </w:r>
      <w:bookmarkEnd w:id="6"/>
    </w:p>
    <w:p w14:paraId="58AF8D9D" w14:textId="77777777" w:rsidR="005A6048" w:rsidRDefault="00EF7407">
      <w:pPr>
        <w:pStyle w:val="Mucluc4"/>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".hinh1,4" </w:instrText>
      </w:r>
      <w:r w:rsidRPr="00270996">
        <w:fldChar w:fldCharType="separate"/>
      </w:r>
      <w:hyperlink w:anchor="_Toc243676678" w:history="1">
        <w:r w:rsidR="005A6048" w:rsidRPr="00156359">
          <w:rPr>
            <w:rStyle w:val="Siuktni"/>
            <w:b/>
          </w:rPr>
          <w:t>Hình 2.1:</w:t>
        </w:r>
        <w:r w:rsidR="005A6048" w:rsidRPr="00156359">
          <w:rPr>
            <w:rStyle w:val="Siuktni"/>
          </w:rPr>
          <w:t xml:space="preserve"> Use case Tổng quát</w:t>
        </w:r>
        <w:r w:rsidR="005A6048">
          <w:rPr>
            <w:webHidden/>
          </w:rPr>
          <w:tab/>
        </w:r>
        <w:r w:rsidR="005A6048">
          <w:rPr>
            <w:webHidden/>
          </w:rPr>
          <w:fldChar w:fldCharType="begin"/>
        </w:r>
        <w:r w:rsidR="005A6048">
          <w:rPr>
            <w:webHidden/>
          </w:rPr>
          <w:instrText xml:space="preserve"> PAGEREF _Toc243676678 \h </w:instrText>
        </w:r>
        <w:r w:rsidR="005A6048">
          <w:rPr>
            <w:webHidden/>
          </w:rPr>
        </w:r>
        <w:r w:rsidR="005A6048">
          <w:rPr>
            <w:webHidden/>
          </w:rPr>
          <w:fldChar w:fldCharType="separate"/>
        </w:r>
        <w:r w:rsidR="005A6048">
          <w:rPr>
            <w:webHidden/>
          </w:rPr>
          <w:t>17</w:t>
        </w:r>
        <w:r w:rsidR="005A6048">
          <w:rPr>
            <w:webHidden/>
          </w:rPr>
          <w:fldChar w:fldCharType="end"/>
        </w:r>
      </w:hyperlink>
    </w:p>
    <w:p w14:paraId="61D89A8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79" w:history="1">
        <w:r w:rsidRPr="00156359">
          <w:rPr>
            <w:rStyle w:val="Siuktni"/>
            <w:b/>
          </w:rPr>
          <w:t>Hình 2.2:</w:t>
        </w:r>
        <w:r w:rsidRPr="00156359">
          <w:rPr>
            <w:rStyle w:val="Siuktni"/>
          </w:rPr>
          <w:t xml:space="preserve"> Use case Quản Lý Bài Viết &amp; Nội Dung</w:t>
        </w:r>
        <w:r>
          <w:rPr>
            <w:webHidden/>
          </w:rPr>
          <w:tab/>
        </w:r>
        <w:r>
          <w:rPr>
            <w:webHidden/>
          </w:rPr>
          <w:fldChar w:fldCharType="begin"/>
        </w:r>
        <w:r>
          <w:rPr>
            <w:webHidden/>
          </w:rPr>
          <w:instrText xml:space="preserve"> PAGEREF _Toc243676679 \h </w:instrText>
        </w:r>
        <w:r>
          <w:rPr>
            <w:webHidden/>
          </w:rPr>
        </w:r>
        <w:r>
          <w:rPr>
            <w:webHidden/>
          </w:rPr>
          <w:fldChar w:fldCharType="separate"/>
        </w:r>
        <w:r>
          <w:rPr>
            <w:webHidden/>
          </w:rPr>
          <w:t>18</w:t>
        </w:r>
        <w:r>
          <w:rPr>
            <w:webHidden/>
          </w:rPr>
          <w:fldChar w:fldCharType="end"/>
        </w:r>
      </w:hyperlink>
    </w:p>
    <w:p w14:paraId="4DADD6E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0" w:history="1">
        <w:r w:rsidRPr="00156359">
          <w:rPr>
            <w:rStyle w:val="Siuktni"/>
            <w:b/>
          </w:rPr>
          <w:t>Hình 2.3:</w:t>
        </w:r>
        <w:r w:rsidRPr="00156359">
          <w:rPr>
            <w:rStyle w:val="Siuktni"/>
          </w:rPr>
          <w:t xml:space="preserve"> Use case Trợ Lý AI Copilot</w:t>
        </w:r>
        <w:r>
          <w:rPr>
            <w:webHidden/>
          </w:rPr>
          <w:tab/>
        </w:r>
        <w:r>
          <w:rPr>
            <w:webHidden/>
          </w:rPr>
          <w:fldChar w:fldCharType="begin"/>
        </w:r>
        <w:r>
          <w:rPr>
            <w:webHidden/>
          </w:rPr>
          <w:instrText xml:space="preserve"> PAGEREF _Toc243676680 \h </w:instrText>
        </w:r>
        <w:r>
          <w:rPr>
            <w:webHidden/>
          </w:rPr>
        </w:r>
        <w:r>
          <w:rPr>
            <w:webHidden/>
          </w:rPr>
          <w:fldChar w:fldCharType="separate"/>
        </w:r>
        <w:r>
          <w:rPr>
            <w:webHidden/>
          </w:rPr>
          <w:t>20</w:t>
        </w:r>
        <w:r>
          <w:rPr>
            <w:webHidden/>
          </w:rPr>
          <w:fldChar w:fldCharType="end"/>
        </w:r>
      </w:hyperlink>
    </w:p>
    <w:p w14:paraId="211976C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1" w:history="1">
        <w:r w:rsidRPr="00156359">
          <w:rPr>
            <w:rStyle w:val="Siuktni"/>
            <w:b/>
          </w:rPr>
          <w:t>Hình 2.4:</w:t>
        </w:r>
        <w:r w:rsidRPr="00156359">
          <w:rPr>
            <w:rStyle w:val="Siuktni"/>
          </w:rPr>
          <w:t xml:space="preserve"> Use case Kiểm Duyệt &amp; Xuất Bản Đa Kênh Facebook</w:t>
        </w:r>
        <w:r>
          <w:rPr>
            <w:webHidden/>
          </w:rPr>
          <w:tab/>
        </w:r>
        <w:r>
          <w:rPr>
            <w:webHidden/>
          </w:rPr>
          <w:fldChar w:fldCharType="begin"/>
        </w:r>
        <w:r>
          <w:rPr>
            <w:webHidden/>
          </w:rPr>
          <w:instrText xml:space="preserve"> PAGEREF _Toc243676681 \h </w:instrText>
        </w:r>
        <w:r>
          <w:rPr>
            <w:webHidden/>
          </w:rPr>
        </w:r>
        <w:r>
          <w:rPr>
            <w:webHidden/>
          </w:rPr>
          <w:fldChar w:fldCharType="separate"/>
        </w:r>
        <w:r>
          <w:rPr>
            <w:webHidden/>
          </w:rPr>
          <w:t>22</w:t>
        </w:r>
        <w:r>
          <w:rPr>
            <w:webHidden/>
          </w:rPr>
          <w:fldChar w:fldCharType="end"/>
        </w:r>
      </w:hyperlink>
    </w:p>
    <w:p w14:paraId="68EE0EC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2" w:history="1">
        <w:r w:rsidRPr="00156359">
          <w:rPr>
            <w:rStyle w:val="Siuktni"/>
            <w:b/>
          </w:rPr>
          <w:t>Hình 2.5:</w:t>
        </w:r>
        <w:r w:rsidRPr="00156359">
          <w:rPr>
            <w:rStyle w:val="Siuktni"/>
          </w:rPr>
          <w:t xml:space="preserve"> Use case Tra Cứu Thông Tin &amp; Tương Tác</w:t>
        </w:r>
        <w:r>
          <w:rPr>
            <w:webHidden/>
          </w:rPr>
          <w:tab/>
        </w:r>
        <w:r>
          <w:rPr>
            <w:webHidden/>
          </w:rPr>
          <w:fldChar w:fldCharType="begin"/>
        </w:r>
        <w:r>
          <w:rPr>
            <w:webHidden/>
          </w:rPr>
          <w:instrText xml:space="preserve"> PAGEREF _Toc243676682 \h </w:instrText>
        </w:r>
        <w:r>
          <w:rPr>
            <w:webHidden/>
          </w:rPr>
        </w:r>
        <w:r>
          <w:rPr>
            <w:webHidden/>
          </w:rPr>
          <w:fldChar w:fldCharType="separate"/>
        </w:r>
        <w:r>
          <w:rPr>
            <w:webHidden/>
          </w:rPr>
          <w:t>24</w:t>
        </w:r>
        <w:r>
          <w:rPr>
            <w:webHidden/>
          </w:rPr>
          <w:fldChar w:fldCharType="end"/>
        </w:r>
      </w:hyperlink>
    </w:p>
    <w:p w14:paraId="0FBAA0E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3" w:history="1">
        <w:r w:rsidRPr="00156359">
          <w:rPr>
            <w:rStyle w:val="Siuktni"/>
            <w:b/>
          </w:rPr>
          <w:t>Hình 2.6:</w:t>
        </w:r>
        <w:r w:rsidRPr="00156359">
          <w:rPr>
            <w:rStyle w:val="Siuktni"/>
          </w:rPr>
          <w:t xml:space="preserve"> Use case Quản Trị Hệ Thống &amp; Người Dùng</w:t>
        </w:r>
        <w:r>
          <w:rPr>
            <w:webHidden/>
          </w:rPr>
          <w:tab/>
        </w:r>
        <w:r>
          <w:rPr>
            <w:webHidden/>
          </w:rPr>
          <w:fldChar w:fldCharType="begin"/>
        </w:r>
        <w:r>
          <w:rPr>
            <w:webHidden/>
          </w:rPr>
          <w:instrText xml:space="preserve"> PAGEREF _Toc243676683 \h </w:instrText>
        </w:r>
        <w:r>
          <w:rPr>
            <w:webHidden/>
          </w:rPr>
        </w:r>
        <w:r>
          <w:rPr>
            <w:webHidden/>
          </w:rPr>
          <w:fldChar w:fldCharType="separate"/>
        </w:r>
        <w:r>
          <w:rPr>
            <w:webHidden/>
          </w:rPr>
          <w:t>26</w:t>
        </w:r>
        <w:r>
          <w:rPr>
            <w:webHidden/>
          </w:rPr>
          <w:fldChar w:fldCharType="end"/>
        </w:r>
      </w:hyperlink>
    </w:p>
    <w:p w14:paraId="05BB438B"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4" w:history="1">
        <w:r w:rsidRPr="00156359">
          <w:rPr>
            <w:rStyle w:val="Siuktni"/>
            <w:b/>
          </w:rPr>
          <w:t>Hình 2.7:</w:t>
        </w:r>
        <w:r w:rsidRPr="00156359">
          <w:rPr>
            <w:rStyle w:val="Siuktni"/>
          </w:rPr>
          <w:t xml:space="preserve"> Sơ đồ tuần tự Đăng nhập hệ thống</w:t>
        </w:r>
        <w:r>
          <w:rPr>
            <w:webHidden/>
          </w:rPr>
          <w:tab/>
        </w:r>
        <w:r>
          <w:rPr>
            <w:webHidden/>
          </w:rPr>
          <w:fldChar w:fldCharType="begin"/>
        </w:r>
        <w:r>
          <w:rPr>
            <w:webHidden/>
          </w:rPr>
          <w:instrText xml:space="preserve"> PAGEREF _Toc243676684 \h </w:instrText>
        </w:r>
        <w:r>
          <w:rPr>
            <w:webHidden/>
          </w:rPr>
        </w:r>
        <w:r>
          <w:rPr>
            <w:webHidden/>
          </w:rPr>
          <w:fldChar w:fldCharType="separate"/>
        </w:r>
        <w:r>
          <w:rPr>
            <w:webHidden/>
          </w:rPr>
          <w:t>28</w:t>
        </w:r>
        <w:r>
          <w:rPr>
            <w:webHidden/>
          </w:rPr>
          <w:fldChar w:fldCharType="end"/>
        </w:r>
      </w:hyperlink>
    </w:p>
    <w:p w14:paraId="7C1AD08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5" w:history="1">
        <w:r w:rsidRPr="00156359">
          <w:rPr>
            <w:rStyle w:val="Siuktni"/>
            <w:b/>
          </w:rPr>
          <w:t>Hình 2.8:</w:t>
        </w:r>
        <w:r w:rsidRPr="00156359">
          <w:rPr>
            <w:rStyle w:val="Siuktni"/>
          </w:rPr>
          <w:t xml:space="preserve"> Sơ đồ tuần tự Xuất bản bài viết tích hợp AI &amp; Facebook</w:t>
        </w:r>
        <w:r>
          <w:rPr>
            <w:webHidden/>
          </w:rPr>
          <w:tab/>
        </w:r>
        <w:r>
          <w:rPr>
            <w:webHidden/>
          </w:rPr>
          <w:fldChar w:fldCharType="begin"/>
        </w:r>
        <w:r>
          <w:rPr>
            <w:webHidden/>
          </w:rPr>
          <w:instrText xml:space="preserve"> PAGEREF _Toc243676685 \h </w:instrText>
        </w:r>
        <w:r>
          <w:rPr>
            <w:webHidden/>
          </w:rPr>
        </w:r>
        <w:r>
          <w:rPr>
            <w:webHidden/>
          </w:rPr>
          <w:fldChar w:fldCharType="separate"/>
        </w:r>
        <w:r>
          <w:rPr>
            <w:webHidden/>
          </w:rPr>
          <w:t>29</w:t>
        </w:r>
        <w:r>
          <w:rPr>
            <w:webHidden/>
          </w:rPr>
          <w:fldChar w:fldCharType="end"/>
        </w:r>
      </w:hyperlink>
    </w:p>
    <w:p w14:paraId="2BBE0117"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6" w:history="1">
        <w:r w:rsidRPr="00156359">
          <w:rPr>
            <w:rStyle w:val="Siuktni"/>
            <w:b/>
          </w:rPr>
          <w:t>Hình 2.9:</w:t>
        </w:r>
        <w:r w:rsidRPr="00156359">
          <w:rPr>
            <w:rStyle w:val="Siuktni"/>
          </w:rPr>
          <w:t xml:space="preserve"> Sơ đồ tuần tự Nộp báo cáo &amp; Xếp hạng thi đua các Tổ công đoàn</w:t>
        </w:r>
        <w:r>
          <w:rPr>
            <w:webHidden/>
          </w:rPr>
          <w:tab/>
        </w:r>
        <w:r>
          <w:rPr>
            <w:webHidden/>
          </w:rPr>
          <w:fldChar w:fldCharType="begin"/>
        </w:r>
        <w:r>
          <w:rPr>
            <w:webHidden/>
          </w:rPr>
          <w:instrText xml:space="preserve"> PAGEREF _Toc243676686 \h </w:instrText>
        </w:r>
        <w:r>
          <w:rPr>
            <w:webHidden/>
          </w:rPr>
        </w:r>
        <w:r>
          <w:rPr>
            <w:webHidden/>
          </w:rPr>
          <w:fldChar w:fldCharType="separate"/>
        </w:r>
        <w:r>
          <w:rPr>
            <w:webHidden/>
          </w:rPr>
          <w:t>30</w:t>
        </w:r>
        <w:r>
          <w:rPr>
            <w:webHidden/>
          </w:rPr>
          <w:fldChar w:fldCharType="end"/>
        </w:r>
      </w:hyperlink>
    </w:p>
    <w:p w14:paraId="333C9E8E"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7" w:history="1">
        <w:r w:rsidRPr="00156359">
          <w:rPr>
            <w:rStyle w:val="Siuktni"/>
            <w:b/>
          </w:rPr>
          <w:t>Hình 2.10:</w:t>
        </w:r>
        <w:r w:rsidRPr="00156359">
          <w:rPr>
            <w:rStyle w:val="Siuktni"/>
          </w:rPr>
          <w:t xml:space="preserve"> Sơ đồ tuần tự Nộp đơn &amp; Phê duyệt trợ cấp khó khăn đoàn viên</w:t>
        </w:r>
        <w:r>
          <w:rPr>
            <w:webHidden/>
          </w:rPr>
          <w:tab/>
        </w:r>
        <w:r>
          <w:rPr>
            <w:webHidden/>
          </w:rPr>
          <w:fldChar w:fldCharType="begin"/>
        </w:r>
        <w:r>
          <w:rPr>
            <w:webHidden/>
          </w:rPr>
          <w:instrText xml:space="preserve"> PAGEREF _Toc243676687 \h </w:instrText>
        </w:r>
        <w:r>
          <w:rPr>
            <w:webHidden/>
          </w:rPr>
        </w:r>
        <w:r>
          <w:rPr>
            <w:webHidden/>
          </w:rPr>
          <w:fldChar w:fldCharType="separate"/>
        </w:r>
        <w:r>
          <w:rPr>
            <w:webHidden/>
          </w:rPr>
          <w:t>31</w:t>
        </w:r>
        <w:r>
          <w:rPr>
            <w:webHidden/>
          </w:rPr>
          <w:fldChar w:fldCharType="end"/>
        </w:r>
      </w:hyperlink>
    </w:p>
    <w:p w14:paraId="379B873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8" w:history="1">
        <w:r w:rsidRPr="00156359">
          <w:rPr>
            <w:rStyle w:val="Siuktni"/>
            <w:b/>
          </w:rPr>
          <w:t>Hình 2.11:</w:t>
        </w:r>
        <w:r w:rsidRPr="00156359">
          <w:rPr>
            <w:rStyle w:val="Siuktni"/>
          </w:rPr>
          <w:t xml:space="preserve"> Sơ đồ hoạt động Quy trình Đăng nhập và Phân quyền người dùng (RBAC)</w:t>
        </w:r>
        <w:r>
          <w:rPr>
            <w:webHidden/>
          </w:rPr>
          <w:tab/>
        </w:r>
        <w:r>
          <w:rPr>
            <w:webHidden/>
          </w:rPr>
          <w:fldChar w:fldCharType="begin"/>
        </w:r>
        <w:r>
          <w:rPr>
            <w:webHidden/>
          </w:rPr>
          <w:instrText xml:space="preserve"> PAGEREF _Toc243676688 \h </w:instrText>
        </w:r>
        <w:r>
          <w:rPr>
            <w:webHidden/>
          </w:rPr>
        </w:r>
        <w:r>
          <w:rPr>
            <w:webHidden/>
          </w:rPr>
          <w:fldChar w:fldCharType="separate"/>
        </w:r>
        <w:r>
          <w:rPr>
            <w:webHidden/>
          </w:rPr>
          <w:t>32</w:t>
        </w:r>
        <w:r>
          <w:rPr>
            <w:webHidden/>
          </w:rPr>
          <w:fldChar w:fldCharType="end"/>
        </w:r>
      </w:hyperlink>
    </w:p>
    <w:p w14:paraId="649E92A8"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9" w:history="1">
        <w:r w:rsidRPr="00156359">
          <w:rPr>
            <w:rStyle w:val="Siuktni"/>
            <w:b/>
          </w:rPr>
          <w:t>Hình 2.12:</w:t>
        </w:r>
        <w:r w:rsidRPr="00156359">
          <w:rPr>
            <w:rStyle w:val="Siuktni"/>
          </w:rPr>
          <w:t xml:space="preserve"> Sơ đồ hoạt động Quy trình Soạn thảo, Trợ lý AI hỗ trợ và Xuất bản đa kênh</w:t>
        </w:r>
        <w:r>
          <w:rPr>
            <w:webHidden/>
          </w:rPr>
          <w:tab/>
        </w:r>
        <w:r>
          <w:rPr>
            <w:webHidden/>
          </w:rPr>
          <w:fldChar w:fldCharType="begin"/>
        </w:r>
        <w:r>
          <w:rPr>
            <w:webHidden/>
          </w:rPr>
          <w:instrText xml:space="preserve"> PAGEREF _Toc243676689 \h </w:instrText>
        </w:r>
        <w:r>
          <w:rPr>
            <w:webHidden/>
          </w:rPr>
        </w:r>
        <w:r>
          <w:rPr>
            <w:webHidden/>
          </w:rPr>
          <w:fldChar w:fldCharType="separate"/>
        </w:r>
        <w:r>
          <w:rPr>
            <w:webHidden/>
          </w:rPr>
          <w:t>33</w:t>
        </w:r>
        <w:r>
          <w:rPr>
            <w:webHidden/>
          </w:rPr>
          <w:fldChar w:fldCharType="end"/>
        </w:r>
      </w:hyperlink>
    </w:p>
    <w:p w14:paraId="326D1CC9"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0" w:history="1">
        <w:r w:rsidRPr="00156359">
          <w:rPr>
            <w:rStyle w:val="Siuktni"/>
            <w:b/>
          </w:rPr>
          <w:t>Hình 2.13:</w:t>
        </w:r>
        <w:r w:rsidRPr="00156359">
          <w:rPr>
            <w:rStyle w:val="Siuktni"/>
          </w:rPr>
          <w:t xml:space="preserve"> Sơ đồ hoạt động Quy trình Báo cáo hoạt động và Đánh giá thi đua Tổ công đoàn</w:t>
        </w:r>
        <w:r>
          <w:rPr>
            <w:webHidden/>
          </w:rPr>
          <w:tab/>
        </w:r>
        <w:r>
          <w:rPr>
            <w:webHidden/>
          </w:rPr>
          <w:fldChar w:fldCharType="begin"/>
        </w:r>
        <w:r>
          <w:rPr>
            <w:webHidden/>
          </w:rPr>
          <w:instrText xml:space="preserve"> PAGEREF _Toc243676690 \h </w:instrText>
        </w:r>
        <w:r>
          <w:rPr>
            <w:webHidden/>
          </w:rPr>
        </w:r>
        <w:r>
          <w:rPr>
            <w:webHidden/>
          </w:rPr>
          <w:fldChar w:fldCharType="separate"/>
        </w:r>
        <w:r>
          <w:rPr>
            <w:webHidden/>
          </w:rPr>
          <w:t>34</w:t>
        </w:r>
        <w:r>
          <w:rPr>
            <w:webHidden/>
          </w:rPr>
          <w:fldChar w:fldCharType="end"/>
        </w:r>
      </w:hyperlink>
    </w:p>
    <w:p w14:paraId="1EF6182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1" w:history="1">
        <w:r w:rsidRPr="00156359">
          <w:rPr>
            <w:rStyle w:val="Siuktni"/>
            <w:b/>
          </w:rPr>
          <w:t>Hình 2.14:</w:t>
        </w:r>
        <w:r w:rsidRPr="00156359">
          <w:rPr>
            <w:rStyle w:val="Siuktni"/>
          </w:rPr>
          <w:t xml:space="preserve"> Sơ đồ hoạt động Quy trình Nộp đơn và Xét duyệt trợ cấp khó khăn đoàn viên</w:t>
        </w:r>
        <w:r>
          <w:rPr>
            <w:webHidden/>
          </w:rPr>
          <w:tab/>
        </w:r>
        <w:r>
          <w:rPr>
            <w:webHidden/>
          </w:rPr>
          <w:fldChar w:fldCharType="begin"/>
        </w:r>
        <w:r>
          <w:rPr>
            <w:webHidden/>
          </w:rPr>
          <w:instrText xml:space="preserve"> PAGEREF _Toc243676691 \h </w:instrText>
        </w:r>
        <w:r>
          <w:rPr>
            <w:webHidden/>
          </w:rPr>
        </w:r>
        <w:r>
          <w:rPr>
            <w:webHidden/>
          </w:rPr>
          <w:fldChar w:fldCharType="separate"/>
        </w:r>
        <w:r>
          <w:rPr>
            <w:webHidden/>
          </w:rPr>
          <w:t>35</w:t>
        </w:r>
        <w:r>
          <w:rPr>
            <w:webHidden/>
          </w:rPr>
          <w:fldChar w:fldCharType="end"/>
        </w:r>
      </w:hyperlink>
    </w:p>
    <w:p w14:paraId="6208339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2" w:history="1">
        <w:r w:rsidRPr="00156359">
          <w:rPr>
            <w:rStyle w:val="Siuktni"/>
            <w:b/>
          </w:rPr>
          <w:t>Hình 2.15:</w:t>
        </w:r>
        <w:r w:rsidRPr="00156359">
          <w:rPr>
            <w:rStyle w:val="Siuktni"/>
          </w:rPr>
          <w:t xml:space="preserve"> Sơ đồ lớp Quản lý Người dùng &amp; Phân quyền</w:t>
        </w:r>
        <w:r>
          <w:rPr>
            <w:webHidden/>
          </w:rPr>
          <w:tab/>
        </w:r>
        <w:r>
          <w:rPr>
            <w:webHidden/>
          </w:rPr>
          <w:fldChar w:fldCharType="begin"/>
        </w:r>
        <w:r>
          <w:rPr>
            <w:webHidden/>
          </w:rPr>
          <w:instrText xml:space="preserve"> PAGEREF _Toc243676692 \h </w:instrText>
        </w:r>
        <w:r>
          <w:rPr>
            <w:webHidden/>
          </w:rPr>
        </w:r>
        <w:r>
          <w:rPr>
            <w:webHidden/>
          </w:rPr>
          <w:fldChar w:fldCharType="separate"/>
        </w:r>
        <w:r>
          <w:rPr>
            <w:webHidden/>
          </w:rPr>
          <w:t>36</w:t>
        </w:r>
        <w:r>
          <w:rPr>
            <w:webHidden/>
          </w:rPr>
          <w:fldChar w:fldCharType="end"/>
        </w:r>
      </w:hyperlink>
    </w:p>
    <w:p w14:paraId="6FAF9831"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3" w:history="1">
        <w:r w:rsidRPr="00156359">
          <w:rPr>
            <w:rStyle w:val="Siuktni"/>
            <w:b/>
          </w:rPr>
          <w:t>Hình 2.16:</w:t>
        </w:r>
        <w:r w:rsidRPr="00156359">
          <w:rPr>
            <w:rStyle w:val="Siuktni"/>
          </w:rPr>
          <w:t xml:space="preserve"> Sơ đồ lớp Quản lý Bài viết &amp; Xuất bản Đa kênh</w:t>
        </w:r>
        <w:r>
          <w:rPr>
            <w:webHidden/>
          </w:rPr>
          <w:tab/>
        </w:r>
        <w:r>
          <w:rPr>
            <w:webHidden/>
          </w:rPr>
          <w:fldChar w:fldCharType="begin"/>
        </w:r>
        <w:r>
          <w:rPr>
            <w:webHidden/>
          </w:rPr>
          <w:instrText xml:space="preserve"> PAGEREF _Toc243676693 \h </w:instrText>
        </w:r>
        <w:r>
          <w:rPr>
            <w:webHidden/>
          </w:rPr>
        </w:r>
        <w:r>
          <w:rPr>
            <w:webHidden/>
          </w:rPr>
          <w:fldChar w:fldCharType="separate"/>
        </w:r>
        <w:r>
          <w:rPr>
            <w:webHidden/>
          </w:rPr>
          <w:t>38</w:t>
        </w:r>
        <w:r>
          <w:rPr>
            <w:webHidden/>
          </w:rPr>
          <w:fldChar w:fldCharType="end"/>
        </w:r>
      </w:hyperlink>
    </w:p>
    <w:p w14:paraId="3E6E916D"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4" w:history="1">
        <w:r w:rsidRPr="00156359">
          <w:rPr>
            <w:rStyle w:val="Siuktni"/>
            <w:b/>
          </w:rPr>
          <w:t>Hình 2.17:</w:t>
        </w:r>
        <w:r w:rsidRPr="00156359">
          <w:rPr>
            <w:rStyle w:val="Siuktni"/>
          </w:rPr>
          <w:t xml:space="preserve"> Sơ đồ lớp Nộp Báo cáo &amp; Đánh giá Thi đua Tổ Công đoàn</w:t>
        </w:r>
        <w:r>
          <w:rPr>
            <w:webHidden/>
          </w:rPr>
          <w:tab/>
        </w:r>
        <w:r>
          <w:rPr>
            <w:webHidden/>
          </w:rPr>
          <w:fldChar w:fldCharType="begin"/>
        </w:r>
        <w:r>
          <w:rPr>
            <w:webHidden/>
          </w:rPr>
          <w:instrText xml:space="preserve"> PAGEREF _Toc243676694 \h </w:instrText>
        </w:r>
        <w:r>
          <w:rPr>
            <w:webHidden/>
          </w:rPr>
        </w:r>
        <w:r>
          <w:rPr>
            <w:webHidden/>
          </w:rPr>
          <w:fldChar w:fldCharType="separate"/>
        </w:r>
        <w:r>
          <w:rPr>
            <w:webHidden/>
          </w:rPr>
          <w:t>39</w:t>
        </w:r>
        <w:r>
          <w:rPr>
            <w:webHidden/>
          </w:rPr>
          <w:fldChar w:fldCharType="end"/>
        </w:r>
      </w:hyperlink>
    </w:p>
    <w:p w14:paraId="32CDE5BB"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5" w:history="1">
        <w:r w:rsidRPr="00156359">
          <w:rPr>
            <w:rStyle w:val="Siuktni"/>
            <w:b/>
          </w:rPr>
          <w:t>Hình 2.18:</w:t>
        </w:r>
        <w:r w:rsidRPr="00156359">
          <w:rPr>
            <w:rStyle w:val="Siuktni"/>
          </w:rPr>
          <w:t xml:space="preserve"> Sơ đồ lớp Chăm lo Phúc lợi &amp; Xét duyệt Đơn Trợ cấp Khó khăn</w:t>
        </w:r>
        <w:r>
          <w:rPr>
            <w:webHidden/>
          </w:rPr>
          <w:tab/>
        </w:r>
        <w:r>
          <w:rPr>
            <w:webHidden/>
          </w:rPr>
          <w:fldChar w:fldCharType="begin"/>
        </w:r>
        <w:r>
          <w:rPr>
            <w:webHidden/>
          </w:rPr>
          <w:instrText xml:space="preserve"> PAGEREF _Toc243676695 \h </w:instrText>
        </w:r>
        <w:r>
          <w:rPr>
            <w:webHidden/>
          </w:rPr>
        </w:r>
        <w:r>
          <w:rPr>
            <w:webHidden/>
          </w:rPr>
          <w:fldChar w:fldCharType="separate"/>
        </w:r>
        <w:r>
          <w:rPr>
            <w:webHidden/>
          </w:rPr>
          <w:t>40</w:t>
        </w:r>
        <w:r>
          <w:rPr>
            <w:webHidden/>
          </w:rPr>
          <w:fldChar w:fldCharType="end"/>
        </w:r>
      </w:hyperlink>
    </w:p>
    <w:p w14:paraId="1FF2F65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6" w:history="1">
        <w:r w:rsidRPr="00156359">
          <w:rPr>
            <w:rStyle w:val="Siuktni"/>
            <w:b/>
          </w:rPr>
          <w:t>Hình 3.1:</w:t>
        </w:r>
        <w:r w:rsidRPr="00156359">
          <w:rPr>
            <w:rStyle w:val="Siuktni"/>
          </w:rPr>
          <w:t xml:space="preserve"> Sơ đồ quan hệ trong cơ sở dữ liệu</w:t>
        </w:r>
        <w:r>
          <w:rPr>
            <w:webHidden/>
          </w:rPr>
          <w:tab/>
        </w:r>
        <w:r>
          <w:rPr>
            <w:webHidden/>
          </w:rPr>
          <w:fldChar w:fldCharType="begin"/>
        </w:r>
        <w:r>
          <w:rPr>
            <w:webHidden/>
          </w:rPr>
          <w:instrText xml:space="preserve"> PAGEREF _Toc243676696 \h </w:instrText>
        </w:r>
        <w:r>
          <w:rPr>
            <w:webHidden/>
          </w:rPr>
        </w:r>
        <w:r>
          <w:rPr>
            <w:webHidden/>
          </w:rPr>
          <w:fldChar w:fldCharType="separate"/>
        </w:r>
        <w:r>
          <w:rPr>
            <w:webHidden/>
          </w:rPr>
          <w:t>42</w:t>
        </w:r>
        <w:r>
          <w:rPr>
            <w:webHidden/>
          </w:rPr>
          <w:fldChar w:fldCharType="end"/>
        </w:r>
      </w:hyperlink>
    </w:p>
    <w:p w14:paraId="46E09B41"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7" w:history="1">
        <w:r w:rsidRPr="00156359">
          <w:rPr>
            <w:rStyle w:val="Siuktni"/>
            <w:b/>
          </w:rPr>
          <w:t>Hình 4.1:</w:t>
        </w:r>
        <w:r w:rsidRPr="00156359">
          <w:rPr>
            <w:rStyle w:val="Siuktni"/>
          </w:rPr>
          <w:t xml:space="preserve"> Trang chủ – Header nhận diện thương hiệu TDMU, Menu điều hướng và Banner sự kiện</w:t>
        </w:r>
        <w:r>
          <w:rPr>
            <w:webHidden/>
          </w:rPr>
          <w:tab/>
        </w:r>
        <w:r>
          <w:rPr>
            <w:webHidden/>
          </w:rPr>
          <w:fldChar w:fldCharType="begin"/>
        </w:r>
        <w:r>
          <w:rPr>
            <w:webHidden/>
          </w:rPr>
          <w:instrText xml:space="preserve"> PAGEREF _Toc243676697 \h </w:instrText>
        </w:r>
        <w:r>
          <w:rPr>
            <w:webHidden/>
          </w:rPr>
        </w:r>
        <w:r>
          <w:rPr>
            <w:webHidden/>
          </w:rPr>
          <w:fldChar w:fldCharType="separate"/>
        </w:r>
        <w:r>
          <w:rPr>
            <w:webHidden/>
          </w:rPr>
          <w:t>55</w:t>
        </w:r>
        <w:r>
          <w:rPr>
            <w:webHidden/>
          </w:rPr>
          <w:fldChar w:fldCharType="end"/>
        </w:r>
      </w:hyperlink>
    </w:p>
    <w:p w14:paraId="31B0E2EF"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8" w:history="1">
        <w:r w:rsidRPr="00156359">
          <w:rPr>
            <w:rStyle w:val="Siuktni"/>
            <w:b/>
          </w:rPr>
          <w:t>Hình 4.2:</w:t>
        </w:r>
        <w:r w:rsidRPr="00156359">
          <w:rPr>
            <w:rStyle w:val="Siuktni"/>
          </w:rPr>
          <w:t xml:space="preserve"> Phân hệ Tin tức – Bộ lọc bài viết theo chuyên mục và thanh tìm kiếm toàn văn</w:t>
        </w:r>
        <w:r>
          <w:rPr>
            <w:webHidden/>
          </w:rPr>
          <w:tab/>
        </w:r>
        <w:r>
          <w:rPr>
            <w:webHidden/>
          </w:rPr>
          <w:fldChar w:fldCharType="begin"/>
        </w:r>
        <w:r>
          <w:rPr>
            <w:webHidden/>
          </w:rPr>
          <w:instrText xml:space="preserve"> PAGEREF _Toc243676698 \h </w:instrText>
        </w:r>
        <w:r>
          <w:rPr>
            <w:webHidden/>
          </w:rPr>
        </w:r>
        <w:r>
          <w:rPr>
            <w:webHidden/>
          </w:rPr>
          <w:fldChar w:fldCharType="separate"/>
        </w:r>
        <w:r>
          <w:rPr>
            <w:webHidden/>
          </w:rPr>
          <w:t>56</w:t>
        </w:r>
        <w:r>
          <w:rPr>
            <w:webHidden/>
          </w:rPr>
          <w:fldChar w:fldCharType="end"/>
        </w:r>
      </w:hyperlink>
    </w:p>
    <w:p w14:paraId="69FEA7E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9" w:history="1">
        <w:r w:rsidRPr="00156359">
          <w:rPr>
            <w:rStyle w:val="Siuktni"/>
            <w:b/>
          </w:rPr>
          <w:t>Hình 4.3:</w:t>
        </w:r>
        <w:r w:rsidRPr="00156359">
          <w:rPr>
            <w:rStyle w:val="Siuktni"/>
          </w:rPr>
          <w:t xml:space="preserve"> Trang Chi tiết bài viết – Toàn văn nội dung, ảnh sự kiện và tài liệu đính kèm</w:t>
        </w:r>
        <w:r>
          <w:rPr>
            <w:webHidden/>
          </w:rPr>
          <w:tab/>
        </w:r>
        <w:r>
          <w:rPr>
            <w:webHidden/>
          </w:rPr>
          <w:fldChar w:fldCharType="begin"/>
        </w:r>
        <w:r>
          <w:rPr>
            <w:webHidden/>
          </w:rPr>
          <w:instrText xml:space="preserve"> PAGEREF _Toc243676699 \h </w:instrText>
        </w:r>
        <w:r>
          <w:rPr>
            <w:webHidden/>
          </w:rPr>
        </w:r>
        <w:r>
          <w:rPr>
            <w:webHidden/>
          </w:rPr>
          <w:fldChar w:fldCharType="separate"/>
        </w:r>
        <w:r>
          <w:rPr>
            <w:webHidden/>
          </w:rPr>
          <w:t>56</w:t>
        </w:r>
        <w:r>
          <w:rPr>
            <w:webHidden/>
          </w:rPr>
          <w:fldChar w:fldCharType="end"/>
        </w:r>
      </w:hyperlink>
    </w:p>
    <w:p w14:paraId="697BB117"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0" w:history="1">
        <w:r w:rsidRPr="00156359">
          <w:rPr>
            <w:rStyle w:val="Siuktni"/>
            <w:b/>
          </w:rPr>
          <w:t>Hình 4.4:</w:t>
        </w:r>
        <w:r w:rsidRPr="00156359">
          <w:rPr>
            <w:rStyle w:val="Siuktni"/>
          </w:rPr>
          <w:t xml:space="preserve"> Kho Văn bản pháp quy – Bộ lọc loại văn bản và chức năng tải file PDF scan</w:t>
        </w:r>
        <w:r>
          <w:rPr>
            <w:webHidden/>
          </w:rPr>
          <w:tab/>
        </w:r>
        <w:r>
          <w:rPr>
            <w:webHidden/>
          </w:rPr>
          <w:fldChar w:fldCharType="begin"/>
        </w:r>
        <w:r>
          <w:rPr>
            <w:webHidden/>
          </w:rPr>
          <w:instrText xml:space="preserve"> PAGEREF _Toc243676700 \h </w:instrText>
        </w:r>
        <w:r>
          <w:rPr>
            <w:webHidden/>
          </w:rPr>
        </w:r>
        <w:r>
          <w:rPr>
            <w:webHidden/>
          </w:rPr>
          <w:fldChar w:fldCharType="separate"/>
        </w:r>
        <w:r>
          <w:rPr>
            <w:webHidden/>
          </w:rPr>
          <w:t>57</w:t>
        </w:r>
        <w:r>
          <w:rPr>
            <w:webHidden/>
          </w:rPr>
          <w:fldChar w:fldCharType="end"/>
        </w:r>
      </w:hyperlink>
    </w:p>
    <w:p w14:paraId="4945A25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1" w:history="1">
        <w:r w:rsidRPr="00156359">
          <w:rPr>
            <w:rStyle w:val="Siuktni"/>
            <w:b/>
          </w:rPr>
          <w:t>Hình 4.5:</w:t>
        </w:r>
        <w:r w:rsidRPr="00156359">
          <w:rPr>
            <w:rStyle w:val="Siuktni"/>
          </w:rPr>
          <w:t xml:space="preserve"> Kho Biểu mẫu điện tử – Danh mục biểu mẫu nghiệp vụ công đoàn cho đoàn viên tải về</w:t>
        </w:r>
        <w:r>
          <w:rPr>
            <w:webHidden/>
          </w:rPr>
          <w:tab/>
        </w:r>
        <w:r>
          <w:rPr>
            <w:webHidden/>
          </w:rPr>
          <w:fldChar w:fldCharType="begin"/>
        </w:r>
        <w:r>
          <w:rPr>
            <w:webHidden/>
          </w:rPr>
          <w:instrText xml:space="preserve"> PAGEREF _Toc243676701 \h </w:instrText>
        </w:r>
        <w:r>
          <w:rPr>
            <w:webHidden/>
          </w:rPr>
        </w:r>
        <w:r>
          <w:rPr>
            <w:webHidden/>
          </w:rPr>
          <w:fldChar w:fldCharType="separate"/>
        </w:r>
        <w:r>
          <w:rPr>
            <w:webHidden/>
          </w:rPr>
          <w:t>57</w:t>
        </w:r>
        <w:r>
          <w:rPr>
            <w:webHidden/>
          </w:rPr>
          <w:fldChar w:fldCharType="end"/>
        </w:r>
      </w:hyperlink>
    </w:p>
    <w:p w14:paraId="0F71951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2" w:history="1">
        <w:r w:rsidRPr="00156359">
          <w:rPr>
            <w:rStyle w:val="Siuktni"/>
            <w:b/>
          </w:rPr>
          <w:t>Hình 4.6:</w:t>
        </w:r>
        <w:r w:rsidRPr="00156359">
          <w:rPr>
            <w:rStyle w:val="Siuktni"/>
          </w:rPr>
          <w:t xml:space="preserve"> Modal Đơn đề nghị Trợ cấp / Chăm lo Phúc lợi – Form điện tử gửi về Ban Thường vụ</w:t>
        </w:r>
        <w:r>
          <w:rPr>
            <w:webHidden/>
          </w:rPr>
          <w:tab/>
        </w:r>
        <w:r>
          <w:rPr>
            <w:webHidden/>
          </w:rPr>
          <w:fldChar w:fldCharType="begin"/>
        </w:r>
        <w:r>
          <w:rPr>
            <w:webHidden/>
          </w:rPr>
          <w:instrText xml:space="preserve"> PAGEREF _Toc243676702 \h </w:instrText>
        </w:r>
        <w:r>
          <w:rPr>
            <w:webHidden/>
          </w:rPr>
        </w:r>
        <w:r>
          <w:rPr>
            <w:webHidden/>
          </w:rPr>
          <w:fldChar w:fldCharType="separate"/>
        </w:r>
        <w:r>
          <w:rPr>
            <w:webHidden/>
          </w:rPr>
          <w:t>57</w:t>
        </w:r>
        <w:r>
          <w:rPr>
            <w:webHidden/>
          </w:rPr>
          <w:fldChar w:fldCharType="end"/>
        </w:r>
      </w:hyperlink>
    </w:p>
    <w:p w14:paraId="137035C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3" w:history="1">
        <w:r w:rsidRPr="00156359">
          <w:rPr>
            <w:rStyle w:val="Siuktni"/>
            <w:b/>
          </w:rPr>
          <w:t>Hình 4.7:</w:t>
        </w:r>
        <w:r w:rsidRPr="00156359">
          <w:rPr>
            <w:rStyle w:val="Siuktni"/>
          </w:rPr>
          <w:t xml:space="preserve"> Form Gửi ý kiến nguyện vọng đoàn viên – Hỗ trợ gửi thông tin phản ánh và tùy chọn gửi ẩn danh</w:t>
        </w:r>
        <w:r>
          <w:rPr>
            <w:webHidden/>
          </w:rPr>
          <w:tab/>
        </w:r>
        <w:r>
          <w:rPr>
            <w:webHidden/>
          </w:rPr>
          <w:fldChar w:fldCharType="begin"/>
        </w:r>
        <w:r>
          <w:rPr>
            <w:webHidden/>
          </w:rPr>
          <w:instrText xml:space="preserve"> PAGEREF _Toc243676703 \h </w:instrText>
        </w:r>
        <w:r>
          <w:rPr>
            <w:webHidden/>
          </w:rPr>
        </w:r>
        <w:r>
          <w:rPr>
            <w:webHidden/>
          </w:rPr>
          <w:fldChar w:fldCharType="separate"/>
        </w:r>
        <w:r>
          <w:rPr>
            <w:webHidden/>
          </w:rPr>
          <w:t>58</w:t>
        </w:r>
        <w:r>
          <w:rPr>
            <w:webHidden/>
          </w:rPr>
          <w:fldChar w:fldCharType="end"/>
        </w:r>
      </w:hyperlink>
    </w:p>
    <w:p w14:paraId="52CC825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4" w:history="1">
        <w:r w:rsidRPr="00156359">
          <w:rPr>
            <w:rStyle w:val="Siuktni"/>
            <w:b/>
          </w:rPr>
          <w:t>Hình 4.8:</w:t>
        </w:r>
        <w:r w:rsidRPr="00156359">
          <w:rPr>
            <w:rStyle w:val="Siuktni"/>
          </w:rPr>
          <w:t xml:space="preserve"> Bảng Điều Hành – 4 chỉ số KPI vòng đời nội dung và Hàng đợi phê duyệt</w:t>
        </w:r>
        <w:r>
          <w:rPr>
            <w:webHidden/>
          </w:rPr>
          <w:tab/>
        </w:r>
        <w:r>
          <w:rPr>
            <w:webHidden/>
          </w:rPr>
          <w:fldChar w:fldCharType="begin"/>
        </w:r>
        <w:r>
          <w:rPr>
            <w:webHidden/>
          </w:rPr>
          <w:instrText xml:space="preserve"> PAGEREF _Toc243676704 \h </w:instrText>
        </w:r>
        <w:r>
          <w:rPr>
            <w:webHidden/>
          </w:rPr>
        </w:r>
        <w:r>
          <w:rPr>
            <w:webHidden/>
          </w:rPr>
          <w:fldChar w:fldCharType="separate"/>
        </w:r>
        <w:r>
          <w:rPr>
            <w:webHidden/>
          </w:rPr>
          <w:t>58</w:t>
        </w:r>
        <w:r>
          <w:rPr>
            <w:webHidden/>
          </w:rPr>
          <w:fldChar w:fldCharType="end"/>
        </w:r>
      </w:hyperlink>
    </w:p>
    <w:p w14:paraId="0AB0218A"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5" w:history="1">
        <w:r w:rsidRPr="00156359">
          <w:rPr>
            <w:rStyle w:val="Siuktni"/>
            <w:b/>
          </w:rPr>
          <w:t>Hình 4.9:</w:t>
        </w:r>
        <w:r w:rsidRPr="00156359">
          <w:rPr>
            <w:rStyle w:val="Siuktni"/>
          </w:rPr>
          <w:t xml:space="preserve"> Quản Lý Tin Tức – Danh sách bài viết toàn hệ thống với bộ lọc trạng thái và các tác vụ</w:t>
        </w:r>
        <w:r>
          <w:rPr>
            <w:webHidden/>
          </w:rPr>
          <w:tab/>
        </w:r>
        <w:r>
          <w:rPr>
            <w:webHidden/>
          </w:rPr>
          <w:fldChar w:fldCharType="begin"/>
        </w:r>
        <w:r>
          <w:rPr>
            <w:webHidden/>
          </w:rPr>
          <w:instrText xml:space="preserve"> PAGEREF _Toc243676705 \h </w:instrText>
        </w:r>
        <w:r>
          <w:rPr>
            <w:webHidden/>
          </w:rPr>
        </w:r>
        <w:r>
          <w:rPr>
            <w:webHidden/>
          </w:rPr>
          <w:fldChar w:fldCharType="separate"/>
        </w:r>
        <w:r>
          <w:rPr>
            <w:webHidden/>
          </w:rPr>
          <w:t>59</w:t>
        </w:r>
        <w:r>
          <w:rPr>
            <w:webHidden/>
          </w:rPr>
          <w:fldChar w:fldCharType="end"/>
        </w:r>
      </w:hyperlink>
    </w:p>
    <w:p w14:paraId="220362E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6" w:history="1">
        <w:r w:rsidRPr="00156359">
          <w:rPr>
            <w:rStyle w:val="Siuktni"/>
            <w:b/>
          </w:rPr>
          <w:t>Hình 4.10:</w:t>
        </w:r>
        <w:r w:rsidRPr="00156359">
          <w:rPr>
            <w:rStyle w:val="Siuktni"/>
          </w:rPr>
          <w:t xml:space="preserve"> Phòng Biên Tập Đa Kênh AI Studio – Trình soạn thảo, Tủ bản thảo và AI</w:t>
        </w:r>
        <w:r>
          <w:rPr>
            <w:webHidden/>
          </w:rPr>
          <w:tab/>
        </w:r>
        <w:r>
          <w:rPr>
            <w:webHidden/>
          </w:rPr>
          <w:fldChar w:fldCharType="begin"/>
        </w:r>
        <w:r>
          <w:rPr>
            <w:webHidden/>
          </w:rPr>
          <w:instrText xml:space="preserve"> PAGEREF _Toc243676706 \h </w:instrText>
        </w:r>
        <w:r>
          <w:rPr>
            <w:webHidden/>
          </w:rPr>
        </w:r>
        <w:r>
          <w:rPr>
            <w:webHidden/>
          </w:rPr>
          <w:fldChar w:fldCharType="separate"/>
        </w:r>
        <w:r>
          <w:rPr>
            <w:webHidden/>
          </w:rPr>
          <w:t>59</w:t>
        </w:r>
        <w:r>
          <w:rPr>
            <w:webHidden/>
          </w:rPr>
          <w:fldChar w:fldCharType="end"/>
        </w:r>
      </w:hyperlink>
    </w:p>
    <w:p w14:paraId="76F530F8"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7" w:history="1">
        <w:r w:rsidRPr="00156359">
          <w:rPr>
            <w:rStyle w:val="Siuktni"/>
            <w:b/>
          </w:rPr>
          <w:t>Hình 4.11:</w:t>
        </w:r>
        <w:r w:rsidRPr="00156359">
          <w:rPr>
            <w:rStyle w:val="Siuktni"/>
          </w:rPr>
          <w:t xml:space="preserve"> Tab Zalo OA – Xem trước định dạng bài đăng tối ưu cho kênh Zalo Official Account</w:t>
        </w:r>
        <w:r>
          <w:rPr>
            <w:webHidden/>
          </w:rPr>
          <w:tab/>
        </w:r>
        <w:r>
          <w:rPr>
            <w:webHidden/>
          </w:rPr>
          <w:fldChar w:fldCharType="begin"/>
        </w:r>
        <w:r>
          <w:rPr>
            <w:webHidden/>
          </w:rPr>
          <w:instrText xml:space="preserve"> PAGEREF _Toc243676707 \h </w:instrText>
        </w:r>
        <w:r>
          <w:rPr>
            <w:webHidden/>
          </w:rPr>
        </w:r>
        <w:r>
          <w:rPr>
            <w:webHidden/>
          </w:rPr>
          <w:fldChar w:fldCharType="separate"/>
        </w:r>
        <w:r>
          <w:rPr>
            <w:webHidden/>
          </w:rPr>
          <w:t>60</w:t>
        </w:r>
        <w:r>
          <w:rPr>
            <w:webHidden/>
          </w:rPr>
          <w:fldChar w:fldCharType="end"/>
        </w:r>
      </w:hyperlink>
    </w:p>
    <w:p w14:paraId="3764952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8" w:history="1">
        <w:r w:rsidRPr="00156359">
          <w:rPr>
            <w:rStyle w:val="Siuktni"/>
            <w:b/>
          </w:rPr>
          <w:t>Hình 4.12:</w:t>
        </w:r>
        <w:r w:rsidRPr="00156359">
          <w:rPr>
            <w:rStyle w:val="Siuktni"/>
          </w:rPr>
          <w:t xml:space="preserve"> Tab Facebook – Xem trước bài đăng Fanpage kèm tỷ lệ ảnh chuẩn và danh mục hashtag gợi ý</w:t>
        </w:r>
        <w:r>
          <w:rPr>
            <w:webHidden/>
          </w:rPr>
          <w:tab/>
        </w:r>
        <w:r>
          <w:rPr>
            <w:webHidden/>
          </w:rPr>
          <w:fldChar w:fldCharType="begin"/>
        </w:r>
        <w:r>
          <w:rPr>
            <w:webHidden/>
          </w:rPr>
          <w:instrText xml:space="preserve"> PAGEREF _Toc243676708 \h </w:instrText>
        </w:r>
        <w:r>
          <w:rPr>
            <w:webHidden/>
          </w:rPr>
        </w:r>
        <w:r>
          <w:rPr>
            <w:webHidden/>
          </w:rPr>
          <w:fldChar w:fldCharType="separate"/>
        </w:r>
        <w:r>
          <w:rPr>
            <w:webHidden/>
          </w:rPr>
          <w:t>61</w:t>
        </w:r>
        <w:r>
          <w:rPr>
            <w:webHidden/>
          </w:rPr>
          <w:fldChar w:fldCharType="end"/>
        </w:r>
      </w:hyperlink>
    </w:p>
    <w:p w14:paraId="28B9D05B"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9" w:history="1">
        <w:r w:rsidRPr="00156359">
          <w:rPr>
            <w:rStyle w:val="Siuktni"/>
            <w:b/>
          </w:rPr>
          <w:t>Hình 4.13:</w:t>
        </w:r>
        <w:r w:rsidRPr="00156359">
          <w:rPr>
            <w:rStyle w:val="Siuktni"/>
          </w:rPr>
          <w:t xml:space="preserve"> Kết quả bài viết được tự động xuất bản và hiển thị thành công trên Fanpage Facebook Công đoàn TDMU</w:t>
        </w:r>
        <w:r>
          <w:rPr>
            <w:webHidden/>
          </w:rPr>
          <w:tab/>
        </w:r>
        <w:r>
          <w:rPr>
            <w:webHidden/>
          </w:rPr>
          <w:fldChar w:fldCharType="begin"/>
        </w:r>
        <w:r>
          <w:rPr>
            <w:webHidden/>
          </w:rPr>
          <w:instrText xml:space="preserve"> PAGEREF _Toc243676709 \h </w:instrText>
        </w:r>
        <w:r>
          <w:rPr>
            <w:webHidden/>
          </w:rPr>
        </w:r>
        <w:r>
          <w:rPr>
            <w:webHidden/>
          </w:rPr>
          <w:fldChar w:fldCharType="separate"/>
        </w:r>
        <w:r>
          <w:rPr>
            <w:webHidden/>
          </w:rPr>
          <w:t>61</w:t>
        </w:r>
        <w:r>
          <w:rPr>
            <w:webHidden/>
          </w:rPr>
          <w:fldChar w:fldCharType="end"/>
        </w:r>
      </w:hyperlink>
    </w:p>
    <w:p w14:paraId="7B7B03D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0" w:history="1">
        <w:r w:rsidRPr="00156359">
          <w:rPr>
            <w:rStyle w:val="Siuktni"/>
            <w:b/>
          </w:rPr>
          <w:t>Hình 4.14:</w:t>
        </w:r>
        <w:r w:rsidRPr="00156359">
          <w:rPr>
            <w:rStyle w:val="Siuktni"/>
          </w:rPr>
          <w:t xml:space="preserve"> Quản Lý Lịch Xuất Bản – Danh sách bài viết đã hẹn giờ theo dòng thời gian và trạng thái</w:t>
        </w:r>
        <w:r>
          <w:rPr>
            <w:webHidden/>
          </w:rPr>
          <w:tab/>
        </w:r>
        <w:r>
          <w:rPr>
            <w:webHidden/>
          </w:rPr>
          <w:fldChar w:fldCharType="begin"/>
        </w:r>
        <w:r>
          <w:rPr>
            <w:webHidden/>
          </w:rPr>
          <w:instrText xml:space="preserve"> PAGEREF _Toc243676710 \h </w:instrText>
        </w:r>
        <w:r>
          <w:rPr>
            <w:webHidden/>
          </w:rPr>
        </w:r>
        <w:r>
          <w:rPr>
            <w:webHidden/>
          </w:rPr>
          <w:fldChar w:fldCharType="separate"/>
        </w:r>
        <w:r>
          <w:rPr>
            <w:webHidden/>
          </w:rPr>
          <w:t>62</w:t>
        </w:r>
        <w:r>
          <w:rPr>
            <w:webHidden/>
          </w:rPr>
          <w:fldChar w:fldCharType="end"/>
        </w:r>
      </w:hyperlink>
    </w:p>
    <w:p w14:paraId="394ED4E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1" w:history="1">
        <w:r w:rsidRPr="00156359">
          <w:rPr>
            <w:rStyle w:val="Siuktni"/>
            <w:b/>
          </w:rPr>
          <w:t>Hình 4.15:</w:t>
        </w:r>
        <w:r w:rsidRPr="00156359">
          <w:rPr>
            <w:rStyle w:val="Siuktni"/>
          </w:rPr>
          <w:t xml:space="preserve"> Tab Hẹn Lịch Xuất Bản – Thiết lập thời gian phát hành tự động và đồng bộ đa kênh</w:t>
        </w:r>
        <w:r>
          <w:rPr>
            <w:webHidden/>
          </w:rPr>
          <w:tab/>
        </w:r>
        <w:r>
          <w:rPr>
            <w:webHidden/>
          </w:rPr>
          <w:fldChar w:fldCharType="begin"/>
        </w:r>
        <w:r>
          <w:rPr>
            <w:webHidden/>
          </w:rPr>
          <w:instrText xml:space="preserve"> PAGEREF _Toc243676711 \h </w:instrText>
        </w:r>
        <w:r>
          <w:rPr>
            <w:webHidden/>
          </w:rPr>
        </w:r>
        <w:r>
          <w:rPr>
            <w:webHidden/>
          </w:rPr>
          <w:fldChar w:fldCharType="separate"/>
        </w:r>
        <w:r>
          <w:rPr>
            <w:webHidden/>
          </w:rPr>
          <w:t>62</w:t>
        </w:r>
        <w:r>
          <w:rPr>
            <w:webHidden/>
          </w:rPr>
          <w:fldChar w:fldCharType="end"/>
        </w:r>
      </w:hyperlink>
    </w:p>
    <w:p w14:paraId="20496EC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2" w:history="1">
        <w:r w:rsidRPr="00156359">
          <w:rPr>
            <w:rStyle w:val="Siuktni"/>
            <w:b/>
          </w:rPr>
          <w:t>Hình 4.16:</w:t>
        </w:r>
        <w:r w:rsidRPr="00156359">
          <w:rPr>
            <w:rStyle w:val="Siuktni"/>
          </w:rPr>
          <w:t xml:space="preserve"> Quản Lý Kho Văn Bản – Danh mục văn bản, số lượt tải về và các tác vụ cập nhật tệp PDF</w:t>
        </w:r>
        <w:r>
          <w:rPr>
            <w:webHidden/>
          </w:rPr>
          <w:tab/>
        </w:r>
        <w:r>
          <w:rPr>
            <w:webHidden/>
          </w:rPr>
          <w:fldChar w:fldCharType="begin"/>
        </w:r>
        <w:r>
          <w:rPr>
            <w:webHidden/>
          </w:rPr>
          <w:instrText xml:space="preserve"> PAGEREF _Toc243676712 \h </w:instrText>
        </w:r>
        <w:r>
          <w:rPr>
            <w:webHidden/>
          </w:rPr>
        </w:r>
        <w:r>
          <w:rPr>
            <w:webHidden/>
          </w:rPr>
          <w:fldChar w:fldCharType="separate"/>
        </w:r>
        <w:r>
          <w:rPr>
            <w:webHidden/>
          </w:rPr>
          <w:t>63</w:t>
        </w:r>
        <w:r>
          <w:rPr>
            <w:webHidden/>
          </w:rPr>
          <w:fldChar w:fldCharType="end"/>
        </w:r>
      </w:hyperlink>
    </w:p>
    <w:p w14:paraId="3C2B236E"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3" w:history="1">
        <w:r w:rsidRPr="00156359">
          <w:rPr>
            <w:rStyle w:val="Siuktni"/>
            <w:b/>
          </w:rPr>
          <w:t>Hình 4.17:</w:t>
        </w:r>
        <w:r w:rsidRPr="00156359">
          <w:rPr>
            <w:rStyle w:val="Siuktni"/>
          </w:rPr>
          <w:t xml:space="preserve"> Quản Lý Kho Biểu Mẫu – Danh mục biểu mẫu nghiệp vụ và số liệu thống kê tải về của đoàn viên</w:t>
        </w:r>
        <w:r>
          <w:rPr>
            <w:webHidden/>
          </w:rPr>
          <w:tab/>
        </w:r>
        <w:r>
          <w:rPr>
            <w:webHidden/>
          </w:rPr>
          <w:fldChar w:fldCharType="begin"/>
        </w:r>
        <w:r>
          <w:rPr>
            <w:webHidden/>
          </w:rPr>
          <w:instrText xml:space="preserve"> PAGEREF _Toc243676713 \h </w:instrText>
        </w:r>
        <w:r>
          <w:rPr>
            <w:webHidden/>
          </w:rPr>
        </w:r>
        <w:r>
          <w:rPr>
            <w:webHidden/>
          </w:rPr>
          <w:fldChar w:fldCharType="separate"/>
        </w:r>
        <w:r>
          <w:rPr>
            <w:webHidden/>
          </w:rPr>
          <w:t>63</w:t>
        </w:r>
        <w:r>
          <w:rPr>
            <w:webHidden/>
          </w:rPr>
          <w:fldChar w:fldCharType="end"/>
        </w:r>
      </w:hyperlink>
    </w:p>
    <w:p w14:paraId="5DFAFEB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4" w:history="1">
        <w:r w:rsidRPr="00156359">
          <w:rPr>
            <w:rStyle w:val="Siuktni"/>
            <w:b/>
          </w:rPr>
          <w:t>Hình 4.18:</w:t>
        </w:r>
        <w:r w:rsidRPr="00156359">
          <w:rPr>
            <w:rStyle w:val="Siuktni"/>
          </w:rPr>
          <w:t xml:space="preserve"> Hòm Thư Góp Ý – Danh sách phản ánh phân theo trạng thái và nội dung trích yếu của đoàn viên</w:t>
        </w:r>
        <w:r>
          <w:rPr>
            <w:webHidden/>
          </w:rPr>
          <w:tab/>
        </w:r>
        <w:r>
          <w:rPr>
            <w:webHidden/>
          </w:rPr>
          <w:fldChar w:fldCharType="begin"/>
        </w:r>
        <w:r>
          <w:rPr>
            <w:webHidden/>
          </w:rPr>
          <w:instrText xml:space="preserve"> PAGEREF _Toc243676714 \h </w:instrText>
        </w:r>
        <w:r>
          <w:rPr>
            <w:webHidden/>
          </w:rPr>
        </w:r>
        <w:r>
          <w:rPr>
            <w:webHidden/>
          </w:rPr>
          <w:fldChar w:fldCharType="separate"/>
        </w:r>
        <w:r>
          <w:rPr>
            <w:webHidden/>
          </w:rPr>
          <w:t>64</w:t>
        </w:r>
        <w:r>
          <w:rPr>
            <w:webHidden/>
          </w:rPr>
          <w:fldChar w:fldCharType="end"/>
        </w:r>
      </w:hyperlink>
    </w:p>
    <w:p w14:paraId="010A7E7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5" w:history="1">
        <w:r w:rsidRPr="00156359">
          <w:rPr>
            <w:rStyle w:val="Siuktni"/>
            <w:b/>
          </w:rPr>
          <w:t>Hình 4.19:</w:t>
        </w:r>
        <w:r w:rsidRPr="00156359">
          <w:rPr>
            <w:rStyle w:val="Siuktni"/>
          </w:rPr>
          <w:t xml:space="preserve"> Quản Lý Đơn Trợ Cấp – Dashboard thống kê kinh phí chi trả và danh sách hồ sơ theo trạng thái</w:t>
        </w:r>
        <w:r>
          <w:rPr>
            <w:webHidden/>
          </w:rPr>
          <w:tab/>
        </w:r>
        <w:r>
          <w:rPr>
            <w:webHidden/>
          </w:rPr>
          <w:fldChar w:fldCharType="begin"/>
        </w:r>
        <w:r>
          <w:rPr>
            <w:webHidden/>
          </w:rPr>
          <w:instrText xml:space="preserve"> PAGEREF _Toc243676715 \h </w:instrText>
        </w:r>
        <w:r>
          <w:rPr>
            <w:webHidden/>
          </w:rPr>
        </w:r>
        <w:r>
          <w:rPr>
            <w:webHidden/>
          </w:rPr>
          <w:fldChar w:fldCharType="separate"/>
        </w:r>
        <w:r>
          <w:rPr>
            <w:webHidden/>
          </w:rPr>
          <w:t>64</w:t>
        </w:r>
        <w:r>
          <w:rPr>
            <w:webHidden/>
          </w:rPr>
          <w:fldChar w:fldCharType="end"/>
        </w:r>
      </w:hyperlink>
    </w:p>
    <w:p w14:paraId="0AA22F6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6" w:history="1">
        <w:r w:rsidRPr="00156359">
          <w:rPr>
            <w:rStyle w:val="Siuktni"/>
            <w:b/>
          </w:rPr>
          <w:t>Hình 4.20:</w:t>
        </w:r>
        <w:r w:rsidRPr="00156359">
          <w:rPr>
            <w:rStyle w:val="Siuktni"/>
          </w:rPr>
          <w:t xml:space="preserve"> Báo Cáo các Tổ công đoàn – Bảng tổng hợp tiến độ nộp báo cáo tháng và xếp loại thi đua toàn trường</w:t>
        </w:r>
        <w:r>
          <w:rPr>
            <w:webHidden/>
          </w:rPr>
          <w:tab/>
        </w:r>
        <w:r>
          <w:rPr>
            <w:webHidden/>
          </w:rPr>
          <w:fldChar w:fldCharType="begin"/>
        </w:r>
        <w:r>
          <w:rPr>
            <w:webHidden/>
          </w:rPr>
          <w:instrText xml:space="preserve"> PAGEREF _Toc243676716 \h </w:instrText>
        </w:r>
        <w:r>
          <w:rPr>
            <w:webHidden/>
          </w:rPr>
        </w:r>
        <w:r>
          <w:rPr>
            <w:webHidden/>
          </w:rPr>
          <w:fldChar w:fldCharType="separate"/>
        </w:r>
        <w:r>
          <w:rPr>
            <w:webHidden/>
          </w:rPr>
          <w:t>65</w:t>
        </w:r>
        <w:r>
          <w:rPr>
            <w:webHidden/>
          </w:rPr>
          <w:fldChar w:fldCharType="end"/>
        </w:r>
      </w:hyperlink>
    </w:p>
    <w:p w14:paraId="0B00BD7D" w14:textId="77777777" w:rsidR="00C33A40" w:rsidRPr="00270996" w:rsidRDefault="00EF7407" w:rsidP="00A30447">
      <w:pPr>
        <w:pStyle w:val="Mucluc4"/>
      </w:pPr>
      <w:r w:rsidRPr="00270996">
        <w:fldChar w:fldCharType="end"/>
      </w:r>
    </w:p>
    <w:p w14:paraId="36721F31" w14:textId="77777777" w:rsidR="00E25F95" w:rsidRPr="00270996" w:rsidRDefault="00E25F95">
      <w:pPr>
        <w:spacing w:after="0" w:line="240" w:lineRule="auto"/>
      </w:pPr>
      <w:r w:rsidRPr="00270996">
        <w:br w:type="page"/>
      </w:r>
    </w:p>
    <w:p w14:paraId="53237487" w14:textId="77777777" w:rsidR="002F52F2" w:rsidRPr="00270996" w:rsidRDefault="004449A5" w:rsidP="004449A5">
      <w:pPr>
        <w:pStyle w:val="m1b"/>
      </w:pPr>
      <w:bookmarkStart w:id="7" w:name="_Toc243678165"/>
      <w:r w:rsidRPr="00270996">
        <w:t>DANH MỤC BẢNG</w:t>
      </w:r>
      <w:bookmarkEnd w:id="7"/>
    </w:p>
    <w:p w14:paraId="123A3969" w14:textId="77777777" w:rsidR="005A6048" w:rsidRDefault="00EF7407">
      <w:pPr>
        <w:pStyle w:val="Mucluc5"/>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".bang1,5" </w:instrText>
      </w:r>
      <w:r w:rsidRPr="00270996">
        <w:fldChar w:fldCharType="separate"/>
      </w:r>
      <w:hyperlink w:anchor="_Toc243676717" w:history="1">
        <w:r w:rsidR="005A6048" w:rsidRPr="00046B6F">
          <w:rPr>
            <w:rStyle w:val="Siuktni"/>
            <w:b/>
            <w:bCs/>
          </w:rPr>
          <w:t>Bảng 1.1:</w:t>
        </w:r>
        <w:r w:rsidR="005A6048" w:rsidRPr="00046B6F">
          <w:rPr>
            <w:rStyle w:val="Siuktni"/>
          </w:rPr>
          <w:t xml:space="preserve"> Khảo sát phần cứng và hạ tầng công nghệ</w:t>
        </w:r>
        <w:r w:rsidR="005A6048">
          <w:rPr>
            <w:webHidden/>
          </w:rPr>
          <w:tab/>
        </w:r>
        <w:r w:rsidR="005A6048">
          <w:rPr>
            <w:webHidden/>
          </w:rPr>
          <w:fldChar w:fldCharType="begin"/>
        </w:r>
        <w:r w:rsidR="005A6048">
          <w:rPr>
            <w:webHidden/>
          </w:rPr>
          <w:instrText xml:space="preserve"> PAGEREF _Toc243676717 \h </w:instrText>
        </w:r>
        <w:r w:rsidR="005A6048">
          <w:rPr>
            <w:webHidden/>
          </w:rPr>
        </w:r>
        <w:r w:rsidR="005A6048">
          <w:rPr>
            <w:webHidden/>
          </w:rPr>
          <w:fldChar w:fldCharType="separate"/>
        </w:r>
        <w:r w:rsidR="005A6048">
          <w:rPr>
            <w:webHidden/>
          </w:rPr>
          <w:t>2</w:t>
        </w:r>
        <w:r w:rsidR="005A6048">
          <w:rPr>
            <w:webHidden/>
          </w:rPr>
          <w:fldChar w:fldCharType="end"/>
        </w:r>
      </w:hyperlink>
    </w:p>
    <w:p w14:paraId="5EB926DE"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18" w:history="1">
        <w:r w:rsidRPr="00046B6F">
          <w:rPr>
            <w:rStyle w:val="Siuktni"/>
            <w:b/>
            <w:bCs/>
          </w:rPr>
          <w:t>Bảng 1.2:</w:t>
        </w:r>
        <w:r w:rsidRPr="00046B6F">
          <w:rPr>
            <w:rStyle w:val="Siuktni"/>
          </w:rPr>
          <w:t xml:space="preserve"> Kế hoạch khảo sát nhu cầu truyền thông</w:t>
        </w:r>
        <w:r>
          <w:rPr>
            <w:webHidden/>
          </w:rPr>
          <w:tab/>
        </w:r>
        <w:r>
          <w:rPr>
            <w:webHidden/>
          </w:rPr>
          <w:fldChar w:fldCharType="begin"/>
        </w:r>
        <w:r>
          <w:rPr>
            <w:webHidden/>
          </w:rPr>
          <w:instrText xml:space="preserve"> PAGEREF _Toc243676718 \h </w:instrText>
        </w:r>
        <w:r>
          <w:rPr>
            <w:webHidden/>
          </w:rPr>
        </w:r>
        <w:r>
          <w:rPr>
            <w:webHidden/>
          </w:rPr>
          <w:fldChar w:fldCharType="separate"/>
        </w:r>
        <w:r>
          <w:rPr>
            <w:webHidden/>
          </w:rPr>
          <w:t>3</w:t>
        </w:r>
        <w:r>
          <w:rPr>
            <w:webHidden/>
          </w:rPr>
          <w:fldChar w:fldCharType="end"/>
        </w:r>
      </w:hyperlink>
    </w:p>
    <w:p w14:paraId="0014F58F"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19" w:history="1">
        <w:r w:rsidRPr="00046B6F">
          <w:rPr>
            <w:rStyle w:val="Siuktni"/>
            <w:b/>
            <w:bCs/>
          </w:rPr>
          <w:t>Bảng 1.3:</w:t>
        </w:r>
        <w:r w:rsidRPr="00046B6F">
          <w:rPr>
            <w:rStyle w:val="Siuktni"/>
          </w:rPr>
          <w:t xml:space="preserve"> Phiếu phỏng vấn Cán bộ Quản lý Truyền thông Công đoàn TDMU</w:t>
        </w:r>
        <w:r>
          <w:rPr>
            <w:webHidden/>
          </w:rPr>
          <w:tab/>
        </w:r>
        <w:r>
          <w:rPr>
            <w:webHidden/>
          </w:rPr>
          <w:fldChar w:fldCharType="begin"/>
        </w:r>
        <w:r>
          <w:rPr>
            <w:webHidden/>
          </w:rPr>
          <w:instrText xml:space="preserve"> PAGEREF _Toc243676719 \h </w:instrText>
        </w:r>
        <w:r>
          <w:rPr>
            <w:webHidden/>
          </w:rPr>
        </w:r>
        <w:r>
          <w:rPr>
            <w:webHidden/>
          </w:rPr>
          <w:fldChar w:fldCharType="separate"/>
        </w:r>
        <w:r>
          <w:rPr>
            <w:webHidden/>
          </w:rPr>
          <w:t>4</w:t>
        </w:r>
        <w:r>
          <w:rPr>
            <w:webHidden/>
          </w:rPr>
          <w:fldChar w:fldCharType="end"/>
        </w:r>
      </w:hyperlink>
    </w:p>
    <w:p w14:paraId="3F1D196F"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0" w:history="1">
        <w:r w:rsidRPr="00046B6F">
          <w:rPr>
            <w:rStyle w:val="Siuktni"/>
            <w:b/>
            <w:bCs/>
          </w:rPr>
          <w:t>Bảng 1.4:</w:t>
        </w:r>
        <w:r w:rsidRPr="00046B6F">
          <w:rPr>
            <w:rStyle w:val="Siuktni"/>
          </w:rPr>
          <w:t xml:space="preserve"> Phiếu phỏng vấn Biên tập viên &amp; Cán bộ Truyền thông kiêm nhiệm</w:t>
        </w:r>
        <w:r>
          <w:rPr>
            <w:webHidden/>
          </w:rPr>
          <w:tab/>
        </w:r>
        <w:r>
          <w:rPr>
            <w:webHidden/>
          </w:rPr>
          <w:fldChar w:fldCharType="begin"/>
        </w:r>
        <w:r>
          <w:rPr>
            <w:webHidden/>
          </w:rPr>
          <w:instrText xml:space="preserve"> PAGEREF _Toc243676720 \h </w:instrText>
        </w:r>
        <w:r>
          <w:rPr>
            <w:webHidden/>
          </w:rPr>
        </w:r>
        <w:r>
          <w:rPr>
            <w:webHidden/>
          </w:rPr>
          <w:fldChar w:fldCharType="separate"/>
        </w:r>
        <w:r>
          <w:rPr>
            <w:webHidden/>
          </w:rPr>
          <w:t>6</w:t>
        </w:r>
        <w:r>
          <w:rPr>
            <w:webHidden/>
          </w:rPr>
          <w:fldChar w:fldCharType="end"/>
        </w:r>
      </w:hyperlink>
    </w:p>
    <w:p w14:paraId="5A6590CA"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1" w:history="1">
        <w:r w:rsidRPr="00046B6F">
          <w:rPr>
            <w:rStyle w:val="Siuktni"/>
            <w:b/>
            <w:bCs/>
          </w:rPr>
          <w:t>Bảng 1.5:</w:t>
        </w:r>
        <w:r w:rsidRPr="00046B6F">
          <w:rPr>
            <w:rStyle w:val="Siuktni"/>
          </w:rPr>
          <w:t xml:space="preserve"> Danh sách chức năng phía người dùng</w:t>
        </w:r>
        <w:r>
          <w:rPr>
            <w:webHidden/>
          </w:rPr>
          <w:tab/>
        </w:r>
        <w:r>
          <w:rPr>
            <w:webHidden/>
          </w:rPr>
          <w:fldChar w:fldCharType="begin"/>
        </w:r>
        <w:r>
          <w:rPr>
            <w:webHidden/>
          </w:rPr>
          <w:instrText xml:space="preserve"> PAGEREF _Toc243676721 \h </w:instrText>
        </w:r>
        <w:r>
          <w:rPr>
            <w:webHidden/>
          </w:rPr>
        </w:r>
        <w:r>
          <w:rPr>
            <w:webHidden/>
          </w:rPr>
          <w:fldChar w:fldCharType="separate"/>
        </w:r>
        <w:r>
          <w:rPr>
            <w:webHidden/>
          </w:rPr>
          <w:t>8</w:t>
        </w:r>
        <w:r>
          <w:rPr>
            <w:webHidden/>
          </w:rPr>
          <w:fldChar w:fldCharType="end"/>
        </w:r>
      </w:hyperlink>
    </w:p>
    <w:p w14:paraId="05707838"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2" w:history="1">
        <w:r w:rsidRPr="00046B6F">
          <w:rPr>
            <w:rStyle w:val="Siuktni"/>
            <w:b/>
            <w:bCs/>
          </w:rPr>
          <w:t>Bảng 1.6:</w:t>
        </w:r>
        <w:r w:rsidRPr="00046B6F">
          <w:rPr>
            <w:rStyle w:val="Siuktni"/>
          </w:rPr>
          <w:t xml:space="preserve"> Danh sách chức năng phía người quản trị</w:t>
        </w:r>
        <w:r>
          <w:rPr>
            <w:webHidden/>
          </w:rPr>
          <w:tab/>
        </w:r>
        <w:r>
          <w:rPr>
            <w:webHidden/>
          </w:rPr>
          <w:fldChar w:fldCharType="begin"/>
        </w:r>
        <w:r>
          <w:rPr>
            <w:webHidden/>
          </w:rPr>
          <w:instrText xml:space="preserve"> PAGEREF _Toc243676722 \h </w:instrText>
        </w:r>
        <w:r>
          <w:rPr>
            <w:webHidden/>
          </w:rPr>
        </w:r>
        <w:r>
          <w:rPr>
            <w:webHidden/>
          </w:rPr>
          <w:fldChar w:fldCharType="separate"/>
        </w:r>
        <w:r>
          <w:rPr>
            <w:webHidden/>
          </w:rPr>
          <w:t>9</w:t>
        </w:r>
        <w:r>
          <w:rPr>
            <w:webHidden/>
          </w:rPr>
          <w:fldChar w:fldCharType="end"/>
        </w:r>
      </w:hyperlink>
    </w:p>
    <w:p w14:paraId="46C09FD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3" w:history="1">
        <w:r w:rsidRPr="00046B6F">
          <w:rPr>
            <w:rStyle w:val="Siuktni"/>
            <w:b/>
            <w:bCs/>
          </w:rPr>
          <w:t>Bảng 2.1:</w:t>
        </w:r>
        <w:r w:rsidRPr="00046B6F">
          <w:rPr>
            <w:rStyle w:val="Siuktni"/>
          </w:rPr>
          <w:t xml:space="preserve"> Các Actor trong hệ thống</w:t>
        </w:r>
        <w:r>
          <w:rPr>
            <w:webHidden/>
          </w:rPr>
          <w:tab/>
        </w:r>
        <w:r>
          <w:rPr>
            <w:webHidden/>
          </w:rPr>
          <w:fldChar w:fldCharType="begin"/>
        </w:r>
        <w:r>
          <w:rPr>
            <w:webHidden/>
          </w:rPr>
          <w:instrText xml:space="preserve"> PAGEREF _Toc243676723 \h </w:instrText>
        </w:r>
        <w:r>
          <w:rPr>
            <w:webHidden/>
          </w:rPr>
        </w:r>
        <w:r>
          <w:rPr>
            <w:webHidden/>
          </w:rPr>
          <w:fldChar w:fldCharType="separate"/>
        </w:r>
        <w:r>
          <w:rPr>
            <w:webHidden/>
          </w:rPr>
          <w:t>12</w:t>
        </w:r>
        <w:r>
          <w:rPr>
            <w:webHidden/>
          </w:rPr>
          <w:fldChar w:fldCharType="end"/>
        </w:r>
      </w:hyperlink>
    </w:p>
    <w:p w14:paraId="66C19881"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4" w:history="1">
        <w:r w:rsidRPr="00046B6F">
          <w:rPr>
            <w:rStyle w:val="Siuktni"/>
            <w:b/>
            <w:bCs/>
          </w:rPr>
          <w:t>Bảng 2.2:</w:t>
        </w:r>
        <w:r w:rsidRPr="00046B6F">
          <w:rPr>
            <w:rStyle w:val="Siuktni"/>
          </w:rPr>
          <w:t xml:space="preserve"> Danh sách các Use Case</w:t>
        </w:r>
        <w:r>
          <w:rPr>
            <w:webHidden/>
          </w:rPr>
          <w:tab/>
        </w:r>
        <w:r>
          <w:rPr>
            <w:webHidden/>
          </w:rPr>
          <w:fldChar w:fldCharType="begin"/>
        </w:r>
        <w:r>
          <w:rPr>
            <w:webHidden/>
          </w:rPr>
          <w:instrText xml:space="preserve"> PAGEREF _Toc243676724 \h </w:instrText>
        </w:r>
        <w:r>
          <w:rPr>
            <w:webHidden/>
          </w:rPr>
        </w:r>
        <w:r>
          <w:rPr>
            <w:webHidden/>
          </w:rPr>
          <w:fldChar w:fldCharType="separate"/>
        </w:r>
        <w:r>
          <w:rPr>
            <w:webHidden/>
          </w:rPr>
          <w:t>13</w:t>
        </w:r>
        <w:r>
          <w:rPr>
            <w:webHidden/>
          </w:rPr>
          <w:fldChar w:fldCharType="end"/>
        </w:r>
      </w:hyperlink>
    </w:p>
    <w:p w14:paraId="2C04880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5" w:history="1">
        <w:r w:rsidRPr="00046B6F">
          <w:rPr>
            <w:rStyle w:val="Siuktni"/>
            <w:b/>
            <w:bCs/>
          </w:rPr>
          <w:t>Bảng 3.1:</w:t>
        </w:r>
        <w:r w:rsidRPr="00046B6F">
          <w:rPr>
            <w:rStyle w:val="Siuktni"/>
          </w:rPr>
          <w:t xml:space="preserve"> Bảng ORGANIZATIONS</w:t>
        </w:r>
        <w:r>
          <w:rPr>
            <w:webHidden/>
          </w:rPr>
          <w:tab/>
        </w:r>
        <w:r>
          <w:rPr>
            <w:webHidden/>
          </w:rPr>
          <w:fldChar w:fldCharType="begin"/>
        </w:r>
        <w:r>
          <w:rPr>
            <w:webHidden/>
          </w:rPr>
          <w:instrText xml:space="preserve"> PAGEREF _Toc243676725 \h </w:instrText>
        </w:r>
        <w:r>
          <w:rPr>
            <w:webHidden/>
          </w:rPr>
        </w:r>
        <w:r>
          <w:rPr>
            <w:webHidden/>
          </w:rPr>
          <w:fldChar w:fldCharType="separate"/>
        </w:r>
        <w:r>
          <w:rPr>
            <w:webHidden/>
          </w:rPr>
          <w:t>42</w:t>
        </w:r>
        <w:r>
          <w:rPr>
            <w:webHidden/>
          </w:rPr>
          <w:fldChar w:fldCharType="end"/>
        </w:r>
      </w:hyperlink>
    </w:p>
    <w:p w14:paraId="44E3FF8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6" w:history="1">
        <w:r w:rsidRPr="00046B6F">
          <w:rPr>
            <w:rStyle w:val="Siuktni"/>
            <w:b/>
            <w:bCs/>
          </w:rPr>
          <w:t>Bảng 3.2:</w:t>
        </w:r>
        <w:r w:rsidRPr="00046B6F">
          <w:rPr>
            <w:rStyle w:val="Siuktni"/>
          </w:rPr>
          <w:t xml:space="preserve"> Bảng UNION_BRANCHES</w:t>
        </w:r>
        <w:r>
          <w:rPr>
            <w:webHidden/>
          </w:rPr>
          <w:tab/>
        </w:r>
        <w:r>
          <w:rPr>
            <w:webHidden/>
          </w:rPr>
          <w:fldChar w:fldCharType="begin"/>
        </w:r>
        <w:r>
          <w:rPr>
            <w:webHidden/>
          </w:rPr>
          <w:instrText xml:space="preserve"> PAGEREF _Toc243676726 \h </w:instrText>
        </w:r>
        <w:r>
          <w:rPr>
            <w:webHidden/>
          </w:rPr>
        </w:r>
        <w:r>
          <w:rPr>
            <w:webHidden/>
          </w:rPr>
          <w:fldChar w:fldCharType="separate"/>
        </w:r>
        <w:r>
          <w:rPr>
            <w:webHidden/>
          </w:rPr>
          <w:t>43</w:t>
        </w:r>
        <w:r>
          <w:rPr>
            <w:webHidden/>
          </w:rPr>
          <w:fldChar w:fldCharType="end"/>
        </w:r>
      </w:hyperlink>
    </w:p>
    <w:p w14:paraId="79CE258B"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7" w:history="1">
        <w:r w:rsidRPr="00046B6F">
          <w:rPr>
            <w:rStyle w:val="Siuktni"/>
            <w:b/>
            <w:bCs/>
          </w:rPr>
          <w:t>Bảng 3.3:</w:t>
        </w:r>
        <w:r w:rsidRPr="00046B6F">
          <w:rPr>
            <w:rStyle w:val="Siuktni"/>
          </w:rPr>
          <w:t xml:space="preserve"> Bảng MEMBERS</w:t>
        </w:r>
        <w:r>
          <w:rPr>
            <w:webHidden/>
          </w:rPr>
          <w:tab/>
        </w:r>
        <w:r>
          <w:rPr>
            <w:webHidden/>
          </w:rPr>
          <w:fldChar w:fldCharType="begin"/>
        </w:r>
        <w:r>
          <w:rPr>
            <w:webHidden/>
          </w:rPr>
          <w:instrText xml:space="preserve"> PAGEREF _Toc243676727 \h </w:instrText>
        </w:r>
        <w:r>
          <w:rPr>
            <w:webHidden/>
          </w:rPr>
        </w:r>
        <w:r>
          <w:rPr>
            <w:webHidden/>
          </w:rPr>
          <w:fldChar w:fldCharType="separate"/>
        </w:r>
        <w:r>
          <w:rPr>
            <w:webHidden/>
          </w:rPr>
          <w:t>44</w:t>
        </w:r>
        <w:r>
          <w:rPr>
            <w:webHidden/>
          </w:rPr>
          <w:fldChar w:fldCharType="end"/>
        </w:r>
      </w:hyperlink>
    </w:p>
    <w:p w14:paraId="74834758"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8" w:history="1">
        <w:r w:rsidRPr="00046B6F">
          <w:rPr>
            <w:rStyle w:val="Siuktni"/>
            <w:b/>
            <w:bCs/>
          </w:rPr>
          <w:t>Bảng 3.4:</w:t>
        </w:r>
        <w:r w:rsidRPr="00046B6F">
          <w:rPr>
            <w:rStyle w:val="Siuktni"/>
          </w:rPr>
          <w:t xml:space="preserve"> Bảng CATEGORIES</w:t>
        </w:r>
        <w:r>
          <w:rPr>
            <w:webHidden/>
          </w:rPr>
          <w:tab/>
        </w:r>
        <w:r>
          <w:rPr>
            <w:webHidden/>
          </w:rPr>
          <w:fldChar w:fldCharType="begin"/>
        </w:r>
        <w:r>
          <w:rPr>
            <w:webHidden/>
          </w:rPr>
          <w:instrText xml:space="preserve"> PAGEREF _Toc243676728 \h </w:instrText>
        </w:r>
        <w:r>
          <w:rPr>
            <w:webHidden/>
          </w:rPr>
        </w:r>
        <w:r>
          <w:rPr>
            <w:webHidden/>
          </w:rPr>
          <w:fldChar w:fldCharType="separate"/>
        </w:r>
        <w:r>
          <w:rPr>
            <w:webHidden/>
          </w:rPr>
          <w:t>45</w:t>
        </w:r>
        <w:r>
          <w:rPr>
            <w:webHidden/>
          </w:rPr>
          <w:fldChar w:fldCharType="end"/>
        </w:r>
      </w:hyperlink>
    </w:p>
    <w:p w14:paraId="6B54F2ED"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9" w:history="1">
        <w:r w:rsidRPr="00046B6F">
          <w:rPr>
            <w:rStyle w:val="Siuktni"/>
            <w:b/>
            <w:bCs/>
          </w:rPr>
          <w:t>Bảng 3.5:</w:t>
        </w:r>
        <w:r w:rsidRPr="00046B6F">
          <w:rPr>
            <w:rStyle w:val="Siuktni"/>
          </w:rPr>
          <w:t xml:space="preserve"> Bảng ARTICLES</w:t>
        </w:r>
        <w:r>
          <w:rPr>
            <w:webHidden/>
          </w:rPr>
          <w:tab/>
        </w:r>
        <w:r>
          <w:rPr>
            <w:webHidden/>
          </w:rPr>
          <w:fldChar w:fldCharType="begin"/>
        </w:r>
        <w:r>
          <w:rPr>
            <w:webHidden/>
          </w:rPr>
          <w:instrText xml:space="preserve"> PAGEREF _Toc243676729 \h </w:instrText>
        </w:r>
        <w:r>
          <w:rPr>
            <w:webHidden/>
          </w:rPr>
        </w:r>
        <w:r>
          <w:rPr>
            <w:webHidden/>
          </w:rPr>
          <w:fldChar w:fldCharType="separate"/>
        </w:r>
        <w:r>
          <w:rPr>
            <w:webHidden/>
          </w:rPr>
          <w:t>45</w:t>
        </w:r>
        <w:r>
          <w:rPr>
            <w:webHidden/>
          </w:rPr>
          <w:fldChar w:fldCharType="end"/>
        </w:r>
      </w:hyperlink>
    </w:p>
    <w:p w14:paraId="34F866F5"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0" w:history="1">
        <w:r w:rsidRPr="00046B6F">
          <w:rPr>
            <w:rStyle w:val="Siuktni"/>
            <w:b/>
            <w:bCs/>
          </w:rPr>
          <w:t>Bảng 3.6:</w:t>
        </w:r>
        <w:r w:rsidRPr="00046B6F">
          <w:rPr>
            <w:rStyle w:val="Siuktni"/>
          </w:rPr>
          <w:t xml:space="preserve"> Bảng DOCUMENTS</w:t>
        </w:r>
        <w:r>
          <w:rPr>
            <w:webHidden/>
          </w:rPr>
          <w:tab/>
        </w:r>
        <w:r>
          <w:rPr>
            <w:webHidden/>
          </w:rPr>
          <w:fldChar w:fldCharType="begin"/>
        </w:r>
        <w:r>
          <w:rPr>
            <w:webHidden/>
          </w:rPr>
          <w:instrText xml:space="preserve"> PAGEREF _Toc243676730 \h </w:instrText>
        </w:r>
        <w:r>
          <w:rPr>
            <w:webHidden/>
          </w:rPr>
        </w:r>
        <w:r>
          <w:rPr>
            <w:webHidden/>
          </w:rPr>
          <w:fldChar w:fldCharType="separate"/>
        </w:r>
        <w:r>
          <w:rPr>
            <w:webHidden/>
          </w:rPr>
          <w:t>47</w:t>
        </w:r>
        <w:r>
          <w:rPr>
            <w:webHidden/>
          </w:rPr>
          <w:fldChar w:fldCharType="end"/>
        </w:r>
      </w:hyperlink>
    </w:p>
    <w:p w14:paraId="38929E65"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1" w:history="1">
        <w:r w:rsidRPr="00046B6F">
          <w:rPr>
            <w:rStyle w:val="Siuktni"/>
            <w:b/>
            <w:bCs/>
          </w:rPr>
          <w:t>Bảng 3.7:</w:t>
        </w:r>
        <w:r w:rsidRPr="00046B6F">
          <w:rPr>
            <w:rStyle w:val="Siuktni"/>
          </w:rPr>
          <w:t xml:space="preserve"> Bảng MONTHLY_REPORTS</w:t>
        </w:r>
        <w:r>
          <w:rPr>
            <w:webHidden/>
          </w:rPr>
          <w:tab/>
        </w:r>
        <w:r>
          <w:rPr>
            <w:webHidden/>
          </w:rPr>
          <w:fldChar w:fldCharType="begin"/>
        </w:r>
        <w:r>
          <w:rPr>
            <w:webHidden/>
          </w:rPr>
          <w:instrText xml:space="preserve"> PAGEREF _Toc243676731 \h </w:instrText>
        </w:r>
        <w:r>
          <w:rPr>
            <w:webHidden/>
          </w:rPr>
        </w:r>
        <w:r>
          <w:rPr>
            <w:webHidden/>
          </w:rPr>
          <w:fldChar w:fldCharType="separate"/>
        </w:r>
        <w:r>
          <w:rPr>
            <w:webHidden/>
          </w:rPr>
          <w:t>47</w:t>
        </w:r>
        <w:r>
          <w:rPr>
            <w:webHidden/>
          </w:rPr>
          <w:fldChar w:fldCharType="end"/>
        </w:r>
      </w:hyperlink>
    </w:p>
    <w:p w14:paraId="6BD356EA"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2" w:history="1">
        <w:r w:rsidRPr="00046B6F">
          <w:rPr>
            <w:rStyle w:val="Siuktni"/>
            <w:b/>
            <w:bCs/>
          </w:rPr>
          <w:t>Bảng 3.8:</w:t>
        </w:r>
        <w:r w:rsidRPr="00046B6F">
          <w:rPr>
            <w:rStyle w:val="Siuktni"/>
          </w:rPr>
          <w:t xml:space="preserve"> Bảng SCHEDULES</w:t>
        </w:r>
        <w:r>
          <w:rPr>
            <w:webHidden/>
          </w:rPr>
          <w:tab/>
        </w:r>
        <w:r>
          <w:rPr>
            <w:webHidden/>
          </w:rPr>
          <w:fldChar w:fldCharType="begin"/>
        </w:r>
        <w:r>
          <w:rPr>
            <w:webHidden/>
          </w:rPr>
          <w:instrText xml:space="preserve"> PAGEREF _Toc243676732 \h </w:instrText>
        </w:r>
        <w:r>
          <w:rPr>
            <w:webHidden/>
          </w:rPr>
        </w:r>
        <w:r>
          <w:rPr>
            <w:webHidden/>
          </w:rPr>
          <w:fldChar w:fldCharType="separate"/>
        </w:r>
        <w:r>
          <w:rPr>
            <w:webHidden/>
          </w:rPr>
          <w:t>49</w:t>
        </w:r>
        <w:r>
          <w:rPr>
            <w:webHidden/>
          </w:rPr>
          <w:fldChar w:fldCharType="end"/>
        </w:r>
      </w:hyperlink>
    </w:p>
    <w:p w14:paraId="25BA4120"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3" w:history="1">
        <w:r w:rsidRPr="00046B6F">
          <w:rPr>
            <w:rStyle w:val="Siuktni"/>
            <w:b/>
            <w:bCs/>
          </w:rPr>
          <w:t>Bảng 3.9:</w:t>
        </w:r>
        <w:r w:rsidRPr="00046B6F">
          <w:rPr>
            <w:rStyle w:val="Siuktni"/>
          </w:rPr>
          <w:t xml:space="preserve"> Bảng USERS</w:t>
        </w:r>
        <w:r>
          <w:rPr>
            <w:webHidden/>
          </w:rPr>
          <w:tab/>
        </w:r>
        <w:r>
          <w:rPr>
            <w:webHidden/>
          </w:rPr>
          <w:fldChar w:fldCharType="begin"/>
        </w:r>
        <w:r>
          <w:rPr>
            <w:webHidden/>
          </w:rPr>
          <w:instrText xml:space="preserve"> PAGEREF _Toc243676733 \h </w:instrText>
        </w:r>
        <w:r>
          <w:rPr>
            <w:webHidden/>
          </w:rPr>
        </w:r>
        <w:r>
          <w:rPr>
            <w:webHidden/>
          </w:rPr>
          <w:fldChar w:fldCharType="separate"/>
        </w:r>
        <w:r>
          <w:rPr>
            <w:webHidden/>
          </w:rPr>
          <w:t>50</w:t>
        </w:r>
        <w:r>
          <w:rPr>
            <w:webHidden/>
          </w:rPr>
          <w:fldChar w:fldCharType="end"/>
        </w:r>
      </w:hyperlink>
    </w:p>
    <w:p w14:paraId="756134AD"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4" w:history="1">
        <w:r w:rsidRPr="00046B6F">
          <w:rPr>
            <w:rStyle w:val="Siuktni"/>
            <w:b/>
            <w:bCs/>
          </w:rPr>
          <w:t>Bảng 3.10:</w:t>
        </w:r>
        <w:r w:rsidRPr="00046B6F">
          <w:rPr>
            <w:rStyle w:val="Siuktni"/>
          </w:rPr>
          <w:t xml:space="preserve"> Bảng ARTICLE_AUDITS</w:t>
        </w:r>
        <w:r>
          <w:rPr>
            <w:webHidden/>
          </w:rPr>
          <w:tab/>
        </w:r>
        <w:r>
          <w:rPr>
            <w:webHidden/>
          </w:rPr>
          <w:fldChar w:fldCharType="begin"/>
        </w:r>
        <w:r>
          <w:rPr>
            <w:webHidden/>
          </w:rPr>
          <w:instrText xml:space="preserve"> PAGEREF _Toc243676734 \h </w:instrText>
        </w:r>
        <w:r>
          <w:rPr>
            <w:webHidden/>
          </w:rPr>
        </w:r>
        <w:r>
          <w:rPr>
            <w:webHidden/>
          </w:rPr>
          <w:fldChar w:fldCharType="separate"/>
        </w:r>
        <w:r>
          <w:rPr>
            <w:webHidden/>
          </w:rPr>
          <w:t>50</w:t>
        </w:r>
        <w:r>
          <w:rPr>
            <w:webHidden/>
          </w:rPr>
          <w:fldChar w:fldCharType="end"/>
        </w:r>
      </w:hyperlink>
    </w:p>
    <w:p w14:paraId="2D2EB8B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5" w:history="1">
        <w:r w:rsidRPr="00046B6F">
          <w:rPr>
            <w:rStyle w:val="Siuktni"/>
            <w:b/>
            <w:bCs/>
          </w:rPr>
          <w:t>Bảng 3.11:</w:t>
        </w:r>
        <w:r w:rsidRPr="00046B6F">
          <w:rPr>
            <w:rStyle w:val="Siuktni"/>
          </w:rPr>
          <w:t xml:space="preserve"> Bảng COMMENTS</w:t>
        </w:r>
        <w:r>
          <w:rPr>
            <w:webHidden/>
          </w:rPr>
          <w:tab/>
        </w:r>
        <w:r>
          <w:rPr>
            <w:webHidden/>
          </w:rPr>
          <w:fldChar w:fldCharType="begin"/>
        </w:r>
        <w:r>
          <w:rPr>
            <w:webHidden/>
          </w:rPr>
          <w:instrText xml:space="preserve"> PAGEREF _Toc243676735 \h </w:instrText>
        </w:r>
        <w:r>
          <w:rPr>
            <w:webHidden/>
          </w:rPr>
        </w:r>
        <w:r>
          <w:rPr>
            <w:webHidden/>
          </w:rPr>
          <w:fldChar w:fldCharType="separate"/>
        </w:r>
        <w:r>
          <w:rPr>
            <w:webHidden/>
          </w:rPr>
          <w:t>51</w:t>
        </w:r>
        <w:r>
          <w:rPr>
            <w:webHidden/>
          </w:rPr>
          <w:fldChar w:fldCharType="end"/>
        </w:r>
      </w:hyperlink>
    </w:p>
    <w:p w14:paraId="74707B9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6" w:history="1">
        <w:r w:rsidRPr="00046B6F">
          <w:rPr>
            <w:rStyle w:val="Siuktni"/>
            <w:b/>
            <w:bCs/>
          </w:rPr>
          <w:t>Bảng 3.12:</w:t>
        </w:r>
        <w:r w:rsidRPr="00046B6F">
          <w:rPr>
            <w:rStyle w:val="Siuktni"/>
          </w:rPr>
          <w:t xml:space="preserve"> Bảng BOOKMARKS</w:t>
        </w:r>
        <w:r>
          <w:rPr>
            <w:webHidden/>
          </w:rPr>
          <w:tab/>
        </w:r>
        <w:r>
          <w:rPr>
            <w:webHidden/>
          </w:rPr>
          <w:fldChar w:fldCharType="begin"/>
        </w:r>
        <w:r>
          <w:rPr>
            <w:webHidden/>
          </w:rPr>
          <w:instrText xml:space="preserve"> PAGEREF _Toc243676736 \h </w:instrText>
        </w:r>
        <w:r>
          <w:rPr>
            <w:webHidden/>
          </w:rPr>
        </w:r>
        <w:r>
          <w:rPr>
            <w:webHidden/>
          </w:rPr>
          <w:fldChar w:fldCharType="separate"/>
        </w:r>
        <w:r>
          <w:rPr>
            <w:webHidden/>
          </w:rPr>
          <w:t>51</w:t>
        </w:r>
        <w:r>
          <w:rPr>
            <w:webHidden/>
          </w:rPr>
          <w:fldChar w:fldCharType="end"/>
        </w:r>
      </w:hyperlink>
    </w:p>
    <w:p w14:paraId="1A419A5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7" w:history="1">
        <w:r w:rsidRPr="00046B6F">
          <w:rPr>
            <w:rStyle w:val="Siuktni"/>
            <w:b/>
            <w:bCs/>
          </w:rPr>
          <w:t>Bảng 3.13:</w:t>
        </w:r>
        <w:r w:rsidRPr="00046B6F">
          <w:rPr>
            <w:rStyle w:val="Siuktni"/>
          </w:rPr>
          <w:t xml:space="preserve"> Bảng WELFARE_PROGRAMS</w:t>
        </w:r>
        <w:r>
          <w:rPr>
            <w:webHidden/>
          </w:rPr>
          <w:tab/>
        </w:r>
        <w:r>
          <w:rPr>
            <w:webHidden/>
          </w:rPr>
          <w:fldChar w:fldCharType="begin"/>
        </w:r>
        <w:r>
          <w:rPr>
            <w:webHidden/>
          </w:rPr>
          <w:instrText xml:space="preserve"> PAGEREF _Toc243676737 \h </w:instrText>
        </w:r>
        <w:r>
          <w:rPr>
            <w:webHidden/>
          </w:rPr>
        </w:r>
        <w:r>
          <w:rPr>
            <w:webHidden/>
          </w:rPr>
          <w:fldChar w:fldCharType="separate"/>
        </w:r>
        <w:r>
          <w:rPr>
            <w:webHidden/>
          </w:rPr>
          <w:t>52</w:t>
        </w:r>
        <w:r>
          <w:rPr>
            <w:webHidden/>
          </w:rPr>
          <w:fldChar w:fldCharType="end"/>
        </w:r>
      </w:hyperlink>
    </w:p>
    <w:p w14:paraId="61CB7AE2"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8" w:history="1">
        <w:r w:rsidRPr="00046B6F">
          <w:rPr>
            <w:rStyle w:val="Siuktni"/>
            <w:b/>
            <w:bCs/>
          </w:rPr>
          <w:t>Bảng 3.14:</w:t>
        </w:r>
        <w:r w:rsidRPr="00046B6F">
          <w:rPr>
            <w:rStyle w:val="Siuktni"/>
          </w:rPr>
          <w:t xml:space="preserve"> Bảng AID_REQUESTS</w:t>
        </w:r>
        <w:r>
          <w:rPr>
            <w:webHidden/>
          </w:rPr>
          <w:tab/>
        </w:r>
        <w:r>
          <w:rPr>
            <w:webHidden/>
          </w:rPr>
          <w:fldChar w:fldCharType="begin"/>
        </w:r>
        <w:r>
          <w:rPr>
            <w:webHidden/>
          </w:rPr>
          <w:instrText xml:space="preserve"> PAGEREF _Toc243676738 \h </w:instrText>
        </w:r>
        <w:r>
          <w:rPr>
            <w:webHidden/>
          </w:rPr>
        </w:r>
        <w:r>
          <w:rPr>
            <w:webHidden/>
          </w:rPr>
          <w:fldChar w:fldCharType="separate"/>
        </w:r>
        <w:r>
          <w:rPr>
            <w:webHidden/>
          </w:rPr>
          <w:t>53</w:t>
        </w:r>
        <w:r>
          <w:rPr>
            <w:webHidden/>
          </w:rPr>
          <w:fldChar w:fldCharType="end"/>
        </w:r>
      </w:hyperlink>
    </w:p>
    <w:p w14:paraId="56362A89"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9" w:history="1">
        <w:r w:rsidRPr="00046B6F">
          <w:rPr>
            <w:rStyle w:val="Siuktni"/>
            <w:b/>
            <w:bCs/>
          </w:rPr>
          <w:t>Bảng 3.15:</w:t>
        </w:r>
        <w:r w:rsidRPr="00046B6F">
          <w:rPr>
            <w:rStyle w:val="Siuktni"/>
          </w:rPr>
          <w:t xml:space="preserve"> Bảng INBOX_FEEDBACK</w:t>
        </w:r>
        <w:r>
          <w:rPr>
            <w:webHidden/>
          </w:rPr>
          <w:tab/>
        </w:r>
        <w:r>
          <w:rPr>
            <w:webHidden/>
          </w:rPr>
          <w:fldChar w:fldCharType="begin"/>
        </w:r>
        <w:r>
          <w:rPr>
            <w:webHidden/>
          </w:rPr>
          <w:instrText xml:space="preserve"> PAGEREF _Toc243676739 \h </w:instrText>
        </w:r>
        <w:r>
          <w:rPr>
            <w:webHidden/>
          </w:rPr>
        </w:r>
        <w:r>
          <w:rPr>
            <w:webHidden/>
          </w:rPr>
          <w:fldChar w:fldCharType="separate"/>
        </w:r>
        <w:r>
          <w:rPr>
            <w:webHidden/>
          </w:rPr>
          <w:t>54</w:t>
        </w:r>
        <w:r>
          <w:rPr>
            <w:webHidden/>
          </w:rPr>
          <w:fldChar w:fldCharType="end"/>
        </w:r>
      </w:hyperlink>
    </w:p>
    <w:p w14:paraId="770A9BF6" w14:textId="77777777" w:rsidR="00A30447" w:rsidRPr="00270996" w:rsidRDefault="00EF7407" w:rsidP="00AA4ADD">
      <w:pPr>
        <w:pStyle w:val="m1b"/>
      </w:pPr>
      <w:r w:rsidRPr="00270996">
        <w:fldChar w:fldCharType="end"/>
      </w:r>
    </w:p>
    <w:p w14:paraId="6D0E3688" w14:textId="77777777" w:rsidR="00E25F95" w:rsidRPr="00270996" w:rsidRDefault="00E25F95" w:rsidP="00AA4ADD">
      <w:pPr>
        <w:pStyle w:val="m1b"/>
      </w:pPr>
    </w:p>
    <w:p w14:paraId="554EFD82" w14:textId="77777777" w:rsidR="006F529D" w:rsidRPr="00270996" w:rsidRDefault="00E25F95" w:rsidP="006F529D">
      <w:pPr>
        <w:pStyle w:val="m1b"/>
      </w:pPr>
      <w:r w:rsidRPr="00270996">
        <w:br w:type="page"/>
      </w:r>
      <w:bookmarkStart w:id="8" w:name="_Toc240897693"/>
      <w:bookmarkStart w:id="9" w:name="_Toc242698949"/>
      <w:bookmarkStart w:id="10" w:name="_Toc242703570"/>
      <w:bookmarkStart w:id="11" w:name="_Toc240272969"/>
      <w:bookmarkStart w:id="12" w:name="_Toc240897694"/>
      <w:bookmarkStart w:id="13" w:name="_Toc242698950"/>
      <w:bookmarkStart w:id="14" w:name="_Toc242703571"/>
      <w:bookmarkStart w:id="15" w:name="_Toc243678166"/>
      <w:bookmarkEnd w:id="0"/>
      <w:r w:rsidR="006F529D" w:rsidRPr="00270996">
        <w:t>MỞ ĐẦU</w:t>
      </w:r>
      <w:bookmarkEnd w:id="8"/>
      <w:bookmarkEnd w:id="9"/>
      <w:bookmarkEnd w:id="10"/>
      <w:bookmarkEnd w:id="15"/>
    </w:p>
    <w:p w14:paraId="5260590A" w14:textId="77777777" w:rsidR="006F529D" w:rsidRPr="00270996" w:rsidRDefault="006F529D" w:rsidP="006F529D">
      <w:pPr>
        <w:pStyle w:val="nd"/>
      </w:pPr>
      <w:r w:rsidRPr="00270996">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5544B54A" w14:textId="77777777" w:rsidR="006F529D" w:rsidRPr="00270996" w:rsidRDefault="006F529D" w:rsidP="006F529D">
      <w:pPr>
        <w:pStyle w:val="nd"/>
      </w:pPr>
      <w:r w:rsidRPr="00270996">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47EBBDDC" w14:textId="77777777" w:rsidR="006F529D" w:rsidRPr="00270996" w:rsidRDefault="006F529D" w:rsidP="006F529D">
      <w:pPr>
        <w:pStyle w:val="nd"/>
      </w:pPr>
    </w:p>
    <w:p w14:paraId="39DF82EE" w14:textId="77777777" w:rsidR="006F529D" w:rsidRPr="00270996" w:rsidRDefault="006F529D" w:rsidP="006F529D">
      <w:pPr>
        <w:pStyle w:val="nd"/>
      </w:pPr>
    </w:p>
    <w:p w14:paraId="4EAEAE6A" w14:textId="77777777" w:rsidR="006F529D" w:rsidRPr="00270996" w:rsidRDefault="006F529D" w:rsidP="006F529D">
      <w:pPr>
        <w:pStyle w:val="nd"/>
      </w:pPr>
    </w:p>
    <w:p w14:paraId="1E65FD10" w14:textId="77777777" w:rsidR="006F529D" w:rsidRPr="00270996" w:rsidRDefault="006F529D" w:rsidP="006F529D">
      <w:pPr>
        <w:pStyle w:val="nd"/>
      </w:pPr>
    </w:p>
    <w:p w14:paraId="49AA1F83" w14:textId="77777777" w:rsidR="006F529D" w:rsidRPr="00270996" w:rsidRDefault="006F529D" w:rsidP="006F529D">
      <w:pPr>
        <w:pStyle w:val="nd"/>
      </w:pPr>
    </w:p>
    <w:p w14:paraId="1E87B01F" w14:textId="77777777" w:rsidR="006F529D" w:rsidRPr="00270996" w:rsidRDefault="006F529D" w:rsidP="006F529D">
      <w:pPr>
        <w:pStyle w:val="nd"/>
      </w:pPr>
    </w:p>
    <w:p w14:paraId="567C4C55" w14:textId="77777777" w:rsidR="006F529D" w:rsidRPr="00270996" w:rsidRDefault="006F529D" w:rsidP="006F529D">
      <w:pPr>
        <w:pStyle w:val="nd"/>
      </w:pPr>
    </w:p>
    <w:p w14:paraId="7989461F" w14:textId="77777777" w:rsidR="006F529D" w:rsidRPr="00270996" w:rsidRDefault="006F529D" w:rsidP="006F529D">
      <w:pPr>
        <w:pStyle w:val="nd"/>
      </w:pPr>
    </w:p>
    <w:p w14:paraId="22540D06" w14:textId="77777777" w:rsidR="006F529D" w:rsidRPr="00270996" w:rsidRDefault="006F529D" w:rsidP="006F529D">
      <w:pPr>
        <w:pStyle w:val="nd"/>
      </w:pPr>
    </w:p>
    <w:p w14:paraId="0D84591A" w14:textId="77777777" w:rsidR="006F529D" w:rsidRPr="00270996" w:rsidRDefault="006F529D" w:rsidP="006F529D">
      <w:pPr>
        <w:pStyle w:val="nd"/>
      </w:pPr>
    </w:p>
    <w:p w14:paraId="295AFD95" w14:textId="77777777" w:rsidR="006F529D" w:rsidRPr="00270996" w:rsidRDefault="006F529D" w:rsidP="006F529D">
      <w:pPr>
        <w:pStyle w:val="nd"/>
      </w:pPr>
    </w:p>
    <w:p w14:paraId="22BF0D61" w14:textId="77777777" w:rsidR="006F529D" w:rsidRPr="00270996" w:rsidRDefault="006F529D" w:rsidP="006F529D">
      <w:pPr>
        <w:rPr>
          <w:rFonts w:cs="Times New Roman"/>
          <w:color w:val="auto"/>
        </w:rPr>
        <w:sectPr w:rsidR="006F529D" w:rsidRPr="00270996"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16710A52" w14:textId="77777777" w:rsidR="00946797" w:rsidRPr="00270996" w:rsidRDefault="006F529D" w:rsidP="006F529D">
      <w:pPr>
        <w:pStyle w:val="m1a"/>
      </w:pPr>
      <w:r w:rsidRPr="00270996">
        <w:t xml:space="preserve"> </w:t>
      </w:r>
      <w:bookmarkStart w:id="16" w:name="_Toc243678167"/>
      <w:r w:rsidR="000807CD" w:rsidRPr="00270996">
        <w:t>TỔNG QUAN</w:t>
      </w:r>
      <w:bookmarkEnd w:id="11"/>
      <w:bookmarkEnd w:id="12"/>
      <w:bookmarkEnd w:id="13"/>
      <w:bookmarkEnd w:id="14"/>
      <w:bookmarkEnd w:id="16"/>
    </w:p>
    <w:p w14:paraId="09A5BB97" w14:textId="77777777" w:rsidR="00946797" w:rsidRPr="00270996" w:rsidRDefault="000807CD" w:rsidP="00D11041">
      <w:pPr>
        <w:pStyle w:val="m2"/>
      </w:pPr>
      <w:bookmarkStart w:id="17" w:name="_Toc240272970"/>
      <w:bookmarkStart w:id="18" w:name="_Toc240897695"/>
      <w:bookmarkStart w:id="19" w:name="_Toc242698951"/>
      <w:bookmarkStart w:id="20" w:name="_Toc242703572"/>
      <w:bookmarkStart w:id="21" w:name="_Toc243678168"/>
      <w:r w:rsidRPr="00270996">
        <w:t>Khảo sát hiện trạng công tác truyền thông tại Công đoàn TDMU</w:t>
      </w:r>
      <w:bookmarkEnd w:id="17"/>
      <w:bookmarkEnd w:id="18"/>
      <w:bookmarkEnd w:id="19"/>
      <w:bookmarkEnd w:id="20"/>
      <w:bookmarkEnd w:id="21"/>
    </w:p>
    <w:p w14:paraId="361A547E" w14:textId="77777777" w:rsidR="00946797" w:rsidRPr="00270996" w:rsidRDefault="000807CD" w:rsidP="00BC4A85">
      <w:pPr>
        <w:pStyle w:val="nd"/>
      </w:pPr>
      <w:r w:rsidRPr="00270996">
        <w:t xml:space="preserve">Công đoàn Trường Đại học Thủ Dầu Một là tổ chức chính trị - xã hội đại diện cho hơn </w:t>
      </w:r>
      <w:r w:rsidR="006F529D" w:rsidRPr="00270996">
        <w:t>800</w:t>
      </w:r>
      <w:r w:rsidRPr="00270996">
        <w:t xml:space="preserve"> cán bộ, giảng viên và người lao động trong toàn trường. Công tác truyền thông giữ vai trò là kênh phát ngôn chính thức, đảm nhận các nhiệm vụ trọng yếu:</w:t>
      </w:r>
    </w:p>
    <w:p w14:paraId="2B2827F0" w14:textId="77777777" w:rsidR="00946797" w:rsidRPr="00270996" w:rsidRDefault="000807CD" w:rsidP="00D42713">
      <w:pPr>
        <w:pStyle w:val="nd-"/>
      </w:pPr>
      <w:r w:rsidRPr="00270996">
        <w:t>Tuyên truyền, phổ biến các chủ trương của Đảng, chính sách pháp luật của Nhà nước và các chỉ đạo của Công đoàn cấp trên.</w:t>
      </w:r>
    </w:p>
    <w:p w14:paraId="3E90E493" w14:textId="77777777" w:rsidR="00946797" w:rsidRPr="00270996" w:rsidRDefault="000807CD" w:rsidP="00D42713">
      <w:pPr>
        <w:pStyle w:val="nd-"/>
      </w:pPr>
      <w:r w:rsidRPr="00270996">
        <w:t>Cập nhật tin tức về các hoạt động phong trào: thi đua dạy tốt - học tốt, hội thao, văn nghệ, hoạt động vì cộng đồng.</w:t>
      </w:r>
    </w:p>
    <w:p w14:paraId="579DB2B1" w14:textId="77777777" w:rsidR="00946797" w:rsidRPr="00270996" w:rsidRDefault="000807CD" w:rsidP="00D42713">
      <w:pPr>
        <w:pStyle w:val="nd-"/>
      </w:pPr>
      <w:r w:rsidRPr="00270996">
        <w:t>Công khai các chế độ phúc lợi, chính sách bảo hiểm, chăm lo đời sống, trợ cấp khó khăn và các hoạt động nữ công.</w:t>
      </w:r>
    </w:p>
    <w:p w14:paraId="57DD2197" w14:textId="77777777" w:rsidR="00946797" w:rsidRPr="00270996" w:rsidRDefault="000807CD" w:rsidP="00D42713">
      <w:pPr>
        <w:pStyle w:val="nd-"/>
      </w:pPr>
      <w:r w:rsidRPr="00270996">
        <w:t>Đăng tải các thông báo quan trọng, lịch công tác tuần/tháng và các biểu mẫu quy định nghiệp vụ.</w:t>
      </w:r>
    </w:p>
    <w:p w14:paraId="595E9045" w14:textId="77777777" w:rsidR="00946797" w:rsidRPr="00270996" w:rsidRDefault="000807CD" w:rsidP="00BC4A85">
      <w:pPr>
        <w:pStyle w:val="nd"/>
      </w:pPr>
      <w:r w:rsidRPr="00270996">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1BD18EEB" w14:textId="77777777" w:rsidR="00946797" w:rsidRPr="00C52118" w:rsidRDefault="000807CD" w:rsidP="00BC4A85">
      <w:pPr>
        <w:pStyle w:val="nd"/>
      </w:pPr>
      <w:r w:rsidRPr="00270996">
        <w:t xml:space="preserve">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w:t>
      </w:r>
      <w:r w:rsidR="00C52118" w:rsidRPr="00C52118">
        <w:t>chậm, gây mất nhiều thời gian.</w:t>
      </w:r>
    </w:p>
    <w:p w14:paraId="51649DC5" w14:textId="77777777" w:rsidR="00946797" w:rsidRPr="00270996" w:rsidRDefault="000807CD" w:rsidP="00BC4A85">
      <w:pPr>
        <w:pStyle w:val="nd"/>
      </w:pPr>
      <w:r w:rsidRPr="00270996">
        <w:t xml:space="preserve">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w:t>
      </w:r>
      <w:r w:rsidR="00C52118" w:rsidRPr="00C52118">
        <w:t>,</w:t>
      </w:r>
      <w:r w:rsidRPr="00270996">
        <w:t>tóm tắt sự kiện đòi hỏi phần mềm chuyên dụng và kỹ năng đồ họa phức tạp mà đa số cán bộ kiêm nhiệm chưa được đào tạo bài bản.</w:t>
      </w:r>
    </w:p>
    <w:p w14:paraId="1C056496" w14:textId="77777777" w:rsidR="00946797" w:rsidRPr="00270996" w:rsidRDefault="000807CD" w:rsidP="00BC4A85">
      <w:pPr>
        <w:pStyle w:val="nd"/>
      </w:pPr>
      <w:r w:rsidRPr="00270996">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15F0960D" w14:textId="77777777" w:rsidR="00946797" w:rsidRPr="00C52118" w:rsidRDefault="000807CD" w:rsidP="00BC4A85">
      <w:pPr>
        <w:pStyle w:val="nd"/>
        <w:rPr>
          <w:lang w:val="en-US"/>
        </w:rPr>
      </w:pPr>
      <w:r w:rsidRPr="00270996">
        <w:t>4. Thiếu tính năng lập lịch xuất bản tự động: Hiện tại, cán bộ phải trực tiếp mở máy tính để thao tác đăng bài.</w:t>
      </w:r>
    </w:p>
    <w:p w14:paraId="49B9361B" w14:textId="77777777" w:rsidR="00946797" w:rsidRPr="00270996" w:rsidRDefault="000807CD" w:rsidP="00BC4A85">
      <w:pPr>
        <w:pStyle w:val="nd"/>
      </w:pPr>
      <w:r w:rsidRPr="00270996">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615D8B4A" w14:textId="77777777" w:rsidR="00946797" w:rsidRPr="00270996" w:rsidRDefault="000807CD" w:rsidP="002F52F2">
      <w:pPr>
        <w:pStyle w:val="m2"/>
      </w:pPr>
      <w:bookmarkStart w:id="22" w:name="_Toc240272971"/>
      <w:bookmarkStart w:id="23" w:name="_Toc240897696"/>
      <w:bookmarkStart w:id="24" w:name="_Toc242698952"/>
      <w:bookmarkStart w:id="25" w:name="_Toc242703573"/>
      <w:bookmarkStart w:id="26" w:name="_Toc243678169"/>
      <w:r w:rsidRPr="00270996">
        <w:t>Khảo sát phần cứng và hạ tầng công nghệ</w:t>
      </w:r>
      <w:bookmarkEnd w:id="22"/>
      <w:bookmarkEnd w:id="23"/>
      <w:bookmarkEnd w:id="24"/>
      <w:bookmarkEnd w:id="25"/>
      <w:bookmarkEnd w:id="26"/>
    </w:p>
    <w:p w14:paraId="5CB57BC9" w14:textId="77777777" w:rsidR="00946797" w:rsidRPr="00270996" w:rsidRDefault="000807CD" w:rsidP="00BC4A85">
      <w:pPr>
        <w:pStyle w:val="nd"/>
      </w:pPr>
      <w:r w:rsidRPr="00270996">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395AA90F" w14:textId="77777777" w:rsidR="00946797" w:rsidRPr="00270996" w:rsidRDefault="000807CD" w:rsidP="00E2136D">
      <w:pPr>
        <w:pStyle w:val="bang1"/>
        <w:rPr>
          <w:lang w:val="vi-VN"/>
        </w:rPr>
      </w:pPr>
      <w:bookmarkStart w:id="27" w:name="_Toc240291972"/>
      <w:bookmarkStart w:id="28" w:name="_Toc240898828"/>
      <w:bookmarkStart w:id="29" w:name="_Toc242699074"/>
      <w:bookmarkStart w:id="30" w:name="_Toc243676717"/>
      <w:r w:rsidRPr="00270996">
        <w:rPr>
          <w:lang w:val="vi-VN"/>
        </w:rPr>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270996" w14:paraId="272F662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6147286" w14:textId="77777777" w:rsidR="00946797" w:rsidRPr="00270996" w:rsidRDefault="000807CD">
            <w:pPr>
              <w:rPr>
                <w:rFonts w:cs="Times New Roman"/>
                <w:color w:val="auto"/>
              </w:rPr>
            </w:pPr>
            <w:r w:rsidRPr="00270996">
              <w:rPr>
                <w:rFonts w:cs="Times New Roman"/>
                <w:b/>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397A62DC" w14:textId="77777777" w:rsidR="00946797" w:rsidRPr="00270996" w:rsidRDefault="000807CD">
            <w:pPr>
              <w:rPr>
                <w:rFonts w:cs="Times New Roman"/>
                <w:color w:val="auto"/>
              </w:rPr>
            </w:pPr>
            <w:r w:rsidRPr="00270996">
              <w:rPr>
                <w:rFonts w:cs="Times New Roman"/>
                <w:color w:val="auto"/>
              </w:rPr>
              <w:t>Máy tính để bàn (PC), Máy tính xách tay (Laptop), Điện thoại thông minh (Smartphone), Máy chủ lưu trữ Web &amp; CSDL của Nhà trường.</w:t>
            </w:r>
          </w:p>
        </w:tc>
      </w:tr>
      <w:tr w:rsidR="00946797" w:rsidRPr="00270996" w14:paraId="24A82F3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6E5336" w14:textId="77777777" w:rsidR="00946797" w:rsidRPr="00270996" w:rsidRDefault="000807CD">
            <w:pPr>
              <w:rPr>
                <w:rFonts w:cs="Times New Roman"/>
                <w:color w:val="auto"/>
              </w:rPr>
            </w:pPr>
            <w:r w:rsidRPr="00270996">
              <w:rPr>
                <w:rFonts w:cs="Times New Roman"/>
                <w:b/>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037B1A2F" w14:textId="77777777" w:rsidR="00946797" w:rsidRPr="00270996" w:rsidRDefault="000807CD">
            <w:pPr>
              <w:rPr>
                <w:rFonts w:cs="Times New Roman"/>
                <w:color w:val="auto"/>
              </w:rPr>
            </w:pPr>
            <w:r w:rsidRPr="00270996">
              <w:rPr>
                <w:rFonts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270996" w14:paraId="583DB2B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327A538" w14:textId="77777777" w:rsidR="00946797" w:rsidRPr="00270996" w:rsidRDefault="000807CD">
            <w:pPr>
              <w:rPr>
                <w:rFonts w:cs="Times New Roman"/>
                <w:color w:val="auto"/>
              </w:rPr>
            </w:pPr>
            <w:r w:rsidRPr="00270996">
              <w:rPr>
                <w:rFonts w:cs="Times New Roman"/>
                <w:b/>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02FA528E" w14:textId="77777777" w:rsidR="002063E9" w:rsidRDefault="00F160A5">
            <w:r>
              <w:t>Máy tính văn phòng và thiết bị di động của cán bộ, đoàn viên đáp ứng rất tốt việc truy cập giao diện Web hiện đại, thao tác mượt mà trên trình soạn thảo CMS và hiển thị mượt mà hình ảnh và dữ liệu trực quan.</w:t>
            </w:r>
          </w:p>
        </w:tc>
      </w:tr>
      <w:tr w:rsidR="00946797" w:rsidRPr="00270996" w14:paraId="58F04B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FD882C" w14:textId="77777777" w:rsidR="00946797" w:rsidRPr="00270996" w:rsidRDefault="000807CD">
            <w:pPr>
              <w:rPr>
                <w:rFonts w:cs="Times New Roman"/>
                <w:color w:val="auto"/>
              </w:rPr>
            </w:pPr>
            <w:r w:rsidRPr="00270996">
              <w:rPr>
                <w:rFonts w:cs="Times New Roman"/>
                <w:b/>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065DD63B" w14:textId="77777777" w:rsidR="00946797" w:rsidRPr="00270996" w:rsidRDefault="000807CD">
            <w:pPr>
              <w:rPr>
                <w:rFonts w:cs="Times New Roman"/>
                <w:color w:val="auto"/>
              </w:rPr>
            </w:pPr>
            <w:r w:rsidRPr="00270996">
              <w:rPr>
                <w:rFonts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270996" w14:paraId="434EA7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58E7FCB" w14:textId="77777777" w:rsidR="00946797" w:rsidRPr="00270996" w:rsidRDefault="000807CD">
            <w:pPr>
              <w:rPr>
                <w:rFonts w:cs="Times New Roman"/>
                <w:color w:val="auto"/>
              </w:rPr>
            </w:pPr>
            <w:r w:rsidRPr="00270996">
              <w:rPr>
                <w:rFonts w:cs="Times New Roman"/>
                <w:b/>
                <w:color w:val="auto"/>
              </w:rPr>
              <w:t>Lỗi thiết bị</w:t>
            </w:r>
          </w:p>
        </w:tc>
        <w:tc>
          <w:tcPr>
            <w:tcW w:w="4702" w:type="dxa"/>
            <w:tcBorders>
              <w:top w:val="single" w:sz="4" w:space="0" w:color="auto"/>
              <w:left w:val="single" w:sz="4" w:space="0" w:color="auto"/>
              <w:bottom w:val="single" w:sz="4" w:space="0" w:color="auto"/>
              <w:right w:val="single" w:sz="4" w:space="0" w:color="auto"/>
            </w:tcBorders>
          </w:tcPr>
          <w:p w14:paraId="16C94AFE" w14:textId="77777777" w:rsidR="00946797" w:rsidRPr="00270996" w:rsidRDefault="000807CD">
            <w:pPr>
              <w:rPr>
                <w:rFonts w:cs="Times New Roman"/>
                <w:color w:val="auto"/>
              </w:rPr>
            </w:pPr>
            <w:r w:rsidRPr="00270996">
              <w:rPr>
                <w:rFonts w:cs="Times New Roman"/>
                <w:color w:val="auto"/>
              </w:rPr>
              <w:t>Hầu như không có lỗi phần cứng đáng kể; trên một số máy tính cá nhân đời cũ đôi khi gặp hiện tượng lưu cache trình duyệt khi thay đổi phiên bản giao diện.</w:t>
            </w:r>
          </w:p>
        </w:tc>
      </w:tr>
      <w:tr w:rsidR="00946797" w:rsidRPr="00270996" w14:paraId="776ABC6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B7305D6" w14:textId="77777777" w:rsidR="00946797" w:rsidRPr="00270996" w:rsidRDefault="000807CD">
            <w:pPr>
              <w:rPr>
                <w:rFonts w:cs="Times New Roman"/>
                <w:color w:val="auto"/>
              </w:rPr>
            </w:pPr>
            <w:r w:rsidRPr="00270996">
              <w:rPr>
                <w:rFonts w:cs="Times New Roman"/>
                <w:b/>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46B3B670" w14:textId="77777777" w:rsidR="00946797" w:rsidRPr="00270996" w:rsidRDefault="000807CD">
            <w:pPr>
              <w:rPr>
                <w:rFonts w:cs="Times New Roman"/>
                <w:color w:val="auto"/>
              </w:rPr>
            </w:pPr>
            <w:r w:rsidRPr="00270996">
              <w:rPr>
                <w:rFonts w:cs="Times New Roman"/>
                <w:color w:val="auto"/>
              </w:rPr>
              <w:t>Hệ điều hành Windows 10/11, macOS, Android/iOS; trình duyệt Chrome, Edge, Safari hỗ trợ đầy đủ HTML5, CSS3, JavaScript ES6+, nền tảng React SPA và Node.js Express kết nối Microsoft SQL Server.</w:t>
            </w:r>
          </w:p>
        </w:tc>
      </w:tr>
    </w:tbl>
    <w:p w14:paraId="54CAB3D4" w14:textId="77777777" w:rsidR="00946797" w:rsidRPr="00270996" w:rsidRDefault="000807CD" w:rsidP="002F52F2">
      <w:pPr>
        <w:pStyle w:val="m2"/>
      </w:pPr>
      <w:bookmarkStart w:id="31" w:name="_Toc240272972"/>
      <w:bookmarkStart w:id="32" w:name="_Toc240897697"/>
      <w:bookmarkStart w:id="33" w:name="_Toc242698953"/>
      <w:bookmarkStart w:id="34" w:name="_Toc242703574"/>
      <w:bookmarkStart w:id="35" w:name="_Toc243678170"/>
      <w:r w:rsidRPr="00270996">
        <w:t>Khảo sát nhu cầu</w:t>
      </w:r>
      <w:bookmarkEnd w:id="31"/>
      <w:bookmarkEnd w:id="32"/>
      <w:bookmarkEnd w:id="33"/>
      <w:bookmarkEnd w:id="34"/>
      <w:bookmarkEnd w:id="35"/>
    </w:p>
    <w:p w14:paraId="7F61A1F4" w14:textId="77777777" w:rsidR="00946797" w:rsidRPr="00270996" w:rsidRDefault="000807CD" w:rsidP="002F52F2">
      <w:pPr>
        <w:pStyle w:val="m3"/>
      </w:pPr>
      <w:bookmarkStart w:id="36" w:name="_Toc240272973"/>
      <w:bookmarkStart w:id="37" w:name="_Toc240897698"/>
      <w:bookmarkStart w:id="38" w:name="_Toc242698954"/>
      <w:bookmarkStart w:id="39" w:name="_Toc242703575"/>
      <w:bookmarkStart w:id="40" w:name="_Toc243678171"/>
      <w:r w:rsidRPr="00270996">
        <w:t>Kế hoạch khảo sát</w:t>
      </w:r>
      <w:bookmarkEnd w:id="36"/>
      <w:bookmarkEnd w:id="37"/>
      <w:bookmarkEnd w:id="38"/>
      <w:bookmarkEnd w:id="39"/>
      <w:bookmarkEnd w:id="40"/>
    </w:p>
    <w:p w14:paraId="5F8F1AF4" w14:textId="77777777" w:rsidR="00946797" w:rsidRPr="00270996" w:rsidRDefault="000807CD" w:rsidP="00BC4A85">
      <w:pPr>
        <w:pStyle w:val="nd"/>
      </w:pPr>
      <w:r w:rsidRPr="00270996">
        <w:t>Kế hoạch thực hiện khảo sát thu thập ý kiến thực tế từ các bên liên quan được trình bày trong Bảng 1.2:</w:t>
      </w:r>
    </w:p>
    <w:p w14:paraId="1009F2A9" w14:textId="77777777" w:rsidR="00946797" w:rsidRPr="00270996" w:rsidRDefault="000807CD" w:rsidP="00E2136D">
      <w:pPr>
        <w:pStyle w:val="bang1"/>
        <w:rPr>
          <w:lang w:val="vi-VN"/>
        </w:rPr>
      </w:pPr>
      <w:bookmarkStart w:id="41" w:name="_Toc240291973"/>
      <w:bookmarkStart w:id="42" w:name="_Toc240898829"/>
      <w:bookmarkStart w:id="43" w:name="_Toc242699075"/>
      <w:bookmarkStart w:id="44" w:name="_Toc243676718"/>
      <w:r w:rsidRPr="00270996">
        <w:rPr>
          <w:lang w:val="vi-VN"/>
        </w:rPr>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270996" w14:paraId="283C5E0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8AF0613" w14:textId="77777777" w:rsidR="00946797" w:rsidRPr="00270996" w:rsidRDefault="000807CD">
            <w:pPr>
              <w:rPr>
                <w:rFonts w:cs="Times New Roman"/>
                <w:color w:val="auto"/>
              </w:rPr>
            </w:pPr>
            <w:r w:rsidRPr="00270996">
              <w:rPr>
                <w:rFonts w:cs="Times New Roman"/>
                <w:b/>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1D88E816" w14:textId="77777777" w:rsidR="00946797" w:rsidRPr="00270996" w:rsidRDefault="000807CD">
            <w:pPr>
              <w:rPr>
                <w:rFonts w:cs="Times New Roman"/>
                <w:color w:val="auto"/>
              </w:rPr>
            </w:pPr>
            <w:r w:rsidRPr="00270996">
              <w:rPr>
                <w:rFonts w:cs="Times New Roman"/>
                <w:color w:val="auto"/>
              </w:rPr>
              <w:t>12/9/2026 – 14/9/2026</w:t>
            </w:r>
          </w:p>
        </w:tc>
      </w:tr>
      <w:tr w:rsidR="00946797" w:rsidRPr="00270996" w14:paraId="1FD2ADF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EFD157" w14:textId="77777777" w:rsidR="00946797" w:rsidRPr="00270996" w:rsidRDefault="000807CD">
            <w:pPr>
              <w:rPr>
                <w:rFonts w:cs="Times New Roman"/>
                <w:color w:val="auto"/>
              </w:rPr>
            </w:pPr>
            <w:r w:rsidRPr="00270996">
              <w:rPr>
                <w:rFonts w:cs="Times New Roman"/>
                <w:b/>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413EC32F" w14:textId="77777777" w:rsidR="00946797" w:rsidRPr="00270996" w:rsidRDefault="000807CD">
            <w:pPr>
              <w:rPr>
                <w:rFonts w:cs="Times New Roman"/>
                <w:color w:val="auto"/>
              </w:rPr>
            </w:pPr>
            <w:r w:rsidRPr="00270996">
              <w:rPr>
                <w:rFonts w:cs="Times New Roman"/>
                <w:color w:val="auto"/>
              </w:rPr>
              <w:t>Phỏng vấn trực tiếp chuyên sâu kết hợp phiếu khảo sát trực tuyến trên Google Forms</w:t>
            </w:r>
          </w:p>
        </w:tc>
      </w:tr>
      <w:tr w:rsidR="00946797" w:rsidRPr="00270996" w14:paraId="0C85718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06929BB" w14:textId="77777777" w:rsidR="00946797" w:rsidRPr="00270996" w:rsidRDefault="000807CD">
            <w:pPr>
              <w:rPr>
                <w:rFonts w:cs="Times New Roman"/>
                <w:color w:val="auto"/>
              </w:rPr>
            </w:pPr>
            <w:r w:rsidRPr="00270996">
              <w:rPr>
                <w:rFonts w:cs="Times New Roman"/>
                <w:b/>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0D72E9F1" w14:textId="77777777" w:rsidR="00946797" w:rsidRPr="00270996" w:rsidRDefault="000807CD">
            <w:pPr>
              <w:rPr>
                <w:rFonts w:cs="Times New Roman"/>
                <w:color w:val="auto"/>
              </w:rPr>
            </w:pPr>
            <w:r w:rsidRPr="00270996">
              <w:rPr>
                <w:rFonts w:cs="Times New Roman"/>
                <w:color w:val="auto"/>
              </w:rPr>
              <w:t>5 – 6 câu hỏi trọng tâm / đối tượng</w:t>
            </w:r>
          </w:p>
        </w:tc>
      </w:tr>
      <w:tr w:rsidR="00946797" w:rsidRPr="00270996" w14:paraId="2EE035A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66143F9" w14:textId="77777777" w:rsidR="00946797" w:rsidRPr="00270996" w:rsidRDefault="000807CD">
            <w:pPr>
              <w:rPr>
                <w:rFonts w:cs="Times New Roman"/>
                <w:color w:val="auto"/>
              </w:rPr>
            </w:pPr>
            <w:r w:rsidRPr="00270996">
              <w:rPr>
                <w:rFonts w:cs="Times New Roman"/>
                <w:b/>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0C7991EF" w14:textId="77777777" w:rsidR="00946797" w:rsidRPr="00270996" w:rsidRDefault="000807CD">
            <w:pPr>
              <w:rPr>
                <w:rFonts w:cs="Times New Roman"/>
                <w:color w:val="auto"/>
              </w:rPr>
            </w:pPr>
            <w:r w:rsidRPr="00270996">
              <w:rPr>
                <w:rFonts w:cs="Times New Roman"/>
                <w:color w:val="auto"/>
              </w:rPr>
              <w:t>20 – 30 phút / người</w:t>
            </w:r>
          </w:p>
        </w:tc>
      </w:tr>
      <w:tr w:rsidR="00946797" w:rsidRPr="00270996" w14:paraId="64D385D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A76E124" w14:textId="77777777" w:rsidR="00946797" w:rsidRPr="00270996" w:rsidRDefault="000807CD">
            <w:pPr>
              <w:rPr>
                <w:rFonts w:cs="Times New Roman"/>
                <w:color w:val="auto"/>
              </w:rPr>
            </w:pPr>
            <w:r w:rsidRPr="00270996">
              <w:rPr>
                <w:rFonts w:cs="Times New Roman"/>
                <w:b/>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DA818FD" w14:textId="77777777" w:rsidR="002063E9" w:rsidRDefault="00F160A5">
            <w:r>
              <w:t>Xác định rõ các điểm nghẽn trong quy trình tạo bài viết; nhu cầu ứng dụng Trợ lý AI vào viết bài, gợi ý ảnh minh họa; nhu cầu hẹn giờ xuất bản và đồng bộ Fanpage; các chỉ số thống kê Dashboard cần thiết</w:t>
            </w:r>
          </w:p>
        </w:tc>
      </w:tr>
      <w:tr w:rsidR="00946797" w:rsidRPr="00270996" w14:paraId="2007C58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1C3551D" w14:textId="77777777" w:rsidR="00946797" w:rsidRPr="00270996" w:rsidRDefault="000807CD">
            <w:pPr>
              <w:rPr>
                <w:rFonts w:cs="Times New Roman"/>
                <w:color w:val="auto"/>
              </w:rPr>
            </w:pPr>
            <w:r w:rsidRPr="00270996">
              <w:rPr>
                <w:rFonts w:cs="Times New Roman"/>
                <w:b/>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5DA50D9A" w14:textId="77777777" w:rsidR="00946797" w:rsidRPr="00270996" w:rsidRDefault="000807CD">
            <w:pPr>
              <w:rPr>
                <w:rFonts w:cs="Times New Roman"/>
                <w:color w:val="auto"/>
              </w:rPr>
            </w:pPr>
            <w:r w:rsidRPr="00270996">
              <w:rPr>
                <w:rFonts w:cs="Times New Roman"/>
                <w:color w:val="auto"/>
              </w:rPr>
              <w:t>Lãnh đạo Ban Chấp hành Công đoàn TDMU, Cán bộ phụ trách truyền thông, Biên tập viên kiêm nhiệm và Đoàn viên người đọc</w:t>
            </w:r>
          </w:p>
        </w:tc>
      </w:tr>
      <w:tr w:rsidR="00946797" w:rsidRPr="00270996" w14:paraId="1C83F8A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530C9AA" w14:textId="77777777" w:rsidR="00946797" w:rsidRPr="00270996" w:rsidRDefault="000807CD">
            <w:pPr>
              <w:rPr>
                <w:rFonts w:cs="Times New Roman"/>
                <w:color w:val="auto"/>
              </w:rPr>
            </w:pPr>
            <w:r w:rsidRPr="00270996">
              <w:rPr>
                <w:rFonts w:cs="Times New Roman"/>
                <w:b/>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1BB57CDD" w14:textId="77777777" w:rsidR="00946797" w:rsidRPr="00270996" w:rsidRDefault="000807CD">
            <w:pPr>
              <w:rPr>
                <w:rFonts w:cs="Times New Roman"/>
                <w:color w:val="auto"/>
              </w:rPr>
            </w:pPr>
            <w:r w:rsidRPr="00270996">
              <w:rPr>
                <w:rFonts w:cs="Times New Roman"/>
                <w:color w:val="auto"/>
              </w:rPr>
              <w:t>Văn phòng Công đoàn trường và các đơn vị trực thuộc Trường Đại học Thủ Dầu Một</w:t>
            </w:r>
          </w:p>
        </w:tc>
      </w:tr>
    </w:tbl>
    <w:p w14:paraId="0DE74516" w14:textId="77777777" w:rsidR="00946797" w:rsidRPr="00270996" w:rsidRDefault="000807CD" w:rsidP="002F52F2">
      <w:pPr>
        <w:pStyle w:val="m3"/>
      </w:pPr>
      <w:bookmarkStart w:id="45" w:name="_Toc240272974"/>
      <w:bookmarkStart w:id="46" w:name="_Toc240897699"/>
      <w:bookmarkStart w:id="47" w:name="_Toc242698955"/>
      <w:bookmarkStart w:id="48" w:name="_Toc242703576"/>
      <w:bookmarkStart w:id="49" w:name="_Toc243678172"/>
      <w:r w:rsidRPr="00270996">
        <w:t>Phỏng vấn</w:t>
      </w:r>
      <w:bookmarkEnd w:id="45"/>
      <w:bookmarkEnd w:id="46"/>
      <w:bookmarkEnd w:id="47"/>
      <w:bookmarkEnd w:id="48"/>
      <w:bookmarkEnd w:id="49"/>
    </w:p>
    <w:p w14:paraId="7C5220B9" w14:textId="77777777" w:rsidR="00946797" w:rsidRPr="00270996" w:rsidRDefault="000807CD" w:rsidP="00BC4A85">
      <w:pPr>
        <w:pStyle w:val="nd"/>
      </w:pPr>
      <w:r w:rsidRPr="00270996">
        <w:t>Dưới đây là biên bản ghi nhận kết quả các cuộc phỏng vấn thực tế với đại diện lãnh đạo và cán bộ phụ trách truyền thông:</w:t>
      </w:r>
    </w:p>
    <w:p w14:paraId="75BE6133" w14:textId="77777777" w:rsidR="00946797" w:rsidRPr="00270996" w:rsidRDefault="000807CD" w:rsidP="00E2136D">
      <w:pPr>
        <w:pStyle w:val="bang1"/>
        <w:rPr>
          <w:lang w:val="vi-VN"/>
        </w:rPr>
      </w:pPr>
      <w:bookmarkStart w:id="50" w:name="_Toc240291974"/>
      <w:bookmarkStart w:id="51" w:name="_Toc240898830"/>
      <w:bookmarkStart w:id="52" w:name="_Toc242699076"/>
      <w:bookmarkStart w:id="53" w:name="_Toc243676719"/>
      <w:r w:rsidRPr="00270996">
        <w:rPr>
          <w:lang w:val="vi-VN"/>
        </w:rPr>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270996" w14:paraId="3B93E18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3A3D572" w14:textId="77777777" w:rsidR="00946797" w:rsidRPr="00270996" w:rsidRDefault="000807CD">
            <w:pPr>
              <w:rPr>
                <w:rFonts w:cs="Times New Roman"/>
                <w:bCs/>
                <w:color w:val="auto"/>
              </w:rPr>
            </w:pPr>
            <w:r w:rsidRPr="00270996">
              <w:rPr>
                <w:rFonts w:cs="Times New Roman"/>
                <w:bCs/>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5F4029E3" w14:textId="77777777" w:rsidR="00946797" w:rsidRPr="00270996" w:rsidRDefault="000807CD">
            <w:pPr>
              <w:rPr>
                <w:rFonts w:cs="Times New Roman"/>
                <w:bCs/>
                <w:color w:val="auto"/>
              </w:rPr>
            </w:pPr>
            <w:r w:rsidRPr="00270996">
              <w:rPr>
                <w:rFonts w:cs="Times New Roman"/>
                <w:bCs/>
                <w:color w:val="auto"/>
              </w:rPr>
              <w:t>Ngày phỏng vấn: 12/9/2026</w:t>
            </w:r>
          </w:p>
        </w:tc>
      </w:tr>
      <w:tr w:rsidR="00946797" w:rsidRPr="00270996" w14:paraId="43113DD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33EC4E4"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A142D0F"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6D20F9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77E2D16" w14:textId="77777777" w:rsidR="00946797" w:rsidRPr="00270996" w:rsidRDefault="000807CD">
            <w:pPr>
              <w:rPr>
                <w:rFonts w:cs="Times New Roman"/>
                <w:color w:val="auto"/>
              </w:rPr>
            </w:pPr>
            <w:r w:rsidRPr="00270996">
              <w:rPr>
                <w:rFonts w:cs="Times New Roman"/>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0E945F84" w14:textId="77777777" w:rsidR="00946797" w:rsidRPr="00270996" w:rsidRDefault="000807CD">
            <w:pPr>
              <w:rPr>
                <w:rFonts w:cs="Times New Roman"/>
                <w:color w:val="auto"/>
              </w:rPr>
            </w:pPr>
            <w:r w:rsidRPr="00270996">
              <w:rPr>
                <w:rFonts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270996" w14:paraId="311AC53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017CD1" w14:textId="77777777" w:rsidR="00946797" w:rsidRPr="00270996" w:rsidRDefault="000807CD">
            <w:pPr>
              <w:rPr>
                <w:rFonts w:cs="Times New Roman"/>
                <w:color w:val="auto"/>
              </w:rPr>
            </w:pPr>
            <w:r w:rsidRPr="00270996">
              <w:rPr>
                <w:rFonts w:cs="Times New Roman"/>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451E2914" w14:textId="77777777" w:rsidR="002063E9" w:rsidRDefault="00F160A5">
            <w: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 minh họa.</w:t>
            </w:r>
          </w:p>
        </w:tc>
      </w:tr>
      <w:tr w:rsidR="00946797" w:rsidRPr="00270996" w14:paraId="5DCACD6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B0CF731" w14:textId="77777777" w:rsidR="00946797" w:rsidRPr="00270996" w:rsidRDefault="000807CD">
            <w:pPr>
              <w:rPr>
                <w:rFonts w:cs="Times New Roman"/>
                <w:color w:val="auto"/>
              </w:rPr>
            </w:pPr>
            <w:r w:rsidRPr="00270996">
              <w:rPr>
                <w:rFonts w:cs="Times New Roman"/>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6B740AAF" w14:textId="77777777" w:rsidR="00946797" w:rsidRPr="00270996" w:rsidRDefault="000807CD">
            <w:pPr>
              <w:rPr>
                <w:rFonts w:cs="Times New Roman"/>
                <w:color w:val="auto"/>
              </w:rPr>
            </w:pPr>
            <w:r w:rsidRPr="00270996">
              <w:rPr>
                <w:rFonts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270996" w14:paraId="14E6417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8364BDF" w14:textId="77777777" w:rsidR="00946797" w:rsidRPr="00270996" w:rsidRDefault="000807CD">
            <w:pPr>
              <w:rPr>
                <w:rFonts w:cs="Times New Roman"/>
                <w:color w:val="auto"/>
              </w:rPr>
            </w:pPr>
            <w:r w:rsidRPr="00270996">
              <w:rPr>
                <w:rFonts w:cs="Times New Roman"/>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66097BFB" w14:textId="77777777" w:rsidR="00946797" w:rsidRPr="00270996" w:rsidRDefault="000807CD">
            <w:pPr>
              <w:rPr>
                <w:rFonts w:cs="Times New Roman"/>
                <w:color w:val="auto"/>
              </w:rPr>
            </w:pPr>
            <w:r w:rsidRPr="00270996">
              <w:rPr>
                <w:rFonts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270996" w14:paraId="626D53E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699684" w14:textId="77777777" w:rsidR="00946797" w:rsidRPr="00270996" w:rsidRDefault="000807CD">
            <w:pPr>
              <w:rPr>
                <w:rFonts w:cs="Times New Roman"/>
                <w:color w:val="auto"/>
              </w:rPr>
            </w:pPr>
            <w:r w:rsidRPr="00270996">
              <w:rPr>
                <w:rFonts w:cs="Times New Roman"/>
                <w:color w:val="auto"/>
              </w:rPr>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4DC03991" w14:textId="77777777" w:rsidR="00946797" w:rsidRPr="00270996" w:rsidRDefault="000807CD">
            <w:pPr>
              <w:rPr>
                <w:rFonts w:cs="Times New Roman"/>
                <w:color w:val="auto"/>
              </w:rPr>
            </w:pPr>
            <w:r w:rsidRPr="00270996">
              <w:rPr>
                <w:rFonts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1739ACA7" w14:textId="77777777" w:rsidR="00946797" w:rsidRPr="00270996" w:rsidRDefault="000807CD">
      <w:pPr>
        <w:rPr>
          <w:rFonts w:cs="Times New Roman"/>
          <w:color w:val="auto"/>
        </w:rPr>
      </w:pPr>
      <w:r w:rsidRPr="00270996">
        <w:rPr>
          <w:rFonts w:cs="Times New Roman"/>
          <w:color w:val="auto"/>
        </w:rPr>
        <w:br w:type="page"/>
      </w:r>
    </w:p>
    <w:p w14:paraId="1AA13852" w14:textId="77777777" w:rsidR="00946797" w:rsidRPr="00270996" w:rsidRDefault="000807CD" w:rsidP="00E2136D">
      <w:pPr>
        <w:pStyle w:val="bang1"/>
        <w:rPr>
          <w:lang w:val="vi-VN"/>
        </w:rPr>
      </w:pPr>
      <w:bookmarkStart w:id="54" w:name="_Toc240291975"/>
      <w:bookmarkStart w:id="55" w:name="_Toc240898831"/>
      <w:bookmarkStart w:id="56" w:name="_Toc242699077"/>
      <w:bookmarkStart w:id="57" w:name="_Toc243676720"/>
      <w:r w:rsidRPr="00270996">
        <w:rPr>
          <w:lang w:val="vi-VN"/>
        </w:rPr>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31"/>
        <w:gridCol w:w="4533"/>
      </w:tblGrid>
      <w:tr w:rsidR="00946797" w:rsidRPr="00270996" w14:paraId="09C4483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5FA575D" w14:textId="77777777" w:rsidR="00946797" w:rsidRPr="00270996" w:rsidRDefault="000807CD">
            <w:pPr>
              <w:rPr>
                <w:rFonts w:cs="Times New Roman"/>
                <w:bCs/>
                <w:color w:val="auto"/>
              </w:rPr>
            </w:pPr>
            <w:r w:rsidRPr="00270996">
              <w:rPr>
                <w:rFonts w:cs="Times New Roman"/>
                <w:bCs/>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5FF65FC1" w14:textId="77777777" w:rsidR="00946797" w:rsidRPr="00270996" w:rsidRDefault="000807CD">
            <w:pPr>
              <w:rPr>
                <w:rFonts w:cs="Times New Roman"/>
                <w:bCs/>
                <w:color w:val="auto"/>
              </w:rPr>
            </w:pPr>
            <w:r w:rsidRPr="00270996">
              <w:rPr>
                <w:rFonts w:cs="Times New Roman"/>
                <w:bCs/>
                <w:color w:val="auto"/>
              </w:rPr>
              <w:t>Ngày phỏng vấn: 14/9/2026</w:t>
            </w:r>
          </w:p>
        </w:tc>
      </w:tr>
      <w:tr w:rsidR="00946797" w:rsidRPr="00270996" w14:paraId="5022265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A12CB9B"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4E19D58B"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2338E6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925A036" w14:textId="77777777" w:rsidR="00946797" w:rsidRPr="00270996" w:rsidRDefault="000807CD">
            <w:pPr>
              <w:rPr>
                <w:rFonts w:cs="Times New Roman"/>
                <w:color w:val="auto"/>
              </w:rPr>
            </w:pPr>
            <w:r w:rsidRPr="00270996">
              <w:rPr>
                <w:rFonts w:cs="Times New Roman"/>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438011D5" w14:textId="77777777" w:rsidR="002063E9" w:rsidRDefault="00F160A5">
            <w:r>
              <w:t>Mất nhiều thời gian nhất ở khâu tìm ý tưởng triển khai bài viết, đặt tiêu đề sao cho vừa trang trọng vừa thu hút, và khâu xử lý, tìm kiếm hoặc cắt ghép hình ảnh banner minh họa sự kiện cho bắt mắt.</w:t>
            </w:r>
          </w:p>
        </w:tc>
      </w:tr>
      <w:tr w:rsidR="00946797" w:rsidRPr="00270996" w14:paraId="452CD71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8F0B430" w14:textId="77777777" w:rsidR="00946797" w:rsidRPr="00270996" w:rsidRDefault="000807CD">
            <w:pPr>
              <w:rPr>
                <w:rFonts w:cs="Times New Roman"/>
                <w:color w:val="auto"/>
              </w:rPr>
            </w:pPr>
            <w:r w:rsidRPr="00270996">
              <w:rPr>
                <w:rFonts w:cs="Times New Roman"/>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253D8BE7" w14:textId="77777777" w:rsidR="002063E9" w:rsidRDefault="00F160A5">
            <w: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minh họa sự kiện.</w:t>
            </w:r>
          </w:p>
        </w:tc>
      </w:tr>
      <w:tr w:rsidR="00946797" w:rsidRPr="00270996" w14:paraId="57A3179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44358DA" w14:textId="77777777" w:rsidR="002063E9" w:rsidRDefault="00F160A5">
            <w:r>
              <w:t>Việc quản lý hình ảnh tư liệu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06B48D73" w14:textId="77777777" w:rsidR="002063E9" w:rsidRDefault="00F160A5">
            <w:r>
              <w:t>Hình ảnh tư liệu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270996" w14:paraId="61353FD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6CDF3FF" w14:textId="77777777" w:rsidR="00946797" w:rsidRPr="00270996" w:rsidRDefault="000807CD">
            <w:pPr>
              <w:rPr>
                <w:rFonts w:cs="Times New Roman"/>
                <w:color w:val="auto"/>
              </w:rPr>
            </w:pPr>
            <w:r w:rsidRPr="00270996">
              <w:rPr>
                <w:rFonts w:cs="Times New Roman"/>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4616512F" w14:textId="77777777" w:rsidR="00946797" w:rsidRPr="00270996" w:rsidRDefault="000807CD">
            <w:pPr>
              <w:rPr>
                <w:rFonts w:cs="Times New Roman"/>
                <w:color w:val="auto"/>
              </w:rPr>
            </w:pPr>
            <w:r w:rsidRPr="00270996">
              <w:rPr>
                <w:rFonts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270996" w14:paraId="453D244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2DF8ED9" w14:textId="77777777" w:rsidR="00946797" w:rsidRPr="00270996" w:rsidRDefault="000807CD">
            <w:pPr>
              <w:rPr>
                <w:rFonts w:cs="Times New Roman"/>
                <w:color w:val="auto"/>
              </w:rPr>
            </w:pPr>
            <w:r w:rsidRPr="00270996">
              <w:rPr>
                <w:rFonts w:cs="Times New Roman"/>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6577EFF3" w14:textId="77777777" w:rsidR="00946797" w:rsidRPr="00270996" w:rsidRDefault="000807CD">
            <w:pPr>
              <w:rPr>
                <w:rFonts w:cs="Times New Roman"/>
                <w:color w:val="auto"/>
              </w:rPr>
            </w:pPr>
            <w:r w:rsidRPr="00270996">
              <w:rPr>
                <w:rFonts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55A694CF" w14:textId="77777777" w:rsidR="00946797" w:rsidRPr="00270996" w:rsidRDefault="000807CD" w:rsidP="002F52F2">
      <w:pPr>
        <w:pStyle w:val="m2"/>
      </w:pPr>
      <w:bookmarkStart w:id="58" w:name="_Toc240272975"/>
      <w:bookmarkStart w:id="59" w:name="_Toc240897700"/>
      <w:bookmarkStart w:id="60" w:name="_Toc242698956"/>
      <w:bookmarkStart w:id="61" w:name="_Toc242703577"/>
      <w:bookmarkStart w:id="62" w:name="_Toc243678173"/>
      <w:r w:rsidRPr="00270996">
        <w:t>Phân tích yêu cầu</w:t>
      </w:r>
      <w:bookmarkEnd w:id="58"/>
      <w:bookmarkEnd w:id="59"/>
      <w:bookmarkEnd w:id="60"/>
      <w:bookmarkEnd w:id="61"/>
      <w:bookmarkEnd w:id="62"/>
    </w:p>
    <w:p w14:paraId="72A7A62F" w14:textId="77777777" w:rsidR="00946797" w:rsidRPr="00270996" w:rsidRDefault="000807CD" w:rsidP="002F52F2">
      <w:pPr>
        <w:pStyle w:val="m3"/>
      </w:pPr>
      <w:bookmarkStart w:id="63" w:name="_Toc240272976"/>
      <w:bookmarkStart w:id="64" w:name="_Toc240897701"/>
      <w:bookmarkStart w:id="65" w:name="_Toc242698957"/>
      <w:bookmarkStart w:id="66" w:name="_Toc242703578"/>
      <w:bookmarkStart w:id="67" w:name="_Toc243678174"/>
      <w:r w:rsidRPr="00270996">
        <w:t>Yêu cầu của người dùng</w:t>
      </w:r>
      <w:bookmarkEnd w:id="63"/>
      <w:bookmarkEnd w:id="64"/>
      <w:bookmarkEnd w:id="65"/>
      <w:bookmarkEnd w:id="66"/>
      <w:bookmarkEnd w:id="67"/>
    </w:p>
    <w:p w14:paraId="249F42E0" w14:textId="77777777" w:rsidR="00946797" w:rsidRPr="00270996" w:rsidRDefault="000807CD" w:rsidP="00BC4A85">
      <w:pPr>
        <w:pStyle w:val="nd"/>
      </w:pPr>
      <w:r w:rsidRPr="00270996">
        <w:t>Hệ thống Website truyền thông hỗ trợ đoàn viên, cán bộ giảng viên và độc giả trong việc tiếp nhận thông tin và tương tác:</w:t>
      </w:r>
    </w:p>
    <w:p w14:paraId="0CD55123" w14:textId="77777777" w:rsidR="00946797" w:rsidRPr="00270996" w:rsidRDefault="000807CD" w:rsidP="00D42713">
      <w:pPr>
        <w:pStyle w:val="nd-"/>
      </w:pPr>
      <w:r w:rsidRPr="00270996">
        <w:t>Tra cứu, xem danh sách tin tức, thông báo, sự kiện Công đoàn được phân loại trực quan theo chuyên mục (Hoạt động phong trào, Tuyên truyền giáo dục, Chế độ chính sách, Nữ công, Thi đua khen thưởng).</w:t>
      </w:r>
    </w:p>
    <w:p w14:paraId="6E96634F" w14:textId="77777777" w:rsidR="00946797" w:rsidRPr="00270996" w:rsidRDefault="000807CD" w:rsidP="00D42713">
      <w:pPr>
        <w:pStyle w:val="nd-"/>
      </w:pPr>
      <w:r w:rsidRPr="00270996">
        <w:t>Tìm kiếm bài viết thông minh: Người dùng có thể tìm kiếm theo từ khóa trong tiêu đề, nội dung, tìm theo tác giả hoặc khoảng thời gian đăng tải.</w:t>
      </w:r>
    </w:p>
    <w:p w14:paraId="1A6CC55D" w14:textId="77777777" w:rsidR="00946797" w:rsidRPr="00270996" w:rsidRDefault="000807CD" w:rsidP="00D42713">
      <w:pPr>
        <w:pStyle w:val="nd-"/>
      </w:pPr>
      <w:r>
        <w:t>Xem chi tiết bài viết chất lượng cao: Nội dung trình bày trang trọng, rõ ràng, tích hợp album hình ảnh độ phân giải cao và album hình ảnh sự kiện trực quan.</w:t>
      </w:r>
    </w:p>
    <w:p w14:paraId="59DC3768" w14:textId="77777777" w:rsidR="00946797" w:rsidRPr="00270996" w:rsidRDefault="000807CD" w:rsidP="00D42713">
      <w:pPr>
        <w:pStyle w:val="nd-"/>
      </w:pPr>
      <w:r w:rsidRPr="00270996">
        <w:t>Tương tác với bài viết: Người đọc có thể bấm 'Thích' (Like), gửi bình luận đóng góp ý kiến dưới bài viết, và chia sẻ nhanh bài viết lên các nền tảng mạng xã hội (Facebook, Zalo) qua liên kết trực tiếp.</w:t>
      </w:r>
    </w:p>
    <w:p w14:paraId="70467A94" w14:textId="77777777" w:rsidR="00946797" w:rsidRPr="00270996" w:rsidRDefault="000807CD" w:rsidP="00D42713">
      <w:pPr>
        <w:pStyle w:val="nd-"/>
      </w:pPr>
      <w:r w:rsidRPr="00270996">
        <w:t>Trải nghiệm đa nền tảng tối ưu (Responsive): Giao diện tự động co giãn tối ưu trên mọi kích thước màn hình từ Máy tính để bàn (PC/Laptop), Máy tính bảng (Tablet) đến Điện thoại di động (Smartphone).</w:t>
      </w:r>
    </w:p>
    <w:p w14:paraId="5AD96BE3" w14:textId="77777777" w:rsidR="00946797" w:rsidRPr="00270996" w:rsidRDefault="000807CD" w:rsidP="002F52F2">
      <w:pPr>
        <w:pStyle w:val="m3"/>
      </w:pPr>
      <w:bookmarkStart w:id="68" w:name="_Toc240272977"/>
      <w:bookmarkStart w:id="69" w:name="_Toc240897702"/>
      <w:bookmarkStart w:id="70" w:name="_Toc242698958"/>
      <w:bookmarkStart w:id="71" w:name="_Toc242703579"/>
      <w:bookmarkStart w:id="72" w:name="_Toc243678175"/>
      <w:r w:rsidRPr="00270996">
        <w:t>Yêu cầu của quản lý</w:t>
      </w:r>
      <w:bookmarkEnd w:id="68"/>
      <w:bookmarkEnd w:id="69"/>
      <w:bookmarkEnd w:id="70"/>
      <w:bookmarkEnd w:id="71"/>
      <w:bookmarkEnd w:id="72"/>
    </w:p>
    <w:p w14:paraId="620CC180" w14:textId="77777777" w:rsidR="00946797" w:rsidRPr="00270996" w:rsidRDefault="000807CD" w:rsidP="00BC4A85">
      <w:pPr>
        <w:pStyle w:val="nd"/>
      </w:pPr>
      <w:r w:rsidRPr="00270996">
        <w:t>Hệ thống hỗ trợ Ban Chấp hành Công đoàn, Ban Tuyên giáo, Biên tập viên và Quản trị viên trong toàn bộ chu trình quản lý truyền thông:</w:t>
      </w:r>
    </w:p>
    <w:p w14:paraId="1E6823C5" w14:textId="77777777" w:rsidR="00946797" w:rsidRPr="00270996" w:rsidRDefault="000807CD" w:rsidP="00E25F95">
      <w:pPr>
        <w:pStyle w:val="nd-"/>
      </w:pPr>
      <w:r w:rsidRPr="00270996">
        <w:t>Quản trị tài khoản và phân quyền người dùng theo 3 vai trò chuẩn mực: Quản trị viên (Admin), Biên tập viên (Editor), Cộng tác viên (Contributor).</w:t>
      </w:r>
    </w:p>
    <w:p w14:paraId="1C30EEFF" w14:textId="77777777" w:rsidR="00946797" w:rsidRPr="00270996" w:rsidRDefault="000807CD" w:rsidP="00E25F95">
      <w:pPr>
        <w:pStyle w:val="nd-"/>
      </w:pPr>
      <w:r>
        <w:t>Quản lý toàn diện nội dung truyền thông: Quản lý danh mục bài viết, thêm mới, biên tập, chỉnh sửa nội dung rich-text và quản lý kho thư viện hình ảnh tập trung.</w:t>
      </w:r>
    </w:p>
    <w:p w14:paraId="1C4D697B" w14:textId="77777777" w:rsidR="00946797" w:rsidRPr="00270996" w:rsidRDefault="000807CD" w:rsidP="00E25F95">
      <w:pPr>
        <w:pStyle w:val="nd-"/>
      </w:pPr>
      <w:r w:rsidRPr="00270996">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60D45A0A" w14:textId="77777777" w:rsidR="00946797" w:rsidRPr="00270996" w:rsidRDefault="000807CD" w:rsidP="00E25F95">
      <w:pPr>
        <w:pStyle w:val="nd-"/>
      </w:pPr>
      <w:r>
        <w:t>Trợ lý Trí tuệ nhân tạo (AI Studio) hỗ trợ sáng tạo nội dung đa năng: Tự động tạo bản thảo bài viết từ từ khóa, gợi ý tiêu đề thu hút, tóm tắt tin tức tự động và hỗ trợ gợi ý ý tưởng, prompt hình ảnh banner và hình ảnh minh họa phù hợp.</w:t>
      </w:r>
    </w:p>
    <w:p w14:paraId="4D8F20FA" w14:textId="77777777" w:rsidR="00946797" w:rsidRPr="00270996" w:rsidRDefault="000807CD" w:rsidP="00E25F95">
      <w:pPr>
        <w:pStyle w:val="nd-"/>
      </w:pPr>
      <w:r w:rsidRPr="00270996">
        <w:t>Quản lý lịch đăng bài (Scheduler &amp; Cronjob): Thiết lập lịch hẹn ngày/giờ xuất bản bài viết tự động theo khung giờ tối ưu lượng tiếp cận.</w:t>
      </w:r>
    </w:p>
    <w:p w14:paraId="06F0ED84" w14:textId="77777777" w:rsidR="00946797" w:rsidRPr="00270996" w:rsidRDefault="000807CD" w:rsidP="00E25F95">
      <w:pPr>
        <w:pStyle w:val="nd-"/>
      </w:pPr>
      <w:r w:rsidRPr="00270996">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63D49A7F" w14:textId="77777777" w:rsidR="00946797" w:rsidRPr="00270996" w:rsidRDefault="000807CD" w:rsidP="00E25F95">
      <w:pPr>
        <w:pStyle w:val="nd-"/>
      </w:pPr>
      <w:r w:rsidRPr="00270996">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6E37E728" w14:textId="77777777" w:rsidR="00946797" w:rsidRPr="00270996" w:rsidRDefault="000807CD" w:rsidP="002F52F2">
      <w:pPr>
        <w:pStyle w:val="m2"/>
      </w:pPr>
      <w:bookmarkStart w:id="73" w:name="_Toc240272978"/>
      <w:bookmarkStart w:id="74" w:name="_Toc240897703"/>
      <w:bookmarkStart w:id="75" w:name="_Toc242698959"/>
      <w:bookmarkStart w:id="76" w:name="_Toc242703580"/>
      <w:bookmarkStart w:id="77" w:name="_Toc243678176"/>
      <w:r w:rsidRPr="00270996">
        <w:t>Phân tích chức năng</w:t>
      </w:r>
      <w:bookmarkEnd w:id="73"/>
      <w:bookmarkEnd w:id="74"/>
      <w:bookmarkEnd w:id="75"/>
      <w:bookmarkEnd w:id="76"/>
      <w:bookmarkEnd w:id="77"/>
    </w:p>
    <w:p w14:paraId="71ABCE62" w14:textId="77777777" w:rsidR="00946797" w:rsidRPr="00270996" w:rsidRDefault="000807CD" w:rsidP="002F52F2">
      <w:pPr>
        <w:pStyle w:val="m3"/>
      </w:pPr>
      <w:bookmarkStart w:id="78" w:name="_Toc240272979"/>
      <w:bookmarkStart w:id="79" w:name="_Toc240897704"/>
      <w:bookmarkStart w:id="80" w:name="_Toc242698960"/>
      <w:bookmarkStart w:id="81" w:name="_Toc242703581"/>
      <w:bookmarkStart w:id="82" w:name="_Toc243678177"/>
      <w:r w:rsidRPr="00270996">
        <w:t>Chức năng người dùng</w:t>
      </w:r>
      <w:bookmarkEnd w:id="78"/>
      <w:bookmarkEnd w:id="79"/>
      <w:bookmarkEnd w:id="80"/>
      <w:bookmarkEnd w:id="81"/>
      <w:bookmarkEnd w:id="82"/>
    </w:p>
    <w:p w14:paraId="67197252" w14:textId="77777777" w:rsidR="00946797" w:rsidRPr="00270996" w:rsidRDefault="000807CD" w:rsidP="00E2136D">
      <w:pPr>
        <w:pStyle w:val="bang1"/>
        <w:rPr>
          <w:lang w:val="vi-VN"/>
        </w:rPr>
      </w:pPr>
      <w:bookmarkStart w:id="83" w:name="_Toc240291976"/>
      <w:bookmarkStart w:id="84" w:name="_Toc240898832"/>
      <w:bookmarkStart w:id="85" w:name="_Toc242699078"/>
      <w:bookmarkStart w:id="86" w:name="_Toc243676721"/>
      <w:r w:rsidRPr="00270996">
        <w:rPr>
          <w:lang w:val="vi-VN"/>
        </w:rPr>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270996" w14:paraId="49B20237"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643A335" w14:textId="77777777" w:rsidR="00946797" w:rsidRPr="00270996" w:rsidRDefault="000807CD">
            <w:pPr>
              <w:rPr>
                <w:rFonts w:cs="Times New Roman"/>
                <w:color w:val="auto"/>
              </w:rPr>
            </w:pPr>
            <w:r w:rsidRPr="00270996">
              <w:rPr>
                <w:rFonts w:cs="Times New Roman"/>
                <w:b/>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7BD905E9" w14:textId="77777777" w:rsidR="00946797" w:rsidRPr="00270996" w:rsidRDefault="000807CD">
            <w:pPr>
              <w:rPr>
                <w:rFonts w:cs="Times New Roman"/>
                <w:color w:val="auto"/>
              </w:rPr>
            </w:pPr>
            <w:r w:rsidRPr="00270996">
              <w:rPr>
                <w:rFonts w:cs="Times New Roman"/>
                <w:b/>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4FC4BDCB"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57F2DBD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D0BE048" w14:textId="77777777" w:rsidR="00946797" w:rsidRPr="00270996" w:rsidRDefault="000807CD">
            <w:pPr>
              <w:rPr>
                <w:rFonts w:cs="Times New Roman"/>
                <w:color w:val="auto"/>
              </w:rPr>
            </w:pPr>
            <w:r w:rsidRPr="00270996">
              <w:rPr>
                <w:rFonts w:cs="Times New Roman"/>
                <w:color w:val="auto"/>
              </w:rPr>
              <w:t>1</w:t>
            </w:r>
          </w:p>
        </w:tc>
        <w:tc>
          <w:tcPr>
            <w:tcW w:w="2109" w:type="dxa"/>
            <w:tcBorders>
              <w:top w:val="single" w:sz="4" w:space="0" w:color="auto"/>
              <w:left w:val="single" w:sz="4" w:space="0" w:color="auto"/>
              <w:bottom w:val="single" w:sz="4" w:space="0" w:color="auto"/>
              <w:right w:val="single" w:sz="4" w:space="0" w:color="auto"/>
            </w:tcBorders>
          </w:tcPr>
          <w:p w14:paraId="5BA7FE00" w14:textId="77777777" w:rsidR="00946797" w:rsidRPr="00270996" w:rsidRDefault="000807CD">
            <w:pPr>
              <w:rPr>
                <w:rFonts w:cs="Times New Roman"/>
                <w:color w:val="auto"/>
              </w:rPr>
            </w:pPr>
            <w:r w:rsidRPr="00270996">
              <w:rPr>
                <w:rFonts w:cs="Times New Roman"/>
                <w:b/>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56C829A7" w14:textId="77777777" w:rsidR="00946797" w:rsidRPr="00270996" w:rsidRDefault="000807CD">
            <w:pPr>
              <w:rPr>
                <w:rFonts w:cs="Times New Roman"/>
                <w:color w:val="auto"/>
              </w:rPr>
            </w:pPr>
            <w:r w:rsidRPr="00270996">
              <w:rPr>
                <w:rFonts w:cs="Times New Roman"/>
                <w:color w:val="auto"/>
              </w:rPr>
              <w:t>Đoàn viên và độc giả truy cập trang chủ, xem banner trình chiếu các sự kiện nổi bật, tin tức mới nhất và các hoạt động công đoàn tiêu biểu.</w:t>
            </w:r>
          </w:p>
        </w:tc>
      </w:tr>
      <w:tr w:rsidR="00946797" w:rsidRPr="00270996" w14:paraId="73798FC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AE8775D" w14:textId="77777777" w:rsidR="00946797" w:rsidRPr="00270996" w:rsidRDefault="000807CD">
            <w:pPr>
              <w:rPr>
                <w:rFonts w:cs="Times New Roman"/>
                <w:color w:val="auto"/>
              </w:rPr>
            </w:pPr>
            <w:r w:rsidRPr="00270996">
              <w:rPr>
                <w:rFonts w:cs="Times New Roman"/>
                <w:color w:val="auto"/>
              </w:rPr>
              <w:t>2</w:t>
            </w:r>
          </w:p>
        </w:tc>
        <w:tc>
          <w:tcPr>
            <w:tcW w:w="2109" w:type="dxa"/>
            <w:tcBorders>
              <w:top w:val="single" w:sz="4" w:space="0" w:color="auto"/>
              <w:left w:val="single" w:sz="4" w:space="0" w:color="auto"/>
              <w:bottom w:val="single" w:sz="4" w:space="0" w:color="auto"/>
              <w:right w:val="single" w:sz="4" w:space="0" w:color="auto"/>
            </w:tcBorders>
          </w:tcPr>
          <w:p w14:paraId="6337DD5C" w14:textId="77777777" w:rsidR="00946797" w:rsidRPr="00270996" w:rsidRDefault="000807CD">
            <w:pPr>
              <w:rPr>
                <w:rFonts w:cs="Times New Roman"/>
                <w:color w:val="auto"/>
              </w:rPr>
            </w:pPr>
            <w:r w:rsidRPr="00270996">
              <w:rPr>
                <w:rFonts w:cs="Times New Roman"/>
                <w:b/>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71340390" w14:textId="77777777" w:rsidR="00946797" w:rsidRPr="00270996" w:rsidRDefault="000807CD">
            <w:pPr>
              <w:rPr>
                <w:rFonts w:cs="Times New Roman"/>
                <w:color w:val="auto"/>
              </w:rPr>
            </w:pPr>
            <w:r w:rsidRPr="00270996">
              <w:rPr>
                <w:rFonts w:cs="Times New Roman"/>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270996" w14:paraId="4A46E50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98E288E" w14:textId="77777777" w:rsidR="00946797" w:rsidRPr="00270996" w:rsidRDefault="000807CD">
            <w:pPr>
              <w:rPr>
                <w:rFonts w:cs="Times New Roman"/>
                <w:color w:val="auto"/>
              </w:rPr>
            </w:pPr>
            <w:r w:rsidRPr="00270996">
              <w:rPr>
                <w:rFonts w:cs="Times New Roman"/>
                <w:color w:val="auto"/>
              </w:rPr>
              <w:t>3</w:t>
            </w:r>
          </w:p>
        </w:tc>
        <w:tc>
          <w:tcPr>
            <w:tcW w:w="2109" w:type="dxa"/>
            <w:tcBorders>
              <w:top w:val="single" w:sz="4" w:space="0" w:color="auto"/>
              <w:left w:val="single" w:sz="4" w:space="0" w:color="auto"/>
              <w:bottom w:val="single" w:sz="4" w:space="0" w:color="auto"/>
              <w:right w:val="single" w:sz="4" w:space="0" w:color="auto"/>
            </w:tcBorders>
          </w:tcPr>
          <w:p w14:paraId="7DB67FE9" w14:textId="77777777" w:rsidR="00946797" w:rsidRPr="00270996" w:rsidRDefault="000807CD">
            <w:pPr>
              <w:rPr>
                <w:rFonts w:cs="Times New Roman"/>
                <w:color w:val="auto"/>
              </w:rPr>
            </w:pPr>
            <w:r w:rsidRPr="00270996">
              <w:rPr>
                <w:rFonts w:cs="Times New Roman"/>
                <w:b/>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5D5613EA" w14:textId="77777777" w:rsidR="00946797" w:rsidRPr="00270996" w:rsidRDefault="000807CD">
            <w:pPr>
              <w:rPr>
                <w:rFonts w:cs="Times New Roman"/>
                <w:color w:val="auto"/>
              </w:rPr>
            </w:pPr>
            <w:r w:rsidRPr="00270996">
              <w:rPr>
                <w:rFonts w:cs="Times New Roman"/>
                <w:color w:val="auto"/>
              </w:rPr>
              <w:t>Tìm kiếm nhanh các bài viết theo từ khóa tiêu đề, nội dung tóm tắt, tên tác giả hoặc khoảng thời gian phát hành.</w:t>
            </w:r>
          </w:p>
        </w:tc>
      </w:tr>
      <w:tr w:rsidR="00946797" w:rsidRPr="00270996" w14:paraId="630B4E5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CCD2266" w14:textId="77777777" w:rsidR="00946797" w:rsidRPr="00270996" w:rsidRDefault="000807CD">
            <w:pPr>
              <w:rPr>
                <w:rFonts w:cs="Times New Roman"/>
                <w:color w:val="auto"/>
              </w:rPr>
            </w:pPr>
            <w:r w:rsidRPr="00270996">
              <w:rPr>
                <w:rFonts w:cs="Times New Roman"/>
                <w:color w:val="auto"/>
              </w:rPr>
              <w:t>4</w:t>
            </w:r>
          </w:p>
        </w:tc>
        <w:tc>
          <w:tcPr>
            <w:tcW w:w="2109" w:type="dxa"/>
            <w:tcBorders>
              <w:top w:val="single" w:sz="4" w:space="0" w:color="auto"/>
              <w:left w:val="single" w:sz="4" w:space="0" w:color="auto"/>
              <w:bottom w:val="single" w:sz="4" w:space="0" w:color="auto"/>
              <w:right w:val="single" w:sz="4" w:space="0" w:color="auto"/>
            </w:tcBorders>
          </w:tcPr>
          <w:p w14:paraId="04AD6944" w14:textId="77777777" w:rsidR="00946797" w:rsidRPr="00270996" w:rsidRDefault="000807CD">
            <w:pPr>
              <w:rPr>
                <w:rFonts w:cs="Times New Roman"/>
                <w:color w:val="auto"/>
              </w:rPr>
            </w:pPr>
            <w:r w:rsidRPr="00270996">
              <w:rPr>
                <w:rFonts w:cs="Times New Roman"/>
                <w:b/>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0BAC10C0" w14:textId="77777777" w:rsidR="002063E9" w:rsidRDefault="00F160A5">
            <w:r>
              <w:t>Đọc nội dung bài viết với giao diện chuẩn báo chí, xem album hình ảnh sự kiện chất lượng cao và tra cứu tài liệu đính kèm.</w:t>
            </w:r>
          </w:p>
        </w:tc>
      </w:tr>
      <w:tr w:rsidR="00946797" w:rsidRPr="00270996" w14:paraId="7DFAA22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3C87EF3" w14:textId="77777777" w:rsidR="00946797" w:rsidRPr="00270996" w:rsidRDefault="000807CD">
            <w:pPr>
              <w:rPr>
                <w:rFonts w:cs="Times New Roman"/>
                <w:color w:val="auto"/>
              </w:rPr>
            </w:pPr>
            <w:r w:rsidRPr="00270996">
              <w:rPr>
                <w:rFonts w:cs="Times New Roman"/>
                <w:color w:val="auto"/>
              </w:rPr>
              <w:t>5</w:t>
            </w:r>
          </w:p>
        </w:tc>
        <w:tc>
          <w:tcPr>
            <w:tcW w:w="2109" w:type="dxa"/>
            <w:tcBorders>
              <w:top w:val="single" w:sz="4" w:space="0" w:color="auto"/>
              <w:left w:val="single" w:sz="4" w:space="0" w:color="auto"/>
              <w:bottom w:val="single" w:sz="4" w:space="0" w:color="auto"/>
              <w:right w:val="single" w:sz="4" w:space="0" w:color="auto"/>
            </w:tcBorders>
          </w:tcPr>
          <w:p w14:paraId="7DBAFDF9" w14:textId="77777777" w:rsidR="00946797" w:rsidRPr="00270996" w:rsidRDefault="000807CD">
            <w:pPr>
              <w:rPr>
                <w:rFonts w:cs="Times New Roman"/>
                <w:color w:val="auto"/>
              </w:rPr>
            </w:pPr>
            <w:r w:rsidRPr="00270996">
              <w:rPr>
                <w:rFonts w:cs="Times New Roman"/>
                <w:b/>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09AE4786" w14:textId="77777777" w:rsidR="00946797" w:rsidRPr="00270996" w:rsidRDefault="000807CD">
            <w:pPr>
              <w:rPr>
                <w:rFonts w:cs="Times New Roman"/>
                <w:color w:val="auto"/>
              </w:rPr>
            </w:pPr>
            <w:r w:rsidRPr="00270996">
              <w:rPr>
                <w:rFonts w:cs="Times New Roman"/>
                <w:color w:val="auto"/>
              </w:rPr>
              <w:t>Đoàn viên bày tỏ sự quan tâm, yêu thích đối với bài viết thông qua nút Like; hệ thống tự động cập nhật số lượt thích thời gian thực.</w:t>
            </w:r>
          </w:p>
        </w:tc>
      </w:tr>
      <w:tr w:rsidR="00946797" w:rsidRPr="00270996" w14:paraId="0E50A01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32B1D57" w14:textId="77777777" w:rsidR="00946797" w:rsidRPr="00270996" w:rsidRDefault="000807CD">
            <w:pPr>
              <w:rPr>
                <w:rFonts w:cs="Times New Roman"/>
                <w:color w:val="auto"/>
              </w:rPr>
            </w:pPr>
            <w:r w:rsidRPr="00270996">
              <w:rPr>
                <w:rFonts w:cs="Times New Roman"/>
                <w:color w:val="auto"/>
              </w:rPr>
              <w:t>6</w:t>
            </w:r>
          </w:p>
        </w:tc>
        <w:tc>
          <w:tcPr>
            <w:tcW w:w="2109" w:type="dxa"/>
            <w:tcBorders>
              <w:top w:val="single" w:sz="4" w:space="0" w:color="auto"/>
              <w:left w:val="single" w:sz="4" w:space="0" w:color="auto"/>
              <w:bottom w:val="single" w:sz="4" w:space="0" w:color="auto"/>
              <w:right w:val="single" w:sz="4" w:space="0" w:color="auto"/>
            </w:tcBorders>
          </w:tcPr>
          <w:p w14:paraId="7811598F" w14:textId="77777777" w:rsidR="00946797" w:rsidRPr="00270996" w:rsidRDefault="000807CD">
            <w:pPr>
              <w:rPr>
                <w:rFonts w:cs="Times New Roman"/>
                <w:color w:val="auto"/>
              </w:rPr>
            </w:pPr>
            <w:r w:rsidRPr="00270996">
              <w:rPr>
                <w:rFonts w:cs="Times New Roman"/>
                <w:b/>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4CA5C3AD" w14:textId="77777777" w:rsidR="00946797" w:rsidRPr="00270996" w:rsidRDefault="000807CD">
            <w:pPr>
              <w:rPr>
                <w:rFonts w:cs="Times New Roman"/>
                <w:color w:val="auto"/>
              </w:rPr>
            </w:pPr>
            <w:r w:rsidRPr="00270996">
              <w:rPr>
                <w:rFonts w:cs="Times New Roman"/>
                <w:color w:val="auto"/>
              </w:rPr>
              <w:t>Người đọc để lại ý kiến đóng góp, thảo luận dưới bài viết (hỗ trợ kiểm duyệt bình luận văn minh trước khi hiển thị).</w:t>
            </w:r>
          </w:p>
        </w:tc>
      </w:tr>
      <w:tr w:rsidR="00946797" w:rsidRPr="00270996" w14:paraId="21B1C73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61A3679" w14:textId="77777777" w:rsidR="00946797" w:rsidRPr="00270996" w:rsidRDefault="000807CD">
            <w:pPr>
              <w:rPr>
                <w:rFonts w:cs="Times New Roman"/>
                <w:color w:val="auto"/>
              </w:rPr>
            </w:pPr>
            <w:r w:rsidRPr="00270996">
              <w:rPr>
                <w:rFonts w:cs="Times New Roman"/>
                <w:color w:val="auto"/>
              </w:rPr>
              <w:t>7</w:t>
            </w:r>
          </w:p>
        </w:tc>
        <w:tc>
          <w:tcPr>
            <w:tcW w:w="2109" w:type="dxa"/>
            <w:tcBorders>
              <w:top w:val="single" w:sz="4" w:space="0" w:color="auto"/>
              <w:left w:val="single" w:sz="4" w:space="0" w:color="auto"/>
              <w:bottom w:val="single" w:sz="4" w:space="0" w:color="auto"/>
              <w:right w:val="single" w:sz="4" w:space="0" w:color="auto"/>
            </w:tcBorders>
          </w:tcPr>
          <w:p w14:paraId="76A8888F" w14:textId="77777777" w:rsidR="00946797" w:rsidRPr="00270996" w:rsidRDefault="000807CD">
            <w:pPr>
              <w:rPr>
                <w:rFonts w:cs="Times New Roman"/>
                <w:color w:val="auto"/>
              </w:rPr>
            </w:pPr>
            <w:r w:rsidRPr="00270996">
              <w:rPr>
                <w:rFonts w:cs="Times New Roman"/>
                <w:b/>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3A8BD687" w14:textId="77777777" w:rsidR="00946797" w:rsidRPr="00270996" w:rsidRDefault="000807CD">
            <w:pPr>
              <w:rPr>
                <w:rFonts w:cs="Times New Roman"/>
                <w:color w:val="auto"/>
              </w:rPr>
            </w:pPr>
            <w:r w:rsidRPr="00270996">
              <w:rPr>
                <w:rFonts w:cs="Times New Roman"/>
                <w:color w:val="auto"/>
              </w:rPr>
              <w:t>Cung cấp nút chia sẻ nhanh bài viết lên mạng xã hội Facebook, Zalo hoặc sao chép đường dẫn (link) bài viết.</w:t>
            </w:r>
          </w:p>
        </w:tc>
      </w:tr>
      <w:tr w:rsidR="00946797" w:rsidRPr="00270996" w14:paraId="219729A5"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C338DF3" w14:textId="77777777" w:rsidR="00946797" w:rsidRPr="00270996" w:rsidRDefault="000807CD">
            <w:pPr>
              <w:rPr>
                <w:rFonts w:cs="Times New Roman"/>
                <w:color w:val="auto"/>
              </w:rPr>
            </w:pPr>
            <w:r w:rsidRPr="00270996">
              <w:rPr>
                <w:rFonts w:cs="Times New Roman"/>
                <w:color w:val="auto"/>
              </w:rPr>
              <w:t>8</w:t>
            </w:r>
          </w:p>
        </w:tc>
        <w:tc>
          <w:tcPr>
            <w:tcW w:w="2109" w:type="dxa"/>
            <w:tcBorders>
              <w:top w:val="single" w:sz="4" w:space="0" w:color="auto"/>
              <w:left w:val="single" w:sz="4" w:space="0" w:color="auto"/>
              <w:bottom w:val="single" w:sz="4" w:space="0" w:color="auto"/>
              <w:right w:val="single" w:sz="4" w:space="0" w:color="auto"/>
            </w:tcBorders>
          </w:tcPr>
          <w:p w14:paraId="20D97361" w14:textId="77777777" w:rsidR="00946797" w:rsidRPr="00270996" w:rsidRDefault="000807CD">
            <w:pPr>
              <w:rPr>
                <w:rFonts w:cs="Times New Roman"/>
                <w:color w:val="auto"/>
              </w:rPr>
            </w:pPr>
            <w:r w:rsidRPr="00270996">
              <w:rPr>
                <w:rFonts w:cs="Times New Roman"/>
                <w:b/>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512C0A62" w14:textId="77777777" w:rsidR="00946797" w:rsidRPr="00270996" w:rsidRDefault="000807CD">
            <w:pPr>
              <w:rPr>
                <w:rFonts w:cs="Times New Roman"/>
                <w:color w:val="auto"/>
              </w:rPr>
            </w:pPr>
            <w:r w:rsidRPr="00270996">
              <w:rPr>
                <w:rFonts w:cs="Times New Roman"/>
                <w:color w:val="auto"/>
              </w:rPr>
              <w:t>Xem thông báo chính thức của Ban Thường vụ, tra cứu sơ đồ cơ cấu tổ chức các Tổ công đoàn và theo dõi lịch công tác tuần/tháng.</w:t>
            </w:r>
          </w:p>
        </w:tc>
      </w:tr>
      <w:tr w:rsidR="00946797" w:rsidRPr="00270996" w14:paraId="7EC50C1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F2562D4" w14:textId="77777777" w:rsidR="00946797" w:rsidRPr="00270996" w:rsidRDefault="000807CD">
            <w:pPr>
              <w:rPr>
                <w:rFonts w:cs="Times New Roman"/>
                <w:color w:val="auto"/>
              </w:rPr>
            </w:pPr>
            <w:r w:rsidRPr="00270996">
              <w:rPr>
                <w:rFonts w:cs="Times New Roman"/>
                <w:color w:val="auto"/>
              </w:rPr>
              <w:t>9</w:t>
            </w:r>
          </w:p>
        </w:tc>
        <w:tc>
          <w:tcPr>
            <w:tcW w:w="2109" w:type="dxa"/>
            <w:tcBorders>
              <w:top w:val="single" w:sz="4" w:space="0" w:color="auto"/>
              <w:left w:val="single" w:sz="4" w:space="0" w:color="auto"/>
              <w:bottom w:val="single" w:sz="4" w:space="0" w:color="auto"/>
              <w:right w:val="single" w:sz="4" w:space="0" w:color="auto"/>
            </w:tcBorders>
          </w:tcPr>
          <w:p w14:paraId="184D2839" w14:textId="77777777" w:rsidR="00946797" w:rsidRPr="00270996" w:rsidRDefault="000807CD">
            <w:pPr>
              <w:rPr>
                <w:rFonts w:cs="Times New Roman"/>
                <w:color w:val="auto"/>
              </w:rPr>
            </w:pPr>
            <w:r w:rsidRPr="00270996">
              <w:rPr>
                <w:rFonts w:cs="Times New Roman"/>
                <w:b/>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630CD7F0" w14:textId="77777777" w:rsidR="00946797" w:rsidRPr="00270996" w:rsidRDefault="000807CD">
            <w:pPr>
              <w:rPr>
                <w:rFonts w:cs="Times New Roman"/>
                <w:color w:val="auto"/>
              </w:rPr>
            </w:pPr>
            <w:r w:rsidRPr="00270996">
              <w:rPr>
                <w:rFonts w:cs="Times New Roman"/>
                <w:color w:val="auto"/>
              </w:rPr>
              <w:t>Tra cứu văn bản quy phạm, hướng dẫn nghiệp vụ, xem chính sách phúc lợi chăm lo đoàn viên và nộp đơn trợ cấp trực tuyến.</w:t>
            </w:r>
          </w:p>
        </w:tc>
      </w:tr>
      <w:tr w:rsidR="00946797" w:rsidRPr="00270996" w14:paraId="77E4B71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86DE2DC" w14:textId="77777777" w:rsidR="00946797" w:rsidRPr="00270996" w:rsidRDefault="000807CD">
            <w:pPr>
              <w:rPr>
                <w:rFonts w:cs="Times New Roman"/>
                <w:color w:val="auto"/>
              </w:rPr>
            </w:pPr>
            <w:r w:rsidRPr="00270996">
              <w:rPr>
                <w:rFonts w:cs="Times New Roman"/>
                <w:color w:val="auto"/>
              </w:rPr>
              <w:t>10</w:t>
            </w:r>
          </w:p>
        </w:tc>
        <w:tc>
          <w:tcPr>
            <w:tcW w:w="2109" w:type="dxa"/>
            <w:tcBorders>
              <w:top w:val="single" w:sz="4" w:space="0" w:color="auto"/>
              <w:left w:val="single" w:sz="4" w:space="0" w:color="auto"/>
              <w:bottom w:val="single" w:sz="4" w:space="0" w:color="auto"/>
              <w:right w:val="single" w:sz="4" w:space="0" w:color="auto"/>
            </w:tcBorders>
          </w:tcPr>
          <w:p w14:paraId="5AA512B9" w14:textId="77777777" w:rsidR="00946797" w:rsidRPr="00270996" w:rsidRDefault="000807CD">
            <w:pPr>
              <w:rPr>
                <w:rFonts w:cs="Times New Roman"/>
                <w:color w:val="auto"/>
              </w:rPr>
            </w:pPr>
            <w:r w:rsidRPr="00270996">
              <w:rPr>
                <w:rFonts w:cs="Times New Roman"/>
                <w:b/>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09CC2644" w14:textId="77777777" w:rsidR="00946797" w:rsidRPr="00270996" w:rsidRDefault="000807CD">
            <w:pPr>
              <w:rPr>
                <w:rFonts w:cs="Times New Roman"/>
                <w:color w:val="auto"/>
              </w:rPr>
            </w:pPr>
            <w:r w:rsidRPr="00270996">
              <w:rPr>
                <w:rFonts w:cs="Times New Roman"/>
                <w:color w:val="auto"/>
              </w:rPr>
              <w:t>Giao diện tự động tối ưu hóa trải nghiệm hiển thị và thao tác cảm ứng trên mọi kích cỡ màn hình điện thoại thông minh và máy tính bảng.</w:t>
            </w:r>
          </w:p>
        </w:tc>
      </w:tr>
    </w:tbl>
    <w:p w14:paraId="1C5217DA" w14:textId="77777777" w:rsidR="00946797" w:rsidRPr="00270996" w:rsidRDefault="000807CD" w:rsidP="002F52F2">
      <w:pPr>
        <w:pStyle w:val="m3"/>
      </w:pPr>
      <w:bookmarkStart w:id="87" w:name="_Toc240272980"/>
      <w:bookmarkStart w:id="88" w:name="_Toc240897705"/>
      <w:bookmarkStart w:id="89" w:name="_Toc242698961"/>
      <w:bookmarkStart w:id="90" w:name="_Toc242703582"/>
      <w:bookmarkStart w:id="91" w:name="_Toc243678178"/>
      <w:r w:rsidRPr="00270996">
        <w:t>Chức năng phía người quản trị</w:t>
      </w:r>
      <w:bookmarkEnd w:id="87"/>
      <w:bookmarkEnd w:id="88"/>
      <w:bookmarkEnd w:id="89"/>
      <w:bookmarkEnd w:id="90"/>
      <w:bookmarkEnd w:id="91"/>
    </w:p>
    <w:p w14:paraId="1469B5C7" w14:textId="77777777" w:rsidR="00946797" w:rsidRPr="00270996" w:rsidRDefault="000807CD" w:rsidP="00E2136D">
      <w:pPr>
        <w:pStyle w:val="bang1"/>
        <w:rPr>
          <w:lang w:val="vi-VN"/>
        </w:rPr>
      </w:pPr>
      <w:bookmarkStart w:id="92" w:name="_Toc240291977"/>
      <w:bookmarkStart w:id="93" w:name="_Toc240898833"/>
      <w:bookmarkStart w:id="94" w:name="_Toc242699079"/>
      <w:bookmarkStart w:id="95" w:name="_Toc243676722"/>
      <w:r w:rsidRPr="00270996">
        <w:rPr>
          <w:lang w:val="vi-VN"/>
        </w:rPr>
        <w:t>Danh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270996" w14:paraId="272D58EF"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366F53E2" w14:textId="77777777" w:rsidR="00946797" w:rsidRPr="00270996" w:rsidRDefault="000807CD">
            <w:pPr>
              <w:rPr>
                <w:rFonts w:cs="Times New Roman"/>
                <w:color w:val="auto"/>
              </w:rPr>
            </w:pPr>
            <w:r w:rsidRPr="00270996">
              <w:rPr>
                <w:rFonts w:cs="Times New Roman"/>
                <w:b/>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7F1CE9B" w14:textId="77777777" w:rsidR="00946797" w:rsidRPr="00270996" w:rsidRDefault="000807CD">
            <w:pPr>
              <w:rPr>
                <w:rFonts w:cs="Times New Roman"/>
                <w:color w:val="auto"/>
              </w:rPr>
            </w:pPr>
            <w:r w:rsidRPr="00270996">
              <w:rPr>
                <w:rFonts w:cs="Times New Roman"/>
                <w:b/>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428FF16A"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671EFC1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1B9921B" w14:textId="77777777" w:rsidR="00946797" w:rsidRPr="00270996" w:rsidRDefault="000807CD">
            <w:pPr>
              <w:rPr>
                <w:rFonts w:cs="Times New Roman"/>
                <w:color w:val="auto"/>
              </w:rPr>
            </w:pPr>
            <w:r w:rsidRPr="00270996">
              <w:rPr>
                <w:rFonts w:cs="Times New Roman"/>
                <w:color w:val="auto"/>
              </w:rPr>
              <w:t>1</w:t>
            </w:r>
          </w:p>
        </w:tc>
        <w:tc>
          <w:tcPr>
            <w:tcW w:w="2414" w:type="dxa"/>
            <w:tcBorders>
              <w:top w:val="single" w:sz="4" w:space="0" w:color="auto"/>
              <w:left w:val="single" w:sz="4" w:space="0" w:color="auto"/>
              <w:bottom w:val="single" w:sz="4" w:space="0" w:color="auto"/>
              <w:right w:val="single" w:sz="4" w:space="0" w:color="auto"/>
            </w:tcBorders>
          </w:tcPr>
          <w:p w14:paraId="1726E203" w14:textId="77777777" w:rsidR="00946797" w:rsidRPr="00270996" w:rsidRDefault="000807CD">
            <w:pPr>
              <w:rPr>
                <w:rFonts w:cs="Times New Roman"/>
                <w:color w:val="auto"/>
              </w:rPr>
            </w:pPr>
            <w:r w:rsidRPr="00270996">
              <w:rPr>
                <w:rFonts w:cs="Times New Roman"/>
                <w:b/>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49B95C83" w14:textId="77777777" w:rsidR="00946797" w:rsidRPr="00270996" w:rsidRDefault="000807CD">
            <w:pPr>
              <w:rPr>
                <w:rFonts w:cs="Times New Roman"/>
                <w:color w:val="auto"/>
              </w:rPr>
            </w:pPr>
            <w:r w:rsidRPr="00270996">
              <w:rPr>
                <w:rFonts w:cs="Times New Roman"/>
                <w:color w:val="auto"/>
              </w:rPr>
              <w:t>Quản lý danh sách người dùng, cấp phát tài khoản và phân chia 3 vai trò quyền hạn chặt chẽ: Quản trị viên (Admin), Biên tập viên (Editor), Cộng tác viên (Contributor).</w:t>
            </w:r>
          </w:p>
        </w:tc>
      </w:tr>
      <w:tr w:rsidR="00946797" w:rsidRPr="00270996" w14:paraId="59D4B35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ABA94F1" w14:textId="77777777" w:rsidR="00946797" w:rsidRPr="00270996" w:rsidRDefault="000807CD">
            <w:pPr>
              <w:rPr>
                <w:rFonts w:cs="Times New Roman"/>
                <w:color w:val="auto"/>
              </w:rPr>
            </w:pPr>
            <w:r w:rsidRPr="00270996">
              <w:rPr>
                <w:rFonts w:cs="Times New Roman"/>
                <w:color w:val="auto"/>
              </w:rPr>
              <w:t>2</w:t>
            </w:r>
          </w:p>
        </w:tc>
        <w:tc>
          <w:tcPr>
            <w:tcW w:w="2414" w:type="dxa"/>
            <w:tcBorders>
              <w:top w:val="single" w:sz="4" w:space="0" w:color="auto"/>
              <w:left w:val="single" w:sz="4" w:space="0" w:color="auto"/>
              <w:bottom w:val="single" w:sz="4" w:space="0" w:color="auto"/>
              <w:right w:val="single" w:sz="4" w:space="0" w:color="auto"/>
            </w:tcBorders>
          </w:tcPr>
          <w:p w14:paraId="52F0A210" w14:textId="77777777" w:rsidR="00946797" w:rsidRPr="00270996" w:rsidRDefault="000807CD">
            <w:pPr>
              <w:rPr>
                <w:rFonts w:cs="Times New Roman"/>
                <w:color w:val="auto"/>
              </w:rPr>
            </w:pPr>
            <w:r w:rsidRPr="00270996">
              <w:rPr>
                <w:rFonts w:cs="Times New Roman"/>
                <w:b/>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748628B6" w14:textId="77777777" w:rsidR="00946797" w:rsidRPr="00270996" w:rsidRDefault="000807CD">
            <w:pPr>
              <w:rPr>
                <w:rFonts w:cs="Times New Roman"/>
                <w:color w:val="auto"/>
              </w:rPr>
            </w:pPr>
            <w:r w:rsidRPr="00270996">
              <w:rPr>
                <w:rFonts w:cs="Times New Roman"/>
                <w:color w:val="auto"/>
              </w:rPr>
              <w:t>Quản lý hệ thống phân mục tin tức, phân cấp cơ cấu tổ chức gồm 5 Ban chuyên môn cấp trường và các Tổ công đoàn bộ phận.</w:t>
            </w:r>
          </w:p>
        </w:tc>
      </w:tr>
      <w:tr w:rsidR="00946797" w:rsidRPr="00270996" w14:paraId="6A71311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FF12018" w14:textId="77777777" w:rsidR="00946797" w:rsidRPr="00270996" w:rsidRDefault="000807CD">
            <w:pPr>
              <w:rPr>
                <w:rFonts w:cs="Times New Roman"/>
                <w:color w:val="auto"/>
              </w:rPr>
            </w:pPr>
            <w:r w:rsidRPr="00270996">
              <w:rPr>
                <w:rFonts w:cs="Times New Roman"/>
                <w:color w:val="auto"/>
              </w:rPr>
              <w:t>3</w:t>
            </w:r>
          </w:p>
        </w:tc>
        <w:tc>
          <w:tcPr>
            <w:tcW w:w="2414" w:type="dxa"/>
            <w:tcBorders>
              <w:top w:val="single" w:sz="4" w:space="0" w:color="auto"/>
              <w:left w:val="single" w:sz="4" w:space="0" w:color="auto"/>
              <w:bottom w:val="single" w:sz="4" w:space="0" w:color="auto"/>
              <w:right w:val="single" w:sz="4" w:space="0" w:color="auto"/>
            </w:tcBorders>
          </w:tcPr>
          <w:p w14:paraId="70690C7C" w14:textId="77777777" w:rsidR="00946797" w:rsidRPr="00270996" w:rsidRDefault="000807CD">
            <w:pPr>
              <w:rPr>
                <w:rFonts w:cs="Times New Roman"/>
                <w:color w:val="auto"/>
              </w:rPr>
            </w:pPr>
            <w:r w:rsidRPr="00270996">
              <w:rPr>
                <w:rFonts w:cs="Times New Roman"/>
                <w:b/>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0910F41A" w14:textId="77777777" w:rsidR="00946797" w:rsidRPr="00270996" w:rsidRDefault="000807CD">
            <w:pPr>
              <w:rPr>
                <w:rFonts w:cs="Times New Roman"/>
                <w:color w:val="auto"/>
              </w:rPr>
            </w:pPr>
            <w:r w:rsidRPr="00270996">
              <w:rPr>
                <w:rFonts w:cs="Times New Roman"/>
                <w:color w:val="auto"/>
              </w:rPr>
              <w:t>Cung cấp trình soạn thảo trực quan (WYSIWYG), hỗ trợ định dạng chữ phong phú, căn lề, chèn bảng, tạo khối trích dẫn và quản lý phiên bản nội dung bài viết.</w:t>
            </w:r>
          </w:p>
        </w:tc>
      </w:tr>
      <w:tr w:rsidR="00946797" w:rsidRPr="00270996" w14:paraId="3285131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374CFD8" w14:textId="77777777" w:rsidR="00946797" w:rsidRPr="00270996" w:rsidRDefault="000807CD">
            <w:pPr>
              <w:rPr>
                <w:rFonts w:cs="Times New Roman"/>
                <w:color w:val="auto"/>
              </w:rPr>
            </w:pPr>
            <w:r w:rsidRPr="00270996">
              <w:rPr>
                <w:rFonts w:cs="Times New Roman"/>
                <w:color w:val="auto"/>
              </w:rPr>
              <w:t>4</w:t>
            </w:r>
          </w:p>
        </w:tc>
        <w:tc>
          <w:tcPr>
            <w:tcW w:w="2414" w:type="dxa"/>
            <w:tcBorders>
              <w:top w:val="single" w:sz="4" w:space="0" w:color="auto"/>
              <w:left w:val="single" w:sz="4" w:space="0" w:color="auto"/>
              <w:bottom w:val="single" w:sz="4" w:space="0" w:color="auto"/>
              <w:right w:val="single" w:sz="4" w:space="0" w:color="auto"/>
            </w:tcBorders>
          </w:tcPr>
          <w:p w14:paraId="03564373" w14:textId="77777777" w:rsidR="002063E9" w:rsidRDefault="00F160A5">
            <w:r>
              <w:t>Quản lý Kho Media (Hình ảnh &amp; Tư liệu)</w:t>
            </w:r>
          </w:p>
        </w:tc>
        <w:tc>
          <w:tcPr>
            <w:tcW w:w="5980" w:type="dxa"/>
            <w:tcBorders>
              <w:top w:val="single" w:sz="4" w:space="0" w:color="auto"/>
              <w:left w:val="single" w:sz="4" w:space="0" w:color="auto"/>
              <w:bottom w:val="single" w:sz="4" w:space="0" w:color="auto"/>
              <w:right w:val="single" w:sz="4" w:space="0" w:color="auto"/>
            </w:tcBorders>
          </w:tcPr>
          <w:p w14:paraId="1F664C2D" w14:textId="77777777" w:rsidR="002063E9" w:rsidRDefault="00F160A5">
            <w:r>
              <w:t>Quản lý tập trung kho hình ảnh tư liệu sự kiện; cho phép upload nhiều file đồng thời, nén tối ưu dung lượng ảnh, chèn ảnh đại diện (thumbnail) và nhúng hình ảnh vào bài viết.</w:t>
            </w:r>
          </w:p>
        </w:tc>
      </w:tr>
      <w:tr w:rsidR="00946797" w:rsidRPr="00270996" w14:paraId="235F60C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6396046" w14:textId="77777777" w:rsidR="00946797" w:rsidRPr="00270996" w:rsidRDefault="000807CD">
            <w:pPr>
              <w:rPr>
                <w:rFonts w:cs="Times New Roman"/>
                <w:color w:val="auto"/>
              </w:rPr>
            </w:pPr>
            <w:r w:rsidRPr="00270996">
              <w:rPr>
                <w:rFonts w:cs="Times New Roman"/>
                <w:color w:val="auto"/>
              </w:rPr>
              <w:t>5</w:t>
            </w:r>
          </w:p>
        </w:tc>
        <w:tc>
          <w:tcPr>
            <w:tcW w:w="2414" w:type="dxa"/>
            <w:tcBorders>
              <w:top w:val="single" w:sz="4" w:space="0" w:color="auto"/>
              <w:left w:val="single" w:sz="4" w:space="0" w:color="auto"/>
              <w:bottom w:val="single" w:sz="4" w:space="0" w:color="auto"/>
              <w:right w:val="single" w:sz="4" w:space="0" w:color="auto"/>
            </w:tcBorders>
          </w:tcPr>
          <w:p w14:paraId="522F22E3" w14:textId="77777777" w:rsidR="00946797" w:rsidRPr="00270996" w:rsidRDefault="000807CD">
            <w:pPr>
              <w:rPr>
                <w:rFonts w:cs="Times New Roman"/>
                <w:color w:val="auto"/>
              </w:rPr>
            </w:pPr>
            <w:r w:rsidRPr="00270996">
              <w:rPr>
                <w:rFonts w:cs="Times New Roman"/>
                <w:b/>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755A46E9" w14:textId="77777777" w:rsidR="00946797" w:rsidRPr="00270996" w:rsidRDefault="000807CD">
            <w:pPr>
              <w:rPr>
                <w:rFonts w:cs="Times New Roman"/>
                <w:color w:val="auto"/>
              </w:rPr>
            </w:pPr>
            <w:r w:rsidRPr="00270996">
              <w:rPr>
                <w:rFonts w:cs="Times New Roman"/>
                <w:color w:val="auto"/>
              </w:rPr>
              <w:t>Kiểm duyệt nội dung bài viết theo quy trình khép kín: Bản nháp (Draft) -&gt; Chờ duyệt (Pending) -&gt; Đã duyệt (Approved) -&gt; Xuất bản (Published) / Lên lịch (Scheduled).</w:t>
            </w:r>
          </w:p>
        </w:tc>
      </w:tr>
      <w:tr w:rsidR="00946797" w:rsidRPr="00270996" w14:paraId="7F70A42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D1100DF" w14:textId="77777777" w:rsidR="00946797" w:rsidRPr="00270996" w:rsidRDefault="000807CD">
            <w:pPr>
              <w:rPr>
                <w:rFonts w:cs="Times New Roman"/>
                <w:color w:val="auto"/>
              </w:rPr>
            </w:pPr>
            <w:r w:rsidRPr="00270996">
              <w:rPr>
                <w:rFonts w:cs="Times New Roman"/>
                <w:color w:val="auto"/>
              </w:rPr>
              <w:t>6</w:t>
            </w:r>
          </w:p>
        </w:tc>
        <w:tc>
          <w:tcPr>
            <w:tcW w:w="2414" w:type="dxa"/>
            <w:tcBorders>
              <w:top w:val="single" w:sz="4" w:space="0" w:color="auto"/>
              <w:left w:val="single" w:sz="4" w:space="0" w:color="auto"/>
              <w:bottom w:val="single" w:sz="4" w:space="0" w:color="auto"/>
              <w:right w:val="single" w:sz="4" w:space="0" w:color="auto"/>
            </w:tcBorders>
          </w:tcPr>
          <w:p w14:paraId="305B3C89" w14:textId="77777777" w:rsidR="00946797" w:rsidRPr="00270996" w:rsidRDefault="000807CD">
            <w:pPr>
              <w:rPr>
                <w:rFonts w:cs="Times New Roman"/>
                <w:color w:val="auto"/>
              </w:rPr>
            </w:pPr>
            <w:r w:rsidRPr="00270996">
              <w:rPr>
                <w:rFonts w:cs="Times New Roman"/>
                <w:b/>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372E1F39" w14:textId="77777777" w:rsidR="00946797" w:rsidRPr="00270996" w:rsidRDefault="000807CD">
            <w:pPr>
              <w:rPr>
                <w:rFonts w:cs="Times New Roman"/>
                <w:color w:val="auto"/>
              </w:rPr>
            </w:pPr>
            <w:r w:rsidRPr="00270996">
              <w:rPr>
                <w:rFonts w:cs="Times New Roman"/>
                <w:color w:val="auto"/>
              </w:rPr>
              <w:t>Tích hợp mô hình AI ngôn ngữ lớn (Google Gemini / Groq LLaMA) hỗ trợ tự động sinh bài viết truyền thông hoàn chỉnh từ từ khóa hoặc dàn ý thô của sự kiện.</w:t>
            </w:r>
          </w:p>
        </w:tc>
      </w:tr>
      <w:tr w:rsidR="00946797" w:rsidRPr="00270996" w14:paraId="1A36FA4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F571D5A" w14:textId="77777777" w:rsidR="00946797" w:rsidRPr="00270996" w:rsidRDefault="000807CD">
            <w:pPr>
              <w:rPr>
                <w:rFonts w:cs="Times New Roman"/>
                <w:color w:val="auto"/>
              </w:rPr>
            </w:pPr>
            <w:r w:rsidRPr="00270996">
              <w:rPr>
                <w:rFonts w:cs="Times New Roman"/>
                <w:color w:val="auto"/>
              </w:rPr>
              <w:t>7</w:t>
            </w:r>
          </w:p>
        </w:tc>
        <w:tc>
          <w:tcPr>
            <w:tcW w:w="2414" w:type="dxa"/>
            <w:tcBorders>
              <w:top w:val="single" w:sz="4" w:space="0" w:color="auto"/>
              <w:left w:val="single" w:sz="4" w:space="0" w:color="auto"/>
              <w:bottom w:val="single" w:sz="4" w:space="0" w:color="auto"/>
              <w:right w:val="single" w:sz="4" w:space="0" w:color="auto"/>
            </w:tcBorders>
          </w:tcPr>
          <w:p w14:paraId="6C0DD8CA" w14:textId="77777777" w:rsidR="00946797" w:rsidRPr="00270996" w:rsidRDefault="000807CD">
            <w:pPr>
              <w:rPr>
                <w:rFonts w:cs="Times New Roman"/>
                <w:color w:val="auto"/>
              </w:rPr>
            </w:pPr>
            <w:r w:rsidRPr="00270996">
              <w:rPr>
                <w:rFonts w:cs="Times New Roman"/>
                <w:b/>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6A42A814" w14:textId="77777777" w:rsidR="00946797" w:rsidRPr="00270996" w:rsidRDefault="000807CD">
            <w:pPr>
              <w:rPr>
                <w:rFonts w:cs="Times New Roman"/>
                <w:color w:val="auto"/>
              </w:rPr>
            </w:pPr>
            <w:r w:rsidRPr="00270996">
              <w:rPr>
                <w:rFonts w:cs="Times New Roman"/>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270996" w14:paraId="07AE9EB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A2C6F07" w14:textId="77777777" w:rsidR="00946797" w:rsidRPr="00270996" w:rsidRDefault="000807CD">
            <w:pPr>
              <w:rPr>
                <w:rFonts w:cs="Times New Roman"/>
                <w:color w:val="auto"/>
              </w:rPr>
            </w:pPr>
            <w:r w:rsidRPr="00270996">
              <w:rPr>
                <w:rFonts w:cs="Times New Roman"/>
                <w:color w:val="auto"/>
              </w:rPr>
              <w:t>8</w:t>
            </w:r>
          </w:p>
        </w:tc>
        <w:tc>
          <w:tcPr>
            <w:tcW w:w="2414" w:type="dxa"/>
            <w:tcBorders>
              <w:top w:val="single" w:sz="4" w:space="0" w:color="auto"/>
              <w:left w:val="single" w:sz="4" w:space="0" w:color="auto"/>
              <w:bottom w:val="single" w:sz="4" w:space="0" w:color="auto"/>
              <w:right w:val="single" w:sz="4" w:space="0" w:color="auto"/>
            </w:tcBorders>
          </w:tcPr>
          <w:p w14:paraId="25AC3556" w14:textId="77777777" w:rsidR="002063E9" w:rsidRDefault="00F160A5">
            <w:r>
              <w:t>Trợ lý AI - Hỗ trợ Hình ảnh &amp; Tư liệu</w:t>
            </w:r>
          </w:p>
        </w:tc>
        <w:tc>
          <w:tcPr>
            <w:tcW w:w="5980" w:type="dxa"/>
            <w:tcBorders>
              <w:top w:val="single" w:sz="4" w:space="0" w:color="auto"/>
              <w:left w:val="single" w:sz="4" w:space="0" w:color="auto"/>
              <w:bottom w:val="single" w:sz="4" w:space="0" w:color="auto"/>
              <w:right w:val="single" w:sz="4" w:space="0" w:color="auto"/>
            </w:tcBorders>
          </w:tcPr>
          <w:p w14:paraId="5A86FD41" w14:textId="77777777" w:rsidR="002063E9" w:rsidRDefault="00F160A5">
            <w:r>
              <w:t>AI hỗ trợ gợi ý ý tưởng bố cục hình ảnh, sinh câu lệnh prompt tạo ảnh banner minh họa sự kiện phù hợp với nội dung bài viết.</w:t>
            </w:r>
          </w:p>
        </w:tc>
      </w:tr>
      <w:tr w:rsidR="00946797" w:rsidRPr="00270996" w14:paraId="39CDBA7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0BFF90" w14:textId="77777777" w:rsidR="00946797" w:rsidRPr="00270996" w:rsidRDefault="000807CD">
            <w:pPr>
              <w:rPr>
                <w:rFonts w:cs="Times New Roman"/>
                <w:color w:val="auto"/>
              </w:rPr>
            </w:pPr>
            <w:r w:rsidRPr="00270996">
              <w:rPr>
                <w:rFonts w:cs="Times New Roman"/>
                <w:color w:val="auto"/>
              </w:rPr>
              <w:t>9</w:t>
            </w:r>
          </w:p>
        </w:tc>
        <w:tc>
          <w:tcPr>
            <w:tcW w:w="2414" w:type="dxa"/>
            <w:tcBorders>
              <w:top w:val="single" w:sz="4" w:space="0" w:color="auto"/>
              <w:left w:val="single" w:sz="4" w:space="0" w:color="auto"/>
              <w:bottom w:val="single" w:sz="4" w:space="0" w:color="auto"/>
              <w:right w:val="single" w:sz="4" w:space="0" w:color="auto"/>
            </w:tcBorders>
          </w:tcPr>
          <w:p w14:paraId="545827C7" w14:textId="77777777" w:rsidR="00946797" w:rsidRPr="00270996" w:rsidRDefault="000807CD">
            <w:pPr>
              <w:rPr>
                <w:rFonts w:cs="Times New Roman"/>
                <w:color w:val="auto"/>
              </w:rPr>
            </w:pPr>
            <w:r w:rsidRPr="00270996">
              <w:rPr>
                <w:rFonts w:cs="Times New Roman"/>
                <w:b/>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54FAEFC8" w14:textId="77777777" w:rsidR="00946797" w:rsidRPr="00270996" w:rsidRDefault="000807CD">
            <w:pPr>
              <w:rPr>
                <w:rFonts w:cs="Times New Roman"/>
                <w:color w:val="auto"/>
              </w:rPr>
            </w:pPr>
            <w:r w:rsidRPr="00270996">
              <w:rPr>
                <w:rFonts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270996" w14:paraId="261A13B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477A699" w14:textId="77777777" w:rsidR="00946797" w:rsidRPr="00270996" w:rsidRDefault="000807CD">
            <w:pPr>
              <w:rPr>
                <w:rFonts w:cs="Times New Roman"/>
                <w:color w:val="auto"/>
              </w:rPr>
            </w:pPr>
            <w:r w:rsidRPr="00270996">
              <w:rPr>
                <w:rFonts w:cs="Times New Roman"/>
                <w:color w:val="auto"/>
              </w:rPr>
              <w:t>10</w:t>
            </w:r>
          </w:p>
        </w:tc>
        <w:tc>
          <w:tcPr>
            <w:tcW w:w="2414" w:type="dxa"/>
            <w:tcBorders>
              <w:top w:val="single" w:sz="4" w:space="0" w:color="auto"/>
              <w:left w:val="single" w:sz="4" w:space="0" w:color="auto"/>
              <w:bottom w:val="single" w:sz="4" w:space="0" w:color="auto"/>
              <w:right w:val="single" w:sz="4" w:space="0" w:color="auto"/>
            </w:tcBorders>
          </w:tcPr>
          <w:p w14:paraId="1D3F11FA" w14:textId="77777777" w:rsidR="00946797" w:rsidRPr="00270996" w:rsidRDefault="000807CD">
            <w:pPr>
              <w:rPr>
                <w:rFonts w:cs="Times New Roman"/>
                <w:color w:val="auto"/>
              </w:rPr>
            </w:pPr>
            <w:r w:rsidRPr="00270996">
              <w:rPr>
                <w:rFonts w:cs="Times New Roman"/>
                <w:b/>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17A167DC" w14:textId="77777777" w:rsidR="00946797" w:rsidRPr="00270996" w:rsidRDefault="000807CD">
            <w:pPr>
              <w:rPr>
                <w:rFonts w:cs="Times New Roman"/>
                <w:color w:val="auto"/>
              </w:rPr>
            </w:pPr>
            <w:r w:rsidRPr="00270996">
              <w:rPr>
                <w:rFonts w:cs="Times New Roman"/>
                <w:color w:val="auto"/>
              </w:rPr>
              <w:t>Tích hợp Facebook Graph API để xuất bản đồng thời nội dung, ảnh bìa và link bài viết từ Website lên Fanpage Facebook Công đoàn TDMU chỉ với 1 cú click chuột.</w:t>
            </w:r>
          </w:p>
        </w:tc>
      </w:tr>
      <w:tr w:rsidR="00946797" w:rsidRPr="00270996" w14:paraId="5BC558B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729D62" w14:textId="77777777" w:rsidR="00946797" w:rsidRPr="00270996" w:rsidRDefault="000807CD">
            <w:pPr>
              <w:rPr>
                <w:rFonts w:cs="Times New Roman"/>
                <w:color w:val="auto"/>
              </w:rPr>
            </w:pPr>
            <w:r w:rsidRPr="00270996">
              <w:rPr>
                <w:rFonts w:cs="Times New Roman"/>
                <w:color w:val="auto"/>
              </w:rPr>
              <w:t>11</w:t>
            </w:r>
          </w:p>
        </w:tc>
        <w:tc>
          <w:tcPr>
            <w:tcW w:w="2414" w:type="dxa"/>
            <w:tcBorders>
              <w:top w:val="single" w:sz="4" w:space="0" w:color="auto"/>
              <w:left w:val="single" w:sz="4" w:space="0" w:color="auto"/>
              <w:bottom w:val="single" w:sz="4" w:space="0" w:color="auto"/>
              <w:right w:val="single" w:sz="4" w:space="0" w:color="auto"/>
            </w:tcBorders>
          </w:tcPr>
          <w:p w14:paraId="350C8CE6" w14:textId="77777777" w:rsidR="00946797" w:rsidRPr="00270996" w:rsidRDefault="000807CD">
            <w:pPr>
              <w:rPr>
                <w:rFonts w:cs="Times New Roman"/>
                <w:color w:val="auto"/>
              </w:rPr>
            </w:pPr>
            <w:r w:rsidRPr="00270996">
              <w:rPr>
                <w:rFonts w:cs="Times New Roman"/>
                <w:b/>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3D86144B" w14:textId="77777777" w:rsidR="00946797" w:rsidRPr="00270996" w:rsidRDefault="000807CD">
            <w:pPr>
              <w:rPr>
                <w:rFonts w:cs="Times New Roman"/>
                <w:color w:val="auto"/>
              </w:rPr>
            </w:pPr>
            <w:r w:rsidRPr="00270996">
              <w:rPr>
                <w:rFonts w:cs="Times New Roman"/>
                <w:color w:val="auto"/>
              </w:rPr>
              <w:t>Bảng điều khiển trực quan hiển thị số liệu định lượng: Tổng lượt xem, lượt thích, bình luận, chia sẻ bài viết trên Website và tương tác từ Fanpage Facebook.</w:t>
            </w:r>
          </w:p>
        </w:tc>
      </w:tr>
      <w:tr w:rsidR="00946797" w:rsidRPr="00270996" w14:paraId="1DBE99D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CE830CE" w14:textId="77777777" w:rsidR="00946797" w:rsidRPr="00270996" w:rsidRDefault="000807CD">
            <w:pPr>
              <w:rPr>
                <w:rFonts w:cs="Times New Roman"/>
                <w:color w:val="auto"/>
              </w:rPr>
            </w:pPr>
            <w:r w:rsidRPr="00270996">
              <w:rPr>
                <w:rFonts w:cs="Times New Roman"/>
                <w:color w:val="auto"/>
              </w:rPr>
              <w:t>12</w:t>
            </w:r>
          </w:p>
        </w:tc>
        <w:tc>
          <w:tcPr>
            <w:tcW w:w="2414" w:type="dxa"/>
            <w:tcBorders>
              <w:top w:val="single" w:sz="4" w:space="0" w:color="auto"/>
              <w:left w:val="single" w:sz="4" w:space="0" w:color="auto"/>
              <w:bottom w:val="single" w:sz="4" w:space="0" w:color="auto"/>
              <w:right w:val="single" w:sz="4" w:space="0" w:color="auto"/>
            </w:tcBorders>
          </w:tcPr>
          <w:p w14:paraId="32A512A6" w14:textId="77777777" w:rsidR="00946797" w:rsidRPr="00270996" w:rsidRDefault="000807CD">
            <w:pPr>
              <w:rPr>
                <w:rFonts w:cs="Times New Roman"/>
                <w:color w:val="auto"/>
              </w:rPr>
            </w:pPr>
            <w:r w:rsidRPr="00270996">
              <w:rPr>
                <w:rFonts w:cs="Times New Roman"/>
                <w:b/>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01C92C8C" w14:textId="77777777" w:rsidR="00946797" w:rsidRPr="00270996" w:rsidRDefault="000807CD">
            <w:pPr>
              <w:rPr>
                <w:rFonts w:cs="Times New Roman"/>
                <w:color w:val="auto"/>
              </w:rPr>
            </w:pPr>
            <w:r w:rsidRPr="00270996">
              <w:rPr>
                <w:rFonts w:cs="Times New Roman"/>
                <w:color w:val="auto"/>
              </w:rPr>
              <w:t>Biểu đồ xếp hạng Top bài viết được quan tâm; theo dõi bảng nộp báo cáo tháng định kỳ và xếp loại thi đua của các Tổ công đoàn.</w:t>
            </w:r>
          </w:p>
        </w:tc>
      </w:tr>
      <w:tr w:rsidR="00946797" w:rsidRPr="00270996" w14:paraId="317DE03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421135E" w14:textId="77777777" w:rsidR="00946797" w:rsidRPr="00270996" w:rsidRDefault="000807CD">
            <w:pPr>
              <w:rPr>
                <w:rFonts w:cs="Times New Roman"/>
                <w:color w:val="auto"/>
              </w:rPr>
            </w:pPr>
            <w:r w:rsidRPr="00270996">
              <w:rPr>
                <w:rFonts w:cs="Times New Roman"/>
                <w:color w:val="auto"/>
              </w:rPr>
              <w:t>13</w:t>
            </w:r>
          </w:p>
        </w:tc>
        <w:tc>
          <w:tcPr>
            <w:tcW w:w="2414" w:type="dxa"/>
            <w:tcBorders>
              <w:top w:val="single" w:sz="4" w:space="0" w:color="auto"/>
              <w:left w:val="single" w:sz="4" w:space="0" w:color="auto"/>
              <w:bottom w:val="single" w:sz="4" w:space="0" w:color="auto"/>
              <w:right w:val="single" w:sz="4" w:space="0" w:color="auto"/>
            </w:tcBorders>
          </w:tcPr>
          <w:p w14:paraId="73F0DF74" w14:textId="77777777" w:rsidR="00946797" w:rsidRPr="00270996" w:rsidRDefault="000807CD">
            <w:pPr>
              <w:rPr>
                <w:rFonts w:cs="Times New Roman"/>
                <w:color w:val="auto"/>
              </w:rPr>
            </w:pPr>
            <w:r w:rsidRPr="00270996">
              <w:rPr>
                <w:rFonts w:cs="Times New Roman"/>
                <w:b/>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7AB94AF7" w14:textId="77777777" w:rsidR="00946797" w:rsidRPr="00270996" w:rsidRDefault="000807CD">
            <w:pPr>
              <w:rPr>
                <w:rFonts w:cs="Times New Roman"/>
                <w:color w:val="auto"/>
              </w:rPr>
            </w:pPr>
            <w:r w:rsidRPr="00270996">
              <w:rPr>
                <w:rFonts w:cs="Times New Roman"/>
                <w:color w:val="auto"/>
              </w:rPr>
              <w:t>Quản lý các tham số cấu hình: Cài đặt API Key của Google Gemini , cấu hình Facebook Fanpage Page ID &amp; Access Token, cấu hình sao lưu CSDL Microsoft SQL Server an toàn.</w:t>
            </w:r>
          </w:p>
        </w:tc>
      </w:tr>
    </w:tbl>
    <w:p w14:paraId="45105D66" w14:textId="77777777" w:rsidR="00E2136D" w:rsidRPr="00270996" w:rsidRDefault="00E2136D" w:rsidP="00F409EF">
      <w:r w:rsidRPr="00270996">
        <w:br w:type="page"/>
      </w:r>
    </w:p>
    <w:p w14:paraId="1FDBF8B5" w14:textId="77777777" w:rsidR="002F52F2" w:rsidRPr="00270996" w:rsidRDefault="002F52F2" w:rsidP="00F409EF"/>
    <w:p w14:paraId="54E10BBF" w14:textId="77777777" w:rsidR="002F515A" w:rsidRPr="00270996" w:rsidRDefault="000A167E">
      <w:pPr>
        <w:pStyle w:val="m2"/>
      </w:pPr>
      <w:bookmarkStart w:id="96" w:name="_Toc242698962"/>
      <w:bookmarkStart w:id="97" w:name="_Toc242703583"/>
      <w:bookmarkStart w:id="98" w:name="_Toc243678179"/>
      <w:r w:rsidRPr="00270996">
        <w:t>Công nghệ sử dụng trong đề tài</w:t>
      </w:r>
      <w:bookmarkEnd w:id="96"/>
      <w:bookmarkEnd w:id="97"/>
      <w:bookmarkEnd w:id="98"/>
    </w:p>
    <w:p w14:paraId="588C8FFA" w14:textId="77777777" w:rsidR="004B4276" w:rsidRPr="00270996" w:rsidRDefault="000A167E">
      <w:pPr>
        <w:pStyle w:val="nd"/>
      </w:pPr>
      <w:r w:rsidRPr="00270996">
        <w:t>Để xây dựng hệ thống truyền thông công đoàn hiện đại, nhóm đề tài lựa chọn kiến trúc ứng dụng web 3 tầng (3-tier Architecture) kết hợp dịch vụ trí tuệ nhân tạo tạo sinh, đảm bảo tính ổn định, bảo mật và khả năng mở rộng:</w:t>
      </w:r>
    </w:p>
    <w:p w14:paraId="237C51BF" w14:textId="77777777" w:rsidR="004B4276" w:rsidRPr="00270996" w:rsidRDefault="000A167E">
      <w:pPr>
        <w:pStyle w:val="m3"/>
      </w:pPr>
      <w:bookmarkStart w:id="99" w:name="_Toc243678180"/>
      <w:r w:rsidRPr="00270996">
        <w:t>Công nghệ Frontend (Giao diện người dùng)</w:t>
      </w:r>
      <w:bookmarkEnd w:id="99"/>
    </w:p>
    <w:p w14:paraId="7358E3C0" w14:textId="77777777" w:rsidR="004B4276" w:rsidRPr="00270996" w:rsidRDefault="000A167E">
      <w:pPr>
        <w:pStyle w:val="nd"/>
      </w:pPr>
      <w:r w:rsidRPr="00270996">
        <w:t>Tầng giao diện người dùng được xây dựng theo kiến trúc Single Page Application (SPA):</w:t>
      </w:r>
    </w:p>
    <w:p w14:paraId="34263503" w14:textId="77777777" w:rsidR="004B4276" w:rsidRPr="00270996" w:rsidRDefault="000A167E">
      <w:pPr>
        <w:pStyle w:val="nd-"/>
      </w:pPr>
      <w:r w:rsidRPr="00270996">
        <w:rPr>
          <w:b/>
        </w:rPr>
        <w:t xml:space="preserve">React 19 &amp; Component-based: </w:t>
      </w:r>
      <w:r w:rsidRPr="00270996">
        <w:t>Xây dựng giao diện trang đơn dạng thành phần hóa, tối ưu hóa tốc độ tải trang và trải nghiệm người dùng.</w:t>
      </w:r>
    </w:p>
    <w:p w14:paraId="38CC7C19" w14:textId="77777777" w:rsidR="004B4276" w:rsidRPr="00270996" w:rsidRDefault="000A167E">
      <w:pPr>
        <w:pStyle w:val="nd-"/>
      </w:pPr>
      <w:r w:rsidRPr="00270996">
        <w:rPr>
          <w:b/>
        </w:rPr>
        <w:t xml:space="preserve">React Router DOM v7: </w:t>
      </w:r>
      <w:r w:rsidRPr="00270996">
        <w:t>Quản trị luồng điều hướng mượt mà giữa Cổng thông tin công chúng và Phân hệ quản trị.</w:t>
      </w:r>
    </w:p>
    <w:p w14:paraId="17C193EA" w14:textId="77777777" w:rsidR="004B4276" w:rsidRPr="00270996" w:rsidRDefault="000A167E">
      <w:pPr>
        <w:pStyle w:val="nd-"/>
      </w:pPr>
      <w:r w:rsidRPr="00270996">
        <w:rPr>
          <w:b/>
        </w:rPr>
        <w:t xml:space="preserve">CSS3 &amp; Bộ nhận diện TDMU: </w:t>
      </w:r>
      <w:r w:rsidRPr="00270996">
        <w:t>Thiết kế giao diện hiện đại, tương thích đa thiết bị (Responsive) và chuẩn hóa theo nhận diện thương hiệu Nhà trường.</w:t>
      </w:r>
    </w:p>
    <w:p w14:paraId="785440C3" w14:textId="77777777" w:rsidR="004B4276" w:rsidRPr="00270996" w:rsidRDefault="000A167E">
      <w:pPr>
        <w:pStyle w:val="nd-"/>
      </w:pPr>
      <w:r w:rsidRPr="00270996">
        <w:rPr>
          <w:b/>
        </w:rPr>
        <w:t xml:space="preserve">Tiptap AI &amp; CKEditor 5: </w:t>
      </w:r>
      <w:r w:rsidRPr="00270996">
        <w:t>Bộ đôi trình soạn thảo nội dung phong phú, hỗ trợ định dạng trực quan và tích hợp các lệnh gọi Trợ lý AI.</w:t>
      </w:r>
    </w:p>
    <w:p w14:paraId="534560FD" w14:textId="77777777" w:rsidR="004B4276" w:rsidRPr="00270996" w:rsidRDefault="000A167E">
      <w:pPr>
        <w:pStyle w:val="m3"/>
      </w:pPr>
      <w:bookmarkStart w:id="100" w:name="_Toc243678181"/>
      <w:r w:rsidRPr="00270996">
        <w:t>Công nghệ Backend (Máy chủ ứng dụng &amp; Xử lý nghiệp vụ)</w:t>
      </w:r>
      <w:bookmarkEnd w:id="100"/>
    </w:p>
    <w:p w14:paraId="27A6B655" w14:textId="77777777" w:rsidR="004B4276" w:rsidRPr="00270996" w:rsidRDefault="000A167E">
      <w:pPr>
        <w:pStyle w:val="nd"/>
      </w:pPr>
      <w:r w:rsidRPr="00270996">
        <w:t>Tầng máy chủ đóng vai trò điều phối logic nghiệp vụ và cung cấp dịch vụ RESTful API:</w:t>
      </w:r>
    </w:p>
    <w:p w14:paraId="41ADAE59" w14:textId="77777777" w:rsidR="004B4276" w:rsidRPr="00270996" w:rsidRDefault="000A167E">
      <w:pPr>
        <w:pStyle w:val="nd-"/>
      </w:pPr>
      <w:r w:rsidRPr="00270996">
        <w:rPr>
          <w:b/>
        </w:rPr>
        <w:t xml:space="preserve">Node.js (v18+ LTS) &amp; Express.js: </w:t>
      </w:r>
      <w:r w:rsidRPr="00270996">
        <w:t>Nền tảng thực thi JavaScript phía máy chủ hiệu năng cao, xử lý đa luồng I/O bất đồng bộ an toàn.</w:t>
      </w:r>
    </w:p>
    <w:p w14:paraId="3F067382" w14:textId="77777777" w:rsidR="004B4276" w:rsidRPr="00270996" w:rsidRDefault="000A167E">
      <w:pPr>
        <w:pStyle w:val="nd-"/>
      </w:pPr>
      <w:r w:rsidRPr="00270996">
        <w:rPr>
          <w:b/>
        </w:rPr>
        <w:t xml:space="preserve">Phân quyền RBAC &amp; Bảo mật JWT: </w:t>
      </w:r>
      <w:r w:rsidRPr="00270996">
        <w:t>Kiểm soát quyền truy cập chặt chẽ theo 4 nhóm vai trò; mã hóa mật khẩu băm một chiều với thuật toán Bcrypt.</w:t>
      </w:r>
    </w:p>
    <w:p w14:paraId="758A20A2" w14:textId="77777777" w:rsidR="004B4276" w:rsidRPr="00270996" w:rsidRDefault="000A167E">
      <w:pPr>
        <w:pStyle w:val="nd-"/>
      </w:pPr>
      <w:r w:rsidRPr="00270996">
        <w:rPr>
          <w:b/>
        </w:rPr>
        <w:t xml:space="preserve">Tác vụ nền tự động hóa (Background Scheduler): </w:t>
      </w:r>
      <w:r w:rsidRPr="00270996">
        <w:t>Lập lịch tự động hẹn giờ phát hành bài viết và đồng bộ dữ liệu theo thời gian thực.</w:t>
      </w:r>
    </w:p>
    <w:p w14:paraId="4F12E1F5" w14:textId="77777777" w:rsidR="004B4276" w:rsidRPr="00270996" w:rsidRDefault="000A167E">
      <w:pPr>
        <w:pStyle w:val="nd-"/>
      </w:pPr>
      <w:r w:rsidRPr="00270996">
        <w:rPr>
          <w:b/>
        </w:rPr>
        <w:t xml:space="preserve">Meta Facebook Graph API v19.0: </w:t>
      </w:r>
      <w:r w:rsidRPr="00270996">
        <w:t>Giao thức kết nối HTTPS tự động xuất bản bài viết và hình ảnh lên Fanpage Facebook Công đoàn TDMU.</w:t>
      </w:r>
    </w:p>
    <w:p w14:paraId="22735EA1" w14:textId="77777777" w:rsidR="004B4276" w:rsidRPr="00270996" w:rsidRDefault="000A167E">
      <w:pPr>
        <w:pStyle w:val="m3"/>
      </w:pPr>
      <w:bookmarkStart w:id="101" w:name="_Toc243678182"/>
      <w:r w:rsidRPr="00270996">
        <w:t>Công nghệ Cơ sở dữ liệu (Database Management System)</w:t>
      </w:r>
      <w:bookmarkEnd w:id="101"/>
    </w:p>
    <w:p w14:paraId="3F020C2C" w14:textId="77777777" w:rsidR="004B4276" w:rsidRPr="00270996" w:rsidRDefault="000A167E">
      <w:pPr>
        <w:pStyle w:val="nd"/>
      </w:pPr>
      <w:r w:rsidRPr="00270996">
        <w:t>Hệ thống cơ sở dữ liệu quản lý toàn bộ tài nguyên số và thông tin đoàn viên:</w:t>
      </w:r>
    </w:p>
    <w:p w14:paraId="4C99CAFA" w14:textId="77777777" w:rsidR="004B4276" w:rsidRPr="00270996" w:rsidRDefault="000A167E">
      <w:pPr>
        <w:pStyle w:val="nd-"/>
      </w:pPr>
      <w:r w:rsidRPr="00270996">
        <w:rPr>
          <w:b/>
        </w:rPr>
        <w:t xml:space="preserve">Microsoft SQL Server (MSSQL): </w:t>
      </w:r>
      <w:r w:rsidRPr="00270996">
        <w:t>Hệ quản trị CSDL quan hệ tin cậy, đảm bảo an toàn giao dịch dữ liệu theo chuẩn ACID.</w:t>
      </w:r>
    </w:p>
    <w:p w14:paraId="430CAE3D" w14:textId="77777777" w:rsidR="004B4276" w:rsidRPr="00270996" w:rsidRDefault="000A167E">
      <w:pPr>
        <w:pStyle w:val="nd-"/>
      </w:pPr>
      <w:r w:rsidRPr="00270996">
        <w:rPr>
          <w:b/>
        </w:rPr>
        <w:t xml:space="preserve">Mô hình dữ liệu chuẩn hóa 3NF: </w:t>
      </w:r>
      <w:r w:rsidRPr="00270996">
        <w:t>Thiết kế gồm 15 bảng nghiệp vụ, thiết lập đầy đủ ràng buộc khóa chính - khóa ngoại nhằm tránh dư thừa dữ liệu.</w:t>
      </w:r>
    </w:p>
    <w:p w14:paraId="588536B2" w14:textId="77777777" w:rsidR="004B4276" w:rsidRPr="00270996" w:rsidRDefault="000A167E">
      <w:pPr>
        <w:pStyle w:val="nd-"/>
      </w:pPr>
      <w:r w:rsidRPr="00270996">
        <w:rPr>
          <w:b/>
        </w:rPr>
        <w:t xml:space="preserve">Đánh chỉ mục (Database Indexing): </w:t>
      </w:r>
      <w:r w:rsidRPr="00270996">
        <w:t>Tối ưu hóa tốc độ truy vấn đối với các bảng có tần suất truy xuất cao như tin tức, tài liệu và nhật ký hệ thống.</w:t>
      </w:r>
    </w:p>
    <w:p w14:paraId="09903105" w14:textId="77777777" w:rsidR="004B4276" w:rsidRPr="00270996" w:rsidRDefault="000A167E">
      <w:pPr>
        <w:pStyle w:val="m3"/>
      </w:pPr>
      <w:bookmarkStart w:id="102" w:name="_Toc243678183"/>
      <w:r w:rsidRPr="00270996">
        <w:t>Công nghệ Trí tuệ nhân tạo (AI - Artificial Intelligence)</w:t>
      </w:r>
      <w:bookmarkEnd w:id="102"/>
    </w:p>
    <w:p w14:paraId="7BB544EF" w14:textId="77777777" w:rsidR="004B4276" w:rsidRPr="00270996" w:rsidRDefault="000A167E">
      <w:pPr>
        <w:pStyle w:val="nd"/>
      </w:pPr>
      <w:r w:rsidRPr="00270996">
        <w:t>Trí tuệ nhân tạo tạo sinh (Generative AI) là điểm nhấn công nghệ cốt lõi của đề tài:</w:t>
      </w:r>
    </w:p>
    <w:p w14:paraId="742286E6" w14:textId="77777777" w:rsidR="004B4276" w:rsidRPr="00270996" w:rsidRDefault="000A167E">
      <w:pPr>
        <w:pStyle w:val="nd-"/>
      </w:pPr>
      <w:r w:rsidRPr="00270996">
        <w:rPr>
          <w:b/>
        </w:rPr>
        <w:t xml:space="preserve">Google Gemini API (Gemini 1.5 Flash): </w:t>
      </w:r>
      <w:r w:rsidRPr="00270996">
        <w:t>Mô hình ngôn ngữ lớn xử lý ngữ cảnh đa tài liệu với tốc độ cao và chi phí tối ưu.</w:t>
      </w:r>
    </w:p>
    <w:p w14:paraId="6B9E0BFB" w14:textId="77777777" w:rsidR="004B4276" w:rsidRPr="00270996" w:rsidRDefault="000A167E">
      <w:pPr>
        <w:pStyle w:val="nd-"/>
      </w:pPr>
      <w:r w:rsidRPr="00270996">
        <w:rPr>
          <w:b/>
        </w:rPr>
        <w:t xml:space="preserve">Streaming SSE (Server-Sent Events): </w:t>
      </w:r>
      <w:r w:rsidRPr="00270996">
        <w:t>Truyền tải dữ liệu phản hồi của AI theo thời gian thực, tạo trải nghiệm tương tác liên tục.</w:t>
      </w:r>
    </w:p>
    <w:p w14:paraId="293E81B7" w14:textId="77777777" w:rsidR="004B4276" w:rsidRPr="00270996" w:rsidRDefault="000A167E">
      <w:pPr>
        <w:pStyle w:val="nd-"/>
      </w:pPr>
      <w:r w:rsidRPr="00270996">
        <w:rPr>
          <w:b/>
        </w:rPr>
        <w:t xml:space="preserve">Prompt Engineering chuẩn Công đoàn: </w:t>
      </w:r>
      <w:r w:rsidRPr="00270996">
        <w:t>Đóng gói khuôn mẫu chỉ thị ngữ cảnh chuyên biệt giúp AI sản sinh nội dung đúng văn phong báo chí công đoàn.</w:t>
      </w:r>
    </w:p>
    <w:p w14:paraId="5E0301C0" w14:textId="77777777" w:rsidR="004B4276" w:rsidRPr="00270996" w:rsidRDefault="000A167E">
      <w:pPr>
        <w:pStyle w:val="nd-"/>
      </w:pPr>
      <w:r w:rsidRPr="00270996">
        <w:rPr>
          <w:b/>
        </w:rPr>
        <w:t xml:space="preserve">Bộ công cụ trợ lý nội dung: </w:t>
      </w:r>
      <w:r w:rsidRPr="00270996">
        <w:t>Tự động lập dàn ý, tóm tắt đoạn mở đầu Sapo 5W1H, gợi ý tiêu đề thu hút và trích xuất từ khóa thẻ tag phục vụ SEO.</w:t>
      </w:r>
    </w:p>
    <w:p w14:paraId="34670C66" w14:textId="77777777" w:rsidR="00B97F73" w:rsidRPr="00270996" w:rsidRDefault="00D5516C" w:rsidP="00D11041">
      <w:pPr>
        <w:pStyle w:val="m1a"/>
      </w:pPr>
      <w:bookmarkStart w:id="103" w:name="_Toc242703588"/>
      <w:bookmarkStart w:id="104" w:name="_Toc243678184"/>
      <w:r w:rsidRPr="00270996">
        <w:t>PHÂN TÍCH HỆ THỐNG</w:t>
      </w:r>
      <w:bookmarkEnd w:id="103"/>
      <w:bookmarkEnd w:id="104"/>
    </w:p>
    <w:p w14:paraId="7053833D" w14:textId="77777777" w:rsidR="00D5516C" w:rsidRPr="00270996" w:rsidRDefault="00D5516C" w:rsidP="002F52F2">
      <w:pPr>
        <w:pStyle w:val="m2"/>
      </w:pPr>
      <w:bookmarkStart w:id="105" w:name="_Toc240897707"/>
      <w:bookmarkStart w:id="106" w:name="_Toc242698968"/>
      <w:bookmarkStart w:id="107" w:name="_Toc242703589"/>
      <w:bookmarkStart w:id="108" w:name="_Toc243678185"/>
      <w:r w:rsidRPr="00270996">
        <w:t>Danh sách các Actor</w:t>
      </w:r>
      <w:bookmarkEnd w:id="105"/>
      <w:bookmarkEnd w:id="106"/>
      <w:bookmarkEnd w:id="107"/>
      <w:bookmarkEnd w:id="108"/>
    </w:p>
    <w:p w14:paraId="4EDEA15D" w14:textId="77777777" w:rsidR="00D5516C" w:rsidRPr="00270996" w:rsidRDefault="00D5516C" w:rsidP="00BF7CCE">
      <w:pPr>
        <w:ind w:firstLine="720"/>
      </w:pPr>
      <w:r w:rsidRPr="00270996">
        <w:t>Một Actor hay tác nhân ngoài là một vai trò của một hay nhiều người hay vật thể trong sự tương tác với hệ thống</w:t>
      </w:r>
    </w:p>
    <w:p w14:paraId="4DE13D55" w14:textId="77777777" w:rsidR="00881E78" w:rsidRPr="00270996" w:rsidRDefault="00881E78" w:rsidP="00E2136D">
      <w:pPr>
        <w:pStyle w:val="bang1"/>
        <w:rPr>
          <w:lang w:val="vi-VN"/>
        </w:rPr>
      </w:pPr>
      <w:bookmarkStart w:id="109" w:name="_Toc240291978"/>
      <w:bookmarkStart w:id="110" w:name="_Toc240898834"/>
      <w:bookmarkStart w:id="111" w:name="_Toc242699080"/>
      <w:bookmarkStart w:id="112" w:name="_Toc243676723"/>
      <w:r w:rsidRPr="00270996">
        <w:rPr>
          <w:lang w:val="vi-VN"/>
        </w:rPr>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270996" w14:paraId="46C10591" w14:textId="77777777" w:rsidTr="00DF318B">
        <w:tc>
          <w:tcPr>
            <w:tcW w:w="679" w:type="dxa"/>
          </w:tcPr>
          <w:p w14:paraId="54FAC9D5" w14:textId="77777777" w:rsidR="00881E78" w:rsidRPr="00270996" w:rsidRDefault="00881E78" w:rsidP="00881E78">
            <w:pPr>
              <w:jc w:val="center"/>
              <w:rPr>
                <w:szCs w:val="26"/>
              </w:rPr>
            </w:pPr>
            <w:r w:rsidRPr="00270996">
              <w:rPr>
                <w:szCs w:val="26"/>
              </w:rPr>
              <w:t>STT</w:t>
            </w:r>
          </w:p>
        </w:tc>
        <w:tc>
          <w:tcPr>
            <w:tcW w:w="3006" w:type="dxa"/>
          </w:tcPr>
          <w:p w14:paraId="341DD60F" w14:textId="77777777" w:rsidR="00881E78" w:rsidRPr="00270996" w:rsidRDefault="00881E78" w:rsidP="00881E78">
            <w:pPr>
              <w:jc w:val="center"/>
              <w:rPr>
                <w:szCs w:val="26"/>
              </w:rPr>
            </w:pPr>
            <w:r w:rsidRPr="00270996">
              <w:rPr>
                <w:szCs w:val="26"/>
              </w:rPr>
              <w:t>Tác Nhân</w:t>
            </w:r>
          </w:p>
        </w:tc>
        <w:tc>
          <w:tcPr>
            <w:tcW w:w="5706" w:type="dxa"/>
          </w:tcPr>
          <w:p w14:paraId="77A9C394" w14:textId="77777777" w:rsidR="00881E78" w:rsidRPr="00270996" w:rsidRDefault="00881E78" w:rsidP="00881E78">
            <w:pPr>
              <w:jc w:val="center"/>
              <w:rPr>
                <w:szCs w:val="26"/>
              </w:rPr>
            </w:pPr>
            <w:r w:rsidRPr="00270996">
              <w:rPr>
                <w:szCs w:val="26"/>
              </w:rPr>
              <w:t>Mô Tả</w:t>
            </w:r>
          </w:p>
        </w:tc>
      </w:tr>
      <w:tr w:rsidR="00881E78" w:rsidRPr="00270996" w14:paraId="1CA37101" w14:textId="77777777" w:rsidTr="00DF318B">
        <w:tc>
          <w:tcPr>
            <w:tcW w:w="679" w:type="dxa"/>
          </w:tcPr>
          <w:p w14:paraId="75FF6ECE" w14:textId="77777777" w:rsidR="00881E78" w:rsidRPr="00270996" w:rsidRDefault="00881E78" w:rsidP="00881E78">
            <w:pPr>
              <w:jc w:val="center"/>
              <w:rPr>
                <w:szCs w:val="26"/>
              </w:rPr>
            </w:pPr>
            <w:r w:rsidRPr="00270996">
              <w:rPr>
                <w:szCs w:val="26"/>
              </w:rPr>
              <w:t>1</w:t>
            </w:r>
          </w:p>
        </w:tc>
        <w:tc>
          <w:tcPr>
            <w:tcW w:w="3006" w:type="dxa"/>
          </w:tcPr>
          <w:p w14:paraId="634ABA96" w14:textId="77777777" w:rsidR="00194873" w:rsidRPr="00270996" w:rsidRDefault="00881E78" w:rsidP="00881E78">
            <w:pPr>
              <w:jc w:val="center"/>
              <w:rPr>
                <w:szCs w:val="26"/>
              </w:rPr>
            </w:pPr>
            <w:r w:rsidRPr="00270996">
              <w:rPr>
                <w:szCs w:val="26"/>
              </w:rPr>
              <w:t>Quản trị viên</w:t>
            </w:r>
          </w:p>
          <w:p w14:paraId="44E5001B" w14:textId="77777777" w:rsidR="00881E78" w:rsidRPr="00270996" w:rsidRDefault="00881E78" w:rsidP="00881E78">
            <w:pPr>
              <w:jc w:val="center"/>
              <w:rPr>
                <w:szCs w:val="26"/>
              </w:rPr>
            </w:pPr>
            <w:r w:rsidRPr="00270996">
              <w:rPr>
                <w:szCs w:val="26"/>
              </w:rPr>
              <w:t>(Admin)</w:t>
            </w:r>
          </w:p>
        </w:tc>
        <w:tc>
          <w:tcPr>
            <w:tcW w:w="5706" w:type="dxa"/>
          </w:tcPr>
          <w:p w14:paraId="2041F011" w14:textId="77777777" w:rsidR="00881E78" w:rsidRPr="00270996" w:rsidRDefault="00194873" w:rsidP="00DF318B">
            <w:pPr>
              <w:rPr>
                <w:szCs w:val="26"/>
              </w:rPr>
            </w:pPr>
            <w:r w:rsidRPr="00270996">
              <w:rPr>
                <w:color w:val="1E1E1E"/>
                <w:szCs w:val="26"/>
              </w:rPr>
              <w:t>Đại diện cho Bộ phận Quản trị Kỹ thuật &amp; Quản trị Hệ thống, nắm giữ toàn quyền điều hành hạ tầng kỹ thuật và chính sách người dùng.</w:t>
            </w:r>
          </w:p>
        </w:tc>
      </w:tr>
      <w:tr w:rsidR="00881E78" w:rsidRPr="00270996" w14:paraId="485BAAED" w14:textId="77777777" w:rsidTr="00DF318B">
        <w:tc>
          <w:tcPr>
            <w:tcW w:w="679" w:type="dxa"/>
          </w:tcPr>
          <w:p w14:paraId="4532E903" w14:textId="77777777" w:rsidR="00881E78" w:rsidRPr="00270996" w:rsidRDefault="00881E78" w:rsidP="00881E78">
            <w:pPr>
              <w:jc w:val="center"/>
              <w:rPr>
                <w:szCs w:val="26"/>
              </w:rPr>
            </w:pPr>
            <w:r w:rsidRPr="00270996">
              <w:rPr>
                <w:szCs w:val="26"/>
              </w:rPr>
              <w:t>2</w:t>
            </w:r>
          </w:p>
        </w:tc>
        <w:tc>
          <w:tcPr>
            <w:tcW w:w="3006" w:type="dxa"/>
          </w:tcPr>
          <w:p w14:paraId="4D21F407" w14:textId="77777777" w:rsidR="00194873" w:rsidRPr="00270996" w:rsidRDefault="00881E78" w:rsidP="00194873">
            <w:pPr>
              <w:jc w:val="center"/>
              <w:rPr>
                <w:szCs w:val="26"/>
              </w:rPr>
            </w:pPr>
            <w:r w:rsidRPr="00270996">
              <w:rPr>
                <w:szCs w:val="26"/>
              </w:rPr>
              <w:t>Biên tập viên</w:t>
            </w:r>
          </w:p>
          <w:p w14:paraId="2A9B8583" w14:textId="77777777" w:rsidR="00881E78" w:rsidRPr="00270996" w:rsidRDefault="00881E78" w:rsidP="00194873">
            <w:pPr>
              <w:jc w:val="center"/>
              <w:rPr>
                <w:szCs w:val="26"/>
              </w:rPr>
            </w:pPr>
            <w:r w:rsidRPr="00270996">
              <w:rPr>
                <w:szCs w:val="26"/>
              </w:rPr>
              <w:t>(Editor)</w:t>
            </w:r>
          </w:p>
        </w:tc>
        <w:tc>
          <w:tcPr>
            <w:tcW w:w="5706" w:type="dxa"/>
          </w:tcPr>
          <w:p w14:paraId="2B5DCBAE" w14:textId="77777777" w:rsidR="00881E78" w:rsidRPr="00270996" w:rsidRDefault="00194873" w:rsidP="00DF318B">
            <w:pPr>
              <w:rPr>
                <w:szCs w:val="26"/>
              </w:rPr>
            </w:pPr>
            <w:r w:rsidRPr="00270996">
              <w:rPr>
                <w:color w:val="1E1E1E"/>
                <w:szCs w:val="26"/>
              </w:rPr>
              <w:t>Đại diện cho Ban Tuyên giáo, Ban Biên tập Website thuộc Ban Chấp hành Công đoàn Trường ĐH Thủ Dầu Một, chịu trách nhiệm về nội dung truyền thông.</w:t>
            </w:r>
          </w:p>
        </w:tc>
      </w:tr>
      <w:tr w:rsidR="00881E78" w:rsidRPr="00270996" w14:paraId="721E2197" w14:textId="77777777" w:rsidTr="00DF318B">
        <w:tc>
          <w:tcPr>
            <w:tcW w:w="679" w:type="dxa"/>
          </w:tcPr>
          <w:p w14:paraId="7FB92255" w14:textId="77777777" w:rsidR="00881E78" w:rsidRPr="00270996" w:rsidRDefault="001C3932" w:rsidP="00881E78">
            <w:pPr>
              <w:jc w:val="center"/>
              <w:rPr>
                <w:szCs w:val="26"/>
              </w:rPr>
            </w:pPr>
            <w:r w:rsidRPr="00270996">
              <w:rPr>
                <w:szCs w:val="26"/>
              </w:rPr>
              <w:t>3</w:t>
            </w:r>
          </w:p>
        </w:tc>
        <w:tc>
          <w:tcPr>
            <w:tcW w:w="3006" w:type="dxa"/>
          </w:tcPr>
          <w:p w14:paraId="7C6707B8" w14:textId="77777777" w:rsidR="00277800" w:rsidRPr="00270996" w:rsidRDefault="00277800" w:rsidP="00277800">
            <w:pPr>
              <w:jc w:val="center"/>
              <w:rPr>
                <w:color w:val="1E1E1E"/>
                <w:szCs w:val="26"/>
              </w:rPr>
            </w:pPr>
            <w:r w:rsidRPr="00270996">
              <w:rPr>
                <w:color w:val="1E1E1E"/>
                <w:szCs w:val="26"/>
              </w:rPr>
              <w:t>Cộng tác viên (Contributor)</w:t>
            </w:r>
          </w:p>
        </w:tc>
        <w:tc>
          <w:tcPr>
            <w:tcW w:w="5706" w:type="dxa"/>
          </w:tcPr>
          <w:p w14:paraId="17A00CF7" w14:textId="77777777" w:rsidR="00881E78" w:rsidRPr="00270996" w:rsidRDefault="00194873" w:rsidP="00DF318B">
            <w:pPr>
              <w:rPr>
                <w:szCs w:val="26"/>
              </w:rPr>
            </w:pPr>
            <w:r w:rsidRPr="00270996">
              <w:rPr>
                <w:color w:val="1E1E1E"/>
                <w:szCs w:val="26"/>
              </w:rPr>
              <w:t>Đại diện cho các đại diện truyền thông của các Tổ công đoàn trực thuộc, giảng viên hoặc cán bộ tích cực tham gia đóng góp bài viết, báo cáo phong trào.</w:t>
            </w:r>
          </w:p>
        </w:tc>
      </w:tr>
      <w:tr w:rsidR="00881E78" w:rsidRPr="00270996" w14:paraId="32EAAA99" w14:textId="77777777" w:rsidTr="00DF318B">
        <w:tc>
          <w:tcPr>
            <w:tcW w:w="679" w:type="dxa"/>
          </w:tcPr>
          <w:p w14:paraId="08FB9119" w14:textId="77777777" w:rsidR="00881E78" w:rsidRPr="00270996" w:rsidRDefault="001C3932" w:rsidP="00881E78">
            <w:pPr>
              <w:jc w:val="center"/>
              <w:rPr>
                <w:szCs w:val="26"/>
              </w:rPr>
            </w:pPr>
            <w:r w:rsidRPr="00270996">
              <w:rPr>
                <w:szCs w:val="26"/>
              </w:rPr>
              <w:t>4</w:t>
            </w:r>
          </w:p>
        </w:tc>
        <w:tc>
          <w:tcPr>
            <w:tcW w:w="3006" w:type="dxa"/>
          </w:tcPr>
          <w:p w14:paraId="35FA2DA5" w14:textId="77777777" w:rsidR="00881E78" w:rsidRPr="00270996" w:rsidRDefault="00277800" w:rsidP="00881E78">
            <w:pPr>
              <w:jc w:val="center"/>
              <w:rPr>
                <w:szCs w:val="26"/>
              </w:rPr>
            </w:pPr>
            <w:r w:rsidRPr="00270996">
              <w:rPr>
                <w:color w:val="1E1E1E"/>
                <w:szCs w:val="26"/>
              </w:rPr>
              <w:t>Đoàn viên / Độc giả (User)</w:t>
            </w:r>
          </w:p>
        </w:tc>
        <w:tc>
          <w:tcPr>
            <w:tcW w:w="5706" w:type="dxa"/>
          </w:tcPr>
          <w:p w14:paraId="59B5EA4E" w14:textId="77777777" w:rsidR="00881E78" w:rsidRPr="00270996" w:rsidRDefault="00194873" w:rsidP="00DF318B">
            <w:pPr>
              <w:rPr>
                <w:szCs w:val="26"/>
              </w:rPr>
            </w:pPr>
            <w:r w:rsidRPr="00270996">
              <w:rPr>
                <w:color w:val="1E1E1E"/>
                <w:szCs w:val="26"/>
              </w:rPr>
              <w:t>Đại diện cho toàn thể giảng viên, cán bộ viên chức, người lao động thuộc trường ĐH Thủ Dầu Một và công chúng quan tâm đến hoạt động công đoàn.</w:t>
            </w:r>
          </w:p>
        </w:tc>
      </w:tr>
    </w:tbl>
    <w:p w14:paraId="6F9F7783" w14:textId="77777777" w:rsidR="00BF7CCE" w:rsidRPr="00270996" w:rsidRDefault="00BF7CCE" w:rsidP="00BF7CCE">
      <w:pPr>
        <w:rPr>
          <w:szCs w:val="26"/>
        </w:rPr>
      </w:pPr>
    </w:p>
    <w:p w14:paraId="53B8C4D0" w14:textId="77777777" w:rsidR="00DF318B" w:rsidRPr="00270996" w:rsidRDefault="00DF318B" w:rsidP="002F52F2">
      <w:pPr>
        <w:pStyle w:val="m2"/>
      </w:pPr>
      <w:bookmarkStart w:id="113" w:name="_Toc240897708"/>
      <w:bookmarkStart w:id="114" w:name="_Toc242698969"/>
      <w:bookmarkStart w:id="115" w:name="_Toc242703590"/>
      <w:bookmarkStart w:id="116" w:name="_Toc243678186"/>
      <w:r w:rsidRPr="00270996">
        <w:t>Danh sách Use Case</w:t>
      </w:r>
      <w:bookmarkEnd w:id="113"/>
      <w:bookmarkEnd w:id="114"/>
      <w:bookmarkEnd w:id="115"/>
      <w:bookmarkEnd w:id="116"/>
    </w:p>
    <w:p w14:paraId="726352E0" w14:textId="77777777" w:rsidR="00443957" w:rsidRPr="00270996" w:rsidRDefault="00AA4ADD" w:rsidP="00E2136D">
      <w:pPr>
        <w:pStyle w:val="bang1"/>
        <w:rPr>
          <w:lang w:val="vi-VN"/>
        </w:rPr>
      </w:pPr>
      <w:bookmarkStart w:id="117" w:name="_Toc240291979"/>
      <w:bookmarkStart w:id="118" w:name="_Toc240898835"/>
      <w:bookmarkStart w:id="119" w:name="_Toc242699081"/>
      <w:bookmarkStart w:id="120" w:name="_Toc243676724"/>
      <w:r w:rsidRPr="00270996">
        <w:rPr>
          <w:lang w:val="vi-VN"/>
        </w:rPr>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270996" w14:paraId="7ACB39F4" w14:textId="77777777" w:rsidTr="00A95ED4">
        <w:trPr>
          <w:trHeight w:val="364"/>
        </w:trPr>
        <w:tc>
          <w:tcPr>
            <w:tcW w:w="1098" w:type="dxa"/>
          </w:tcPr>
          <w:p w14:paraId="676F4A1E" w14:textId="77777777" w:rsidR="00443957" w:rsidRPr="00270996" w:rsidRDefault="00443957" w:rsidP="00443957">
            <w:pPr>
              <w:jc w:val="center"/>
              <w:rPr>
                <w:b/>
                <w:bCs/>
                <w:szCs w:val="26"/>
              </w:rPr>
            </w:pPr>
            <w:r w:rsidRPr="00270996">
              <w:rPr>
                <w:b/>
                <w:bCs/>
                <w:szCs w:val="26"/>
              </w:rPr>
              <w:t>STT</w:t>
            </w:r>
          </w:p>
        </w:tc>
        <w:tc>
          <w:tcPr>
            <w:tcW w:w="1507" w:type="dxa"/>
          </w:tcPr>
          <w:p w14:paraId="337B4CB9" w14:textId="77777777" w:rsidR="00443957" w:rsidRPr="00270996" w:rsidRDefault="00443957" w:rsidP="00443957">
            <w:pPr>
              <w:jc w:val="center"/>
              <w:rPr>
                <w:b/>
                <w:bCs/>
                <w:szCs w:val="26"/>
              </w:rPr>
            </w:pPr>
            <w:r w:rsidRPr="00270996">
              <w:rPr>
                <w:b/>
                <w:bCs/>
                <w:szCs w:val="26"/>
              </w:rPr>
              <w:t>Tên Use Case</w:t>
            </w:r>
          </w:p>
        </w:tc>
        <w:tc>
          <w:tcPr>
            <w:tcW w:w="3060" w:type="dxa"/>
          </w:tcPr>
          <w:p w14:paraId="1C3B174C" w14:textId="77777777" w:rsidR="00443957" w:rsidRPr="00270996" w:rsidRDefault="00443957" w:rsidP="00443957">
            <w:pPr>
              <w:jc w:val="center"/>
              <w:rPr>
                <w:b/>
                <w:bCs/>
                <w:szCs w:val="26"/>
              </w:rPr>
            </w:pPr>
            <w:r w:rsidRPr="00270996">
              <w:rPr>
                <w:b/>
                <w:bCs/>
                <w:szCs w:val="26"/>
              </w:rPr>
              <w:t>Ý nghĩa</w:t>
            </w:r>
          </w:p>
        </w:tc>
        <w:tc>
          <w:tcPr>
            <w:tcW w:w="3399" w:type="dxa"/>
          </w:tcPr>
          <w:p w14:paraId="21F97A08" w14:textId="77777777" w:rsidR="00443957" w:rsidRPr="00270996" w:rsidRDefault="00443957" w:rsidP="00443957">
            <w:pPr>
              <w:jc w:val="center"/>
              <w:rPr>
                <w:b/>
                <w:bCs/>
                <w:szCs w:val="26"/>
              </w:rPr>
            </w:pPr>
            <w:r w:rsidRPr="00270996">
              <w:rPr>
                <w:b/>
                <w:bCs/>
                <w:szCs w:val="26"/>
              </w:rPr>
              <w:t>Chức năng</w:t>
            </w:r>
          </w:p>
        </w:tc>
      </w:tr>
      <w:tr w:rsidR="00443957" w:rsidRPr="00270996" w14:paraId="7132ECF7" w14:textId="77777777" w:rsidTr="00A95ED4">
        <w:tc>
          <w:tcPr>
            <w:tcW w:w="1098" w:type="dxa"/>
          </w:tcPr>
          <w:p w14:paraId="617B368E" w14:textId="77777777" w:rsidR="00443957" w:rsidRPr="00270996" w:rsidRDefault="00443957" w:rsidP="00443957">
            <w:pPr>
              <w:jc w:val="center"/>
              <w:rPr>
                <w:szCs w:val="26"/>
              </w:rPr>
            </w:pPr>
            <w:r w:rsidRPr="00270996">
              <w:rPr>
                <w:szCs w:val="26"/>
              </w:rPr>
              <w:t>UC_001</w:t>
            </w:r>
          </w:p>
        </w:tc>
        <w:tc>
          <w:tcPr>
            <w:tcW w:w="1507" w:type="dxa"/>
          </w:tcPr>
          <w:p w14:paraId="4EE8DB99" w14:textId="77777777" w:rsidR="00443957" w:rsidRPr="00270996" w:rsidRDefault="00443957" w:rsidP="00443957">
            <w:pPr>
              <w:jc w:val="center"/>
              <w:rPr>
                <w:szCs w:val="26"/>
              </w:rPr>
            </w:pPr>
            <w:r w:rsidRPr="00270996">
              <w:rPr>
                <w:szCs w:val="26"/>
              </w:rPr>
              <w:t>Xem &amp; Tìm kiếm tin tức</w:t>
            </w:r>
          </w:p>
        </w:tc>
        <w:tc>
          <w:tcPr>
            <w:tcW w:w="3060" w:type="dxa"/>
          </w:tcPr>
          <w:p w14:paraId="563D59A4" w14:textId="77777777" w:rsidR="00443957" w:rsidRPr="00270996" w:rsidRDefault="00443957" w:rsidP="00443957">
            <w:pPr>
              <w:rPr>
                <w:szCs w:val="26"/>
              </w:rPr>
            </w:pPr>
            <w:r w:rsidRPr="00270996">
              <w:rPr>
                <w:szCs w:val="26"/>
              </w:rPr>
              <w:t>Giúp đoàn viên và công chúng dễ dàng tiếp cận, tra cứu thông tin, hoạt động của Công đoàn.</w:t>
            </w:r>
          </w:p>
        </w:tc>
        <w:tc>
          <w:tcPr>
            <w:tcW w:w="3399" w:type="dxa"/>
          </w:tcPr>
          <w:p w14:paraId="0AA4D959" w14:textId="77777777" w:rsidR="00443957" w:rsidRPr="00270996" w:rsidRDefault="00443957" w:rsidP="00443957">
            <w:pPr>
              <w:rPr>
                <w:szCs w:val="26"/>
              </w:rPr>
            </w:pPr>
            <w:r w:rsidRPr="00270996">
              <w:rPr>
                <w:szCs w:val="26"/>
              </w:rPr>
              <w:t>Xem tin theo chuyên mục; tìm kiếm nâng cao; xem tin nổi bật/slider trang chủ; lọc bài viết theo tag.</w:t>
            </w:r>
          </w:p>
        </w:tc>
      </w:tr>
      <w:tr w:rsidR="00443957" w:rsidRPr="00270996" w14:paraId="7B97B3E6" w14:textId="77777777" w:rsidTr="00A95ED4">
        <w:tc>
          <w:tcPr>
            <w:tcW w:w="1098" w:type="dxa"/>
          </w:tcPr>
          <w:p w14:paraId="49B9C46E" w14:textId="77777777" w:rsidR="00443957" w:rsidRPr="00270996" w:rsidRDefault="00443957" w:rsidP="00443957">
            <w:pPr>
              <w:jc w:val="center"/>
              <w:rPr>
                <w:szCs w:val="26"/>
              </w:rPr>
            </w:pPr>
            <w:r w:rsidRPr="00270996">
              <w:rPr>
                <w:szCs w:val="26"/>
              </w:rPr>
              <w:t>UC_002</w:t>
            </w:r>
          </w:p>
        </w:tc>
        <w:tc>
          <w:tcPr>
            <w:tcW w:w="1507" w:type="dxa"/>
          </w:tcPr>
          <w:p w14:paraId="76B17DCF" w14:textId="77777777" w:rsidR="00443957" w:rsidRPr="00270996" w:rsidRDefault="00443957" w:rsidP="00443957">
            <w:pPr>
              <w:jc w:val="center"/>
              <w:rPr>
                <w:szCs w:val="26"/>
              </w:rPr>
            </w:pPr>
            <w:r w:rsidRPr="00270996">
              <w:rPr>
                <w:szCs w:val="26"/>
              </w:rPr>
              <w:t>Tương tác bài viết</w:t>
            </w:r>
          </w:p>
        </w:tc>
        <w:tc>
          <w:tcPr>
            <w:tcW w:w="3060" w:type="dxa"/>
          </w:tcPr>
          <w:p w14:paraId="123463D7" w14:textId="77777777" w:rsidR="00443957" w:rsidRPr="00270996" w:rsidRDefault="00443957" w:rsidP="00443957">
            <w:pPr>
              <w:rPr>
                <w:szCs w:val="26"/>
              </w:rPr>
            </w:pPr>
            <w:r w:rsidRPr="00270996">
              <w:rPr>
                <w:szCs w:val="26"/>
              </w:rPr>
              <w:t>Tăng cường sự gắn kết, tương tác giữa đoàn viên với nội dung truyền thông của Công đoàn.</w:t>
            </w:r>
          </w:p>
        </w:tc>
        <w:tc>
          <w:tcPr>
            <w:tcW w:w="3399" w:type="dxa"/>
          </w:tcPr>
          <w:p w14:paraId="7EE6E979" w14:textId="77777777" w:rsidR="00443957" w:rsidRPr="00270996" w:rsidRDefault="00443957" w:rsidP="00443957">
            <w:pPr>
              <w:rPr>
                <w:szCs w:val="26"/>
              </w:rPr>
            </w:pPr>
            <w:r w:rsidRPr="00270996">
              <w:rPr>
                <w:szCs w:val="26"/>
              </w:rPr>
              <w:t>Thả cảm xúc (thích, yêu thích); gửi bình luận; chia sẻ bài viết lên mạng xã hội.</w:t>
            </w:r>
          </w:p>
        </w:tc>
      </w:tr>
      <w:tr w:rsidR="00443957" w:rsidRPr="00270996" w14:paraId="67E44605" w14:textId="77777777" w:rsidTr="00A95ED4">
        <w:tc>
          <w:tcPr>
            <w:tcW w:w="1098" w:type="dxa"/>
          </w:tcPr>
          <w:p w14:paraId="05DD82F5" w14:textId="77777777" w:rsidR="00443957" w:rsidRPr="00270996" w:rsidRDefault="00443957" w:rsidP="00443957">
            <w:pPr>
              <w:jc w:val="center"/>
              <w:rPr>
                <w:szCs w:val="26"/>
              </w:rPr>
            </w:pPr>
            <w:r w:rsidRPr="00270996">
              <w:rPr>
                <w:szCs w:val="26"/>
              </w:rPr>
              <w:t>UC_003</w:t>
            </w:r>
          </w:p>
        </w:tc>
        <w:tc>
          <w:tcPr>
            <w:tcW w:w="1507" w:type="dxa"/>
          </w:tcPr>
          <w:p w14:paraId="1DF5A2FC" w14:textId="77777777" w:rsidR="00443957" w:rsidRPr="00270996" w:rsidRDefault="00443957" w:rsidP="00443957">
            <w:pPr>
              <w:jc w:val="center"/>
              <w:rPr>
                <w:szCs w:val="26"/>
              </w:rPr>
            </w:pPr>
            <w:r w:rsidRPr="00270996">
              <w:rPr>
                <w:szCs w:val="26"/>
              </w:rPr>
              <w:t>Tra cứu văn bản &amp; Chế độ</w:t>
            </w:r>
          </w:p>
        </w:tc>
        <w:tc>
          <w:tcPr>
            <w:tcW w:w="3060" w:type="dxa"/>
          </w:tcPr>
          <w:p w14:paraId="737A56F0" w14:textId="77777777" w:rsidR="00443957" w:rsidRPr="00270996" w:rsidRDefault="00443957" w:rsidP="00443957">
            <w:pPr>
              <w:rPr>
                <w:szCs w:val="26"/>
              </w:rPr>
            </w:pPr>
            <w:r w:rsidRPr="00270996">
              <w:rPr>
                <w:szCs w:val="26"/>
              </w:rPr>
              <w:t>Hỗ trợ đoàn viên tra cứu nhanh chóng các văn bản pháp quy, chế độ, chính sách liên quan.</w:t>
            </w:r>
          </w:p>
        </w:tc>
        <w:tc>
          <w:tcPr>
            <w:tcW w:w="3399" w:type="dxa"/>
          </w:tcPr>
          <w:p w14:paraId="37663AA3" w14:textId="77777777" w:rsidR="00443957" w:rsidRPr="00270996" w:rsidRDefault="00443957" w:rsidP="00443957">
            <w:pPr>
              <w:rPr>
                <w:szCs w:val="26"/>
              </w:rPr>
            </w:pPr>
            <w:r w:rsidRPr="00270996">
              <w:rPr>
                <w:szCs w:val="26"/>
              </w:rPr>
              <w:t>Tra cứu văn bản pháp quy, điều lệ công đoàn; tải tài liệu đính kèm; tra cứu quyền lợi, chính sách bảo hiểm.</w:t>
            </w:r>
          </w:p>
        </w:tc>
      </w:tr>
      <w:tr w:rsidR="00443957" w:rsidRPr="00270996" w14:paraId="7D364CBA" w14:textId="77777777" w:rsidTr="00A95ED4">
        <w:tc>
          <w:tcPr>
            <w:tcW w:w="1098" w:type="dxa"/>
          </w:tcPr>
          <w:p w14:paraId="3B5F209B" w14:textId="77777777" w:rsidR="00443957" w:rsidRPr="00270996" w:rsidRDefault="00443957" w:rsidP="00443957">
            <w:pPr>
              <w:jc w:val="center"/>
              <w:rPr>
                <w:szCs w:val="26"/>
              </w:rPr>
            </w:pPr>
            <w:r w:rsidRPr="00270996">
              <w:rPr>
                <w:szCs w:val="26"/>
              </w:rPr>
              <w:t>UC_004</w:t>
            </w:r>
          </w:p>
        </w:tc>
        <w:tc>
          <w:tcPr>
            <w:tcW w:w="1507" w:type="dxa"/>
          </w:tcPr>
          <w:p w14:paraId="4B72BEA3" w14:textId="77777777" w:rsidR="00443957" w:rsidRPr="00270996" w:rsidRDefault="00443957" w:rsidP="00443957">
            <w:pPr>
              <w:jc w:val="center"/>
              <w:rPr>
                <w:szCs w:val="26"/>
              </w:rPr>
            </w:pPr>
            <w:r w:rsidRPr="00270996">
              <w:rPr>
                <w:szCs w:val="26"/>
              </w:rPr>
              <w:t>Đăng nhập &amp; Xác thực</w:t>
            </w:r>
          </w:p>
        </w:tc>
        <w:tc>
          <w:tcPr>
            <w:tcW w:w="3060" w:type="dxa"/>
          </w:tcPr>
          <w:p w14:paraId="0C085560" w14:textId="77777777" w:rsidR="00443957" w:rsidRPr="00270996" w:rsidRDefault="00443957" w:rsidP="00443957">
            <w:pPr>
              <w:rPr>
                <w:szCs w:val="26"/>
              </w:rPr>
            </w:pPr>
            <w:r w:rsidRPr="00270996">
              <w:rPr>
                <w:szCs w:val="26"/>
              </w:rPr>
              <w:t>Đảm bảo an toàn, xác thực danh tính người dùng khi truy cập các chức năng yêu cầu quyền hạn.</w:t>
            </w:r>
          </w:p>
        </w:tc>
        <w:tc>
          <w:tcPr>
            <w:tcW w:w="3399" w:type="dxa"/>
          </w:tcPr>
          <w:p w14:paraId="36BFF567" w14:textId="77777777" w:rsidR="00443957" w:rsidRPr="00270996" w:rsidRDefault="00443957" w:rsidP="00443957">
            <w:pPr>
              <w:rPr>
                <w:szCs w:val="26"/>
              </w:rPr>
            </w:pPr>
            <w:r w:rsidRPr="00270996">
              <w:rPr>
                <w:szCs w:val="26"/>
              </w:rPr>
              <w:t>Đăng nhập tài khoản (Email/SSO); đổi mật khẩu, cập nhật hồ sơ cá nhân; quên mật khẩu &amp; khôi phục tài khoản.</w:t>
            </w:r>
          </w:p>
        </w:tc>
      </w:tr>
      <w:tr w:rsidR="00443957" w:rsidRPr="00270996" w14:paraId="3A7E1C4C" w14:textId="77777777" w:rsidTr="00A95ED4">
        <w:tc>
          <w:tcPr>
            <w:tcW w:w="1098" w:type="dxa"/>
          </w:tcPr>
          <w:p w14:paraId="272A7362" w14:textId="77777777" w:rsidR="00443957" w:rsidRPr="00270996" w:rsidRDefault="000910B4" w:rsidP="00443957">
            <w:pPr>
              <w:jc w:val="center"/>
              <w:rPr>
                <w:szCs w:val="26"/>
              </w:rPr>
            </w:pPr>
            <w:r w:rsidRPr="00270996">
              <w:rPr>
                <w:szCs w:val="26"/>
              </w:rPr>
              <w:t>UC_005</w:t>
            </w:r>
          </w:p>
        </w:tc>
        <w:tc>
          <w:tcPr>
            <w:tcW w:w="1507" w:type="dxa"/>
          </w:tcPr>
          <w:p w14:paraId="22993B2A" w14:textId="77777777" w:rsidR="00443957" w:rsidRPr="00270996" w:rsidRDefault="00443957" w:rsidP="00443957">
            <w:pPr>
              <w:jc w:val="center"/>
              <w:rPr>
                <w:szCs w:val="26"/>
              </w:rPr>
            </w:pPr>
            <w:r w:rsidRPr="00270996">
              <w:rPr>
                <w:szCs w:val="26"/>
              </w:rPr>
              <w:t>Soạn thảo bài viết</w:t>
            </w:r>
          </w:p>
        </w:tc>
        <w:tc>
          <w:tcPr>
            <w:tcW w:w="3060" w:type="dxa"/>
          </w:tcPr>
          <w:p w14:paraId="6B7F7573" w14:textId="77777777" w:rsidR="00443957" w:rsidRPr="00270996" w:rsidRDefault="00443957" w:rsidP="00443957">
            <w:pPr>
              <w:rPr>
                <w:szCs w:val="26"/>
              </w:rPr>
            </w:pPr>
            <w:r w:rsidRPr="00270996">
              <w:rPr>
                <w:szCs w:val="26"/>
              </w:rPr>
              <w:t>Cho phép Cộng tác viên/Biên tập viên tạo lập nội dung truyền thông nhanh chóng, chuyên nghiệp.</w:t>
            </w:r>
          </w:p>
        </w:tc>
        <w:tc>
          <w:tcPr>
            <w:tcW w:w="3399" w:type="dxa"/>
          </w:tcPr>
          <w:p w14:paraId="13C9A9A7" w14:textId="77777777" w:rsidR="002063E9" w:rsidRDefault="00F160A5">
            <w:r>
              <w:t>Nhập tiêu đề, tóm tắt, nội dung; tải ảnh minh họa, quản lý media; gán chuyên mục, thẻ tag; lưu bản nháp.</w:t>
            </w:r>
          </w:p>
        </w:tc>
      </w:tr>
      <w:tr w:rsidR="00443957" w:rsidRPr="00270996" w14:paraId="73FBC7A1" w14:textId="77777777" w:rsidTr="00A95ED4">
        <w:tc>
          <w:tcPr>
            <w:tcW w:w="1098" w:type="dxa"/>
          </w:tcPr>
          <w:p w14:paraId="13106508" w14:textId="77777777" w:rsidR="00443957" w:rsidRPr="00270996" w:rsidRDefault="000910B4" w:rsidP="00443957">
            <w:pPr>
              <w:jc w:val="center"/>
              <w:rPr>
                <w:szCs w:val="26"/>
              </w:rPr>
            </w:pPr>
            <w:r w:rsidRPr="00270996">
              <w:rPr>
                <w:szCs w:val="26"/>
              </w:rPr>
              <w:t>UC_006</w:t>
            </w:r>
          </w:p>
        </w:tc>
        <w:tc>
          <w:tcPr>
            <w:tcW w:w="1507" w:type="dxa"/>
          </w:tcPr>
          <w:p w14:paraId="77009A14" w14:textId="77777777" w:rsidR="00443957" w:rsidRPr="00270996" w:rsidRDefault="00443957" w:rsidP="00443957">
            <w:pPr>
              <w:jc w:val="center"/>
              <w:rPr>
                <w:szCs w:val="26"/>
              </w:rPr>
            </w:pPr>
            <w:r w:rsidRPr="00270996">
              <w:rPr>
                <w:szCs w:val="26"/>
              </w:rPr>
              <w:t>Gửi duyệt bài viết</w:t>
            </w:r>
          </w:p>
        </w:tc>
        <w:tc>
          <w:tcPr>
            <w:tcW w:w="3060" w:type="dxa"/>
          </w:tcPr>
          <w:p w14:paraId="6D23D79E" w14:textId="77777777" w:rsidR="00443957" w:rsidRPr="00270996" w:rsidRDefault="00443957" w:rsidP="00443957">
            <w:pPr>
              <w:rPr>
                <w:szCs w:val="26"/>
              </w:rPr>
            </w:pPr>
            <w:r w:rsidRPr="00270996">
              <w:rPr>
                <w:szCs w:val="26"/>
              </w:rPr>
              <w:t>Thiết lập quy trình kiểm soát chất lượng nội dung trước khi xuất bản chính thức.</w:t>
            </w:r>
          </w:p>
        </w:tc>
        <w:tc>
          <w:tcPr>
            <w:tcW w:w="3399" w:type="dxa"/>
          </w:tcPr>
          <w:p w14:paraId="1313A709" w14:textId="77777777" w:rsidR="00443957" w:rsidRPr="00270996" w:rsidRDefault="00443957" w:rsidP="00443957">
            <w:pPr>
              <w:rPr>
                <w:szCs w:val="26"/>
              </w:rPr>
            </w:pPr>
            <w:r w:rsidRPr="00270996">
              <w:rPr>
                <w:szCs w:val="26"/>
              </w:rPr>
              <w:t>Gửi yêu cầu phê duyệt lên hàng đợi Ban Biên tập; thu hồi yêu cầu duyệt; xem lịch sử phản hồi/lý do từ chối.</w:t>
            </w:r>
          </w:p>
        </w:tc>
      </w:tr>
      <w:tr w:rsidR="00443957" w:rsidRPr="00270996" w14:paraId="766F5D66" w14:textId="77777777" w:rsidTr="00A95ED4">
        <w:tc>
          <w:tcPr>
            <w:tcW w:w="1098" w:type="dxa"/>
          </w:tcPr>
          <w:p w14:paraId="1D2650A5" w14:textId="77777777" w:rsidR="00443957" w:rsidRPr="00270996" w:rsidRDefault="000910B4" w:rsidP="00443957">
            <w:pPr>
              <w:jc w:val="center"/>
              <w:rPr>
                <w:szCs w:val="26"/>
              </w:rPr>
            </w:pPr>
            <w:r w:rsidRPr="00270996">
              <w:rPr>
                <w:szCs w:val="26"/>
              </w:rPr>
              <w:t>UC_007</w:t>
            </w:r>
          </w:p>
        </w:tc>
        <w:tc>
          <w:tcPr>
            <w:tcW w:w="1507" w:type="dxa"/>
          </w:tcPr>
          <w:p w14:paraId="61F085CF" w14:textId="77777777" w:rsidR="00443957" w:rsidRPr="00270996" w:rsidRDefault="00443957" w:rsidP="00443957">
            <w:pPr>
              <w:jc w:val="center"/>
              <w:rPr>
                <w:szCs w:val="26"/>
              </w:rPr>
            </w:pPr>
            <w:r w:rsidRPr="00270996">
              <w:rPr>
                <w:szCs w:val="26"/>
              </w:rPr>
              <w:t>Phê duyệt bài viết</w:t>
            </w:r>
          </w:p>
        </w:tc>
        <w:tc>
          <w:tcPr>
            <w:tcW w:w="3060" w:type="dxa"/>
          </w:tcPr>
          <w:p w14:paraId="634A350E" w14:textId="77777777" w:rsidR="00443957" w:rsidRPr="00270996" w:rsidRDefault="00443957" w:rsidP="00443957">
            <w:pPr>
              <w:rPr>
                <w:szCs w:val="26"/>
              </w:rPr>
            </w:pPr>
            <w:r w:rsidRPr="00270996">
              <w:rPr>
                <w:szCs w:val="26"/>
              </w:rPr>
              <w:t>Đảm bảo nội dung xuất bản chính xác, phù hợp định hướng truyền thông của Công đoàn.</w:t>
            </w:r>
          </w:p>
        </w:tc>
        <w:tc>
          <w:tcPr>
            <w:tcW w:w="3399" w:type="dxa"/>
          </w:tcPr>
          <w:p w14:paraId="30E258A4" w14:textId="77777777" w:rsidR="00443957" w:rsidRPr="00270996" w:rsidRDefault="00443957" w:rsidP="00443957">
            <w:pPr>
              <w:rPr>
                <w:szCs w:val="26"/>
              </w:rPr>
            </w:pPr>
            <w:r w:rsidRPr="00270996">
              <w:rPr>
                <w:szCs w:val="26"/>
              </w:rPr>
              <w:t>Xem trước bài viết (Live Preview); phê duyệt xuất bản; từ chối kèm phản hồi; chỉnh sửa trực tiếp trước khi đăng.</w:t>
            </w:r>
          </w:p>
        </w:tc>
      </w:tr>
      <w:tr w:rsidR="00443957" w:rsidRPr="00270996" w14:paraId="2B3FC647" w14:textId="77777777" w:rsidTr="00A95ED4">
        <w:tc>
          <w:tcPr>
            <w:tcW w:w="1098" w:type="dxa"/>
          </w:tcPr>
          <w:p w14:paraId="295EF962" w14:textId="77777777" w:rsidR="00443957" w:rsidRPr="00270996" w:rsidRDefault="000910B4" w:rsidP="00443957">
            <w:pPr>
              <w:jc w:val="center"/>
              <w:rPr>
                <w:szCs w:val="26"/>
              </w:rPr>
            </w:pPr>
            <w:r w:rsidRPr="00270996">
              <w:rPr>
                <w:szCs w:val="26"/>
              </w:rPr>
              <w:t>UC_008</w:t>
            </w:r>
          </w:p>
        </w:tc>
        <w:tc>
          <w:tcPr>
            <w:tcW w:w="1507" w:type="dxa"/>
          </w:tcPr>
          <w:p w14:paraId="3B91EAA9" w14:textId="77777777" w:rsidR="00443957" w:rsidRPr="00270996" w:rsidRDefault="00443957" w:rsidP="00443957">
            <w:pPr>
              <w:jc w:val="center"/>
              <w:rPr>
                <w:szCs w:val="26"/>
              </w:rPr>
            </w:pPr>
            <w:r w:rsidRPr="00270996">
              <w:rPr>
                <w:szCs w:val="26"/>
              </w:rPr>
              <w:t>Xuất bản &amp; Lên lịch đăng</w:t>
            </w:r>
          </w:p>
        </w:tc>
        <w:tc>
          <w:tcPr>
            <w:tcW w:w="3060" w:type="dxa"/>
          </w:tcPr>
          <w:p w14:paraId="67E428DD" w14:textId="77777777" w:rsidR="00443957" w:rsidRPr="00270996" w:rsidRDefault="00443957" w:rsidP="00443957">
            <w:pPr>
              <w:rPr>
                <w:szCs w:val="26"/>
              </w:rPr>
            </w:pPr>
            <w:r w:rsidRPr="00270996">
              <w:rPr>
                <w:szCs w:val="26"/>
              </w:rPr>
              <w:t>Linh hoạt hóa thời điểm và vị trí hiển thị nội dung trên cổng thông tin công cộng.</w:t>
            </w:r>
          </w:p>
        </w:tc>
        <w:tc>
          <w:tcPr>
            <w:tcW w:w="3399" w:type="dxa"/>
          </w:tcPr>
          <w:p w14:paraId="37008D76" w14:textId="77777777" w:rsidR="00443957" w:rsidRPr="00270996" w:rsidRDefault="00443957" w:rsidP="00443957">
            <w:pPr>
              <w:rPr>
                <w:szCs w:val="26"/>
              </w:rPr>
            </w:pPr>
            <w:r w:rsidRPr="00270996">
              <w:rPr>
                <w:szCs w:val="26"/>
              </w:rPr>
              <w:t>Xuất bản tức thì; đặt lịch hẹn giờ đăng tự động; ghim bài nổi bật; ẩn/gỡ bài khi hết hạn sự kiện.</w:t>
            </w:r>
          </w:p>
        </w:tc>
      </w:tr>
      <w:tr w:rsidR="00443957" w:rsidRPr="00270996" w14:paraId="180726DE" w14:textId="77777777" w:rsidTr="00A95ED4">
        <w:tc>
          <w:tcPr>
            <w:tcW w:w="1098" w:type="dxa"/>
          </w:tcPr>
          <w:p w14:paraId="48A66689" w14:textId="77777777" w:rsidR="00443957" w:rsidRPr="00270996" w:rsidRDefault="000910B4" w:rsidP="00443957">
            <w:pPr>
              <w:jc w:val="center"/>
              <w:rPr>
                <w:szCs w:val="26"/>
              </w:rPr>
            </w:pPr>
            <w:r w:rsidRPr="00270996">
              <w:rPr>
                <w:szCs w:val="26"/>
              </w:rPr>
              <w:t>UC_009</w:t>
            </w:r>
          </w:p>
        </w:tc>
        <w:tc>
          <w:tcPr>
            <w:tcW w:w="1507" w:type="dxa"/>
          </w:tcPr>
          <w:p w14:paraId="32B88052" w14:textId="77777777" w:rsidR="00443957" w:rsidRPr="00270996" w:rsidRDefault="00443957" w:rsidP="00443957">
            <w:pPr>
              <w:jc w:val="center"/>
              <w:rPr>
                <w:szCs w:val="26"/>
              </w:rPr>
            </w:pPr>
            <w:r w:rsidRPr="00270996">
              <w:rPr>
                <w:szCs w:val="26"/>
              </w:rPr>
              <w:t>Quản lý &amp; Duyệt bình luận</w:t>
            </w:r>
          </w:p>
        </w:tc>
        <w:tc>
          <w:tcPr>
            <w:tcW w:w="3060" w:type="dxa"/>
          </w:tcPr>
          <w:p w14:paraId="6B1F8880" w14:textId="77777777" w:rsidR="00443957" w:rsidRPr="00270996" w:rsidRDefault="00443957" w:rsidP="00443957">
            <w:pPr>
              <w:rPr>
                <w:szCs w:val="26"/>
              </w:rPr>
            </w:pPr>
            <w:r w:rsidRPr="00270996">
              <w:rPr>
                <w:szCs w:val="26"/>
              </w:rPr>
              <w:t>Kiểm soát nội dung bình luận, đảm bảo môi trường tương tác văn minh, lành mạnh.</w:t>
            </w:r>
          </w:p>
        </w:tc>
        <w:tc>
          <w:tcPr>
            <w:tcW w:w="3399" w:type="dxa"/>
          </w:tcPr>
          <w:p w14:paraId="33C497FA" w14:textId="77777777" w:rsidR="00443957" w:rsidRPr="00270996" w:rsidRDefault="00443957" w:rsidP="00443957">
            <w:pPr>
              <w:rPr>
                <w:szCs w:val="26"/>
              </w:rPr>
            </w:pPr>
            <w:r w:rsidRPr="00270996">
              <w:rPr>
                <w:szCs w:val="26"/>
              </w:rPr>
              <w:t>Xem danh sách bình luận chờ duyệt; duyệt hiển thị bình luận hợp lệ; xóa bình luận vi phạm và chặn tài khoản.</w:t>
            </w:r>
          </w:p>
        </w:tc>
      </w:tr>
      <w:tr w:rsidR="00443957" w:rsidRPr="00270996" w14:paraId="5C5CC286" w14:textId="77777777" w:rsidTr="00A95ED4">
        <w:tc>
          <w:tcPr>
            <w:tcW w:w="1098" w:type="dxa"/>
          </w:tcPr>
          <w:p w14:paraId="656ACC57" w14:textId="77777777" w:rsidR="00443957" w:rsidRPr="00270996" w:rsidRDefault="000910B4" w:rsidP="00443957">
            <w:pPr>
              <w:jc w:val="center"/>
              <w:rPr>
                <w:szCs w:val="26"/>
              </w:rPr>
            </w:pPr>
            <w:r w:rsidRPr="00270996">
              <w:rPr>
                <w:szCs w:val="26"/>
              </w:rPr>
              <w:t>UC_010</w:t>
            </w:r>
          </w:p>
        </w:tc>
        <w:tc>
          <w:tcPr>
            <w:tcW w:w="1507" w:type="dxa"/>
          </w:tcPr>
          <w:p w14:paraId="4D2E2090" w14:textId="77777777" w:rsidR="00443957" w:rsidRPr="00270996" w:rsidRDefault="00443957" w:rsidP="00443957">
            <w:pPr>
              <w:jc w:val="center"/>
              <w:rPr>
                <w:szCs w:val="26"/>
              </w:rPr>
            </w:pPr>
            <w:r w:rsidRPr="00270996">
              <w:rPr>
                <w:szCs w:val="26"/>
              </w:rPr>
              <w:t>Sinh nội dung &amp; Tạo ảnh bằng AI</w:t>
            </w:r>
          </w:p>
        </w:tc>
        <w:tc>
          <w:tcPr>
            <w:tcW w:w="3060" w:type="dxa"/>
          </w:tcPr>
          <w:p w14:paraId="7DA410EC" w14:textId="77777777" w:rsidR="00443957" w:rsidRPr="00270996" w:rsidRDefault="00443957" w:rsidP="00443957">
            <w:pPr>
              <w:rPr>
                <w:szCs w:val="26"/>
              </w:rPr>
            </w:pPr>
            <w:r w:rsidRPr="00270996">
              <w:rPr>
                <w:szCs w:val="26"/>
              </w:rPr>
              <w:t>Ứng dụng AI rút ngắn thời gian sáng tạo nội dung, nâng cao chất lượng bài viết và hình ảnh minh họa.</w:t>
            </w:r>
          </w:p>
        </w:tc>
        <w:tc>
          <w:tcPr>
            <w:tcW w:w="3399" w:type="dxa"/>
          </w:tcPr>
          <w:p w14:paraId="1A2A1B0F" w14:textId="77777777" w:rsidR="00443957" w:rsidRPr="00270996" w:rsidRDefault="00443957" w:rsidP="00443957">
            <w:pPr>
              <w:rPr>
                <w:szCs w:val="26"/>
              </w:rPr>
            </w:pPr>
            <w:r w:rsidRPr="00270996">
              <w:rPr>
                <w:szCs w:val="26"/>
              </w:rPr>
              <w:t>Tạo dàn ý/bài viết tự động theo chủ đề; mở rộng, tóm tắt nội dung; sinh ảnh minh họa AI (DALL-E/Imagen).</w:t>
            </w:r>
          </w:p>
        </w:tc>
      </w:tr>
      <w:tr w:rsidR="00443957" w:rsidRPr="00270996" w14:paraId="2B340A8F" w14:textId="77777777" w:rsidTr="00A95ED4">
        <w:tc>
          <w:tcPr>
            <w:tcW w:w="1098" w:type="dxa"/>
          </w:tcPr>
          <w:p w14:paraId="6D9F71BC" w14:textId="77777777" w:rsidR="00443957" w:rsidRPr="00270996" w:rsidRDefault="000910B4" w:rsidP="00443957">
            <w:pPr>
              <w:jc w:val="center"/>
              <w:rPr>
                <w:szCs w:val="26"/>
              </w:rPr>
            </w:pPr>
            <w:r w:rsidRPr="00270996">
              <w:rPr>
                <w:szCs w:val="26"/>
              </w:rPr>
              <w:t>UC_011</w:t>
            </w:r>
          </w:p>
        </w:tc>
        <w:tc>
          <w:tcPr>
            <w:tcW w:w="1507" w:type="dxa"/>
          </w:tcPr>
          <w:p w14:paraId="18DB1815" w14:textId="77777777" w:rsidR="00443957" w:rsidRPr="00270996" w:rsidRDefault="00443957" w:rsidP="00443957">
            <w:pPr>
              <w:jc w:val="center"/>
              <w:rPr>
                <w:szCs w:val="26"/>
              </w:rPr>
            </w:pPr>
            <w:r w:rsidRPr="00270996">
              <w:rPr>
                <w:szCs w:val="26"/>
              </w:rPr>
              <w:t>Biên tập &amp; Kiểm lỗi AI</w:t>
            </w:r>
          </w:p>
        </w:tc>
        <w:tc>
          <w:tcPr>
            <w:tcW w:w="3060" w:type="dxa"/>
          </w:tcPr>
          <w:p w14:paraId="2837AEEE" w14:textId="77777777" w:rsidR="00443957" w:rsidRPr="00270996" w:rsidRDefault="00443957" w:rsidP="00443957">
            <w:pPr>
              <w:rPr>
                <w:szCs w:val="26"/>
              </w:rPr>
            </w:pPr>
            <w:r w:rsidRPr="00270996">
              <w:rPr>
                <w:szCs w:val="26"/>
              </w:rPr>
              <w:t>Chuẩn hóa văn phong, hạn chế lỗi chính tả, nâng cao chất lượng bài viết truyền thông.</w:t>
            </w:r>
          </w:p>
        </w:tc>
        <w:tc>
          <w:tcPr>
            <w:tcW w:w="3399" w:type="dxa"/>
          </w:tcPr>
          <w:p w14:paraId="7B3E9701" w14:textId="77777777" w:rsidR="00443957" w:rsidRPr="00270996" w:rsidRDefault="00443957" w:rsidP="00443957">
            <w:pPr>
              <w:rPr>
                <w:szCs w:val="26"/>
              </w:rPr>
            </w:pPr>
            <w:r w:rsidRPr="00270996">
              <w:rPr>
                <w:szCs w:val="26"/>
              </w:rPr>
              <w:t>Kiểm tra lỗi chính tả, ngữ pháp tiếng Việt; chuẩn hóa văn phong báo chí công đoàn; gợi ý tiêu đề hấp dẫn.</w:t>
            </w:r>
          </w:p>
        </w:tc>
      </w:tr>
      <w:tr w:rsidR="00443957" w:rsidRPr="00270996" w14:paraId="65C61862" w14:textId="77777777" w:rsidTr="00A95ED4">
        <w:tc>
          <w:tcPr>
            <w:tcW w:w="1098" w:type="dxa"/>
          </w:tcPr>
          <w:p w14:paraId="0685D9E8" w14:textId="77777777" w:rsidR="00443957" w:rsidRPr="00270996" w:rsidRDefault="000910B4" w:rsidP="00443957">
            <w:pPr>
              <w:jc w:val="center"/>
              <w:rPr>
                <w:szCs w:val="26"/>
              </w:rPr>
            </w:pPr>
            <w:r w:rsidRPr="00270996">
              <w:rPr>
                <w:szCs w:val="26"/>
              </w:rPr>
              <w:t>UC_012</w:t>
            </w:r>
          </w:p>
        </w:tc>
        <w:tc>
          <w:tcPr>
            <w:tcW w:w="1507" w:type="dxa"/>
          </w:tcPr>
          <w:p w14:paraId="58055778" w14:textId="77777777" w:rsidR="00443957" w:rsidRPr="00270996" w:rsidRDefault="00443957" w:rsidP="00443957">
            <w:pPr>
              <w:jc w:val="center"/>
              <w:rPr>
                <w:szCs w:val="26"/>
              </w:rPr>
            </w:pPr>
            <w:r w:rsidRPr="00270996">
              <w:rPr>
                <w:szCs w:val="26"/>
              </w:rPr>
              <w:t>Tối ưu SEO bằng AI</w:t>
            </w:r>
          </w:p>
        </w:tc>
        <w:tc>
          <w:tcPr>
            <w:tcW w:w="3060" w:type="dxa"/>
          </w:tcPr>
          <w:p w14:paraId="5FF98DA7" w14:textId="77777777" w:rsidR="00443957" w:rsidRPr="00270996" w:rsidRDefault="00443957" w:rsidP="00443957">
            <w:pPr>
              <w:rPr>
                <w:szCs w:val="26"/>
              </w:rPr>
            </w:pPr>
            <w:r w:rsidRPr="00270996">
              <w:rPr>
                <w:szCs w:val="26"/>
              </w:rPr>
              <w:t>Tăng khả năng tiếp cận của bài viết trên các công cụ tìm kiếm.</w:t>
            </w:r>
          </w:p>
        </w:tc>
        <w:tc>
          <w:tcPr>
            <w:tcW w:w="3399" w:type="dxa"/>
          </w:tcPr>
          <w:p w14:paraId="03BC3190" w14:textId="77777777" w:rsidR="00443957" w:rsidRPr="00270996" w:rsidRDefault="00443957" w:rsidP="00443957">
            <w:pPr>
              <w:rPr>
                <w:szCs w:val="26"/>
              </w:rPr>
            </w:pPr>
            <w:r w:rsidRPr="00270996">
              <w:rPr>
                <w:szCs w:val="26"/>
              </w:rPr>
              <w:t>Trích xuất từ khóa SEO, thẻ meta tags tự động; tạo mô tả Meta Description; đánh giá điểm chuẩn SEO.</w:t>
            </w:r>
          </w:p>
        </w:tc>
      </w:tr>
      <w:tr w:rsidR="00443957" w:rsidRPr="00270996" w14:paraId="79C08169" w14:textId="77777777" w:rsidTr="00A95ED4">
        <w:tc>
          <w:tcPr>
            <w:tcW w:w="1098" w:type="dxa"/>
          </w:tcPr>
          <w:p w14:paraId="7BA254D8" w14:textId="77777777" w:rsidR="00443957" w:rsidRPr="00270996" w:rsidRDefault="000910B4" w:rsidP="00443957">
            <w:pPr>
              <w:jc w:val="center"/>
              <w:rPr>
                <w:szCs w:val="26"/>
              </w:rPr>
            </w:pPr>
            <w:r w:rsidRPr="00270996">
              <w:rPr>
                <w:szCs w:val="26"/>
              </w:rPr>
              <w:t>UC_013</w:t>
            </w:r>
          </w:p>
        </w:tc>
        <w:tc>
          <w:tcPr>
            <w:tcW w:w="1507" w:type="dxa"/>
          </w:tcPr>
          <w:p w14:paraId="1D9DDC3B" w14:textId="77777777" w:rsidR="00443957" w:rsidRPr="00270996" w:rsidRDefault="00443957" w:rsidP="00443957">
            <w:pPr>
              <w:jc w:val="center"/>
              <w:rPr>
                <w:szCs w:val="26"/>
              </w:rPr>
            </w:pPr>
            <w:r w:rsidRPr="00270996">
              <w:rPr>
                <w:szCs w:val="26"/>
              </w:rPr>
              <w:t>Đăng tự động lên Facebook</w:t>
            </w:r>
          </w:p>
        </w:tc>
        <w:tc>
          <w:tcPr>
            <w:tcW w:w="3060" w:type="dxa"/>
          </w:tcPr>
          <w:p w14:paraId="4C167D5A" w14:textId="77777777" w:rsidR="00443957" w:rsidRPr="00270996" w:rsidRDefault="00443957" w:rsidP="00443957">
            <w:pPr>
              <w:rPr>
                <w:szCs w:val="26"/>
              </w:rPr>
            </w:pPr>
            <w:r w:rsidRPr="00270996">
              <w:rPr>
                <w:szCs w:val="26"/>
              </w:rPr>
              <w:t>Mở rộng phạm vi truyền thông đa kênh, tăng tương tác với đoàn viên trên mạng xã hội.</w:t>
            </w:r>
          </w:p>
        </w:tc>
        <w:tc>
          <w:tcPr>
            <w:tcW w:w="3399" w:type="dxa"/>
          </w:tcPr>
          <w:p w14:paraId="15D3CF32" w14:textId="77777777" w:rsidR="00443957" w:rsidRPr="00270996" w:rsidRDefault="00443957" w:rsidP="00443957">
            <w:pPr>
              <w:rPr>
                <w:szCs w:val="26"/>
              </w:rPr>
            </w:pPr>
            <w:r w:rsidRPr="00270996">
              <w:rPr>
                <w:szCs w:val="26"/>
              </w:rPr>
              <w:t>Soạn nội dung post tương thích mạng xã hội; đồng bộ xuất bản lên Fanpage qua Graph API; lưu vết liên kết, thống kê.</w:t>
            </w:r>
          </w:p>
        </w:tc>
      </w:tr>
      <w:tr w:rsidR="00443957" w:rsidRPr="00270996" w14:paraId="09D68D51" w14:textId="77777777" w:rsidTr="00A95ED4">
        <w:tc>
          <w:tcPr>
            <w:tcW w:w="1098" w:type="dxa"/>
          </w:tcPr>
          <w:p w14:paraId="69318796" w14:textId="77777777" w:rsidR="00443957" w:rsidRPr="00270996" w:rsidRDefault="000910B4" w:rsidP="00443957">
            <w:pPr>
              <w:jc w:val="center"/>
              <w:rPr>
                <w:szCs w:val="26"/>
              </w:rPr>
            </w:pPr>
            <w:r w:rsidRPr="00270996">
              <w:rPr>
                <w:szCs w:val="26"/>
              </w:rPr>
              <w:t>UC_014</w:t>
            </w:r>
          </w:p>
        </w:tc>
        <w:tc>
          <w:tcPr>
            <w:tcW w:w="1507" w:type="dxa"/>
          </w:tcPr>
          <w:p w14:paraId="2C2B7BCE" w14:textId="77777777" w:rsidR="00443957" w:rsidRPr="00270996" w:rsidRDefault="00443957" w:rsidP="00443957">
            <w:pPr>
              <w:jc w:val="center"/>
              <w:rPr>
                <w:szCs w:val="26"/>
              </w:rPr>
            </w:pPr>
            <w:r w:rsidRPr="00270996">
              <w:rPr>
                <w:szCs w:val="26"/>
              </w:rPr>
              <w:t>Nộp báo cáo tháng Tổ CĐ</w:t>
            </w:r>
          </w:p>
        </w:tc>
        <w:tc>
          <w:tcPr>
            <w:tcW w:w="3060" w:type="dxa"/>
          </w:tcPr>
          <w:p w14:paraId="1B396069" w14:textId="77777777" w:rsidR="00443957" w:rsidRPr="00270996" w:rsidRDefault="00443957" w:rsidP="00443957">
            <w:pPr>
              <w:rPr>
                <w:szCs w:val="26"/>
              </w:rPr>
            </w:pPr>
            <w:r w:rsidRPr="00270996">
              <w:rPr>
                <w:szCs w:val="26"/>
              </w:rPr>
              <w:t>Số hóa quy trình báo cáo hoạt động định kỳ hằng tháng của các Tổ Công đoàn trực thuộc.</w:t>
            </w:r>
          </w:p>
        </w:tc>
        <w:tc>
          <w:tcPr>
            <w:tcW w:w="3399" w:type="dxa"/>
          </w:tcPr>
          <w:p w14:paraId="03345611" w14:textId="77777777" w:rsidR="00443957" w:rsidRPr="00270996" w:rsidRDefault="00443957" w:rsidP="00443957">
            <w:pPr>
              <w:rPr>
                <w:szCs w:val="26"/>
              </w:rPr>
            </w:pPr>
            <w:r w:rsidRPr="00270996">
              <w:rPr>
                <w:szCs w:val="26"/>
              </w:rPr>
              <w:t>Điền biểu mẫu báo cáo hoạt động tháng; tải lên minh chứng hoạt động; tự động tính điểm thi đua sơ bộ.</w:t>
            </w:r>
          </w:p>
        </w:tc>
      </w:tr>
      <w:tr w:rsidR="00443957" w:rsidRPr="00270996" w14:paraId="0B516C23" w14:textId="77777777" w:rsidTr="00A95ED4">
        <w:tc>
          <w:tcPr>
            <w:tcW w:w="1098" w:type="dxa"/>
          </w:tcPr>
          <w:p w14:paraId="06F80651" w14:textId="77777777" w:rsidR="00443957" w:rsidRPr="00270996" w:rsidRDefault="000910B4" w:rsidP="00443957">
            <w:pPr>
              <w:jc w:val="center"/>
              <w:rPr>
                <w:szCs w:val="26"/>
              </w:rPr>
            </w:pPr>
            <w:r w:rsidRPr="00270996">
              <w:rPr>
                <w:szCs w:val="26"/>
              </w:rPr>
              <w:t>UC_015</w:t>
            </w:r>
          </w:p>
        </w:tc>
        <w:tc>
          <w:tcPr>
            <w:tcW w:w="1507" w:type="dxa"/>
          </w:tcPr>
          <w:p w14:paraId="74170A22" w14:textId="77777777" w:rsidR="00443957" w:rsidRPr="00270996" w:rsidRDefault="00443957" w:rsidP="00443957">
            <w:pPr>
              <w:jc w:val="center"/>
              <w:rPr>
                <w:szCs w:val="26"/>
              </w:rPr>
            </w:pPr>
            <w:r w:rsidRPr="00270996">
              <w:rPr>
                <w:szCs w:val="26"/>
              </w:rPr>
              <w:t>Chấm điểm &amp; Xếp hạng</w:t>
            </w:r>
          </w:p>
        </w:tc>
        <w:tc>
          <w:tcPr>
            <w:tcW w:w="3060" w:type="dxa"/>
          </w:tcPr>
          <w:p w14:paraId="32ECBE8E" w14:textId="77777777" w:rsidR="00443957" w:rsidRPr="00270996" w:rsidRDefault="00443957" w:rsidP="00443957">
            <w:pPr>
              <w:rPr>
                <w:szCs w:val="26"/>
              </w:rPr>
            </w:pPr>
            <w:r w:rsidRPr="00270996">
              <w:rPr>
                <w:szCs w:val="26"/>
              </w:rPr>
              <w:t>Đảm bảo tính minh bạch, công bằng trong đánh giá thi đua giữa các Tổ Công đoàn.</w:t>
            </w:r>
          </w:p>
        </w:tc>
        <w:tc>
          <w:tcPr>
            <w:tcW w:w="3399" w:type="dxa"/>
          </w:tcPr>
          <w:p w14:paraId="3F571871" w14:textId="77777777" w:rsidR="00443957" w:rsidRPr="00270996" w:rsidRDefault="00443957" w:rsidP="00443957">
            <w:pPr>
              <w:rPr>
                <w:szCs w:val="26"/>
              </w:rPr>
            </w:pPr>
            <w:r w:rsidRPr="00270996">
              <w:rPr>
                <w:szCs w:val="26"/>
              </w:rPr>
              <w:t>Thẩm định báo cáo và minh chứng; chấm điểm chính thức theo thang điểm chuẩn; công bố bảng xếp hạng thi đua.</w:t>
            </w:r>
          </w:p>
        </w:tc>
      </w:tr>
      <w:tr w:rsidR="00443957" w:rsidRPr="00270996" w14:paraId="5AC952FF" w14:textId="77777777" w:rsidTr="00A95ED4">
        <w:tc>
          <w:tcPr>
            <w:tcW w:w="1098" w:type="dxa"/>
          </w:tcPr>
          <w:p w14:paraId="4DAE4053" w14:textId="77777777" w:rsidR="00443957" w:rsidRPr="00270996" w:rsidRDefault="000910B4" w:rsidP="00443957">
            <w:pPr>
              <w:jc w:val="center"/>
              <w:rPr>
                <w:szCs w:val="26"/>
              </w:rPr>
            </w:pPr>
            <w:r w:rsidRPr="00270996">
              <w:rPr>
                <w:szCs w:val="26"/>
              </w:rPr>
              <w:t>UC_016</w:t>
            </w:r>
          </w:p>
        </w:tc>
        <w:tc>
          <w:tcPr>
            <w:tcW w:w="1507" w:type="dxa"/>
          </w:tcPr>
          <w:p w14:paraId="30E6802D" w14:textId="77777777" w:rsidR="00443957" w:rsidRPr="00270996" w:rsidRDefault="00443957" w:rsidP="00443957">
            <w:pPr>
              <w:jc w:val="center"/>
              <w:rPr>
                <w:szCs w:val="26"/>
              </w:rPr>
            </w:pPr>
            <w:r w:rsidRPr="00270996">
              <w:rPr>
                <w:szCs w:val="26"/>
              </w:rPr>
              <w:t>Xem bảng xếp hạng</w:t>
            </w:r>
          </w:p>
        </w:tc>
        <w:tc>
          <w:tcPr>
            <w:tcW w:w="3060" w:type="dxa"/>
          </w:tcPr>
          <w:p w14:paraId="15D017E4" w14:textId="77777777" w:rsidR="00443957" w:rsidRPr="00270996" w:rsidRDefault="00443957" w:rsidP="00443957">
            <w:pPr>
              <w:rPr>
                <w:szCs w:val="26"/>
              </w:rPr>
            </w:pPr>
            <w:r w:rsidRPr="00270996">
              <w:rPr>
                <w:szCs w:val="26"/>
              </w:rPr>
              <w:t>Công khai, minh bạch kết quả thi đua, tạo động lực phấn đấu cho các Tổ Công đoàn.</w:t>
            </w:r>
          </w:p>
        </w:tc>
        <w:tc>
          <w:tcPr>
            <w:tcW w:w="3399" w:type="dxa"/>
          </w:tcPr>
          <w:p w14:paraId="6B313BA0" w14:textId="77777777" w:rsidR="00443957" w:rsidRPr="00270996" w:rsidRDefault="00443957" w:rsidP="00443957">
            <w:pPr>
              <w:rPr>
                <w:szCs w:val="26"/>
              </w:rPr>
            </w:pPr>
            <w:r w:rsidRPr="00270996">
              <w:rPr>
                <w:szCs w:val="26"/>
              </w:rPr>
              <w:t>Xem biểu đồ xếp hạng trực quan; tra cứu lịch sử xếp loại các năm trước; xuất bảng xếp hạng (Excel/PDF).</w:t>
            </w:r>
          </w:p>
        </w:tc>
      </w:tr>
      <w:tr w:rsidR="00443957" w:rsidRPr="00270996" w14:paraId="7DDB1D04" w14:textId="77777777" w:rsidTr="00A95ED4">
        <w:tc>
          <w:tcPr>
            <w:tcW w:w="1098" w:type="dxa"/>
          </w:tcPr>
          <w:p w14:paraId="7881F3CC" w14:textId="77777777" w:rsidR="00443957" w:rsidRPr="00270996" w:rsidRDefault="000910B4" w:rsidP="00443957">
            <w:pPr>
              <w:jc w:val="center"/>
              <w:rPr>
                <w:szCs w:val="26"/>
              </w:rPr>
            </w:pPr>
            <w:r w:rsidRPr="00270996">
              <w:rPr>
                <w:szCs w:val="26"/>
              </w:rPr>
              <w:t>UC_017</w:t>
            </w:r>
          </w:p>
        </w:tc>
        <w:tc>
          <w:tcPr>
            <w:tcW w:w="1507" w:type="dxa"/>
          </w:tcPr>
          <w:p w14:paraId="2C72E048" w14:textId="77777777" w:rsidR="00443957" w:rsidRPr="00270996" w:rsidRDefault="00443957" w:rsidP="00443957">
            <w:pPr>
              <w:jc w:val="center"/>
              <w:rPr>
                <w:szCs w:val="26"/>
              </w:rPr>
            </w:pPr>
            <w:r w:rsidRPr="00270996">
              <w:rPr>
                <w:szCs w:val="26"/>
              </w:rPr>
              <w:t>Quản lý sự kiện &amp; Cuộc thi</w:t>
            </w:r>
          </w:p>
        </w:tc>
        <w:tc>
          <w:tcPr>
            <w:tcW w:w="3060" w:type="dxa"/>
          </w:tcPr>
          <w:p w14:paraId="4E12F7B5" w14:textId="77777777" w:rsidR="00443957" w:rsidRPr="00270996" w:rsidRDefault="00443957" w:rsidP="00443957">
            <w:pPr>
              <w:rPr>
                <w:szCs w:val="26"/>
              </w:rPr>
            </w:pPr>
            <w:r w:rsidRPr="00270996">
              <w:rPr>
                <w:szCs w:val="26"/>
              </w:rPr>
              <w:t>Tổ chức, quản lý hiệu quả các phong trào, sự kiện của Công đoàn trường.</w:t>
            </w:r>
          </w:p>
        </w:tc>
        <w:tc>
          <w:tcPr>
            <w:tcW w:w="3399" w:type="dxa"/>
          </w:tcPr>
          <w:p w14:paraId="48B5B485" w14:textId="77777777" w:rsidR="00443957" w:rsidRPr="00270996" w:rsidRDefault="00443957" w:rsidP="00443957">
            <w:pPr>
              <w:rPr>
                <w:szCs w:val="26"/>
              </w:rPr>
            </w:pPr>
            <w:r w:rsidRPr="00270996">
              <w:rPr>
                <w:szCs w:val="26"/>
              </w:rPr>
              <w:t>Tạo sự kiện phong trào (hội thao, hội diễn, thi ảnh); quản lý danh sách đăng ký tham gia; cập nhật kết quả, vinh danh.</w:t>
            </w:r>
          </w:p>
        </w:tc>
      </w:tr>
      <w:tr w:rsidR="00443957" w:rsidRPr="00270996" w14:paraId="60306AEF" w14:textId="77777777" w:rsidTr="00A95ED4">
        <w:tc>
          <w:tcPr>
            <w:tcW w:w="1098" w:type="dxa"/>
          </w:tcPr>
          <w:p w14:paraId="59F52653" w14:textId="77777777" w:rsidR="00443957" w:rsidRPr="00270996" w:rsidRDefault="000910B4" w:rsidP="00443957">
            <w:pPr>
              <w:jc w:val="center"/>
              <w:rPr>
                <w:szCs w:val="26"/>
              </w:rPr>
            </w:pPr>
            <w:r w:rsidRPr="00270996">
              <w:rPr>
                <w:szCs w:val="26"/>
              </w:rPr>
              <w:t>UC_018</w:t>
            </w:r>
          </w:p>
        </w:tc>
        <w:tc>
          <w:tcPr>
            <w:tcW w:w="1507" w:type="dxa"/>
          </w:tcPr>
          <w:p w14:paraId="2CCC325E" w14:textId="77777777" w:rsidR="00443957" w:rsidRPr="00270996" w:rsidRDefault="00443957" w:rsidP="00443957">
            <w:pPr>
              <w:jc w:val="center"/>
              <w:rPr>
                <w:szCs w:val="26"/>
              </w:rPr>
            </w:pPr>
            <w:r w:rsidRPr="00270996">
              <w:rPr>
                <w:szCs w:val="26"/>
              </w:rPr>
              <w:t>Tham gia Thăm dò ý kiến</w:t>
            </w:r>
          </w:p>
        </w:tc>
        <w:tc>
          <w:tcPr>
            <w:tcW w:w="3060" w:type="dxa"/>
          </w:tcPr>
          <w:p w14:paraId="30B50F6D" w14:textId="77777777" w:rsidR="00443957" w:rsidRPr="00270996" w:rsidRDefault="00443957" w:rsidP="00443957">
            <w:pPr>
              <w:rPr>
                <w:szCs w:val="26"/>
              </w:rPr>
            </w:pPr>
            <w:r w:rsidRPr="00270996">
              <w:rPr>
                <w:szCs w:val="26"/>
              </w:rPr>
              <w:t>Ghi nhận ý kiến, nguyện vọng của đoàn viên một cách nhanh chóng, khách quan.</w:t>
            </w:r>
          </w:p>
        </w:tc>
        <w:tc>
          <w:tcPr>
            <w:tcW w:w="3399" w:type="dxa"/>
          </w:tcPr>
          <w:p w14:paraId="2D1D82D2" w14:textId="77777777" w:rsidR="00443957" w:rsidRPr="00270996" w:rsidRDefault="00443957" w:rsidP="00443957">
            <w:pPr>
              <w:rPr>
                <w:szCs w:val="26"/>
              </w:rPr>
            </w:pPr>
            <w:r w:rsidRPr="00270996">
              <w:rPr>
                <w:szCs w:val="26"/>
              </w:rPr>
              <w:t>Bỏ phiếu bình chọn các cuộc khảo sát trực tuyến; xem kết quả thống kê tỷ lệ bình chọn trực quan.</w:t>
            </w:r>
          </w:p>
        </w:tc>
      </w:tr>
      <w:tr w:rsidR="00443957" w:rsidRPr="00270996" w14:paraId="67AE2400" w14:textId="77777777" w:rsidTr="00A95ED4">
        <w:tc>
          <w:tcPr>
            <w:tcW w:w="1098" w:type="dxa"/>
          </w:tcPr>
          <w:p w14:paraId="3C8338F4" w14:textId="77777777" w:rsidR="00443957" w:rsidRPr="00270996" w:rsidRDefault="000910B4" w:rsidP="00443957">
            <w:pPr>
              <w:jc w:val="center"/>
              <w:rPr>
                <w:szCs w:val="26"/>
              </w:rPr>
            </w:pPr>
            <w:r w:rsidRPr="00270996">
              <w:rPr>
                <w:szCs w:val="26"/>
              </w:rPr>
              <w:t>UC_019</w:t>
            </w:r>
          </w:p>
        </w:tc>
        <w:tc>
          <w:tcPr>
            <w:tcW w:w="1507" w:type="dxa"/>
          </w:tcPr>
          <w:p w14:paraId="112CB239" w14:textId="77777777" w:rsidR="00443957" w:rsidRPr="00270996" w:rsidRDefault="00443957" w:rsidP="00443957">
            <w:pPr>
              <w:jc w:val="center"/>
              <w:rPr>
                <w:szCs w:val="26"/>
              </w:rPr>
            </w:pPr>
            <w:r w:rsidRPr="00270996">
              <w:rPr>
                <w:szCs w:val="26"/>
              </w:rPr>
              <w:t>Gửi ý kiến phản ánh</w:t>
            </w:r>
          </w:p>
        </w:tc>
        <w:tc>
          <w:tcPr>
            <w:tcW w:w="3060" w:type="dxa"/>
          </w:tcPr>
          <w:p w14:paraId="7ABDF66A" w14:textId="77777777" w:rsidR="00443957" w:rsidRPr="00270996" w:rsidRDefault="00443957" w:rsidP="00443957">
            <w:pPr>
              <w:rPr>
                <w:szCs w:val="26"/>
              </w:rPr>
            </w:pPr>
            <w:r w:rsidRPr="00270996">
              <w:rPr>
                <w:szCs w:val="26"/>
              </w:rPr>
              <w:t>Tạo kênh phản ánh trực tiếp giữa đoàn viên và Ban Chấp hành Công đoàn.</w:t>
            </w:r>
          </w:p>
        </w:tc>
        <w:tc>
          <w:tcPr>
            <w:tcW w:w="3399" w:type="dxa"/>
          </w:tcPr>
          <w:p w14:paraId="64A34C2C" w14:textId="77777777" w:rsidR="00443957" w:rsidRPr="00270996" w:rsidRDefault="00443957" w:rsidP="00443957">
            <w:pPr>
              <w:rPr>
                <w:szCs w:val="26"/>
              </w:rPr>
            </w:pPr>
            <w:r w:rsidRPr="00270996">
              <w:rPr>
                <w:szCs w:val="26"/>
              </w:rPr>
              <w:t>Điền biểu mẫu gửi ý kiến, tâm tư nguyện vọng; đính kèm tài liệu, hình ảnh; tùy chọn gửi ẩn danh hoặc công khai.</w:t>
            </w:r>
          </w:p>
        </w:tc>
      </w:tr>
      <w:tr w:rsidR="00443957" w:rsidRPr="00270996" w14:paraId="5A4D11B9" w14:textId="77777777" w:rsidTr="00A95ED4">
        <w:tc>
          <w:tcPr>
            <w:tcW w:w="1098" w:type="dxa"/>
          </w:tcPr>
          <w:p w14:paraId="1EA8030C" w14:textId="77777777" w:rsidR="00443957" w:rsidRPr="00270996" w:rsidRDefault="000910B4" w:rsidP="00443957">
            <w:pPr>
              <w:jc w:val="center"/>
              <w:rPr>
                <w:szCs w:val="26"/>
              </w:rPr>
            </w:pPr>
            <w:r w:rsidRPr="00270996">
              <w:rPr>
                <w:szCs w:val="26"/>
              </w:rPr>
              <w:t>UC_020</w:t>
            </w:r>
          </w:p>
        </w:tc>
        <w:tc>
          <w:tcPr>
            <w:tcW w:w="1507" w:type="dxa"/>
          </w:tcPr>
          <w:p w14:paraId="2E899E2E" w14:textId="77777777" w:rsidR="00443957" w:rsidRPr="00270996" w:rsidRDefault="00443957" w:rsidP="00443957">
            <w:pPr>
              <w:jc w:val="center"/>
              <w:rPr>
                <w:szCs w:val="26"/>
              </w:rPr>
            </w:pPr>
            <w:r w:rsidRPr="00270996">
              <w:rPr>
                <w:szCs w:val="26"/>
              </w:rPr>
              <w:t>Tiếp nhận &amp; Phản hồi ý kiến</w:t>
            </w:r>
          </w:p>
        </w:tc>
        <w:tc>
          <w:tcPr>
            <w:tcW w:w="3060" w:type="dxa"/>
          </w:tcPr>
          <w:p w14:paraId="708614BD" w14:textId="77777777" w:rsidR="00443957" w:rsidRPr="00270996" w:rsidRDefault="00443957" w:rsidP="00443957">
            <w:pPr>
              <w:rPr>
                <w:szCs w:val="26"/>
              </w:rPr>
            </w:pPr>
            <w:r w:rsidRPr="00270996">
              <w:rPr>
                <w:szCs w:val="26"/>
              </w:rPr>
              <w:t>Đảm bảo mọi phản ánh của đoàn viên được xử lý kịp thời, có phản hồi rõ ràng.</w:t>
            </w:r>
          </w:p>
        </w:tc>
        <w:tc>
          <w:tcPr>
            <w:tcW w:w="3399" w:type="dxa"/>
          </w:tcPr>
          <w:p w14:paraId="62D6822E" w14:textId="77777777" w:rsidR="00443957" w:rsidRPr="00270996" w:rsidRDefault="00443957" w:rsidP="00443957">
            <w:pPr>
              <w:rPr>
                <w:szCs w:val="26"/>
              </w:rPr>
            </w:pPr>
            <w:r w:rsidRPr="00270996">
              <w:rPr>
                <w:szCs w:val="26"/>
              </w:rPr>
              <w:t>Phân loại ý kiến phản ánh theo chuyên môn; trả lời phản hồi chính thức; thống kê số lượng phản ánh đã/đang xử lý.</w:t>
            </w:r>
          </w:p>
        </w:tc>
      </w:tr>
      <w:tr w:rsidR="00443957" w:rsidRPr="00270996" w14:paraId="40336C1B" w14:textId="77777777" w:rsidTr="00A95ED4">
        <w:tc>
          <w:tcPr>
            <w:tcW w:w="1098" w:type="dxa"/>
          </w:tcPr>
          <w:p w14:paraId="59ADDF71" w14:textId="77777777" w:rsidR="00443957" w:rsidRPr="00270996" w:rsidRDefault="000910B4" w:rsidP="00443957">
            <w:pPr>
              <w:jc w:val="center"/>
              <w:rPr>
                <w:szCs w:val="26"/>
              </w:rPr>
            </w:pPr>
            <w:r w:rsidRPr="00270996">
              <w:rPr>
                <w:szCs w:val="26"/>
              </w:rPr>
              <w:t>UC_021</w:t>
            </w:r>
          </w:p>
        </w:tc>
        <w:tc>
          <w:tcPr>
            <w:tcW w:w="1507" w:type="dxa"/>
          </w:tcPr>
          <w:p w14:paraId="7E61C7D7" w14:textId="77777777" w:rsidR="00443957" w:rsidRPr="00270996" w:rsidRDefault="00443957" w:rsidP="00443957">
            <w:pPr>
              <w:jc w:val="center"/>
              <w:rPr>
                <w:szCs w:val="26"/>
              </w:rPr>
            </w:pPr>
            <w:r w:rsidRPr="00270996">
              <w:rPr>
                <w:szCs w:val="26"/>
              </w:rPr>
              <w:t>Khảo sát trực tuyến</w:t>
            </w:r>
          </w:p>
        </w:tc>
        <w:tc>
          <w:tcPr>
            <w:tcW w:w="3060" w:type="dxa"/>
          </w:tcPr>
          <w:p w14:paraId="083C827D" w14:textId="77777777" w:rsidR="00443957" w:rsidRPr="00270996" w:rsidRDefault="00443957" w:rsidP="00443957">
            <w:pPr>
              <w:rPr>
                <w:szCs w:val="26"/>
              </w:rPr>
            </w:pPr>
            <w:r w:rsidRPr="00270996">
              <w:rPr>
                <w:szCs w:val="26"/>
              </w:rPr>
              <w:t>Hỗ trợ thu thập dữ liệu khảo sát phục vụ công tác quản lý, ra quyết định.</w:t>
            </w:r>
          </w:p>
        </w:tc>
        <w:tc>
          <w:tcPr>
            <w:tcW w:w="3399" w:type="dxa"/>
          </w:tcPr>
          <w:p w14:paraId="1466A0CC" w14:textId="77777777" w:rsidR="00443957" w:rsidRPr="00270996" w:rsidRDefault="00443957" w:rsidP="00443957">
            <w:pPr>
              <w:rPr>
                <w:szCs w:val="26"/>
              </w:rPr>
            </w:pPr>
            <w:r w:rsidRPr="00270996">
              <w:rPr>
                <w:szCs w:val="26"/>
              </w:rPr>
              <w:t>Tạo form khảo sát đa dạng câu hỏi; điền form khảo sát trực tuyến; tổng hợp, xuất báo cáo phân tích dữ liệu.</w:t>
            </w:r>
          </w:p>
        </w:tc>
      </w:tr>
      <w:tr w:rsidR="00443957" w:rsidRPr="00270996" w14:paraId="483FE5BB" w14:textId="77777777" w:rsidTr="00A95ED4">
        <w:tc>
          <w:tcPr>
            <w:tcW w:w="1098" w:type="dxa"/>
          </w:tcPr>
          <w:p w14:paraId="0FC711EA" w14:textId="77777777" w:rsidR="00443957" w:rsidRPr="00270996" w:rsidRDefault="000910B4" w:rsidP="00443957">
            <w:pPr>
              <w:jc w:val="center"/>
              <w:rPr>
                <w:szCs w:val="26"/>
              </w:rPr>
            </w:pPr>
            <w:r w:rsidRPr="00270996">
              <w:rPr>
                <w:szCs w:val="26"/>
              </w:rPr>
              <w:t>UC_022</w:t>
            </w:r>
          </w:p>
        </w:tc>
        <w:tc>
          <w:tcPr>
            <w:tcW w:w="1507" w:type="dxa"/>
          </w:tcPr>
          <w:p w14:paraId="63070A22" w14:textId="77777777" w:rsidR="00443957" w:rsidRPr="00270996" w:rsidRDefault="00443957" w:rsidP="00443957">
            <w:pPr>
              <w:jc w:val="center"/>
              <w:rPr>
                <w:szCs w:val="26"/>
              </w:rPr>
            </w:pPr>
            <w:r w:rsidRPr="00270996">
              <w:rPr>
                <w:szCs w:val="26"/>
              </w:rPr>
              <w:t>Quản lý người dùng &amp; Phân quyền</w:t>
            </w:r>
          </w:p>
        </w:tc>
        <w:tc>
          <w:tcPr>
            <w:tcW w:w="3060" w:type="dxa"/>
          </w:tcPr>
          <w:p w14:paraId="201CA92C" w14:textId="77777777" w:rsidR="00443957" w:rsidRPr="00270996" w:rsidRDefault="00443957" w:rsidP="00443957">
            <w:pPr>
              <w:rPr>
                <w:szCs w:val="26"/>
              </w:rPr>
            </w:pPr>
            <w:r w:rsidRPr="00270996">
              <w:rPr>
                <w:szCs w:val="26"/>
              </w:rPr>
              <w:t>Đảm bảo kiểm soát truy cập chặt chẽ theo vai trò trong toàn hệ thống.</w:t>
            </w:r>
          </w:p>
        </w:tc>
        <w:tc>
          <w:tcPr>
            <w:tcW w:w="3399" w:type="dxa"/>
          </w:tcPr>
          <w:p w14:paraId="0692C944" w14:textId="77777777" w:rsidR="00443957" w:rsidRPr="00270996" w:rsidRDefault="00443957" w:rsidP="00443957">
            <w:pPr>
              <w:rPr>
                <w:szCs w:val="26"/>
              </w:rPr>
            </w:pPr>
            <w:r w:rsidRPr="00270996">
              <w:rPr>
                <w:szCs w:val="26"/>
              </w:rPr>
              <w:t>Thêm mới, chỉnh sửa, khóa/mở khóa tài khoản; phân quyền vai trò (RBAC); gán tài khoản vào Tổ Công đoàn.</w:t>
            </w:r>
          </w:p>
        </w:tc>
      </w:tr>
      <w:tr w:rsidR="000910B4" w:rsidRPr="00270996" w14:paraId="58A896F8" w14:textId="77777777" w:rsidTr="00A95ED4">
        <w:tc>
          <w:tcPr>
            <w:tcW w:w="1098" w:type="dxa"/>
          </w:tcPr>
          <w:p w14:paraId="565D2155" w14:textId="77777777" w:rsidR="000910B4" w:rsidRPr="00270996" w:rsidRDefault="000910B4" w:rsidP="00443957">
            <w:pPr>
              <w:jc w:val="center"/>
              <w:rPr>
                <w:szCs w:val="26"/>
              </w:rPr>
            </w:pPr>
            <w:r w:rsidRPr="00270996">
              <w:rPr>
                <w:szCs w:val="26"/>
              </w:rPr>
              <w:t>UC_023</w:t>
            </w:r>
          </w:p>
        </w:tc>
        <w:tc>
          <w:tcPr>
            <w:tcW w:w="1507" w:type="dxa"/>
          </w:tcPr>
          <w:p w14:paraId="4DD49105" w14:textId="77777777" w:rsidR="000910B4" w:rsidRPr="00270996" w:rsidRDefault="000910B4" w:rsidP="00443957">
            <w:pPr>
              <w:jc w:val="center"/>
              <w:rPr>
                <w:szCs w:val="26"/>
              </w:rPr>
            </w:pPr>
            <w:r w:rsidRPr="00270996">
              <w:rPr>
                <w:szCs w:val="26"/>
              </w:rPr>
              <w:t>Quản lý danh mục &amp; Tổ chức</w:t>
            </w:r>
          </w:p>
        </w:tc>
        <w:tc>
          <w:tcPr>
            <w:tcW w:w="3060" w:type="dxa"/>
          </w:tcPr>
          <w:p w14:paraId="6ECC502B" w14:textId="77777777" w:rsidR="000910B4" w:rsidRPr="00270996" w:rsidRDefault="000910B4" w:rsidP="00443957">
            <w:pPr>
              <w:rPr>
                <w:szCs w:val="26"/>
              </w:rPr>
            </w:pPr>
            <w:r w:rsidRPr="00270996">
              <w:rPr>
                <w:szCs w:val="26"/>
              </w:rPr>
              <w:t>Duy trì cấu trúc dữ liệu tổ chức và nội dung thống nhất, dễ quản lý.</w:t>
            </w:r>
          </w:p>
        </w:tc>
        <w:tc>
          <w:tcPr>
            <w:tcW w:w="3399" w:type="dxa"/>
          </w:tcPr>
          <w:p w14:paraId="2F2C7C48" w14:textId="77777777" w:rsidR="000910B4" w:rsidRPr="00270996" w:rsidRDefault="000910B4" w:rsidP="00443957">
            <w:pPr>
              <w:rPr>
                <w:szCs w:val="26"/>
              </w:rPr>
            </w:pPr>
            <w:r w:rsidRPr="00270996">
              <w:rPr>
                <w:szCs w:val="26"/>
              </w:rPr>
              <w:t>Quản lý danh mục chuyên mục tin tức; quản lý danh sách các Tổ Công đoàn; quản lý danh mục văn bản, biểu mẫu.</w:t>
            </w:r>
          </w:p>
        </w:tc>
      </w:tr>
      <w:tr w:rsidR="000910B4" w:rsidRPr="00270996" w14:paraId="3BACDD54" w14:textId="77777777" w:rsidTr="00A95ED4">
        <w:tc>
          <w:tcPr>
            <w:tcW w:w="1098" w:type="dxa"/>
          </w:tcPr>
          <w:p w14:paraId="56B48681" w14:textId="77777777" w:rsidR="000910B4" w:rsidRPr="00270996" w:rsidRDefault="000910B4" w:rsidP="00443957">
            <w:pPr>
              <w:jc w:val="center"/>
              <w:rPr>
                <w:szCs w:val="26"/>
              </w:rPr>
            </w:pPr>
            <w:r w:rsidRPr="00270996">
              <w:rPr>
                <w:szCs w:val="26"/>
              </w:rPr>
              <w:t>UC_024</w:t>
            </w:r>
          </w:p>
        </w:tc>
        <w:tc>
          <w:tcPr>
            <w:tcW w:w="1507" w:type="dxa"/>
          </w:tcPr>
          <w:p w14:paraId="6698D79B" w14:textId="77777777" w:rsidR="000910B4" w:rsidRPr="00270996" w:rsidRDefault="000910B4" w:rsidP="00443957">
            <w:pPr>
              <w:jc w:val="center"/>
              <w:rPr>
                <w:szCs w:val="26"/>
              </w:rPr>
            </w:pPr>
            <w:r w:rsidRPr="00270996">
              <w:rPr>
                <w:szCs w:val="26"/>
              </w:rPr>
              <w:t>Cấu hình Hệ thống &amp; API</w:t>
            </w:r>
          </w:p>
        </w:tc>
        <w:tc>
          <w:tcPr>
            <w:tcW w:w="3060" w:type="dxa"/>
          </w:tcPr>
          <w:p w14:paraId="10943FDC" w14:textId="77777777" w:rsidR="000910B4" w:rsidRPr="00270996" w:rsidRDefault="000910B4" w:rsidP="00443957">
            <w:pPr>
              <w:rPr>
                <w:szCs w:val="26"/>
              </w:rPr>
            </w:pPr>
            <w:r w:rsidRPr="00270996">
              <w:rPr>
                <w:szCs w:val="26"/>
              </w:rPr>
              <w:t>Đảm bảo hệ thống vận hành ổn định, tích hợp linh hoạt với các dịch vụ ngoài.</w:t>
            </w:r>
          </w:p>
        </w:tc>
        <w:tc>
          <w:tcPr>
            <w:tcW w:w="3399" w:type="dxa"/>
          </w:tcPr>
          <w:p w14:paraId="226299A4" w14:textId="77777777" w:rsidR="000910B4" w:rsidRPr="00270996" w:rsidRDefault="000910B4" w:rsidP="00443957">
            <w:pPr>
              <w:rPr>
                <w:szCs w:val="26"/>
              </w:rPr>
            </w:pPr>
            <w:r w:rsidRPr="00270996">
              <w:rPr>
                <w:szCs w:val="26"/>
              </w:rPr>
              <w:t>Cấu hình API AI (Google Gemini); cấu hình API Facebook Graph API; cấu hình hệ thống Email SMTP.</w:t>
            </w:r>
          </w:p>
        </w:tc>
      </w:tr>
      <w:tr w:rsidR="000910B4" w:rsidRPr="00270996" w14:paraId="58D93B28" w14:textId="77777777" w:rsidTr="00A95ED4">
        <w:trPr>
          <w:trHeight w:val="157"/>
        </w:trPr>
        <w:tc>
          <w:tcPr>
            <w:tcW w:w="1098" w:type="dxa"/>
          </w:tcPr>
          <w:p w14:paraId="71B3B48E" w14:textId="77777777" w:rsidR="000910B4" w:rsidRPr="00270996" w:rsidRDefault="000910B4" w:rsidP="00443957">
            <w:pPr>
              <w:jc w:val="center"/>
              <w:rPr>
                <w:szCs w:val="26"/>
              </w:rPr>
            </w:pPr>
            <w:r w:rsidRPr="00270996">
              <w:rPr>
                <w:szCs w:val="26"/>
              </w:rPr>
              <w:t>UC_025</w:t>
            </w:r>
          </w:p>
        </w:tc>
        <w:tc>
          <w:tcPr>
            <w:tcW w:w="1507" w:type="dxa"/>
          </w:tcPr>
          <w:p w14:paraId="1622B203" w14:textId="77777777" w:rsidR="000910B4" w:rsidRPr="00270996" w:rsidRDefault="000910B4" w:rsidP="00443957">
            <w:pPr>
              <w:jc w:val="center"/>
              <w:rPr>
                <w:szCs w:val="26"/>
              </w:rPr>
            </w:pPr>
            <w:r w:rsidRPr="00270996">
              <w:rPr>
                <w:szCs w:val="26"/>
              </w:rPr>
              <w:t>Sao lưu &amp; Phục hồi CSDL</w:t>
            </w:r>
          </w:p>
        </w:tc>
        <w:tc>
          <w:tcPr>
            <w:tcW w:w="3060" w:type="dxa"/>
          </w:tcPr>
          <w:p w14:paraId="4C13CB78" w14:textId="77777777" w:rsidR="000910B4" w:rsidRPr="00270996" w:rsidRDefault="000910B4" w:rsidP="00443957">
            <w:pPr>
              <w:rPr>
                <w:szCs w:val="26"/>
              </w:rPr>
            </w:pPr>
            <w:r w:rsidRPr="00270996">
              <w:rPr>
                <w:szCs w:val="26"/>
              </w:rPr>
              <w:t>Bảo vệ an toàn dữ liệu hệ thống, giảm thiểu rủi ro mất dữ liệu.</w:t>
            </w:r>
          </w:p>
        </w:tc>
        <w:tc>
          <w:tcPr>
            <w:tcW w:w="3399" w:type="dxa"/>
          </w:tcPr>
          <w:p w14:paraId="2E71A525" w14:textId="77777777" w:rsidR="000910B4" w:rsidRPr="00270996" w:rsidRDefault="000910B4" w:rsidP="00443957">
            <w:pPr>
              <w:rPr>
                <w:szCs w:val="26"/>
              </w:rPr>
            </w:pPr>
            <w:r w:rsidRPr="00270996">
              <w:rPr>
                <w:szCs w:val="26"/>
              </w:rPr>
              <w:t>Sao lưu dữ liệu thủ công; thiết lập lịch sao lưu tự động định kỳ; phục hồi cơ sở dữ liệu khi có sự cố.</w:t>
            </w:r>
          </w:p>
        </w:tc>
      </w:tr>
      <w:tr w:rsidR="00443957" w:rsidRPr="00270996" w14:paraId="46431987" w14:textId="77777777" w:rsidTr="00A95ED4">
        <w:trPr>
          <w:trHeight w:val="157"/>
        </w:trPr>
        <w:tc>
          <w:tcPr>
            <w:tcW w:w="1098" w:type="dxa"/>
          </w:tcPr>
          <w:p w14:paraId="20BF48A5" w14:textId="77777777" w:rsidR="00443957" w:rsidRPr="00270996" w:rsidRDefault="000910B4" w:rsidP="00443957">
            <w:pPr>
              <w:jc w:val="center"/>
              <w:rPr>
                <w:szCs w:val="26"/>
              </w:rPr>
            </w:pPr>
            <w:r w:rsidRPr="00270996">
              <w:rPr>
                <w:szCs w:val="26"/>
              </w:rPr>
              <w:t>UC_026</w:t>
            </w:r>
          </w:p>
        </w:tc>
        <w:tc>
          <w:tcPr>
            <w:tcW w:w="1507" w:type="dxa"/>
          </w:tcPr>
          <w:p w14:paraId="6552B6FC" w14:textId="77777777" w:rsidR="00443957" w:rsidRPr="00270996" w:rsidRDefault="00443957" w:rsidP="00443957">
            <w:pPr>
              <w:jc w:val="center"/>
              <w:rPr>
                <w:szCs w:val="26"/>
              </w:rPr>
            </w:pPr>
            <w:r w:rsidRPr="00270996">
              <w:rPr>
                <w:szCs w:val="26"/>
              </w:rPr>
              <w:t>Giám sát &amp; Nhật ký kiểm toán</w:t>
            </w:r>
          </w:p>
        </w:tc>
        <w:tc>
          <w:tcPr>
            <w:tcW w:w="3060" w:type="dxa"/>
          </w:tcPr>
          <w:p w14:paraId="3142C19B" w14:textId="77777777" w:rsidR="00443957" w:rsidRPr="00270996" w:rsidRDefault="00443957" w:rsidP="00443957">
            <w:pPr>
              <w:rPr>
                <w:szCs w:val="26"/>
              </w:rPr>
            </w:pPr>
            <w:r w:rsidRPr="00270996">
              <w:rPr>
                <w:szCs w:val="26"/>
              </w:rPr>
              <w:t>Hỗ trợ theo dõi hiệu năng hệ thống và truy vết mọi thao tác nhằm đảm bảo an toàn, minh bạch.</w:t>
            </w:r>
          </w:p>
        </w:tc>
        <w:tc>
          <w:tcPr>
            <w:tcW w:w="3399" w:type="dxa"/>
          </w:tcPr>
          <w:p w14:paraId="690A2BE7" w14:textId="77777777" w:rsidR="00443957" w:rsidRPr="00270996" w:rsidRDefault="00443957" w:rsidP="00443957">
            <w:pPr>
              <w:rPr>
                <w:szCs w:val="26"/>
              </w:rPr>
            </w:pPr>
            <w:r w:rsidRPr="00270996">
              <w:rPr>
                <w:szCs w:val="26"/>
              </w:rPr>
              <w:t>Dashboard thống kê truy cập, số bài viết, tỷ lệ tương tác; xem nhật ký kiểm toán (Audit Logs); thống kê chi phí, token AI tiêu thụ.</w:t>
            </w:r>
          </w:p>
        </w:tc>
      </w:tr>
    </w:tbl>
    <w:p w14:paraId="17373D5E" w14:textId="77777777" w:rsidR="00443957" w:rsidRPr="00270996" w:rsidRDefault="00443957" w:rsidP="00443957">
      <w:pPr>
        <w:rPr>
          <w:sz w:val="22"/>
        </w:rPr>
      </w:pPr>
    </w:p>
    <w:p w14:paraId="3D39F326" w14:textId="77777777" w:rsidR="00443957" w:rsidRPr="00270996" w:rsidRDefault="00443957" w:rsidP="00197B6A">
      <w:pPr>
        <w:pStyle w:val="m2"/>
      </w:pPr>
      <w:r w:rsidRPr="00270996">
        <w:t xml:space="preserve"> </w:t>
      </w:r>
      <w:bookmarkStart w:id="121" w:name="_Toc240897709"/>
      <w:bookmarkStart w:id="122" w:name="_Toc242698970"/>
      <w:bookmarkStart w:id="123" w:name="_Toc242703591"/>
      <w:bookmarkStart w:id="124" w:name="_Toc243678187"/>
      <w:r w:rsidRPr="00270996">
        <w:t>Biểu đồ Use Case</w:t>
      </w:r>
      <w:bookmarkEnd w:id="121"/>
      <w:bookmarkEnd w:id="122"/>
      <w:bookmarkEnd w:id="123"/>
      <w:bookmarkEnd w:id="124"/>
    </w:p>
    <w:p w14:paraId="7331D4E4" w14:textId="77777777" w:rsidR="00443957" w:rsidRPr="00270996" w:rsidRDefault="00443957" w:rsidP="00197B6A">
      <w:pPr>
        <w:pStyle w:val="m3"/>
      </w:pPr>
      <w:r w:rsidRPr="00270996">
        <w:t xml:space="preserve"> </w:t>
      </w:r>
      <w:bookmarkStart w:id="125" w:name="_Toc240897710"/>
      <w:bookmarkStart w:id="126" w:name="_Toc242698971"/>
      <w:bookmarkStart w:id="127" w:name="_Toc242703592"/>
      <w:bookmarkStart w:id="128" w:name="_Toc243678188"/>
      <w:r w:rsidRPr="00270996">
        <w:t>Use case Tổng quát</w:t>
      </w:r>
      <w:bookmarkEnd w:id="125"/>
      <w:bookmarkEnd w:id="126"/>
      <w:bookmarkEnd w:id="127"/>
      <w:bookmarkEnd w:id="128"/>
    </w:p>
    <w:p w14:paraId="59C111BB" w14:textId="77777777" w:rsidR="00443957" w:rsidRPr="00270996" w:rsidRDefault="00443957" w:rsidP="00443957"/>
    <w:p w14:paraId="5ED22A25" w14:textId="77777777" w:rsidR="005B35DE" w:rsidRPr="00270996" w:rsidRDefault="00511FE8">
      <w:pPr>
        <w:spacing w:before="120" w:after="80"/>
        <w:jc w:val="center"/>
      </w:pPr>
      <w:r w:rsidRPr="00270996">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3FA7A6E8" w14:textId="77777777" w:rsidR="005B35DE" w:rsidRPr="00270996" w:rsidRDefault="000807CD" w:rsidP="00E2136D">
      <w:pPr>
        <w:pStyle w:val="hinh1"/>
        <w:rPr>
          <w:lang w:val="vi-VN"/>
        </w:rPr>
      </w:pPr>
      <w:bookmarkStart w:id="129" w:name="_Toc240897007"/>
      <w:bookmarkStart w:id="130" w:name="_Toc240898764"/>
      <w:bookmarkStart w:id="131" w:name="_Toc241488202"/>
      <w:bookmarkStart w:id="132" w:name="_Toc242699020"/>
      <w:bookmarkStart w:id="133" w:name="_Toc243676678"/>
      <w:r w:rsidRPr="00270996">
        <w:rPr>
          <w:lang w:val="vi-VN"/>
        </w:rPr>
        <w:t>Use case Tổng quát</w:t>
      </w:r>
      <w:bookmarkEnd w:id="129"/>
      <w:bookmarkEnd w:id="130"/>
      <w:bookmarkEnd w:id="131"/>
      <w:bookmarkEnd w:id="132"/>
      <w:bookmarkEnd w:id="133"/>
    </w:p>
    <w:p w14:paraId="1DBAE77A" w14:textId="77777777" w:rsidR="005B35DE" w:rsidRPr="00270996" w:rsidRDefault="000807CD" w:rsidP="00197B6A">
      <w:pPr>
        <w:pStyle w:val="m3"/>
      </w:pPr>
      <w:bookmarkStart w:id="134" w:name="_Toc240897711"/>
      <w:bookmarkStart w:id="135" w:name="_Toc242698972"/>
      <w:bookmarkStart w:id="136" w:name="_Toc242703593"/>
      <w:bookmarkStart w:id="137" w:name="_Toc243678189"/>
      <w:r w:rsidRPr="00270996">
        <w:t>Use case Quản Lý Bài Viết &amp; Nội Dung</w:t>
      </w:r>
      <w:bookmarkEnd w:id="134"/>
      <w:bookmarkEnd w:id="135"/>
      <w:bookmarkEnd w:id="136"/>
      <w:bookmarkEnd w:id="137"/>
    </w:p>
    <w:p w14:paraId="264EFAF4" w14:textId="77777777" w:rsidR="005B35DE" w:rsidRPr="00270996" w:rsidRDefault="000807CD">
      <w:pPr>
        <w:spacing w:before="80" w:after="80"/>
        <w:jc w:val="center"/>
      </w:pPr>
      <w:r w:rsidRPr="00270996">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3EFE2EFE" w14:textId="77777777" w:rsidR="002F515A" w:rsidRPr="00270996" w:rsidRDefault="000807CD" w:rsidP="0062652C">
      <w:pPr>
        <w:pStyle w:val="hinh1"/>
        <w:rPr>
          <w:lang w:val="vi-VN"/>
        </w:rPr>
      </w:pPr>
      <w:bookmarkStart w:id="138" w:name="_Toc240897008"/>
      <w:bookmarkStart w:id="139" w:name="_Toc240898765"/>
      <w:bookmarkStart w:id="140" w:name="_Toc241488203"/>
      <w:bookmarkStart w:id="141" w:name="_Toc242699021"/>
      <w:bookmarkStart w:id="142" w:name="_Toc243676679"/>
      <w:r w:rsidRPr="00270996">
        <w:rPr>
          <w:lang w:val="vi-VN"/>
        </w:rPr>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C1D1D80" w14:textId="77777777">
        <w:trPr>
          <w:jc w:val="center"/>
        </w:trPr>
        <w:tc>
          <w:tcPr>
            <w:tcW w:w="2664" w:type="dxa"/>
            <w:tcMar>
              <w:top w:w="70" w:type="dxa"/>
              <w:left w:w="90" w:type="dxa"/>
              <w:bottom w:w="70" w:type="dxa"/>
              <w:right w:w="90" w:type="dxa"/>
            </w:tcMar>
            <w:vAlign w:val="center"/>
          </w:tcPr>
          <w:p w14:paraId="385DA3A3"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B5B6420" w14:textId="77777777" w:rsidR="005B35DE" w:rsidRPr="00270996" w:rsidRDefault="000807CD">
            <w:pPr>
              <w:spacing w:before="40" w:after="40"/>
              <w:rPr>
                <w:szCs w:val="26"/>
              </w:rPr>
            </w:pPr>
            <w:r w:rsidRPr="00270996">
              <w:rPr>
                <w:szCs w:val="26"/>
              </w:rPr>
              <w:t>Quản lý bài viết</w:t>
            </w:r>
          </w:p>
        </w:tc>
      </w:tr>
      <w:tr w:rsidR="005B35DE" w:rsidRPr="00270996" w14:paraId="491DA453" w14:textId="77777777">
        <w:trPr>
          <w:jc w:val="center"/>
        </w:trPr>
        <w:tc>
          <w:tcPr>
            <w:tcW w:w="2664" w:type="dxa"/>
            <w:tcMar>
              <w:top w:w="70" w:type="dxa"/>
              <w:left w:w="90" w:type="dxa"/>
              <w:bottom w:w="70" w:type="dxa"/>
              <w:right w:w="90" w:type="dxa"/>
            </w:tcMar>
            <w:vAlign w:val="center"/>
          </w:tcPr>
          <w:p w14:paraId="0401BDB3"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51D73BCA" w14:textId="77777777" w:rsidR="005B35DE" w:rsidRPr="00270996" w:rsidRDefault="000807CD">
            <w:pPr>
              <w:spacing w:before="40" w:after="40"/>
              <w:rPr>
                <w:szCs w:val="26"/>
              </w:rPr>
            </w:pPr>
            <w:r w:rsidRPr="00270996">
              <w:rPr>
                <w:szCs w:val="26"/>
              </w:rPr>
              <w:t>Quản trị viên, Biên tập viên và Cộng tác viên quản lý toàn bộ vòng đời tin tức, bài truyền thông trên hệ thống.</w:t>
            </w:r>
          </w:p>
        </w:tc>
      </w:tr>
      <w:tr w:rsidR="005B35DE" w:rsidRPr="00270996" w14:paraId="0CC8F688" w14:textId="77777777">
        <w:trPr>
          <w:jc w:val="center"/>
        </w:trPr>
        <w:tc>
          <w:tcPr>
            <w:tcW w:w="2664" w:type="dxa"/>
            <w:tcMar>
              <w:top w:w="70" w:type="dxa"/>
              <w:left w:w="90" w:type="dxa"/>
              <w:bottom w:w="70" w:type="dxa"/>
              <w:right w:w="90" w:type="dxa"/>
            </w:tcMar>
            <w:vAlign w:val="center"/>
          </w:tcPr>
          <w:p w14:paraId="1135EC3B"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CB4525F" w14:textId="77777777" w:rsidR="005B35DE" w:rsidRPr="00270996" w:rsidRDefault="000807CD">
            <w:pPr>
              <w:spacing w:before="40" w:after="40"/>
              <w:rPr>
                <w:szCs w:val="26"/>
              </w:rPr>
            </w:pPr>
            <w:r w:rsidRPr="00270996">
              <w:rPr>
                <w:szCs w:val="26"/>
              </w:rPr>
              <w:t>Quản trị viên (Admin), Biên tập viên (Editor), Cộng tác viên (Contributor)</w:t>
            </w:r>
          </w:p>
        </w:tc>
      </w:tr>
      <w:tr w:rsidR="005B35DE" w:rsidRPr="00270996" w14:paraId="77CAA960" w14:textId="77777777">
        <w:trPr>
          <w:jc w:val="center"/>
        </w:trPr>
        <w:tc>
          <w:tcPr>
            <w:tcW w:w="2664" w:type="dxa"/>
            <w:tcMar>
              <w:top w:w="70" w:type="dxa"/>
              <w:left w:w="90" w:type="dxa"/>
              <w:bottom w:w="70" w:type="dxa"/>
              <w:right w:w="90" w:type="dxa"/>
            </w:tcMar>
            <w:vAlign w:val="center"/>
          </w:tcPr>
          <w:p w14:paraId="14A68817"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53BF952C" w14:textId="77777777" w:rsidR="005B35DE" w:rsidRPr="00270996" w:rsidRDefault="000807CD">
            <w:pPr>
              <w:spacing w:before="40" w:after="40"/>
              <w:rPr>
                <w:szCs w:val="26"/>
              </w:rPr>
            </w:pPr>
            <w:r w:rsidRPr="00270996">
              <w:rPr>
                <w:szCs w:val="26"/>
              </w:rPr>
              <w:t>Người dùng truy cập vào giao diện quản lý bài viết trên hệ thống.</w:t>
            </w:r>
          </w:p>
        </w:tc>
      </w:tr>
      <w:tr w:rsidR="005B35DE" w:rsidRPr="00270996" w14:paraId="387D1EA0" w14:textId="77777777">
        <w:trPr>
          <w:jc w:val="center"/>
        </w:trPr>
        <w:tc>
          <w:tcPr>
            <w:tcW w:w="2664" w:type="dxa"/>
            <w:tcMar>
              <w:top w:w="70" w:type="dxa"/>
              <w:left w:w="90" w:type="dxa"/>
              <w:bottom w:w="70" w:type="dxa"/>
              <w:right w:w="90" w:type="dxa"/>
            </w:tcMar>
            <w:vAlign w:val="center"/>
          </w:tcPr>
          <w:p w14:paraId="34D0B366"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457F1CB5" w14:textId="77777777" w:rsidR="005B35DE" w:rsidRPr="00270996" w:rsidRDefault="000807CD">
            <w:pPr>
              <w:spacing w:before="40" w:after="40"/>
              <w:rPr>
                <w:szCs w:val="26"/>
              </w:rPr>
            </w:pPr>
            <w:r w:rsidRPr="00270996">
              <w:rPr>
                <w:szCs w:val="26"/>
              </w:rPr>
              <w:t>Hệ thống đã được triển khai và hoạt động.</w:t>
            </w:r>
            <w:r w:rsidRPr="00270996">
              <w:rPr>
                <w:szCs w:val="26"/>
              </w:rPr>
              <w:br/>
              <w:t>Người dùng đã đăng nhập vào hệ thống và được cấp quyền tương ứng (Cộng tác viên, Biên tập viên, Quản trị viên).</w:t>
            </w:r>
          </w:p>
        </w:tc>
      </w:tr>
      <w:tr w:rsidR="005B35DE" w:rsidRPr="00270996" w14:paraId="1F8C94B7" w14:textId="77777777">
        <w:trPr>
          <w:jc w:val="center"/>
        </w:trPr>
        <w:tc>
          <w:tcPr>
            <w:tcW w:w="2664" w:type="dxa"/>
            <w:tcMar>
              <w:top w:w="70" w:type="dxa"/>
              <w:left w:w="90" w:type="dxa"/>
              <w:bottom w:w="70" w:type="dxa"/>
              <w:right w:w="90" w:type="dxa"/>
            </w:tcMar>
            <w:vAlign w:val="center"/>
          </w:tcPr>
          <w:p w14:paraId="330CB5EB"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09ABD164" w14:textId="77777777" w:rsidR="005B35DE" w:rsidRPr="00270996" w:rsidRDefault="000807CD">
            <w:pPr>
              <w:spacing w:before="40" w:after="40"/>
              <w:rPr>
                <w:szCs w:val="26"/>
              </w:rPr>
            </w:pPr>
            <w:r w:rsidRPr="00270996">
              <w:rPr>
                <w:szCs w:val="26"/>
              </w:rPr>
              <w:t>Người dùng đã thực hiện thành công các thao tác quản lý bài viết (thêm mới, chỉnh sửa, xóa, tìm kiếm, lưu nháp).</w:t>
            </w:r>
          </w:p>
        </w:tc>
      </w:tr>
      <w:tr w:rsidR="005B35DE" w:rsidRPr="00270996" w14:paraId="500565CD" w14:textId="77777777">
        <w:trPr>
          <w:jc w:val="center"/>
        </w:trPr>
        <w:tc>
          <w:tcPr>
            <w:tcW w:w="2664" w:type="dxa"/>
            <w:tcMar>
              <w:top w:w="70" w:type="dxa"/>
              <w:left w:w="90" w:type="dxa"/>
              <w:bottom w:w="70" w:type="dxa"/>
              <w:right w:w="90" w:type="dxa"/>
            </w:tcMar>
            <w:vAlign w:val="center"/>
          </w:tcPr>
          <w:p w14:paraId="6F31EA79"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8FD146C" w14:textId="77777777" w:rsidR="002063E9" w:rsidRDefault="00F160A5">
            <w:r>
              <w:t>a. Người dùng truy cập vào giao diện quản lý bài viết trên thanh menu điều hướng.</w:t>
            </w:r>
            <w:r>
              <w:br/>
              <w:t>b. Hệ thống hiển thị danh sách bài viết phân trang, trạng thái (Bản nháp, Chờ duyệt, Đã xuất bản) và các tùy chọn quản lý (thêm mới, sửa, xóa, lọc).</w:t>
            </w:r>
            <w:r>
              <w:br/>
              <w:t>c. Người dùng chọn thêm bài viết mới hoặc chọn một bài viết cụ thể trong danh sách để chỉnh sửa.</w:t>
            </w:r>
            <w:r>
              <w:br/>
              <w:t>d. Hệ thống hiển thị giao diện soạn thảo đa năng (Rich Text / Markdown) cho phép nhập tiêu đề, đoạn tóm tắt (sapo), nội dung chi tiết, tải ảnh đại diện, chọn chuyên mục và gắn thẻ tag sự kiện.</w:t>
            </w:r>
            <w:r>
              <w:br/>
              <w:t>e. Người dùng thực hiện soạn thảo nội dung, tải hình ảnh hoặc đính kèm văn bản và nhấn nút 'Lưu nháp' hoặc 'Gửi duyệt'.</w:t>
            </w:r>
            <w:r>
              <w:br/>
              <w:t>f. Hệ thống kiểm tra tính hợp lệ của dữ liệu, lưu bài viết vào cơ sở dữ liệu và chuyển người dùng trở lại danh sách bài viết kèm thông báo thành công.</w:t>
            </w:r>
          </w:p>
        </w:tc>
      </w:tr>
      <w:tr w:rsidR="005B35DE" w:rsidRPr="00270996" w14:paraId="3586F7F6" w14:textId="77777777">
        <w:trPr>
          <w:jc w:val="center"/>
        </w:trPr>
        <w:tc>
          <w:tcPr>
            <w:tcW w:w="2664" w:type="dxa"/>
            <w:tcMar>
              <w:top w:w="70" w:type="dxa"/>
              <w:left w:w="90" w:type="dxa"/>
              <w:bottom w:w="70" w:type="dxa"/>
              <w:right w:w="90" w:type="dxa"/>
            </w:tcMar>
            <w:vAlign w:val="center"/>
          </w:tcPr>
          <w:p w14:paraId="7A1F38E5"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1AD697B7" w14:textId="77777777" w:rsidR="005B35DE" w:rsidRPr="00270996" w:rsidRDefault="000807CD">
            <w:pPr>
              <w:spacing w:before="40" w:after="40"/>
              <w:rPr>
                <w:szCs w:val="26"/>
              </w:rPr>
            </w:pPr>
            <w:r w:rsidRPr="00270996">
              <w:rPr>
                <w:szCs w:val="26"/>
              </w:rPr>
              <w:t>Người dùng sử dụng thanh tìm kiếm nâng cao hoặc bộ lọc chuyên mục, khoảng thời gian đăng để tra cứu và quản lý các bài viết đã xuất bản.</w:t>
            </w:r>
          </w:p>
        </w:tc>
      </w:tr>
      <w:tr w:rsidR="005B35DE" w:rsidRPr="00270996" w14:paraId="25E20247" w14:textId="77777777">
        <w:trPr>
          <w:jc w:val="center"/>
        </w:trPr>
        <w:tc>
          <w:tcPr>
            <w:tcW w:w="2664" w:type="dxa"/>
            <w:tcMar>
              <w:top w:w="70" w:type="dxa"/>
              <w:left w:w="90" w:type="dxa"/>
              <w:bottom w:w="70" w:type="dxa"/>
              <w:right w:w="90" w:type="dxa"/>
            </w:tcMar>
            <w:vAlign w:val="center"/>
          </w:tcPr>
          <w:p w14:paraId="15E35FDA"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EE0EC9C" w14:textId="77777777" w:rsidR="005B35DE" w:rsidRPr="00270996" w:rsidRDefault="000807CD">
            <w:pPr>
              <w:spacing w:before="40" w:after="40"/>
              <w:rPr>
                <w:szCs w:val="26"/>
              </w:rPr>
            </w:pPr>
            <w:r w:rsidRPr="00270996">
              <w:rPr>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270996" w14:paraId="73F393FD" w14:textId="77777777">
        <w:trPr>
          <w:jc w:val="center"/>
        </w:trPr>
        <w:tc>
          <w:tcPr>
            <w:tcW w:w="2664" w:type="dxa"/>
            <w:tcMar>
              <w:top w:w="70" w:type="dxa"/>
              <w:left w:w="90" w:type="dxa"/>
              <w:bottom w:w="70" w:type="dxa"/>
              <w:right w:w="90" w:type="dxa"/>
            </w:tcMar>
            <w:vAlign w:val="center"/>
          </w:tcPr>
          <w:p w14:paraId="6A7E1CF5"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0329C191" w14:textId="77777777" w:rsidR="005B35DE" w:rsidRPr="00270996" w:rsidRDefault="000807CD">
            <w:pPr>
              <w:spacing w:before="40" w:after="40"/>
              <w:rPr>
                <w:szCs w:val="26"/>
              </w:rPr>
            </w:pPr>
            <w:r w:rsidRPr="00270996">
              <w:rPr>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270996">
              <w:rPr>
                <w:szCs w:val="26"/>
              </w:rPr>
              <w:br/>
              <w:t>- Giao diện soạn thảo cần được thiết kế tiện lợi, dễ sử dụng và hỗ trợ tự động lưu bản nháp (Auto-save) phòng ngừa rủi ro mất dữ liệu.</w:t>
            </w:r>
            <w:r w:rsidRPr="00270996">
              <w:rPr>
                <w:szCs w:val="26"/>
              </w:rPr>
              <w:br/>
              <w:t>- Tự động nén và tối ưu hóa kích thước hình ảnh khi tải lên máy chủ để tăng tốc độ tải trang.</w:t>
            </w:r>
          </w:p>
        </w:tc>
      </w:tr>
    </w:tbl>
    <w:p w14:paraId="62815994" w14:textId="77777777" w:rsidR="005B35DE" w:rsidRPr="00270996" w:rsidRDefault="005B35DE"/>
    <w:p w14:paraId="17567FAD" w14:textId="77777777" w:rsidR="005B35DE" w:rsidRPr="00270996" w:rsidRDefault="000807CD" w:rsidP="00197B6A">
      <w:pPr>
        <w:pStyle w:val="m3"/>
      </w:pPr>
      <w:r w:rsidRPr="00270996">
        <w:t xml:space="preserve"> </w:t>
      </w:r>
      <w:bookmarkStart w:id="143" w:name="_Toc240897712"/>
      <w:bookmarkStart w:id="144" w:name="_Toc242698973"/>
      <w:bookmarkStart w:id="145" w:name="_Toc242703594"/>
      <w:bookmarkStart w:id="146" w:name="_Toc243678190"/>
      <w:r w:rsidRPr="00270996">
        <w:t>Use case Trợ Lý AI Copilot</w:t>
      </w:r>
      <w:bookmarkEnd w:id="143"/>
      <w:bookmarkEnd w:id="144"/>
      <w:bookmarkEnd w:id="145"/>
      <w:bookmarkEnd w:id="146"/>
    </w:p>
    <w:p w14:paraId="6C6CBB74" w14:textId="77777777" w:rsidR="005B35DE" w:rsidRPr="00270996" w:rsidRDefault="000807CD">
      <w:pPr>
        <w:spacing w:before="80" w:after="80"/>
        <w:jc w:val="center"/>
      </w:pPr>
      <w:r w:rsidRPr="00270996">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22604668" w14:textId="77777777" w:rsidR="005B35DE" w:rsidRPr="00270996" w:rsidRDefault="000807CD" w:rsidP="00E2136D">
      <w:pPr>
        <w:pStyle w:val="hinh1"/>
        <w:rPr>
          <w:lang w:val="vi-VN"/>
        </w:rPr>
      </w:pPr>
      <w:bookmarkStart w:id="147" w:name="_Toc240897009"/>
      <w:bookmarkStart w:id="148" w:name="_Toc240898766"/>
      <w:bookmarkStart w:id="149" w:name="_Toc241488204"/>
      <w:bookmarkStart w:id="150" w:name="_Toc242699022"/>
      <w:bookmarkStart w:id="151" w:name="_Toc243676680"/>
      <w:r w:rsidRPr="00270996">
        <w:rPr>
          <w:lang w:val="vi-VN"/>
        </w:rPr>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9E43E9A" w14:textId="77777777">
        <w:trPr>
          <w:jc w:val="center"/>
        </w:trPr>
        <w:tc>
          <w:tcPr>
            <w:tcW w:w="2664" w:type="dxa"/>
            <w:tcMar>
              <w:top w:w="70" w:type="dxa"/>
              <w:left w:w="90" w:type="dxa"/>
              <w:bottom w:w="70" w:type="dxa"/>
              <w:right w:w="90" w:type="dxa"/>
            </w:tcMar>
            <w:vAlign w:val="center"/>
          </w:tcPr>
          <w:p w14:paraId="6279C198"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404DECC" w14:textId="77777777" w:rsidR="005B35DE" w:rsidRPr="00270996" w:rsidRDefault="000807CD">
            <w:pPr>
              <w:spacing w:before="40" w:after="40"/>
              <w:rPr>
                <w:szCs w:val="26"/>
              </w:rPr>
            </w:pPr>
            <w:r w:rsidRPr="00270996">
              <w:rPr>
                <w:szCs w:val="26"/>
              </w:rPr>
              <w:t>Trợ lý AI Copilot hỗ trợ sáng tạo nội dung</w:t>
            </w:r>
          </w:p>
        </w:tc>
      </w:tr>
      <w:tr w:rsidR="005B35DE" w:rsidRPr="00270996" w14:paraId="30E46FF5" w14:textId="77777777">
        <w:trPr>
          <w:jc w:val="center"/>
        </w:trPr>
        <w:tc>
          <w:tcPr>
            <w:tcW w:w="2664" w:type="dxa"/>
            <w:tcMar>
              <w:top w:w="70" w:type="dxa"/>
              <w:left w:w="90" w:type="dxa"/>
              <w:bottom w:w="70" w:type="dxa"/>
              <w:right w:w="90" w:type="dxa"/>
            </w:tcMar>
            <w:vAlign w:val="center"/>
          </w:tcPr>
          <w:p w14:paraId="44429BF2"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4A657273" w14:textId="77777777" w:rsidR="005B35DE" w:rsidRPr="00270996" w:rsidRDefault="000807CD">
            <w:pPr>
              <w:spacing w:before="40" w:after="40"/>
              <w:rPr>
                <w:szCs w:val="26"/>
              </w:rPr>
            </w:pPr>
            <w:r w:rsidRPr="00270996">
              <w:rPr>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270996" w14:paraId="3443AF4F" w14:textId="77777777">
        <w:trPr>
          <w:jc w:val="center"/>
        </w:trPr>
        <w:tc>
          <w:tcPr>
            <w:tcW w:w="2664" w:type="dxa"/>
            <w:tcMar>
              <w:top w:w="70" w:type="dxa"/>
              <w:left w:w="90" w:type="dxa"/>
              <w:bottom w:w="70" w:type="dxa"/>
              <w:right w:w="90" w:type="dxa"/>
            </w:tcMar>
            <w:vAlign w:val="center"/>
          </w:tcPr>
          <w:p w14:paraId="46A7DD19"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30D9F2C8" w14:textId="77777777" w:rsidR="005B35DE" w:rsidRPr="00270996" w:rsidRDefault="000807CD">
            <w:pPr>
              <w:spacing w:before="40" w:after="40"/>
              <w:rPr>
                <w:szCs w:val="26"/>
              </w:rPr>
            </w:pPr>
            <w:r w:rsidRPr="00270996">
              <w:rPr>
                <w:szCs w:val="26"/>
              </w:rPr>
              <w:t>Biên tập viên, Cộng tác viên, Quản trị viên, AI Service Engine (Google Gemini API)</w:t>
            </w:r>
          </w:p>
        </w:tc>
      </w:tr>
      <w:tr w:rsidR="005B35DE" w:rsidRPr="00270996" w14:paraId="52F8FE65" w14:textId="77777777">
        <w:trPr>
          <w:jc w:val="center"/>
        </w:trPr>
        <w:tc>
          <w:tcPr>
            <w:tcW w:w="2664" w:type="dxa"/>
            <w:tcMar>
              <w:top w:w="70" w:type="dxa"/>
              <w:left w:w="90" w:type="dxa"/>
              <w:bottom w:w="70" w:type="dxa"/>
              <w:right w:w="90" w:type="dxa"/>
            </w:tcMar>
            <w:vAlign w:val="center"/>
          </w:tcPr>
          <w:p w14:paraId="23A93C92"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E8582D5" w14:textId="77777777" w:rsidR="005B35DE" w:rsidRPr="00270996" w:rsidRDefault="000807CD">
            <w:pPr>
              <w:spacing w:before="40" w:after="40"/>
              <w:rPr>
                <w:szCs w:val="26"/>
              </w:rPr>
            </w:pPr>
            <w:r w:rsidRPr="00270996">
              <w:rPr>
                <w:szCs w:val="26"/>
              </w:rPr>
              <w:t>Người dùng bấm chọn biểu tượng 'Trợ lý AI Copilot' trong màn hình soạn thảo bài viết.</w:t>
            </w:r>
          </w:p>
        </w:tc>
      </w:tr>
      <w:tr w:rsidR="005B35DE" w:rsidRPr="00270996" w14:paraId="534E8576" w14:textId="77777777">
        <w:trPr>
          <w:jc w:val="center"/>
        </w:trPr>
        <w:tc>
          <w:tcPr>
            <w:tcW w:w="2664" w:type="dxa"/>
            <w:tcMar>
              <w:top w:w="70" w:type="dxa"/>
              <w:left w:w="90" w:type="dxa"/>
              <w:bottom w:w="70" w:type="dxa"/>
              <w:right w:w="90" w:type="dxa"/>
            </w:tcMar>
            <w:vAlign w:val="center"/>
          </w:tcPr>
          <w:p w14:paraId="35443A70"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582BB0C" w14:textId="77777777" w:rsidR="005B35DE" w:rsidRPr="00270996" w:rsidRDefault="000807CD">
            <w:pPr>
              <w:spacing w:before="40" w:after="40"/>
              <w:rPr>
                <w:szCs w:val="26"/>
              </w:rPr>
            </w:pPr>
            <w:r w:rsidRPr="00270996">
              <w:rPr>
                <w:szCs w:val="26"/>
              </w:rPr>
              <w:t>Hệ thống đã được triển khai và kết nối ổn định với Google Gemini API.</w:t>
            </w:r>
            <w:r w:rsidRPr="00270996">
              <w:rPr>
                <w:szCs w:val="26"/>
              </w:rPr>
              <w:br/>
              <w:t>Người dùng đã đăng nhập vào hệ thống và tài khoản còn hạn mức Token AI trong ngày.</w:t>
            </w:r>
          </w:p>
        </w:tc>
      </w:tr>
      <w:tr w:rsidR="005B35DE" w:rsidRPr="00270996" w14:paraId="03B53305" w14:textId="77777777">
        <w:trPr>
          <w:jc w:val="center"/>
        </w:trPr>
        <w:tc>
          <w:tcPr>
            <w:tcW w:w="2664" w:type="dxa"/>
            <w:tcMar>
              <w:top w:w="70" w:type="dxa"/>
              <w:left w:w="90" w:type="dxa"/>
              <w:bottom w:w="70" w:type="dxa"/>
              <w:right w:w="90" w:type="dxa"/>
            </w:tcMar>
            <w:vAlign w:val="center"/>
          </w:tcPr>
          <w:p w14:paraId="0662F25D"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1CF87BE1" w14:textId="77777777" w:rsidR="005B35DE" w:rsidRPr="00270996" w:rsidRDefault="000807CD">
            <w:pPr>
              <w:spacing w:before="40" w:after="40"/>
              <w:rPr>
                <w:szCs w:val="26"/>
              </w:rPr>
            </w:pPr>
            <w:r w:rsidRPr="00270996">
              <w:rPr>
                <w:szCs w:val="26"/>
              </w:rPr>
              <w:t>Nội dung văn bản, tiêu đề hoặc ảnh minh họa do AI tạo sinh được chèn tự động vào bài viết thành công.</w:t>
            </w:r>
          </w:p>
        </w:tc>
      </w:tr>
      <w:tr w:rsidR="005B35DE" w:rsidRPr="00270996" w14:paraId="583269CA" w14:textId="77777777">
        <w:trPr>
          <w:jc w:val="center"/>
        </w:trPr>
        <w:tc>
          <w:tcPr>
            <w:tcW w:w="2664" w:type="dxa"/>
            <w:tcMar>
              <w:top w:w="70" w:type="dxa"/>
              <w:left w:w="90" w:type="dxa"/>
              <w:bottom w:w="70" w:type="dxa"/>
              <w:right w:w="90" w:type="dxa"/>
            </w:tcMar>
            <w:vAlign w:val="center"/>
          </w:tcPr>
          <w:p w14:paraId="5972F6D8"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2A74A6DE" w14:textId="77777777" w:rsidR="005B35DE" w:rsidRPr="00270996" w:rsidRDefault="000807CD">
            <w:pPr>
              <w:spacing w:before="40" w:after="40"/>
              <w:rPr>
                <w:szCs w:val="26"/>
              </w:rPr>
            </w:pPr>
            <w:r w:rsidRPr="00270996">
              <w:rPr>
                <w:szCs w:val="26"/>
              </w:rPr>
              <w:t>a. Người dùng bấm mở thanh công cụ Trợ lý AI Copilot trên giao diện soạn thảo.</w:t>
            </w:r>
            <w:r w:rsidRPr="00270996">
              <w:rPr>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270996">
              <w:rPr>
                <w:szCs w:val="26"/>
              </w:rPr>
              <w:br/>
              <w:t>c. Người dùng chọn tính năng mong muốn và nhập chủ đề sự kiện, các từ khóa chính, bối cảnh hoạt động công đoàn (địa điểm, thời gian, đại biểu tham dự).</w:t>
            </w:r>
            <w:r w:rsidRPr="00270996">
              <w:rPr>
                <w:szCs w:val="26"/>
              </w:rPr>
              <w:br/>
              <w:t>d. Người dùng bấm nút 'Tạo nội dung AI'.</w:t>
            </w:r>
            <w:r w:rsidRPr="00270996">
              <w:rPr>
                <w:szCs w:val="26"/>
              </w:rPr>
              <w:br/>
              <w:t>e. Hệ thống đóng gói Prompt chuẩn hóa ngữ cảnh Công đoàn TDMU, gửi yêu cầu tới Google Gemini API và nhận luồng dữ liệu streaming phản hồi theo thời gian thực.</w:t>
            </w:r>
            <w:r w:rsidRPr="00270996">
              <w:rPr>
                <w:szCs w:val="26"/>
              </w:rPr>
              <w:br/>
              <w:t>f. Hệ thống hiển thị nội dung AI vừa sinh trong khung xem trước; Người dùng bấm 'Áp dụng vào bài viết' để chèn nội dung vào trình soạn thảo.</w:t>
            </w:r>
          </w:p>
        </w:tc>
      </w:tr>
      <w:tr w:rsidR="005B35DE" w:rsidRPr="00270996" w14:paraId="4436BABE" w14:textId="77777777">
        <w:trPr>
          <w:jc w:val="center"/>
        </w:trPr>
        <w:tc>
          <w:tcPr>
            <w:tcW w:w="2664" w:type="dxa"/>
            <w:tcMar>
              <w:top w:w="70" w:type="dxa"/>
              <w:left w:w="90" w:type="dxa"/>
              <w:bottom w:w="70" w:type="dxa"/>
              <w:right w:w="90" w:type="dxa"/>
            </w:tcMar>
            <w:vAlign w:val="center"/>
          </w:tcPr>
          <w:p w14:paraId="21114DBD"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FE01FF5" w14:textId="77777777" w:rsidR="005B35DE" w:rsidRPr="00270996" w:rsidRDefault="000807CD">
            <w:pPr>
              <w:spacing w:before="40" w:after="40"/>
              <w:rPr>
                <w:szCs w:val="26"/>
              </w:rPr>
            </w:pPr>
            <w:r w:rsidRPr="00270996">
              <w:rPr>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270996" w14:paraId="6AEB2AE4" w14:textId="77777777">
        <w:trPr>
          <w:jc w:val="center"/>
        </w:trPr>
        <w:tc>
          <w:tcPr>
            <w:tcW w:w="2664" w:type="dxa"/>
            <w:tcMar>
              <w:top w:w="70" w:type="dxa"/>
              <w:left w:w="90" w:type="dxa"/>
              <w:bottom w:w="70" w:type="dxa"/>
              <w:right w:w="90" w:type="dxa"/>
            </w:tcMar>
            <w:vAlign w:val="center"/>
          </w:tcPr>
          <w:p w14:paraId="02A6E278"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74AC818" w14:textId="77777777" w:rsidR="005B35DE" w:rsidRPr="00270996" w:rsidRDefault="000807CD">
            <w:pPr>
              <w:spacing w:before="40" w:after="40"/>
              <w:rPr>
                <w:szCs w:val="26"/>
              </w:rPr>
            </w:pPr>
            <w:r w:rsidRPr="00270996">
              <w:rPr>
                <w:szCs w:val="26"/>
              </w:rPr>
              <w:t>Nếu mất kết nối Internet hoặc Google Gemini API gặp sự cố quá tải (HTTP 429/503), hệ thống hiển thị thông báo lỗi thân thiện và cho phép người dùng thử lại.</w:t>
            </w:r>
            <w:r w:rsidRPr="00270996">
              <w:rPr>
                <w:szCs w:val="26"/>
              </w:rPr>
              <w:br/>
              <w:t>Nếu tài khoản vượt quá định mức Token trong ngày, hệ thống thông báo liên hệ Quản trị viên để cấp thêm quota.</w:t>
            </w:r>
          </w:p>
        </w:tc>
      </w:tr>
      <w:tr w:rsidR="005B35DE" w:rsidRPr="00270996" w14:paraId="3ED1A0E7" w14:textId="77777777">
        <w:trPr>
          <w:jc w:val="center"/>
        </w:trPr>
        <w:tc>
          <w:tcPr>
            <w:tcW w:w="2664" w:type="dxa"/>
            <w:tcMar>
              <w:top w:w="70" w:type="dxa"/>
              <w:left w:w="90" w:type="dxa"/>
              <w:bottom w:w="70" w:type="dxa"/>
              <w:right w:w="90" w:type="dxa"/>
            </w:tcMar>
            <w:vAlign w:val="center"/>
          </w:tcPr>
          <w:p w14:paraId="5AD96C6E"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2219EB0" w14:textId="77777777" w:rsidR="005B35DE" w:rsidRPr="00270996" w:rsidRDefault="000807CD">
            <w:pPr>
              <w:spacing w:before="40" w:after="40"/>
              <w:rPr>
                <w:szCs w:val="26"/>
              </w:rPr>
            </w:pPr>
            <w:r w:rsidRPr="00270996">
              <w:rPr>
                <w:szCs w:val="26"/>
              </w:rPr>
              <w:t>- Đảm bảo tuân thủ tiêu chuẩn an toàn nội dung (Safety Guidelines), không sinh nội dung sai lệch đường lối chính sách hoặc vi phạm thuần phong mỹ tục.</w:t>
            </w:r>
            <w:r w:rsidRPr="00270996">
              <w:rPr>
                <w:szCs w:val="26"/>
              </w:rPr>
              <w:br/>
              <w:t>- Hệ thống tự động ghi nhận và khấu trừ số lượng Token AI tiêu thụ vào nhật ký của người dùng để Quản trị viên kiểm soát chi phí.</w:t>
            </w:r>
          </w:p>
        </w:tc>
      </w:tr>
    </w:tbl>
    <w:p w14:paraId="0B168507" w14:textId="77777777" w:rsidR="005B35DE" w:rsidRPr="00270996" w:rsidRDefault="005B35DE"/>
    <w:p w14:paraId="79FA1F7A" w14:textId="77777777" w:rsidR="005B35DE" w:rsidRPr="00270996" w:rsidRDefault="000807CD" w:rsidP="00197B6A">
      <w:pPr>
        <w:pStyle w:val="m3"/>
      </w:pPr>
      <w:bookmarkStart w:id="152" w:name="_Toc240897713"/>
      <w:bookmarkStart w:id="153" w:name="_Toc242698974"/>
      <w:bookmarkStart w:id="154" w:name="_Toc242703595"/>
      <w:bookmarkStart w:id="155" w:name="_Toc243678191"/>
      <w:r w:rsidRPr="00270996">
        <w:t>Use case Kiểm Duyệt &amp; Xuất Bản Đa Kênh Facebook</w:t>
      </w:r>
      <w:bookmarkEnd w:id="152"/>
      <w:bookmarkEnd w:id="153"/>
      <w:bookmarkEnd w:id="154"/>
      <w:bookmarkEnd w:id="155"/>
    </w:p>
    <w:p w14:paraId="0B968588" w14:textId="77777777" w:rsidR="005B35DE" w:rsidRPr="00270996" w:rsidRDefault="000807CD">
      <w:pPr>
        <w:spacing w:before="80" w:after="80"/>
        <w:jc w:val="center"/>
      </w:pPr>
      <w:r w:rsidRPr="00270996">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288D6FC6" w14:textId="77777777" w:rsidR="005B35DE" w:rsidRPr="00270996" w:rsidRDefault="000807CD" w:rsidP="00E2136D">
      <w:pPr>
        <w:pStyle w:val="hinh1"/>
        <w:rPr>
          <w:lang w:val="vi-VN"/>
        </w:rPr>
      </w:pPr>
      <w:bookmarkStart w:id="156" w:name="_Toc240897010"/>
      <w:bookmarkStart w:id="157" w:name="_Toc240898767"/>
      <w:bookmarkStart w:id="158" w:name="_Toc241488205"/>
      <w:bookmarkStart w:id="159" w:name="_Toc242699023"/>
      <w:bookmarkStart w:id="160" w:name="_Toc243676681"/>
      <w:r w:rsidRPr="00270996">
        <w:rPr>
          <w:lang w:val="vi-VN"/>
        </w:rPr>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5D2823C7" w14:textId="77777777">
        <w:trPr>
          <w:jc w:val="center"/>
        </w:trPr>
        <w:tc>
          <w:tcPr>
            <w:tcW w:w="2664" w:type="dxa"/>
            <w:tcMar>
              <w:top w:w="70" w:type="dxa"/>
              <w:left w:w="90" w:type="dxa"/>
              <w:bottom w:w="70" w:type="dxa"/>
              <w:right w:w="90" w:type="dxa"/>
            </w:tcMar>
            <w:vAlign w:val="center"/>
          </w:tcPr>
          <w:p w14:paraId="5505CFB4"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5AFDFEE3" w14:textId="77777777" w:rsidR="005B35DE" w:rsidRPr="00270996" w:rsidRDefault="000807CD">
            <w:pPr>
              <w:spacing w:before="40" w:after="40"/>
              <w:rPr>
                <w:szCs w:val="26"/>
              </w:rPr>
            </w:pPr>
            <w:r w:rsidRPr="00270996">
              <w:rPr>
                <w:szCs w:val="26"/>
              </w:rPr>
              <w:t>Kiểm duyệt &amp; Xuất bản đa kênh</w:t>
            </w:r>
          </w:p>
        </w:tc>
      </w:tr>
      <w:tr w:rsidR="005B35DE" w:rsidRPr="00270996" w14:paraId="0186AFB5" w14:textId="77777777">
        <w:trPr>
          <w:jc w:val="center"/>
        </w:trPr>
        <w:tc>
          <w:tcPr>
            <w:tcW w:w="2664" w:type="dxa"/>
            <w:tcMar>
              <w:top w:w="70" w:type="dxa"/>
              <w:left w:w="90" w:type="dxa"/>
              <w:bottom w:w="70" w:type="dxa"/>
              <w:right w:w="90" w:type="dxa"/>
            </w:tcMar>
            <w:vAlign w:val="center"/>
          </w:tcPr>
          <w:p w14:paraId="67F176E9"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56BBEE2" w14:textId="77777777" w:rsidR="005B35DE" w:rsidRPr="00270996" w:rsidRDefault="000807CD">
            <w:pPr>
              <w:spacing w:before="40" w:after="40"/>
              <w:rPr>
                <w:szCs w:val="26"/>
              </w:rPr>
            </w:pPr>
            <w:r w:rsidRPr="00270996">
              <w:rPr>
                <w:szCs w:val="26"/>
              </w:rPr>
              <w:t>Biên tập viên thẩm định bài viết trong hàng đợi phê duyệt, quyết định xuất bản lên Cổng thông tin và tự động đồng bộ đăng tải sang Fanpage Facebook Công đoàn TDMU.</w:t>
            </w:r>
          </w:p>
        </w:tc>
      </w:tr>
      <w:tr w:rsidR="005B35DE" w:rsidRPr="00270996" w14:paraId="0932BE49" w14:textId="77777777">
        <w:trPr>
          <w:jc w:val="center"/>
        </w:trPr>
        <w:tc>
          <w:tcPr>
            <w:tcW w:w="2664" w:type="dxa"/>
            <w:tcMar>
              <w:top w:w="70" w:type="dxa"/>
              <w:left w:w="90" w:type="dxa"/>
              <w:bottom w:w="70" w:type="dxa"/>
              <w:right w:w="90" w:type="dxa"/>
            </w:tcMar>
            <w:vAlign w:val="center"/>
          </w:tcPr>
          <w:p w14:paraId="270F70C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166704E0" w14:textId="77777777" w:rsidR="005B35DE" w:rsidRPr="00270996" w:rsidRDefault="000807CD">
            <w:pPr>
              <w:spacing w:before="40" w:after="40"/>
              <w:rPr>
                <w:szCs w:val="26"/>
              </w:rPr>
            </w:pPr>
            <w:r w:rsidRPr="00270996">
              <w:rPr>
                <w:szCs w:val="26"/>
              </w:rPr>
              <w:t>Biên tập viên, Quản trị viên, Facebook Graph API, Background Scheduler</w:t>
            </w:r>
          </w:p>
        </w:tc>
      </w:tr>
      <w:tr w:rsidR="005B35DE" w:rsidRPr="00270996" w14:paraId="675FDE98" w14:textId="77777777">
        <w:trPr>
          <w:jc w:val="center"/>
        </w:trPr>
        <w:tc>
          <w:tcPr>
            <w:tcW w:w="2664" w:type="dxa"/>
            <w:tcMar>
              <w:top w:w="70" w:type="dxa"/>
              <w:left w:w="90" w:type="dxa"/>
              <w:bottom w:w="70" w:type="dxa"/>
              <w:right w:w="90" w:type="dxa"/>
            </w:tcMar>
            <w:vAlign w:val="center"/>
          </w:tcPr>
          <w:p w14:paraId="7ABABB7D"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68B79F1C" w14:textId="77777777" w:rsidR="005B35DE" w:rsidRPr="00270996" w:rsidRDefault="000807CD">
            <w:pPr>
              <w:spacing w:before="40" w:after="40"/>
              <w:rPr>
                <w:szCs w:val="26"/>
              </w:rPr>
            </w:pPr>
            <w:r w:rsidRPr="00270996">
              <w:rPr>
                <w:szCs w:val="26"/>
              </w:rPr>
              <w:t>Biên tập viên truy cập vào giao diện 'Hàng đợi kiểm duyệt bài viết' trên hệ thống.</w:t>
            </w:r>
          </w:p>
        </w:tc>
      </w:tr>
      <w:tr w:rsidR="005B35DE" w:rsidRPr="00270996" w14:paraId="2640C8D6" w14:textId="77777777">
        <w:trPr>
          <w:jc w:val="center"/>
        </w:trPr>
        <w:tc>
          <w:tcPr>
            <w:tcW w:w="2664" w:type="dxa"/>
            <w:tcMar>
              <w:top w:w="70" w:type="dxa"/>
              <w:left w:w="90" w:type="dxa"/>
              <w:bottom w:w="70" w:type="dxa"/>
              <w:right w:w="90" w:type="dxa"/>
            </w:tcMar>
            <w:vAlign w:val="center"/>
          </w:tcPr>
          <w:p w14:paraId="63EB5CDC"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756567C" w14:textId="77777777" w:rsidR="005B35DE" w:rsidRPr="00270996" w:rsidRDefault="000807CD">
            <w:pPr>
              <w:spacing w:before="40" w:after="40"/>
              <w:rPr>
                <w:szCs w:val="26"/>
              </w:rPr>
            </w:pPr>
            <w:r w:rsidRPr="00270996">
              <w:rPr>
                <w:szCs w:val="26"/>
              </w:rPr>
              <w:t>Bài viết đã được Cộng tác viên nộp lên ở trạng thái 'Chờ duyệt' (Pending).</w:t>
            </w:r>
            <w:r w:rsidRPr="00270996">
              <w:rPr>
                <w:szCs w:val="26"/>
              </w:rPr>
              <w:br/>
              <w:t>Biên tập viên đã đăng nhập và Facebook Page Access Token đã được cấu hình hợp lệ.</w:t>
            </w:r>
          </w:p>
        </w:tc>
      </w:tr>
      <w:tr w:rsidR="005B35DE" w:rsidRPr="00270996" w14:paraId="0DCBCFAB" w14:textId="77777777">
        <w:trPr>
          <w:jc w:val="center"/>
        </w:trPr>
        <w:tc>
          <w:tcPr>
            <w:tcW w:w="2664" w:type="dxa"/>
            <w:tcMar>
              <w:top w:w="70" w:type="dxa"/>
              <w:left w:w="90" w:type="dxa"/>
              <w:bottom w:w="70" w:type="dxa"/>
              <w:right w:w="90" w:type="dxa"/>
            </w:tcMar>
            <w:vAlign w:val="center"/>
          </w:tcPr>
          <w:p w14:paraId="1E6581E7"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37352B53" w14:textId="77777777" w:rsidR="005B35DE" w:rsidRPr="00270996" w:rsidRDefault="000807CD">
            <w:pPr>
              <w:spacing w:before="40" w:after="40"/>
              <w:rPr>
                <w:szCs w:val="26"/>
              </w:rPr>
            </w:pPr>
            <w:r w:rsidRPr="00270996">
              <w:rPr>
                <w:szCs w:val="26"/>
              </w:rPr>
              <w:t>Bài viết được chuyển sang trạng thái 'Đã xuất bản' trên Website, đồng thời được đăng thành công lên Fanpage Facebook (nếu có chọn).</w:t>
            </w:r>
          </w:p>
        </w:tc>
      </w:tr>
      <w:tr w:rsidR="005B35DE" w:rsidRPr="00270996" w14:paraId="7FC75406" w14:textId="77777777">
        <w:trPr>
          <w:jc w:val="center"/>
        </w:trPr>
        <w:tc>
          <w:tcPr>
            <w:tcW w:w="2664" w:type="dxa"/>
            <w:tcMar>
              <w:top w:w="70" w:type="dxa"/>
              <w:left w:w="90" w:type="dxa"/>
              <w:bottom w:w="70" w:type="dxa"/>
              <w:right w:w="90" w:type="dxa"/>
            </w:tcMar>
            <w:vAlign w:val="center"/>
          </w:tcPr>
          <w:p w14:paraId="5EEA95A8"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87C3342" w14:textId="77777777" w:rsidR="005B35DE" w:rsidRPr="00270996" w:rsidRDefault="000807CD">
            <w:pPr>
              <w:spacing w:before="40" w:after="40"/>
              <w:rPr>
                <w:szCs w:val="26"/>
              </w:rPr>
            </w:pPr>
            <w:r w:rsidRPr="00270996">
              <w:rPr>
                <w:szCs w:val="26"/>
              </w:rPr>
              <w:t>a. Biên tập viên truy cập vào giao diện Hàng đợi duyệt bài.</w:t>
            </w:r>
            <w:r w:rsidRPr="00270996">
              <w:rPr>
                <w:szCs w:val="26"/>
              </w:rPr>
              <w:br/>
              <w:t>b. Hệ thống hiển thị danh sách các bài viết đang chờ phê duyệt kèm tên tác giả, chuyên mục và thời gian nộp.</w:t>
            </w:r>
            <w:r w:rsidRPr="00270996">
              <w:rPr>
                <w:szCs w:val="26"/>
              </w:rPr>
              <w:br/>
              <w:t>c. Biên tập viên chọn bài viết cần duyệt và mở chế độ xem trước trực quan (Live Preview).</w:t>
            </w:r>
            <w:r w:rsidRPr="00270996">
              <w:rPr>
                <w:szCs w:val="26"/>
              </w:rPr>
              <w:br/>
              <w:t>d. Biên tập viên kiểm tra tính chuẩn xác chính trị, điều lệ công đoàn, chính sách pháp luật và chất lượng hình ảnh đính kèm.</w:t>
            </w:r>
            <w:r w:rsidRPr="00270996">
              <w:rPr>
                <w:szCs w:val="26"/>
              </w:rPr>
              <w:br/>
              <w:t>e. Biên tập viên kích hoạt tùy chọn 'Đồng bộ đăng bài lên Facebook Fanpage' và xem trước mẫu bài post Facebook.</w:t>
            </w:r>
            <w:r w:rsidRPr="00270996">
              <w:rPr>
                <w:szCs w:val="26"/>
              </w:rPr>
              <w:br/>
              <w:t>f. Biên tập viên nhấn nút 'Phê duyệt &amp; Xuất bản'.</w:t>
            </w:r>
            <w:r w:rsidRPr="00270996">
              <w:rPr>
                <w:szCs w:val="26"/>
              </w:rPr>
              <w:br/>
              <w:t>g. Hệ thống cập nhật trạng thái bài viết thành Published trên Cổng thông tin, đồng thời gọi Facebook Graph API để đăng bài viết kèm hình ảnh và liên kết sang Fanpage Công đoàn trường.</w:t>
            </w:r>
            <w:r w:rsidRPr="00270996">
              <w:rPr>
                <w:szCs w:val="26"/>
              </w:rPr>
              <w:br/>
              <w:t>h. Facebook API trả về post_id thành công; Hệ thống lưu vết liên kết và gửi thông báo chúc mừng tới tác giả bài viết.</w:t>
            </w:r>
          </w:p>
        </w:tc>
      </w:tr>
      <w:tr w:rsidR="005B35DE" w:rsidRPr="00270996" w14:paraId="249E54B7" w14:textId="77777777">
        <w:trPr>
          <w:jc w:val="center"/>
        </w:trPr>
        <w:tc>
          <w:tcPr>
            <w:tcW w:w="2664" w:type="dxa"/>
            <w:tcMar>
              <w:top w:w="70" w:type="dxa"/>
              <w:left w:w="90" w:type="dxa"/>
              <w:bottom w:w="70" w:type="dxa"/>
              <w:right w:w="90" w:type="dxa"/>
            </w:tcMar>
            <w:vAlign w:val="center"/>
          </w:tcPr>
          <w:p w14:paraId="1CEF5D59"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5DCD9DA" w14:textId="77777777" w:rsidR="005B35DE" w:rsidRPr="00270996" w:rsidRDefault="000807CD">
            <w:pPr>
              <w:spacing w:before="40" w:after="40"/>
              <w:rPr>
                <w:szCs w:val="26"/>
              </w:rPr>
            </w:pPr>
            <w:r w:rsidRPr="00270996">
              <w:rPr>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270996">
              <w:rPr>
                <w:szCs w:val="26"/>
              </w:rPr>
              <w:br/>
              <w:t>Biên tập viên có thể chọn tính năng 'Hẹn giờ xuất bản' (Scheduled Publish) để hệ thống tự động đăng bài vào khung giờ có nhiều lượt xem.</w:t>
            </w:r>
          </w:p>
        </w:tc>
      </w:tr>
      <w:tr w:rsidR="005B35DE" w:rsidRPr="00270996" w14:paraId="7ADCC760" w14:textId="77777777">
        <w:trPr>
          <w:jc w:val="center"/>
        </w:trPr>
        <w:tc>
          <w:tcPr>
            <w:tcW w:w="2664" w:type="dxa"/>
            <w:tcMar>
              <w:top w:w="70" w:type="dxa"/>
              <w:left w:w="90" w:type="dxa"/>
              <w:bottom w:w="70" w:type="dxa"/>
              <w:right w:w="90" w:type="dxa"/>
            </w:tcMar>
            <w:vAlign w:val="center"/>
          </w:tcPr>
          <w:p w14:paraId="6924C61F"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2D184B4" w14:textId="77777777" w:rsidR="005B35DE" w:rsidRPr="00270996" w:rsidRDefault="000807CD">
            <w:pPr>
              <w:spacing w:before="40" w:after="40"/>
              <w:rPr>
                <w:szCs w:val="26"/>
              </w:rPr>
            </w:pPr>
            <w:r w:rsidRPr="00270996">
              <w:rPr>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270996" w14:paraId="385CD829" w14:textId="77777777">
        <w:trPr>
          <w:jc w:val="center"/>
        </w:trPr>
        <w:tc>
          <w:tcPr>
            <w:tcW w:w="2664" w:type="dxa"/>
            <w:tcMar>
              <w:top w:w="70" w:type="dxa"/>
              <w:left w:w="90" w:type="dxa"/>
              <w:bottom w:w="70" w:type="dxa"/>
              <w:right w:w="90" w:type="dxa"/>
            </w:tcMar>
            <w:vAlign w:val="center"/>
          </w:tcPr>
          <w:p w14:paraId="02D9B3DA"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74D55CFA" w14:textId="77777777" w:rsidR="005B35DE" w:rsidRPr="00270996" w:rsidRDefault="000807CD">
            <w:pPr>
              <w:spacing w:before="40" w:after="40"/>
              <w:rPr>
                <w:szCs w:val="26"/>
              </w:rPr>
            </w:pPr>
            <w:r w:rsidRPr="00270996">
              <w:rPr>
                <w:szCs w:val="26"/>
              </w:rPr>
              <w:t>- Đảm bảo cơ chế khóa phiên duyệt (Optimistic Locking) tránh tình trạng hai Biên tập viên cùng thao tác phê duyệt đồng thời một bài viết.</w:t>
            </w:r>
            <w:r w:rsidRPr="00270996">
              <w:rPr>
                <w:szCs w:val="26"/>
              </w:rPr>
              <w:br/>
              <w:t>- Tự động chuẩn hóa nội dung bài đăng Facebook (cắt ngắn đoạn sapo, chèn các hashtag nhận diện #CongDoanTDMU #TDMU và đính kèm link bài viết gốc).</w:t>
            </w:r>
          </w:p>
        </w:tc>
      </w:tr>
    </w:tbl>
    <w:p w14:paraId="5CDD78AE" w14:textId="77777777" w:rsidR="005B35DE" w:rsidRPr="00270996" w:rsidRDefault="005B35DE" w:rsidP="00270996">
      <w:pPr>
        <w:pStyle w:val="m3"/>
        <w:numPr>
          <w:ilvl w:val="0"/>
          <w:numId w:val="0"/>
        </w:numPr>
      </w:pPr>
    </w:p>
    <w:p w14:paraId="376B989B" w14:textId="77777777" w:rsidR="005B35DE" w:rsidRPr="00270996" w:rsidRDefault="000807CD" w:rsidP="00197B6A">
      <w:pPr>
        <w:pStyle w:val="m3"/>
      </w:pPr>
      <w:bookmarkStart w:id="161" w:name="_Toc240897715"/>
      <w:bookmarkStart w:id="162" w:name="_Toc242698976"/>
      <w:bookmarkStart w:id="163" w:name="_Toc242703597"/>
      <w:bookmarkStart w:id="164" w:name="_Toc243678192"/>
      <w:r w:rsidRPr="00270996">
        <w:t>Use case Tra Cứu Thông Tin &amp; Tương Tác</w:t>
      </w:r>
      <w:bookmarkEnd w:id="161"/>
      <w:bookmarkEnd w:id="162"/>
      <w:bookmarkEnd w:id="163"/>
      <w:bookmarkEnd w:id="164"/>
    </w:p>
    <w:p w14:paraId="35CA53A4" w14:textId="77777777" w:rsidR="005B35DE" w:rsidRPr="00270996" w:rsidRDefault="000807CD">
      <w:pPr>
        <w:spacing w:before="80" w:after="80"/>
        <w:jc w:val="center"/>
      </w:pPr>
      <w:r w:rsidRPr="00270996">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2DF7928C" w14:textId="77777777" w:rsidR="005B35DE" w:rsidRPr="00270996" w:rsidRDefault="000807CD" w:rsidP="00E2136D">
      <w:pPr>
        <w:pStyle w:val="hinh1"/>
        <w:rPr>
          <w:lang w:val="vi-VN"/>
        </w:rPr>
      </w:pPr>
      <w:bookmarkStart w:id="165" w:name="_Toc240897012"/>
      <w:bookmarkStart w:id="166" w:name="_Toc240898769"/>
      <w:bookmarkStart w:id="167" w:name="_Toc241488207"/>
      <w:bookmarkStart w:id="168" w:name="_Toc242699025"/>
      <w:bookmarkStart w:id="169" w:name="_Toc243676682"/>
      <w:r w:rsidRPr="00270996">
        <w:rPr>
          <w:lang w:val="vi-VN"/>
        </w:rPr>
        <w:t>Use case Tra Cứu Thông Tin &amp; Tương Tác</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DB3E49F" w14:textId="77777777">
        <w:trPr>
          <w:jc w:val="center"/>
        </w:trPr>
        <w:tc>
          <w:tcPr>
            <w:tcW w:w="2664" w:type="dxa"/>
            <w:tcMar>
              <w:top w:w="70" w:type="dxa"/>
              <w:left w:w="90" w:type="dxa"/>
              <w:bottom w:w="70" w:type="dxa"/>
              <w:right w:w="90" w:type="dxa"/>
            </w:tcMar>
            <w:vAlign w:val="center"/>
          </w:tcPr>
          <w:p w14:paraId="0DBDC1C8"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43BFBC9E" w14:textId="77777777" w:rsidR="005B35DE" w:rsidRPr="00270996" w:rsidRDefault="000807CD">
            <w:pPr>
              <w:spacing w:before="40" w:after="40"/>
              <w:rPr>
                <w:szCs w:val="26"/>
              </w:rPr>
            </w:pPr>
            <w:r w:rsidRPr="00270996">
              <w:rPr>
                <w:szCs w:val="26"/>
              </w:rPr>
              <w:t>Tra cứu thông tin &amp; Tương tác đoàn viên</w:t>
            </w:r>
          </w:p>
        </w:tc>
      </w:tr>
      <w:tr w:rsidR="005B35DE" w:rsidRPr="00270996" w14:paraId="2C27B2D6" w14:textId="77777777">
        <w:trPr>
          <w:jc w:val="center"/>
        </w:trPr>
        <w:tc>
          <w:tcPr>
            <w:tcW w:w="2664" w:type="dxa"/>
            <w:tcMar>
              <w:top w:w="70" w:type="dxa"/>
              <w:left w:w="90" w:type="dxa"/>
              <w:bottom w:w="70" w:type="dxa"/>
              <w:right w:w="90" w:type="dxa"/>
            </w:tcMar>
            <w:vAlign w:val="center"/>
          </w:tcPr>
          <w:p w14:paraId="69567ED4"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64C6767" w14:textId="77777777" w:rsidR="005B35DE" w:rsidRPr="00270996" w:rsidRDefault="000807CD">
            <w:pPr>
              <w:spacing w:before="40" w:after="40"/>
              <w:rPr>
                <w:szCs w:val="26"/>
              </w:rPr>
            </w:pPr>
            <w:r w:rsidRPr="00270996">
              <w:rPr>
                <w:szCs w:val="26"/>
              </w:rPr>
              <w:t>Đoàn viên, cán bộ giảng viên và độc giả tìm kiếm thông tin, xem tin tức theo chuyên mục, tương tác (Thích, Bình luận, Chia sẻ) và gửi phản ánh, tâm tư nguyện vọng.</w:t>
            </w:r>
          </w:p>
        </w:tc>
      </w:tr>
      <w:tr w:rsidR="005B35DE" w:rsidRPr="00270996" w14:paraId="23835D0A" w14:textId="77777777">
        <w:trPr>
          <w:jc w:val="center"/>
        </w:trPr>
        <w:tc>
          <w:tcPr>
            <w:tcW w:w="2664" w:type="dxa"/>
            <w:tcMar>
              <w:top w:w="70" w:type="dxa"/>
              <w:left w:w="90" w:type="dxa"/>
              <w:bottom w:w="70" w:type="dxa"/>
              <w:right w:w="90" w:type="dxa"/>
            </w:tcMar>
            <w:vAlign w:val="center"/>
          </w:tcPr>
          <w:p w14:paraId="0A047C1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919F2C5" w14:textId="77777777" w:rsidR="005B35DE" w:rsidRPr="00270996" w:rsidRDefault="000807CD">
            <w:pPr>
              <w:spacing w:before="40" w:after="40"/>
              <w:rPr>
                <w:szCs w:val="26"/>
              </w:rPr>
            </w:pPr>
            <w:r w:rsidRPr="00270996">
              <w:rPr>
                <w:szCs w:val="26"/>
              </w:rPr>
              <w:t>Đoàn viên / Độc giả (Khách hàng)</w:t>
            </w:r>
          </w:p>
        </w:tc>
      </w:tr>
      <w:tr w:rsidR="005B35DE" w:rsidRPr="00270996" w14:paraId="59E8FFC2" w14:textId="77777777">
        <w:trPr>
          <w:jc w:val="center"/>
        </w:trPr>
        <w:tc>
          <w:tcPr>
            <w:tcW w:w="2664" w:type="dxa"/>
            <w:tcMar>
              <w:top w:w="70" w:type="dxa"/>
              <w:left w:w="90" w:type="dxa"/>
              <w:bottom w:w="70" w:type="dxa"/>
              <w:right w:w="90" w:type="dxa"/>
            </w:tcMar>
            <w:vAlign w:val="center"/>
          </w:tcPr>
          <w:p w14:paraId="01950A93"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4DC356E2" w14:textId="77777777" w:rsidR="005B35DE" w:rsidRPr="00270996" w:rsidRDefault="000807CD">
            <w:pPr>
              <w:spacing w:before="40" w:after="40"/>
              <w:rPr>
                <w:szCs w:val="26"/>
              </w:rPr>
            </w:pPr>
            <w:r w:rsidRPr="00270996">
              <w:rPr>
                <w:szCs w:val="26"/>
              </w:rPr>
              <w:t>Người dùng truy cập vào Cổng thông tin điện tử Công đoàn TDMU.</w:t>
            </w:r>
          </w:p>
        </w:tc>
      </w:tr>
      <w:tr w:rsidR="005B35DE" w:rsidRPr="00270996" w14:paraId="31A3A524" w14:textId="77777777">
        <w:trPr>
          <w:jc w:val="center"/>
        </w:trPr>
        <w:tc>
          <w:tcPr>
            <w:tcW w:w="2664" w:type="dxa"/>
            <w:tcMar>
              <w:top w:w="70" w:type="dxa"/>
              <w:left w:w="90" w:type="dxa"/>
              <w:bottom w:w="70" w:type="dxa"/>
              <w:right w:w="90" w:type="dxa"/>
            </w:tcMar>
            <w:vAlign w:val="center"/>
          </w:tcPr>
          <w:p w14:paraId="5AA88ABE"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0EDF8FFD" w14:textId="77777777" w:rsidR="005B35DE" w:rsidRPr="00270996" w:rsidRDefault="000807CD">
            <w:pPr>
              <w:spacing w:before="40" w:after="40"/>
              <w:rPr>
                <w:szCs w:val="26"/>
              </w:rPr>
            </w:pPr>
            <w:r w:rsidRPr="00270996">
              <w:rPr>
                <w:szCs w:val="26"/>
              </w:rPr>
              <w:t>Hệ thống Website hoạt động ổn định trên môi trường mạng Internet.</w:t>
            </w:r>
          </w:p>
        </w:tc>
      </w:tr>
      <w:tr w:rsidR="005B35DE" w:rsidRPr="00270996" w14:paraId="4E582DD9" w14:textId="77777777">
        <w:trPr>
          <w:jc w:val="center"/>
        </w:trPr>
        <w:tc>
          <w:tcPr>
            <w:tcW w:w="2664" w:type="dxa"/>
            <w:tcMar>
              <w:top w:w="70" w:type="dxa"/>
              <w:left w:w="90" w:type="dxa"/>
              <w:bottom w:w="70" w:type="dxa"/>
              <w:right w:w="90" w:type="dxa"/>
            </w:tcMar>
            <w:vAlign w:val="center"/>
          </w:tcPr>
          <w:p w14:paraId="6E0333D0"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0BE79552" w14:textId="77777777" w:rsidR="005B35DE" w:rsidRPr="00270996" w:rsidRDefault="000807CD">
            <w:pPr>
              <w:spacing w:before="40" w:after="40"/>
              <w:rPr>
                <w:szCs w:val="26"/>
              </w:rPr>
            </w:pPr>
            <w:r w:rsidRPr="00270996">
              <w:rPr>
                <w:szCs w:val="26"/>
              </w:rPr>
              <w:t>Người dùng tìm kiếm được thông tin cần thiết, gửi thành công tương tác hoặc ý kiến phản ánh tới Ban Chấp hành.</w:t>
            </w:r>
          </w:p>
        </w:tc>
      </w:tr>
      <w:tr w:rsidR="005B35DE" w:rsidRPr="00270996" w14:paraId="05981D1C" w14:textId="77777777">
        <w:trPr>
          <w:jc w:val="center"/>
        </w:trPr>
        <w:tc>
          <w:tcPr>
            <w:tcW w:w="2664" w:type="dxa"/>
            <w:tcMar>
              <w:top w:w="70" w:type="dxa"/>
              <w:left w:w="90" w:type="dxa"/>
              <w:bottom w:w="70" w:type="dxa"/>
              <w:right w:w="90" w:type="dxa"/>
            </w:tcMar>
            <w:vAlign w:val="center"/>
          </w:tcPr>
          <w:p w14:paraId="27E3CD7A"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94E8D85" w14:textId="77777777" w:rsidR="005B35DE" w:rsidRPr="00270996" w:rsidRDefault="000807CD">
            <w:pPr>
              <w:spacing w:before="40" w:after="40"/>
              <w:rPr>
                <w:szCs w:val="26"/>
              </w:rPr>
            </w:pPr>
            <w:r w:rsidRPr="00270996">
              <w:rPr>
                <w:szCs w:val="26"/>
              </w:rPr>
              <w:t>a. Người dùng truy cập trang chủ Cổng thông tin Công đoàn TDMU trên trình duyệt máy tính hoặc điện thoại.</w:t>
            </w:r>
            <w:r w:rsidRPr="00270996">
              <w:rPr>
                <w:szCs w:val="26"/>
              </w:rPr>
              <w:br/>
              <w:t>b. Hệ thống hiển thị giao diện trang chủ gồm thanh tìm kiếm, tin tức nổi bật, slider phong trào và danh mục chuyên mục tin tức.</w:t>
            </w:r>
            <w:r w:rsidRPr="00270996">
              <w:rPr>
                <w:szCs w:val="26"/>
              </w:rPr>
              <w:br/>
              <w:t>c. Người dùng nhập từ khóa vào ô tìm kiếm hoặc bấm chọn chuyên mục quan tâm (Chế độ chính sách, Phong trào thi đua, Nữ công).</w:t>
            </w:r>
            <w:r w:rsidRPr="00270996">
              <w:rPr>
                <w:szCs w:val="26"/>
              </w:rPr>
              <w:br/>
              <w:t>d. Hệ thống xử lý và trả về danh sách các bài viết phù hợp kèm ảnh thu nhỏ, tiêu đề và đoạn tóm tắt.</w:t>
            </w:r>
            <w:r w:rsidRPr="00270996">
              <w:rPr>
                <w:szCs w:val="26"/>
              </w:rPr>
              <w:br/>
              <w:t>e. Người dùng bấm vào bài viết để xem toàn văn nội dung, album ảnh chất lượng cao và tải về các văn bản pháp quy đính kèm.</w:t>
            </w:r>
            <w:r w:rsidRPr="00270996">
              <w:rPr>
                <w:szCs w:val="26"/>
              </w:rPr>
              <w:br/>
              <w:t>f. Người dùng bấm biểu tượng 'Thích' (Like), nhập bình luận đóng góp ý kiến hoặc bấm nút chia sẻ bài viết lên Facebook, Zalo cá nhân.</w:t>
            </w:r>
          </w:p>
        </w:tc>
      </w:tr>
      <w:tr w:rsidR="005B35DE" w:rsidRPr="00270996" w14:paraId="55355D03" w14:textId="77777777">
        <w:trPr>
          <w:jc w:val="center"/>
        </w:trPr>
        <w:tc>
          <w:tcPr>
            <w:tcW w:w="2664" w:type="dxa"/>
            <w:tcMar>
              <w:top w:w="70" w:type="dxa"/>
              <w:left w:w="90" w:type="dxa"/>
              <w:bottom w:w="70" w:type="dxa"/>
              <w:right w:w="90" w:type="dxa"/>
            </w:tcMar>
            <w:vAlign w:val="center"/>
          </w:tcPr>
          <w:p w14:paraId="37A15CF7"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4478467F" w14:textId="77777777" w:rsidR="005B35DE" w:rsidRPr="00270996" w:rsidRDefault="000807CD">
            <w:pPr>
              <w:spacing w:before="40" w:after="40"/>
              <w:rPr>
                <w:szCs w:val="26"/>
              </w:rPr>
            </w:pPr>
            <w:r w:rsidRPr="00270996">
              <w:rPr>
                <w:szCs w:val="26"/>
              </w:rPr>
              <w:t>Người dùng truy cập phân hệ 'Ý kiến đoàn viên' để điền form gửi phản ánh, kiến nghị về đời sống, cơ sở vật chất (có tùy chọn gửi ẩn danh).</w:t>
            </w:r>
          </w:p>
        </w:tc>
      </w:tr>
      <w:tr w:rsidR="005B35DE" w:rsidRPr="00270996" w14:paraId="079F9ED8" w14:textId="77777777">
        <w:trPr>
          <w:jc w:val="center"/>
        </w:trPr>
        <w:tc>
          <w:tcPr>
            <w:tcW w:w="2664" w:type="dxa"/>
            <w:tcMar>
              <w:top w:w="70" w:type="dxa"/>
              <w:left w:w="90" w:type="dxa"/>
              <w:bottom w:w="70" w:type="dxa"/>
              <w:right w:w="90" w:type="dxa"/>
            </w:tcMar>
            <w:vAlign w:val="center"/>
          </w:tcPr>
          <w:p w14:paraId="7B3E24FC"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1A1DE324" w14:textId="77777777" w:rsidR="005B35DE" w:rsidRPr="00270996" w:rsidRDefault="000807CD">
            <w:pPr>
              <w:spacing w:before="40" w:after="40"/>
              <w:rPr>
                <w:szCs w:val="26"/>
              </w:rPr>
            </w:pPr>
            <w:r w:rsidRPr="00270996">
              <w:rPr>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270996" w14:paraId="3F4BE2BD" w14:textId="77777777">
        <w:trPr>
          <w:jc w:val="center"/>
        </w:trPr>
        <w:tc>
          <w:tcPr>
            <w:tcW w:w="2664" w:type="dxa"/>
            <w:tcMar>
              <w:top w:w="70" w:type="dxa"/>
              <w:left w:w="90" w:type="dxa"/>
              <w:bottom w:w="70" w:type="dxa"/>
              <w:right w:w="90" w:type="dxa"/>
            </w:tcMar>
            <w:vAlign w:val="center"/>
          </w:tcPr>
          <w:p w14:paraId="119D71E1"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0267B0F" w14:textId="77777777" w:rsidR="005B35DE" w:rsidRPr="00270996" w:rsidRDefault="000807CD">
            <w:pPr>
              <w:spacing w:before="40" w:after="40"/>
              <w:rPr>
                <w:szCs w:val="26"/>
              </w:rPr>
            </w:pPr>
            <w:r w:rsidRPr="00270996">
              <w:rPr>
                <w:szCs w:val="26"/>
              </w:rPr>
              <w:t>- Tốc độ phản hồi tải trang dưới 2 giây, đảm bảo trải nghiệm mượt mà cho độc giả.</w:t>
            </w:r>
            <w:r w:rsidRPr="00270996">
              <w:rPr>
                <w:szCs w:val="26"/>
              </w:rPr>
              <w:br/>
              <w:t>- Giao diện thân thiện, tương thích tối ưu trên tất cả các loại thiết bị di động (Responsive Web Design).</w:t>
            </w:r>
          </w:p>
        </w:tc>
      </w:tr>
    </w:tbl>
    <w:p w14:paraId="5D4642E7" w14:textId="77777777" w:rsidR="005B35DE" w:rsidRPr="00270996" w:rsidRDefault="005B35DE"/>
    <w:p w14:paraId="6B817461" w14:textId="77777777" w:rsidR="005B35DE" w:rsidRPr="00270996" w:rsidRDefault="000807CD" w:rsidP="00197B6A">
      <w:pPr>
        <w:pStyle w:val="m3"/>
      </w:pPr>
      <w:bookmarkStart w:id="170" w:name="_Toc240897716"/>
      <w:bookmarkStart w:id="171" w:name="_Toc242698977"/>
      <w:bookmarkStart w:id="172" w:name="_Toc242703598"/>
      <w:bookmarkStart w:id="173" w:name="_Toc243678193"/>
      <w:r w:rsidRPr="00270996">
        <w:t>Use case Quản Trị Hệ Thống &amp; Người Dùng</w:t>
      </w:r>
      <w:bookmarkEnd w:id="170"/>
      <w:bookmarkEnd w:id="171"/>
      <w:bookmarkEnd w:id="172"/>
      <w:bookmarkEnd w:id="173"/>
    </w:p>
    <w:p w14:paraId="605A8C9F" w14:textId="77777777" w:rsidR="005B35DE" w:rsidRPr="00270996" w:rsidRDefault="000807CD">
      <w:pPr>
        <w:spacing w:before="80" w:after="80"/>
        <w:jc w:val="center"/>
      </w:pPr>
      <w:r w:rsidRPr="00270996">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0CD19272" w14:textId="77777777" w:rsidR="005B35DE" w:rsidRPr="00270996" w:rsidRDefault="000807CD" w:rsidP="00E2136D">
      <w:pPr>
        <w:pStyle w:val="hinh1"/>
        <w:rPr>
          <w:lang w:val="vi-VN"/>
        </w:rPr>
      </w:pPr>
      <w:bookmarkStart w:id="174" w:name="_Toc240897013"/>
      <w:bookmarkStart w:id="175" w:name="_Toc240898770"/>
      <w:bookmarkStart w:id="176" w:name="_Toc241488208"/>
      <w:bookmarkStart w:id="177" w:name="_Toc242699026"/>
      <w:bookmarkStart w:id="178" w:name="_Toc243676683"/>
      <w:r w:rsidRPr="00270996">
        <w:rPr>
          <w:lang w:val="vi-VN"/>
        </w:rPr>
        <w:t>Use case Quản Trị Hệ Thống &amp; Người Dùng</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0E03388" w14:textId="77777777">
        <w:trPr>
          <w:jc w:val="center"/>
        </w:trPr>
        <w:tc>
          <w:tcPr>
            <w:tcW w:w="2664" w:type="dxa"/>
            <w:tcMar>
              <w:top w:w="70" w:type="dxa"/>
              <w:left w:w="90" w:type="dxa"/>
              <w:bottom w:w="70" w:type="dxa"/>
              <w:right w:w="90" w:type="dxa"/>
            </w:tcMar>
            <w:vAlign w:val="center"/>
          </w:tcPr>
          <w:p w14:paraId="5EEBDB5B"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194B17E4" w14:textId="77777777" w:rsidR="005B35DE" w:rsidRPr="00270996" w:rsidRDefault="000807CD">
            <w:pPr>
              <w:spacing w:before="40" w:after="40"/>
              <w:rPr>
                <w:szCs w:val="26"/>
              </w:rPr>
            </w:pPr>
            <w:r w:rsidRPr="00270996">
              <w:rPr>
                <w:szCs w:val="26"/>
              </w:rPr>
              <w:t>Quản trị hệ thống &amp; Người dùng</w:t>
            </w:r>
          </w:p>
        </w:tc>
      </w:tr>
      <w:tr w:rsidR="005B35DE" w:rsidRPr="00270996" w14:paraId="1CAC0A62" w14:textId="77777777">
        <w:trPr>
          <w:jc w:val="center"/>
        </w:trPr>
        <w:tc>
          <w:tcPr>
            <w:tcW w:w="2664" w:type="dxa"/>
            <w:tcMar>
              <w:top w:w="70" w:type="dxa"/>
              <w:left w:w="90" w:type="dxa"/>
              <w:bottom w:w="70" w:type="dxa"/>
              <w:right w:w="90" w:type="dxa"/>
            </w:tcMar>
            <w:vAlign w:val="center"/>
          </w:tcPr>
          <w:p w14:paraId="6425E0F7"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1C34479D" w14:textId="77777777" w:rsidR="005B35DE" w:rsidRPr="00270996" w:rsidRDefault="000807CD">
            <w:pPr>
              <w:spacing w:before="40" w:after="40"/>
              <w:rPr>
                <w:szCs w:val="26"/>
              </w:rPr>
            </w:pPr>
            <w:r w:rsidRPr="00270996">
              <w:rPr>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270996" w14:paraId="4F310C57" w14:textId="77777777">
        <w:trPr>
          <w:jc w:val="center"/>
        </w:trPr>
        <w:tc>
          <w:tcPr>
            <w:tcW w:w="2664" w:type="dxa"/>
            <w:tcMar>
              <w:top w:w="70" w:type="dxa"/>
              <w:left w:w="90" w:type="dxa"/>
              <w:bottom w:w="70" w:type="dxa"/>
              <w:right w:w="90" w:type="dxa"/>
            </w:tcMar>
            <w:vAlign w:val="center"/>
          </w:tcPr>
          <w:p w14:paraId="0F171BD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04947AA0" w14:textId="77777777" w:rsidR="005B35DE" w:rsidRPr="00270996" w:rsidRDefault="000807CD">
            <w:pPr>
              <w:spacing w:before="40" w:after="40"/>
              <w:rPr>
                <w:szCs w:val="26"/>
              </w:rPr>
            </w:pPr>
            <w:r w:rsidRPr="00270996">
              <w:rPr>
                <w:szCs w:val="26"/>
              </w:rPr>
              <w:t>Quản trị viên (Admin)</w:t>
            </w:r>
          </w:p>
        </w:tc>
      </w:tr>
      <w:tr w:rsidR="005B35DE" w:rsidRPr="00270996" w14:paraId="3E6DCC14" w14:textId="77777777">
        <w:trPr>
          <w:jc w:val="center"/>
        </w:trPr>
        <w:tc>
          <w:tcPr>
            <w:tcW w:w="2664" w:type="dxa"/>
            <w:tcMar>
              <w:top w:w="70" w:type="dxa"/>
              <w:left w:w="90" w:type="dxa"/>
              <w:bottom w:w="70" w:type="dxa"/>
              <w:right w:w="90" w:type="dxa"/>
            </w:tcMar>
            <w:vAlign w:val="center"/>
          </w:tcPr>
          <w:p w14:paraId="27B332A2"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0AA4034" w14:textId="77777777" w:rsidR="005B35DE" w:rsidRPr="00270996" w:rsidRDefault="000807CD">
            <w:pPr>
              <w:spacing w:before="40" w:after="40"/>
              <w:rPr>
                <w:szCs w:val="26"/>
              </w:rPr>
            </w:pPr>
            <w:r w:rsidRPr="00270996">
              <w:rPr>
                <w:szCs w:val="26"/>
              </w:rPr>
              <w:t>Quản trị viên đăng nhập và truy cập vào phân hệ Quản trị hệ thống.</w:t>
            </w:r>
          </w:p>
        </w:tc>
      </w:tr>
      <w:tr w:rsidR="005B35DE" w:rsidRPr="00270996" w14:paraId="7612B88A" w14:textId="77777777">
        <w:trPr>
          <w:jc w:val="center"/>
        </w:trPr>
        <w:tc>
          <w:tcPr>
            <w:tcW w:w="2664" w:type="dxa"/>
            <w:tcMar>
              <w:top w:w="70" w:type="dxa"/>
              <w:left w:w="90" w:type="dxa"/>
              <w:bottom w:w="70" w:type="dxa"/>
              <w:right w:w="90" w:type="dxa"/>
            </w:tcMar>
            <w:vAlign w:val="center"/>
          </w:tcPr>
          <w:p w14:paraId="153AF628"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2021CAC" w14:textId="77777777" w:rsidR="005B35DE" w:rsidRPr="00270996" w:rsidRDefault="000807CD">
            <w:pPr>
              <w:spacing w:before="40" w:after="40"/>
              <w:rPr>
                <w:szCs w:val="26"/>
              </w:rPr>
            </w:pPr>
            <w:r w:rsidRPr="00270996">
              <w:rPr>
                <w:szCs w:val="26"/>
              </w:rPr>
              <w:t>Tài khoản đăng nhập sở hữu quyền Quản trị viên tối cao (System Administrator).</w:t>
            </w:r>
          </w:p>
        </w:tc>
      </w:tr>
      <w:tr w:rsidR="005B35DE" w:rsidRPr="00270996" w14:paraId="39E81B6F" w14:textId="77777777">
        <w:trPr>
          <w:jc w:val="center"/>
        </w:trPr>
        <w:tc>
          <w:tcPr>
            <w:tcW w:w="2664" w:type="dxa"/>
            <w:tcMar>
              <w:top w:w="70" w:type="dxa"/>
              <w:left w:w="90" w:type="dxa"/>
              <w:bottom w:w="70" w:type="dxa"/>
              <w:right w:w="90" w:type="dxa"/>
            </w:tcMar>
            <w:vAlign w:val="center"/>
          </w:tcPr>
          <w:p w14:paraId="473E7FF7"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43C00E0F" w14:textId="77777777" w:rsidR="005B35DE" w:rsidRPr="00270996" w:rsidRDefault="000807CD">
            <w:pPr>
              <w:spacing w:before="40" w:after="40"/>
              <w:rPr>
                <w:szCs w:val="26"/>
              </w:rPr>
            </w:pPr>
            <w:r w:rsidRPr="00270996">
              <w:rPr>
                <w:szCs w:val="26"/>
              </w:rPr>
              <w:t>Các thiết lập về người dùng, phân quyền hoặc cấu hình kỹ thuật được cập nhật thành công vào cơ sở dữ liệu.</w:t>
            </w:r>
          </w:p>
        </w:tc>
      </w:tr>
      <w:tr w:rsidR="005B35DE" w:rsidRPr="00270996" w14:paraId="64A6F24F" w14:textId="77777777">
        <w:trPr>
          <w:jc w:val="center"/>
        </w:trPr>
        <w:tc>
          <w:tcPr>
            <w:tcW w:w="2664" w:type="dxa"/>
            <w:tcMar>
              <w:top w:w="70" w:type="dxa"/>
              <w:left w:w="90" w:type="dxa"/>
              <w:bottom w:w="70" w:type="dxa"/>
              <w:right w:w="90" w:type="dxa"/>
            </w:tcMar>
            <w:vAlign w:val="center"/>
          </w:tcPr>
          <w:p w14:paraId="18713DD4"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4B5DB2F3" w14:textId="77777777" w:rsidR="005B35DE" w:rsidRPr="00270996" w:rsidRDefault="000807CD">
            <w:pPr>
              <w:spacing w:before="40" w:after="40"/>
              <w:rPr>
                <w:szCs w:val="26"/>
              </w:rPr>
            </w:pPr>
            <w:r w:rsidRPr="00270996">
              <w:rPr>
                <w:szCs w:val="26"/>
              </w:rPr>
              <w:t>a. Quản trị viên truy cập mục Quản trị hệ thống trên thanh điều hướng.</w:t>
            </w:r>
            <w:r w:rsidRPr="00270996">
              <w:rPr>
                <w:szCs w:val="26"/>
              </w:rPr>
              <w:br/>
              <w:t>b. Hệ thống hiển thị Dashboard thống kê kỹ thuật: Số lượng tài khoản, số bài viết, tỷ lệ sử dụng Token AI, dung lượng lưu trữ CSDL.</w:t>
            </w:r>
            <w:r w:rsidRPr="00270996">
              <w:rPr>
                <w:szCs w:val="26"/>
              </w:rPr>
              <w:br/>
              <w:t>c. Quản trị viên chọn 'Quản lý người dùng': Xem danh sách tài khoản, tạo tài khoản mới, cấp quyền vai trò (Admin, Editor, Contributor, Member) và chỉ định Tổ công đoàn trực thuộc.</w:t>
            </w:r>
            <w:r w:rsidRPr="00270996">
              <w:rPr>
                <w:szCs w:val="26"/>
              </w:rPr>
              <w:br/>
              <w:t>d. Quản trị viên truy cập 'Cấu hình hệ thống' để thiết lập các tham số: Khóa API Google Gemini AI, định mức Token AI tháng cho từng vai trò, Meta Facebook Graph API, máy chủ Email SMTP.</w:t>
            </w:r>
            <w:r w:rsidRPr="00270996">
              <w:rPr>
                <w:szCs w:val="26"/>
              </w:rPr>
              <w:br/>
              <w:t>e. Quản trị viên kích hoạt tính năng sao lưu dữ liệu toàn phần (Database Backup) định kỳ hoặc tải tệp sao lưu về máy tính an toàn.</w:t>
            </w:r>
            <w:r w:rsidRPr="00270996">
              <w:rPr>
                <w:szCs w:val="26"/>
              </w:rPr>
              <w:br/>
              <w:t>f. Hệ thống ghi nhận mọi thao tác cấu hình vào Nhật ký kiểm toán (Audit Logs) để theo dõi và phòng ngừa các rủi ro bảo mật.</w:t>
            </w:r>
          </w:p>
        </w:tc>
      </w:tr>
      <w:tr w:rsidR="005B35DE" w:rsidRPr="00270996" w14:paraId="1AE2DD9E" w14:textId="77777777">
        <w:trPr>
          <w:jc w:val="center"/>
        </w:trPr>
        <w:tc>
          <w:tcPr>
            <w:tcW w:w="2664" w:type="dxa"/>
            <w:tcMar>
              <w:top w:w="70" w:type="dxa"/>
              <w:left w:w="90" w:type="dxa"/>
              <w:bottom w:w="70" w:type="dxa"/>
              <w:right w:w="90" w:type="dxa"/>
            </w:tcMar>
            <w:vAlign w:val="center"/>
          </w:tcPr>
          <w:p w14:paraId="73AABF53"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787AD24D" w14:textId="77777777" w:rsidR="005B35DE" w:rsidRPr="00270996" w:rsidRDefault="000807CD">
            <w:pPr>
              <w:spacing w:before="40" w:after="40"/>
              <w:rPr>
                <w:szCs w:val="26"/>
              </w:rPr>
            </w:pPr>
            <w:r w:rsidRPr="00270996">
              <w:rPr>
                <w:szCs w:val="26"/>
              </w:rPr>
              <w:t>Quản trị viên thực hiện thao tác khóa tài khoản đối với những cán bộ đã chuyển công tác hoặc vi phạm quy định bảo mật.</w:t>
            </w:r>
          </w:p>
        </w:tc>
      </w:tr>
      <w:tr w:rsidR="005B35DE" w:rsidRPr="00270996" w14:paraId="1D4B6BEC" w14:textId="77777777">
        <w:trPr>
          <w:jc w:val="center"/>
        </w:trPr>
        <w:tc>
          <w:tcPr>
            <w:tcW w:w="2664" w:type="dxa"/>
            <w:tcMar>
              <w:top w:w="70" w:type="dxa"/>
              <w:left w:w="90" w:type="dxa"/>
              <w:bottom w:w="70" w:type="dxa"/>
              <w:right w:w="90" w:type="dxa"/>
            </w:tcMar>
            <w:vAlign w:val="center"/>
          </w:tcPr>
          <w:p w14:paraId="0C5CC3CE"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DD05B4C" w14:textId="77777777" w:rsidR="005B35DE" w:rsidRPr="00270996" w:rsidRDefault="000807CD">
            <w:pPr>
              <w:spacing w:before="40" w:after="40"/>
              <w:rPr>
                <w:szCs w:val="26"/>
              </w:rPr>
            </w:pPr>
            <w:r w:rsidRPr="00270996">
              <w:rPr>
                <w:szCs w:val="26"/>
              </w:rPr>
              <w:t>Hệ thống áp dụng cơ chế tự bảo vệ: Ngăn chặn Quản trị viên tự xóa hoặc tự hạ quyền của chính tài khoản Super Admin duy nhất.</w:t>
            </w:r>
          </w:p>
        </w:tc>
      </w:tr>
      <w:tr w:rsidR="005B35DE" w:rsidRPr="00270996" w14:paraId="0C5C2716" w14:textId="77777777">
        <w:trPr>
          <w:jc w:val="center"/>
        </w:trPr>
        <w:tc>
          <w:tcPr>
            <w:tcW w:w="2664" w:type="dxa"/>
            <w:tcMar>
              <w:top w:w="70" w:type="dxa"/>
              <w:left w:w="90" w:type="dxa"/>
              <w:bottom w:w="70" w:type="dxa"/>
              <w:right w:w="90" w:type="dxa"/>
            </w:tcMar>
            <w:vAlign w:val="center"/>
          </w:tcPr>
          <w:p w14:paraId="7177F321"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21B7343F" w14:textId="77777777" w:rsidR="005B35DE" w:rsidRPr="00270996" w:rsidRDefault="000807CD">
            <w:pPr>
              <w:spacing w:before="40" w:after="40"/>
              <w:rPr>
                <w:szCs w:val="26"/>
              </w:rPr>
            </w:pPr>
            <w:r w:rsidRPr="00270996">
              <w:rPr>
                <w:szCs w:val="26"/>
              </w:rPr>
              <w:t>- Toàn bộ mật khẩu người dùng phải được mã hóa một chiều bằng thuật toán Bcrypt có độ an toàn cao.</w:t>
            </w:r>
            <w:r w:rsidRPr="00270996">
              <w:rPr>
                <w:szCs w:val="26"/>
              </w:rPr>
              <w:br/>
              <w:t>- Kiểm soát truy cập chặt chẽ theo mô hình RBAC tại cả tầng giao diện (Frontend Guards) và tầng xử lý nghiệp vụ (Backend Middleware).</w:t>
            </w:r>
          </w:p>
        </w:tc>
      </w:tr>
    </w:tbl>
    <w:p w14:paraId="4654346F" w14:textId="77777777" w:rsidR="005B35DE" w:rsidRPr="00270996" w:rsidRDefault="005B35DE">
      <w:pPr>
        <w:spacing w:after="280"/>
      </w:pPr>
    </w:p>
    <w:p w14:paraId="276C5E11" w14:textId="77777777" w:rsidR="005B35DE" w:rsidRPr="00270996" w:rsidRDefault="000807CD" w:rsidP="00197B6A">
      <w:pPr>
        <w:pStyle w:val="m2"/>
      </w:pPr>
      <w:bookmarkStart w:id="179" w:name="_Toc240897717"/>
      <w:bookmarkStart w:id="180" w:name="_Toc242698978"/>
      <w:bookmarkStart w:id="181" w:name="_Toc242703599"/>
      <w:bookmarkStart w:id="182" w:name="_Toc243678194"/>
      <w:r w:rsidRPr="00270996">
        <w:t>Biểu đồ tuần tự (Sequence Diagram)</w:t>
      </w:r>
      <w:bookmarkEnd w:id="179"/>
      <w:bookmarkEnd w:id="180"/>
      <w:bookmarkEnd w:id="181"/>
      <w:bookmarkEnd w:id="182"/>
    </w:p>
    <w:p w14:paraId="0361808E" w14:textId="77777777" w:rsidR="005B35DE" w:rsidRPr="00270996" w:rsidRDefault="000807CD" w:rsidP="00D945E6">
      <w:pPr>
        <w:pStyle w:val="nd"/>
      </w:pPr>
      <w:r w:rsidRPr="00270996">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4E8D7AE9" w14:textId="77777777" w:rsidR="005B35DE" w:rsidRPr="00270996" w:rsidRDefault="000807CD" w:rsidP="00197B6A">
      <w:pPr>
        <w:pStyle w:val="m3"/>
      </w:pPr>
      <w:bookmarkStart w:id="183" w:name="_Toc240897718"/>
      <w:bookmarkStart w:id="184" w:name="_Toc242698979"/>
      <w:bookmarkStart w:id="185" w:name="_Toc242703600"/>
      <w:bookmarkStart w:id="186" w:name="_Toc243678195"/>
      <w:r w:rsidRPr="00270996">
        <w:t>Sơ đồ tuần tự Đăng nhập hệ thống</w:t>
      </w:r>
      <w:bookmarkEnd w:id="183"/>
      <w:bookmarkEnd w:id="184"/>
      <w:bookmarkEnd w:id="185"/>
      <w:bookmarkEnd w:id="186"/>
    </w:p>
    <w:p w14:paraId="24B126BF" w14:textId="77777777" w:rsidR="005B35DE" w:rsidRPr="00270996" w:rsidRDefault="000807CD">
      <w:pPr>
        <w:spacing w:before="80" w:after="80"/>
        <w:jc w:val="center"/>
      </w:pPr>
      <w:r w:rsidRPr="00270996">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3B2828A8" w14:textId="77777777" w:rsidR="005B35DE" w:rsidRPr="00270996" w:rsidRDefault="000807CD" w:rsidP="00E2136D">
      <w:pPr>
        <w:pStyle w:val="hinh1"/>
        <w:rPr>
          <w:lang w:val="vi-VN"/>
        </w:rPr>
      </w:pPr>
      <w:bookmarkStart w:id="187" w:name="_Toc240897014"/>
      <w:bookmarkStart w:id="188" w:name="_Toc240898771"/>
      <w:bookmarkStart w:id="189" w:name="_Toc241488209"/>
      <w:bookmarkStart w:id="190" w:name="_Toc242699027"/>
      <w:bookmarkStart w:id="191" w:name="_Toc243676684"/>
      <w:r w:rsidRPr="00270996">
        <w:rPr>
          <w:lang w:val="vi-VN"/>
        </w:rPr>
        <w:t>Sơ đồ tuần tự Đăng nhập hệ thống</w:t>
      </w:r>
      <w:bookmarkEnd w:id="187"/>
      <w:bookmarkEnd w:id="188"/>
      <w:bookmarkEnd w:id="189"/>
      <w:bookmarkEnd w:id="190"/>
      <w:bookmarkEnd w:id="191"/>
    </w:p>
    <w:p w14:paraId="0EAC8283" w14:textId="77777777" w:rsidR="005B35DE" w:rsidRPr="00270996" w:rsidRDefault="000807CD" w:rsidP="00D945E6">
      <w:pPr>
        <w:pStyle w:val="nd"/>
      </w:pPr>
      <w:r w:rsidRPr="00270996">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0B178807" w14:textId="77777777" w:rsidR="005B35DE" w:rsidRPr="00270996" w:rsidRDefault="000807CD" w:rsidP="00197B6A">
      <w:pPr>
        <w:pStyle w:val="m3"/>
      </w:pPr>
      <w:bookmarkStart w:id="192" w:name="_Toc240897719"/>
      <w:bookmarkStart w:id="193" w:name="_Toc242698980"/>
      <w:bookmarkStart w:id="194" w:name="_Toc242703601"/>
      <w:bookmarkStart w:id="195" w:name="_Toc243678196"/>
      <w:r w:rsidRPr="00270996">
        <w:t>Sơ đồ tuần tự Xuất bản bài viết tích hợp AI &amp; Facebook</w:t>
      </w:r>
      <w:bookmarkEnd w:id="192"/>
      <w:bookmarkEnd w:id="193"/>
      <w:bookmarkEnd w:id="194"/>
      <w:bookmarkEnd w:id="195"/>
    </w:p>
    <w:p w14:paraId="20CA1D02" w14:textId="77777777" w:rsidR="005B35DE" w:rsidRPr="00270996" w:rsidRDefault="000807CD">
      <w:pPr>
        <w:spacing w:before="80" w:after="80"/>
        <w:jc w:val="center"/>
      </w:pPr>
      <w:r w:rsidRPr="00270996">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04C78C81" w14:textId="77777777" w:rsidR="005B35DE" w:rsidRPr="00270996" w:rsidRDefault="000807CD" w:rsidP="00E2136D">
      <w:pPr>
        <w:pStyle w:val="hinh1"/>
        <w:rPr>
          <w:lang w:val="vi-VN"/>
        </w:rPr>
      </w:pPr>
      <w:bookmarkStart w:id="196" w:name="_Toc240897015"/>
      <w:bookmarkStart w:id="197" w:name="_Toc240898772"/>
      <w:bookmarkStart w:id="198" w:name="_Toc241488210"/>
      <w:bookmarkStart w:id="199" w:name="_Toc242699028"/>
      <w:bookmarkStart w:id="200" w:name="_Toc243676685"/>
      <w:r w:rsidRPr="00270996">
        <w:rPr>
          <w:lang w:val="vi-VN"/>
        </w:rPr>
        <w:t>Sơ đồ tuần tự Xuất bản bài viết tích hợp AI &amp; Facebook</w:t>
      </w:r>
      <w:bookmarkEnd w:id="196"/>
      <w:bookmarkEnd w:id="197"/>
      <w:bookmarkEnd w:id="198"/>
      <w:bookmarkEnd w:id="199"/>
      <w:bookmarkEnd w:id="200"/>
    </w:p>
    <w:p w14:paraId="7665DBDE" w14:textId="77777777" w:rsidR="005B35DE" w:rsidRPr="00270996" w:rsidRDefault="000807CD" w:rsidP="00D945E6">
      <w:pPr>
        <w:pStyle w:val="nd"/>
      </w:pPr>
      <w:r w:rsidRPr="00270996">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3CB0DDE4" w14:textId="77777777" w:rsidR="005B35DE" w:rsidRPr="00270996" w:rsidRDefault="000807CD" w:rsidP="00197B6A">
      <w:pPr>
        <w:pStyle w:val="m3"/>
      </w:pPr>
      <w:bookmarkStart w:id="201" w:name="_Toc240897720"/>
      <w:bookmarkStart w:id="202" w:name="_Toc242698981"/>
      <w:bookmarkStart w:id="203" w:name="_Toc242703602"/>
      <w:bookmarkStart w:id="204" w:name="_Toc243678197"/>
      <w:r w:rsidRPr="00270996">
        <w:t>Sơ đồ tuần tự Nộp báo cáo &amp; Xếp hạng thi đua các Tổ công đoàn</w:t>
      </w:r>
      <w:bookmarkEnd w:id="201"/>
      <w:bookmarkEnd w:id="202"/>
      <w:bookmarkEnd w:id="203"/>
      <w:bookmarkEnd w:id="204"/>
    </w:p>
    <w:p w14:paraId="683D529C" w14:textId="77777777" w:rsidR="005B35DE" w:rsidRPr="00270996" w:rsidRDefault="000807CD">
      <w:pPr>
        <w:spacing w:before="80" w:after="80"/>
        <w:jc w:val="center"/>
      </w:pPr>
      <w:r w:rsidRPr="00270996">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13972243" w14:textId="77777777" w:rsidR="005B35DE" w:rsidRPr="00270996" w:rsidRDefault="000807CD" w:rsidP="00E2136D">
      <w:pPr>
        <w:pStyle w:val="hinh1"/>
        <w:rPr>
          <w:lang w:val="vi-VN"/>
        </w:rPr>
      </w:pPr>
      <w:bookmarkStart w:id="205" w:name="_Toc240897016"/>
      <w:bookmarkStart w:id="206" w:name="_Toc240898773"/>
      <w:bookmarkStart w:id="207" w:name="_Toc241488211"/>
      <w:bookmarkStart w:id="208" w:name="_Toc242699029"/>
      <w:bookmarkStart w:id="209" w:name="_Toc243676686"/>
      <w:r w:rsidRPr="00270996">
        <w:rPr>
          <w:lang w:val="vi-VN"/>
        </w:rPr>
        <w:t>Sơ đồ tuần tự Nộp báo cáo &amp; Xếp hạng thi đua các Tổ công đoàn</w:t>
      </w:r>
      <w:bookmarkEnd w:id="205"/>
      <w:bookmarkEnd w:id="206"/>
      <w:bookmarkEnd w:id="207"/>
      <w:bookmarkEnd w:id="208"/>
      <w:bookmarkEnd w:id="209"/>
    </w:p>
    <w:p w14:paraId="280A13EC" w14:textId="77777777" w:rsidR="005B35DE" w:rsidRPr="00270996" w:rsidRDefault="000807CD" w:rsidP="00D945E6">
      <w:pPr>
        <w:pStyle w:val="nd"/>
      </w:pPr>
      <w:r w:rsidRPr="00270996">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các Tổ công đoàn và xuất bản bảng xếp hạng thi đua công khai trên Cổng thông tin.</w:t>
      </w:r>
    </w:p>
    <w:p w14:paraId="25AB0553" w14:textId="77777777" w:rsidR="005B35DE" w:rsidRPr="00270996" w:rsidRDefault="000807CD">
      <w:r w:rsidRPr="00270996">
        <w:br w:type="page"/>
      </w:r>
    </w:p>
    <w:p w14:paraId="2CF80AA9" w14:textId="77777777" w:rsidR="00A80E22" w:rsidRPr="00270996" w:rsidRDefault="001A1504">
      <w:pPr>
        <w:pStyle w:val="m3"/>
      </w:pPr>
      <w:bookmarkStart w:id="210" w:name="_Toc242698982"/>
      <w:bookmarkStart w:id="211" w:name="_Toc242703603"/>
      <w:bookmarkStart w:id="212" w:name="_Toc243678198"/>
      <w:r w:rsidRPr="00270996">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rsidRPr="00270996">
        <w:t>Sơ đồ tuần tự Nộp đơn &amp; Phê duyệt trợ cấp khó khăn đoàn viên</w:t>
      </w:r>
      <w:bookmarkEnd w:id="210"/>
      <w:bookmarkEnd w:id="211"/>
      <w:bookmarkEnd w:id="212"/>
    </w:p>
    <w:p w14:paraId="42BDB023" w14:textId="77777777" w:rsidR="00A80E22" w:rsidRPr="00270996" w:rsidRDefault="00A80E22" w:rsidP="005C2F0B">
      <w:pPr>
        <w:jc w:val="center"/>
      </w:pPr>
    </w:p>
    <w:p w14:paraId="021B1825" w14:textId="77777777" w:rsidR="00A80E22" w:rsidRPr="00270996" w:rsidRDefault="000E1BF3">
      <w:pPr>
        <w:pStyle w:val="hinh1"/>
        <w:rPr>
          <w:lang w:val="vi-VN"/>
        </w:rPr>
      </w:pPr>
      <w:bookmarkStart w:id="213" w:name="_Toc242699030"/>
      <w:bookmarkStart w:id="214" w:name="_Toc243676687"/>
      <w:r w:rsidRPr="00270996">
        <w:rPr>
          <w:lang w:val="vi-VN"/>
        </w:rPr>
        <w:t>Sơ đồ tuần tự Nộp đơn &amp; Phê duyệt trợ cấp khó khăn đoàn viên</w:t>
      </w:r>
      <w:bookmarkEnd w:id="213"/>
      <w:bookmarkEnd w:id="214"/>
    </w:p>
    <w:p w14:paraId="6479E65B" w14:textId="77777777" w:rsidR="00D945E6" w:rsidRPr="00270996" w:rsidRDefault="00D945E6"/>
    <w:p w14:paraId="338723A1" w14:textId="77777777" w:rsidR="00A80E22" w:rsidRPr="00270996" w:rsidRDefault="000E1BF3">
      <w:r w:rsidRPr="00270996">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14:paraId="626E978D" w14:textId="77777777" w:rsidR="00A80E22" w:rsidRPr="00270996" w:rsidRDefault="00A80E22"/>
    <w:p w14:paraId="47B8E1AD" w14:textId="77777777" w:rsidR="00A80E22" w:rsidRPr="00270996" w:rsidRDefault="000E1BF3">
      <w:pPr>
        <w:pStyle w:val="m2"/>
      </w:pPr>
      <w:bookmarkStart w:id="215" w:name="_Toc242698983"/>
      <w:bookmarkStart w:id="216" w:name="_Toc242703604"/>
      <w:bookmarkStart w:id="217" w:name="_Toc243678199"/>
      <w:r w:rsidRPr="00270996">
        <w:t>Biểu đồ hoạt động (Activity Diagram)</w:t>
      </w:r>
      <w:bookmarkEnd w:id="215"/>
      <w:bookmarkEnd w:id="216"/>
      <w:bookmarkEnd w:id="217"/>
    </w:p>
    <w:p w14:paraId="1AB68171" w14:textId="77777777" w:rsidR="00D945E6" w:rsidRPr="00270996" w:rsidRDefault="00D945E6"/>
    <w:p w14:paraId="66908C7D" w14:textId="77777777" w:rsidR="00A80E22" w:rsidRPr="00270996" w:rsidRDefault="000E1BF3">
      <w:r w:rsidRPr="00270996">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14:paraId="526A7957" w14:textId="77777777" w:rsidR="00A80E22" w:rsidRPr="00270996" w:rsidRDefault="000E1BF3">
      <w:pPr>
        <w:pStyle w:val="m3"/>
      </w:pPr>
      <w:bookmarkStart w:id="218" w:name="_Toc242698984"/>
      <w:bookmarkStart w:id="219" w:name="_Toc242703605"/>
      <w:bookmarkStart w:id="220" w:name="_Toc243678200"/>
      <w:r w:rsidRPr="00270996">
        <w:t>Sơ đồ hoạt động Quy trình Đăng nhập và Phân quyền người dùng (RBAC)</w:t>
      </w:r>
      <w:bookmarkEnd w:id="218"/>
      <w:bookmarkEnd w:id="219"/>
      <w:bookmarkEnd w:id="220"/>
    </w:p>
    <w:p w14:paraId="59BDE7F4" w14:textId="77777777" w:rsidR="00A80E22" w:rsidRPr="00270996" w:rsidRDefault="001A1504">
      <w:pPr>
        <w:jc w:val="center"/>
      </w:pPr>
      <w:r w:rsidRPr="00270996">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65786450" w14:textId="77777777" w:rsidR="00A80E22" w:rsidRPr="00270996" w:rsidRDefault="000E1BF3">
      <w:pPr>
        <w:pStyle w:val="hinh1"/>
        <w:rPr>
          <w:lang w:val="vi-VN"/>
        </w:rPr>
      </w:pPr>
      <w:bookmarkStart w:id="221" w:name="_Toc242699031"/>
      <w:bookmarkStart w:id="222" w:name="_Toc243676688"/>
      <w:r w:rsidRPr="00270996">
        <w:rPr>
          <w:lang w:val="vi-VN"/>
        </w:rPr>
        <w:t>Sơ đồ hoạt động Quy trình Đăng nhập và Phân quyền người dùng (RBAC)</w:t>
      </w:r>
      <w:bookmarkEnd w:id="221"/>
      <w:bookmarkEnd w:id="222"/>
    </w:p>
    <w:p w14:paraId="56AD47BF" w14:textId="77777777" w:rsidR="00D945E6" w:rsidRPr="00270996" w:rsidRDefault="00D945E6"/>
    <w:p w14:paraId="50A65FCC" w14:textId="77777777" w:rsidR="00A80E22" w:rsidRPr="00270996" w:rsidRDefault="000E1BF3">
      <w:r w:rsidRPr="00270996">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các Tổ công đoàn) hoặc Đoàn viên độc giả (Cổng thông tin công cộng).</w:t>
      </w:r>
    </w:p>
    <w:p w14:paraId="19B60727" w14:textId="77777777" w:rsidR="00A80E22" w:rsidRPr="00270996" w:rsidRDefault="000E1BF3">
      <w:pPr>
        <w:pStyle w:val="m3"/>
      </w:pPr>
      <w:bookmarkStart w:id="223" w:name="_Toc242698985"/>
      <w:bookmarkStart w:id="224" w:name="_Toc242703606"/>
      <w:bookmarkStart w:id="225" w:name="_Toc243678201"/>
      <w:r w:rsidRPr="00270996">
        <w:t>Sơ đồ hoạt động Quy trình Soạn thảo, Trợ lý AI hỗ trợ và Xuất bản đa kênh</w:t>
      </w:r>
      <w:bookmarkEnd w:id="223"/>
      <w:bookmarkEnd w:id="224"/>
      <w:bookmarkEnd w:id="225"/>
    </w:p>
    <w:p w14:paraId="773D282D" w14:textId="77777777" w:rsidR="00A80E22" w:rsidRPr="00270996" w:rsidRDefault="001A1504">
      <w:pPr>
        <w:jc w:val="center"/>
      </w:pPr>
      <w:r w:rsidRPr="00270996">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003B2B5B" w14:textId="77777777" w:rsidR="00D945E6" w:rsidRPr="00270996" w:rsidRDefault="000E1BF3" w:rsidP="0096424B">
      <w:pPr>
        <w:pStyle w:val="hinh1"/>
        <w:rPr>
          <w:lang w:val="vi-VN"/>
        </w:rPr>
      </w:pPr>
      <w:bookmarkStart w:id="226" w:name="_Toc242699032"/>
      <w:bookmarkStart w:id="227" w:name="_Toc243676689"/>
      <w:r w:rsidRPr="00270996">
        <w:rPr>
          <w:lang w:val="vi-VN"/>
        </w:rPr>
        <w:t>Sơ đồ hoạt động Quy trình Soạn thảo, Trợ lý AI hỗ trợ và Xuất bản đa kênh</w:t>
      </w:r>
      <w:bookmarkEnd w:id="226"/>
      <w:bookmarkEnd w:id="227"/>
    </w:p>
    <w:p w14:paraId="78FAEFD6" w14:textId="77777777" w:rsidR="00A80E22" w:rsidRPr="00270996" w:rsidRDefault="000E1BF3" w:rsidP="0096424B">
      <w:pPr>
        <w:pStyle w:val="nd"/>
      </w:pPr>
      <w:r w:rsidRPr="00270996">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4DCFE445" w14:textId="77777777" w:rsidR="00A80E22" w:rsidRPr="00270996" w:rsidRDefault="000E1BF3">
      <w:pPr>
        <w:pStyle w:val="m3"/>
      </w:pPr>
      <w:bookmarkStart w:id="228" w:name="_Toc242698986"/>
      <w:bookmarkStart w:id="229" w:name="_Toc242703607"/>
      <w:bookmarkStart w:id="230" w:name="_Toc243678202"/>
      <w:r w:rsidRPr="00270996">
        <w:t>Sơ đồ hoạt động Quy trình Báo cáo hoạt động và Đánh giá thi đua các Tổ công đoàn</w:t>
      </w:r>
      <w:bookmarkEnd w:id="228"/>
      <w:bookmarkEnd w:id="229"/>
      <w:bookmarkEnd w:id="230"/>
    </w:p>
    <w:p w14:paraId="3B751923" w14:textId="77777777" w:rsidR="00A80E22" w:rsidRPr="00270996" w:rsidRDefault="001A1504">
      <w:pPr>
        <w:jc w:val="center"/>
      </w:pPr>
      <w:r w:rsidRPr="00270996">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1652270A" w14:textId="77777777" w:rsidR="00D945E6" w:rsidRPr="00270996" w:rsidRDefault="000E1BF3" w:rsidP="0096424B">
      <w:pPr>
        <w:pStyle w:val="hinh1"/>
        <w:rPr>
          <w:lang w:val="vi-VN"/>
        </w:rPr>
      </w:pPr>
      <w:bookmarkStart w:id="231" w:name="_Toc242699033"/>
      <w:bookmarkStart w:id="232" w:name="_Toc243676690"/>
      <w:r w:rsidRPr="00270996">
        <w:rPr>
          <w:lang w:val="vi-VN"/>
        </w:rPr>
        <w:t>Sơ đồ hoạt động Quy trình Báo cáo hoạt động và Đánh giá thi đua Tổ công đoàn</w:t>
      </w:r>
      <w:bookmarkEnd w:id="231"/>
      <w:bookmarkEnd w:id="232"/>
    </w:p>
    <w:p w14:paraId="68B05D82" w14:textId="77777777" w:rsidR="00A80E22" w:rsidRPr="00270996" w:rsidRDefault="000E1BF3" w:rsidP="0096424B">
      <w:pPr>
        <w:pStyle w:val="nd"/>
      </w:pPr>
      <w:r w:rsidRPr="00270996">
        <w:t>Quy trình phân làn trách nhiệm rõ ràng giữa Đại diện Tổ Công đoàn và Ban Thi đua Công đoàn trường: Đại diện Tổ truy cập phân hệ thi đua, nhập số liệu hoạt động tháng, tự chấm điểm theo 5 tiêu chí thi đua và tải lên các tệp biên bản, ảnh minh chứng thực tế. Ban Thi đua tiếp nhận hồ sơ, đối soát từng minh chứng. Nếu minh chứng chưa đạt yêu cầu, Ban Thi đua gửi nhận xét yêu cầu Tổ công đoàn giải trình bổ sung. Khi hồ sơ hợp lệ, Ban Thi đua nhập điểm đánh giá chính thức và xác nhận phê duyệt. Hệ thống kích hoạt thuật toán tự động tính tổng điểm tích lũy lũy kế, sắp xếp thứ tự xếp hạng các Tổ công đoàn và xuất bản công khai Bảng xếp hạng thi đua (Leaderboard) trên toàn trường.</w:t>
      </w:r>
    </w:p>
    <w:p w14:paraId="51002AE1" w14:textId="77777777" w:rsidR="00A80E22" w:rsidRPr="00270996" w:rsidRDefault="000E1BF3">
      <w:pPr>
        <w:pStyle w:val="m3"/>
      </w:pPr>
      <w:bookmarkStart w:id="233" w:name="_Toc242698987"/>
      <w:bookmarkStart w:id="234" w:name="_Toc242703608"/>
      <w:bookmarkStart w:id="235" w:name="_Toc243678203"/>
      <w:r w:rsidRPr="00270996">
        <w:t>Sơ đồ hoạt động Quy trình Nộp đơn và Xét duyệt trợ cấp khó khăn đoàn viên</w:t>
      </w:r>
      <w:bookmarkEnd w:id="233"/>
      <w:bookmarkEnd w:id="234"/>
      <w:bookmarkEnd w:id="235"/>
    </w:p>
    <w:p w14:paraId="0E79CDBC" w14:textId="77777777" w:rsidR="00A80E22" w:rsidRPr="00270996" w:rsidRDefault="001A1504">
      <w:pPr>
        <w:jc w:val="center"/>
      </w:pPr>
      <w:r w:rsidRPr="00270996">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71D67086" w14:textId="77777777" w:rsidR="00D945E6" w:rsidRPr="00270996" w:rsidRDefault="000E1BF3" w:rsidP="0096424B">
      <w:pPr>
        <w:pStyle w:val="hinh1"/>
        <w:rPr>
          <w:lang w:val="vi-VN"/>
        </w:rPr>
      </w:pPr>
      <w:bookmarkStart w:id="236" w:name="_Toc242699034"/>
      <w:bookmarkStart w:id="237" w:name="_Toc243676691"/>
      <w:r w:rsidRPr="00270996">
        <w:rPr>
          <w:lang w:val="vi-VN"/>
        </w:rPr>
        <w:t>Sơ đồ hoạt động Quy trình Nộp đơn và Xét duyệt trợ cấp khó khăn đoàn viên</w:t>
      </w:r>
      <w:bookmarkEnd w:id="236"/>
      <w:bookmarkEnd w:id="237"/>
    </w:p>
    <w:p w14:paraId="4AA7AC9B" w14:textId="77777777" w:rsidR="00A80E22" w:rsidRPr="00270996" w:rsidRDefault="000E1BF3" w:rsidP="0096424B">
      <w:pPr>
        <w:pStyle w:val="nd"/>
      </w:pPr>
      <w:r w:rsidRPr="00270996">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14:paraId="1D958DC1" w14:textId="77777777" w:rsidR="00A80E22" w:rsidRPr="00270996" w:rsidRDefault="00A80E22"/>
    <w:p w14:paraId="0D6BD79E" w14:textId="77777777" w:rsidR="00557452" w:rsidRPr="00270996" w:rsidRDefault="000A167E">
      <w:pPr>
        <w:pStyle w:val="m2"/>
      </w:pPr>
      <w:bookmarkStart w:id="238" w:name="_Toc242698988"/>
      <w:bookmarkStart w:id="239" w:name="_Toc242703609"/>
      <w:bookmarkStart w:id="240" w:name="_Toc243678204"/>
      <w:r w:rsidRPr="00270996">
        <w:t>Biểu đồ lớp (Class Diagram)</w:t>
      </w:r>
      <w:bookmarkEnd w:id="238"/>
      <w:bookmarkEnd w:id="239"/>
      <w:bookmarkEnd w:id="240"/>
    </w:p>
    <w:p w14:paraId="7D3B8C35" w14:textId="77777777" w:rsidR="00557452" w:rsidRPr="00270996" w:rsidRDefault="000A167E">
      <w:pPr>
        <w:pStyle w:val="nd"/>
      </w:pPr>
      <w:r w:rsidRPr="00270996">
        <w:rPr>
          <w:color w:val="000000"/>
        </w:rPr>
        <w:t>Biểu đồ lớp (Class Diagram) là mô hình tĩnh quan trọng nhất trong phương pháp phân tích và thiết kế hệ thống hướng đối tượng (OOAD) theo chuẩn UML. Biểu đồ mô tả cấu trúc tĩnh của hệ thống bằng cách trừu tượng hóa các thực thể nghiệp vụ thành 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707EB5DA" w14:textId="77777777" w:rsidR="00557452" w:rsidRPr="00270996" w:rsidRDefault="000A167E">
      <w:pPr>
        <w:pStyle w:val="nd"/>
      </w:pPr>
      <w:r w:rsidRPr="00270996">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48135BEA" w14:textId="77777777" w:rsidR="00EF7407" w:rsidRPr="00270996" w:rsidRDefault="000A167E" w:rsidP="00EF7407">
      <w:pPr>
        <w:pStyle w:val="m3"/>
      </w:pPr>
      <w:bookmarkStart w:id="241" w:name="_Toc242698989"/>
      <w:bookmarkStart w:id="242" w:name="_Toc242703610"/>
      <w:bookmarkStart w:id="243" w:name="_Toc243678205"/>
      <w:r w:rsidRPr="00270996">
        <w:t>Sơ đồ lớp Quản lý Người dùng &amp; Phân quyền</w:t>
      </w:r>
      <w:bookmarkEnd w:id="241"/>
      <w:bookmarkEnd w:id="242"/>
      <w:bookmarkEnd w:id="243"/>
    </w:p>
    <w:p w14:paraId="29B9F341" w14:textId="77777777" w:rsidR="00557452" w:rsidRPr="00270996" w:rsidRDefault="000A167E" w:rsidP="00EF7407">
      <w:r w:rsidRPr="00270996">
        <w:rPr>
          <w:color w:val="7F7F7F"/>
          <w:sz w:val="20"/>
        </w:rPr>
        <w:br/>
      </w:r>
      <w:r w:rsidR="00511FE8" w:rsidRPr="00270996">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5DB5D6E2" w14:textId="77777777" w:rsidR="00557452" w:rsidRPr="00270996" w:rsidRDefault="000A167E">
      <w:pPr>
        <w:pStyle w:val="hinh1"/>
        <w:rPr>
          <w:lang w:val="vi-VN"/>
        </w:rPr>
      </w:pPr>
      <w:bookmarkStart w:id="244" w:name="_Toc242699035"/>
      <w:bookmarkStart w:id="245" w:name="_Toc243676692"/>
      <w:r w:rsidRPr="00270996">
        <w:rPr>
          <w:lang w:val="vi-VN"/>
        </w:rPr>
        <w:t>Sơ đồ lớp Quản lý Người dùng &amp; Phân quyền</w:t>
      </w:r>
      <w:bookmarkEnd w:id="244"/>
      <w:bookmarkEnd w:id="245"/>
    </w:p>
    <w:p w14:paraId="240186E0" w14:textId="77777777" w:rsidR="00557452" w:rsidRPr="00270996" w:rsidRDefault="00557452"/>
    <w:p w14:paraId="69A012FE" w14:textId="77777777" w:rsidR="00557452" w:rsidRPr="00270996" w:rsidRDefault="000A167E">
      <w:pPr>
        <w:pStyle w:val="nd"/>
      </w:pPr>
      <w:r w:rsidRPr="00270996">
        <w:rPr>
          <w:color w:val="000000"/>
        </w:rPr>
        <w:t>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3D058F63" w14:textId="77777777" w:rsidR="00557452" w:rsidRPr="00270996" w:rsidRDefault="000A167E">
      <w:pPr>
        <w:pStyle w:val="nd-"/>
      </w:pPr>
      <w:r w:rsidRPr="00270996">
        <w:rPr>
          <w:b/>
          <w:color w:val="000000"/>
        </w:rPr>
        <w:t xml:space="preserve">QuanTriVien: </w:t>
      </w:r>
      <w:r w:rsidRPr="00270996">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195A9F23" w14:textId="77777777" w:rsidR="00557452" w:rsidRPr="00270996" w:rsidRDefault="000A167E">
      <w:pPr>
        <w:pStyle w:val="nd-"/>
      </w:pPr>
      <w:r w:rsidRPr="00270996">
        <w:rPr>
          <w:b/>
          <w:color w:val="000000"/>
        </w:rPr>
        <w:t xml:space="preserve">BienTapVien: </w:t>
      </w:r>
      <w:r w:rsidRPr="00270996">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4497B0D8" w14:textId="77777777" w:rsidR="00557452" w:rsidRPr="00270996" w:rsidRDefault="000A167E">
      <w:pPr>
        <w:pStyle w:val="nd-"/>
      </w:pPr>
      <w:r w:rsidRPr="00270996">
        <w:rPr>
          <w:b/>
          <w:color w:val="000000"/>
        </w:rPr>
        <w:t xml:space="preserve">DoanVien: </w:t>
      </w:r>
      <w:r w:rsidRPr="00270996">
        <w:rPr>
          <w:color w:val="000000"/>
        </w:rPr>
        <w:t>Đại diện cho cán bộ giảng viên, công nhân viên nhà trường với các thuộc tính: # maDoanVien: String, # hoTen: String, # ngaySinh: Date, # gioiTinh: String, # chucVu: String; cùng các phương thức gửi yêu cầu phúc lợi và tương tác: + nopDonTroCap(noiDung): Void, + guiGopY(tieuDe, noiDung): Void, + taiBieuMau(maBM): File.</w:t>
      </w:r>
    </w:p>
    <w:p w14:paraId="0A6831FA" w14:textId="77777777" w:rsidR="00557452" w:rsidRPr="00270996" w:rsidRDefault="000A167E">
      <w:pPr>
        <w:pStyle w:val="nd"/>
      </w:pPr>
      <w:r w:rsidRPr="00270996">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5A51FFB0" w14:textId="77777777" w:rsidR="00557452" w:rsidRPr="00270996" w:rsidRDefault="00511FE8" w:rsidP="00EF7407">
      <w:pPr>
        <w:pStyle w:val="m3"/>
      </w:pPr>
      <w:bookmarkStart w:id="246" w:name="_Toc242698990"/>
      <w:bookmarkStart w:id="247" w:name="_Toc242703611"/>
      <w:bookmarkStart w:id="248" w:name="_Toc243678206"/>
      <w:r w:rsidRPr="00270996">
        <w:t>Sơ đồ lớp Quản lý Bài viết &amp; Xuất bản Đa kênh</w:t>
      </w:r>
      <w:bookmarkEnd w:id="246"/>
      <w:bookmarkEnd w:id="247"/>
      <w:bookmarkEnd w:id="248"/>
    </w:p>
    <w:p w14:paraId="16CAE1CD" w14:textId="77777777" w:rsidR="00EF7407" w:rsidRPr="00270996" w:rsidRDefault="00EF7407" w:rsidP="00EF7407">
      <w:r w:rsidRPr="00270996">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0045274E" w14:textId="77777777" w:rsidR="00557452" w:rsidRPr="00270996" w:rsidRDefault="000A167E">
      <w:pPr>
        <w:pStyle w:val="hinh1"/>
        <w:rPr>
          <w:lang w:val="vi-VN"/>
        </w:rPr>
      </w:pPr>
      <w:bookmarkStart w:id="249" w:name="_Toc242699036"/>
      <w:bookmarkStart w:id="250" w:name="_Toc243676693"/>
      <w:r w:rsidRPr="00270996">
        <w:rPr>
          <w:lang w:val="vi-VN"/>
        </w:rPr>
        <w:t>Sơ đồ lớp Quản lý Bài viết &amp; Xuất bản Đa kênh</w:t>
      </w:r>
      <w:bookmarkEnd w:id="249"/>
      <w:bookmarkEnd w:id="250"/>
    </w:p>
    <w:p w14:paraId="780186CB" w14:textId="77777777" w:rsidR="00557452" w:rsidRPr="00270996" w:rsidRDefault="00557452"/>
    <w:p w14:paraId="6D9D0112" w14:textId="77777777" w:rsidR="00557452" w:rsidRPr="00270996" w:rsidRDefault="000A167E">
      <w:pPr>
        <w:pStyle w:val="nd"/>
      </w:pPr>
      <w:r w:rsidRPr="00270996">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3B3F0A59" w14:textId="77777777" w:rsidR="00557452" w:rsidRPr="00270996" w:rsidRDefault="000A167E">
      <w:pPr>
        <w:pStyle w:val="nd-"/>
      </w:pPr>
      <w:r w:rsidRPr="00270996">
        <w:rPr>
          <w:b/>
          <w:color w:val="000000"/>
        </w:rPr>
        <w:t xml:space="preserve">BaiViet: </w:t>
      </w:r>
      <w:r w:rsidRPr="00270996">
        <w:rPr>
          <w:color w:val="000000"/>
        </w:rPr>
        <w:t>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Sapo 5W1H), + dongBoFacebook(): Boolean (xuất bản tự động lên Fanpage qua Graph API), + henGioXuatBan(thoiGian): Void.</w:t>
      </w:r>
    </w:p>
    <w:p w14:paraId="7C7CC714" w14:textId="77777777" w:rsidR="00557452" w:rsidRPr="00270996" w:rsidRDefault="000A167E">
      <w:pPr>
        <w:pStyle w:val="nd-"/>
      </w:pPr>
      <w:r w:rsidRPr="00270996">
        <w:rPr>
          <w:b/>
          <w:color w:val="000000"/>
        </w:rPr>
        <w:t xml:space="preserve">VanBanPhapQuy: </w:t>
      </w:r>
      <w:r w:rsidRPr="00270996">
        <w:rPr>
          <w:color w:val="000000"/>
        </w:rPr>
        <w:t>Đại diện cho kho văn bản pháp luật, hướng dẫn chỉ đạo công đoàn. Bổ sung các thuộc tính: # soHieu: String, # coQuanBanHanh: String, # ngayBanHanh: Date, # loaiVanBan: String, # tepDinhKemPdf: String, # soLuotTai: Integer; cùng các phương thức: + taiTepVe(): File, + capNhatTepMoi(tep): Void, + kiemTraHieuLuc(): Boolean.</w:t>
      </w:r>
    </w:p>
    <w:p w14:paraId="59EE46CC" w14:textId="77777777" w:rsidR="00557452" w:rsidRPr="00270996" w:rsidRDefault="000A167E">
      <w:pPr>
        <w:pStyle w:val="nd"/>
      </w:pPr>
      <w:r w:rsidRPr="00270996">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251ED5C1" w14:textId="77777777" w:rsidR="00EF7407" w:rsidRPr="00270996" w:rsidRDefault="000A167E" w:rsidP="00511FE8">
      <w:pPr>
        <w:pStyle w:val="m3"/>
      </w:pPr>
      <w:bookmarkStart w:id="251" w:name="_Toc242698991"/>
      <w:bookmarkStart w:id="252" w:name="_Toc242703612"/>
      <w:bookmarkStart w:id="253" w:name="_Toc243678207"/>
      <w:r w:rsidRPr="00270996">
        <w:t>Sơ đồ lớp Nộp Báo cáo &amp; Đánh giá Thi đua Tổ Công đoàn</w:t>
      </w:r>
      <w:bookmarkEnd w:id="251"/>
      <w:bookmarkEnd w:id="252"/>
      <w:bookmarkEnd w:id="253"/>
    </w:p>
    <w:p w14:paraId="2AFB1831" w14:textId="77777777" w:rsidR="00557452" w:rsidRPr="00270996" w:rsidRDefault="000A167E" w:rsidP="00EF7407">
      <w:r w:rsidRPr="00270996">
        <w:rPr>
          <w:sz w:val="20"/>
        </w:rPr>
        <w:br/>
      </w:r>
      <w:r w:rsidR="00511FE8" w:rsidRPr="00270996">
        <w:rPr>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7"/>
                    <a:stretch>
                      <a:fillRect/>
                    </a:stretch>
                  </pic:blipFill>
                  <pic:spPr>
                    <a:xfrm>
                      <a:off x="0" y="0"/>
                      <a:ext cx="5761990" cy="3309620"/>
                    </a:xfrm>
                    <a:prstGeom prst="rect">
                      <a:avLst/>
                    </a:prstGeom>
                  </pic:spPr>
                </pic:pic>
              </a:graphicData>
            </a:graphic>
          </wp:inline>
        </w:drawing>
      </w:r>
    </w:p>
    <w:p w14:paraId="7DDBE9C9" w14:textId="77777777" w:rsidR="00557452" w:rsidRPr="00270996" w:rsidRDefault="000A167E">
      <w:pPr>
        <w:pStyle w:val="hinh1"/>
        <w:rPr>
          <w:lang w:val="vi-VN"/>
        </w:rPr>
      </w:pPr>
      <w:bookmarkStart w:id="254" w:name="_Toc242699037"/>
      <w:bookmarkStart w:id="255" w:name="_Toc243676694"/>
      <w:r w:rsidRPr="00270996">
        <w:rPr>
          <w:lang w:val="vi-VN"/>
        </w:rPr>
        <w:t>Sơ đồ lớp Nộp Báo cáo &amp; Đánh giá Thi đua Tổ Công đoàn</w:t>
      </w:r>
      <w:bookmarkEnd w:id="254"/>
      <w:bookmarkEnd w:id="255"/>
    </w:p>
    <w:p w14:paraId="78A4C9FD" w14:textId="77777777" w:rsidR="00557452" w:rsidRPr="00270996" w:rsidRDefault="00557452"/>
    <w:p w14:paraId="64E5E66B" w14:textId="77777777" w:rsidR="00557452" w:rsidRPr="00270996" w:rsidRDefault="000A167E">
      <w:pPr>
        <w:pStyle w:val="nd"/>
      </w:pPr>
      <w:r w:rsidRPr="00270996">
        <w:rPr>
          <w:color w:val="000000"/>
        </w:rPr>
        <w:t>Sơ đồ lớp Nộp Báo cáo &amp; Đánh giá Thi đua chuẩn hóa toàn bộ công tác chấm điểm, xếp hạng thi đua định kỳ của các tổ công đoàn. Lớp cơ sở BaoCaoCongDoan bao bọc các thông tin dùng chung: # maBaoCao: String, # maTo: String, # tieuDe: String, # namHoc: String, # ngayNop: Date, # trangThai: String, # tongDiem: Float, # xepLoai: String; cùng các thao tác: + tinhTongDiem(): Float, + xepLoaiThiDua(): String, + khoaSoLieu(): Void. Hai lớp kế thừa tương ứng với hai chu kỳ đánh giá:</w:t>
      </w:r>
    </w:p>
    <w:p w14:paraId="62C58C48" w14:textId="77777777" w:rsidR="00557452" w:rsidRPr="00270996" w:rsidRDefault="000A167E">
      <w:pPr>
        <w:pStyle w:val="nd-"/>
      </w:pPr>
      <w:r w:rsidRPr="00270996">
        <w:rPr>
          <w:b/>
          <w:color w:val="000000"/>
        </w:rPr>
        <w:t xml:space="preserve">BaoCaoThang: </w:t>
      </w:r>
      <w:r w:rsidRPr="00270996">
        <w:rPr>
          <w:color w:val="000000"/>
        </w:rPr>
        <w:t>Thu thập số liệu hoạt động tháng của Tổ công đoàn. Bổ sung các thuộc tính: # thang: Integer, # soDoanVienThamGia: Integer, # soTinBaiTuyenTruyen: Integer, # diemTuCham: Float, # diemThamDinh: Float; cùng các phương thức: + nhapDiemTuCham(diem): Void, + chamDiemChinhThuc(diem): Void, + nopBaoCao(): Void.</w:t>
      </w:r>
    </w:p>
    <w:p w14:paraId="4FA39832" w14:textId="77777777" w:rsidR="00557452" w:rsidRPr="00270996" w:rsidRDefault="000A167E">
      <w:pPr>
        <w:pStyle w:val="nd-"/>
      </w:pPr>
      <w:r w:rsidRPr="00270996">
        <w:rPr>
          <w:b/>
          <w:color w:val="000000"/>
        </w:rPr>
        <w:t xml:space="preserve">BaoCaoTongKetNam: </w:t>
      </w:r>
      <w:r w:rsidRPr="00270996">
        <w:rPr>
          <w:color w:val="000000"/>
        </w:rPr>
        <w:t>Tổng kết thi đua cả năm học và đề xuất khen thưởng. Bổ sung các thuộc tính: # nam: Integer, # thanhTichNoiBat: Text, # danhHieuDeNghi: String, # tongDiemLuyKe: Float; cùng các tác vụ: + tongHopDiem12Thang(): Float, + deXuatKhenThuong(): Void.</w:t>
      </w:r>
    </w:p>
    <w:p w14:paraId="5212A189" w14:textId="77777777" w:rsidR="00557452" w:rsidRPr="00270996" w:rsidRDefault="000A167E">
      <w:pPr>
        <w:pStyle w:val="nd"/>
      </w:pPr>
      <w:r w:rsidRPr="00270996">
        <w:rPr>
          <w:color w:val="000000"/>
        </w:rPr>
        <w:t>Mỗi BaoCaoCongDoan thiết lập quan hệ hợp thành (Composition: 1 - 1..*) bắt buộc với MinhChungHoatDong (# maMinhChung, # tenMinhChung, # loaiTep, # duongDanTep, # ngayTaiLen; + taiTepLen(tep), + xemChiTiet(), + xacThucMinhChung()) để lưu trữ tệp minh chứng xác thực. Cuối cùng, lớp BangXepHangThiDua (# maBangXepHang, # thang, # nam, # ngayCongBo, # nguoiKyDuyet; + sapXepThuTu(), + congBoBangXepHang(), + xuatFileExcel()) thiết lập quan hệ kết tập (Aggregation: 1 - 1..*) thu nạp số liệu từ các BaoCaoThang để tự động tổng hợp và xếp loại A, B, C cho toàn thể các tổ công đoàn.</w:t>
      </w:r>
    </w:p>
    <w:p w14:paraId="2FCBE9C6" w14:textId="77777777" w:rsidR="00EF7407" w:rsidRPr="00270996" w:rsidRDefault="000A167E" w:rsidP="00511FE8">
      <w:pPr>
        <w:pStyle w:val="m3"/>
      </w:pPr>
      <w:bookmarkStart w:id="256" w:name="_Toc242698992"/>
      <w:bookmarkStart w:id="257" w:name="_Toc242703613"/>
      <w:bookmarkStart w:id="258" w:name="_Toc243678208"/>
      <w:r w:rsidRPr="00270996">
        <w:t>Sơ đồ lớp Chăm lo Phúc lợi &amp; Xét duyệt Đơn Trợ cấp Khó khăn</w:t>
      </w:r>
      <w:bookmarkEnd w:id="256"/>
      <w:bookmarkEnd w:id="257"/>
      <w:bookmarkEnd w:id="258"/>
    </w:p>
    <w:p w14:paraId="3CD42513" w14:textId="77777777" w:rsidR="00557452" w:rsidRPr="00270996" w:rsidRDefault="000A167E" w:rsidP="00EF7407">
      <w:r w:rsidRPr="00270996">
        <w:rPr>
          <w:sz w:val="20"/>
        </w:rPr>
        <w:br/>
      </w:r>
      <w:r w:rsidR="00511FE8" w:rsidRPr="00270996">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319F2311" w14:textId="77777777" w:rsidR="00557452" w:rsidRPr="00270996" w:rsidRDefault="000A167E">
      <w:pPr>
        <w:pStyle w:val="hinh1"/>
        <w:rPr>
          <w:lang w:val="vi-VN"/>
        </w:rPr>
      </w:pPr>
      <w:bookmarkStart w:id="259" w:name="_Toc242699038"/>
      <w:bookmarkStart w:id="260" w:name="_Toc243676695"/>
      <w:r w:rsidRPr="00270996">
        <w:rPr>
          <w:lang w:val="vi-VN"/>
        </w:rPr>
        <w:t>Sơ đồ lớp Chăm lo Phúc lợi &amp; Xét duyệt Đơn Trợ cấp Khó khăn</w:t>
      </w:r>
      <w:bookmarkEnd w:id="259"/>
      <w:bookmarkEnd w:id="260"/>
    </w:p>
    <w:p w14:paraId="411122DC" w14:textId="77777777" w:rsidR="00557452" w:rsidRPr="00270996" w:rsidRDefault="00557452"/>
    <w:p w14:paraId="49732A0A" w14:textId="77777777" w:rsidR="00557452" w:rsidRPr="00270996" w:rsidRDefault="000A167E">
      <w:pPr>
        <w:pStyle w:val="nd"/>
      </w:pPr>
      <w:r w:rsidRPr="00270996">
        <w:rPr>
          <w:color w:val="000000"/>
        </w:rPr>
        <w:t>Sơ đồ lớp Chăm lo Phúc lợi &amp; Trợ cấp Khó khăn mô hình hóa quy trình giải quyết các chính sách bảo vệ, hỗ trợ đời sống đoàn viên. Lớp cơ sở DonDeNghiHoTro quản lý toàn diện thông tin đơn: # maDon: String, # maDoanVien: String, # lyDo: String, # ngayNop: Date, # soTienDeXuat: Double, # soTienDuyet: Double, # trangThaiDuyet: String, # yKienThamDinh: String; cùng các thao tác thẩm định: + guiDon(): Void, + thamDinhDon(): Boolean, + pheDuyet(soTien, yKien): Void, + tuChoi(lyDo): Void. Hai lớp kế thừa trực tiếp đại diện cho hai nhóm chính sách:</w:t>
      </w:r>
    </w:p>
    <w:p w14:paraId="62208C7C" w14:textId="77777777" w:rsidR="00557452" w:rsidRPr="00270996" w:rsidRDefault="000A167E">
      <w:pPr>
        <w:pStyle w:val="nd-"/>
      </w:pPr>
      <w:r w:rsidRPr="00270996">
        <w:rPr>
          <w:b/>
          <w:color w:val="000000"/>
        </w:rPr>
        <w:t xml:space="preserve">DonTroCapKhoKhan: </w:t>
      </w:r>
      <w:r w:rsidRPr="00270996">
        <w:rPr>
          <w:color w:val="000000"/>
        </w:rPr>
        <w:t>Kế thừa để xử lý các trường hợp bệnh tật hiểm nghèo hoặc biến cố khó khăn đột xuất. Bổ sung các thuộc tính: # mucDoKhoKhan: String, # tinhTrangBenhAn: Text, # soNguoiPhuThuoc: Integer, # mucThuNhapBinhQuan: Double; cùng các phương thức tính toán: + tinhDinhMucTroCap(): Double, + kiemTraTroCapTrongNam(): Boolean.</w:t>
      </w:r>
    </w:p>
    <w:p w14:paraId="15BA5C7F" w14:textId="77777777" w:rsidR="00557452" w:rsidRPr="00270996" w:rsidRDefault="000A167E">
      <w:pPr>
        <w:pStyle w:val="nd-"/>
      </w:pPr>
      <w:r w:rsidRPr="00270996">
        <w:rPr>
          <w:b/>
          <w:color w:val="000000"/>
        </w:rPr>
        <w:t xml:space="preserve">DonDeNghiPhucLoi: </w:t>
      </w:r>
      <w:r w:rsidRPr="00270996">
        <w:rPr>
          <w:color w:val="000000"/>
        </w:rPr>
        <w:t>Kế thừa để phục vụ các chương trình chăm lo phúc lợi tập trung (quà Tết, thăm hỏi đoàn viên, học bổng). Bổ sung các thuộc tính: # maChuongTrinh: String, # tenChuongTrinh: String, # hinhThucNhan: String, # quaTangKemTheo: String; cùng các tác vụ: + kiemTraDoiTuong(): Boolean, + xacNhanNhanQua(): Void.</w:t>
      </w:r>
    </w:p>
    <w:p w14:paraId="297B39BF" w14:textId="77777777" w:rsidR="00557452" w:rsidRPr="00270996" w:rsidRDefault="000A167E">
      <w:pPr>
        <w:pStyle w:val="nd"/>
      </w:pPr>
      <w:r w:rsidRPr="00270996">
        <w:rPr>
          <w:color w:val="000000"/>
        </w:rPr>
        <w:t>Để đảm bảo tính pháp lý và minh bạch tài chính, DonTroCapKhoKhan thiết lập quan hệ hợp thành (Composition: 1 - 1..*) bắt buộc với GiayToMinhChung (# maGiayTo, # tenGiayTo, # coQuanCap, # duongDanTep, # ngayCap; + taiLen(tep), + kiemTraHopLe()). Cuối cùng, lớp ChuongTrinhPhucLoi (# maChuongTrinh, # tenChuongTrinh, # nganSachDuKien, # nganSachDaChi, # ngayBatDau, # ngayKetThuc; + kiemTraNganSach(), + giaiNgan(), + tongKetKinhPhi()) thiết lập quan hệ kết hợp (1 - 0..*) điều phối và phân bổ ngân sách giải ngân từ nguồn Quỹ Tương trợ Công đoàn.</w:t>
      </w:r>
    </w:p>
    <w:p w14:paraId="77632468" w14:textId="77777777" w:rsidR="00557452" w:rsidRPr="00270996" w:rsidRDefault="00557452"/>
    <w:p w14:paraId="3178A9AF" w14:textId="77777777" w:rsidR="005B35DE" w:rsidRPr="00270996" w:rsidRDefault="000807CD" w:rsidP="00971E10">
      <w:pPr>
        <w:pStyle w:val="m1a"/>
      </w:pPr>
      <w:bookmarkStart w:id="261" w:name="_Toc240897721"/>
      <w:bookmarkStart w:id="262" w:name="_Toc242698993"/>
      <w:bookmarkStart w:id="263" w:name="_Toc242703614"/>
      <w:bookmarkStart w:id="264" w:name="_Toc243678209"/>
      <w:r w:rsidRPr="00270996">
        <w:t>CƠ SỞ DỮ LIỆU</w:t>
      </w:r>
      <w:bookmarkEnd w:id="261"/>
      <w:bookmarkEnd w:id="262"/>
      <w:bookmarkEnd w:id="263"/>
      <w:bookmarkEnd w:id="264"/>
    </w:p>
    <w:p w14:paraId="7D127ACF" w14:textId="77777777" w:rsidR="005B35DE" w:rsidRPr="00270996" w:rsidRDefault="000807CD" w:rsidP="00971E10">
      <w:pPr>
        <w:pStyle w:val="m2"/>
      </w:pPr>
      <w:bookmarkStart w:id="265" w:name="_Toc240897722"/>
      <w:bookmarkStart w:id="266" w:name="_Toc242698994"/>
      <w:bookmarkStart w:id="267" w:name="_Toc242703615"/>
      <w:bookmarkStart w:id="268" w:name="_Toc243678210"/>
      <w:r w:rsidRPr="00270996">
        <w:t>Sơ đồ quan hệ trong cơ sở dữ liệu</w:t>
      </w:r>
      <w:bookmarkEnd w:id="265"/>
      <w:bookmarkEnd w:id="266"/>
      <w:bookmarkEnd w:id="267"/>
      <w:bookmarkEnd w:id="268"/>
    </w:p>
    <w:p w14:paraId="48FE480B" w14:textId="77777777" w:rsidR="005B35DE" w:rsidRPr="00270996" w:rsidRDefault="00166E13">
      <w:pPr>
        <w:spacing w:before="120" w:after="120"/>
        <w:jc w:val="center"/>
      </w:pPr>
      <w:r w:rsidRPr="00270996">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5E1E96C0" w14:textId="77777777" w:rsidR="005B35DE" w:rsidRPr="00270996" w:rsidRDefault="00971E10" w:rsidP="00E2136D">
      <w:pPr>
        <w:pStyle w:val="hinh1"/>
        <w:rPr>
          <w:lang w:val="vi-VN"/>
        </w:rPr>
      </w:pPr>
      <w:bookmarkStart w:id="269" w:name="_Toc240897017"/>
      <w:bookmarkStart w:id="270" w:name="_Toc240898774"/>
      <w:bookmarkStart w:id="271" w:name="_Toc241488212"/>
      <w:bookmarkStart w:id="272" w:name="_Toc242699039"/>
      <w:bookmarkStart w:id="273" w:name="_Toc243676696"/>
      <w:r w:rsidRPr="00270996">
        <w:rPr>
          <w:lang w:val="vi-VN"/>
        </w:rPr>
        <w:t>Sơ đồ quan hệ trong cơ sở dữ liệu</w:t>
      </w:r>
      <w:bookmarkEnd w:id="269"/>
      <w:bookmarkEnd w:id="270"/>
      <w:bookmarkEnd w:id="271"/>
      <w:bookmarkEnd w:id="272"/>
      <w:bookmarkEnd w:id="273"/>
    </w:p>
    <w:p w14:paraId="568A2BE6" w14:textId="77777777" w:rsidR="005B35DE" w:rsidRPr="00270996" w:rsidRDefault="000807CD" w:rsidP="00971E10">
      <w:pPr>
        <w:pStyle w:val="m2"/>
      </w:pPr>
      <w:bookmarkStart w:id="274" w:name="_Toc240897723"/>
      <w:bookmarkStart w:id="275" w:name="_Toc242698995"/>
      <w:bookmarkStart w:id="276" w:name="_Toc242703616"/>
      <w:bookmarkStart w:id="277" w:name="_Toc243678211"/>
      <w:r w:rsidRPr="00270996">
        <w:t>Mô tả bảng</w:t>
      </w:r>
      <w:bookmarkEnd w:id="274"/>
      <w:bookmarkEnd w:id="275"/>
      <w:bookmarkEnd w:id="276"/>
      <w:bookmarkEnd w:id="277"/>
    </w:p>
    <w:p w14:paraId="0DC302D4" w14:textId="77777777" w:rsidR="005B35DE" w:rsidRPr="00270996" w:rsidRDefault="000807CD" w:rsidP="00E2136D">
      <w:pPr>
        <w:pStyle w:val="bang1"/>
        <w:rPr>
          <w:lang w:val="vi-VN"/>
        </w:rPr>
      </w:pPr>
      <w:bookmarkStart w:id="278" w:name="_Toc240898836"/>
      <w:bookmarkStart w:id="279" w:name="_Toc242699082"/>
      <w:bookmarkStart w:id="280" w:name="_Toc243676725"/>
      <w:r w:rsidRPr="00270996">
        <w:rPr>
          <w:lang w:val="vi-VN"/>
        </w:rPr>
        <w:t>Bảng ORGANIZATIONS</w:t>
      </w:r>
      <w:bookmarkEnd w:id="278"/>
      <w:bookmarkEnd w:id="279"/>
      <w:bookmarkEnd w:id="28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F48F99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50448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629E4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5EE77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E228ED" w14:textId="77777777" w:rsidR="005B35DE" w:rsidRPr="00270996" w:rsidRDefault="000807CD">
            <w:pPr>
              <w:jc w:val="center"/>
              <w:rPr>
                <w:szCs w:val="26"/>
              </w:rPr>
            </w:pPr>
            <w:r w:rsidRPr="00270996">
              <w:rPr>
                <w:b/>
                <w:szCs w:val="26"/>
              </w:rPr>
              <w:t>DESCRIPTION</w:t>
            </w:r>
          </w:p>
        </w:tc>
      </w:tr>
      <w:tr w:rsidR="005B35DE" w:rsidRPr="00270996" w14:paraId="6E7D8DA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B17F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F3A5AB"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74E6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F80250" w14:textId="77777777" w:rsidR="005B35DE" w:rsidRPr="00270996" w:rsidRDefault="000807CD">
            <w:pPr>
              <w:rPr>
                <w:szCs w:val="26"/>
              </w:rPr>
            </w:pPr>
            <w:r w:rsidRPr="00270996">
              <w:rPr>
                <w:szCs w:val="26"/>
              </w:rPr>
              <w:t>Mã tổ chức (Khóa chính, tự tăng)</w:t>
            </w:r>
          </w:p>
        </w:tc>
      </w:tr>
      <w:tr w:rsidR="005B35DE" w:rsidRPr="00270996" w14:paraId="5C25D2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1252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EB1405" w14:textId="77777777" w:rsidR="005B35DE" w:rsidRPr="00270996" w:rsidRDefault="000807CD">
            <w:pPr>
              <w:rPr>
                <w:szCs w:val="26"/>
              </w:rPr>
            </w:pPr>
            <w:r w:rsidRPr="00270996">
              <w:rPr>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BEF43"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C6C94F" w14:textId="77777777" w:rsidR="005B35DE" w:rsidRPr="00270996" w:rsidRDefault="000807CD">
            <w:pPr>
              <w:rPr>
                <w:szCs w:val="26"/>
              </w:rPr>
            </w:pPr>
            <w:r w:rsidRPr="00270996">
              <w:rPr>
                <w:szCs w:val="26"/>
              </w:rPr>
              <w:t>Tên Ban chuyên môn / Cơ cấu tổ chức cấp Trường</w:t>
            </w:r>
          </w:p>
        </w:tc>
      </w:tr>
      <w:tr w:rsidR="005B35DE" w:rsidRPr="00270996" w14:paraId="0B93F11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96F8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389091" w14:textId="77777777" w:rsidR="005B35DE" w:rsidRPr="00270996" w:rsidRDefault="000807CD">
            <w:pPr>
              <w:rPr>
                <w:szCs w:val="26"/>
              </w:rPr>
            </w:pPr>
            <w:r w:rsidRPr="00270996">
              <w:rPr>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EF48D"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C891F3" w14:textId="77777777" w:rsidR="005B35DE" w:rsidRPr="00270996" w:rsidRDefault="000807CD">
            <w:pPr>
              <w:rPr>
                <w:szCs w:val="26"/>
              </w:rPr>
            </w:pPr>
            <w:r w:rsidRPr="00270996">
              <w:rPr>
                <w:szCs w:val="26"/>
              </w:rPr>
              <w:t>Nhiệm kỳ hoạt động (Mặc định: 'Nhiệm kỳ 2023 - 2028')</w:t>
            </w:r>
          </w:p>
        </w:tc>
      </w:tr>
      <w:tr w:rsidR="005B35DE" w:rsidRPr="00270996" w14:paraId="3AC835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95DD9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62036E" w14:textId="77777777" w:rsidR="005B35DE" w:rsidRPr="00270996" w:rsidRDefault="000807CD">
            <w:pPr>
              <w:rPr>
                <w:szCs w:val="26"/>
              </w:rPr>
            </w:pPr>
            <w:r w:rsidRPr="00270996">
              <w:rPr>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A6130"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DF3A31" w14:textId="77777777" w:rsidR="005B35DE" w:rsidRPr="00270996" w:rsidRDefault="000807CD">
            <w:pPr>
              <w:rPr>
                <w:szCs w:val="26"/>
              </w:rPr>
            </w:pPr>
            <w:r w:rsidRPr="00270996">
              <w:rPr>
                <w:szCs w:val="26"/>
              </w:rPr>
              <w:t>Mô tả chức năng, nhiệm vụ và quyền hạn của Ban</w:t>
            </w:r>
          </w:p>
        </w:tc>
      </w:tr>
      <w:tr w:rsidR="005B35DE" w:rsidRPr="00270996" w14:paraId="2600AA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3F42D"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B36DE" w14:textId="77777777" w:rsidR="005B35DE" w:rsidRPr="00270996" w:rsidRDefault="000807CD">
            <w:pPr>
              <w:rPr>
                <w:szCs w:val="26"/>
              </w:rPr>
            </w:pPr>
            <w:r w:rsidRPr="00270996">
              <w:rPr>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F4B84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4EE054" w14:textId="77777777" w:rsidR="005B35DE" w:rsidRPr="00270996" w:rsidRDefault="000807CD">
            <w:pPr>
              <w:rPr>
                <w:szCs w:val="26"/>
              </w:rPr>
            </w:pPr>
            <w:r w:rsidRPr="00270996">
              <w:rPr>
                <w:szCs w:val="26"/>
              </w:rPr>
              <w:t>Thứ tự sắp xếp hiển thị trên sơ đồ tổ chức</w:t>
            </w:r>
          </w:p>
        </w:tc>
      </w:tr>
      <w:tr w:rsidR="005B35DE" w:rsidRPr="00270996" w14:paraId="367F61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1C66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632D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A3E60"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7BD8C" w14:textId="77777777" w:rsidR="005B35DE" w:rsidRPr="00270996" w:rsidRDefault="000807CD">
            <w:pPr>
              <w:rPr>
                <w:szCs w:val="26"/>
              </w:rPr>
            </w:pPr>
            <w:r w:rsidRPr="00270996">
              <w:rPr>
                <w:szCs w:val="26"/>
              </w:rPr>
              <w:t>Trạng thái hoạt động (1: Hoạt động, 0: Khóa)</w:t>
            </w:r>
          </w:p>
        </w:tc>
      </w:tr>
      <w:tr w:rsidR="005B35DE" w:rsidRPr="00270996" w14:paraId="4BCAB1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BBFF1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6632E"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7DAA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DB9407" w14:textId="77777777" w:rsidR="005B35DE" w:rsidRPr="00270996" w:rsidRDefault="000807CD">
            <w:pPr>
              <w:rPr>
                <w:szCs w:val="26"/>
              </w:rPr>
            </w:pPr>
            <w:r w:rsidRPr="00270996">
              <w:rPr>
                <w:szCs w:val="26"/>
              </w:rPr>
              <w:t>Thời điểm tạo bản ghi trong hệ thống</w:t>
            </w:r>
          </w:p>
        </w:tc>
      </w:tr>
    </w:tbl>
    <w:p w14:paraId="39FCD781" w14:textId="77777777" w:rsidR="005B35DE" w:rsidRPr="00270996" w:rsidRDefault="005B35DE" w:rsidP="00E16249"/>
    <w:p w14:paraId="33E451DF" w14:textId="77777777" w:rsidR="005B35DE" w:rsidRPr="00270996" w:rsidRDefault="000807CD" w:rsidP="00E2136D">
      <w:pPr>
        <w:pStyle w:val="bang1"/>
        <w:rPr>
          <w:lang w:val="vi-VN"/>
        </w:rPr>
      </w:pPr>
      <w:bookmarkStart w:id="281" w:name="_Toc240898837"/>
      <w:bookmarkStart w:id="282" w:name="_Toc242699083"/>
      <w:bookmarkStart w:id="283" w:name="_Toc243676726"/>
      <w:r w:rsidRPr="00270996">
        <w:rPr>
          <w:lang w:val="vi-VN"/>
        </w:rPr>
        <w:t>Bảng UNION_BRANCHES</w:t>
      </w:r>
      <w:bookmarkEnd w:id="281"/>
      <w:bookmarkEnd w:id="282"/>
      <w:bookmarkEnd w:id="28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DB6DD7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25A1F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C3654A"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11723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5799E0" w14:textId="77777777" w:rsidR="005B35DE" w:rsidRPr="00270996" w:rsidRDefault="000807CD">
            <w:pPr>
              <w:jc w:val="center"/>
              <w:rPr>
                <w:szCs w:val="26"/>
              </w:rPr>
            </w:pPr>
            <w:r w:rsidRPr="00270996">
              <w:rPr>
                <w:b/>
                <w:szCs w:val="26"/>
              </w:rPr>
              <w:t>DESCRIPTION</w:t>
            </w:r>
          </w:p>
        </w:tc>
      </w:tr>
      <w:tr w:rsidR="005B35DE" w:rsidRPr="00270996" w14:paraId="76F847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A4BA8"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1565CA"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EED69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AB4163" w14:textId="77777777" w:rsidR="005B35DE" w:rsidRPr="00270996" w:rsidRDefault="000807CD">
            <w:pPr>
              <w:rPr>
                <w:szCs w:val="26"/>
              </w:rPr>
            </w:pPr>
            <w:r w:rsidRPr="00270996">
              <w:rPr>
                <w:szCs w:val="26"/>
              </w:rPr>
              <w:t>Mã tổ công đoàn (Khóa chính, tự tăng)</w:t>
            </w:r>
          </w:p>
        </w:tc>
      </w:tr>
      <w:tr w:rsidR="005B35DE" w:rsidRPr="00270996" w14:paraId="057C26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855D2"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128A3" w14:textId="77777777" w:rsidR="005B35DE" w:rsidRPr="00270996" w:rsidRDefault="000807CD">
            <w:pPr>
              <w:rPr>
                <w:szCs w:val="26"/>
              </w:rPr>
            </w:pPr>
            <w:r w:rsidRPr="00270996">
              <w:rPr>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60DCC4"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022617" w14:textId="77777777" w:rsidR="005B35DE" w:rsidRPr="00270996" w:rsidRDefault="000807CD">
            <w:pPr>
              <w:rPr>
                <w:szCs w:val="26"/>
              </w:rPr>
            </w:pPr>
            <w:r w:rsidRPr="00270996">
              <w:rPr>
                <w:szCs w:val="26"/>
              </w:rPr>
              <w:t>Mã định danh duy nhất (VD: TCD-CNTT, TCD-KT)</w:t>
            </w:r>
          </w:p>
        </w:tc>
      </w:tr>
      <w:tr w:rsidR="005B35DE" w:rsidRPr="00270996" w14:paraId="5FFB18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B8BFC"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65EFA8" w14:textId="77777777" w:rsidR="005B35DE" w:rsidRPr="00270996" w:rsidRDefault="000807CD">
            <w:pPr>
              <w:rPr>
                <w:szCs w:val="26"/>
              </w:rPr>
            </w:pPr>
            <w:r w:rsidRPr="00270996">
              <w:rPr>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A7C0D9"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9DFCE0" w14:textId="77777777" w:rsidR="005B35DE" w:rsidRPr="00270996" w:rsidRDefault="000807CD">
            <w:pPr>
              <w:rPr>
                <w:szCs w:val="26"/>
              </w:rPr>
            </w:pPr>
            <w:r w:rsidRPr="00270996">
              <w:rPr>
                <w:szCs w:val="26"/>
              </w:rPr>
              <w:t>Tên đầy đủ của Tổ công đoàn cơ sở bộ phận</w:t>
            </w:r>
          </w:p>
        </w:tc>
      </w:tr>
      <w:tr w:rsidR="005B35DE" w:rsidRPr="00270996" w14:paraId="08DF87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E7283C"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FF61CF" w14:textId="77777777" w:rsidR="005B35DE" w:rsidRPr="00270996" w:rsidRDefault="000807CD">
            <w:pPr>
              <w:rPr>
                <w:szCs w:val="26"/>
              </w:rPr>
            </w:pPr>
            <w:r w:rsidRPr="00270996">
              <w:rPr>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81E2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8F9B0" w14:textId="77777777" w:rsidR="005B35DE" w:rsidRPr="00270996" w:rsidRDefault="000807CD">
            <w:pPr>
              <w:rPr>
                <w:szCs w:val="26"/>
              </w:rPr>
            </w:pPr>
            <w:r w:rsidRPr="00270996">
              <w:rPr>
                <w:szCs w:val="26"/>
              </w:rPr>
              <w:t>Họ và tên Tổ trưởng đương nhiệm</w:t>
            </w:r>
          </w:p>
        </w:tc>
      </w:tr>
      <w:tr w:rsidR="005B35DE" w:rsidRPr="00270996" w14:paraId="0DFAF2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45D7A"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2C731" w14:textId="77777777" w:rsidR="005B35DE" w:rsidRPr="00270996" w:rsidRDefault="000807CD">
            <w:pPr>
              <w:rPr>
                <w:szCs w:val="26"/>
              </w:rPr>
            </w:pPr>
            <w:r w:rsidRPr="00270996">
              <w:rPr>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8093A5"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D008D" w14:textId="77777777" w:rsidR="005B35DE" w:rsidRPr="00270996" w:rsidRDefault="000807CD">
            <w:pPr>
              <w:rPr>
                <w:szCs w:val="26"/>
              </w:rPr>
            </w:pPr>
            <w:r w:rsidRPr="00270996">
              <w:rPr>
                <w:szCs w:val="26"/>
              </w:rPr>
              <w:t>Email liên hệ công vụ của Tổ công đoàn</w:t>
            </w:r>
          </w:p>
        </w:tc>
      </w:tr>
      <w:tr w:rsidR="005B35DE" w:rsidRPr="00270996" w14:paraId="73E63B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30F57C"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46811F"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D44B7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5FFFD3" w14:textId="77777777" w:rsidR="005B35DE" w:rsidRPr="00270996" w:rsidRDefault="000807CD">
            <w:pPr>
              <w:rPr>
                <w:szCs w:val="26"/>
              </w:rPr>
            </w:pPr>
            <w:r w:rsidRPr="00270996">
              <w:rPr>
                <w:szCs w:val="26"/>
              </w:rPr>
              <w:t>Số điện thoại liên hệ đại diện</w:t>
            </w:r>
          </w:p>
        </w:tc>
      </w:tr>
      <w:tr w:rsidR="005B35DE" w:rsidRPr="00270996" w14:paraId="681CF4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7CB2B"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A11F5" w14:textId="77777777" w:rsidR="005B35DE" w:rsidRPr="00270996" w:rsidRDefault="000807CD">
            <w:pPr>
              <w:rPr>
                <w:szCs w:val="26"/>
              </w:rPr>
            </w:pPr>
            <w:r w:rsidRPr="00270996">
              <w:rPr>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DF959B"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7B3E96" w14:textId="77777777" w:rsidR="005B35DE" w:rsidRPr="00270996" w:rsidRDefault="000807CD">
            <w:pPr>
              <w:rPr>
                <w:szCs w:val="26"/>
              </w:rPr>
            </w:pPr>
            <w:r w:rsidRPr="00270996">
              <w:rPr>
                <w:szCs w:val="26"/>
              </w:rPr>
              <w:t>Văn phòng làm việc của Tổ công đoàn</w:t>
            </w:r>
          </w:p>
        </w:tc>
      </w:tr>
      <w:tr w:rsidR="005B35DE" w:rsidRPr="00270996" w14:paraId="7CFEAC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D073EF"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C6EE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6FD3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9CFF66" w14:textId="77777777" w:rsidR="005B35DE" w:rsidRPr="00270996" w:rsidRDefault="000807CD">
            <w:pPr>
              <w:rPr>
                <w:szCs w:val="26"/>
              </w:rPr>
            </w:pPr>
            <w:r w:rsidRPr="00270996">
              <w:rPr>
                <w:szCs w:val="26"/>
              </w:rPr>
              <w:t>Trạng thái hoạt động (1: Hoạt động, 0: Tạm ngưng)</w:t>
            </w:r>
          </w:p>
        </w:tc>
      </w:tr>
      <w:tr w:rsidR="005B35DE" w:rsidRPr="00270996" w14:paraId="33FB1A3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95FD5"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4E5C00"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C3B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1CBFA" w14:textId="77777777" w:rsidR="005B35DE" w:rsidRPr="00270996" w:rsidRDefault="000807CD">
            <w:pPr>
              <w:rPr>
                <w:szCs w:val="26"/>
              </w:rPr>
            </w:pPr>
            <w:r w:rsidRPr="00270996">
              <w:rPr>
                <w:szCs w:val="26"/>
              </w:rPr>
              <w:t>Thời điểm ghi nhận tổ công đoàn trên hệ thống</w:t>
            </w:r>
          </w:p>
        </w:tc>
      </w:tr>
    </w:tbl>
    <w:p w14:paraId="4329E5D5" w14:textId="77777777" w:rsidR="005B35DE" w:rsidRPr="00270996" w:rsidRDefault="005B35DE">
      <w:pPr>
        <w:spacing w:after="120"/>
      </w:pPr>
    </w:p>
    <w:p w14:paraId="3962F026" w14:textId="77777777" w:rsidR="00E16249" w:rsidRPr="00270996" w:rsidRDefault="00E16249">
      <w:pPr>
        <w:spacing w:after="120"/>
      </w:pPr>
    </w:p>
    <w:p w14:paraId="23A3BE7E" w14:textId="77777777" w:rsidR="005B35DE" w:rsidRPr="00270996" w:rsidRDefault="000807CD" w:rsidP="00E2136D">
      <w:pPr>
        <w:pStyle w:val="bang1"/>
        <w:rPr>
          <w:lang w:val="vi-VN"/>
        </w:rPr>
      </w:pPr>
      <w:bookmarkStart w:id="284" w:name="_Toc240898838"/>
      <w:bookmarkStart w:id="285" w:name="_Toc242699084"/>
      <w:bookmarkStart w:id="286" w:name="_Toc243676727"/>
      <w:r w:rsidRPr="00270996">
        <w:rPr>
          <w:lang w:val="vi-VN"/>
        </w:rPr>
        <w:t>Bảng MEMBERS</w:t>
      </w:r>
      <w:bookmarkEnd w:id="284"/>
      <w:bookmarkEnd w:id="285"/>
      <w:bookmarkEnd w:id="28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811C73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CFB5B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7A6A4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4BB58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7FDB6D" w14:textId="77777777" w:rsidR="005B35DE" w:rsidRPr="00270996" w:rsidRDefault="000807CD">
            <w:pPr>
              <w:jc w:val="center"/>
              <w:rPr>
                <w:szCs w:val="26"/>
              </w:rPr>
            </w:pPr>
            <w:r w:rsidRPr="00270996">
              <w:rPr>
                <w:b/>
                <w:szCs w:val="26"/>
              </w:rPr>
              <w:t>DESCRIPTION</w:t>
            </w:r>
          </w:p>
        </w:tc>
      </w:tr>
      <w:tr w:rsidR="005B35DE" w:rsidRPr="00270996" w14:paraId="710CEA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13F13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A2805"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7E1BA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F8060D" w14:textId="77777777" w:rsidR="005B35DE" w:rsidRPr="00270996" w:rsidRDefault="000807CD">
            <w:pPr>
              <w:rPr>
                <w:szCs w:val="26"/>
              </w:rPr>
            </w:pPr>
            <w:r w:rsidRPr="00270996">
              <w:rPr>
                <w:szCs w:val="26"/>
              </w:rPr>
              <w:t>Mã nhân sự (Khóa chính, tự tăng)</w:t>
            </w:r>
          </w:p>
        </w:tc>
      </w:tr>
      <w:tr w:rsidR="005B35DE" w:rsidRPr="00270996" w14:paraId="66C5BE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8E13A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951356"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13950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8C54C" w14:textId="77777777" w:rsidR="005B35DE" w:rsidRPr="00270996" w:rsidRDefault="000807CD">
            <w:pPr>
              <w:rPr>
                <w:szCs w:val="26"/>
              </w:rPr>
            </w:pPr>
            <w:r w:rsidRPr="00270996">
              <w:rPr>
                <w:szCs w:val="26"/>
              </w:rPr>
              <w:t>Khóa ngoại tham chiếu UNION_BRANCHES(MaToCongDoan)</w:t>
            </w:r>
          </w:p>
        </w:tc>
      </w:tr>
      <w:tr w:rsidR="005B35DE" w:rsidRPr="00270996" w14:paraId="7D6058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3DF4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89DAD"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05C04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AD3F40" w14:textId="77777777" w:rsidR="005B35DE" w:rsidRPr="00270996" w:rsidRDefault="000807CD">
            <w:pPr>
              <w:rPr>
                <w:szCs w:val="26"/>
              </w:rPr>
            </w:pPr>
            <w:r w:rsidRPr="00270996">
              <w:rPr>
                <w:szCs w:val="26"/>
              </w:rPr>
              <w:t>Khóa ngoại tham chiếu ORGANIZATIONS(MaToChuc)</w:t>
            </w:r>
          </w:p>
        </w:tc>
      </w:tr>
      <w:tr w:rsidR="005B35DE" w:rsidRPr="00270996" w14:paraId="18C64A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34044"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355F85" w14:textId="77777777" w:rsidR="005B35DE" w:rsidRPr="00270996" w:rsidRDefault="000807CD">
            <w:pPr>
              <w:rPr>
                <w:szCs w:val="26"/>
              </w:rPr>
            </w:pPr>
            <w:r w:rsidRPr="00270996">
              <w:rPr>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9E6408"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706457" w14:textId="77777777" w:rsidR="005B35DE" w:rsidRPr="00270996" w:rsidRDefault="000807CD">
            <w:pPr>
              <w:rPr>
                <w:szCs w:val="26"/>
              </w:rPr>
            </w:pPr>
            <w:r w:rsidRPr="00270996">
              <w:rPr>
                <w:szCs w:val="26"/>
              </w:rPr>
              <w:t>Mã số cán bộ / giảng viên TDMU (Duy nhất)</w:t>
            </w:r>
          </w:p>
        </w:tc>
      </w:tr>
      <w:tr w:rsidR="005B35DE" w:rsidRPr="00270996" w14:paraId="3E86B2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326098"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06110" w14:textId="77777777" w:rsidR="005B35DE" w:rsidRPr="00270996" w:rsidRDefault="000807CD">
            <w:pPr>
              <w:rPr>
                <w:szCs w:val="26"/>
              </w:rPr>
            </w:pPr>
            <w:r w:rsidRPr="00270996">
              <w:rPr>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88559"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705557" w14:textId="77777777" w:rsidR="005B35DE" w:rsidRPr="00270996" w:rsidRDefault="000807CD">
            <w:pPr>
              <w:rPr>
                <w:szCs w:val="26"/>
              </w:rPr>
            </w:pPr>
            <w:r w:rsidRPr="00270996">
              <w:rPr>
                <w:szCs w:val="26"/>
              </w:rPr>
              <w:t>Họ và tên đầy đủ của cán bộ đoàn viên</w:t>
            </w:r>
          </w:p>
        </w:tc>
      </w:tr>
      <w:tr w:rsidR="005B35DE" w:rsidRPr="00270996" w14:paraId="3F3A0B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737A6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ADAD7" w14:textId="77777777" w:rsidR="005B35DE" w:rsidRPr="00270996" w:rsidRDefault="000807CD">
            <w:pPr>
              <w:rPr>
                <w:szCs w:val="26"/>
              </w:rPr>
            </w:pPr>
            <w:r w:rsidRPr="00270996">
              <w:rPr>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1A50C1" w14:textId="77777777" w:rsidR="005B35DE" w:rsidRPr="00270996" w:rsidRDefault="000807CD">
            <w:pPr>
              <w:rPr>
                <w:szCs w:val="26"/>
              </w:rPr>
            </w:pPr>
            <w:r w:rsidRPr="00270996">
              <w:rPr>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8F6A0" w14:textId="77777777" w:rsidR="005B35DE" w:rsidRPr="00270996" w:rsidRDefault="000807CD">
            <w:pPr>
              <w:rPr>
                <w:szCs w:val="26"/>
              </w:rPr>
            </w:pPr>
            <w:r w:rsidRPr="00270996">
              <w:rPr>
                <w:szCs w:val="26"/>
              </w:rPr>
              <w:t>Giới tính (Nam / Nữ / Khác)</w:t>
            </w:r>
          </w:p>
        </w:tc>
      </w:tr>
      <w:tr w:rsidR="005B35DE" w:rsidRPr="00270996" w14:paraId="4017B35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4E5A7"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AB0BAB" w14:textId="77777777" w:rsidR="005B35DE" w:rsidRPr="00270996" w:rsidRDefault="000807CD">
            <w:pPr>
              <w:rPr>
                <w:szCs w:val="26"/>
              </w:rPr>
            </w:pPr>
            <w:r w:rsidRPr="00270996">
              <w:rPr>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EB43FD"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9C027A" w14:textId="77777777" w:rsidR="005B35DE" w:rsidRPr="00270996" w:rsidRDefault="000807CD">
            <w:pPr>
              <w:rPr>
                <w:szCs w:val="26"/>
              </w:rPr>
            </w:pPr>
            <w:r w:rsidRPr="00270996">
              <w:rPr>
                <w:szCs w:val="26"/>
              </w:rPr>
              <w:t>Ngày tháng năm sinh của cán bộ</w:t>
            </w:r>
          </w:p>
        </w:tc>
      </w:tr>
      <w:tr w:rsidR="005B35DE" w:rsidRPr="00270996" w14:paraId="244A72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47490C"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A3FA8"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F8D1E5"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90B11" w14:textId="77777777" w:rsidR="005B35DE" w:rsidRPr="00270996" w:rsidRDefault="000807CD">
            <w:pPr>
              <w:rPr>
                <w:szCs w:val="26"/>
              </w:rPr>
            </w:pPr>
            <w:r w:rsidRPr="00270996">
              <w:rPr>
                <w:szCs w:val="26"/>
              </w:rPr>
              <w:t>Email công vụ @tdmu.edu.vn (Duy nhất)</w:t>
            </w:r>
          </w:p>
        </w:tc>
      </w:tr>
      <w:tr w:rsidR="005B35DE" w:rsidRPr="00270996" w14:paraId="5F6F06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8C412"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F6C0AD"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4A9A66"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1DD9A" w14:textId="77777777" w:rsidR="005B35DE" w:rsidRPr="00270996" w:rsidRDefault="000807CD">
            <w:pPr>
              <w:rPr>
                <w:szCs w:val="26"/>
              </w:rPr>
            </w:pPr>
            <w:r w:rsidRPr="00270996">
              <w:rPr>
                <w:szCs w:val="26"/>
              </w:rPr>
              <w:t>Số điện thoại di động liên hệ</w:t>
            </w:r>
          </w:p>
        </w:tc>
      </w:tr>
      <w:tr w:rsidR="005B35DE" w:rsidRPr="00270996" w14:paraId="3897DA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51D95D"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0CA0B8" w14:textId="77777777" w:rsidR="005B35DE" w:rsidRPr="00270996" w:rsidRDefault="000807CD">
            <w:pPr>
              <w:rPr>
                <w:szCs w:val="26"/>
              </w:rPr>
            </w:pPr>
            <w:r w:rsidRPr="00270996">
              <w:rPr>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7EAE2E"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ECCD97" w14:textId="77777777" w:rsidR="005B35DE" w:rsidRPr="00270996" w:rsidRDefault="000807CD">
            <w:pPr>
              <w:rPr>
                <w:szCs w:val="26"/>
              </w:rPr>
            </w:pPr>
            <w:r w:rsidRPr="00270996">
              <w:rPr>
                <w:szCs w:val="26"/>
              </w:rPr>
              <w:t>Học hàm học vị (GS, PGS, TS, ThS, CN)</w:t>
            </w:r>
          </w:p>
        </w:tc>
      </w:tr>
      <w:tr w:rsidR="005B35DE" w:rsidRPr="00270996" w14:paraId="3DC429D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989170"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1040EA" w14:textId="77777777" w:rsidR="005B35DE" w:rsidRPr="00270996" w:rsidRDefault="000807CD">
            <w:pPr>
              <w:rPr>
                <w:szCs w:val="26"/>
              </w:rPr>
            </w:pPr>
            <w:r w:rsidRPr="00270996">
              <w:rPr>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738EE"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700031" w14:textId="77777777" w:rsidR="005B35DE" w:rsidRPr="00270996" w:rsidRDefault="000807CD">
            <w:pPr>
              <w:rPr>
                <w:szCs w:val="26"/>
              </w:rPr>
            </w:pPr>
            <w:r w:rsidRPr="00270996">
              <w:rPr>
                <w:szCs w:val="26"/>
              </w:rPr>
              <w:t>Chức vụ CĐ (Chủ tịch, UV BTV, Tổ trưởng, Đoàn viên)</w:t>
            </w:r>
          </w:p>
        </w:tc>
      </w:tr>
      <w:tr w:rsidR="005B35DE" w:rsidRPr="00270996" w14:paraId="185F2B9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63FB4"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469603" w14:textId="77777777" w:rsidR="005B35DE" w:rsidRPr="00270996" w:rsidRDefault="000807CD">
            <w:pPr>
              <w:rPr>
                <w:szCs w:val="26"/>
              </w:rPr>
            </w:pPr>
            <w:r w:rsidRPr="00270996">
              <w:rPr>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F5BEB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25337" w14:textId="77777777" w:rsidR="005B35DE" w:rsidRPr="00270996" w:rsidRDefault="000807CD">
            <w:pPr>
              <w:rPr>
                <w:szCs w:val="26"/>
              </w:rPr>
            </w:pPr>
            <w:r w:rsidRPr="00270996">
              <w:rPr>
                <w:szCs w:val="26"/>
              </w:rPr>
              <w:t>Chức vụ chính quyền (Trưởng khoa, Phó phòng, GV)</w:t>
            </w:r>
          </w:p>
        </w:tc>
      </w:tr>
      <w:tr w:rsidR="005B35DE" w:rsidRPr="00270996" w14:paraId="35BE2A7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171133"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B9BDC"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970198"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24E050" w14:textId="77777777" w:rsidR="005B35DE" w:rsidRPr="00270996" w:rsidRDefault="000807CD">
            <w:pPr>
              <w:rPr>
                <w:szCs w:val="26"/>
              </w:rPr>
            </w:pPr>
            <w:r w:rsidRPr="00270996">
              <w:rPr>
                <w:szCs w:val="26"/>
              </w:rPr>
              <w:t>Tình trạng sinh hoạt (1: Đang công tác, 0: Đã chuyển)</w:t>
            </w:r>
          </w:p>
        </w:tc>
      </w:tr>
      <w:tr w:rsidR="005B35DE" w:rsidRPr="00270996" w14:paraId="547ECA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6FE30E"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66896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B1C47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A6B2F" w14:textId="77777777" w:rsidR="005B35DE" w:rsidRPr="00270996" w:rsidRDefault="000807CD">
            <w:pPr>
              <w:rPr>
                <w:szCs w:val="26"/>
              </w:rPr>
            </w:pPr>
            <w:r w:rsidRPr="00270996">
              <w:rPr>
                <w:szCs w:val="26"/>
              </w:rPr>
              <w:t>Thời điểm tạo hồ sơ đoàn viên</w:t>
            </w:r>
          </w:p>
        </w:tc>
      </w:tr>
    </w:tbl>
    <w:p w14:paraId="1F202ED2" w14:textId="77777777" w:rsidR="005B35DE" w:rsidRPr="00270996" w:rsidRDefault="005B35DE">
      <w:pPr>
        <w:spacing w:after="120"/>
      </w:pPr>
    </w:p>
    <w:p w14:paraId="30B0E06B" w14:textId="77777777" w:rsidR="005B35DE" w:rsidRPr="00270996" w:rsidRDefault="000807CD" w:rsidP="00E2136D">
      <w:pPr>
        <w:pStyle w:val="bang1"/>
        <w:rPr>
          <w:lang w:val="vi-VN"/>
        </w:rPr>
      </w:pPr>
      <w:bookmarkStart w:id="287" w:name="_Toc240898839"/>
      <w:bookmarkStart w:id="288" w:name="_Toc242699085"/>
      <w:bookmarkStart w:id="289" w:name="_Toc243676728"/>
      <w:r w:rsidRPr="00270996">
        <w:rPr>
          <w:lang w:val="vi-VN"/>
        </w:rPr>
        <w:t>Bảng CATEGORIES</w:t>
      </w:r>
      <w:bookmarkEnd w:id="287"/>
      <w:bookmarkEnd w:id="288"/>
      <w:bookmarkEnd w:id="28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6F0332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9E303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AC11B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3120C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C35713" w14:textId="77777777" w:rsidR="005B35DE" w:rsidRPr="00270996" w:rsidRDefault="000807CD">
            <w:pPr>
              <w:jc w:val="center"/>
              <w:rPr>
                <w:szCs w:val="26"/>
              </w:rPr>
            </w:pPr>
            <w:r w:rsidRPr="00270996">
              <w:rPr>
                <w:b/>
                <w:szCs w:val="26"/>
              </w:rPr>
              <w:t>DESCRIPTION</w:t>
            </w:r>
          </w:p>
        </w:tc>
      </w:tr>
      <w:tr w:rsidR="005B35DE" w:rsidRPr="00270996" w14:paraId="0A04DE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E6E89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67E50"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D8B49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9472CC" w14:textId="77777777" w:rsidR="005B35DE" w:rsidRPr="00270996" w:rsidRDefault="000807CD">
            <w:pPr>
              <w:rPr>
                <w:szCs w:val="26"/>
              </w:rPr>
            </w:pPr>
            <w:r w:rsidRPr="00270996">
              <w:rPr>
                <w:szCs w:val="26"/>
              </w:rPr>
              <w:t>Mã chuyên mục (Khóa chính, tự tăng)</w:t>
            </w:r>
          </w:p>
        </w:tc>
      </w:tr>
      <w:tr w:rsidR="005B35DE" w:rsidRPr="00270996" w14:paraId="3EDD0B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DB2E39"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940D6" w14:textId="77777777" w:rsidR="005B35DE" w:rsidRPr="00270996" w:rsidRDefault="000807CD">
            <w:pPr>
              <w:rPr>
                <w:szCs w:val="26"/>
              </w:rPr>
            </w:pPr>
            <w:r w:rsidRPr="00270996">
              <w:rPr>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91C9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1ADEAB" w14:textId="77777777" w:rsidR="005B35DE" w:rsidRPr="00270996" w:rsidRDefault="000807CD">
            <w:pPr>
              <w:rPr>
                <w:szCs w:val="26"/>
              </w:rPr>
            </w:pPr>
            <w:r w:rsidRPr="00270996">
              <w:rPr>
                <w:szCs w:val="26"/>
              </w:rPr>
              <w:t>Tên chuyên mục tin tức truyền thông</w:t>
            </w:r>
          </w:p>
        </w:tc>
      </w:tr>
      <w:tr w:rsidR="005B35DE" w:rsidRPr="00270996" w14:paraId="46E4A3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17D4F5"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1948B"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C74A9" w14:textId="77777777" w:rsidR="005B35DE" w:rsidRPr="00270996" w:rsidRDefault="000807CD">
            <w:pPr>
              <w:rPr>
                <w:szCs w:val="26"/>
              </w:rPr>
            </w:pPr>
            <w:r w:rsidRPr="00270996">
              <w:rPr>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43AE7" w14:textId="77777777" w:rsidR="005B35DE" w:rsidRPr="00270996" w:rsidRDefault="000807CD">
            <w:pPr>
              <w:rPr>
                <w:szCs w:val="26"/>
              </w:rPr>
            </w:pPr>
            <w:r w:rsidRPr="00270996">
              <w:rPr>
                <w:szCs w:val="26"/>
              </w:rPr>
              <w:t>Đường dẫn định danh chuẩn SEO (Duy nhất)</w:t>
            </w:r>
          </w:p>
        </w:tc>
      </w:tr>
      <w:tr w:rsidR="005B35DE" w:rsidRPr="00270996" w14:paraId="0696E8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4E5D9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85558" w14:textId="77777777" w:rsidR="005B35DE" w:rsidRPr="00270996" w:rsidRDefault="000807CD">
            <w:pPr>
              <w:rPr>
                <w:szCs w:val="26"/>
              </w:rPr>
            </w:pPr>
            <w:r w:rsidRPr="00270996">
              <w:rPr>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9F10B9"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515781" w14:textId="77777777" w:rsidR="005B35DE" w:rsidRPr="00270996" w:rsidRDefault="000807CD">
            <w:pPr>
              <w:rPr>
                <w:szCs w:val="26"/>
              </w:rPr>
            </w:pPr>
            <w:r w:rsidRPr="00270996">
              <w:rPr>
                <w:szCs w:val="26"/>
              </w:rPr>
              <w:t>Mô tả phạm vi nội dung chuyên mục</w:t>
            </w:r>
          </w:p>
        </w:tc>
      </w:tr>
      <w:tr w:rsidR="005B35DE" w:rsidRPr="00270996" w14:paraId="6E02BC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37A22"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214B9B" w14:textId="77777777" w:rsidR="005B35DE" w:rsidRPr="00270996" w:rsidRDefault="000807CD">
            <w:pPr>
              <w:rPr>
                <w:szCs w:val="26"/>
              </w:rPr>
            </w:pPr>
            <w:r w:rsidRPr="00270996">
              <w:rPr>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5E70A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153798" w14:textId="77777777" w:rsidR="005B35DE" w:rsidRPr="00270996" w:rsidRDefault="000807CD">
            <w:pPr>
              <w:rPr>
                <w:szCs w:val="26"/>
              </w:rPr>
            </w:pPr>
            <w:r w:rsidRPr="00270996">
              <w:rPr>
                <w:szCs w:val="26"/>
              </w:rPr>
              <w:t>Thứ tự sắp xếp hiển thị trên Menu điều hướng</w:t>
            </w:r>
          </w:p>
        </w:tc>
      </w:tr>
      <w:tr w:rsidR="005B35DE" w:rsidRPr="00270996" w14:paraId="681D57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6651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24262"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9987A2"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F5507C" w14:textId="77777777" w:rsidR="005B35DE" w:rsidRPr="00270996" w:rsidRDefault="000807CD">
            <w:pPr>
              <w:rPr>
                <w:szCs w:val="26"/>
              </w:rPr>
            </w:pPr>
            <w:r w:rsidRPr="00270996">
              <w:rPr>
                <w:szCs w:val="26"/>
              </w:rPr>
              <w:t>Trạng thái hiển thị (1: Bật, 0: Ẩn)</w:t>
            </w:r>
          </w:p>
        </w:tc>
      </w:tr>
      <w:tr w:rsidR="005B35DE" w:rsidRPr="00270996" w14:paraId="19D22E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B75FE7"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E7056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C6E3C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D65AC" w14:textId="77777777" w:rsidR="005B35DE" w:rsidRPr="00270996" w:rsidRDefault="000807CD">
            <w:pPr>
              <w:rPr>
                <w:szCs w:val="26"/>
              </w:rPr>
            </w:pPr>
            <w:r w:rsidRPr="00270996">
              <w:rPr>
                <w:szCs w:val="26"/>
              </w:rPr>
              <w:t>Thời điểm tạo chuyên mục</w:t>
            </w:r>
          </w:p>
        </w:tc>
      </w:tr>
    </w:tbl>
    <w:p w14:paraId="2F428B7B" w14:textId="77777777" w:rsidR="005B35DE" w:rsidRPr="00270996" w:rsidRDefault="005B35DE">
      <w:pPr>
        <w:spacing w:after="120"/>
      </w:pPr>
    </w:p>
    <w:p w14:paraId="26EDC653" w14:textId="77777777" w:rsidR="005B35DE" w:rsidRPr="00270996" w:rsidRDefault="000807CD" w:rsidP="00E2136D">
      <w:pPr>
        <w:pStyle w:val="bang1"/>
        <w:rPr>
          <w:lang w:val="vi-VN"/>
        </w:rPr>
      </w:pPr>
      <w:bookmarkStart w:id="290" w:name="_Toc240898840"/>
      <w:bookmarkStart w:id="291" w:name="_Toc242699086"/>
      <w:bookmarkStart w:id="292" w:name="_Toc243676729"/>
      <w:r w:rsidRPr="00270996">
        <w:rPr>
          <w:lang w:val="vi-VN"/>
        </w:rPr>
        <w:t>Bảng ARTICLES</w:t>
      </w:r>
      <w:bookmarkEnd w:id="290"/>
      <w:bookmarkEnd w:id="291"/>
      <w:bookmarkEnd w:id="29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2B3E58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DE336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6784D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5FCDF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6DA731" w14:textId="77777777" w:rsidR="005B35DE" w:rsidRPr="00270996" w:rsidRDefault="000807CD">
            <w:pPr>
              <w:jc w:val="center"/>
              <w:rPr>
                <w:szCs w:val="26"/>
              </w:rPr>
            </w:pPr>
            <w:r w:rsidRPr="00270996">
              <w:rPr>
                <w:b/>
                <w:szCs w:val="26"/>
              </w:rPr>
              <w:t>DESCRIPTION</w:t>
            </w:r>
          </w:p>
        </w:tc>
      </w:tr>
      <w:tr w:rsidR="005B35DE" w:rsidRPr="00270996" w14:paraId="642D51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7A6202" w14:textId="77777777" w:rsidR="002063E9" w:rsidRDefault="00F160A5">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0ED65E"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2C6B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E29FB" w14:textId="77777777" w:rsidR="005B35DE" w:rsidRPr="00270996" w:rsidRDefault="000807CD">
            <w:pPr>
              <w:rPr>
                <w:szCs w:val="26"/>
              </w:rPr>
            </w:pPr>
            <w:r w:rsidRPr="00270996">
              <w:rPr>
                <w:szCs w:val="26"/>
              </w:rPr>
              <w:t>Mã bài viết (Khóa chính, tự tăng)</w:t>
            </w:r>
          </w:p>
        </w:tc>
      </w:tr>
      <w:tr w:rsidR="005B35DE" w:rsidRPr="00270996" w14:paraId="544971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97F637" w14:textId="77777777" w:rsidR="002063E9" w:rsidRDefault="00F160A5">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D7F1D" w14:textId="77777777" w:rsidR="005B35DE" w:rsidRPr="00270996" w:rsidRDefault="000807CD">
            <w:pPr>
              <w:rPr>
                <w:szCs w:val="26"/>
              </w:rPr>
            </w:pPr>
            <w:r w:rsidRPr="00270996">
              <w:rPr>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923AE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EB6334" w14:textId="77777777" w:rsidR="005B35DE" w:rsidRPr="00270996" w:rsidRDefault="000807CD">
            <w:pPr>
              <w:rPr>
                <w:szCs w:val="26"/>
              </w:rPr>
            </w:pPr>
            <w:r w:rsidRPr="00270996">
              <w:rPr>
                <w:szCs w:val="26"/>
              </w:rPr>
              <w:t>Khóa ngoại tham chiếu MEMBERS(MaNhanSu)</w:t>
            </w:r>
          </w:p>
        </w:tc>
      </w:tr>
      <w:tr w:rsidR="005B35DE" w:rsidRPr="00270996" w14:paraId="30AC5C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A14EE7" w14:textId="77777777" w:rsidR="002063E9" w:rsidRDefault="00F160A5">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5CA8D1"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C53CE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BE6818" w14:textId="77777777" w:rsidR="005B35DE" w:rsidRPr="00270996" w:rsidRDefault="000807CD">
            <w:pPr>
              <w:rPr>
                <w:szCs w:val="26"/>
              </w:rPr>
            </w:pPr>
            <w:r w:rsidRPr="00270996">
              <w:rPr>
                <w:szCs w:val="26"/>
              </w:rPr>
              <w:t>Khóa ngoại tham chiếu CATEGORIES(CategoryId)</w:t>
            </w:r>
          </w:p>
        </w:tc>
      </w:tr>
      <w:tr w:rsidR="005B35DE" w:rsidRPr="00270996" w14:paraId="5F3028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2973D" w14:textId="77777777" w:rsidR="002063E9" w:rsidRDefault="00F160A5">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50F09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B1DF0"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28396E" w14:textId="77777777" w:rsidR="005B35DE" w:rsidRPr="00270996" w:rsidRDefault="000807CD">
            <w:pPr>
              <w:rPr>
                <w:szCs w:val="26"/>
              </w:rPr>
            </w:pPr>
            <w:r w:rsidRPr="00270996">
              <w:rPr>
                <w:szCs w:val="26"/>
              </w:rPr>
              <w:t>Tiêu đề chính của bài viết truyền thông</w:t>
            </w:r>
          </w:p>
        </w:tc>
      </w:tr>
      <w:tr w:rsidR="005B35DE" w:rsidRPr="00270996" w14:paraId="2749FF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8D78EE" w14:textId="77777777" w:rsidR="002063E9" w:rsidRDefault="00F160A5">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652D89"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90A9E6"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D2C12E" w14:textId="77777777" w:rsidR="005B35DE" w:rsidRPr="00270996" w:rsidRDefault="000807CD">
            <w:pPr>
              <w:rPr>
                <w:szCs w:val="26"/>
              </w:rPr>
            </w:pPr>
            <w:r w:rsidRPr="00270996">
              <w:rPr>
                <w:szCs w:val="26"/>
              </w:rPr>
              <w:t>Đường dẫn thân thiện phục vụ SEO (Duy nhất)</w:t>
            </w:r>
          </w:p>
        </w:tc>
      </w:tr>
      <w:tr w:rsidR="005B35DE" w:rsidRPr="00270996" w14:paraId="19BDFE5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4E36E" w14:textId="77777777" w:rsidR="002063E9" w:rsidRDefault="00F160A5">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5D0C5" w14:textId="77777777" w:rsidR="005B35DE" w:rsidRPr="00270996" w:rsidRDefault="000807CD">
            <w:pPr>
              <w:rPr>
                <w:szCs w:val="26"/>
              </w:rPr>
            </w:pPr>
            <w:r w:rsidRPr="00270996">
              <w:rPr>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6FF4B"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8C9F09" w14:textId="77777777" w:rsidR="005B35DE" w:rsidRPr="00270996" w:rsidRDefault="000807CD">
            <w:pPr>
              <w:rPr>
                <w:szCs w:val="26"/>
              </w:rPr>
            </w:pPr>
            <w:r w:rsidRPr="00270996">
              <w:rPr>
                <w:szCs w:val="26"/>
              </w:rPr>
              <w:t>Đoạn văn ngắn tóm tắt nội dung chính (Lead)</w:t>
            </w:r>
          </w:p>
        </w:tc>
      </w:tr>
      <w:tr w:rsidR="005B35DE" w:rsidRPr="00270996" w14:paraId="31EE1C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D3939F" w14:textId="77777777" w:rsidR="002063E9" w:rsidRDefault="00F160A5">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2F4D4"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076073"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0C0A25" w14:textId="77777777" w:rsidR="005B35DE" w:rsidRPr="00270996" w:rsidRDefault="000807CD">
            <w:pPr>
              <w:rPr>
                <w:szCs w:val="26"/>
              </w:rPr>
            </w:pPr>
            <w:r w:rsidRPr="00270996">
              <w:rPr>
                <w:szCs w:val="26"/>
              </w:rPr>
              <w:t>Nội dung bài viết đầy đủ (Rich Text / HTML)</w:t>
            </w:r>
          </w:p>
        </w:tc>
      </w:tr>
      <w:tr w:rsidR="005B35DE" w:rsidRPr="00270996" w14:paraId="38DA0E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CD61F9" w14:textId="77777777" w:rsidR="002063E9" w:rsidRDefault="00F160A5">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344F3E" w14:textId="77777777" w:rsidR="005B35DE" w:rsidRPr="00270996" w:rsidRDefault="000807CD">
            <w:pPr>
              <w:rPr>
                <w:szCs w:val="26"/>
              </w:rPr>
            </w:pPr>
            <w:r w:rsidRPr="00270996">
              <w:rPr>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0E9CB"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A5FCA4" w14:textId="77777777" w:rsidR="005B35DE" w:rsidRPr="00270996" w:rsidRDefault="000807CD">
            <w:pPr>
              <w:rPr>
                <w:szCs w:val="26"/>
              </w:rPr>
            </w:pPr>
            <w:r w:rsidRPr="00270996">
              <w:rPr>
                <w:szCs w:val="26"/>
              </w:rPr>
              <w:t>Đường dẫn ảnh đại diện Thumbnail bài viết</w:t>
            </w:r>
          </w:p>
        </w:tc>
      </w:tr>
      <w:tr w:rsidR="005B35DE" w:rsidRPr="00270996" w14:paraId="3717B61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7E2A4D" w14:textId="77777777" w:rsidR="002063E9" w:rsidRDefault="00F160A5">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98166" w14:textId="77777777" w:rsidR="005B35DE" w:rsidRPr="00270996" w:rsidRDefault="000807CD">
            <w:pPr>
              <w:rPr>
                <w:szCs w:val="26"/>
              </w:rPr>
            </w:pPr>
            <w:r w:rsidRPr="00270996">
              <w:rPr>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55ED1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754654" w14:textId="77777777" w:rsidR="005B35DE" w:rsidRPr="00270996" w:rsidRDefault="000807CD">
            <w:pPr>
              <w:rPr>
                <w:szCs w:val="26"/>
              </w:rPr>
            </w:pPr>
            <w:r w:rsidRPr="00270996">
              <w:rPr>
                <w:szCs w:val="26"/>
              </w:rPr>
              <w:t>Bản tin Facebook Fanpage do AI tối ưu</w:t>
            </w:r>
          </w:p>
        </w:tc>
      </w:tr>
      <w:tr w:rsidR="005B35DE" w:rsidRPr="00270996" w14:paraId="44174A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B2802E" w14:textId="77777777" w:rsidR="002063E9" w:rsidRDefault="00F160A5">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EC320A" w14:textId="77777777" w:rsidR="005B35DE" w:rsidRPr="00270996" w:rsidRDefault="000807CD">
            <w:pPr>
              <w:rPr>
                <w:szCs w:val="26"/>
              </w:rPr>
            </w:pPr>
            <w:r w:rsidRPr="00270996">
              <w:rPr>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486E7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C3AED7" w14:textId="77777777" w:rsidR="005B35DE" w:rsidRPr="00270996" w:rsidRDefault="000807CD">
            <w:pPr>
              <w:rPr>
                <w:szCs w:val="26"/>
              </w:rPr>
            </w:pPr>
            <w:r w:rsidRPr="00270996">
              <w:rPr>
                <w:szCs w:val="26"/>
              </w:rPr>
              <w:t>Nội dung tin nhắn Zalo OA do AI tạo</w:t>
            </w:r>
          </w:p>
        </w:tc>
      </w:tr>
      <w:tr w:rsidR="005B35DE" w:rsidRPr="00270996" w14:paraId="75D02A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19C30" w14:textId="77777777" w:rsidR="002063E9" w:rsidRDefault="00F160A5">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1C42B" w14:textId="77777777" w:rsidR="005B35DE" w:rsidRPr="00270996" w:rsidRDefault="000807CD">
            <w:pPr>
              <w:rPr>
                <w:szCs w:val="26"/>
              </w:rPr>
            </w:pPr>
            <w:r w:rsidRPr="00270996">
              <w:rPr>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6F5A38"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E503D1" w14:textId="77777777" w:rsidR="005B35DE" w:rsidRPr="00270996" w:rsidRDefault="000807CD">
            <w:pPr>
              <w:rPr>
                <w:szCs w:val="26"/>
              </w:rPr>
            </w:pPr>
            <w:r w:rsidRPr="00270996">
              <w:rPr>
                <w:szCs w:val="26"/>
              </w:rPr>
              <w:t>Cờ đánh dấu có AI hỗ trợ tạo nội dung (1: Có, 0: Không)</w:t>
            </w:r>
          </w:p>
        </w:tc>
      </w:tr>
      <w:tr w:rsidR="005B35DE" w:rsidRPr="00270996" w14:paraId="1662984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0C1400" w14:textId="77777777" w:rsidR="002063E9" w:rsidRDefault="00F160A5">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682389" w14:textId="77777777" w:rsidR="005B35DE" w:rsidRPr="00270996" w:rsidRDefault="000807CD">
            <w:pPr>
              <w:rPr>
                <w:szCs w:val="26"/>
              </w:rPr>
            </w:pPr>
            <w:r w:rsidRPr="00270996">
              <w:rPr>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2808F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C255F" w14:textId="77777777" w:rsidR="005B35DE" w:rsidRPr="00270996" w:rsidRDefault="000807CD">
            <w:pPr>
              <w:rPr>
                <w:szCs w:val="26"/>
              </w:rPr>
            </w:pPr>
            <w:r w:rsidRPr="00270996">
              <w:rPr>
                <w:szCs w:val="26"/>
              </w:rPr>
              <w:t>Câu lệnh Prompt gửi AI sinh nội dung bài viết</w:t>
            </w:r>
          </w:p>
        </w:tc>
      </w:tr>
      <w:tr w:rsidR="005B35DE" w:rsidRPr="00270996" w14:paraId="3C0D438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8FC36" w14:textId="77777777" w:rsidR="002063E9" w:rsidRDefault="00F160A5">
            <w: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09FB3"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AB681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C476C4" w14:textId="77777777" w:rsidR="005B35DE" w:rsidRPr="00270996" w:rsidRDefault="000807CD">
            <w:pPr>
              <w:rPr>
                <w:szCs w:val="26"/>
              </w:rPr>
            </w:pPr>
            <w:r w:rsidRPr="00270996">
              <w:rPr>
                <w:szCs w:val="26"/>
              </w:rPr>
              <w:t>Trạng thái bài: draft, pending_review, approved, published</w:t>
            </w:r>
          </w:p>
        </w:tc>
      </w:tr>
      <w:tr w:rsidR="005B35DE" w:rsidRPr="00270996" w14:paraId="0ACB53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E545EC" w14:textId="77777777" w:rsidR="002063E9" w:rsidRDefault="00F160A5">
            <w: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8566F" w14:textId="77777777" w:rsidR="005B35DE" w:rsidRPr="00270996" w:rsidRDefault="000807CD">
            <w:pPr>
              <w:rPr>
                <w:szCs w:val="26"/>
              </w:rPr>
            </w:pPr>
            <w:r w:rsidRPr="00270996">
              <w:rPr>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D8C92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99524" w14:textId="77777777" w:rsidR="005B35DE" w:rsidRPr="00270996" w:rsidRDefault="000807CD">
            <w:pPr>
              <w:rPr>
                <w:szCs w:val="26"/>
              </w:rPr>
            </w:pPr>
            <w:r w:rsidRPr="00270996">
              <w:rPr>
                <w:szCs w:val="26"/>
              </w:rPr>
              <w:t>Tổng lượt truy cập đọc bài viết</w:t>
            </w:r>
          </w:p>
        </w:tc>
      </w:tr>
      <w:tr w:rsidR="005B35DE" w:rsidRPr="00270996" w14:paraId="0A7E41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CC0DE" w14:textId="77777777" w:rsidR="002063E9" w:rsidRDefault="00F160A5">
            <w: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FC2FD" w14:textId="77777777" w:rsidR="005B35DE" w:rsidRPr="00270996" w:rsidRDefault="000807CD">
            <w:pPr>
              <w:rPr>
                <w:szCs w:val="26"/>
              </w:rPr>
            </w:pPr>
            <w:r w:rsidRPr="00270996">
              <w:rPr>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8428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ADB826" w14:textId="77777777" w:rsidR="005B35DE" w:rsidRPr="00270996" w:rsidRDefault="000807CD">
            <w:pPr>
              <w:rPr>
                <w:szCs w:val="26"/>
              </w:rPr>
            </w:pPr>
            <w:r w:rsidRPr="00270996">
              <w:rPr>
                <w:szCs w:val="26"/>
              </w:rPr>
              <w:t>Số lượt tương tác yêu thích bài viết</w:t>
            </w:r>
          </w:p>
        </w:tc>
      </w:tr>
      <w:tr w:rsidR="005B35DE" w:rsidRPr="00270996" w14:paraId="30233F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E3D12" w14:textId="77777777" w:rsidR="002063E9" w:rsidRDefault="00F160A5">
            <w: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9A3D8" w14:textId="77777777" w:rsidR="005B35DE" w:rsidRPr="00270996" w:rsidRDefault="000807CD">
            <w:pPr>
              <w:rPr>
                <w:szCs w:val="26"/>
              </w:rPr>
            </w:pPr>
            <w:r w:rsidRPr="00270996">
              <w:rPr>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BF7A2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EC89F" w14:textId="77777777" w:rsidR="005B35DE" w:rsidRPr="00270996" w:rsidRDefault="000807CD">
            <w:pPr>
              <w:rPr>
                <w:szCs w:val="26"/>
              </w:rPr>
            </w:pPr>
            <w:r w:rsidRPr="00270996">
              <w:rPr>
                <w:szCs w:val="26"/>
              </w:rPr>
              <w:t>Số lượt vỗ tay tán thành (Clap tương tác)</w:t>
            </w:r>
          </w:p>
        </w:tc>
      </w:tr>
      <w:tr w:rsidR="005B35DE" w:rsidRPr="00270996" w14:paraId="096181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368D8B" w14:textId="77777777" w:rsidR="002063E9" w:rsidRDefault="00F160A5">
            <w: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0F3B2" w14:textId="77777777" w:rsidR="005B35DE" w:rsidRPr="00270996" w:rsidRDefault="000807CD">
            <w:pPr>
              <w:rPr>
                <w:szCs w:val="26"/>
              </w:rPr>
            </w:pPr>
            <w:r w:rsidRPr="00270996">
              <w:rPr>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F1EA9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C0ED6E" w14:textId="77777777" w:rsidR="005B35DE" w:rsidRPr="00270996" w:rsidRDefault="000807CD">
            <w:pPr>
              <w:rPr>
                <w:szCs w:val="26"/>
              </w:rPr>
            </w:pPr>
            <w:r w:rsidRPr="00270996">
              <w:rPr>
                <w:szCs w:val="26"/>
              </w:rPr>
              <w:t>Thời điểm bài viết được phát hành công khai</w:t>
            </w:r>
          </w:p>
        </w:tc>
      </w:tr>
      <w:tr w:rsidR="005B35DE" w:rsidRPr="00270996" w14:paraId="728A8E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5FFAE" w14:textId="77777777" w:rsidR="002063E9" w:rsidRDefault="00F160A5">
            <w: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1EB763"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6E307F"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768C0" w14:textId="77777777" w:rsidR="005B35DE" w:rsidRPr="00270996" w:rsidRDefault="000807CD">
            <w:pPr>
              <w:rPr>
                <w:szCs w:val="26"/>
              </w:rPr>
            </w:pPr>
            <w:r w:rsidRPr="00270996">
              <w:rPr>
                <w:szCs w:val="26"/>
              </w:rPr>
              <w:t>Thời điểm bắt đầu soạn thảo bài viết</w:t>
            </w:r>
          </w:p>
        </w:tc>
      </w:tr>
      <w:tr w:rsidR="005B35DE" w:rsidRPr="00270996" w14:paraId="017957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D3B13" w14:textId="77777777" w:rsidR="002063E9" w:rsidRDefault="00F160A5">
            <w: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022F2" w14:textId="77777777" w:rsidR="005B35DE" w:rsidRPr="00270996" w:rsidRDefault="000807CD">
            <w:pPr>
              <w:rPr>
                <w:szCs w:val="26"/>
              </w:rPr>
            </w:pPr>
            <w:r w:rsidRPr="00270996">
              <w:rPr>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945A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D0EF4F" w14:textId="77777777" w:rsidR="005B35DE" w:rsidRPr="00270996" w:rsidRDefault="000807CD">
            <w:pPr>
              <w:rPr>
                <w:szCs w:val="26"/>
              </w:rPr>
            </w:pPr>
            <w:r w:rsidRPr="00270996">
              <w:rPr>
                <w:szCs w:val="26"/>
              </w:rPr>
              <w:t>Thời điểm cập nhật chỉnh sửa bài viết lần cuối</w:t>
            </w:r>
          </w:p>
        </w:tc>
      </w:tr>
    </w:tbl>
    <w:p w14:paraId="2720C2B9" w14:textId="77777777" w:rsidR="005B35DE" w:rsidRPr="00270996" w:rsidRDefault="005B35DE">
      <w:pPr>
        <w:spacing w:after="120"/>
      </w:pPr>
    </w:p>
    <w:p w14:paraId="2EDAE869" w14:textId="77777777" w:rsidR="005B35DE" w:rsidRPr="00270996" w:rsidRDefault="000807CD" w:rsidP="00E2136D">
      <w:pPr>
        <w:pStyle w:val="bang1"/>
        <w:rPr>
          <w:lang w:val="vi-VN"/>
        </w:rPr>
      </w:pPr>
      <w:bookmarkStart w:id="293" w:name="_Toc240898841"/>
      <w:bookmarkStart w:id="294" w:name="_Toc242699087"/>
      <w:bookmarkStart w:id="295" w:name="_Toc243676730"/>
      <w:r w:rsidRPr="00270996">
        <w:rPr>
          <w:lang w:val="vi-VN"/>
        </w:rPr>
        <w:t>Bảng DOCUMENTS</w:t>
      </w:r>
      <w:bookmarkEnd w:id="293"/>
      <w:bookmarkEnd w:id="294"/>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3FF2F0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12C1C6"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A09EE9"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FD27E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F07D2E" w14:textId="77777777" w:rsidR="005B35DE" w:rsidRPr="00270996" w:rsidRDefault="000807CD">
            <w:pPr>
              <w:jc w:val="center"/>
              <w:rPr>
                <w:szCs w:val="26"/>
              </w:rPr>
            </w:pPr>
            <w:r w:rsidRPr="00270996">
              <w:rPr>
                <w:b/>
                <w:szCs w:val="26"/>
              </w:rPr>
              <w:t>DESCRIPTION</w:t>
            </w:r>
          </w:p>
        </w:tc>
      </w:tr>
      <w:tr w:rsidR="005B35DE" w:rsidRPr="00270996" w14:paraId="37848B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BB2110"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F04BA4" w14:textId="77777777" w:rsidR="005B35DE" w:rsidRPr="00270996" w:rsidRDefault="000807CD">
            <w:pPr>
              <w:rPr>
                <w:szCs w:val="26"/>
              </w:rPr>
            </w:pPr>
            <w:r w:rsidRPr="00270996">
              <w:rPr>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928A7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D73122" w14:textId="77777777" w:rsidR="005B35DE" w:rsidRPr="00270996" w:rsidRDefault="000807CD">
            <w:pPr>
              <w:rPr>
                <w:szCs w:val="26"/>
              </w:rPr>
            </w:pPr>
            <w:r w:rsidRPr="00270996">
              <w:rPr>
                <w:szCs w:val="26"/>
              </w:rPr>
              <w:t>Mã văn bản (Khóa chính, tự tăng)</w:t>
            </w:r>
          </w:p>
        </w:tc>
      </w:tr>
      <w:tr w:rsidR="005B35DE" w:rsidRPr="00270996" w14:paraId="1ABAF12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E545D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B51BE6" w14:textId="77777777" w:rsidR="005B35DE" w:rsidRPr="00270996" w:rsidRDefault="000807CD">
            <w:pPr>
              <w:rPr>
                <w:szCs w:val="26"/>
              </w:rPr>
            </w:pPr>
            <w:r w:rsidRPr="00270996">
              <w:rPr>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C3BD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8FA508" w14:textId="77777777" w:rsidR="005B35DE" w:rsidRPr="00270996" w:rsidRDefault="000807CD">
            <w:pPr>
              <w:rPr>
                <w:szCs w:val="26"/>
              </w:rPr>
            </w:pPr>
            <w:r w:rsidRPr="00270996">
              <w:rPr>
                <w:szCs w:val="26"/>
              </w:rPr>
              <w:t>Số hiệu văn bản (Duy nhất, VD: 1630/CV-BTG)</w:t>
            </w:r>
          </w:p>
        </w:tc>
      </w:tr>
      <w:tr w:rsidR="005B35DE" w:rsidRPr="00270996" w14:paraId="62873A8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C26FCA"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74D36"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9C644"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7FAA4" w14:textId="77777777" w:rsidR="005B35DE" w:rsidRPr="00270996" w:rsidRDefault="000807CD">
            <w:pPr>
              <w:rPr>
                <w:szCs w:val="26"/>
              </w:rPr>
            </w:pPr>
            <w:r w:rsidRPr="00270996">
              <w:rPr>
                <w:szCs w:val="26"/>
              </w:rPr>
              <w:t>Trích yếu tóm lược nội dung văn bản</w:t>
            </w:r>
          </w:p>
        </w:tc>
      </w:tr>
      <w:tr w:rsidR="005B35DE" w:rsidRPr="00270996" w14:paraId="4AEA220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DDE5F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CB73FD" w14:textId="77777777" w:rsidR="005B35DE" w:rsidRPr="00270996" w:rsidRDefault="000807CD">
            <w:pPr>
              <w:rPr>
                <w:szCs w:val="26"/>
              </w:rPr>
            </w:pPr>
            <w:r w:rsidRPr="00270996">
              <w:rPr>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2DB38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C7324" w14:textId="77777777" w:rsidR="005B35DE" w:rsidRPr="00270996" w:rsidRDefault="000807CD">
            <w:pPr>
              <w:rPr>
                <w:szCs w:val="26"/>
              </w:rPr>
            </w:pPr>
            <w:r w:rsidRPr="00270996">
              <w:rPr>
                <w:szCs w:val="26"/>
              </w:rPr>
              <w:t>Loại văn bản (Kế hoạch, Quyết định, Thông tri, Công văn)</w:t>
            </w:r>
          </w:p>
        </w:tc>
      </w:tr>
      <w:tr w:rsidR="005B35DE" w:rsidRPr="00270996" w14:paraId="602694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7C9B3"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18E1F" w14:textId="77777777" w:rsidR="005B35DE" w:rsidRPr="00270996" w:rsidRDefault="000807CD">
            <w:pPr>
              <w:rPr>
                <w:szCs w:val="26"/>
              </w:rPr>
            </w:pPr>
            <w:r w:rsidRPr="00270996">
              <w:rPr>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64102"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D8CC68" w14:textId="77777777" w:rsidR="005B35DE" w:rsidRPr="00270996" w:rsidRDefault="000807CD">
            <w:pPr>
              <w:rPr>
                <w:szCs w:val="26"/>
              </w:rPr>
            </w:pPr>
            <w:r w:rsidRPr="00270996">
              <w:rPr>
                <w:szCs w:val="26"/>
              </w:rPr>
              <w:t>Cơ quan ban hành (LĐLĐ Tỉnh, BCH Công đoàn Trường)</w:t>
            </w:r>
          </w:p>
        </w:tc>
      </w:tr>
      <w:tr w:rsidR="005B35DE" w:rsidRPr="00270996" w14:paraId="69C983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0BF5D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24D5C" w14:textId="77777777" w:rsidR="005B35DE" w:rsidRPr="00270996" w:rsidRDefault="000807CD">
            <w:pPr>
              <w:rPr>
                <w:szCs w:val="26"/>
              </w:rPr>
            </w:pPr>
            <w:r w:rsidRPr="00270996">
              <w:rPr>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BE949E"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585534" w14:textId="77777777" w:rsidR="005B35DE" w:rsidRPr="00270996" w:rsidRDefault="000807CD">
            <w:pPr>
              <w:rPr>
                <w:szCs w:val="26"/>
              </w:rPr>
            </w:pPr>
            <w:r w:rsidRPr="00270996">
              <w:rPr>
                <w:szCs w:val="26"/>
              </w:rPr>
              <w:t>Ngày ký ban hành văn bản chính thức</w:t>
            </w:r>
          </w:p>
        </w:tc>
      </w:tr>
      <w:tr w:rsidR="005B35DE" w:rsidRPr="00270996" w14:paraId="2E532F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CBAC3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B06C3" w14:textId="77777777" w:rsidR="005B35DE" w:rsidRPr="00270996" w:rsidRDefault="000807CD">
            <w:pPr>
              <w:rPr>
                <w:szCs w:val="26"/>
              </w:rPr>
            </w:pPr>
            <w:r w:rsidRPr="00270996">
              <w:rPr>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5F2AA6"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F40AE7" w14:textId="77777777" w:rsidR="005B35DE" w:rsidRPr="00270996" w:rsidRDefault="000807CD">
            <w:pPr>
              <w:rPr>
                <w:szCs w:val="26"/>
              </w:rPr>
            </w:pPr>
            <w:r w:rsidRPr="00270996">
              <w:rPr>
                <w:szCs w:val="26"/>
              </w:rPr>
              <w:t>Đường dẫn tải tệp đính kèm (PDF / DOCX)</w:t>
            </w:r>
          </w:p>
        </w:tc>
      </w:tr>
      <w:tr w:rsidR="005B35DE" w:rsidRPr="00270996" w14:paraId="26566D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75376"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29A823" w14:textId="77777777" w:rsidR="005B35DE" w:rsidRPr="00270996" w:rsidRDefault="000807CD">
            <w:pPr>
              <w:rPr>
                <w:szCs w:val="26"/>
              </w:rPr>
            </w:pPr>
            <w:r w:rsidRPr="00270996">
              <w:rPr>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4317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B5C08" w14:textId="77777777" w:rsidR="005B35DE" w:rsidRPr="00270996" w:rsidRDefault="000807CD">
            <w:pPr>
              <w:rPr>
                <w:szCs w:val="26"/>
              </w:rPr>
            </w:pPr>
            <w:r w:rsidRPr="00270996">
              <w:rPr>
                <w:szCs w:val="26"/>
              </w:rPr>
              <w:t>Khóa ngoại tham chiếu MEMBERS(MaNhanSu)</w:t>
            </w:r>
          </w:p>
        </w:tc>
      </w:tr>
      <w:tr w:rsidR="005B35DE" w:rsidRPr="00270996" w14:paraId="11C953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B99C33"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AA260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817152"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53905" w14:textId="77777777" w:rsidR="005B35DE" w:rsidRPr="00270996" w:rsidRDefault="000807CD">
            <w:pPr>
              <w:rPr>
                <w:szCs w:val="26"/>
              </w:rPr>
            </w:pPr>
            <w:r w:rsidRPr="00270996">
              <w:rPr>
                <w:szCs w:val="26"/>
              </w:rPr>
              <w:t>Trạng thái phát hành (1: Công khai, 0: Nội bộ)</w:t>
            </w:r>
          </w:p>
        </w:tc>
      </w:tr>
      <w:tr w:rsidR="005B35DE" w:rsidRPr="00270996" w14:paraId="3B70A9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9BEC09"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BB0D7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0027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6B7B94" w14:textId="77777777" w:rsidR="005B35DE" w:rsidRPr="00270996" w:rsidRDefault="000807CD">
            <w:pPr>
              <w:rPr>
                <w:szCs w:val="26"/>
              </w:rPr>
            </w:pPr>
            <w:r w:rsidRPr="00270996">
              <w:rPr>
                <w:szCs w:val="26"/>
              </w:rPr>
              <w:t>Thời điểm tải văn bản lên hệ thống</w:t>
            </w:r>
          </w:p>
        </w:tc>
      </w:tr>
    </w:tbl>
    <w:p w14:paraId="6C1A8100" w14:textId="77777777" w:rsidR="005B35DE" w:rsidRPr="00270996" w:rsidRDefault="005B35DE">
      <w:pPr>
        <w:spacing w:after="120"/>
      </w:pPr>
    </w:p>
    <w:p w14:paraId="4FD3BB09" w14:textId="77777777" w:rsidR="005B35DE" w:rsidRPr="00270996" w:rsidRDefault="000807CD" w:rsidP="00E2136D">
      <w:pPr>
        <w:pStyle w:val="bang1"/>
        <w:rPr>
          <w:lang w:val="vi-VN"/>
        </w:rPr>
      </w:pPr>
      <w:bookmarkStart w:id="296" w:name="_Toc240898842"/>
      <w:bookmarkStart w:id="297" w:name="_Toc242699088"/>
      <w:bookmarkStart w:id="298" w:name="_Toc243676731"/>
      <w:r w:rsidRPr="00270996">
        <w:rPr>
          <w:lang w:val="vi-VN"/>
        </w:rPr>
        <w:t>Bảng MONTHLY_REPORTS</w:t>
      </w:r>
      <w:bookmarkEnd w:id="296"/>
      <w:bookmarkEnd w:id="297"/>
      <w:bookmarkEnd w:id="29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8C3982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BB209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DEE06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54BB0C"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988217" w14:textId="77777777" w:rsidR="005B35DE" w:rsidRPr="00270996" w:rsidRDefault="000807CD">
            <w:pPr>
              <w:jc w:val="center"/>
              <w:rPr>
                <w:szCs w:val="26"/>
              </w:rPr>
            </w:pPr>
            <w:r w:rsidRPr="00270996">
              <w:rPr>
                <w:b/>
                <w:szCs w:val="26"/>
              </w:rPr>
              <w:t>DESCRIPTION</w:t>
            </w:r>
          </w:p>
        </w:tc>
      </w:tr>
      <w:tr w:rsidR="005B35DE" w:rsidRPr="00270996" w14:paraId="12D49B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B1DECD"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D1A0A" w14:textId="77777777" w:rsidR="005B35DE" w:rsidRPr="00270996" w:rsidRDefault="000807CD">
            <w:pPr>
              <w:rPr>
                <w:szCs w:val="26"/>
              </w:rPr>
            </w:pPr>
            <w:r w:rsidRPr="00270996">
              <w:rPr>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9CDAF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89CEF1" w14:textId="77777777" w:rsidR="005B35DE" w:rsidRPr="00270996" w:rsidRDefault="000807CD">
            <w:pPr>
              <w:rPr>
                <w:szCs w:val="26"/>
              </w:rPr>
            </w:pPr>
            <w:r w:rsidRPr="00270996">
              <w:rPr>
                <w:szCs w:val="26"/>
              </w:rPr>
              <w:t>Mã báo cáo thi đua (Khóa chính, tự tăng)</w:t>
            </w:r>
          </w:p>
        </w:tc>
      </w:tr>
      <w:tr w:rsidR="005B35DE" w:rsidRPr="00270996" w14:paraId="38DAB7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5DDD2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F92936"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AEB78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2F917" w14:textId="77777777" w:rsidR="005B35DE" w:rsidRPr="00270996" w:rsidRDefault="000807CD">
            <w:pPr>
              <w:rPr>
                <w:szCs w:val="26"/>
              </w:rPr>
            </w:pPr>
            <w:r w:rsidRPr="00270996">
              <w:rPr>
                <w:szCs w:val="26"/>
              </w:rPr>
              <w:t>Khóa ngoại tham chiếu UNION_BRANCHES(MaToCongDoan)</w:t>
            </w:r>
          </w:p>
        </w:tc>
      </w:tr>
      <w:tr w:rsidR="005B35DE" w:rsidRPr="00270996" w14:paraId="79D31FC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AE5E4C"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644FE4" w14:textId="77777777" w:rsidR="005B35DE" w:rsidRPr="00270996" w:rsidRDefault="000807CD">
            <w:pPr>
              <w:rPr>
                <w:szCs w:val="26"/>
              </w:rPr>
            </w:pPr>
            <w:r w:rsidRPr="00270996">
              <w:rPr>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59C63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593C6" w14:textId="77777777" w:rsidR="005B35DE" w:rsidRPr="00270996" w:rsidRDefault="000807CD">
            <w:pPr>
              <w:rPr>
                <w:szCs w:val="26"/>
              </w:rPr>
            </w:pPr>
            <w:r w:rsidRPr="00270996">
              <w:rPr>
                <w:szCs w:val="26"/>
              </w:rPr>
              <w:t>Tháng báo cáo nghiệp vụ (1 - 12)</w:t>
            </w:r>
          </w:p>
        </w:tc>
      </w:tr>
      <w:tr w:rsidR="005B35DE" w:rsidRPr="00270996" w14:paraId="19BC1E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779B2B"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8942B" w14:textId="77777777" w:rsidR="005B35DE" w:rsidRPr="00270996" w:rsidRDefault="000807CD">
            <w:pPr>
              <w:rPr>
                <w:szCs w:val="26"/>
              </w:rPr>
            </w:pPr>
            <w:r w:rsidRPr="00270996">
              <w:rPr>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8FD6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0E32B4" w14:textId="77777777" w:rsidR="005B35DE" w:rsidRPr="00270996" w:rsidRDefault="000807CD">
            <w:pPr>
              <w:rPr>
                <w:szCs w:val="26"/>
              </w:rPr>
            </w:pPr>
            <w:r w:rsidRPr="00270996">
              <w:rPr>
                <w:szCs w:val="26"/>
              </w:rPr>
              <w:t>Năm báo cáo hoạt động (VD: 2026)</w:t>
            </w:r>
          </w:p>
        </w:tc>
      </w:tr>
      <w:tr w:rsidR="005B35DE" w:rsidRPr="00270996" w14:paraId="52D211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F9380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7A81B"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8F0CB"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A858C" w14:textId="77777777" w:rsidR="005B35DE" w:rsidRPr="00270996" w:rsidRDefault="000807CD">
            <w:pPr>
              <w:rPr>
                <w:szCs w:val="26"/>
              </w:rPr>
            </w:pPr>
            <w:r w:rsidRPr="00270996">
              <w:rPr>
                <w:szCs w:val="26"/>
              </w:rPr>
              <w:t>Tiêu đề báo cáo định kỳ hàng tháng</w:t>
            </w:r>
          </w:p>
        </w:tc>
      </w:tr>
      <w:tr w:rsidR="005B35DE" w:rsidRPr="00270996" w14:paraId="253444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FAB85B"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7F72B8" w14:textId="77777777" w:rsidR="005B35DE" w:rsidRPr="00270996" w:rsidRDefault="000807CD">
            <w:pPr>
              <w:rPr>
                <w:szCs w:val="26"/>
              </w:rPr>
            </w:pPr>
            <w:r w:rsidRPr="00270996">
              <w:rPr>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60D9C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8EA3F2" w14:textId="77777777" w:rsidR="005B35DE" w:rsidRPr="00270996" w:rsidRDefault="000807CD">
            <w:pPr>
              <w:rPr>
                <w:szCs w:val="26"/>
              </w:rPr>
            </w:pPr>
            <w:r w:rsidRPr="00270996">
              <w:rPr>
                <w:szCs w:val="26"/>
              </w:rPr>
              <w:t>Tổng số đoàn viên thực tế tại Tổ</w:t>
            </w:r>
          </w:p>
        </w:tc>
      </w:tr>
      <w:tr w:rsidR="005B35DE" w:rsidRPr="00270996" w14:paraId="1C275C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3FFD54"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67AB2" w14:textId="77777777" w:rsidR="005B35DE" w:rsidRPr="00270996" w:rsidRDefault="000807CD">
            <w:pPr>
              <w:rPr>
                <w:szCs w:val="26"/>
              </w:rPr>
            </w:pPr>
            <w:r w:rsidRPr="00270996">
              <w:rPr>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FDF02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F3F5BF" w14:textId="77777777" w:rsidR="005B35DE" w:rsidRPr="00270996" w:rsidRDefault="000807CD">
            <w:pPr>
              <w:rPr>
                <w:szCs w:val="26"/>
              </w:rPr>
            </w:pPr>
            <w:r w:rsidRPr="00270996">
              <w:rPr>
                <w:szCs w:val="26"/>
              </w:rPr>
              <w:t>Số lượng nữ đoàn viên</w:t>
            </w:r>
          </w:p>
        </w:tc>
      </w:tr>
      <w:tr w:rsidR="005B35DE" w:rsidRPr="00270996" w14:paraId="7280F2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13A816"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241FD1" w14:textId="77777777" w:rsidR="005B35DE" w:rsidRPr="00270996" w:rsidRDefault="000807CD">
            <w:pPr>
              <w:rPr>
                <w:szCs w:val="26"/>
              </w:rPr>
            </w:pPr>
            <w:r w:rsidRPr="00270996">
              <w:rPr>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E58E3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8E7090" w14:textId="77777777" w:rsidR="005B35DE" w:rsidRPr="00270996" w:rsidRDefault="000807CD">
            <w:pPr>
              <w:rPr>
                <w:szCs w:val="26"/>
              </w:rPr>
            </w:pPr>
            <w:r w:rsidRPr="00270996">
              <w:rPr>
                <w:szCs w:val="26"/>
              </w:rPr>
              <w:t>Số lượng đảng viên trong Tổ</w:t>
            </w:r>
          </w:p>
        </w:tc>
      </w:tr>
      <w:tr w:rsidR="005B35DE" w:rsidRPr="00270996" w14:paraId="1FA873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F11A97"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95EFB1" w14:textId="77777777" w:rsidR="005B35DE" w:rsidRPr="00270996" w:rsidRDefault="000807CD">
            <w:pPr>
              <w:rPr>
                <w:szCs w:val="26"/>
              </w:rPr>
            </w:pPr>
            <w:r w:rsidRPr="00270996">
              <w:rPr>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9352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195A43" w14:textId="77777777" w:rsidR="005B35DE" w:rsidRPr="00270996" w:rsidRDefault="000807CD">
            <w:pPr>
              <w:rPr>
                <w:szCs w:val="26"/>
              </w:rPr>
            </w:pPr>
            <w:r w:rsidRPr="00270996">
              <w:rPr>
                <w:szCs w:val="26"/>
              </w:rPr>
              <w:t>Số cuộc họp tổ công đoàn tổ chức trong tháng</w:t>
            </w:r>
          </w:p>
        </w:tc>
      </w:tr>
      <w:tr w:rsidR="005B35DE" w:rsidRPr="00270996" w14:paraId="2973982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57D0C8"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F1420C" w14:textId="77777777" w:rsidR="005B35DE" w:rsidRPr="00270996" w:rsidRDefault="000807CD">
            <w:pPr>
              <w:rPr>
                <w:szCs w:val="26"/>
              </w:rPr>
            </w:pPr>
            <w:r w:rsidRPr="00270996">
              <w:rPr>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FCBC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BA8B01" w14:textId="77777777" w:rsidR="005B35DE" w:rsidRPr="00270996" w:rsidRDefault="000807CD">
            <w:pPr>
              <w:rPr>
                <w:szCs w:val="26"/>
              </w:rPr>
            </w:pPr>
            <w:r w:rsidRPr="00270996">
              <w:rPr>
                <w:szCs w:val="26"/>
              </w:rPr>
              <w:t>Số đoàn viên có hoàn cảnh đặc biệt khó khăn</w:t>
            </w:r>
          </w:p>
        </w:tc>
      </w:tr>
      <w:tr w:rsidR="005B35DE" w:rsidRPr="00270996" w14:paraId="650FEF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A0F47F"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D08E4C" w14:textId="77777777" w:rsidR="005B35DE" w:rsidRPr="00270996" w:rsidRDefault="000807CD">
            <w:pPr>
              <w:rPr>
                <w:szCs w:val="26"/>
              </w:rPr>
            </w:pPr>
            <w:r w:rsidRPr="00270996">
              <w:rPr>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EFAB2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853A06" w14:textId="77777777" w:rsidR="005B35DE" w:rsidRPr="00270996" w:rsidRDefault="000807CD">
            <w:pPr>
              <w:rPr>
                <w:szCs w:val="26"/>
              </w:rPr>
            </w:pPr>
            <w:r w:rsidRPr="00270996">
              <w:rPr>
                <w:szCs w:val="26"/>
              </w:rPr>
              <w:t>Tóm tắt các hoạt động nổi bật trong kỳ</w:t>
            </w:r>
          </w:p>
        </w:tc>
      </w:tr>
      <w:tr w:rsidR="005B35DE" w:rsidRPr="00270996" w14:paraId="360F51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76A7D6"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1177EF" w14:textId="77777777" w:rsidR="005B35DE" w:rsidRPr="00270996" w:rsidRDefault="000807CD">
            <w:pPr>
              <w:rPr>
                <w:szCs w:val="26"/>
              </w:rPr>
            </w:pPr>
            <w:r w:rsidRPr="00270996">
              <w:rPr>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32F8B3"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7B9BA9" w14:textId="77777777" w:rsidR="005B35DE" w:rsidRPr="00270996" w:rsidRDefault="000807CD">
            <w:pPr>
              <w:rPr>
                <w:szCs w:val="26"/>
              </w:rPr>
            </w:pPr>
            <w:r w:rsidRPr="00270996">
              <w:rPr>
                <w:szCs w:val="26"/>
              </w:rPr>
              <w:t>Kiến nghị đề xuất gửi Công đoàn cấp trên</w:t>
            </w:r>
          </w:p>
        </w:tc>
      </w:tr>
      <w:tr w:rsidR="005B35DE" w:rsidRPr="00270996" w14:paraId="799ECC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B48551"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6B346B" w14:textId="77777777" w:rsidR="005B35DE" w:rsidRPr="00270996" w:rsidRDefault="000807CD">
            <w:pPr>
              <w:rPr>
                <w:szCs w:val="26"/>
              </w:rPr>
            </w:pPr>
            <w:r w:rsidRPr="00270996">
              <w:rPr>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C6A4FE"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B47FFB" w14:textId="77777777" w:rsidR="005B35DE" w:rsidRPr="00270996" w:rsidRDefault="000807CD">
            <w:pPr>
              <w:rPr>
                <w:szCs w:val="26"/>
              </w:rPr>
            </w:pPr>
            <w:r w:rsidRPr="00270996">
              <w:rPr>
                <w:szCs w:val="26"/>
              </w:rPr>
              <w:t>Đường dẫn tệp báo cáo kèm minh chứng</w:t>
            </w:r>
          </w:p>
        </w:tc>
      </w:tr>
      <w:tr w:rsidR="005B35DE" w:rsidRPr="00270996" w14:paraId="7DEFD48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2A51FC"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980F2E" w14:textId="77777777" w:rsidR="005B35DE" w:rsidRPr="00270996" w:rsidRDefault="000807CD">
            <w:pPr>
              <w:rPr>
                <w:szCs w:val="26"/>
              </w:rPr>
            </w:pPr>
            <w:r w:rsidRPr="00270996">
              <w:rPr>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8B415D" w14:textId="77777777" w:rsidR="005B35DE" w:rsidRPr="00270996" w:rsidRDefault="000807CD">
            <w:pPr>
              <w:rPr>
                <w:szCs w:val="26"/>
              </w:rPr>
            </w:pPr>
            <w:r w:rsidRPr="00270996">
              <w:rPr>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57449C" w14:textId="77777777" w:rsidR="005B35DE" w:rsidRPr="00270996" w:rsidRDefault="000807CD">
            <w:pPr>
              <w:rPr>
                <w:szCs w:val="26"/>
              </w:rPr>
            </w:pPr>
            <w:r w:rsidRPr="00270996">
              <w:rPr>
                <w:szCs w:val="26"/>
              </w:rPr>
              <w:t>Điểm thi đua do Tổ tự chấm</w:t>
            </w:r>
          </w:p>
        </w:tc>
      </w:tr>
      <w:tr w:rsidR="005B35DE" w:rsidRPr="00270996" w14:paraId="56A401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B87623" w14:textId="77777777" w:rsidR="005B35DE" w:rsidRPr="00270996" w:rsidRDefault="000807CD">
            <w:pPr>
              <w:jc w:val="center"/>
              <w:rPr>
                <w:szCs w:val="26"/>
              </w:rPr>
            </w:pPr>
            <w:r w:rsidRPr="00270996">
              <w:rPr>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900BE" w14:textId="77777777" w:rsidR="005B35DE" w:rsidRPr="00270996" w:rsidRDefault="000807CD">
            <w:pPr>
              <w:rPr>
                <w:szCs w:val="26"/>
              </w:rPr>
            </w:pPr>
            <w:r w:rsidRPr="00270996">
              <w:rPr>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BE65BE" w14:textId="77777777" w:rsidR="005B35DE" w:rsidRPr="00270996" w:rsidRDefault="000807CD">
            <w:pPr>
              <w:rPr>
                <w:szCs w:val="26"/>
              </w:rPr>
            </w:pPr>
            <w:r w:rsidRPr="00270996">
              <w:rPr>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52195E" w14:textId="77777777" w:rsidR="005B35DE" w:rsidRPr="00270996" w:rsidRDefault="000807CD">
            <w:pPr>
              <w:rPr>
                <w:szCs w:val="26"/>
              </w:rPr>
            </w:pPr>
            <w:r w:rsidRPr="00270996">
              <w:rPr>
                <w:szCs w:val="26"/>
              </w:rPr>
              <w:t>Điểm thi đua do Ban Thi đua chấm duyệt</w:t>
            </w:r>
          </w:p>
        </w:tc>
      </w:tr>
      <w:tr w:rsidR="005B35DE" w:rsidRPr="00270996" w14:paraId="462054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ED34C1" w14:textId="77777777" w:rsidR="005B35DE" w:rsidRPr="00270996" w:rsidRDefault="000807CD">
            <w:pPr>
              <w:jc w:val="center"/>
              <w:rPr>
                <w:szCs w:val="26"/>
              </w:rPr>
            </w:pPr>
            <w:r w:rsidRPr="00270996">
              <w:rPr>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0DB4E4"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E17482"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3F655C" w14:textId="77777777" w:rsidR="005B35DE" w:rsidRPr="00270996" w:rsidRDefault="000807CD">
            <w:pPr>
              <w:rPr>
                <w:szCs w:val="26"/>
              </w:rPr>
            </w:pPr>
            <w:r w:rsidRPr="00270996">
              <w:rPr>
                <w:szCs w:val="26"/>
              </w:rPr>
              <w:t>Trạng thái báo cáo: draft, submitted, approved, rejected</w:t>
            </w:r>
          </w:p>
        </w:tc>
      </w:tr>
      <w:tr w:rsidR="005B35DE" w:rsidRPr="00270996" w14:paraId="12E742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645EFA" w14:textId="77777777" w:rsidR="005B35DE" w:rsidRPr="00270996" w:rsidRDefault="000807CD">
            <w:pPr>
              <w:jc w:val="center"/>
              <w:rPr>
                <w:szCs w:val="26"/>
              </w:rPr>
            </w:pPr>
            <w:r w:rsidRPr="00270996">
              <w:rPr>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C7B9A" w14:textId="77777777" w:rsidR="005B35DE" w:rsidRPr="00270996" w:rsidRDefault="000807CD">
            <w:pPr>
              <w:rPr>
                <w:szCs w:val="26"/>
              </w:rPr>
            </w:pPr>
            <w:r w:rsidRPr="00270996">
              <w:rPr>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3EBA8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6C95A" w14:textId="77777777" w:rsidR="005B35DE" w:rsidRPr="00270996" w:rsidRDefault="000807CD">
            <w:pPr>
              <w:rPr>
                <w:szCs w:val="26"/>
              </w:rPr>
            </w:pPr>
            <w:r w:rsidRPr="00270996">
              <w:rPr>
                <w:szCs w:val="26"/>
              </w:rPr>
              <w:t>Khóa ngoại tham chiếu MEMBERS(MaNhanSu)</w:t>
            </w:r>
          </w:p>
        </w:tc>
      </w:tr>
      <w:tr w:rsidR="005B35DE" w:rsidRPr="00270996" w14:paraId="76443B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6B406" w14:textId="77777777" w:rsidR="005B35DE" w:rsidRPr="00270996" w:rsidRDefault="000807CD">
            <w:pPr>
              <w:jc w:val="center"/>
              <w:rPr>
                <w:szCs w:val="26"/>
              </w:rPr>
            </w:pPr>
            <w:r w:rsidRPr="00270996">
              <w:rPr>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952B49" w14:textId="77777777" w:rsidR="005B35DE" w:rsidRPr="00270996" w:rsidRDefault="000807CD">
            <w:pPr>
              <w:rPr>
                <w:szCs w:val="26"/>
              </w:rPr>
            </w:pPr>
            <w:r w:rsidRPr="00270996">
              <w:rPr>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AA78F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EA531" w14:textId="77777777" w:rsidR="005B35DE" w:rsidRPr="00270996" w:rsidRDefault="000807CD">
            <w:pPr>
              <w:rPr>
                <w:szCs w:val="26"/>
              </w:rPr>
            </w:pPr>
            <w:r w:rsidRPr="00270996">
              <w:rPr>
                <w:szCs w:val="26"/>
              </w:rPr>
              <w:t>Thời điểm duyệt và chốt điểm báo cáo</w:t>
            </w:r>
          </w:p>
        </w:tc>
      </w:tr>
      <w:tr w:rsidR="005B35DE" w:rsidRPr="00270996" w14:paraId="01E4635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C1464" w14:textId="77777777" w:rsidR="005B35DE" w:rsidRPr="00270996" w:rsidRDefault="000807CD">
            <w:pPr>
              <w:jc w:val="center"/>
              <w:rPr>
                <w:szCs w:val="26"/>
              </w:rPr>
            </w:pPr>
            <w:r w:rsidRPr="00270996">
              <w:rPr>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97074A"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FF55E2"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8E9B31" w14:textId="77777777" w:rsidR="005B35DE" w:rsidRPr="00270996" w:rsidRDefault="000807CD">
            <w:pPr>
              <w:rPr>
                <w:szCs w:val="26"/>
              </w:rPr>
            </w:pPr>
            <w:r w:rsidRPr="00270996">
              <w:rPr>
                <w:szCs w:val="26"/>
              </w:rPr>
              <w:t>Thời điểm Tổ công đoàn nộp báo cáo</w:t>
            </w:r>
          </w:p>
        </w:tc>
      </w:tr>
    </w:tbl>
    <w:p w14:paraId="31C3F7D1" w14:textId="77777777" w:rsidR="005B35DE" w:rsidRPr="00270996" w:rsidRDefault="005B35DE">
      <w:pPr>
        <w:spacing w:after="120"/>
      </w:pPr>
    </w:p>
    <w:p w14:paraId="4606E664" w14:textId="77777777" w:rsidR="005B35DE" w:rsidRPr="00270996" w:rsidRDefault="000807CD" w:rsidP="00E2136D">
      <w:pPr>
        <w:pStyle w:val="bang1"/>
        <w:rPr>
          <w:lang w:val="vi-VN"/>
        </w:rPr>
      </w:pPr>
      <w:bookmarkStart w:id="299" w:name="_Toc240898843"/>
      <w:bookmarkStart w:id="300" w:name="_Toc242699089"/>
      <w:bookmarkStart w:id="301" w:name="_Toc243676732"/>
      <w:r w:rsidRPr="00270996">
        <w:rPr>
          <w:lang w:val="vi-VN"/>
        </w:rPr>
        <w:t>Bảng SCHEDULES</w:t>
      </w:r>
      <w:bookmarkEnd w:id="299"/>
      <w:bookmarkEnd w:id="300"/>
      <w:bookmarkEnd w:id="301"/>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952803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C1768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ECD79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1848DA"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AF8A1F" w14:textId="77777777" w:rsidR="005B35DE" w:rsidRPr="00270996" w:rsidRDefault="000807CD">
            <w:pPr>
              <w:jc w:val="center"/>
              <w:rPr>
                <w:szCs w:val="26"/>
              </w:rPr>
            </w:pPr>
            <w:r w:rsidRPr="00270996">
              <w:rPr>
                <w:b/>
                <w:szCs w:val="26"/>
              </w:rPr>
              <w:t>DESCRIPTION</w:t>
            </w:r>
          </w:p>
        </w:tc>
      </w:tr>
      <w:tr w:rsidR="005B35DE" w:rsidRPr="00270996" w14:paraId="7815652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0D4CE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4BB1C1" w14:textId="77777777" w:rsidR="005B35DE" w:rsidRPr="00270996" w:rsidRDefault="000807CD">
            <w:pPr>
              <w:rPr>
                <w:szCs w:val="26"/>
              </w:rPr>
            </w:pPr>
            <w:r w:rsidRPr="00270996">
              <w:rPr>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EF44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1F4136" w14:textId="77777777" w:rsidR="005B35DE" w:rsidRPr="00270996" w:rsidRDefault="000807CD">
            <w:pPr>
              <w:rPr>
                <w:szCs w:val="26"/>
              </w:rPr>
            </w:pPr>
            <w:r w:rsidRPr="00270996">
              <w:rPr>
                <w:szCs w:val="26"/>
              </w:rPr>
              <w:t>Mã lịch công tác (Khóa chính, tự tăng)</w:t>
            </w:r>
          </w:p>
        </w:tc>
      </w:tr>
      <w:tr w:rsidR="005B35DE" w:rsidRPr="00270996" w14:paraId="15A712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7176F"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AADE0F"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5AC08"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58CCC" w14:textId="77777777" w:rsidR="005B35DE" w:rsidRPr="00270996" w:rsidRDefault="000807CD">
            <w:pPr>
              <w:rPr>
                <w:szCs w:val="26"/>
              </w:rPr>
            </w:pPr>
            <w:r w:rsidRPr="00270996">
              <w:rPr>
                <w:szCs w:val="26"/>
              </w:rPr>
              <w:t>Tiêu đề cuộc họp / sự kiện công đoàn</w:t>
            </w:r>
          </w:p>
        </w:tc>
      </w:tr>
      <w:tr w:rsidR="005B35DE" w:rsidRPr="00270996" w14:paraId="0822FD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6D43F0"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415C9" w14:textId="77777777" w:rsidR="005B35DE" w:rsidRPr="00270996" w:rsidRDefault="000807CD">
            <w:pPr>
              <w:rPr>
                <w:szCs w:val="26"/>
              </w:rPr>
            </w:pPr>
            <w:r w:rsidRPr="00270996">
              <w:rPr>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475AB"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2FD0F" w14:textId="77777777" w:rsidR="005B35DE" w:rsidRPr="00270996" w:rsidRDefault="000807CD">
            <w:pPr>
              <w:rPr>
                <w:szCs w:val="26"/>
              </w:rPr>
            </w:pPr>
            <w:r w:rsidRPr="00270996">
              <w:rPr>
                <w:szCs w:val="26"/>
              </w:rPr>
              <w:t>Thời gian bắt đầu sự kiện</w:t>
            </w:r>
          </w:p>
        </w:tc>
      </w:tr>
      <w:tr w:rsidR="005B35DE" w:rsidRPr="00270996" w14:paraId="11C86E9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60CAF6"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71815" w14:textId="77777777" w:rsidR="005B35DE" w:rsidRPr="00270996" w:rsidRDefault="000807CD">
            <w:pPr>
              <w:rPr>
                <w:szCs w:val="26"/>
              </w:rPr>
            </w:pPr>
            <w:r w:rsidRPr="00270996">
              <w:rPr>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43B9DD"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3E4421" w14:textId="77777777" w:rsidR="005B35DE" w:rsidRPr="00270996" w:rsidRDefault="000807CD">
            <w:pPr>
              <w:rPr>
                <w:szCs w:val="26"/>
              </w:rPr>
            </w:pPr>
            <w:r w:rsidRPr="00270996">
              <w:rPr>
                <w:szCs w:val="26"/>
              </w:rPr>
              <w:t>Thời gian kết thúc sự kiện</w:t>
            </w:r>
          </w:p>
        </w:tc>
      </w:tr>
      <w:tr w:rsidR="005B35DE" w:rsidRPr="00270996" w14:paraId="3C11DF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47976F"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894B79" w14:textId="77777777" w:rsidR="005B35DE" w:rsidRPr="00270996" w:rsidRDefault="000807CD">
            <w:pPr>
              <w:rPr>
                <w:szCs w:val="26"/>
              </w:rPr>
            </w:pPr>
            <w:r w:rsidRPr="00270996">
              <w:rPr>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214C1B"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7177E9" w14:textId="77777777" w:rsidR="005B35DE" w:rsidRPr="00270996" w:rsidRDefault="000807CD">
            <w:pPr>
              <w:rPr>
                <w:szCs w:val="26"/>
              </w:rPr>
            </w:pPr>
            <w:r w:rsidRPr="00270996">
              <w:rPr>
                <w:szCs w:val="26"/>
              </w:rPr>
              <w:t>Địa điểm tổ chức (Hội trường, phòng họp, Online)</w:t>
            </w:r>
          </w:p>
        </w:tc>
      </w:tr>
      <w:tr w:rsidR="005B35DE" w:rsidRPr="00270996" w14:paraId="32F3FD6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3206D"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BFB97C" w14:textId="77777777" w:rsidR="005B35DE" w:rsidRPr="00270996" w:rsidRDefault="000807CD">
            <w:pPr>
              <w:rPr>
                <w:szCs w:val="26"/>
              </w:rPr>
            </w:pPr>
            <w:r w:rsidRPr="00270996">
              <w:rPr>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3B934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8CE9D9" w14:textId="77777777" w:rsidR="005B35DE" w:rsidRPr="00270996" w:rsidRDefault="000807CD">
            <w:pPr>
              <w:rPr>
                <w:szCs w:val="26"/>
              </w:rPr>
            </w:pPr>
            <w:r w:rsidRPr="00270996">
              <w:rPr>
                <w:szCs w:val="26"/>
              </w:rPr>
              <w:t>Thành phần triệu tập tham dự</w:t>
            </w:r>
          </w:p>
        </w:tc>
      </w:tr>
      <w:tr w:rsidR="005B35DE" w:rsidRPr="00270996" w14:paraId="1834DD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4C5106"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CD2466" w14:textId="77777777" w:rsidR="005B35DE" w:rsidRPr="00270996" w:rsidRDefault="000807CD">
            <w:pPr>
              <w:rPr>
                <w:szCs w:val="26"/>
              </w:rPr>
            </w:pPr>
            <w:r w:rsidRPr="00270996">
              <w:rPr>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FA595D"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430573" w14:textId="77777777" w:rsidR="005B35DE" w:rsidRPr="00270996" w:rsidRDefault="000807CD">
            <w:pPr>
              <w:rPr>
                <w:szCs w:val="26"/>
              </w:rPr>
            </w:pPr>
            <w:r w:rsidRPr="00270996">
              <w:rPr>
                <w:szCs w:val="26"/>
              </w:rPr>
              <w:t>Người chủ trì cuộc họp</w:t>
            </w:r>
          </w:p>
        </w:tc>
      </w:tr>
      <w:tr w:rsidR="005B35DE" w:rsidRPr="00270996" w14:paraId="2326D1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18BD3D"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209099" w14:textId="77777777" w:rsidR="005B35DE" w:rsidRPr="00270996" w:rsidRDefault="000807CD">
            <w:pPr>
              <w:rPr>
                <w:szCs w:val="26"/>
              </w:rPr>
            </w:pPr>
            <w:r w:rsidRPr="00270996">
              <w:rPr>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80358"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4FE90" w14:textId="77777777" w:rsidR="005B35DE" w:rsidRPr="00270996" w:rsidRDefault="000807CD">
            <w:pPr>
              <w:rPr>
                <w:szCs w:val="26"/>
              </w:rPr>
            </w:pPr>
            <w:r w:rsidRPr="00270996">
              <w:rPr>
                <w:szCs w:val="26"/>
              </w:rPr>
              <w:t>Nội dung trọng tâm của sự kiện</w:t>
            </w:r>
          </w:p>
        </w:tc>
      </w:tr>
      <w:tr w:rsidR="005B35DE" w:rsidRPr="00270996" w14:paraId="3CFB65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21A5F"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A6AFB" w14:textId="77777777" w:rsidR="005B35DE" w:rsidRPr="00270996" w:rsidRDefault="000807CD">
            <w:pPr>
              <w:rPr>
                <w:szCs w:val="26"/>
              </w:rPr>
            </w:pPr>
            <w:r w:rsidRPr="00270996">
              <w:rPr>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76E91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7E865" w14:textId="77777777" w:rsidR="005B35DE" w:rsidRPr="00270996" w:rsidRDefault="000807CD">
            <w:pPr>
              <w:rPr>
                <w:szCs w:val="26"/>
              </w:rPr>
            </w:pPr>
            <w:r w:rsidRPr="00270996">
              <w:rPr>
                <w:szCs w:val="26"/>
              </w:rPr>
              <w:t>Khóa ngoại tham chiếu MEMBERS(MaNhanSu)</w:t>
            </w:r>
          </w:p>
        </w:tc>
      </w:tr>
      <w:tr w:rsidR="005B35DE" w:rsidRPr="00270996" w14:paraId="4E8094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00D88"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93D500"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5F3C7C"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A058EF" w14:textId="77777777" w:rsidR="005B35DE" w:rsidRPr="00270996" w:rsidRDefault="000807CD">
            <w:pPr>
              <w:rPr>
                <w:szCs w:val="26"/>
              </w:rPr>
            </w:pPr>
            <w:r w:rsidRPr="00270996">
              <w:rPr>
                <w:szCs w:val="26"/>
              </w:rPr>
              <w:t>Trạng thái lịch: scheduled, completed, cancelled</w:t>
            </w:r>
          </w:p>
        </w:tc>
      </w:tr>
      <w:tr w:rsidR="005B35DE" w:rsidRPr="00270996" w14:paraId="6EC136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C53E43"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F25B5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A711FD"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9FAA4" w14:textId="77777777" w:rsidR="005B35DE" w:rsidRPr="00270996" w:rsidRDefault="000807CD">
            <w:pPr>
              <w:rPr>
                <w:szCs w:val="26"/>
              </w:rPr>
            </w:pPr>
            <w:r w:rsidRPr="00270996">
              <w:rPr>
                <w:szCs w:val="26"/>
              </w:rPr>
              <w:t>Thời điểm khởi tạo lịch công tác</w:t>
            </w:r>
          </w:p>
        </w:tc>
      </w:tr>
    </w:tbl>
    <w:p w14:paraId="0551CD11" w14:textId="77777777" w:rsidR="005B35DE" w:rsidRPr="00270996" w:rsidRDefault="005B35DE">
      <w:pPr>
        <w:spacing w:after="120"/>
      </w:pPr>
    </w:p>
    <w:p w14:paraId="2E34B428" w14:textId="77777777" w:rsidR="005B35DE" w:rsidRPr="00270996" w:rsidRDefault="000807CD" w:rsidP="00E2136D">
      <w:pPr>
        <w:pStyle w:val="bang1"/>
        <w:rPr>
          <w:lang w:val="vi-VN"/>
        </w:rPr>
      </w:pPr>
      <w:bookmarkStart w:id="302" w:name="_Toc240898844"/>
      <w:bookmarkStart w:id="303" w:name="_Toc242699090"/>
      <w:bookmarkStart w:id="304" w:name="_Toc243676733"/>
      <w:r w:rsidRPr="00270996">
        <w:rPr>
          <w:lang w:val="vi-VN"/>
        </w:rPr>
        <w:t>Bảng USERS</w:t>
      </w:r>
      <w:bookmarkEnd w:id="302"/>
      <w:bookmarkEnd w:id="303"/>
      <w:bookmarkEnd w:id="304"/>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C4FDD3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F0381A"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A5018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3982B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57C5E7" w14:textId="77777777" w:rsidR="005B35DE" w:rsidRPr="00270996" w:rsidRDefault="000807CD">
            <w:pPr>
              <w:jc w:val="center"/>
              <w:rPr>
                <w:szCs w:val="26"/>
              </w:rPr>
            </w:pPr>
            <w:r w:rsidRPr="00270996">
              <w:rPr>
                <w:b/>
                <w:szCs w:val="26"/>
              </w:rPr>
              <w:t>DESCRIPTION</w:t>
            </w:r>
          </w:p>
        </w:tc>
      </w:tr>
      <w:tr w:rsidR="005B35DE" w:rsidRPr="00270996" w14:paraId="2FA8AF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6B74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254B8"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48F19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8B9B2" w14:textId="77777777" w:rsidR="005B35DE" w:rsidRPr="00270996" w:rsidRDefault="000807CD">
            <w:pPr>
              <w:rPr>
                <w:szCs w:val="26"/>
              </w:rPr>
            </w:pPr>
            <w:r w:rsidRPr="00270996">
              <w:rPr>
                <w:szCs w:val="26"/>
              </w:rPr>
              <w:t>Mã tài khoản (Khóa chính, tự tăng)</w:t>
            </w:r>
          </w:p>
        </w:tc>
      </w:tr>
      <w:tr w:rsidR="005B35DE" w:rsidRPr="00270996" w14:paraId="79B471B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73697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14EFF"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606DF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679B0F" w14:textId="77777777" w:rsidR="005B35DE" w:rsidRPr="00270996" w:rsidRDefault="000807CD">
            <w:pPr>
              <w:rPr>
                <w:szCs w:val="26"/>
              </w:rPr>
            </w:pPr>
            <w:r w:rsidRPr="00270996">
              <w:rPr>
                <w:szCs w:val="26"/>
              </w:rPr>
              <w:t>Khóa ngoại tham chiếu MEMBERS(MaNhanSu) (Duy nhất)</w:t>
            </w:r>
          </w:p>
        </w:tc>
      </w:tr>
      <w:tr w:rsidR="005B35DE" w:rsidRPr="00270996" w14:paraId="5497C7B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7BE04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572F34" w14:textId="77777777" w:rsidR="005B35DE" w:rsidRPr="00270996" w:rsidRDefault="000807CD">
            <w:pPr>
              <w:rPr>
                <w:szCs w:val="26"/>
              </w:rPr>
            </w:pPr>
            <w:r w:rsidRPr="00270996">
              <w:rPr>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A8E98"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D399A" w14:textId="77777777" w:rsidR="005B35DE" w:rsidRPr="00270996" w:rsidRDefault="000807CD">
            <w:pPr>
              <w:rPr>
                <w:szCs w:val="26"/>
              </w:rPr>
            </w:pPr>
            <w:r w:rsidRPr="00270996">
              <w:rPr>
                <w:szCs w:val="26"/>
              </w:rPr>
              <w:t>Tên đăng nhập hệ thống (Duy nhất)</w:t>
            </w:r>
          </w:p>
        </w:tc>
      </w:tr>
      <w:tr w:rsidR="005B35DE" w:rsidRPr="00270996" w14:paraId="23D8FDD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D5EAEF"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A2ADC9" w14:textId="77777777" w:rsidR="005B35DE" w:rsidRPr="00270996" w:rsidRDefault="000807CD">
            <w:pPr>
              <w:rPr>
                <w:szCs w:val="26"/>
              </w:rPr>
            </w:pPr>
            <w:r w:rsidRPr="00270996">
              <w:rPr>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F1E57D"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DD4CA" w14:textId="77777777" w:rsidR="005B35DE" w:rsidRPr="00270996" w:rsidRDefault="000807CD">
            <w:pPr>
              <w:rPr>
                <w:szCs w:val="26"/>
              </w:rPr>
            </w:pPr>
            <w:r w:rsidRPr="00270996">
              <w:rPr>
                <w:szCs w:val="26"/>
              </w:rPr>
              <w:t>Mật khẩu băm bảo mật (BCrypt / Argon2)</w:t>
            </w:r>
          </w:p>
        </w:tc>
      </w:tr>
      <w:tr w:rsidR="005B35DE" w:rsidRPr="00270996" w14:paraId="4DA902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EB3E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8E230" w14:textId="77777777" w:rsidR="005B35DE" w:rsidRPr="00270996" w:rsidRDefault="000807CD">
            <w:pPr>
              <w:rPr>
                <w:szCs w:val="26"/>
              </w:rPr>
            </w:pPr>
            <w:r w:rsidRPr="00270996">
              <w:rPr>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A1E88"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E2321B" w14:textId="77777777" w:rsidR="005B35DE" w:rsidRPr="00270996" w:rsidRDefault="000807CD">
            <w:pPr>
              <w:rPr>
                <w:szCs w:val="26"/>
              </w:rPr>
            </w:pPr>
            <w:r w:rsidRPr="00270996">
              <w:rPr>
                <w:szCs w:val="26"/>
              </w:rPr>
              <w:t>Vai trò phân quyền RBAC (Admin, Editor, Contributor)</w:t>
            </w:r>
          </w:p>
        </w:tc>
      </w:tr>
      <w:tr w:rsidR="005B35DE" w:rsidRPr="00270996" w14:paraId="6CE35A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03BBC"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909774" w14:textId="77777777" w:rsidR="005B35DE" w:rsidRPr="00270996" w:rsidRDefault="000807CD">
            <w:pPr>
              <w:rPr>
                <w:szCs w:val="26"/>
              </w:rPr>
            </w:pPr>
            <w:r w:rsidRPr="00270996">
              <w:rPr>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0F162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1CE47" w14:textId="77777777" w:rsidR="005B35DE" w:rsidRPr="00270996" w:rsidRDefault="000807CD">
            <w:pPr>
              <w:rPr>
                <w:szCs w:val="26"/>
              </w:rPr>
            </w:pPr>
            <w:r w:rsidRPr="00270996">
              <w:rPr>
                <w:szCs w:val="26"/>
              </w:rPr>
              <w:t>Trạng thái tài khoản (1: Kích hoạt, 0: Khóa)</w:t>
            </w:r>
          </w:p>
        </w:tc>
      </w:tr>
      <w:tr w:rsidR="005B35DE" w:rsidRPr="00270996" w14:paraId="356467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065445"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DBCDA2" w14:textId="77777777" w:rsidR="005B35DE" w:rsidRPr="00270996" w:rsidRDefault="000807CD">
            <w:pPr>
              <w:rPr>
                <w:szCs w:val="26"/>
              </w:rPr>
            </w:pPr>
            <w:r w:rsidRPr="00270996">
              <w:rPr>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6C8F4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15EF3" w14:textId="77777777" w:rsidR="005B35DE" w:rsidRPr="00270996" w:rsidRDefault="000807CD">
            <w:pPr>
              <w:rPr>
                <w:szCs w:val="26"/>
              </w:rPr>
            </w:pPr>
            <w:r w:rsidRPr="00270996">
              <w:rPr>
                <w:szCs w:val="26"/>
              </w:rPr>
              <w:t>Thời điểm đăng nhập hệ thống gần nhất</w:t>
            </w:r>
          </w:p>
        </w:tc>
      </w:tr>
      <w:tr w:rsidR="005B35DE" w:rsidRPr="00270996" w14:paraId="2F4663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1F7DF"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F0EE8"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8BE5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FE8523" w14:textId="77777777" w:rsidR="005B35DE" w:rsidRPr="00270996" w:rsidRDefault="000807CD">
            <w:pPr>
              <w:rPr>
                <w:szCs w:val="26"/>
              </w:rPr>
            </w:pPr>
            <w:r w:rsidRPr="00270996">
              <w:rPr>
                <w:szCs w:val="26"/>
              </w:rPr>
              <w:t>Thời điểm tạo tài khoản</w:t>
            </w:r>
          </w:p>
        </w:tc>
      </w:tr>
    </w:tbl>
    <w:p w14:paraId="3A6368BC" w14:textId="77777777" w:rsidR="005B35DE" w:rsidRPr="00270996" w:rsidRDefault="005B35DE">
      <w:pPr>
        <w:spacing w:after="120"/>
      </w:pPr>
    </w:p>
    <w:p w14:paraId="12B5C23A" w14:textId="77777777" w:rsidR="005B35DE" w:rsidRPr="00270996" w:rsidRDefault="000807CD" w:rsidP="00E2136D">
      <w:pPr>
        <w:pStyle w:val="bang1"/>
        <w:rPr>
          <w:lang w:val="vi-VN"/>
        </w:rPr>
      </w:pPr>
      <w:bookmarkStart w:id="305" w:name="_Toc240898845"/>
      <w:bookmarkStart w:id="306" w:name="_Toc242699091"/>
      <w:bookmarkStart w:id="307" w:name="_Toc243676734"/>
      <w:r w:rsidRPr="00270996">
        <w:rPr>
          <w:lang w:val="vi-VN"/>
        </w:rPr>
        <w:t>Bảng ARTICLE_AUDITS</w:t>
      </w:r>
      <w:bookmarkEnd w:id="305"/>
      <w:bookmarkEnd w:id="306"/>
      <w:bookmarkEnd w:id="307"/>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A53F14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E8DAF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2478B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38CA0B"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ABEA9B" w14:textId="77777777" w:rsidR="005B35DE" w:rsidRPr="00270996" w:rsidRDefault="000807CD">
            <w:pPr>
              <w:jc w:val="center"/>
              <w:rPr>
                <w:szCs w:val="26"/>
              </w:rPr>
            </w:pPr>
            <w:r w:rsidRPr="00270996">
              <w:rPr>
                <w:b/>
                <w:szCs w:val="26"/>
              </w:rPr>
              <w:t>DESCRIPTION</w:t>
            </w:r>
          </w:p>
        </w:tc>
      </w:tr>
      <w:tr w:rsidR="005B35DE" w:rsidRPr="00270996" w14:paraId="2CC3C83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5C411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A7C82" w14:textId="77777777" w:rsidR="005B35DE" w:rsidRPr="00270996" w:rsidRDefault="000807CD">
            <w:pPr>
              <w:rPr>
                <w:szCs w:val="26"/>
              </w:rPr>
            </w:pPr>
            <w:r w:rsidRPr="00270996">
              <w:rPr>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7369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85C42D" w14:textId="77777777" w:rsidR="005B35DE" w:rsidRPr="00270996" w:rsidRDefault="000807CD">
            <w:pPr>
              <w:rPr>
                <w:szCs w:val="26"/>
              </w:rPr>
            </w:pPr>
            <w:r w:rsidRPr="00270996">
              <w:rPr>
                <w:szCs w:val="26"/>
              </w:rPr>
              <w:t>Mã nhật ký kiểm toán (Khóa chính, tự tăng)</w:t>
            </w:r>
          </w:p>
        </w:tc>
      </w:tr>
      <w:tr w:rsidR="005B35DE" w:rsidRPr="00270996" w14:paraId="140A43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E4C5F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8B625A"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491DC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8BB68" w14:textId="77777777" w:rsidR="005B35DE" w:rsidRPr="00270996" w:rsidRDefault="000807CD">
            <w:pPr>
              <w:rPr>
                <w:szCs w:val="26"/>
              </w:rPr>
            </w:pPr>
            <w:r w:rsidRPr="00270996">
              <w:rPr>
                <w:szCs w:val="26"/>
              </w:rPr>
              <w:t>Khóa ngoại tham chiếu ARTICLES(ArticleId)</w:t>
            </w:r>
          </w:p>
        </w:tc>
      </w:tr>
      <w:tr w:rsidR="005B35DE" w:rsidRPr="00270996" w14:paraId="7DB6ED5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C39AA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10409F"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BF2B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A75D3" w14:textId="77777777" w:rsidR="005B35DE" w:rsidRPr="00270996" w:rsidRDefault="000807CD">
            <w:pPr>
              <w:rPr>
                <w:szCs w:val="26"/>
              </w:rPr>
            </w:pPr>
            <w:r w:rsidRPr="00270996">
              <w:rPr>
                <w:szCs w:val="26"/>
              </w:rPr>
              <w:t>Khóa ngoại tham chiếu USERS(UserId)</w:t>
            </w:r>
          </w:p>
        </w:tc>
      </w:tr>
      <w:tr w:rsidR="005B35DE" w:rsidRPr="00270996" w14:paraId="4E3069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C7D65"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37483" w14:textId="77777777" w:rsidR="005B35DE" w:rsidRPr="00270996" w:rsidRDefault="000807CD">
            <w:pPr>
              <w:rPr>
                <w:szCs w:val="26"/>
              </w:rPr>
            </w:pPr>
            <w:r w:rsidRPr="00270996">
              <w:rPr>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9CA4A"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1246BB" w14:textId="77777777" w:rsidR="005B35DE" w:rsidRPr="00270996" w:rsidRDefault="000807CD">
            <w:pPr>
              <w:rPr>
                <w:szCs w:val="26"/>
              </w:rPr>
            </w:pPr>
            <w:r w:rsidRPr="00270996">
              <w:rPr>
                <w:szCs w:val="26"/>
              </w:rPr>
              <w:t>Hành động thực hiện (create, edit, approve, publish, reject)</w:t>
            </w:r>
          </w:p>
        </w:tc>
      </w:tr>
      <w:tr w:rsidR="005B35DE" w:rsidRPr="00270996" w14:paraId="553A02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EE6C6"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F80084" w14:textId="77777777" w:rsidR="005B35DE" w:rsidRPr="00270996" w:rsidRDefault="000807CD">
            <w:pPr>
              <w:rPr>
                <w:szCs w:val="26"/>
              </w:rPr>
            </w:pPr>
            <w:r w:rsidRPr="00270996">
              <w:rPr>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87F7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7F35A6" w14:textId="77777777" w:rsidR="005B35DE" w:rsidRPr="00270996" w:rsidRDefault="000807CD">
            <w:pPr>
              <w:rPr>
                <w:szCs w:val="26"/>
              </w:rPr>
            </w:pPr>
            <w:r w:rsidRPr="00270996">
              <w:rPr>
                <w:szCs w:val="26"/>
              </w:rPr>
              <w:t>Trạng thái bài viết trước khi thao tác</w:t>
            </w:r>
          </w:p>
        </w:tc>
      </w:tr>
      <w:tr w:rsidR="005B35DE" w:rsidRPr="00270996" w14:paraId="16F7D0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87FB3"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C7C36F" w14:textId="77777777" w:rsidR="005B35DE" w:rsidRPr="00270996" w:rsidRDefault="000807CD">
            <w:pPr>
              <w:rPr>
                <w:szCs w:val="26"/>
              </w:rPr>
            </w:pPr>
            <w:r w:rsidRPr="00270996">
              <w:rPr>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11EC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26FE54" w14:textId="77777777" w:rsidR="005B35DE" w:rsidRPr="00270996" w:rsidRDefault="000807CD">
            <w:pPr>
              <w:rPr>
                <w:szCs w:val="26"/>
              </w:rPr>
            </w:pPr>
            <w:r w:rsidRPr="00270996">
              <w:rPr>
                <w:szCs w:val="26"/>
              </w:rPr>
              <w:t>Trạng thái bài viết sau khi hoàn thành thao tác</w:t>
            </w:r>
          </w:p>
        </w:tc>
      </w:tr>
      <w:tr w:rsidR="005B35DE" w:rsidRPr="00270996" w14:paraId="784BE0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FE260F"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6E75E" w14:textId="77777777" w:rsidR="005B35DE" w:rsidRPr="00270996" w:rsidRDefault="000807CD">
            <w:pPr>
              <w:rPr>
                <w:szCs w:val="26"/>
              </w:rPr>
            </w:pPr>
            <w:r w:rsidRPr="00270996">
              <w:rPr>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6B36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7E31DF" w14:textId="77777777" w:rsidR="005B35DE" w:rsidRPr="00270996" w:rsidRDefault="000807CD">
            <w:pPr>
              <w:rPr>
                <w:szCs w:val="26"/>
              </w:rPr>
            </w:pPr>
            <w:r w:rsidRPr="00270996">
              <w:rPr>
                <w:szCs w:val="26"/>
              </w:rPr>
              <w:t>Ghi chú ý kiến thẩm định duyệt bài</w:t>
            </w:r>
          </w:p>
        </w:tc>
      </w:tr>
      <w:tr w:rsidR="005B35DE" w:rsidRPr="00270996" w14:paraId="5C9F8F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E6BF7C"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4CAF6B" w14:textId="77777777" w:rsidR="005B35DE" w:rsidRPr="00270996" w:rsidRDefault="000807CD">
            <w:pPr>
              <w:rPr>
                <w:szCs w:val="26"/>
              </w:rPr>
            </w:pPr>
            <w:r w:rsidRPr="00270996">
              <w:rPr>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27EA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F0A966" w14:textId="77777777" w:rsidR="005B35DE" w:rsidRPr="00270996" w:rsidRDefault="000807CD">
            <w:pPr>
              <w:rPr>
                <w:szCs w:val="26"/>
              </w:rPr>
            </w:pPr>
            <w:r w:rsidRPr="00270996">
              <w:rPr>
                <w:szCs w:val="26"/>
              </w:rPr>
              <w:t>Thời điểm ghi nhận hành động kiểm toán</w:t>
            </w:r>
          </w:p>
        </w:tc>
      </w:tr>
    </w:tbl>
    <w:p w14:paraId="705B0048" w14:textId="77777777" w:rsidR="005B35DE" w:rsidRPr="00270996" w:rsidRDefault="005B35DE">
      <w:pPr>
        <w:spacing w:after="120"/>
      </w:pPr>
    </w:p>
    <w:p w14:paraId="6E26BF31" w14:textId="77777777" w:rsidR="005B35DE" w:rsidRPr="00270996" w:rsidRDefault="000807CD" w:rsidP="00E2136D">
      <w:pPr>
        <w:pStyle w:val="bang1"/>
        <w:rPr>
          <w:lang w:val="vi-VN"/>
        </w:rPr>
      </w:pPr>
      <w:bookmarkStart w:id="308" w:name="_Toc240898846"/>
      <w:bookmarkStart w:id="309" w:name="_Toc242699092"/>
      <w:bookmarkStart w:id="310" w:name="_Toc243676735"/>
      <w:r w:rsidRPr="00270996">
        <w:rPr>
          <w:lang w:val="vi-VN"/>
        </w:rPr>
        <w:t>Bảng COMMENTS</w:t>
      </w:r>
      <w:bookmarkEnd w:id="308"/>
      <w:bookmarkEnd w:id="309"/>
      <w:bookmarkEnd w:id="31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771EA0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81B08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5D793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0014D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2C381F" w14:textId="77777777" w:rsidR="005B35DE" w:rsidRPr="00270996" w:rsidRDefault="000807CD">
            <w:pPr>
              <w:jc w:val="center"/>
              <w:rPr>
                <w:szCs w:val="26"/>
              </w:rPr>
            </w:pPr>
            <w:r w:rsidRPr="00270996">
              <w:rPr>
                <w:b/>
                <w:szCs w:val="26"/>
              </w:rPr>
              <w:t>DESCRIPTION</w:t>
            </w:r>
          </w:p>
        </w:tc>
      </w:tr>
      <w:tr w:rsidR="005B35DE" w:rsidRPr="00270996" w14:paraId="56734F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2D116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0148A0" w14:textId="77777777" w:rsidR="005B35DE" w:rsidRPr="00270996" w:rsidRDefault="000807CD">
            <w:pPr>
              <w:rPr>
                <w:szCs w:val="26"/>
              </w:rPr>
            </w:pPr>
            <w:r w:rsidRPr="00270996">
              <w:rPr>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C026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053949" w14:textId="77777777" w:rsidR="005B35DE" w:rsidRPr="00270996" w:rsidRDefault="000807CD">
            <w:pPr>
              <w:rPr>
                <w:szCs w:val="26"/>
              </w:rPr>
            </w:pPr>
            <w:r w:rsidRPr="00270996">
              <w:rPr>
                <w:szCs w:val="26"/>
              </w:rPr>
              <w:t>Mã bình luận (Khóa chính, tự tăng)</w:t>
            </w:r>
          </w:p>
        </w:tc>
      </w:tr>
      <w:tr w:rsidR="005B35DE" w:rsidRPr="00270996" w14:paraId="24B129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A10D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5BE16"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A16A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42E0A6" w14:textId="77777777" w:rsidR="005B35DE" w:rsidRPr="00270996" w:rsidRDefault="000807CD">
            <w:pPr>
              <w:rPr>
                <w:szCs w:val="26"/>
              </w:rPr>
            </w:pPr>
            <w:r w:rsidRPr="00270996">
              <w:rPr>
                <w:szCs w:val="26"/>
              </w:rPr>
              <w:t>Khóa ngoại tham chiếu ARTICLES(ArticleId)</w:t>
            </w:r>
          </w:p>
        </w:tc>
      </w:tr>
      <w:tr w:rsidR="005B35DE" w:rsidRPr="00270996" w14:paraId="562857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80D56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86B52A"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E0FEA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6F456" w14:textId="77777777" w:rsidR="005B35DE" w:rsidRPr="00270996" w:rsidRDefault="000807CD">
            <w:pPr>
              <w:rPr>
                <w:szCs w:val="26"/>
              </w:rPr>
            </w:pPr>
            <w:r w:rsidRPr="00270996">
              <w:rPr>
                <w:szCs w:val="26"/>
              </w:rPr>
              <w:t>Khóa ngoại tham chiếu MEMBERS(MaNhanSu)</w:t>
            </w:r>
          </w:p>
        </w:tc>
      </w:tr>
      <w:tr w:rsidR="005B35DE" w:rsidRPr="00270996" w14:paraId="76FA53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7049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382923"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F0F7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1035A" w14:textId="77777777" w:rsidR="005B35DE" w:rsidRPr="00270996" w:rsidRDefault="000807CD">
            <w:pPr>
              <w:rPr>
                <w:szCs w:val="26"/>
              </w:rPr>
            </w:pPr>
            <w:r w:rsidRPr="00270996">
              <w:rPr>
                <w:szCs w:val="26"/>
              </w:rPr>
              <w:t>Nội dung ý kiến phản hồi, đóng góp</w:t>
            </w:r>
          </w:p>
        </w:tc>
      </w:tr>
      <w:tr w:rsidR="005B35DE" w:rsidRPr="00270996" w14:paraId="1A38E9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5ADFB4"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44ECB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39C06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964745" w14:textId="77777777" w:rsidR="005B35DE" w:rsidRPr="00270996" w:rsidRDefault="000807CD">
            <w:pPr>
              <w:rPr>
                <w:szCs w:val="26"/>
              </w:rPr>
            </w:pPr>
            <w:r w:rsidRPr="00270996">
              <w:rPr>
                <w:szCs w:val="26"/>
              </w:rPr>
              <w:t>Trạng thái kiểm duyệt: pending, approved, hidden</w:t>
            </w:r>
          </w:p>
        </w:tc>
      </w:tr>
      <w:tr w:rsidR="005B35DE" w:rsidRPr="00270996" w14:paraId="0328DD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1B328"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2C41A"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9C042"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18144" w14:textId="77777777" w:rsidR="005B35DE" w:rsidRPr="00270996" w:rsidRDefault="000807CD">
            <w:pPr>
              <w:rPr>
                <w:szCs w:val="26"/>
              </w:rPr>
            </w:pPr>
            <w:r w:rsidRPr="00270996">
              <w:rPr>
                <w:szCs w:val="26"/>
              </w:rPr>
              <w:t>Thời điểm gửi bình luận</w:t>
            </w:r>
          </w:p>
        </w:tc>
      </w:tr>
    </w:tbl>
    <w:p w14:paraId="51CC223D" w14:textId="77777777" w:rsidR="005B35DE" w:rsidRPr="00270996" w:rsidRDefault="005B35DE">
      <w:pPr>
        <w:spacing w:after="120"/>
      </w:pPr>
    </w:p>
    <w:p w14:paraId="1F4A5E73" w14:textId="77777777" w:rsidR="005B35DE" w:rsidRPr="00270996" w:rsidRDefault="000807CD" w:rsidP="00E2136D">
      <w:pPr>
        <w:pStyle w:val="bang1"/>
        <w:rPr>
          <w:lang w:val="vi-VN"/>
        </w:rPr>
      </w:pPr>
      <w:bookmarkStart w:id="311" w:name="_Toc240898847"/>
      <w:bookmarkStart w:id="312" w:name="_Toc242699093"/>
      <w:bookmarkStart w:id="313" w:name="_Toc243676736"/>
      <w:r w:rsidRPr="00270996">
        <w:rPr>
          <w:lang w:val="vi-VN"/>
        </w:rPr>
        <w:t>Bảng BOOKMARKS</w:t>
      </w:r>
      <w:bookmarkEnd w:id="311"/>
      <w:bookmarkEnd w:id="312"/>
      <w:bookmarkEnd w:id="31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67E6C1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16158F"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45AFC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74E17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FAC5AE" w14:textId="77777777" w:rsidR="005B35DE" w:rsidRPr="00270996" w:rsidRDefault="000807CD">
            <w:pPr>
              <w:jc w:val="center"/>
              <w:rPr>
                <w:szCs w:val="26"/>
              </w:rPr>
            </w:pPr>
            <w:r w:rsidRPr="00270996">
              <w:rPr>
                <w:b/>
                <w:szCs w:val="26"/>
              </w:rPr>
              <w:t>DESCRIPTION</w:t>
            </w:r>
          </w:p>
        </w:tc>
      </w:tr>
      <w:tr w:rsidR="005B35DE" w:rsidRPr="00270996" w14:paraId="5EFF79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4A96F"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4D852" w14:textId="77777777" w:rsidR="005B35DE" w:rsidRPr="00270996" w:rsidRDefault="000807CD">
            <w:pPr>
              <w:rPr>
                <w:szCs w:val="26"/>
              </w:rPr>
            </w:pPr>
            <w:r w:rsidRPr="00270996">
              <w:rPr>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BA93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A689C1" w14:textId="77777777" w:rsidR="005B35DE" w:rsidRPr="00270996" w:rsidRDefault="000807CD">
            <w:pPr>
              <w:rPr>
                <w:szCs w:val="26"/>
              </w:rPr>
            </w:pPr>
            <w:r w:rsidRPr="00270996">
              <w:rPr>
                <w:szCs w:val="26"/>
              </w:rPr>
              <w:t>Mã dấu trang (Khóa chính, tự tăng)</w:t>
            </w:r>
          </w:p>
        </w:tc>
      </w:tr>
      <w:tr w:rsidR="005B35DE" w:rsidRPr="00270996" w14:paraId="7ABFE3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E4C27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0469EE"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0931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8E6ED" w14:textId="77777777" w:rsidR="005B35DE" w:rsidRPr="00270996" w:rsidRDefault="000807CD">
            <w:pPr>
              <w:rPr>
                <w:szCs w:val="26"/>
              </w:rPr>
            </w:pPr>
            <w:r w:rsidRPr="00270996">
              <w:rPr>
                <w:szCs w:val="26"/>
              </w:rPr>
              <w:t>Khóa ngoại tham chiếu MEMBERS(MaNhanSu)</w:t>
            </w:r>
          </w:p>
        </w:tc>
      </w:tr>
      <w:tr w:rsidR="005B35DE" w:rsidRPr="00270996" w14:paraId="237CE2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EF616"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37C57"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5E0F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D4F30C" w14:textId="77777777" w:rsidR="005B35DE" w:rsidRPr="00270996" w:rsidRDefault="000807CD">
            <w:pPr>
              <w:rPr>
                <w:szCs w:val="26"/>
              </w:rPr>
            </w:pPr>
            <w:r w:rsidRPr="00270996">
              <w:rPr>
                <w:szCs w:val="26"/>
              </w:rPr>
              <w:t>Khóa ngoại tham chiếu ARTICLES(ArticleId)</w:t>
            </w:r>
          </w:p>
        </w:tc>
      </w:tr>
      <w:tr w:rsidR="005B35DE" w:rsidRPr="00270996" w14:paraId="7925E4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0C619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7B471" w14:textId="77777777" w:rsidR="005B35DE" w:rsidRPr="00270996" w:rsidRDefault="000807CD">
            <w:pPr>
              <w:rPr>
                <w:szCs w:val="26"/>
              </w:rPr>
            </w:pPr>
            <w:r w:rsidRPr="00270996">
              <w:rPr>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A238CE"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A03F0" w14:textId="77777777" w:rsidR="005B35DE" w:rsidRPr="00270996" w:rsidRDefault="000807CD">
            <w:pPr>
              <w:rPr>
                <w:szCs w:val="26"/>
              </w:rPr>
            </w:pPr>
            <w:r w:rsidRPr="00270996">
              <w:rPr>
                <w:szCs w:val="26"/>
              </w:rPr>
              <w:t>Thời điểm đánh dấu lưu bài viết</w:t>
            </w:r>
          </w:p>
        </w:tc>
      </w:tr>
    </w:tbl>
    <w:p w14:paraId="3DBC0C4B" w14:textId="77777777" w:rsidR="005B35DE" w:rsidRPr="00270996" w:rsidRDefault="005B35DE">
      <w:pPr>
        <w:spacing w:after="120"/>
      </w:pPr>
    </w:p>
    <w:p w14:paraId="72307495" w14:textId="77777777" w:rsidR="005B35DE" w:rsidRPr="00270996" w:rsidRDefault="000807CD" w:rsidP="00E2136D">
      <w:pPr>
        <w:pStyle w:val="bang1"/>
        <w:rPr>
          <w:lang w:val="vi-VN"/>
        </w:rPr>
      </w:pPr>
      <w:bookmarkStart w:id="314" w:name="_Toc240898848"/>
      <w:bookmarkStart w:id="315" w:name="_Toc242699094"/>
      <w:bookmarkStart w:id="316" w:name="_Toc243676737"/>
      <w:r w:rsidRPr="00270996">
        <w:rPr>
          <w:lang w:val="vi-VN"/>
        </w:rPr>
        <w:t>Bảng WELFARE_PROGRAMS</w:t>
      </w:r>
      <w:bookmarkEnd w:id="314"/>
      <w:bookmarkEnd w:id="315"/>
      <w:bookmarkEnd w:id="31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64482E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F5621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C06D1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26AED4"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0DC4D2" w14:textId="77777777" w:rsidR="005B35DE" w:rsidRPr="00270996" w:rsidRDefault="000807CD">
            <w:pPr>
              <w:jc w:val="center"/>
              <w:rPr>
                <w:szCs w:val="26"/>
              </w:rPr>
            </w:pPr>
            <w:r w:rsidRPr="00270996">
              <w:rPr>
                <w:b/>
                <w:szCs w:val="26"/>
              </w:rPr>
              <w:t>DESCRIPTION</w:t>
            </w:r>
          </w:p>
        </w:tc>
      </w:tr>
      <w:tr w:rsidR="005B35DE" w:rsidRPr="00270996" w14:paraId="7F8D20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5ED739"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3707D"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AF298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8E9C6" w14:textId="77777777" w:rsidR="005B35DE" w:rsidRPr="00270996" w:rsidRDefault="000807CD">
            <w:pPr>
              <w:rPr>
                <w:szCs w:val="26"/>
              </w:rPr>
            </w:pPr>
            <w:r w:rsidRPr="00270996">
              <w:rPr>
                <w:szCs w:val="26"/>
              </w:rPr>
              <w:t>Mã chương trình phúc lợi (Khóa chính, tự tăng)</w:t>
            </w:r>
          </w:p>
        </w:tc>
      </w:tr>
      <w:tr w:rsidR="005B35DE" w:rsidRPr="00270996" w14:paraId="45A04E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7AAD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15191" w14:textId="77777777" w:rsidR="005B35DE" w:rsidRPr="00270996" w:rsidRDefault="000807CD">
            <w:pPr>
              <w:rPr>
                <w:szCs w:val="26"/>
              </w:rPr>
            </w:pPr>
            <w:r w:rsidRPr="00270996">
              <w:rPr>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331D9D"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03E621" w14:textId="77777777" w:rsidR="005B35DE" w:rsidRPr="00270996" w:rsidRDefault="000807CD">
            <w:pPr>
              <w:rPr>
                <w:szCs w:val="26"/>
              </w:rPr>
            </w:pPr>
            <w:r w:rsidRPr="00270996">
              <w:rPr>
                <w:szCs w:val="26"/>
              </w:rPr>
              <w:t>Tên chương trình chăm lo / phúc lợi công đoàn</w:t>
            </w:r>
          </w:p>
        </w:tc>
      </w:tr>
      <w:tr w:rsidR="005B35DE" w:rsidRPr="00270996" w14:paraId="428D62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0DF3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B022D7" w14:textId="77777777" w:rsidR="005B35DE" w:rsidRPr="00270996" w:rsidRDefault="000807CD">
            <w:pPr>
              <w:rPr>
                <w:szCs w:val="26"/>
              </w:rPr>
            </w:pPr>
            <w:r w:rsidRPr="00270996">
              <w:rPr>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354E21"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2E810" w14:textId="77777777" w:rsidR="005B35DE" w:rsidRPr="00270996" w:rsidRDefault="000807CD">
            <w:pPr>
              <w:rPr>
                <w:szCs w:val="26"/>
              </w:rPr>
            </w:pPr>
            <w:r w:rsidRPr="00270996">
              <w:rPr>
                <w:szCs w:val="26"/>
              </w:rPr>
              <w:t>Phân loại: Trợ cấp khó khăn, Học bổng, Quà Tết</w:t>
            </w:r>
          </w:p>
        </w:tc>
      </w:tr>
      <w:tr w:rsidR="005B35DE" w:rsidRPr="00270996" w14:paraId="58E21A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17DEA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C5A959" w14:textId="77777777" w:rsidR="005B35DE" w:rsidRPr="00270996" w:rsidRDefault="000807CD">
            <w:pPr>
              <w:rPr>
                <w:szCs w:val="26"/>
              </w:rPr>
            </w:pPr>
            <w:r w:rsidRPr="00270996">
              <w:rPr>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FE9EC4"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D7A1A" w14:textId="77777777" w:rsidR="005B35DE" w:rsidRPr="00270996" w:rsidRDefault="000807CD">
            <w:pPr>
              <w:rPr>
                <w:szCs w:val="26"/>
              </w:rPr>
            </w:pPr>
            <w:r w:rsidRPr="00270996">
              <w:rPr>
                <w:szCs w:val="26"/>
              </w:rPr>
              <w:t>Định mức kinh phí dự kiến cho mỗi suất (VNĐ)</w:t>
            </w:r>
          </w:p>
        </w:tc>
      </w:tr>
      <w:tr w:rsidR="005B35DE" w:rsidRPr="00270996" w14:paraId="7B524B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C9F7C"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1F5AB8" w14:textId="77777777" w:rsidR="005B35DE" w:rsidRPr="00270996" w:rsidRDefault="000807CD">
            <w:pPr>
              <w:rPr>
                <w:szCs w:val="26"/>
              </w:rPr>
            </w:pPr>
            <w:r w:rsidRPr="00270996">
              <w:rPr>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83CA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BBD83" w14:textId="77777777" w:rsidR="005B35DE" w:rsidRPr="00270996" w:rsidRDefault="000807CD">
            <w:pPr>
              <w:rPr>
                <w:szCs w:val="26"/>
              </w:rPr>
            </w:pPr>
            <w:r w:rsidRPr="00270996">
              <w:rPr>
                <w:szCs w:val="26"/>
              </w:rPr>
              <w:t>Tiêu chí đối tượng đoàn viên được hưởng</w:t>
            </w:r>
          </w:p>
        </w:tc>
      </w:tr>
      <w:tr w:rsidR="005B35DE" w:rsidRPr="00270996" w14:paraId="365E0B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8DE3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E1281C" w14:textId="77777777" w:rsidR="005B35DE" w:rsidRPr="00270996" w:rsidRDefault="000807CD">
            <w:pPr>
              <w:rPr>
                <w:szCs w:val="26"/>
              </w:rPr>
            </w:pPr>
            <w:r w:rsidRPr="00270996">
              <w:rPr>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CCB55B"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562F36" w14:textId="77777777" w:rsidR="005B35DE" w:rsidRPr="00270996" w:rsidRDefault="000807CD">
            <w:pPr>
              <w:rPr>
                <w:szCs w:val="26"/>
              </w:rPr>
            </w:pPr>
            <w:r w:rsidRPr="00270996">
              <w:rPr>
                <w:szCs w:val="26"/>
              </w:rPr>
              <w:t>Ngày bắt đầu tiếp nhận hồ sơ đề xuất</w:t>
            </w:r>
          </w:p>
        </w:tc>
      </w:tr>
      <w:tr w:rsidR="005B35DE" w:rsidRPr="00270996" w14:paraId="5827B5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EEE1E4"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5CB959" w14:textId="77777777" w:rsidR="005B35DE" w:rsidRPr="00270996" w:rsidRDefault="000807CD">
            <w:pPr>
              <w:rPr>
                <w:szCs w:val="26"/>
              </w:rPr>
            </w:pPr>
            <w:r w:rsidRPr="00270996">
              <w:rPr>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3F7D26"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B0F15A" w14:textId="77777777" w:rsidR="005B35DE" w:rsidRPr="00270996" w:rsidRDefault="000807CD">
            <w:pPr>
              <w:rPr>
                <w:szCs w:val="26"/>
              </w:rPr>
            </w:pPr>
            <w:r w:rsidRPr="00270996">
              <w:rPr>
                <w:szCs w:val="26"/>
              </w:rPr>
              <w:t>Ngày kết thúc tiếp nhận hồ sơ</w:t>
            </w:r>
          </w:p>
        </w:tc>
      </w:tr>
      <w:tr w:rsidR="005B35DE" w:rsidRPr="00270996" w14:paraId="3708F5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3403D"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421E7"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B5682B"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6A1DE0" w14:textId="77777777" w:rsidR="005B35DE" w:rsidRPr="00270996" w:rsidRDefault="000807CD">
            <w:pPr>
              <w:rPr>
                <w:szCs w:val="26"/>
              </w:rPr>
            </w:pPr>
            <w:r w:rsidRPr="00270996">
              <w:rPr>
                <w:szCs w:val="26"/>
              </w:rPr>
              <w:t>Trạng thái chương trình (1: Đang mở, 0: Đã đóng)</w:t>
            </w:r>
          </w:p>
        </w:tc>
      </w:tr>
      <w:tr w:rsidR="005B35DE" w:rsidRPr="00270996" w14:paraId="5DD78E2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C17152"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5591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79C6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97D51C" w14:textId="77777777" w:rsidR="005B35DE" w:rsidRPr="00270996" w:rsidRDefault="000807CD">
            <w:pPr>
              <w:rPr>
                <w:szCs w:val="26"/>
              </w:rPr>
            </w:pPr>
            <w:r w:rsidRPr="00270996">
              <w:rPr>
                <w:szCs w:val="26"/>
              </w:rPr>
              <w:t>Thời điểm khởi tạo chương trình phúc lợi</w:t>
            </w:r>
          </w:p>
        </w:tc>
      </w:tr>
    </w:tbl>
    <w:p w14:paraId="31747011" w14:textId="77777777" w:rsidR="005B35DE" w:rsidRPr="00270996" w:rsidRDefault="005B35DE">
      <w:pPr>
        <w:spacing w:after="120"/>
      </w:pPr>
    </w:p>
    <w:p w14:paraId="5AFBFB1D" w14:textId="77777777" w:rsidR="0096424B" w:rsidRPr="00270996" w:rsidRDefault="0096424B">
      <w:pPr>
        <w:spacing w:after="120"/>
      </w:pPr>
    </w:p>
    <w:p w14:paraId="0FDD778E" w14:textId="77777777" w:rsidR="0096424B" w:rsidRPr="00270996" w:rsidRDefault="0096424B">
      <w:pPr>
        <w:spacing w:after="120"/>
      </w:pPr>
    </w:p>
    <w:p w14:paraId="3E404B44" w14:textId="77777777" w:rsidR="0096424B" w:rsidRPr="00270996" w:rsidRDefault="0096424B">
      <w:pPr>
        <w:spacing w:after="120"/>
      </w:pPr>
    </w:p>
    <w:p w14:paraId="439450E3" w14:textId="77777777" w:rsidR="0096424B" w:rsidRPr="00270996" w:rsidRDefault="0096424B">
      <w:pPr>
        <w:spacing w:after="120"/>
      </w:pPr>
    </w:p>
    <w:p w14:paraId="2BEFDE7F" w14:textId="77777777" w:rsidR="005B35DE" w:rsidRPr="00270996" w:rsidRDefault="000807CD" w:rsidP="00E2136D">
      <w:pPr>
        <w:pStyle w:val="bang1"/>
        <w:rPr>
          <w:lang w:val="vi-VN"/>
        </w:rPr>
      </w:pPr>
      <w:bookmarkStart w:id="317" w:name="_Toc240898849"/>
      <w:bookmarkStart w:id="318" w:name="_Toc242699095"/>
      <w:bookmarkStart w:id="319" w:name="_Toc243676738"/>
      <w:r w:rsidRPr="00270996">
        <w:rPr>
          <w:lang w:val="vi-VN"/>
        </w:rPr>
        <w:t>Bảng AID_REQUESTS</w:t>
      </w:r>
      <w:bookmarkEnd w:id="317"/>
      <w:bookmarkEnd w:id="318"/>
      <w:bookmarkEnd w:id="31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837B5F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37734C"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4EF72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6DB85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45BB85" w14:textId="77777777" w:rsidR="005B35DE" w:rsidRPr="00270996" w:rsidRDefault="000807CD">
            <w:pPr>
              <w:jc w:val="center"/>
              <w:rPr>
                <w:szCs w:val="26"/>
              </w:rPr>
            </w:pPr>
            <w:r w:rsidRPr="00270996">
              <w:rPr>
                <w:b/>
                <w:szCs w:val="26"/>
              </w:rPr>
              <w:t>DESCRIPTION</w:t>
            </w:r>
          </w:p>
        </w:tc>
      </w:tr>
      <w:tr w:rsidR="005B35DE" w:rsidRPr="00270996" w14:paraId="008420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4C4D4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3D4508" w14:textId="77777777" w:rsidR="005B35DE" w:rsidRPr="00270996" w:rsidRDefault="000807CD">
            <w:pPr>
              <w:rPr>
                <w:szCs w:val="26"/>
              </w:rPr>
            </w:pPr>
            <w:r w:rsidRPr="00270996">
              <w:rPr>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8E0C3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75852" w14:textId="77777777" w:rsidR="005B35DE" w:rsidRPr="00270996" w:rsidRDefault="000807CD">
            <w:pPr>
              <w:rPr>
                <w:szCs w:val="26"/>
              </w:rPr>
            </w:pPr>
            <w:r w:rsidRPr="00270996">
              <w:rPr>
                <w:szCs w:val="26"/>
              </w:rPr>
              <w:t>Mã đơn trợ cấp (Khóa chính, tự tăng)</w:t>
            </w:r>
          </w:p>
        </w:tc>
      </w:tr>
      <w:tr w:rsidR="005B35DE" w:rsidRPr="00270996" w14:paraId="0607C8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CB8E2"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D944A"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1EA63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DA47F8" w14:textId="77777777" w:rsidR="005B35DE" w:rsidRPr="00270996" w:rsidRDefault="000807CD">
            <w:pPr>
              <w:rPr>
                <w:szCs w:val="26"/>
              </w:rPr>
            </w:pPr>
            <w:r w:rsidRPr="00270996">
              <w:rPr>
                <w:szCs w:val="26"/>
              </w:rPr>
              <w:t>Khóa ngoại tham chiếu WELFARE_PROGRAMS(WelfareId)</w:t>
            </w:r>
          </w:p>
        </w:tc>
      </w:tr>
      <w:tr w:rsidR="005B35DE" w:rsidRPr="00270996" w14:paraId="0F22564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9D83E0"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D91325"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C06C8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0F404B" w14:textId="77777777" w:rsidR="005B35DE" w:rsidRPr="00270996" w:rsidRDefault="000807CD">
            <w:pPr>
              <w:rPr>
                <w:szCs w:val="26"/>
              </w:rPr>
            </w:pPr>
            <w:r w:rsidRPr="00270996">
              <w:rPr>
                <w:szCs w:val="26"/>
              </w:rPr>
              <w:t>Khóa ngoại tham chiếu MEMBERS(MaNhanSu)</w:t>
            </w:r>
          </w:p>
        </w:tc>
      </w:tr>
      <w:tr w:rsidR="005B35DE" w:rsidRPr="00270996" w14:paraId="42A9DC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541A16"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799E5A" w14:textId="77777777" w:rsidR="005B35DE" w:rsidRPr="00270996" w:rsidRDefault="000807CD">
            <w:pPr>
              <w:rPr>
                <w:szCs w:val="26"/>
              </w:rPr>
            </w:pPr>
            <w:r w:rsidRPr="00270996">
              <w:rPr>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CACC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3E009B" w14:textId="77777777" w:rsidR="005B35DE" w:rsidRPr="00270996" w:rsidRDefault="000807CD">
            <w:pPr>
              <w:rPr>
                <w:szCs w:val="26"/>
              </w:rPr>
            </w:pPr>
            <w:r w:rsidRPr="00270996">
              <w:rPr>
                <w:szCs w:val="26"/>
              </w:rPr>
              <w:t>Mô tả chi tiết hoàn cảnh khó khăn đề xuất hỗ trợ</w:t>
            </w:r>
          </w:p>
        </w:tc>
      </w:tr>
      <w:tr w:rsidR="005B35DE" w:rsidRPr="00270996" w14:paraId="62DA00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7927B3"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F4B986" w14:textId="77777777" w:rsidR="005B35DE" w:rsidRPr="00270996" w:rsidRDefault="000807CD">
            <w:pPr>
              <w:rPr>
                <w:szCs w:val="26"/>
              </w:rPr>
            </w:pPr>
            <w:r w:rsidRPr="00270996">
              <w:rPr>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7E05B2"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AD6A76" w14:textId="77777777" w:rsidR="005B35DE" w:rsidRPr="00270996" w:rsidRDefault="000807CD">
            <w:pPr>
              <w:rPr>
                <w:szCs w:val="26"/>
              </w:rPr>
            </w:pPr>
            <w:r w:rsidRPr="00270996">
              <w:rPr>
                <w:szCs w:val="26"/>
              </w:rPr>
              <w:t>Đường dẫn tải tệp chứng từ, bệnh án, giấy xác nhận</w:t>
            </w:r>
          </w:p>
        </w:tc>
      </w:tr>
      <w:tr w:rsidR="005B35DE" w:rsidRPr="00270996" w14:paraId="68604AE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E247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AFC6C" w14:textId="77777777" w:rsidR="005B35DE" w:rsidRPr="00270996" w:rsidRDefault="000807CD">
            <w:pPr>
              <w:rPr>
                <w:szCs w:val="26"/>
              </w:rPr>
            </w:pPr>
            <w:r w:rsidRPr="00270996">
              <w:rPr>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A27E5F"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D6D2C2" w14:textId="77777777" w:rsidR="005B35DE" w:rsidRPr="00270996" w:rsidRDefault="000807CD">
            <w:pPr>
              <w:rPr>
                <w:szCs w:val="26"/>
              </w:rPr>
            </w:pPr>
            <w:r w:rsidRPr="00270996">
              <w:rPr>
                <w:szCs w:val="26"/>
              </w:rPr>
              <w:t>Số tiền đoàn viên đề xuất xin trợ cấp (VNĐ)</w:t>
            </w:r>
          </w:p>
        </w:tc>
      </w:tr>
      <w:tr w:rsidR="005B35DE" w:rsidRPr="00270996" w14:paraId="6839994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70F88"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BBF67" w14:textId="77777777" w:rsidR="005B35DE" w:rsidRPr="00270996" w:rsidRDefault="000807CD">
            <w:pPr>
              <w:rPr>
                <w:szCs w:val="26"/>
              </w:rPr>
            </w:pPr>
            <w:r w:rsidRPr="00270996">
              <w:rPr>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3ABAF2"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22984D" w14:textId="77777777" w:rsidR="005B35DE" w:rsidRPr="00270996" w:rsidRDefault="000807CD">
            <w:pPr>
              <w:rPr>
                <w:szCs w:val="26"/>
              </w:rPr>
            </w:pPr>
            <w:r w:rsidRPr="00270996">
              <w:rPr>
                <w:szCs w:val="26"/>
              </w:rPr>
              <w:t>Số tiền chính thức được Ban Thường vụ duyệt (VNĐ)</w:t>
            </w:r>
          </w:p>
        </w:tc>
      </w:tr>
      <w:tr w:rsidR="005B35DE" w:rsidRPr="00270996" w14:paraId="42E911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B990A3"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EE62E7"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551FC5"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B098F6" w14:textId="77777777" w:rsidR="005B35DE" w:rsidRPr="00270996" w:rsidRDefault="000807CD">
            <w:pPr>
              <w:rPr>
                <w:szCs w:val="26"/>
              </w:rPr>
            </w:pPr>
            <w:r w:rsidRPr="00270996">
              <w:rPr>
                <w:szCs w:val="26"/>
              </w:rPr>
              <w:t>Trạng thái: pending, verified, approved, rejected</w:t>
            </w:r>
          </w:p>
        </w:tc>
      </w:tr>
      <w:tr w:rsidR="005B35DE" w:rsidRPr="00270996" w14:paraId="4D4B493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5ABA50"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AA2E15" w14:textId="77777777" w:rsidR="005B35DE" w:rsidRPr="00270996" w:rsidRDefault="000807CD">
            <w:pPr>
              <w:rPr>
                <w:szCs w:val="26"/>
              </w:rPr>
            </w:pPr>
            <w:r w:rsidRPr="00270996">
              <w:rPr>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6BD1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81D813" w14:textId="77777777" w:rsidR="005B35DE" w:rsidRPr="00270996" w:rsidRDefault="000807CD">
            <w:pPr>
              <w:rPr>
                <w:szCs w:val="26"/>
              </w:rPr>
            </w:pPr>
            <w:r w:rsidRPr="00270996">
              <w:rPr>
                <w:szCs w:val="26"/>
              </w:rPr>
              <w:t>Khóa ngoại tham chiếu MEMBERS(MaNhanSu)</w:t>
            </w:r>
          </w:p>
        </w:tc>
      </w:tr>
      <w:tr w:rsidR="005B35DE" w:rsidRPr="00270996" w14:paraId="05114D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45780F"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1BBB8D" w14:textId="77777777" w:rsidR="005B35DE" w:rsidRPr="00270996" w:rsidRDefault="000807CD">
            <w:pPr>
              <w:rPr>
                <w:szCs w:val="26"/>
              </w:rPr>
            </w:pPr>
            <w:r w:rsidRPr="00270996">
              <w:rPr>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F703D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5B0D13" w14:textId="77777777" w:rsidR="005B35DE" w:rsidRPr="00270996" w:rsidRDefault="000807CD">
            <w:pPr>
              <w:rPr>
                <w:szCs w:val="26"/>
              </w:rPr>
            </w:pPr>
            <w:r w:rsidRPr="00270996">
              <w:rPr>
                <w:szCs w:val="26"/>
              </w:rPr>
              <w:t>Ý kiến nhận xét của Hội đồng thẩm định trợ cấp</w:t>
            </w:r>
          </w:p>
        </w:tc>
      </w:tr>
      <w:tr w:rsidR="005B35DE" w:rsidRPr="00270996" w14:paraId="32F7B15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E15D6E"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C9F6C9" w14:textId="77777777" w:rsidR="005B35DE" w:rsidRPr="00270996" w:rsidRDefault="000807CD">
            <w:pPr>
              <w:rPr>
                <w:szCs w:val="26"/>
              </w:rPr>
            </w:pPr>
            <w:r w:rsidRPr="00270996">
              <w:rPr>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D7535"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563338" w14:textId="77777777" w:rsidR="005B35DE" w:rsidRPr="00270996" w:rsidRDefault="000807CD">
            <w:pPr>
              <w:rPr>
                <w:szCs w:val="26"/>
              </w:rPr>
            </w:pPr>
            <w:r w:rsidRPr="00270996">
              <w:rPr>
                <w:szCs w:val="26"/>
              </w:rPr>
              <w:t>Thời điểm hoàn tất phê duyệt</w:t>
            </w:r>
          </w:p>
        </w:tc>
      </w:tr>
      <w:tr w:rsidR="005B35DE" w:rsidRPr="00270996" w14:paraId="04A2C3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AB004"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1F74C1"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CEC7C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D34249" w14:textId="77777777" w:rsidR="005B35DE" w:rsidRPr="00270996" w:rsidRDefault="000807CD">
            <w:pPr>
              <w:rPr>
                <w:szCs w:val="26"/>
              </w:rPr>
            </w:pPr>
            <w:r w:rsidRPr="00270996">
              <w:rPr>
                <w:szCs w:val="26"/>
              </w:rPr>
              <w:t>Thời điểm đoàn viên nộp đơn trực tuyến</w:t>
            </w:r>
          </w:p>
        </w:tc>
      </w:tr>
    </w:tbl>
    <w:p w14:paraId="732B90E7" w14:textId="77777777" w:rsidR="005B35DE" w:rsidRPr="00270996" w:rsidRDefault="005B35DE">
      <w:pPr>
        <w:spacing w:after="120"/>
      </w:pPr>
    </w:p>
    <w:p w14:paraId="6962DAA3" w14:textId="77777777" w:rsidR="00E16249" w:rsidRPr="00270996" w:rsidRDefault="00E16249">
      <w:pPr>
        <w:spacing w:after="120"/>
      </w:pPr>
    </w:p>
    <w:p w14:paraId="106A8EA3" w14:textId="77777777" w:rsidR="0096424B" w:rsidRPr="00270996" w:rsidRDefault="0096424B">
      <w:pPr>
        <w:spacing w:after="120"/>
      </w:pPr>
    </w:p>
    <w:p w14:paraId="62EEBA83" w14:textId="77777777" w:rsidR="0096424B" w:rsidRPr="00270996" w:rsidRDefault="0096424B">
      <w:pPr>
        <w:spacing w:after="120"/>
      </w:pPr>
    </w:p>
    <w:p w14:paraId="7B760F60" w14:textId="77777777" w:rsidR="005B35DE" w:rsidRPr="00270996" w:rsidRDefault="000807CD" w:rsidP="00E2136D">
      <w:pPr>
        <w:pStyle w:val="bang1"/>
        <w:rPr>
          <w:lang w:val="vi-VN"/>
        </w:rPr>
      </w:pPr>
      <w:bookmarkStart w:id="320" w:name="_Toc240898850"/>
      <w:bookmarkStart w:id="321" w:name="_Toc242699096"/>
      <w:bookmarkStart w:id="322" w:name="_Toc243676739"/>
      <w:r w:rsidRPr="00270996">
        <w:rPr>
          <w:lang w:val="vi-VN"/>
        </w:rPr>
        <w:t>Bảng INBOX_FEEDBACK</w:t>
      </w:r>
      <w:bookmarkEnd w:id="320"/>
      <w:bookmarkEnd w:id="321"/>
      <w:bookmarkEnd w:id="32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2F0614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38C34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A80F6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63941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3546F7" w14:textId="77777777" w:rsidR="005B35DE" w:rsidRPr="00270996" w:rsidRDefault="000807CD">
            <w:pPr>
              <w:jc w:val="center"/>
              <w:rPr>
                <w:szCs w:val="26"/>
              </w:rPr>
            </w:pPr>
            <w:r w:rsidRPr="00270996">
              <w:rPr>
                <w:b/>
                <w:szCs w:val="26"/>
              </w:rPr>
              <w:t>DESCRIPTION</w:t>
            </w:r>
          </w:p>
        </w:tc>
      </w:tr>
      <w:tr w:rsidR="005B35DE" w:rsidRPr="00270996" w14:paraId="7064EE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D18C3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FCA0CC" w14:textId="77777777" w:rsidR="005B35DE" w:rsidRPr="00270996" w:rsidRDefault="000807CD">
            <w:pPr>
              <w:rPr>
                <w:szCs w:val="26"/>
              </w:rPr>
            </w:pPr>
            <w:r w:rsidRPr="00270996">
              <w:rPr>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1A04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5DB7E7" w14:textId="77777777" w:rsidR="005B35DE" w:rsidRPr="00270996" w:rsidRDefault="000807CD">
            <w:pPr>
              <w:rPr>
                <w:szCs w:val="26"/>
              </w:rPr>
            </w:pPr>
            <w:r w:rsidRPr="00270996">
              <w:rPr>
                <w:szCs w:val="26"/>
              </w:rPr>
              <w:t>Mã thư góp ý phản ánh (Khóa chính, tự tăng)</w:t>
            </w:r>
          </w:p>
        </w:tc>
      </w:tr>
      <w:tr w:rsidR="005B35DE" w:rsidRPr="00270996" w14:paraId="347560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0F962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00BBF9" w14:textId="77777777" w:rsidR="005B35DE" w:rsidRPr="00270996" w:rsidRDefault="000807CD">
            <w:pPr>
              <w:rPr>
                <w:szCs w:val="26"/>
              </w:rPr>
            </w:pPr>
            <w:r w:rsidRPr="00270996">
              <w:rPr>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381CE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B94413" w14:textId="77777777" w:rsidR="005B35DE" w:rsidRPr="00270996" w:rsidRDefault="000807CD">
            <w:pPr>
              <w:rPr>
                <w:szCs w:val="26"/>
              </w:rPr>
            </w:pPr>
            <w:r w:rsidRPr="00270996">
              <w:rPr>
                <w:szCs w:val="26"/>
              </w:rPr>
              <w:t>Họ và tên người gửi ý kiến phản ánh</w:t>
            </w:r>
          </w:p>
        </w:tc>
      </w:tr>
      <w:tr w:rsidR="005B35DE" w:rsidRPr="00270996" w14:paraId="664920F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C23D2"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6EB76"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3BBE0"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3B4814" w14:textId="77777777" w:rsidR="005B35DE" w:rsidRPr="00270996" w:rsidRDefault="000807CD">
            <w:pPr>
              <w:rPr>
                <w:szCs w:val="26"/>
              </w:rPr>
            </w:pPr>
            <w:r w:rsidRPr="00270996">
              <w:rPr>
                <w:szCs w:val="26"/>
              </w:rPr>
              <w:t>Địa chỉ email liên hệ người gửi</w:t>
            </w:r>
          </w:p>
        </w:tc>
      </w:tr>
      <w:tr w:rsidR="005B35DE" w:rsidRPr="00270996" w14:paraId="78E3C2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81E385"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02259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697F4F"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459EA4" w14:textId="77777777" w:rsidR="005B35DE" w:rsidRPr="00270996" w:rsidRDefault="000807CD">
            <w:pPr>
              <w:rPr>
                <w:szCs w:val="26"/>
              </w:rPr>
            </w:pPr>
            <w:r w:rsidRPr="00270996">
              <w:rPr>
                <w:szCs w:val="26"/>
              </w:rPr>
              <w:t>Tiêu đề nội dung góp ý phản ánh</w:t>
            </w:r>
          </w:p>
        </w:tc>
      </w:tr>
      <w:tr w:rsidR="005B35DE" w:rsidRPr="00270996" w14:paraId="244933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9A7F6B"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6FE38"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2375B8"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809B5" w14:textId="77777777" w:rsidR="005B35DE" w:rsidRPr="00270996" w:rsidRDefault="000807CD">
            <w:pPr>
              <w:rPr>
                <w:szCs w:val="26"/>
              </w:rPr>
            </w:pPr>
            <w:r w:rsidRPr="00270996">
              <w:rPr>
                <w:szCs w:val="26"/>
              </w:rPr>
              <w:t>Nội dung thư phản ánh kiến nghị</w:t>
            </w:r>
          </w:p>
        </w:tc>
      </w:tr>
      <w:tr w:rsidR="005B35DE" w:rsidRPr="00270996" w14:paraId="39B96B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5AF14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E62DB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75B7C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81A64" w14:textId="77777777" w:rsidR="005B35DE" w:rsidRPr="00270996" w:rsidRDefault="000807CD">
            <w:pPr>
              <w:rPr>
                <w:szCs w:val="26"/>
              </w:rPr>
            </w:pPr>
            <w:r w:rsidRPr="00270996">
              <w:rPr>
                <w:szCs w:val="26"/>
              </w:rPr>
              <w:t>Tình trạng xử lý: unread, in_progress, resolved</w:t>
            </w:r>
          </w:p>
        </w:tc>
      </w:tr>
      <w:tr w:rsidR="005B35DE" w:rsidRPr="00270996" w14:paraId="58DFC0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4B0F2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14CCB" w14:textId="77777777" w:rsidR="005B35DE" w:rsidRPr="00270996" w:rsidRDefault="000807CD">
            <w:pPr>
              <w:rPr>
                <w:szCs w:val="26"/>
              </w:rPr>
            </w:pPr>
            <w:r w:rsidRPr="00270996">
              <w:rPr>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3BEABA"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8B975" w14:textId="77777777" w:rsidR="005B35DE" w:rsidRPr="00270996" w:rsidRDefault="000807CD">
            <w:pPr>
              <w:rPr>
                <w:szCs w:val="26"/>
              </w:rPr>
            </w:pPr>
            <w:r w:rsidRPr="00270996">
              <w:rPr>
                <w:szCs w:val="26"/>
              </w:rPr>
              <w:t>Ý kiến phản hồi chính thức từ BCH Công đoàn</w:t>
            </w:r>
          </w:p>
        </w:tc>
      </w:tr>
      <w:tr w:rsidR="005B35DE" w:rsidRPr="00270996" w14:paraId="2F0421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DC762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DC762" w14:textId="77777777" w:rsidR="005B35DE" w:rsidRPr="00270996" w:rsidRDefault="000807CD">
            <w:pPr>
              <w:rPr>
                <w:szCs w:val="26"/>
              </w:rPr>
            </w:pPr>
            <w:r w:rsidRPr="00270996">
              <w:rPr>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6AED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DC5A6" w14:textId="77777777" w:rsidR="005B35DE" w:rsidRPr="00270996" w:rsidRDefault="000807CD">
            <w:pPr>
              <w:rPr>
                <w:szCs w:val="26"/>
              </w:rPr>
            </w:pPr>
            <w:r w:rsidRPr="00270996">
              <w:rPr>
                <w:szCs w:val="26"/>
              </w:rPr>
              <w:t>Thời điểm gửi thư vào hòm thư góp ý</w:t>
            </w:r>
          </w:p>
        </w:tc>
      </w:tr>
    </w:tbl>
    <w:p w14:paraId="4C856405" w14:textId="77777777" w:rsidR="00971E10" w:rsidRPr="00270996" w:rsidRDefault="00971E10">
      <w:pPr>
        <w:spacing w:after="120"/>
      </w:pPr>
      <w:r w:rsidRPr="00270996">
        <w:br w:type="page"/>
      </w:r>
    </w:p>
    <w:p w14:paraId="345AE2B8" w14:textId="77777777" w:rsidR="000D3B2A" w:rsidRPr="00270996" w:rsidRDefault="000A167E">
      <w:pPr>
        <w:pStyle w:val="m1a"/>
      </w:pPr>
      <w:bookmarkStart w:id="323" w:name="_Toc242703617"/>
      <w:bookmarkStart w:id="324" w:name="_Toc243678212"/>
      <w:r w:rsidRPr="00270996">
        <w:t>CÀI ĐẶT, THỰC NGHIỆM VÀ DEMO KẾT QUẢ HỆ THỐNG</w:t>
      </w:r>
      <w:bookmarkEnd w:id="323"/>
      <w:bookmarkEnd w:id="324"/>
    </w:p>
    <w:p w14:paraId="1DB86A96" w14:textId="77777777" w:rsidR="000D3B2A" w:rsidRPr="00270996" w:rsidRDefault="000A167E">
      <w:pPr>
        <w:pStyle w:val="m2"/>
      </w:pPr>
      <w:bookmarkStart w:id="325" w:name="_Toc242698997"/>
      <w:bookmarkStart w:id="326" w:name="_Toc242703618"/>
      <w:bookmarkStart w:id="327" w:name="_Toc243678213"/>
      <w:r w:rsidRPr="00270996">
        <w:t>Demo Chức năng Cổng Thông Tin Công Chúng &amp; Đoàn Viên (Public Portal)</w:t>
      </w:r>
      <w:bookmarkEnd w:id="325"/>
      <w:bookmarkEnd w:id="326"/>
      <w:bookmarkEnd w:id="327"/>
    </w:p>
    <w:p w14:paraId="46DDC9BE" w14:textId="77777777" w:rsidR="000D3B2A" w:rsidRPr="00270996" w:rsidRDefault="000A167E">
      <w:pPr>
        <w:pStyle w:val="nd"/>
      </w:pPr>
      <w:r w:rsidRPr="00270996">
        <w:t>Cổng thông tin công chúng được thiết kế chuẩn nhận diện thương hiệu TDMU, tương thích đa thiết bị và cung cấp đầy đủ thông tin hoạt động công đoàn:</w:t>
      </w:r>
    </w:p>
    <w:p w14:paraId="45916247" w14:textId="77777777" w:rsidR="000D3B2A" w:rsidRPr="00270996" w:rsidRDefault="000A167E">
      <w:pPr>
        <w:pStyle w:val="m3"/>
      </w:pPr>
      <w:bookmarkStart w:id="328" w:name="_Toc242698998"/>
      <w:bookmarkStart w:id="329" w:name="_Toc242703619"/>
      <w:bookmarkStart w:id="330" w:name="_Toc243678214"/>
      <w:r w:rsidRPr="00270996">
        <w:t>Trang chủ Cổng thông tin Công đoàn TDMU</w:t>
      </w:r>
      <w:bookmarkEnd w:id="328"/>
      <w:bookmarkEnd w:id="329"/>
      <w:bookmarkEnd w:id="330"/>
    </w:p>
    <w:p w14:paraId="757418FA" w14:textId="77777777" w:rsidR="000D3B2A" w:rsidRPr="00270996" w:rsidRDefault="000A167E">
      <w:pPr>
        <w:pStyle w:val="nd"/>
      </w:pPr>
      <w:r w:rsidRPr="00270996">
        <w:t>Giao diện trang chủ hiển thị tiêu đề nhận diện thương hiệu, menu điều hướng, banner sự kiện nổi bật và danh sách tin tức phong trào mới nhất:</w:t>
      </w:r>
    </w:p>
    <w:p w14:paraId="01EF3133" w14:textId="77777777" w:rsidR="000D3B2A" w:rsidRPr="00270996" w:rsidRDefault="000A167E">
      <w:pPr>
        <w:spacing w:before="120" w:after="60"/>
        <w:jc w:val="center"/>
      </w:pPr>
      <w:r w:rsidRPr="00270996">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20000" cy="2745632"/>
                    </a:xfrm>
                    <a:prstGeom prst="rect">
                      <a:avLst/>
                    </a:prstGeom>
                  </pic:spPr>
                </pic:pic>
              </a:graphicData>
            </a:graphic>
          </wp:inline>
        </w:drawing>
      </w:r>
    </w:p>
    <w:p w14:paraId="503F271A" w14:textId="77777777" w:rsidR="000D3B2A" w:rsidRPr="00AC6ACA" w:rsidRDefault="000A167E" w:rsidP="00AC6ACA">
      <w:pPr>
        <w:pStyle w:val="hinh1"/>
        <w:spacing w:before="40" w:after="160"/>
        <w:rPr>
          <w:lang w:val="vi-VN"/>
        </w:rPr>
      </w:pPr>
      <w:bookmarkStart w:id="331" w:name="_Toc242699040"/>
      <w:bookmarkStart w:id="332" w:name="_Toc243676697"/>
      <w:r w:rsidRPr="00270996">
        <w:rPr>
          <w:lang w:val="vi-VN"/>
        </w:rPr>
        <w:t>Trang chủ – Header nhận diện thương hiệu TDMU, Menu điều hướng và Banner sự kiện</w:t>
      </w:r>
      <w:bookmarkEnd w:id="331"/>
      <w:bookmarkEnd w:id="332"/>
    </w:p>
    <w:p w14:paraId="21CBE56B" w14:textId="77777777" w:rsidR="000D3B2A" w:rsidRPr="00270996" w:rsidRDefault="000A167E">
      <w:pPr>
        <w:pStyle w:val="m3"/>
      </w:pPr>
      <w:bookmarkStart w:id="333" w:name="_Toc242699000"/>
      <w:bookmarkStart w:id="334" w:name="_Toc242703621"/>
      <w:bookmarkStart w:id="335" w:name="_Toc243678215"/>
      <w:r w:rsidRPr="00270996">
        <w:t>Phân hệ Tin tức &amp; Sự kiện phong trào</w:t>
      </w:r>
      <w:bookmarkEnd w:id="333"/>
      <w:bookmarkEnd w:id="334"/>
      <w:bookmarkEnd w:id="335"/>
    </w:p>
    <w:p w14:paraId="262D039A" w14:textId="77777777" w:rsidR="000D3B2A" w:rsidRPr="00270996" w:rsidRDefault="000A167E">
      <w:pPr>
        <w:pStyle w:val="nd"/>
      </w:pPr>
      <w:r w:rsidRPr="00270996">
        <w:t>Giao diện tin tức hỗ trợ tìm kiếm toàn văn và lọc bài viết đa chiều theo 5 chuyên mục phong trào:</w:t>
      </w:r>
    </w:p>
    <w:p w14:paraId="27EFFA99" w14:textId="77777777" w:rsidR="000D3B2A" w:rsidRPr="00270996" w:rsidRDefault="000A167E">
      <w:pPr>
        <w:spacing w:before="120" w:after="60"/>
        <w:jc w:val="center"/>
      </w:pPr>
      <w:r w:rsidRPr="00270996">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3C6D7648" w14:textId="77777777" w:rsidR="000D3B2A" w:rsidRPr="00270996" w:rsidRDefault="000A167E">
      <w:pPr>
        <w:pStyle w:val="hinh1"/>
        <w:spacing w:before="40" w:after="160"/>
        <w:rPr>
          <w:lang w:val="vi-VN"/>
        </w:rPr>
      </w:pPr>
      <w:bookmarkStart w:id="336" w:name="_Toc242699044"/>
      <w:bookmarkStart w:id="337" w:name="_Toc243676698"/>
      <w:r w:rsidRPr="00270996">
        <w:rPr>
          <w:lang w:val="vi-VN"/>
        </w:rPr>
        <w:t>Phân hệ Tin tức – Bộ lọc bài viết theo chuyên mục và thanh tìm kiếm toàn văn</w:t>
      </w:r>
      <w:bookmarkEnd w:id="336"/>
      <w:bookmarkEnd w:id="337"/>
    </w:p>
    <w:p w14:paraId="4E5F728F" w14:textId="77777777" w:rsidR="000D3B2A" w:rsidRPr="00270996" w:rsidRDefault="000A167E">
      <w:pPr>
        <w:pStyle w:val="nd"/>
      </w:pPr>
      <w:r w:rsidRPr="00270996">
        <w:t>Danh sách bài viết được bố trí theo dạng thẻ (Card Layout) trực quan kèm ảnh đại diện và thông tin trích yếu:</w:t>
      </w:r>
    </w:p>
    <w:p w14:paraId="3EBABFF3" w14:textId="77777777" w:rsidR="000D3B2A" w:rsidRPr="00270996" w:rsidRDefault="000A167E">
      <w:pPr>
        <w:pStyle w:val="m3"/>
      </w:pPr>
      <w:bookmarkStart w:id="338" w:name="_Toc242699001"/>
      <w:bookmarkStart w:id="339" w:name="_Toc242703622"/>
      <w:bookmarkStart w:id="340" w:name="_Toc243678216"/>
      <w:r w:rsidRPr="00270996">
        <w:t>Trang Chi tiết bài viết &amp; Tương tác độc giả</w:t>
      </w:r>
      <w:bookmarkEnd w:id="338"/>
      <w:bookmarkEnd w:id="339"/>
      <w:bookmarkEnd w:id="340"/>
    </w:p>
    <w:p w14:paraId="1D62AB9D" w14:textId="77777777" w:rsidR="000D3B2A" w:rsidRPr="00270996" w:rsidRDefault="000A167E">
      <w:pPr>
        <w:pStyle w:val="nd"/>
      </w:pPr>
      <w:r w:rsidRPr="00270996">
        <w:t>Trang chi tiết bài viết hiển thị đầy đủ tiêu đề, đoạn mở đầu Sapo, toàn văn nội dung và tệp tài liệu đính kèm:</w:t>
      </w:r>
    </w:p>
    <w:p w14:paraId="6D5E73CF" w14:textId="77777777" w:rsidR="000D3B2A" w:rsidRPr="00270996" w:rsidRDefault="000A167E">
      <w:pPr>
        <w:spacing w:before="120" w:after="60"/>
        <w:jc w:val="center"/>
      </w:pPr>
      <w:r w:rsidRPr="00270996">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5B8DBADE" w14:textId="77777777" w:rsidR="000D3B2A" w:rsidRPr="00270996" w:rsidRDefault="000A167E">
      <w:pPr>
        <w:pStyle w:val="hinh1"/>
        <w:spacing w:before="40" w:after="160"/>
        <w:rPr>
          <w:lang w:val="vi-VN"/>
        </w:rPr>
      </w:pPr>
      <w:bookmarkStart w:id="341" w:name="_Toc242699046"/>
      <w:bookmarkStart w:id="342" w:name="_Toc243676699"/>
      <w:r w:rsidRPr="00270996">
        <w:rPr>
          <w:lang w:val="vi-VN"/>
        </w:rPr>
        <w:t>Trang Chi tiết bài viết – Toàn văn nội dung, ảnh sự kiện và tài liệu đính kèm</w:t>
      </w:r>
      <w:bookmarkEnd w:id="341"/>
      <w:bookmarkEnd w:id="342"/>
    </w:p>
    <w:p w14:paraId="6746BB6D" w14:textId="77777777" w:rsidR="000D3B2A" w:rsidRPr="00270996" w:rsidRDefault="000A167E">
      <w:pPr>
        <w:pStyle w:val="m3"/>
      </w:pPr>
      <w:bookmarkStart w:id="343" w:name="_Toc242699002"/>
      <w:bookmarkStart w:id="344" w:name="_Toc242703623"/>
      <w:bookmarkStart w:id="345" w:name="_Toc243678217"/>
      <w:r w:rsidRPr="00270996">
        <w:t>Kho Văn bản pháp quy &amp; Kho Biểu mẫu điện tử</w:t>
      </w:r>
      <w:bookmarkEnd w:id="343"/>
      <w:bookmarkEnd w:id="344"/>
      <w:bookmarkEnd w:id="345"/>
    </w:p>
    <w:p w14:paraId="1F912A34" w14:textId="77777777" w:rsidR="000D3B2A" w:rsidRPr="00270996" w:rsidRDefault="000A167E">
      <w:pPr>
        <w:pStyle w:val="nd"/>
      </w:pPr>
      <w:r w:rsidRPr="00270996">
        <w:t>Kho văn bản pháp quy cung cấp bộ lọc theo loại văn bản và hỗ trợ tải xuống tệp PDF scan chính thức:</w:t>
      </w:r>
    </w:p>
    <w:p w14:paraId="1F0CCC0F" w14:textId="77777777" w:rsidR="000D3B2A" w:rsidRPr="00270996" w:rsidRDefault="000A167E">
      <w:pPr>
        <w:spacing w:before="120" w:after="60"/>
        <w:jc w:val="center"/>
      </w:pPr>
      <w:r w:rsidRPr="00270996">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48FD13A5" w14:textId="77777777" w:rsidR="000D3B2A" w:rsidRPr="00270996" w:rsidRDefault="000A167E" w:rsidP="00A53F59">
      <w:pPr>
        <w:pStyle w:val="hinh1"/>
        <w:spacing w:before="40" w:after="160"/>
        <w:rPr>
          <w:lang w:val="vi-VN"/>
        </w:rPr>
      </w:pPr>
      <w:bookmarkStart w:id="346" w:name="_Toc242699048"/>
      <w:bookmarkStart w:id="347" w:name="_Toc243676700"/>
      <w:r w:rsidRPr="00270996">
        <w:rPr>
          <w:lang w:val="vi-VN"/>
        </w:rPr>
        <w:t>Kho Văn bản pháp quy – Bộ lọc loại văn bản và chức năng tải file PDF scan</w:t>
      </w:r>
      <w:bookmarkEnd w:id="346"/>
      <w:bookmarkEnd w:id="347"/>
    </w:p>
    <w:p w14:paraId="2FE783A0" w14:textId="77777777" w:rsidR="000D3B2A" w:rsidRPr="00270996" w:rsidRDefault="000A167E">
      <w:pPr>
        <w:pStyle w:val="nd"/>
      </w:pPr>
      <w:r w:rsidRPr="00270996">
        <w:t>Kho biểu mẫu điện tử lưu trữ danh mục biểu mẫu nghiệp vụ chuẩn hóa cho đoàn viên tra cứu và tải về sử dụng:</w:t>
      </w:r>
    </w:p>
    <w:p w14:paraId="5FB14D11" w14:textId="77777777" w:rsidR="000D3B2A" w:rsidRPr="00270996" w:rsidRDefault="000A167E">
      <w:pPr>
        <w:spacing w:before="120" w:after="60"/>
        <w:jc w:val="center"/>
      </w:pPr>
      <w:r w:rsidRPr="00270996">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2FE66B01" w14:textId="77777777" w:rsidR="000D3B2A" w:rsidRPr="00270996" w:rsidRDefault="000A167E">
      <w:pPr>
        <w:pStyle w:val="hinh1"/>
        <w:spacing w:before="40" w:after="160"/>
        <w:rPr>
          <w:lang w:val="vi-VN"/>
        </w:rPr>
      </w:pPr>
      <w:bookmarkStart w:id="348" w:name="_Toc242699050"/>
      <w:bookmarkStart w:id="349" w:name="_Toc243676701"/>
      <w:r w:rsidRPr="00270996">
        <w:rPr>
          <w:lang w:val="vi-VN"/>
        </w:rPr>
        <w:t>Kho Biểu mẫu điện tử – Danh mục biểu mẫu nghiệp vụ công đoàn cho đoàn viên tải về</w:t>
      </w:r>
      <w:bookmarkEnd w:id="348"/>
      <w:bookmarkEnd w:id="349"/>
    </w:p>
    <w:p w14:paraId="35A3D96F" w14:textId="77777777" w:rsidR="000D3B2A" w:rsidRPr="00270996" w:rsidRDefault="000A167E">
      <w:pPr>
        <w:pStyle w:val="m3"/>
      </w:pPr>
      <w:bookmarkStart w:id="350" w:name="_Toc242699003"/>
      <w:bookmarkStart w:id="351" w:name="_Toc242703624"/>
      <w:bookmarkStart w:id="352" w:name="_Toc243678218"/>
      <w:r w:rsidRPr="00270996">
        <w:t>Phân hệ Chính sách Chăm lo &amp; Đơn Đề Nghị Trợ Cấp Khó Khăn</w:t>
      </w:r>
      <w:bookmarkEnd w:id="350"/>
      <w:bookmarkEnd w:id="351"/>
      <w:bookmarkEnd w:id="352"/>
    </w:p>
    <w:p w14:paraId="69D94985" w14:textId="77777777" w:rsidR="000D3B2A" w:rsidRPr="00270996" w:rsidRDefault="000A167E">
      <w:pPr>
        <w:pStyle w:val="nd"/>
      </w:pPr>
      <w:r w:rsidRPr="00270996">
        <w:t>Phân hệ chính sách chăm lo công khai các chương trình phúc lợi và cung cấp form điện tử nộp hồ sơ xin trợ cấp khó khăn trực tuyến:</w:t>
      </w:r>
    </w:p>
    <w:p w14:paraId="4FE6571F" w14:textId="77777777" w:rsidR="000D3B2A" w:rsidRPr="00270996" w:rsidRDefault="000A167E">
      <w:pPr>
        <w:spacing w:before="120" w:after="60"/>
        <w:jc w:val="center"/>
      </w:pPr>
      <w:r w:rsidRPr="00270996">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52A91800" w14:textId="77777777" w:rsidR="000D3B2A" w:rsidRPr="00270996" w:rsidRDefault="000A167E" w:rsidP="00270996">
      <w:pPr>
        <w:pStyle w:val="hinh1"/>
        <w:spacing w:before="40" w:after="160"/>
        <w:rPr>
          <w:lang w:val="vi-VN"/>
        </w:rPr>
      </w:pPr>
      <w:bookmarkStart w:id="353" w:name="_Toc242699052"/>
      <w:bookmarkStart w:id="354" w:name="_Toc243676702"/>
      <w:r w:rsidRPr="00270996">
        <w:rPr>
          <w:lang w:val="vi-VN"/>
        </w:rPr>
        <w:t>Modal Đơn đề nghị Trợ cấp / Chăm lo Phúc lợi – Form điện tử gửi về Ban Thường vụ</w:t>
      </w:r>
      <w:bookmarkEnd w:id="353"/>
      <w:bookmarkEnd w:id="354"/>
    </w:p>
    <w:p w14:paraId="3C0AACBD" w14:textId="77777777" w:rsidR="000D3B2A" w:rsidRPr="00270996" w:rsidRDefault="000A167E">
      <w:pPr>
        <w:pStyle w:val="nd"/>
      </w:pPr>
      <w:r w:rsidRPr="00270996">
        <w:t>Biểu mẫu gửi ý kiến nguyện vọng hỗ trợ đoàn viên gửi thông tin phản ánh về chế độ chính sách với tùy chọn ẩn danh:</w:t>
      </w:r>
    </w:p>
    <w:p w14:paraId="0091A85B" w14:textId="77777777" w:rsidR="000D3B2A" w:rsidRPr="00270996" w:rsidRDefault="00DD65B0">
      <w:pPr>
        <w:spacing w:before="120" w:after="60"/>
        <w:jc w:val="center"/>
      </w:pPr>
      <w:r w:rsidRPr="00270996">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36"/>
                    <a:stretch>
                      <a:fillRect/>
                    </a:stretch>
                  </pic:blipFill>
                  <pic:spPr>
                    <a:xfrm>
                      <a:off x="0" y="0"/>
                      <a:ext cx="5761990" cy="2811780"/>
                    </a:xfrm>
                    <a:prstGeom prst="rect">
                      <a:avLst/>
                    </a:prstGeom>
                  </pic:spPr>
                </pic:pic>
              </a:graphicData>
            </a:graphic>
          </wp:inline>
        </w:drawing>
      </w:r>
    </w:p>
    <w:p w14:paraId="6EF4486E" w14:textId="77777777" w:rsidR="000D3B2A" w:rsidRPr="00270996" w:rsidRDefault="000A167E">
      <w:pPr>
        <w:pStyle w:val="hinh1"/>
        <w:spacing w:before="40" w:after="160"/>
        <w:rPr>
          <w:lang w:val="vi-VN"/>
        </w:rPr>
      </w:pPr>
      <w:bookmarkStart w:id="355" w:name="_Toc242699054"/>
      <w:bookmarkStart w:id="356" w:name="_Toc243676703"/>
      <w:r w:rsidRPr="00270996">
        <w:rPr>
          <w:lang w:val="vi-VN"/>
        </w:rPr>
        <w:t>Form Gửi ý kiến nguyện vọng đoàn viên – Hỗ trợ gửi thông tin phản ánh và tùy chọn gửi ẩn danh</w:t>
      </w:r>
      <w:bookmarkEnd w:id="355"/>
      <w:bookmarkEnd w:id="356"/>
    </w:p>
    <w:p w14:paraId="2C8B8598" w14:textId="77777777" w:rsidR="000D3B2A" w:rsidRPr="00270996" w:rsidRDefault="000A167E">
      <w:pPr>
        <w:pStyle w:val="m2"/>
      </w:pPr>
      <w:bookmarkStart w:id="357" w:name="_Toc242699005"/>
      <w:bookmarkStart w:id="358" w:name="_Toc242703626"/>
      <w:bookmarkStart w:id="359" w:name="_Toc243678219"/>
      <w:r w:rsidRPr="00270996">
        <w:t>Demo Chức năng Phân hệ Quản Trị Hệ Thống (Admin CMS &amp; AI Studio)</w:t>
      </w:r>
      <w:bookmarkEnd w:id="357"/>
      <w:bookmarkEnd w:id="358"/>
      <w:bookmarkEnd w:id="359"/>
    </w:p>
    <w:p w14:paraId="7F90F14E" w14:textId="77777777" w:rsidR="000D3B2A" w:rsidRPr="00270996" w:rsidRDefault="000A167E">
      <w:pPr>
        <w:pStyle w:val="nd"/>
      </w:pPr>
      <w:r w:rsidRPr="00270996">
        <w:t>Phân hệ quản trị (Admin CMS) là trung tâm điều hành toàn bộ quy trình biên tập, kiểm duyệt, xuất bản nội dung và quản lý nghiệp vụ công đoàn:</w:t>
      </w:r>
    </w:p>
    <w:p w14:paraId="76863C69" w14:textId="77777777" w:rsidR="000D3B2A" w:rsidRPr="00270996" w:rsidRDefault="000A167E">
      <w:pPr>
        <w:pStyle w:val="m3"/>
      </w:pPr>
      <w:bookmarkStart w:id="360" w:name="_Toc242699006"/>
      <w:bookmarkStart w:id="361" w:name="_Toc242703627"/>
      <w:bookmarkStart w:id="362" w:name="_Toc243678220"/>
      <w:r w:rsidRPr="00270996">
        <w:t>Bảng Điều Hành Tổng Quan (Admin Dashboard)</w:t>
      </w:r>
      <w:bookmarkEnd w:id="360"/>
      <w:bookmarkEnd w:id="361"/>
      <w:bookmarkEnd w:id="362"/>
    </w:p>
    <w:p w14:paraId="16C88ABF" w14:textId="77777777" w:rsidR="000D3B2A" w:rsidRPr="00270996" w:rsidRDefault="000A167E">
      <w:pPr>
        <w:pStyle w:val="nd"/>
      </w:pPr>
      <w:r w:rsidRPr="00270996">
        <w:t>Bảng điều hành trung tâm trực quan hóa 4 chỉ số KPI vòng đời nội dung và hàng đợi bài viết chờ phê duyệt:</w:t>
      </w:r>
    </w:p>
    <w:p w14:paraId="267F8BF1" w14:textId="77777777" w:rsidR="000D3B2A" w:rsidRPr="00270996" w:rsidRDefault="000A167E">
      <w:pPr>
        <w:spacing w:before="120" w:after="60"/>
        <w:jc w:val="center"/>
      </w:pPr>
      <w:r w:rsidRPr="00270996">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06286C21" w14:textId="77777777" w:rsidR="000D3B2A" w:rsidRPr="00270996" w:rsidRDefault="000A167E">
      <w:pPr>
        <w:pStyle w:val="hinh1"/>
        <w:spacing w:before="40" w:after="160"/>
        <w:rPr>
          <w:lang w:val="vi-VN"/>
        </w:rPr>
      </w:pPr>
      <w:bookmarkStart w:id="363" w:name="_Toc242699055"/>
      <w:bookmarkStart w:id="364" w:name="_Toc243676704"/>
      <w:r w:rsidRPr="00270996">
        <w:rPr>
          <w:lang w:val="vi-VN"/>
        </w:rPr>
        <w:t>Bảng Điều Hành – 4 chỉ số KPI vòng đời nội dung và Hàng đợi phê duyệt</w:t>
      </w:r>
      <w:bookmarkEnd w:id="363"/>
      <w:bookmarkEnd w:id="364"/>
    </w:p>
    <w:p w14:paraId="57C8DDB7" w14:textId="77777777" w:rsidR="000D3B2A" w:rsidRPr="00270996" w:rsidRDefault="000A167E">
      <w:pPr>
        <w:pStyle w:val="m3"/>
      </w:pPr>
      <w:bookmarkStart w:id="365" w:name="_Toc242699007"/>
      <w:bookmarkStart w:id="366" w:name="_Toc242703628"/>
      <w:bookmarkStart w:id="367" w:name="_Toc243678221"/>
      <w:r w:rsidRPr="00270996">
        <w:t>Quản Lý Tin Tức &amp; Hàng Đợi Kiểm Duyệt Bài Viết</w:t>
      </w:r>
      <w:bookmarkEnd w:id="365"/>
      <w:bookmarkEnd w:id="366"/>
      <w:bookmarkEnd w:id="367"/>
    </w:p>
    <w:p w14:paraId="4FEEAA5E" w14:textId="77777777" w:rsidR="000D3B2A" w:rsidRPr="00270996" w:rsidRDefault="000A167E">
      <w:pPr>
        <w:pStyle w:val="nd"/>
      </w:pPr>
      <w:r w:rsidRPr="00270996">
        <w:t>Giao diện quản lý tin tức tập trung toàn bộ bài viết, hỗ trợ lọc trạng thái và thực hiện các thao tác duyệt, sửa, xóa hoặc khôi phục:</w:t>
      </w:r>
    </w:p>
    <w:p w14:paraId="120ABFC7" w14:textId="77777777" w:rsidR="000D3B2A" w:rsidRPr="00270996" w:rsidRDefault="000A167E">
      <w:pPr>
        <w:spacing w:before="120" w:after="60"/>
        <w:jc w:val="center"/>
      </w:pPr>
      <w:r w:rsidRPr="00270996">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416BF0C9" w14:textId="77777777" w:rsidR="000D3B2A" w:rsidRPr="00270996" w:rsidRDefault="000A167E">
      <w:pPr>
        <w:pStyle w:val="hinh1"/>
        <w:spacing w:before="40" w:after="160"/>
        <w:rPr>
          <w:lang w:val="vi-VN"/>
        </w:rPr>
      </w:pPr>
      <w:bookmarkStart w:id="368" w:name="_Toc242699056"/>
      <w:bookmarkStart w:id="369" w:name="_Toc243676705"/>
      <w:r w:rsidRPr="00270996">
        <w:rPr>
          <w:lang w:val="vi-VN"/>
        </w:rPr>
        <w:t>Quản Lý Tin Tức – Danh sách bài viết toàn hệ thống với bộ lọc trạng thái và các tác vụ</w:t>
      </w:r>
      <w:bookmarkEnd w:id="368"/>
      <w:bookmarkEnd w:id="369"/>
    </w:p>
    <w:p w14:paraId="65013166" w14:textId="77777777" w:rsidR="000D3B2A" w:rsidRPr="00270996" w:rsidRDefault="000A167E">
      <w:pPr>
        <w:pStyle w:val="m3"/>
      </w:pPr>
      <w:bookmarkStart w:id="370" w:name="_Toc242699008"/>
      <w:bookmarkStart w:id="371" w:name="_Toc242703629"/>
      <w:bookmarkStart w:id="372" w:name="_Toc243678222"/>
      <w:r w:rsidRPr="00270996">
        <w:t>Phòng Biên Tập Đa Kênh AI Studio &amp; Trợ Lý AI Copilot</w:t>
      </w:r>
      <w:bookmarkEnd w:id="370"/>
      <w:bookmarkEnd w:id="371"/>
      <w:bookmarkEnd w:id="372"/>
    </w:p>
    <w:p w14:paraId="79D102D9" w14:textId="77777777" w:rsidR="000D3B2A" w:rsidRPr="00270996" w:rsidRDefault="00F5433E">
      <w:pPr>
        <w:spacing w:before="120" w:after="60"/>
        <w:jc w:val="center"/>
      </w:pPr>
      <w:r w:rsidRPr="00270996">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39"/>
                    <a:stretch>
                      <a:fillRect/>
                    </a:stretch>
                  </pic:blipFill>
                  <pic:spPr>
                    <a:xfrm>
                      <a:off x="0" y="0"/>
                      <a:ext cx="5761990" cy="2861310"/>
                    </a:xfrm>
                    <a:prstGeom prst="rect">
                      <a:avLst/>
                    </a:prstGeom>
                  </pic:spPr>
                </pic:pic>
              </a:graphicData>
            </a:graphic>
          </wp:inline>
        </w:drawing>
      </w:r>
    </w:p>
    <w:p w14:paraId="62673524" w14:textId="77777777" w:rsidR="00AC6ACA" w:rsidRPr="00270996" w:rsidRDefault="00AC6ACA" w:rsidP="00AC6ACA">
      <w:pPr>
        <w:pStyle w:val="hinh1"/>
        <w:spacing w:before="40" w:after="160"/>
        <w:rPr>
          <w:lang w:val="vi-VN"/>
        </w:rPr>
      </w:pPr>
      <w:bookmarkStart w:id="373" w:name="_Toc242699057"/>
      <w:bookmarkStart w:id="374" w:name="_Toc243676706"/>
      <w:r w:rsidRPr="00270996">
        <w:rPr>
          <w:lang w:val="vi-VN"/>
        </w:rPr>
        <w:t>Phòng Biên Tập Đa Kênh AI Studio – Trình soạn thảo, Tủ bản thảo và AI</w:t>
      </w:r>
      <w:bookmarkEnd w:id="373"/>
      <w:bookmarkEnd w:id="374"/>
    </w:p>
    <w:p w14:paraId="2C6E9F17" w14:textId="77777777" w:rsidR="000D3B2A" w:rsidRPr="00270996" w:rsidRDefault="000A167E">
      <w:pPr>
        <w:pStyle w:val="nd"/>
      </w:pPr>
      <w:r w:rsidRPr="00270996">
        <w:t>Tab Zalo OA cung cấp màn hình xem trước nội dung tối ưu theo chuẩn định dạng tin nhắn Zalo Official Account:</w:t>
      </w:r>
    </w:p>
    <w:p w14:paraId="2AD9F63F" w14:textId="77777777" w:rsidR="000D3B2A" w:rsidRPr="00270996" w:rsidRDefault="00873588">
      <w:pPr>
        <w:spacing w:before="120" w:after="60"/>
        <w:jc w:val="center"/>
      </w:pPr>
      <w:r w:rsidRPr="00270996">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0"/>
                    <a:stretch>
                      <a:fillRect/>
                    </a:stretch>
                  </pic:blipFill>
                  <pic:spPr>
                    <a:xfrm>
                      <a:off x="0" y="0"/>
                      <a:ext cx="5761990" cy="2781935"/>
                    </a:xfrm>
                    <a:prstGeom prst="rect">
                      <a:avLst/>
                    </a:prstGeom>
                  </pic:spPr>
                </pic:pic>
              </a:graphicData>
            </a:graphic>
          </wp:inline>
        </w:drawing>
      </w:r>
      <w:r w:rsidRPr="00270996">
        <w:drawing>
          <wp:inline distT="0" distB="0" distL="0" distR="0" wp14:anchorId="0DDBEF7C" wp14:editId="2871AD5B">
            <wp:extent cx="5761990" cy="4990465"/>
            <wp:effectExtent l="0" t="0" r="0" b="635"/>
            <wp:docPr id="57035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043" name=""/>
                    <pic:cNvPicPr/>
                  </pic:nvPicPr>
                  <pic:blipFill>
                    <a:blip r:embed="rId41"/>
                    <a:stretch>
                      <a:fillRect/>
                    </a:stretch>
                  </pic:blipFill>
                  <pic:spPr>
                    <a:xfrm>
                      <a:off x="0" y="0"/>
                      <a:ext cx="5761990" cy="4990465"/>
                    </a:xfrm>
                    <a:prstGeom prst="rect">
                      <a:avLst/>
                    </a:prstGeom>
                  </pic:spPr>
                </pic:pic>
              </a:graphicData>
            </a:graphic>
          </wp:inline>
        </w:drawing>
      </w:r>
    </w:p>
    <w:p w14:paraId="06C88DE8" w14:textId="77777777" w:rsidR="000D3B2A" w:rsidRPr="00270996" w:rsidRDefault="000A167E">
      <w:pPr>
        <w:pStyle w:val="hinh1"/>
        <w:spacing w:before="40" w:after="160"/>
        <w:rPr>
          <w:lang w:val="vi-VN"/>
        </w:rPr>
      </w:pPr>
      <w:bookmarkStart w:id="375" w:name="_Toc242699059"/>
      <w:bookmarkStart w:id="376" w:name="_Toc243676707"/>
      <w:r w:rsidRPr="00270996">
        <w:rPr>
          <w:lang w:val="vi-VN"/>
        </w:rPr>
        <w:t>Tab Zalo OA – Xem trước định dạng bài đăng tối ưu cho kênh Zalo Official Account</w:t>
      </w:r>
      <w:bookmarkEnd w:id="375"/>
      <w:bookmarkEnd w:id="376"/>
    </w:p>
    <w:p w14:paraId="56F8A78A" w14:textId="77777777" w:rsidR="000D3B2A" w:rsidRPr="00270996" w:rsidRDefault="000A167E">
      <w:pPr>
        <w:pStyle w:val="nd"/>
      </w:pPr>
      <w:r w:rsidRPr="00270996">
        <w:t>Tab Facebook cung cấp tính năng xem trước bài đăng Fanpage kèm tỷ lệ ảnh chuẩn và danh mục hashtag gợi ý:</w:t>
      </w:r>
    </w:p>
    <w:p w14:paraId="1C40440F" w14:textId="77777777" w:rsidR="000D3B2A" w:rsidRPr="00270996" w:rsidRDefault="000A7BE3">
      <w:pPr>
        <w:spacing w:before="120" w:after="60"/>
        <w:jc w:val="center"/>
      </w:pPr>
      <w:r w:rsidRPr="00270996">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2"/>
                    <a:stretch>
                      <a:fillRect/>
                    </a:stretch>
                  </pic:blipFill>
                  <pic:spPr>
                    <a:xfrm>
                      <a:off x="0" y="0"/>
                      <a:ext cx="5761990" cy="3051810"/>
                    </a:xfrm>
                    <a:prstGeom prst="rect">
                      <a:avLst/>
                    </a:prstGeom>
                  </pic:spPr>
                </pic:pic>
              </a:graphicData>
            </a:graphic>
          </wp:inline>
        </w:drawing>
      </w:r>
    </w:p>
    <w:p w14:paraId="687FAEA4" w14:textId="77777777" w:rsidR="000D3B2A" w:rsidRPr="00270996" w:rsidRDefault="000A167E">
      <w:pPr>
        <w:pStyle w:val="hinh1"/>
        <w:spacing w:before="40" w:after="160"/>
        <w:rPr>
          <w:lang w:val="vi-VN"/>
        </w:rPr>
      </w:pPr>
      <w:bookmarkStart w:id="377" w:name="_Toc242699060"/>
      <w:bookmarkStart w:id="378" w:name="_Toc243676708"/>
      <w:r w:rsidRPr="00270996">
        <w:rPr>
          <w:lang w:val="vi-VN"/>
        </w:rPr>
        <w:t>Tab Facebook – Xem trước bài đăng Fanpage kèm tỷ lệ ảnh chuẩn và danh mục hashtag gợi ý</w:t>
      </w:r>
      <w:bookmarkEnd w:id="377"/>
      <w:bookmarkEnd w:id="378"/>
    </w:p>
    <w:p w14:paraId="055BB674" w14:textId="77777777" w:rsidR="000D3B2A" w:rsidRPr="00270996" w:rsidRDefault="000A167E">
      <w:pPr>
        <w:pStyle w:val="m3"/>
      </w:pPr>
      <w:bookmarkStart w:id="379" w:name="_Toc242699009"/>
      <w:bookmarkStart w:id="380" w:name="_Toc242703630"/>
      <w:bookmarkStart w:id="381" w:name="_Toc243678223"/>
      <w:r w:rsidRPr="00270996">
        <w:t>Xuất bản Đa Kênh Tự Động và Kết Quả Đăng Bài Thực Tế Lên Fanpage Facebook</w:t>
      </w:r>
      <w:bookmarkEnd w:id="379"/>
      <w:bookmarkEnd w:id="380"/>
      <w:bookmarkEnd w:id="381"/>
    </w:p>
    <w:p w14:paraId="2A7330B2" w14:textId="77777777" w:rsidR="000D3B2A" w:rsidRPr="00270996" w:rsidRDefault="000A167E">
      <w:pPr>
        <w:pStyle w:val="nd"/>
      </w:pPr>
      <w:r w:rsidRPr="00270996">
        <w:t>Hệ thống tích hợp Meta Graph API tự động xuất bản bài viết kèm hình ảnh và hashtag lên Fanpage Facebook Công đoàn TDMU ngay khi phê duyệt:</w:t>
      </w:r>
    </w:p>
    <w:p w14:paraId="201FEB1E" w14:textId="77777777" w:rsidR="000D3B2A" w:rsidRPr="00270996" w:rsidRDefault="000A7BE3">
      <w:pPr>
        <w:spacing w:before="120" w:after="60"/>
        <w:jc w:val="center"/>
      </w:pPr>
      <w:r w:rsidRPr="00270996">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3"/>
                    <a:stretch>
                      <a:fillRect/>
                    </a:stretch>
                  </pic:blipFill>
                  <pic:spPr>
                    <a:xfrm>
                      <a:off x="0" y="0"/>
                      <a:ext cx="5761990" cy="2809875"/>
                    </a:xfrm>
                    <a:prstGeom prst="rect">
                      <a:avLst/>
                    </a:prstGeom>
                  </pic:spPr>
                </pic:pic>
              </a:graphicData>
            </a:graphic>
          </wp:inline>
        </w:drawing>
      </w:r>
    </w:p>
    <w:p w14:paraId="038B9832" w14:textId="77777777" w:rsidR="000D3B2A" w:rsidRPr="00270996" w:rsidRDefault="000A167E">
      <w:pPr>
        <w:pStyle w:val="hinh1"/>
        <w:spacing w:before="40" w:after="160"/>
        <w:rPr>
          <w:lang w:val="vi-VN"/>
        </w:rPr>
      </w:pPr>
      <w:bookmarkStart w:id="382" w:name="_Toc242699061"/>
      <w:bookmarkStart w:id="383" w:name="_Toc243676709"/>
      <w:r w:rsidRPr="00270996">
        <w:rPr>
          <w:lang w:val="vi-VN"/>
        </w:rPr>
        <w:t>Kết quả bài viết được tự động xuất bản và hiển thị thành công trên Fanpage Facebook Công đoàn TDMU</w:t>
      </w:r>
      <w:bookmarkEnd w:id="382"/>
      <w:bookmarkEnd w:id="383"/>
    </w:p>
    <w:p w14:paraId="1D5A75C8" w14:textId="77777777" w:rsidR="000D3B2A" w:rsidRPr="00270996" w:rsidRDefault="000A167E">
      <w:pPr>
        <w:pStyle w:val="m3"/>
      </w:pPr>
      <w:bookmarkStart w:id="384" w:name="_Toc242699010"/>
      <w:bookmarkStart w:id="385" w:name="_Toc242703631"/>
      <w:bookmarkStart w:id="386" w:name="_Toc243678224"/>
      <w:r w:rsidRPr="00270996">
        <w:t>Quản Lý Lịch Xuất Bản Tự Động (Background Scheduler)</w:t>
      </w:r>
      <w:bookmarkEnd w:id="384"/>
      <w:bookmarkEnd w:id="385"/>
      <w:bookmarkEnd w:id="386"/>
    </w:p>
    <w:p w14:paraId="3265354D" w14:textId="77777777" w:rsidR="000D3B2A" w:rsidRPr="00270996" w:rsidRDefault="000A167E">
      <w:pPr>
        <w:pStyle w:val="nd"/>
      </w:pPr>
      <w:r w:rsidRPr="00270996">
        <w:t>Giao diện quản lý lịch xuất bản hiển thị danh sách bài viết đã hẹn giờ phát hành theo dòng thời gian:</w:t>
      </w:r>
    </w:p>
    <w:p w14:paraId="6FBA94ED" w14:textId="77777777" w:rsidR="000D3B2A" w:rsidRPr="00270996" w:rsidRDefault="000A167E">
      <w:pPr>
        <w:spacing w:before="120" w:after="60"/>
        <w:jc w:val="center"/>
      </w:pPr>
      <w:r w:rsidRPr="00270996">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63F02CA6" w14:textId="77777777" w:rsidR="000D3B2A" w:rsidRPr="00270996" w:rsidRDefault="000A167E">
      <w:pPr>
        <w:pStyle w:val="hinh1"/>
        <w:spacing w:before="40" w:after="160"/>
        <w:rPr>
          <w:lang w:val="vi-VN"/>
        </w:rPr>
      </w:pPr>
      <w:bookmarkStart w:id="387" w:name="_Toc242699062"/>
      <w:bookmarkStart w:id="388" w:name="_Toc243676710"/>
      <w:r w:rsidRPr="00270996">
        <w:rPr>
          <w:lang w:val="vi-VN"/>
        </w:rPr>
        <w:t>Quản Lý Lịch Xuất Bản – Danh sách bài viết đã hẹn giờ theo dòng thời gian và trạng thái</w:t>
      </w:r>
      <w:bookmarkEnd w:id="387"/>
      <w:bookmarkEnd w:id="388"/>
    </w:p>
    <w:p w14:paraId="0FEDD385" w14:textId="77777777" w:rsidR="000D3B2A" w:rsidRPr="00270996" w:rsidRDefault="000A167E">
      <w:pPr>
        <w:pStyle w:val="nd"/>
      </w:pPr>
      <w:r w:rsidRPr="00270996">
        <w:t>Tab hẹn lịch cho phép Biên tập viên cài đặt chính xác thời điểm xuất bản tự động trên Cổng thông tin và mạng xã hội:</w:t>
      </w:r>
    </w:p>
    <w:p w14:paraId="31D8486B" w14:textId="77777777" w:rsidR="000D3B2A" w:rsidRPr="00270996" w:rsidRDefault="00F31823">
      <w:pPr>
        <w:spacing w:before="120" w:after="60"/>
        <w:jc w:val="center"/>
      </w:pPr>
      <w:r w:rsidRPr="00270996">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45"/>
                    <a:stretch>
                      <a:fillRect/>
                    </a:stretch>
                  </pic:blipFill>
                  <pic:spPr>
                    <a:xfrm>
                      <a:off x="0" y="0"/>
                      <a:ext cx="5761990" cy="2903855"/>
                    </a:xfrm>
                    <a:prstGeom prst="rect">
                      <a:avLst/>
                    </a:prstGeom>
                  </pic:spPr>
                </pic:pic>
              </a:graphicData>
            </a:graphic>
          </wp:inline>
        </w:drawing>
      </w:r>
    </w:p>
    <w:p w14:paraId="515F0610" w14:textId="77777777" w:rsidR="000D3B2A" w:rsidRPr="00270996" w:rsidRDefault="000A167E">
      <w:pPr>
        <w:pStyle w:val="hinh1"/>
        <w:spacing w:before="40" w:after="160"/>
        <w:rPr>
          <w:lang w:val="vi-VN"/>
        </w:rPr>
      </w:pPr>
      <w:bookmarkStart w:id="389" w:name="_Toc242699063"/>
      <w:bookmarkStart w:id="390" w:name="_Toc243676711"/>
      <w:r w:rsidRPr="00270996">
        <w:rPr>
          <w:lang w:val="vi-VN"/>
        </w:rPr>
        <w:t>Tab Hẹn Lịch Xuất Bản – Thiết lập thời gian phát hành tự động và đồng bộ đa kênh</w:t>
      </w:r>
      <w:bookmarkEnd w:id="389"/>
      <w:bookmarkEnd w:id="390"/>
    </w:p>
    <w:p w14:paraId="457881CF" w14:textId="77777777" w:rsidR="000D3B2A" w:rsidRPr="00270996" w:rsidRDefault="000A167E">
      <w:pPr>
        <w:pStyle w:val="m3"/>
      </w:pPr>
      <w:bookmarkStart w:id="391" w:name="_Toc242699011"/>
      <w:bookmarkStart w:id="392" w:name="_Toc242703632"/>
      <w:bookmarkStart w:id="393" w:name="_Toc243678225"/>
      <w:r w:rsidRPr="00270996">
        <w:t>Quản Lý Kho Văn Bản &amp; Kho Biểu Mẫu (Admin)</w:t>
      </w:r>
      <w:bookmarkEnd w:id="391"/>
      <w:bookmarkEnd w:id="392"/>
      <w:bookmarkEnd w:id="393"/>
    </w:p>
    <w:p w14:paraId="3B18AE8D" w14:textId="77777777" w:rsidR="000D3B2A" w:rsidRPr="00270996" w:rsidRDefault="000A167E">
      <w:pPr>
        <w:pStyle w:val="nd"/>
      </w:pPr>
      <w:r w:rsidRPr="00270996">
        <w:t>Giao diện quản lý kho văn bản cho phép Quản trị viên cập nhật tệp PDF scan, theo dõi lượt tải về và quản lý hiệu lực văn bản:</w:t>
      </w:r>
    </w:p>
    <w:p w14:paraId="3CED3495" w14:textId="77777777" w:rsidR="000D3B2A" w:rsidRPr="00270996" w:rsidRDefault="000A167E">
      <w:pPr>
        <w:spacing w:before="120" w:after="60"/>
        <w:jc w:val="center"/>
      </w:pPr>
      <w:r w:rsidRPr="00270996">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20000" cy="2745632"/>
                    </a:xfrm>
                    <a:prstGeom prst="rect">
                      <a:avLst/>
                    </a:prstGeom>
                  </pic:spPr>
                </pic:pic>
              </a:graphicData>
            </a:graphic>
          </wp:inline>
        </w:drawing>
      </w:r>
    </w:p>
    <w:p w14:paraId="73071E67" w14:textId="77777777" w:rsidR="000D3B2A" w:rsidRPr="00270996" w:rsidRDefault="000A167E">
      <w:pPr>
        <w:pStyle w:val="hinh1"/>
        <w:spacing w:before="40" w:after="160"/>
        <w:rPr>
          <w:lang w:val="vi-VN"/>
        </w:rPr>
      </w:pPr>
      <w:bookmarkStart w:id="394" w:name="_Toc242699064"/>
      <w:bookmarkStart w:id="395" w:name="_Toc243676712"/>
      <w:r w:rsidRPr="00270996">
        <w:rPr>
          <w:lang w:val="vi-VN"/>
        </w:rPr>
        <w:t>Quản Lý Kho Văn Bản – Danh mục văn bản, số lượt tải về và các tác vụ cập nhật tệp PDF</w:t>
      </w:r>
      <w:bookmarkEnd w:id="394"/>
      <w:bookmarkEnd w:id="395"/>
    </w:p>
    <w:p w14:paraId="7326534B" w14:textId="77777777" w:rsidR="000D3B2A" w:rsidRPr="00270996" w:rsidRDefault="000A167E">
      <w:pPr>
        <w:pStyle w:val="nd"/>
      </w:pPr>
      <w:r w:rsidRPr="00270996">
        <w:t>Giao diện quản lý kho biểu mẫu hỗ trợ phân loại biểu mẫu nghiệp vụ và thống kê số liệu tải về của đoàn viên:</w:t>
      </w:r>
    </w:p>
    <w:p w14:paraId="20566A72" w14:textId="77777777" w:rsidR="000D3B2A" w:rsidRPr="00270996" w:rsidRDefault="000A167E">
      <w:pPr>
        <w:spacing w:before="120" w:after="60"/>
        <w:jc w:val="center"/>
      </w:pPr>
      <w:r w:rsidRPr="00270996">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20000" cy="2745632"/>
                    </a:xfrm>
                    <a:prstGeom prst="rect">
                      <a:avLst/>
                    </a:prstGeom>
                  </pic:spPr>
                </pic:pic>
              </a:graphicData>
            </a:graphic>
          </wp:inline>
        </w:drawing>
      </w:r>
    </w:p>
    <w:p w14:paraId="2E3E572E" w14:textId="77777777" w:rsidR="000D3B2A" w:rsidRPr="00270996" w:rsidRDefault="000A167E">
      <w:pPr>
        <w:pStyle w:val="hinh1"/>
        <w:spacing w:before="40" w:after="160"/>
        <w:rPr>
          <w:lang w:val="vi-VN"/>
        </w:rPr>
      </w:pPr>
      <w:bookmarkStart w:id="396" w:name="_Toc242699065"/>
      <w:bookmarkStart w:id="397" w:name="_Toc243676713"/>
      <w:r w:rsidRPr="00270996">
        <w:rPr>
          <w:lang w:val="vi-VN"/>
        </w:rPr>
        <w:t>Quản Lý Kho Biểu Mẫu – Danh mục biểu mẫu nghiệp vụ và số liệu thống kê tải về của đoàn viên</w:t>
      </w:r>
      <w:bookmarkEnd w:id="396"/>
      <w:bookmarkEnd w:id="397"/>
    </w:p>
    <w:p w14:paraId="28A3494B" w14:textId="77777777" w:rsidR="000D3B2A" w:rsidRPr="00270996" w:rsidRDefault="000A167E">
      <w:pPr>
        <w:pStyle w:val="m3"/>
      </w:pPr>
      <w:bookmarkStart w:id="398" w:name="_Toc242699012"/>
      <w:bookmarkStart w:id="399" w:name="_Toc242703633"/>
      <w:bookmarkStart w:id="400" w:name="_Toc243678226"/>
      <w:r w:rsidRPr="00270996">
        <w:t>Quản Lý Hòm Thư Góp Ý &amp; Phản Hồi Đoàn Viên</w:t>
      </w:r>
      <w:bookmarkEnd w:id="398"/>
      <w:bookmarkEnd w:id="399"/>
      <w:bookmarkEnd w:id="400"/>
    </w:p>
    <w:p w14:paraId="1B3F83F6" w14:textId="77777777" w:rsidR="000D3B2A" w:rsidRPr="00270996" w:rsidRDefault="000A167E">
      <w:pPr>
        <w:pStyle w:val="nd"/>
      </w:pPr>
      <w:r w:rsidRPr="00270996">
        <w:t>Giao diện quản lý hòm thư góp ý phân loại các phản ánh theo 3 trạng thái: Chờ xử lý, Đang giải quyết và Đã trả lời:</w:t>
      </w:r>
    </w:p>
    <w:p w14:paraId="6EB6334E" w14:textId="77777777" w:rsidR="000D3B2A" w:rsidRPr="00270996" w:rsidRDefault="000A167E">
      <w:pPr>
        <w:spacing w:before="120" w:after="60"/>
        <w:jc w:val="center"/>
      </w:pPr>
      <w:r w:rsidRPr="00270996">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220000" cy="2745632"/>
                    </a:xfrm>
                    <a:prstGeom prst="rect">
                      <a:avLst/>
                    </a:prstGeom>
                  </pic:spPr>
                </pic:pic>
              </a:graphicData>
            </a:graphic>
          </wp:inline>
        </w:drawing>
      </w:r>
    </w:p>
    <w:p w14:paraId="5EDB275A" w14:textId="77777777" w:rsidR="000D3B2A" w:rsidRPr="00270996" w:rsidRDefault="000A167E">
      <w:pPr>
        <w:pStyle w:val="hinh1"/>
        <w:spacing w:before="40" w:after="160"/>
        <w:rPr>
          <w:lang w:val="vi-VN"/>
        </w:rPr>
      </w:pPr>
      <w:bookmarkStart w:id="401" w:name="_Toc242699066"/>
      <w:bookmarkStart w:id="402" w:name="_Toc243676714"/>
      <w:r w:rsidRPr="00270996">
        <w:rPr>
          <w:lang w:val="vi-VN"/>
        </w:rPr>
        <w:t>Hòm Thư Góp Ý – Danh sách phản ánh phân theo trạng thái và nội dung trích yếu của đoàn viên</w:t>
      </w:r>
      <w:bookmarkEnd w:id="401"/>
      <w:bookmarkEnd w:id="402"/>
    </w:p>
    <w:p w14:paraId="188196D1" w14:textId="77777777" w:rsidR="000D3B2A" w:rsidRPr="00270996" w:rsidRDefault="000A167E">
      <w:pPr>
        <w:pStyle w:val="m3"/>
      </w:pPr>
      <w:bookmarkStart w:id="403" w:name="_Toc242699013"/>
      <w:bookmarkStart w:id="404" w:name="_Toc242703634"/>
      <w:bookmarkStart w:id="405" w:name="_Toc243678227"/>
      <w:r w:rsidRPr="00270996">
        <w:t>Quản Lý &amp; Xét Duyệt Đơn Trợ Cấp Khó Khăn Đoàn Viên</w:t>
      </w:r>
      <w:bookmarkEnd w:id="403"/>
      <w:bookmarkEnd w:id="404"/>
      <w:bookmarkEnd w:id="405"/>
    </w:p>
    <w:p w14:paraId="3E8391B7" w14:textId="77777777" w:rsidR="000D3B2A" w:rsidRPr="00270996" w:rsidRDefault="000A167E">
      <w:pPr>
        <w:pStyle w:val="nd"/>
      </w:pPr>
      <w:r w:rsidRPr="00270996">
        <w:t>Phân hệ quản lý trợ cấp hiển thị dashboard thống kê kinh phí chi trả từ Quỹ Tương trợ và tiến độ xét duyệt hồ sơ:</w:t>
      </w:r>
    </w:p>
    <w:p w14:paraId="5879DF63" w14:textId="77777777" w:rsidR="000D3B2A" w:rsidRPr="00270996" w:rsidRDefault="000A167E">
      <w:pPr>
        <w:spacing w:before="120" w:after="60"/>
        <w:jc w:val="center"/>
      </w:pPr>
      <w:r w:rsidRPr="00270996">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567BC4DC" w14:textId="77777777" w:rsidR="000D3B2A" w:rsidRPr="00270996" w:rsidRDefault="000A167E">
      <w:pPr>
        <w:pStyle w:val="hinh1"/>
        <w:spacing w:before="40" w:after="160"/>
        <w:rPr>
          <w:lang w:val="vi-VN"/>
        </w:rPr>
      </w:pPr>
      <w:bookmarkStart w:id="406" w:name="_Toc242699067"/>
      <w:bookmarkStart w:id="407" w:name="_Toc243676715"/>
      <w:r w:rsidRPr="00270996">
        <w:rPr>
          <w:lang w:val="vi-VN"/>
        </w:rPr>
        <w:t>Quản Lý Đơn Trợ Cấp – Dashboard thống kê kinh phí chi trả và danh sách hồ sơ theo trạng thái</w:t>
      </w:r>
      <w:bookmarkEnd w:id="406"/>
      <w:bookmarkEnd w:id="407"/>
    </w:p>
    <w:p w14:paraId="653C1B57" w14:textId="77777777" w:rsidR="000D3B2A" w:rsidRPr="00270996" w:rsidRDefault="000A167E">
      <w:pPr>
        <w:pStyle w:val="m3"/>
      </w:pPr>
      <w:bookmarkStart w:id="408" w:name="_Toc242699014"/>
      <w:bookmarkStart w:id="409" w:name="_Toc242703635"/>
      <w:r w:rsidRPr="00270996">
        <w:t xml:space="preserve"> </w:t>
      </w:r>
      <w:bookmarkStart w:id="410" w:name="_Toc243678228"/>
      <w:r w:rsidRPr="00270996">
        <w:t>Báo Cáo Thi Đua</w:t>
      </w:r>
      <w:r w:rsidR="009B0037" w:rsidRPr="00270996">
        <w:t xml:space="preserve"> </w:t>
      </w:r>
      <w:r w:rsidRPr="00270996">
        <w:t>Tổ Công Đoàn</w:t>
      </w:r>
      <w:bookmarkEnd w:id="408"/>
      <w:bookmarkEnd w:id="409"/>
      <w:bookmarkEnd w:id="410"/>
    </w:p>
    <w:p w14:paraId="4DF1B644" w14:textId="77777777" w:rsidR="000D3B2A" w:rsidRPr="00270996" w:rsidRDefault="000A167E">
      <w:pPr>
        <w:pStyle w:val="nd"/>
      </w:pPr>
      <w:r w:rsidRPr="00270996">
        <w:t>Giao diện quản lý báo cáo tổng hợp tiến độ nộp báo cáo tháng và bảng chấm điểm thi đua chi tiết của các Tổ công đoàn:</w:t>
      </w:r>
    </w:p>
    <w:p w14:paraId="4CEA2A7D" w14:textId="77777777" w:rsidR="000D3B2A" w:rsidRPr="00270996" w:rsidRDefault="000A167E">
      <w:pPr>
        <w:spacing w:before="120" w:after="60"/>
        <w:jc w:val="center"/>
      </w:pPr>
      <w:r w:rsidRPr="00270996">
        <w:drawing>
          <wp:inline distT="0" distB="0" distL="0" distR="0" wp14:anchorId="0914112F" wp14:editId="61E3EC73">
            <wp:extent cx="5220000" cy="2745632"/>
            <wp:effectExtent l="0" t="0" r="0" b="0"/>
            <wp:docPr id="2122299651" name="Picture 21222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220000" cy="2745632"/>
                    </a:xfrm>
                    <a:prstGeom prst="rect">
                      <a:avLst/>
                    </a:prstGeom>
                  </pic:spPr>
                </pic:pic>
              </a:graphicData>
            </a:graphic>
          </wp:inline>
        </w:drawing>
      </w:r>
    </w:p>
    <w:p w14:paraId="4E6CEACE" w14:textId="77777777" w:rsidR="00DD65B0" w:rsidRPr="00270996" w:rsidRDefault="000A167E" w:rsidP="00270996">
      <w:pPr>
        <w:pStyle w:val="hinh1"/>
        <w:spacing w:before="40" w:after="160"/>
        <w:rPr>
          <w:lang w:val="vi-VN"/>
        </w:rPr>
      </w:pPr>
      <w:bookmarkStart w:id="411" w:name="_Toc242699068"/>
      <w:bookmarkStart w:id="412" w:name="_Toc243676716"/>
      <w:r w:rsidRPr="00270996">
        <w:rPr>
          <w:lang w:val="vi-VN"/>
        </w:rPr>
        <w:t>Báo Cáo các Tổ công đoàn – Bảng tổng hợp tiến độ nộp báo cáo tháng và xếp loại thi đua toàn trường</w:t>
      </w:r>
      <w:bookmarkStart w:id="413" w:name="_Toc240897724"/>
      <w:bookmarkEnd w:id="411"/>
      <w:bookmarkEnd w:id="412"/>
    </w:p>
    <w:p w14:paraId="4378C22B" w14:textId="77777777" w:rsidR="00DD65B0" w:rsidRPr="00270996" w:rsidRDefault="00DD65B0" w:rsidP="00971E10">
      <w:pPr>
        <w:pStyle w:val="m1b"/>
      </w:pPr>
      <w:r w:rsidRPr="00270996">
        <w:br w:type="page"/>
      </w:r>
    </w:p>
    <w:p w14:paraId="0ABDC397" w14:textId="77777777" w:rsidR="00971E10" w:rsidRPr="00270996" w:rsidRDefault="00971E10" w:rsidP="00BD0981">
      <w:pPr>
        <w:pStyle w:val="m1b"/>
        <w:pageBreakBefore/>
      </w:pPr>
      <w:bookmarkStart w:id="414" w:name="_Toc242699018"/>
      <w:bookmarkStart w:id="415" w:name="_Toc242703639"/>
      <w:bookmarkStart w:id="416" w:name="_Toc243678229"/>
      <w:r w:rsidRPr="00270996">
        <w:t>KẾT LUẬN</w:t>
      </w:r>
      <w:bookmarkEnd w:id="413"/>
      <w:bookmarkEnd w:id="414"/>
      <w:bookmarkEnd w:id="415"/>
      <w:bookmarkEnd w:id="416"/>
    </w:p>
    <w:p w14:paraId="2D0534C6" w14:textId="77777777" w:rsidR="004B4276" w:rsidRPr="00270996" w:rsidRDefault="000A167E">
      <w:pPr>
        <w:pStyle w:val="nd"/>
      </w:pPr>
      <w:r w:rsidRPr="00270996">
        <w:t>Đề tài “Xây dựng Website truyền thông Công đoàn Trường Đại học Thủ Dầu Một tích hợp AI hỗ trợ tạo và đăng tải nội dung” đã hoàn thành các mục tiêu nghiên cứu và phát triển phần mềm đề ra với các kết quả cụ thể:</w:t>
      </w:r>
    </w:p>
    <w:p w14:paraId="3BC65D42" w14:textId="77777777" w:rsidR="004B4276" w:rsidRPr="00270996" w:rsidRDefault="000A167E">
      <w:pPr>
        <w:pStyle w:val="nd"/>
      </w:pPr>
      <w:r w:rsidRPr="00270996">
        <w:rPr>
          <w:b/>
        </w:rPr>
        <w:t>1. Kết quả đạt được</w:t>
      </w:r>
    </w:p>
    <w:p w14:paraId="43F471D6" w14:textId="77777777" w:rsidR="004B4276" w:rsidRPr="00270996" w:rsidRDefault="000A167E">
      <w:pPr>
        <w:pStyle w:val="nd-"/>
      </w:pPr>
      <w:r w:rsidRPr="00270996">
        <w:rPr>
          <w:b/>
        </w:rPr>
        <w:t xml:space="preserve">Về lý luận và mô hình hóa: </w:t>
      </w:r>
      <w:r w:rsidRPr="00270996">
        <w:t>Hoàn thiện hồ sơ phân tích thiết kế hướng đối tượng theo chuẩn UML (Actors, Use Case, Sequence, Activity, Class Diagram) và thiết kế CSDL Microsoft SQL Server chuẩn hóa 15 bảng nghiệp vụ.</w:t>
      </w:r>
    </w:p>
    <w:p w14:paraId="13BFF5D0" w14:textId="77777777" w:rsidR="004B4276" w:rsidRPr="00270996" w:rsidRDefault="000A167E">
      <w:pPr>
        <w:pStyle w:val="nd-"/>
      </w:pPr>
      <w:r w:rsidRPr="00270996">
        <w:rPr>
          <w:b/>
        </w:rPr>
        <w:t xml:space="preserve">Về sản phẩm phần mềm: </w:t>
      </w:r>
      <w:r w:rsidRPr="00270996">
        <w:t>Xây dựng hoàn chỉnh Cổng thông tin công chúng (Public Portal) chuẩn nhận diện TDMU và Phân hệ quản trị tòa soạn thông minh (Admin CMS) với cơ chế phân quyền RBAC chặt chẽ.</w:t>
      </w:r>
    </w:p>
    <w:p w14:paraId="4645E296" w14:textId="77777777" w:rsidR="004B4276" w:rsidRPr="00270996" w:rsidRDefault="000A167E">
      <w:pPr>
        <w:pStyle w:val="nd-"/>
      </w:pPr>
      <w:r w:rsidRPr="00270996">
        <w:rPr>
          <w:b/>
        </w:rPr>
        <w:t xml:space="preserve">Về tích hợp công nghệ AI: </w:t>
      </w:r>
      <w:r w:rsidRPr="00270996">
        <w:t>Ứng dụng thành công Google Gemini API tự động hóa khâu tạo dàn ý, tóm tắt Sapo 5W1H, gợi ý tiêu đề và trích xuất từ khóa SEO từ tài liệu sự kiện thô.</w:t>
      </w:r>
    </w:p>
    <w:p w14:paraId="02126CE9" w14:textId="77777777" w:rsidR="004B4276" w:rsidRPr="00270996" w:rsidRDefault="000A167E">
      <w:pPr>
        <w:pStyle w:val="nd-"/>
      </w:pPr>
      <w:r w:rsidRPr="00270996">
        <w:rPr>
          <w:b/>
        </w:rPr>
        <w:t xml:space="preserve">Về xuất bản đa kênh: </w:t>
      </w:r>
      <w:r w:rsidRPr="00270996">
        <w:t>Tích hợp thành công Meta Facebook Graph API v19.0 tự động đăng bài lên Fanpage và quản lý lịch xuất bản hẹn giờ tự động qua Background Scheduler.</w:t>
      </w:r>
    </w:p>
    <w:p w14:paraId="17E8E703" w14:textId="77777777" w:rsidR="004B4276" w:rsidRPr="00270996" w:rsidRDefault="000A167E">
      <w:pPr>
        <w:pStyle w:val="nd"/>
      </w:pPr>
      <w:r w:rsidRPr="00270996">
        <w:rPr>
          <w:b/>
        </w:rPr>
        <w:t>2. Ưu điểm và hạn chế</w:t>
      </w:r>
    </w:p>
    <w:p w14:paraId="5CF312B1" w14:textId="77777777" w:rsidR="004B4276" w:rsidRPr="00270996" w:rsidRDefault="000A167E">
      <w:pPr>
        <w:pStyle w:val="nd-"/>
      </w:pPr>
      <w:r w:rsidRPr="00270996">
        <w:rPr>
          <w:b/>
        </w:rPr>
        <w:t xml:space="preserve">Ưu điểm: </w:t>
      </w:r>
      <w:r w:rsidRPr="00270996">
        <w:t>Giảm 60–70% thời gian biên tập tin bài cho cán bộ kiêm nhiệm; đồng bộ truyền thông đa nền tảng tức thì; minh bạch hóa công tác xét duyệt trợ cấp và tiếp nhận góp ý; kiến trúc bảo mật cao (JWT, Bcrypt).</w:t>
      </w:r>
    </w:p>
    <w:p w14:paraId="7420EE68" w14:textId="77777777" w:rsidR="004B4276" w:rsidRPr="00270996" w:rsidRDefault="000A167E">
      <w:pPr>
        <w:pStyle w:val="nd-"/>
      </w:pPr>
      <w:r w:rsidRPr="00270996">
        <w:rPr>
          <w:b/>
        </w:rPr>
        <w:t xml:space="preserve">Hạn chế: </w:t>
      </w:r>
      <w:r w:rsidRPr="00270996">
        <w:t>Hiệu năng của Trợ lý AI còn phụ thuộc vào kết nối mạng và định mức Token của Google Gemini API; kênh Zalo OA mới ở mức mô hình hóa giao diện xem trước; chưa có công cụ phân tích cảm xúc phản hồi (Sentiment Analysis).</w:t>
      </w:r>
    </w:p>
    <w:p w14:paraId="2E671161" w14:textId="77777777" w:rsidR="004B4276" w:rsidRPr="00270996" w:rsidRDefault="000A167E">
      <w:pPr>
        <w:pStyle w:val="nd"/>
      </w:pPr>
      <w:r w:rsidRPr="00270996">
        <w:rPr>
          <w:b/>
        </w:rPr>
        <w:t>3. Hướng phát triển</w:t>
      </w:r>
    </w:p>
    <w:p w14:paraId="43128AFB" w14:textId="77777777" w:rsidR="004B4276" w:rsidRPr="00270996" w:rsidRDefault="000A167E">
      <w:pPr>
        <w:pStyle w:val="nd-"/>
      </w:pPr>
      <w:r w:rsidRPr="00270996">
        <w:t>Ứng dụng kỹ thuật RAG (Retrieval-Augmented Generation) nạp kho văn bản Điều lệ Công đoàn để AI hỗ trợ tư vấn chính sách và pháp luật lao động 24/7 cho đoàn viên.</w:t>
      </w:r>
    </w:p>
    <w:p w14:paraId="396AA9BB" w14:textId="77777777" w:rsidR="004B4276" w:rsidRPr="00270996" w:rsidRDefault="000A167E">
      <w:pPr>
        <w:pStyle w:val="nd-"/>
      </w:pPr>
      <w:r w:rsidRPr="00270996">
        <w:t>Hoàn thiện chứng thực tài khoản Zalo OA doanh nghiệp, tích hợp dịch vụ ZNS thông báo kết quả trợ cấp và lịch công tác trực tiếp đến điện thoại cá nhân.</w:t>
      </w:r>
    </w:p>
    <w:p w14:paraId="4BFE5003" w14:textId="77777777" w:rsidR="004B4276" w:rsidRPr="00270996" w:rsidRDefault="000A167E">
      <w:pPr>
        <w:pStyle w:val="nd-"/>
      </w:pPr>
      <w:r w:rsidRPr="00270996">
        <w:t>Phát triển ứng dụng di động (Mobile App) tích hợp thẻ đoàn viên điện tử và điểm danh đại hội trực tuyến qua mã QR.</w:t>
      </w:r>
    </w:p>
    <w:p w14:paraId="76505E33" w14:textId="77777777" w:rsidR="004B4276" w:rsidRPr="00270996" w:rsidRDefault="004B4276"/>
    <w:p w14:paraId="043AC5F0" w14:textId="77777777" w:rsidR="00863E1E" w:rsidRPr="00270996" w:rsidRDefault="00971E10" w:rsidP="00863E1E">
      <w:pPr>
        <w:pStyle w:val="m1b"/>
        <w:pageBreakBefore/>
        <w:rPr>
          <w:szCs w:val="26"/>
        </w:rPr>
      </w:pPr>
      <w:bookmarkStart w:id="417" w:name="_Toc240897725"/>
      <w:bookmarkStart w:id="418" w:name="_Toc242699019"/>
      <w:bookmarkStart w:id="419" w:name="_Toc242703640"/>
      <w:bookmarkStart w:id="420" w:name="_Toc243678230"/>
      <w:r w:rsidRPr="00270996">
        <w:rPr>
          <w:szCs w:val="26"/>
        </w:rPr>
        <w:t>TÀI LIỆU THAM KHẢO</w:t>
      </w:r>
      <w:bookmarkEnd w:id="417"/>
      <w:bookmarkEnd w:id="418"/>
      <w:bookmarkEnd w:id="419"/>
      <w:bookmarkEnd w:id="420"/>
    </w:p>
    <w:p w14:paraId="5DC841F5" w14:textId="77777777" w:rsidR="004B4276" w:rsidRPr="00270996" w:rsidRDefault="000A167E">
      <w:pPr>
        <w:pStyle w:val="nd"/>
      </w:pPr>
      <w:r w:rsidRPr="00270996">
        <w:rPr>
          <w:b/>
        </w:rPr>
        <w:t>1. Tài liệu Tiếng Việt</w:t>
      </w:r>
    </w:p>
    <w:p w14:paraId="66972F90" w14:textId="77777777" w:rsidR="004B4276" w:rsidRPr="00270996" w:rsidRDefault="000A167E">
      <w:pPr>
        <w:pStyle w:val="nd"/>
      </w:pPr>
      <w:r w:rsidRPr="00270996">
        <w:rPr>
          <w:b/>
        </w:rPr>
        <w:t xml:space="preserve">[1] </w:t>
      </w:r>
      <w:r w:rsidRPr="00270996">
        <w:t xml:space="preserve">Đặng Văn Đức (2016), </w:t>
      </w:r>
      <w:r w:rsidRPr="00270996">
        <w:rPr>
          <w:i/>
        </w:rPr>
        <w:t>Giáo trình UML và Thiết kế Hệ thống Hướng đối tượng</w:t>
      </w:r>
      <w:r w:rsidRPr="00270996">
        <w:t>, ĐH Khoa học Tự nhiên TP.HCM.</w:t>
      </w:r>
    </w:p>
    <w:p w14:paraId="5108A62A" w14:textId="77777777" w:rsidR="004B4276" w:rsidRPr="00270996" w:rsidRDefault="000A167E">
      <w:pPr>
        <w:pStyle w:val="nd"/>
      </w:pPr>
      <w:r w:rsidRPr="00270996">
        <w:rPr>
          <w:b/>
        </w:rPr>
        <w:t xml:space="preserve">[2] </w:t>
      </w:r>
      <w:r w:rsidRPr="00270996">
        <w:t xml:space="preserve">Đoàn Văn Ban (2018), </w:t>
      </w:r>
      <w:r w:rsidRPr="00270996">
        <w:rPr>
          <w:i/>
        </w:rPr>
        <w:t>Giáo trình Phân tích và Thiết kế Hệ thống Thông tin</w:t>
      </w:r>
      <w:r w:rsidRPr="00270996">
        <w:t>, NXB Đại học Quốc gia Hà Nội.</w:t>
      </w:r>
    </w:p>
    <w:p w14:paraId="53DB86F4" w14:textId="77777777" w:rsidR="004B4276" w:rsidRPr="00270996" w:rsidRDefault="000A167E">
      <w:pPr>
        <w:pStyle w:val="nd"/>
      </w:pPr>
      <w:r w:rsidRPr="00270996">
        <w:rPr>
          <w:b/>
        </w:rPr>
        <w:t xml:space="preserve">[3] </w:t>
      </w:r>
      <w:r w:rsidRPr="00270996">
        <w:t xml:space="preserve">Tổng Liên đoàn Lao động Việt Nam (2020), </w:t>
      </w:r>
      <w:r w:rsidRPr="00270996">
        <w:rPr>
          <w:i/>
        </w:rPr>
        <w:t>Điều lệ Công đoàn Việt Nam (Khóa XII)</w:t>
      </w:r>
      <w:r w:rsidRPr="00270996">
        <w:t>, NXB Lao Động, Hà Nội.</w:t>
      </w:r>
    </w:p>
    <w:p w14:paraId="27D5157C" w14:textId="77777777" w:rsidR="004B4276" w:rsidRPr="00270996" w:rsidRDefault="000A167E">
      <w:pPr>
        <w:pStyle w:val="nd"/>
      </w:pPr>
      <w:r w:rsidRPr="00270996">
        <w:rPr>
          <w:b/>
        </w:rPr>
        <w:t>2. Tài liệu Tiếng Anh</w:t>
      </w:r>
    </w:p>
    <w:p w14:paraId="34A5FD88" w14:textId="77777777" w:rsidR="004B4276" w:rsidRPr="00270996" w:rsidRDefault="000A167E">
      <w:pPr>
        <w:pStyle w:val="nd"/>
      </w:pPr>
      <w:r w:rsidRPr="00270996">
        <w:rPr>
          <w:b/>
        </w:rPr>
        <w:t xml:space="preserve">[4] </w:t>
      </w:r>
      <w:r w:rsidRPr="00270996">
        <w:t xml:space="preserve">Pressman, R. S., &amp; Maxim, B. R. (2020), </w:t>
      </w:r>
      <w:r w:rsidRPr="00270996">
        <w:rPr>
          <w:i/>
        </w:rPr>
        <w:t>Software Engineering: A Practitioner's Approach (9th Edition)</w:t>
      </w:r>
      <w:r w:rsidRPr="00270996">
        <w:t>, McGraw-Hill Education.</w:t>
      </w:r>
    </w:p>
    <w:p w14:paraId="5EFC08D2" w14:textId="77777777" w:rsidR="004B4276" w:rsidRPr="00270996" w:rsidRDefault="000A167E">
      <w:pPr>
        <w:pStyle w:val="nd"/>
      </w:pPr>
      <w:r w:rsidRPr="00270996">
        <w:rPr>
          <w:b/>
        </w:rPr>
        <w:t xml:space="preserve">[5] </w:t>
      </w:r>
      <w:r w:rsidRPr="00270996">
        <w:t xml:space="preserve">Fowler, M. (2018), </w:t>
      </w:r>
      <w:r w:rsidRPr="00270996">
        <w:rPr>
          <w:i/>
        </w:rPr>
        <w:t>UML Distilled: A Brief Guide to the Standard Object Modeling Language (3rd Edition)</w:t>
      </w:r>
      <w:r w:rsidRPr="00270996">
        <w:t>, Addison-Wesley Professional.</w:t>
      </w:r>
    </w:p>
    <w:p w14:paraId="05EB45E5" w14:textId="77777777" w:rsidR="004B4276" w:rsidRPr="00270996" w:rsidRDefault="000A167E">
      <w:pPr>
        <w:pStyle w:val="nd"/>
      </w:pPr>
      <w:r w:rsidRPr="00270996">
        <w:rPr>
          <w:b/>
        </w:rPr>
        <w:t xml:space="preserve">[6] </w:t>
      </w:r>
      <w:r w:rsidRPr="00270996">
        <w:t xml:space="preserve">Vaswani, A., et al. (2017), </w:t>
      </w:r>
      <w:r w:rsidRPr="00270996">
        <w:rPr>
          <w:i/>
        </w:rPr>
        <w:t>Attention Is All You Need</w:t>
      </w:r>
      <w:r w:rsidRPr="00270996">
        <w:t>, Advances in Neural Information Processing Systems (NeurIPS 2017), pp. 5998–6008.</w:t>
      </w:r>
    </w:p>
    <w:p w14:paraId="2DE5215B" w14:textId="77777777" w:rsidR="004B4276" w:rsidRPr="00270996" w:rsidRDefault="000A167E">
      <w:pPr>
        <w:pStyle w:val="nd"/>
      </w:pPr>
      <w:r w:rsidRPr="00270996">
        <w:rPr>
          <w:b/>
        </w:rPr>
        <w:t>3. Tài liệu Website</w:t>
      </w:r>
    </w:p>
    <w:p w14:paraId="4A3D7E9E" w14:textId="77777777" w:rsidR="004B4276" w:rsidRPr="00270996" w:rsidRDefault="000A167E">
      <w:pPr>
        <w:pStyle w:val="nd"/>
      </w:pPr>
      <w:r w:rsidRPr="00270996">
        <w:rPr>
          <w:b/>
        </w:rPr>
        <w:t xml:space="preserve">[7] </w:t>
      </w:r>
      <w:r w:rsidRPr="00270996">
        <w:t xml:space="preserve">Google AI for Developers (2024), </w:t>
      </w:r>
      <w:r w:rsidRPr="00270996">
        <w:rPr>
          <w:i/>
        </w:rPr>
        <w:t>Google Gemini API Documentation</w:t>
      </w:r>
      <w:r w:rsidRPr="00270996">
        <w:t>, truy cập tại: https://ai.google.dev/docs.</w:t>
      </w:r>
    </w:p>
    <w:p w14:paraId="342F5614" w14:textId="77777777" w:rsidR="004B4276" w:rsidRPr="00270996" w:rsidRDefault="000A167E">
      <w:pPr>
        <w:pStyle w:val="nd"/>
      </w:pPr>
      <w:r w:rsidRPr="00270996">
        <w:rPr>
          <w:b/>
        </w:rPr>
        <w:t xml:space="preserve">[8] </w:t>
      </w:r>
      <w:r w:rsidRPr="00270996">
        <w:t xml:space="preserve">Meta for Developers (2024), </w:t>
      </w:r>
      <w:r w:rsidRPr="00270996">
        <w:rPr>
          <w:i/>
        </w:rPr>
        <w:t>Facebook Graph API Documentation</w:t>
      </w:r>
      <w:r w:rsidRPr="00270996">
        <w:t>, truy cập tại: https://developers.facebook.com/docs/graph-api.</w:t>
      </w:r>
    </w:p>
    <w:p w14:paraId="17061F93" w14:textId="77777777" w:rsidR="004B4276" w:rsidRPr="00270996" w:rsidRDefault="000A167E">
      <w:pPr>
        <w:pStyle w:val="nd"/>
      </w:pPr>
      <w:r w:rsidRPr="00270996">
        <w:rPr>
          <w:b/>
        </w:rPr>
        <w:t xml:space="preserve">[9] </w:t>
      </w:r>
      <w:r w:rsidRPr="00270996">
        <w:t xml:space="preserve">React Documentation (2024), </w:t>
      </w:r>
      <w:r w:rsidRPr="00270996">
        <w:rPr>
          <w:i/>
        </w:rPr>
        <w:t>The Library for Web and Native User Interfaces</w:t>
      </w:r>
      <w:r w:rsidRPr="00270996">
        <w:t>, truy cập tại: https://react.dev.</w:t>
      </w:r>
    </w:p>
    <w:p w14:paraId="60F609DD" w14:textId="77777777" w:rsidR="004B4276" w:rsidRDefault="000A167E">
      <w:pPr>
        <w:pStyle w:val="nd"/>
      </w:pPr>
      <w:r w:rsidRPr="00270996">
        <w:rPr>
          <w:b/>
        </w:rPr>
        <w:t xml:space="preserve">[10] </w:t>
      </w:r>
      <w:r w:rsidRPr="00270996">
        <w:t xml:space="preserve">Trường Đại học Thủ Dầu Một (2024), </w:t>
      </w:r>
      <w:r w:rsidRPr="00270996">
        <w:rPr>
          <w:i/>
        </w:rPr>
        <w:t>Cổng thông tin chính thức Trường Đại học Thủ Dầu Một</w:t>
      </w:r>
      <w:r w:rsidRPr="00270996">
        <w:t>, truy cập tại: https://tdmu.edu.vn.</w:t>
      </w:r>
    </w:p>
    <w:sectPr w:rsidR="004B4276">
      <w:footerReference w:type="default" r:id="rId51"/>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05125" w14:textId="77777777" w:rsidR="00502C04" w:rsidRPr="00270996" w:rsidRDefault="00502C04">
      <w:pPr>
        <w:spacing w:line="240" w:lineRule="auto"/>
      </w:pPr>
      <w:r w:rsidRPr="00270996">
        <w:separator/>
      </w:r>
    </w:p>
  </w:endnote>
  <w:endnote w:type="continuationSeparator" w:id="0">
    <w:p w14:paraId="22F4E9F8" w14:textId="77777777" w:rsidR="00502C04" w:rsidRPr="00270996" w:rsidRDefault="00502C04">
      <w:pPr>
        <w:spacing w:line="240" w:lineRule="auto"/>
      </w:pPr>
      <w:r w:rsidRPr="002709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sdtContent>
      <w:p w14:paraId="3634A01B" w14:textId="77777777" w:rsidR="00BC4A85" w:rsidRPr="00270996" w:rsidRDefault="00BC4A8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1BEEFAA3" w14:textId="77777777" w:rsidR="00BC4A85" w:rsidRPr="00270996"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sdtContent>
      <w:p w14:paraId="5E16BC48" w14:textId="77777777" w:rsidR="00E25F95" w:rsidRPr="00270996" w:rsidRDefault="00E25F9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2941FA0A" w14:textId="77777777" w:rsidR="00E25F95" w:rsidRPr="00270996"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60795" w14:textId="77777777" w:rsidR="00502C04" w:rsidRPr="00270996" w:rsidRDefault="00502C04">
      <w:pPr>
        <w:spacing w:after="0"/>
      </w:pPr>
      <w:r w:rsidRPr="00270996">
        <w:separator/>
      </w:r>
    </w:p>
  </w:footnote>
  <w:footnote w:type="continuationSeparator" w:id="0">
    <w:p w14:paraId="35F6586C" w14:textId="77777777" w:rsidR="00502C04" w:rsidRPr="00270996" w:rsidRDefault="00502C04">
      <w:pPr>
        <w:spacing w:after="0"/>
      </w:pPr>
      <w:r w:rsidRPr="002709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A167E"/>
    <w:rsid w:val="000A7BE3"/>
    <w:rsid w:val="000B2192"/>
    <w:rsid w:val="000D3B2A"/>
    <w:rsid w:val="000D6C92"/>
    <w:rsid w:val="000E1BF3"/>
    <w:rsid w:val="0010205F"/>
    <w:rsid w:val="00105EF0"/>
    <w:rsid w:val="0015074B"/>
    <w:rsid w:val="00166E13"/>
    <w:rsid w:val="00167B04"/>
    <w:rsid w:val="0017701C"/>
    <w:rsid w:val="0019252C"/>
    <w:rsid w:val="00194873"/>
    <w:rsid w:val="00197B6A"/>
    <w:rsid w:val="001A1504"/>
    <w:rsid w:val="001C3932"/>
    <w:rsid w:val="001C3AF9"/>
    <w:rsid w:val="002063E9"/>
    <w:rsid w:val="00220070"/>
    <w:rsid w:val="002250B4"/>
    <w:rsid w:val="002278B1"/>
    <w:rsid w:val="0023040F"/>
    <w:rsid w:val="00236901"/>
    <w:rsid w:val="00270996"/>
    <w:rsid w:val="00277800"/>
    <w:rsid w:val="002875A6"/>
    <w:rsid w:val="0029639D"/>
    <w:rsid w:val="002A044F"/>
    <w:rsid w:val="002A681E"/>
    <w:rsid w:val="002B6854"/>
    <w:rsid w:val="002C7B6A"/>
    <w:rsid w:val="002F515A"/>
    <w:rsid w:val="002F52F2"/>
    <w:rsid w:val="00314A91"/>
    <w:rsid w:val="00314C71"/>
    <w:rsid w:val="00326F90"/>
    <w:rsid w:val="003361CC"/>
    <w:rsid w:val="00375083"/>
    <w:rsid w:val="00393A79"/>
    <w:rsid w:val="003C6C2D"/>
    <w:rsid w:val="003D5F4D"/>
    <w:rsid w:val="003D5FBE"/>
    <w:rsid w:val="003E568F"/>
    <w:rsid w:val="00407DFD"/>
    <w:rsid w:val="00413190"/>
    <w:rsid w:val="00420456"/>
    <w:rsid w:val="00443957"/>
    <w:rsid w:val="004449A5"/>
    <w:rsid w:val="00450652"/>
    <w:rsid w:val="00450C14"/>
    <w:rsid w:val="0046022C"/>
    <w:rsid w:val="00465664"/>
    <w:rsid w:val="004665E9"/>
    <w:rsid w:val="004B3B93"/>
    <w:rsid w:val="004B4276"/>
    <w:rsid w:val="004D4419"/>
    <w:rsid w:val="004D638E"/>
    <w:rsid w:val="004E52FF"/>
    <w:rsid w:val="004E7B61"/>
    <w:rsid w:val="004F5BFF"/>
    <w:rsid w:val="00500808"/>
    <w:rsid w:val="00502C04"/>
    <w:rsid w:val="00511FE8"/>
    <w:rsid w:val="005412DF"/>
    <w:rsid w:val="00557452"/>
    <w:rsid w:val="00560798"/>
    <w:rsid w:val="00576C83"/>
    <w:rsid w:val="00592617"/>
    <w:rsid w:val="005A6048"/>
    <w:rsid w:val="005B014F"/>
    <w:rsid w:val="005B35DE"/>
    <w:rsid w:val="005C2F0B"/>
    <w:rsid w:val="005C412E"/>
    <w:rsid w:val="00604EC4"/>
    <w:rsid w:val="00605FD9"/>
    <w:rsid w:val="00606C51"/>
    <w:rsid w:val="0062652C"/>
    <w:rsid w:val="00656100"/>
    <w:rsid w:val="00680097"/>
    <w:rsid w:val="00686466"/>
    <w:rsid w:val="0069764E"/>
    <w:rsid w:val="006B3852"/>
    <w:rsid w:val="006C26C0"/>
    <w:rsid w:val="006D0F9B"/>
    <w:rsid w:val="006F529D"/>
    <w:rsid w:val="00700EA1"/>
    <w:rsid w:val="007102EC"/>
    <w:rsid w:val="0071045B"/>
    <w:rsid w:val="007251BF"/>
    <w:rsid w:val="00731D0D"/>
    <w:rsid w:val="00735FD8"/>
    <w:rsid w:val="00744DEA"/>
    <w:rsid w:val="00747CCB"/>
    <w:rsid w:val="007C0B06"/>
    <w:rsid w:val="007C3A9A"/>
    <w:rsid w:val="007D2A49"/>
    <w:rsid w:val="007D55D6"/>
    <w:rsid w:val="007E2EB4"/>
    <w:rsid w:val="007E56CD"/>
    <w:rsid w:val="00810440"/>
    <w:rsid w:val="00863E1E"/>
    <w:rsid w:val="00873588"/>
    <w:rsid w:val="00881E78"/>
    <w:rsid w:val="008B1FCA"/>
    <w:rsid w:val="008C3A64"/>
    <w:rsid w:val="008E08AC"/>
    <w:rsid w:val="008E18B6"/>
    <w:rsid w:val="008E4D13"/>
    <w:rsid w:val="00901F66"/>
    <w:rsid w:val="00923662"/>
    <w:rsid w:val="00937346"/>
    <w:rsid w:val="00946797"/>
    <w:rsid w:val="0096424B"/>
    <w:rsid w:val="009677A7"/>
    <w:rsid w:val="00970BAD"/>
    <w:rsid w:val="00971E10"/>
    <w:rsid w:val="0097526D"/>
    <w:rsid w:val="009A5EE4"/>
    <w:rsid w:val="009B0037"/>
    <w:rsid w:val="009D5BBE"/>
    <w:rsid w:val="009E1FDF"/>
    <w:rsid w:val="009F0E4D"/>
    <w:rsid w:val="00A30447"/>
    <w:rsid w:val="00A414CF"/>
    <w:rsid w:val="00A53F59"/>
    <w:rsid w:val="00A76D98"/>
    <w:rsid w:val="00A80E22"/>
    <w:rsid w:val="00A95ED4"/>
    <w:rsid w:val="00AA1D8D"/>
    <w:rsid w:val="00AA4ADD"/>
    <w:rsid w:val="00AB3B3E"/>
    <w:rsid w:val="00AC6ACA"/>
    <w:rsid w:val="00AF5DB7"/>
    <w:rsid w:val="00B0122C"/>
    <w:rsid w:val="00B0125D"/>
    <w:rsid w:val="00B47730"/>
    <w:rsid w:val="00B606F6"/>
    <w:rsid w:val="00B6301D"/>
    <w:rsid w:val="00B66607"/>
    <w:rsid w:val="00B97F73"/>
    <w:rsid w:val="00BA4EDB"/>
    <w:rsid w:val="00BA5AD5"/>
    <w:rsid w:val="00BC4A85"/>
    <w:rsid w:val="00BC7A5D"/>
    <w:rsid w:val="00BD0981"/>
    <w:rsid w:val="00BF7CCE"/>
    <w:rsid w:val="00C0593D"/>
    <w:rsid w:val="00C33A40"/>
    <w:rsid w:val="00C4345C"/>
    <w:rsid w:val="00C456D0"/>
    <w:rsid w:val="00C50DA3"/>
    <w:rsid w:val="00C52118"/>
    <w:rsid w:val="00C871A7"/>
    <w:rsid w:val="00CB0664"/>
    <w:rsid w:val="00CC0CF9"/>
    <w:rsid w:val="00CD216A"/>
    <w:rsid w:val="00D11041"/>
    <w:rsid w:val="00D1741E"/>
    <w:rsid w:val="00D35B18"/>
    <w:rsid w:val="00D42713"/>
    <w:rsid w:val="00D4772F"/>
    <w:rsid w:val="00D5516C"/>
    <w:rsid w:val="00D67943"/>
    <w:rsid w:val="00D945E6"/>
    <w:rsid w:val="00D97877"/>
    <w:rsid w:val="00DA4D1C"/>
    <w:rsid w:val="00DC5D02"/>
    <w:rsid w:val="00DD65B0"/>
    <w:rsid w:val="00DE0E0C"/>
    <w:rsid w:val="00DF318B"/>
    <w:rsid w:val="00E044FF"/>
    <w:rsid w:val="00E16249"/>
    <w:rsid w:val="00E2136D"/>
    <w:rsid w:val="00E25F95"/>
    <w:rsid w:val="00E33F36"/>
    <w:rsid w:val="00E374F8"/>
    <w:rsid w:val="00E5748B"/>
    <w:rsid w:val="00EF7407"/>
    <w:rsid w:val="00F160A5"/>
    <w:rsid w:val="00F269DB"/>
    <w:rsid w:val="00F31823"/>
    <w:rsid w:val="00F34C8C"/>
    <w:rsid w:val="00F409EF"/>
    <w:rsid w:val="00F424EB"/>
    <w:rsid w:val="00F5433E"/>
    <w:rsid w:val="00F9364F"/>
    <w:rsid w:val="00FB07C5"/>
    <w:rsid w:val="00FB0DF9"/>
    <w:rsid w:val="00FB7D51"/>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9A3CD9"/>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noProof/>
      <w:color w:val="000000"/>
      <w:sz w:val="26"/>
      <w:szCs w:val="22"/>
      <w:lang w:val="vi-VN"/>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color w:val="auto"/>
      <w:sz w:val="26"/>
      <w:szCs w:val="32"/>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C4345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Pages>
  <Words>14472</Words>
  <Characters>82492</Characters>
  <Application>Microsoft Office Word</Application>
  <DocSecurity>0</DocSecurity>
  <Lines>687</Lines>
  <Paragraphs>193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10</cp:revision>
  <dcterms:created xsi:type="dcterms:W3CDTF">2026-10-05T07:19:00Z</dcterms:created>
  <dcterms:modified xsi:type="dcterms:W3CDTF">2026-10-23T13:02:00Z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