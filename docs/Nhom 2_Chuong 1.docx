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2C06E">
      <w:pPr>
        <w:spacing w:after="40"/>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TRƯỜNG ĐẠI HỌC THỦ DẦU MỘT</w:t>
      </w:r>
      <w:r>
        <w:rPr>
          <w:rFonts w:hint="default" w:ascii="Times New Roman" w:hAnsi="Times New Roman" w:cs="Times New Roman"/>
          <w:b/>
          <w:color w:val="auto"/>
          <w:sz w:val="28"/>
          <w:szCs w:val="28"/>
        </w:rPr>
        <w:br w:type="textWrapping"/>
      </w:r>
      <w:r>
        <w:rPr>
          <w:rFonts w:hint="default" w:ascii="Times New Roman" w:hAnsi="Times New Roman" w:cs="Times New Roman"/>
          <w:b/>
          <w:color w:val="auto"/>
          <w:sz w:val="28"/>
          <w:szCs w:val="28"/>
        </w:rPr>
        <w:t>VIỆN CÔNG NGHỆ SỐ</w:t>
      </w:r>
    </w:p>
    <w:p w14:paraId="79463616">
      <w:pPr>
        <w:spacing w:after="40"/>
        <w:jc w:val="center"/>
        <w:rPr>
          <w:rFonts w:hint="default" w:ascii="Times New Roman" w:hAnsi="Times New Roman" w:cs="Times New Roman"/>
          <w:b/>
          <w:color w:val="auto"/>
          <w:sz w:val="28"/>
        </w:rPr>
      </w:pPr>
    </w:p>
    <w:p w14:paraId="08878EAC">
      <w:pPr>
        <w:spacing w:after="40"/>
        <w:jc w:val="center"/>
        <w:rPr>
          <w:rFonts w:hint="default" w:ascii="Times New Roman" w:hAnsi="Times New Roman" w:cs="Times New Roman"/>
          <w:color w:val="auto"/>
        </w:rPr>
      </w:pPr>
    </w:p>
    <w:p w14:paraId="399A907C">
      <w:pPr>
        <w:spacing w:after="300"/>
        <w:jc w:val="center"/>
        <w:rPr>
          <w:rFonts w:hint="default" w:ascii="Times New Roman" w:hAnsi="Times New Roman" w:cs="Times New Roman"/>
          <w:color w:val="auto"/>
          <w:sz w:val="24"/>
        </w:rPr>
      </w:pPr>
      <w:r>
        <w:rPr>
          <w:rFonts w:hint="default" w:ascii="Times New Roman" w:hAnsi="Times New Roman" w:cs="Times New Roman"/>
          <w:color w:val="auto"/>
          <w:sz w:val="24"/>
        </w:rPr>
        <w:drawing>
          <wp:inline distT="0" distB="0" distL="0" distR="0">
            <wp:extent cx="2529840" cy="979805"/>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689988B0">
      <w:pPr>
        <w:spacing w:after="300"/>
        <w:jc w:val="center"/>
        <w:rPr>
          <w:rFonts w:hint="default" w:ascii="Times New Roman" w:hAnsi="Times New Roman" w:cs="Times New Roman"/>
          <w:color w:val="auto"/>
          <w:sz w:val="32"/>
          <w:szCs w:val="32"/>
        </w:rPr>
      </w:pPr>
    </w:p>
    <w:p w14:paraId="6220BC10">
      <w:pPr>
        <w:spacing w:after="300"/>
        <w:jc w:val="center"/>
        <w:rPr>
          <w:rFonts w:hint="default" w:ascii="Times New Roman" w:hAnsi="Times New Roman" w:cs="Times New Roman"/>
          <w:b/>
          <w:color w:val="auto"/>
          <w:sz w:val="32"/>
          <w:szCs w:val="32"/>
        </w:rPr>
      </w:pPr>
      <w:r>
        <w:rPr>
          <w:rFonts w:hint="default" w:ascii="Times New Roman" w:hAnsi="Times New Roman" w:cs="Times New Roman"/>
          <w:b/>
          <w:color w:val="auto"/>
          <w:sz w:val="32"/>
          <w:szCs w:val="32"/>
        </w:rPr>
        <w:t>ĐỒ ÁN CƠ SỞ NGÀNH</w:t>
      </w:r>
    </w:p>
    <w:p w14:paraId="5F11108C">
      <w:pPr>
        <w:spacing w:after="300"/>
        <w:jc w:val="center"/>
        <w:rPr>
          <w:rFonts w:hint="default" w:ascii="Times New Roman" w:hAnsi="Times New Roman" w:cs="Times New Roman"/>
          <w:b/>
          <w:color w:val="auto"/>
          <w:sz w:val="32"/>
          <w:szCs w:val="32"/>
        </w:rPr>
      </w:pPr>
      <w:r>
        <w:rPr>
          <w:rFonts w:hint="default" w:ascii="Times New Roman" w:hAnsi="Times New Roman" w:cs="Times New Roman"/>
          <w:b/>
          <w:color w:val="auto"/>
          <w:sz w:val="32"/>
          <w:szCs w:val="32"/>
        </w:rPr>
        <w:br w:type="textWrapping"/>
      </w:r>
      <w:r>
        <w:rPr>
          <w:rFonts w:hint="default" w:ascii="Times New Roman" w:hAnsi="Times New Roman" w:cs="Times New Roman"/>
          <w:b/>
          <w:color w:val="auto"/>
          <w:sz w:val="32"/>
          <w:szCs w:val="32"/>
        </w:rPr>
        <w:t>XÂY DỰNG WEBSITE TRUYỀN THÔNG CÔNG ĐOÀN TDMU TÍCH HỢP AI HỖ TRỢ TẠO VÀ ĐĂNG TẢI NỘI DUNG</w:t>
      </w:r>
    </w:p>
    <w:p w14:paraId="4A6365CD">
      <w:pPr>
        <w:spacing w:after="300"/>
        <w:jc w:val="center"/>
        <w:rPr>
          <w:rFonts w:hint="default" w:ascii="Times New Roman" w:hAnsi="Times New Roman" w:cs="Times New Roman"/>
          <w:b/>
          <w:color w:val="auto"/>
          <w:sz w:val="32"/>
          <w:szCs w:val="32"/>
        </w:rPr>
      </w:pPr>
    </w:p>
    <w:p w14:paraId="2CB4A5C0">
      <w:pPr>
        <w:spacing w:after="120" w:line="312" w:lineRule="auto"/>
        <w:ind w:left="1440" w:leftChars="0"/>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GIẢNG VIÊN HƯỚNG DẪN:  ThS. Võ Quốc Lương</w:t>
      </w:r>
      <w:r>
        <w:rPr>
          <w:rFonts w:hint="default" w:ascii="Times New Roman" w:hAnsi="Times New Roman" w:cs="Times New Roman"/>
          <w:b/>
          <w:color w:val="auto"/>
          <w:sz w:val="28"/>
          <w:szCs w:val="28"/>
        </w:rPr>
        <w:br w:type="textWrapping"/>
      </w:r>
      <w:r>
        <w:rPr>
          <w:rFonts w:hint="default" w:ascii="Times New Roman" w:hAnsi="Times New Roman" w:cs="Times New Roman"/>
          <w:b/>
          <w:color w:val="auto"/>
          <w:sz w:val="28"/>
          <w:szCs w:val="28"/>
        </w:rPr>
        <w:br w:type="textWrapping"/>
      </w:r>
      <w:r>
        <w:rPr>
          <w:rFonts w:hint="default" w:ascii="Times New Roman" w:hAnsi="Times New Roman" w:cs="Times New Roman"/>
          <w:b/>
          <w:color w:val="auto"/>
          <w:sz w:val="28"/>
          <w:szCs w:val="28"/>
          <w:lang w:val="en-US"/>
        </w:rPr>
        <w:t>NHÓM</w:t>
      </w:r>
      <w:r>
        <w:rPr>
          <w:rFonts w:hint="default" w:ascii="Times New Roman" w:hAnsi="Times New Roman" w:cs="Times New Roman"/>
          <w:b/>
          <w:color w:val="auto"/>
          <w:sz w:val="28"/>
          <w:szCs w:val="28"/>
        </w:rPr>
        <w:t xml:space="preserve"> THỰC HIỆN:    Nhóm 2</w:t>
      </w:r>
      <w:r>
        <w:rPr>
          <w:rFonts w:hint="default" w:ascii="Times New Roman" w:hAnsi="Times New Roman" w:cs="Times New Roman"/>
          <w:b/>
          <w:color w:val="auto"/>
          <w:sz w:val="28"/>
          <w:szCs w:val="28"/>
        </w:rPr>
        <w:br w:type="textWrapping"/>
      </w:r>
      <w:r>
        <w:rPr>
          <w:rFonts w:hint="default" w:ascii="Times New Roman" w:hAnsi="Times New Roman" w:cs="Times New Roman"/>
        </w:rPr>
        <w:t>1. Nguyễn Bình Dương - MSSV: 2424802010319 - Lớp: D24CNTT05</w:t>
      </w:r>
      <w:r>
        <w:rPr>
          <w:rFonts w:hint="default" w:ascii="Times New Roman" w:hAnsi="Times New Roman" w:cs="Times New Roman"/>
        </w:rPr>
        <w:br w:type="textWrapping"/>
      </w:r>
      <w:r>
        <w:rPr>
          <w:rFonts w:hint="default" w:ascii="Times New Roman" w:hAnsi="Times New Roman" w:cs="Times New Roman"/>
        </w:rPr>
        <w:t>2. Trần Hồng Thanh - MSSV: 2424802010439 - Lớp: D24CNTT03</w:t>
      </w:r>
      <w:r>
        <w:rPr>
          <w:rFonts w:hint="default" w:ascii="Times New Roman" w:hAnsi="Times New Roman" w:cs="Times New Roman"/>
        </w:rPr>
        <w:br w:type="textWrapping"/>
      </w:r>
      <w:r>
        <w:rPr>
          <w:rFonts w:hint="default" w:ascii="Times New Roman" w:hAnsi="Times New Roman" w:cs="Times New Roman"/>
        </w:rPr>
        <w:t>3. Phạm Anh Tuấn      -  MSSV: 2324802010393 - Lớp: D23CNTT03</w:t>
      </w:r>
    </w:p>
    <w:p w14:paraId="44446236">
      <w:pPr>
        <w:spacing w:before="1600"/>
        <w:jc w:val="center"/>
        <w:rPr>
          <w:rFonts w:hint="default" w:ascii="Times New Roman" w:hAnsi="Times New Roman" w:cs="Times New Roman"/>
          <w:b/>
          <w:color w:val="auto"/>
          <w:sz w:val="28"/>
          <w:szCs w:val="28"/>
        </w:rPr>
      </w:pPr>
    </w:p>
    <w:p w14:paraId="107DB692">
      <w:pPr>
        <w:spacing w:before="1600"/>
        <w:jc w:val="center"/>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BÌNH DƯƠNG, THÁNG 10/2026</w:t>
      </w:r>
    </w:p>
    <w:p w14:paraId="16CE3946">
      <w:pPr>
        <w:rPr>
          <w:rFonts w:hint="default" w:ascii="Times New Roman" w:hAnsi="Times New Roman" w:cs="Times New Roman"/>
          <w:i/>
          <w:color w:val="auto"/>
          <w:sz w:val="20"/>
          <w:lang w:val="en-US"/>
        </w:rPr>
      </w:pPr>
      <w:r>
        <w:rPr>
          <w:rFonts w:hint="default" w:ascii="Times New Roman" w:hAnsi="Times New Roman" w:cs="Times New Roman"/>
          <w:i/>
          <w:color w:val="auto"/>
          <w:sz w:val="20"/>
        </w:rPr>
        <w:t>Đồ án cơ sở ngành                                                                                         Trang i</w:t>
      </w:r>
      <w:r>
        <w:rPr>
          <w:rFonts w:hint="default" w:ascii="Times New Roman" w:hAnsi="Times New Roman" w:cs="Times New Roman"/>
          <w:i/>
          <w:color w:val="auto"/>
          <w:sz w:val="20"/>
        </w:rPr>
        <w:br w:type="textWrapping"/>
      </w:r>
    </w:p>
    <w:p w14:paraId="7401946D">
      <w:pPr>
        <w:spacing w:after="40"/>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TRƯỜNG ĐẠI HỌC THỦ DẦU MỘT</w:t>
      </w:r>
      <w:r>
        <w:rPr>
          <w:rFonts w:hint="default" w:ascii="Times New Roman" w:hAnsi="Times New Roman" w:cs="Times New Roman"/>
          <w:b/>
          <w:color w:val="auto"/>
          <w:sz w:val="28"/>
          <w:szCs w:val="28"/>
        </w:rPr>
        <w:br w:type="textWrapping"/>
      </w:r>
      <w:r>
        <w:rPr>
          <w:rFonts w:hint="default" w:ascii="Times New Roman" w:hAnsi="Times New Roman" w:cs="Times New Roman"/>
          <w:b/>
          <w:color w:val="auto"/>
          <w:sz w:val="28"/>
          <w:szCs w:val="28"/>
        </w:rPr>
        <w:t>VIỆN CÔNG NGHỆ SỐ</w:t>
      </w:r>
    </w:p>
    <w:p w14:paraId="4DC15474">
      <w:pPr>
        <w:spacing w:after="40"/>
        <w:jc w:val="center"/>
        <w:rPr>
          <w:rFonts w:hint="default" w:ascii="Times New Roman" w:hAnsi="Times New Roman" w:cs="Times New Roman"/>
          <w:b/>
          <w:color w:val="auto"/>
          <w:sz w:val="28"/>
        </w:rPr>
      </w:pPr>
    </w:p>
    <w:p w14:paraId="3CBAACBA">
      <w:pPr>
        <w:spacing w:after="40"/>
        <w:jc w:val="center"/>
        <w:rPr>
          <w:rFonts w:hint="default" w:ascii="Times New Roman" w:hAnsi="Times New Roman" w:cs="Times New Roman"/>
          <w:color w:val="auto"/>
        </w:rPr>
      </w:pPr>
    </w:p>
    <w:p w14:paraId="3D059E6A">
      <w:pPr>
        <w:spacing w:after="300"/>
        <w:jc w:val="center"/>
        <w:rPr>
          <w:rFonts w:hint="default" w:ascii="Times New Roman" w:hAnsi="Times New Roman" w:cs="Times New Roman"/>
          <w:color w:val="auto"/>
          <w:sz w:val="24"/>
        </w:rPr>
      </w:pPr>
      <w:r>
        <w:rPr>
          <w:rFonts w:hint="default" w:ascii="Times New Roman" w:hAnsi="Times New Roman" w:cs="Times New Roman"/>
          <w:color w:val="auto"/>
          <w:sz w:val="24"/>
        </w:rPr>
        <w:drawing>
          <wp:inline distT="0" distB="0" distL="0" distR="0">
            <wp:extent cx="2529840" cy="979805"/>
            <wp:effectExtent l="0" t="0" r="381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15471EED">
      <w:pPr>
        <w:spacing w:after="300"/>
        <w:jc w:val="center"/>
        <w:rPr>
          <w:rFonts w:hint="default" w:ascii="Times New Roman" w:hAnsi="Times New Roman" w:cs="Times New Roman"/>
          <w:color w:val="auto"/>
          <w:sz w:val="32"/>
          <w:szCs w:val="32"/>
        </w:rPr>
      </w:pPr>
    </w:p>
    <w:p w14:paraId="7E86699E">
      <w:pPr>
        <w:spacing w:after="300"/>
        <w:jc w:val="center"/>
        <w:rPr>
          <w:rFonts w:hint="default" w:ascii="Times New Roman" w:hAnsi="Times New Roman" w:cs="Times New Roman"/>
          <w:b/>
          <w:color w:val="auto"/>
          <w:sz w:val="32"/>
          <w:szCs w:val="32"/>
        </w:rPr>
      </w:pPr>
      <w:r>
        <w:rPr>
          <w:rFonts w:hint="default" w:ascii="Times New Roman" w:hAnsi="Times New Roman" w:cs="Times New Roman"/>
          <w:b/>
          <w:color w:val="auto"/>
          <w:sz w:val="32"/>
          <w:szCs w:val="32"/>
        </w:rPr>
        <w:t>ĐỒ ÁN CƠ SỞ NGÀNH</w:t>
      </w:r>
      <w:bookmarkStart w:id="16" w:name="_GoBack"/>
      <w:bookmarkEnd w:id="16"/>
    </w:p>
    <w:p w14:paraId="08AECF4F">
      <w:pPr>
        <w:spacing w:after="300"/>
        <w:jc w:val="center"/>
        <w:rPr>
          <w:rFonts w:hint="default" w:ascii="Times New Roman" w:hAnsi="Times New Roman" w:cs="Times New Roman"/>
          <w:b/>
          <w:color w:val="auto"/>
          <w:sz w:val="32"/>
          <w:szCs w:val="32"/>
        </w:rPr>
      </w:pPr>
      <w:r>
        <w:rPr>
          <w:rFonts w:hint="default" w:ascii="Times New Roman" w:hAnsi="Times New Roman" w:cs="Times New Roman"/>
          <w:b/>
          <w:color w:val="auto"/>
          <w:sz w:val="32"/>
          <w:szCs w:val="32"/>
        </w:rPr>
        <w:br w:type="textWrapping"/>
      </w:r>
      <w:r>
        <w:rPr>
          <w:rFonts w:hint="default" w:ascii="Times New Roman" w:hAnsi="Times New Roman" w:cs="Times New Roman"/>
          <w:b/>
          <w:color w:val="auto"/>
          <w:sz w:val="32"/>
          <w:szCs w:val="32"/>
        </w:rPr>
        <w:t>XÂY DỰNG WEBSITE TRUYỀN THÔNG CÔNG ĐOÀN TDMU TÍCH HỢP AI HỖ TRỢ TẠO VÀ ĐĂNG TẢI NỘI DUNG</w:t>
      </w:r>
    </w:p>
    <w:p w14:paraId="51B2F52A">
      <w:pPr>
        <w:spacing w:after="300"/>
        <w:jc w:val="center"/>
        <w:rPr>
          <w:rFonts w:hint="default" w:ascii="Times New Roman" w:hAnsi="Times New Roman" w:cs="Times New Roman"/>
          <w:b/>
          <w:color w:val="auto"/>
          <w:sz w:val="32"/>
          <w:szCs w:val="32"/>
        </w:rPr>
      </w:pPr>
    </w:p>
    <w:p w14:paraId="11620679">
      <w:pPr>
        <w:spacing w:after="120" w:line="312" w:lineRule="auto"/>
        <w:ind w:left="1440" w:leftChars="0"/>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GIẢNG VIÊN HƯỚNG DẪN:  ThS. Võ Quốc Lương</w:t>
      </w:r>
      <w:r>
        <w:rPr>
          <w:rFonts w:hint="default" w:ascii="Times New Roman" w:hAnsi="Times New Roman" w:cs="Times New Roman"/>
          <w:b/>
          <w:color w:val="auto"/>
          <w:sz w:val="28"/>
          <w:szCs w:val="28"/>
        </w:rPr>
        <w:br w:type="textWrapping"/>
      </w:r>
      <w:r>
        <w:rPr>
          <w:rFonts w:hint="default" w:ascii="Times New Roman" w:hAnsi="Times New Roman" w:cs="Times New Roman"/>
          <w:b/>
          <w:color w:val="auto"/>
          <w:sz w:val="28"/>
          <w:szCs w:val="28"/>
        </w:rPr>
        <w:br w:type="textWrapping"/>
      </w:r>
      <w:r>
        <w:rPr>
          <w:rFonts w:hint="default" w:ascii="Times New Roman" w:hAnsi="Times New Roman" w:cs="Times New Roman"/>
          <w:b/>
          <w:color w:val="auto"/>
          <w:sz w:val="28"/>
          <w:szCs w:val="28"/>
          <w:lang w:val="en-US"/>
        </w:rPr>
        <w:t>NHÓM</w:t>
      </w:r>
      <w:r>
        <w:rPr>
          <w:rFonts w:hint="default" w:ascii="Times New Roman" w:hAnsi="Times New Roman" w:cs="Times New Roman"/>
          <w:b/>
          <w:color w:val="auto"/>
          <w:sz w:val="28"/>
          <w:szCs w:val="28"/>
        </w:rPr>
        <w:t xml:space="preserve"> THỰC HIỆN:    Nhóm 2</w:t>
      </w:r>
      <w:r>
        <w:rPr>
          <w:rFonts w:hint="default" w:ascii="Times New Roman" w:hAnsi="Times New Roman" w:cs="Times New Roman"/>
          <w:b/>
          <w:color w:val="auto"/>
          <w:sz w:val="28"/>
          <w:szCs w:val="28"/>
        </w:rPr>
        <w:br w:type="textWrapping"/>
      </w:r>
      <w:r>
        <w:rPr>
          <w:rFonts w:hint="default" w:ascii="Times New Roman" w:hAnsi="Times New Roman" w:cs="Times New Roman"/>
        </w:rPr>
        <w:t>1. Nguyễn Bình Dương - MSSV: 2424802010319 - Lớp: D24CNTT05</w:t>
      </w:r>
      <w:r>
        <w:rPr>
          <w:rFonts w:hint="default" w:ascii="Times New Roman" w:hAnsi="Times New Roman" w:cs="Times New Roman"/>
        </w:rPr>
        <w:br w:type="textWrapping"/>
      </w:r>
      <w:r>
        <w:rPr>
          <w:rFonts w:hint="default" w:ascii="Times New Roman" w:hAnsi="Times New Roman" w:cs="Times New Roman"/>
        </w:rPr>
        <w:t>2. Trần Hồng Thanh - MSSV: 2424802010439 - Lớp: D24CNTT03</w:t>
      </w:r>
      <w:r>
        <w:rPr>
          <w:rFonts w:hint="default" w:ascii="Times New Roman" w:hAnsi="Times New Roman" w:cs="Times New Roman"/>
        </w:rPr>
        <w:br w:type="textWrapping"/>
      </w:r>
      <w:r>
        <w:rPr>
          <w:rFonts w:hint="default" w:ascii="Times New Roman" w:hAnsi="Times New Roman" w:cs="Times New Roman"/>
        </w:rPr>
        <w:t>3. Phạm Anh Tuấn      -  MSSV: 2324802010393 - Lớp: D23CNTT03</w:t>
      </w:r>
    </w:p>
    <w:p w14:paraId="235AE3C3">
      <w:pPr>
        <w:spacing w:before="1600"/>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BÌNH DƯƠNG, THÁNG 10/2026</w:t>
      </w:r>
    </w:p>
    <w:p w14:paraId="03AE4D27">
      <w:pPr>
        <w:spacing w:before="1600"/>
        <w:jc w:val="center"/>
        <w:rPr>
          <w:rFonts w:hint="default" w:ascii="Times New Roman" w:hAnsi="Times New Roman" w:cs="Times New Roman"/>
          <w:b/>
          <w:color w:val="auto"/>
          <w:sz w:val="28"/>
          <w:szCs w:val="28"/>
        </w:rPr>
      </w:pPr>
    </w:p>
    <w:p w14:paraId="63BEF929">
      <w:pPr>
        <w:rPr>
          <w:rFonts w:hint="default" w:ascii="Times New Roman" w:hAnsi="Times New Roman" w:cs="Times New Roman"/>
          <w:i/>
          <w:color w:val="auto"/>
          <w:sz w:val="20"/>
        </w:rPr>
      </w:pPr>
      <w:r>
        <w:rPr>
          <w:rFonts w:hint="default" w:ascii="Times New Roman" w:hAnsi="Times New Roman" w:cs="Times New Roman"/>
          <w:i/>
          <w:color w:val="auto"/>
          <w:sz w:val="20"/>
        </w:rPr>
        <w:t>Đồ án cơ sở ngành                                                                                         Trang i</w:t>
      </w:r>
    </w:p>
    <w:p w14:paraId="13A4CA5B">
      <w:pPr>
        <w:rPr>
          <w:rFonts w:hint="default" w:ascii="Times New Roman" w:hAnsi="Times New Roman" w:cs="Times New Roman"/>
          <w:color w:val="auto"/>
        </w:rPr>
      </w:pPr>
      <w:r>
        <w:rPr>
          <w:rFonts w:hint="default" w:ascii="Times New Roman" w:hAnsi="Times New Roman" w:cs="Times New Roman"/>
          <w:b/>
          <w:color w:val="auto"/>
          <w:sz w:val="22"/>
        </w:rPr>
        <w:t>TRƯỜNG ĐẠI HỌC THỦ DẦU MỘT</w:t>
      </w:r>
      <w:r>
        <w:rPr>
          <w:rFonts w:hint="default" w:ascii="Times New Roman" w:hAnsi="Times New Roman" w:cs="Times New Roman"/>
          <w:b/>
          <w:color w:val="auto"/>
          <w:sz w:val="22"/>
        </w:rPr>
        <w:br w:type="textWrapping"/>
      </w:r>
      <w:r>
        <w:rPr>
          <w:rFonts w:hint="default" w:ascii="Times New Roman" w:hAnsi="Times New Roman" w:cs="Times New Roman"/>
          <w:b/>
          <w:color w:val="auto"/>
          <w:sz w:val="22"/>
        </w:rPr>
        <w:t>VIỆN: CÔNG NGHỆ SỐ</w:t>
      </w:r>
      <w:r>
        <w:rPr>
          <w:rFonts w:hint="default" w:ascii="Times New Roman" w:hAnsi="Times New Roman" w:cs="Times New Roman"/>
          <w:b/>
          <w:color w:val="auto"/>
          <w:sz w:val="22"/>
        </w:rPr>
        <w:br w:type="textWrapping"/>
      </w:r>
      <w:r>
        <w:rPr>
          <w:rFonts w:hint="default" w:ascii="Times New Roman" w:hAnsi="Times New Roman" w:cs="Times New Roman"/>
          <w:b/>
          <w:color w:val="auto"/>
          <w:sz w:val="22"/>
        </w:rPr>
        <w:t>CTĐT: CÔNG NGHỆ THÔNG TIN</w:t>
      </w:r>
    </w:p>
    <w:p w14:paraId="33F3BB62">
      <w:pPr>
        <w:spacing w:before="120" w:after="80"/>
        <w:jc w:val="center"/>
        <w:rPr>
          <w:rFonts w:hint="default" w:ascii="Times New Roman" w:hAnsi="Times New Roman" w:cs="Times New Roman"/>
          <w:color w:val="auto"/>
        </w:rPr>
      </w:pPr>
      <w:r>
        <w:rPr>
          <w:rFonts w:hint="default" w:ascii="Times New Roman" w:hAnsi="Times New Roman" w:cs="Times New Roman"/>
          <w:b/>
          <w:color w:val="auto"/>
        </w:rPr>
        <w:t>PHIẾU ĐÁNH GIÁ KIỂM TRA HỌC PHẦN: ĐỒ ÁN CƠ SỞ NGÀNH</w:t>
      </w:r>
      <w:r>
        <w:rPr>
          <w:rFonts w:hint="default" w:ascii="Times New Roman" w:hAnsi="Times New Roman" w:cs="Times New Roman"/>
          <w:b/>
          <w:color w:val="auto"/>
        </w:rPr>
        <w:br w:type="textWrapping"/>
      </w:r>
      <w:r>
        <w:rPr>
          <w:rFonts w:hint="default" w:ascii="Times New Roman" w:hAnsi="Times New Roman" w:cs="Times New Roman"/>
          <w:b/>
          <w:color w:val="auto"/>
        </w:rPr>
        <w:t>Học kỳ: 1  -  Năm học: 2026-2027  -  Khóa: 2024-2028</w:t>
      </w:r>
    </w:p>
    <w:p w14:paraId="28686C87">
      <w:pPr>
        <w:spacing w:after="120" w:line="312" w:lineRule="auto"/>
        <w:jc w:val="both"/>
        <w:rPr>
          <w:rFonts w:hint="default" w:ascii="Times New Roman" w:hAnsi="Times New Roman" w:cs="Times New Roman"/>
          <w:color w:val="auto"/>
        </w:rPr>
      </w:pPr>
      <w:r>
        <w:rPr>
          <w:rFonts w:hint="default" w:ascii="Times New Roman" w:hAnsi="Times New Roman" w:cs="Times New Roman"/>
          <w:b/>
          <w:color w:val="auto"/>
        </w:rPr>
        <w:t>I. THÔNG TIN CHUNG HỌC PHẦN</w:t>
      </w:r>
    </w:p>
    <w:p w14:paraId="49184D49">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 Tên học phần: Đồ án cơ sở ngành</w:t>
      </w:r>
    </w:p>
    <w:p w14:paraId="4459C5FB">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 Mã học phần: CNTT044                       Số tín chỉ: 2</w:t>
      </w:r>
    </w:p>
    <w:p w14:paraId="430D0D91">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 Ngành đào tạo: Công nghệ thông tin</w:t>
      </w:r>
    </w:p>
    <w:p w14:paraId="66CE5648">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 Hình thức kiểm tra: Đồ án (Báo cáo và bảo vệ sản phẩm phần mềm)</w:t>
      </w:r>
    </w:p>
    <w:p w14:paraId="14D0E37F">
      <w:pPr>
        <w:spacing w:after="120" w:line="312" w:lineRule="auto"/>
        <w:jc w:val="both"/>
        <w:rPr>
          <w:rFonts w:hint="default" w:ascii="Times New Roman" w:hAnsi="Times New Roman" w:cs="Times New Roman"/>
          <w:color w:val="auto"/>
        </w:rPr>
      </w:pPr>
      <w:r>
        <w:rPr>
          <w:rFonts w:hint="default" w:ascii="Times New Roman" w:hAnsi="Times New Roman" w:cs="Times New Roman"/>
          <w:b/>
          <w:color w:val="auto"/>
        </w:rPr>
        <w:t>II. KẾT QUẢ ĐÁNH GIÁ</w:t>
      </w:r>
    </w:p>
    <w:p w14:paraId="2CB442B9">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b/>
          <w:color w:val="auto"/>
        </w:rPr>
        <w:t>1. Danh sách sinh viên trong nhóm:</w:t>
      </w:r>
    </w:p>
    <w:tbl>
      <w:tblPr>
        <w:tblStyle w:val="12"/>
        <w:tblW w:w="0" w:type="auto"/>
        <w:jc w:val="center"/>
        <w:tblLayout w:type="autofit"/>
        <w:tblCellMar>
          <w:top w:w="0" w:type="dxa"/>
          <w:left w:w="108" w:type="dxa"/>
          <w:bottom w:w="0" w:type="dxa"/>
          <w:right w:w="108" w:type="dxa"/>
        </w:tblCellMar>
      </w:tblPr>
      <w:tblGrid>
        <w:gridCol w:w="1386"/>
        <w:gridCol w:w="1344"/>
        <w:gridCol w:w="1344"/>
        <w:gridCol w:w="1344"/>
        <w:gridCol w:w="1344"/>
        <w:gridCol w:w="1344"/>
        <w:gridCol w:w="1344"/>
      </w:tblGrid>
      <w:tr w14:paraId="27AD0FB3">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shd w:val="clear" w:color="auto" w:fill="F2F4F8"/>
          </w:tcPr>
          <w:p w14:paraId="1A7086E8">
            <w:pPr>
              <w:rPr>
                <w:rFonts w:hint="default" w:ascii="Times New Roman" w:hAnsi="Times New Roman" w:cs="Times New Roman"/>
                <w:color w:val="auto"/>
              </w:rPr>
            </w:pPr>
            <w:r>
              <w:rPr>
                <w:rFonts w:hint="default" w:ascii="Times New Roman" w:hAnsi="Times New Roman" w:cs="Times New Roman"/>
                <w:b/>
                <w:color w:val="auto"/>
                <w:sz w:val="19"/>
              </w:rPr>
              <w:t>MSSV</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69F421A2">
            <w:pPr>
              <w:rPr>
                <w:rFonts w:hint="default" w:ascii="Times New Roman" w:hAnsi="Times New Roman" w:cs="Times New Roman"/>
                <w:color w:val="auto"/>
              </w:rPr>
            </w:pPr>
            <w:r>
              <w:rPr>
                <w:rFonts w:hint="default" w:ascii="Times New Roman" w:hAnsi="Times New Roman" w:cs="Times New Roman"/>
                <w:b/>
                <w:color w:val="auto"/>
                <w:sz w:val="19"/>
              </w:rPr>
              <w:t>Họ và tên</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55BB3C43">
            <w:pPr>
              <w:rPr>
                <w:rFonts w:hint="default" w:ascii="Times New Roman" w:hAnsi="Times New Roman" w:cs="Times New Roman"/>
                <w:color w:val="auto"/>
              </w:rPr>
            </w:pPr>
            <w:r>
              <w:rPr>
                <w:rFonts w:hint="default" w:ascii="Times New Roman" w:hAnsi="Times New Roman" w:cs="Times New Roman"/>
                <w:b/>
                <w:color w:val="auto"/>
                <w:sz w:val="19"/>
              </w:rPr>
              <w:t>Đề tài</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0B03AC36">
            <w:pPr>
              <w:rPr>
                <w:rFonts w:hint="default" w:ascii="Times New Roman" w:hAnsi="Times New Roman" w:cs="Times New Roman"/>
                <w:color w:val="auto"/>
              </w:rPr>
            </w:pPr>
            <w:r>
              <w:rPr>
                <w:rFonts w:hint="default" w:ascii="Times New Roman" w:hAnsi="Times New Roman" w:cs="Times New Roman"/>
                <w:b/>
                <w:color w:val="auto"/>
                <w:sz w:val="19"/>
              </w:rPr>
              <w:t>Khảo sát</w:t>
            </w:r>
            <w:r>
              <w:rPr>
                <w:rFonts w:hint="default" w:ascii="Times New Roman" w:hAnsi="Times New Roman" w:cs="Times New Roman"/>
                <w:b/>
                <w:color w:val="auto"/>
                <w:sz w:val="19"/>
              </w:rPr>
              <w:br w:type="textWrapping"/>
            </w:r>
            <w:r>
              <w:rPr>
                <w:rFonts w:hint="default" w:ascii="Times New Roman" w:hAnsi="Times New Roman" w:cs="Times New Roman"/>
                <w:b/>
                <w:color w:val="auto"/>
                <w:sz w:val="19"/>
              </w:rPr>
              <w:t>(20%)</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26F24D3D">
            <w:pPr>
              <w:rPr>
                <w:rFonts w:hint="default" w:ascii="Times New Roman" w:hAnsi="Times New Roman" w:cs="Times New Roman"/>
                <w:color w:val="auto"/>
              </w:rPr>
            </w:pPr>
            <w:r>
              <w:rPr>
                <w:rFonts w:hint="default" w:ascii="Times New Roman" w:hAnsi="Times New Roman" w:cs="Times New Roman"/>
                <w:b/>
                <w:color w:val="auto"/>
                <w:sz w:val="19"/>
              </w:rPr>
              <w:t>Phân tích</w:t>
            </w:r>
            <w:r>
              <w:rPr>
                <w:rFonts w:hint="default" w:ascii="Times New Roman" w:hAnsi="Times New Roman" w:cs="Times New Roman"/>
                <w:b/>
                <w:color w:val="auto"/>
                <w:sz w:val="19"/>
              </w:rPr>
              <w:br w:type="textWrapping"/>
            </w:r>
            <w:r>
              <w:rPr>
                <w:rFonts w:hint="default" w:ascii="Times New Roman" w:hAnsi="Times New Roman" w:cs="Times New Roman"/>
                <w:b/>
                <w:color w:val="auto"/>
                <w:sz w:val="19"/>
              </w:rPr>
              <w:t>(20%)</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3889EAC9">
            <w:pPr>
              <w:rPr>
                <w:rFonts w:hint="default" w:ascii="Times New Roman" w:hAnsi="Times New Roman" w:cs="Times New Roman"/>
                <w:color w:val="auto"/>
              </w:rPr>
            </w:pPr>
            <w:r>
              <w:rPr>
                <w:rFonts w:hint="default" w:ascii="Times New Roman" w:hAnsi="Times New Roman" w:cs="Times New Roman"/>
                <w:b/>
                <w:color w:val="auto"/>
                <w:sz w:val="19"/>
              </w:rPr>
              <w:t>Thiết kế</w:t>
            </w:r>
            <w:r>
              <w:rPr>
                <w:rFonts w:hint="default" w:ascii="Times New Roman" w:hAnsi="Times New Roman" w:cs="Times New Roman"/>
                <w:b/>
                <w:color w:val="auto"/>
                <w:sz w:val="19"/>
              </w:rPr>
              <w:br w:type="textWrapping"/>
            </w:r>
            <w:r>
              <w:rPr>
                <w:rFonts w:hint="default" w:ascii="Times New Roman" w:hAnsi="Times New Roman" w:cs="Times New Roman"/>
                <w:b/>
                <w:color w:val="auto"/>
                <w:sz w:val="19"/>
              </w:rPr>
              <w:t>(30%)</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1E0101C1">
            <w:pPr>
              <w:rPr>
                <w:rFonts w:hint="default" w:ascii="Times New Roman" w:hAnsi="Times New Roman" w:cs="Times New Roman"/>
                <w:color w:val="auto"/>
              </w:rPr>
            </w:pPr>
            <w:r>
              <w:rPr>
                <w:rFonts w:hint="default" w:ascii="Times New Roman" w:hAnsi="Times New Roman" w:cs="Times New Roman"/>
                <w:b/>
                <w:color w:val="auto"/>
                <w:sz w:val="19"/>
              </w:rPr>
              <w:t>Hiện thực</w:t>
            </w:r>
            <w:r>
              <w:rPr>
                <w:rFonts w:hint="default" w:ascii="Times New Roman" w:hAnsi="Times New Roman" w:cs="Times New Roman"/>
                <w:b/>
                <w:color w:val="auto"/>
                <w:sz w:val="19"/>
              </w:rPr>
              <w:br w:type="textWrapping"/>
            </w:r>
            <w:r>
              <w:rPr>
                <w:rFonts w:hint="default" w:ascii="Times New Roman" w:hAnsi="Times New Roman" w:cs="Times New Roman"/>
                <w:b/>
                <w:color w:val="auto"/>
                <w:sz w:val="19"/>
              </w:rPr>
              <w:t>(30%)</w:t>
            </w:r>
          </w:p>
        </w:tc>
      </w:tr>
      <w:tr w14:paraId="3B9DC534">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tcPr>
          <w:p w14:paraId="353FFD8D">
            <w:pPr>
              <w:rPr>
                <w:rFonts w:hint="default" w:ascii="Times New Roman" w:hAnsi="Times New Roman" w:cs="Times New Roman"/>
                <w:color w:val="auto"/>
              </w:rPr>
            </w:pPr>
            <w:r>
              <w:rPr>
                <w:rFonts w:hint="default" w:ascii="Times New Roman" w:hAnsi="Times New Roman" w:cs="Times New Roman"/>
                <w:color w:val="auto"/>
                <w:sz w:val="18"/>
              </w:rPr>
              <w:t>2424802010319</w:t>
            </w:r>
          </w:p>
        </w:tc>
        <w:tc>
          <w:tcPr>
            <w:tcW w:w="1344" w:type="dxa"/>
            <w:tcBorders>
              <w:top w:val="single" w:color="auto" w:sz="4" w:space="0"/>
              <w:left w:val="single" w:color="auto" w:sz="4" w:space="0"/>
              <w:bottom w:val="single" w:color="auto" w:sz="4" w:space="0"/>
              <w:right w:val="single" w:color="auto" w:sz="4" w:space="0"/>
            </w:tcBorders>
          </w:tcPr>
          <w:p w14:paraId="72EED48C">
            <w:pPr>
              <w:rPr>
                <w:rFonts w:hint="default" w:ascii="Times New Roman" w:hAnsi="Times New Roman" w:cs="Times New Roman"/>
                <w:color w:val="auto"/>
              </w:rPr>
            </w:pPr>
            <w:r>
              <w:rPr>
                <w:rFonts w:hint="default" w:ascii="Times New Roman" w:hAnsi="Times New Roman" w:cs="Times New Roman"/>
                <w:color w:val="auto"/>
                <w:sz w:val="18"/>
              </w:rPr>
              <w:t>Nguyễn Bình Dương</w:t>
            </w:r>
          </w:p>
        </w:tc>
        <w:tc>
          <w:tcPr>
            <w:tcW w:w="1344" w:type="dxa"/>
            <w:tcBorders>
              <w:top w:val="single" w:color="auto" w:sz="4" w:space="0"/>
              <w:left w:val="single" w:color="auto" w:sz="4" w:space="0"/>
              <w:bottom w:val="single" w:color="auto" w:sz="4" w:space="0"/>
              <w:right w:val="single" w:color="auto" w:sz="4" w:space="0"/>
            </w:tcBorders>
          </w:tcPr>
          <w:p w14:paraId="4F5D0641">
            <w:pPr>
              <w:rPr>
                <w:rFonts w:hint="default" w:ascii="Times New Roman" w:hAnsi="Times New Roman" w:cs="Times New Roman"/>
                <w:color w:val="auto"/>
              </w:rPr>
            </w:pPr>
            <w:r>
              <w:rPr>
                <w:rFonts w:hint="default" w:ascii="Times New Roman" w:hAnsi="Times New Roman" w:cs="Times New Roman"/>
                <w:color w:val="auto"/>
                <w:sz w:val="18"/>
              </w:rPr>
              <w:t>Xây dựng website truyền thông Công đoàn TDMU tích hợp AI hỗ trợ tạo và đăng tải nội dung</w:t>
            </w:r>
          </w:p>
        </w:tc>
        <w:tc>
          <w:tcPr>
            <w:tcW w:w="1344" w:type="dxa"/>
            <w:tcBorders>
              <w:top w:val="single" w:color="auto" w:sz="4" w:space="0"/>
              <w:left w:val="single" w:color="auto" w:sz="4" w:space="0"/>
              <w:bottom w:val="single" w:color="auto" w:sz="4" w:space="0"/>
              <w:right w:val="single" w:color="auto" w:sz="4" w:space="0"/>
            </w:tcBorders>
          </w:tcPr>
          <w:p w14:paraId="3EC5CE25">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458235D0">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2F573445">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3F7D0E63">
            <w:pPr>
              <w:rPr>
                <w:rFonts w:hint="default" w:ascii="Times New Roman" w:hAnsi="Times New Roman" w:cs="Times New Roman"/>
                <w:color w:val="auto"/>
              </w:rPr>
            </w:pPr>
          </w:p>
        </w:tc>
      </w:tr>
      <w:tr w14:paraId="025344E6">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tcPr>
          <w:p w14:paraId="2EA3428B">
            <w:pPr>
              <w:rPr>
                <w:rFonts w:hint="default" w:ascii="Times New Roman" w:hAnsi="Times New Roman" w:cs="Times New Roman"/>
                <w:color w:val="auto"/>
              </w:rPr>
            </w:pPr>
            <w:r>
              <w:rPr>
                <w:rFonts w:hint="default" w:ascii="Times New Roman" w:hAnsi="Times New Roman" w:cs="Times New Roman"/>
                <w:color w:val="auto"/>
                <w:sz w:val="18"/>
              </w:rPr>
              <w:t>2424802010439</w:t>
            </w:r>
          </w:p>
        </w:tc>
        <w:tc>
          <w:tcPr>
            <w:tcW w:w="1344" w:type="dxa"/>
            <w:tcBorders>
              <w:top w:val="single" w:color="auto" w:sz="4" w:space="0"/>
              <w:left w:val="single" w:color="auto" w:sz="4" w:space="0"/>
              <w:bottom w:val="single" w:color="auto" w:sz="4" w:space="0"/>
              <w:right w:val="single" w:color="auto" w:sz="4" w:space="0"/>
            </w:tcBorders>
          </w:tcPr>
          <w:p w14:paraId="483CA27E">
            <w:pPr>
              <w:rPr>
                <w:rFonts w:hint="default" w:ascii="Times New Roman" w:hAnsi="Times New Roman" w:cs="Times New Roman"/>
                <w:color w:val="auto"/>
              </w:rPr>
            </w:pPr>
            <w:r>
              <w:rPr>
                <w:rFonts w:hint="default" w:ascii="Times New Roman" w:hAnsi="Times New Roman" w:cs="Times New Roman"/>
                <w:color w:val="auto"/>
                <w:sz w:val="18"/>
              </w:rPr>
              <w:t>Trần Hồng Thanh</w:t>
            </w:r>
          </w:p>
        </w:tc>
        <w:tc>
          <w:tcPr>
            <w:tcW w:w="1344" w:type="dxa"/>
            <w:tcBorders>
              <w:top w:val="single" w:color="auto" w:sz="4" w:space="0"/>
              <w:left w:val="single" w:color="auto" w:sz="4" w:space="0"/>
              <w:bottom w:val="single" w:color="auto" w:sz="4" w:space="0"/>
              <w:right w:val="single" w:color="auto" w:sz="4" w:space="0"/>
            </w:tcBorders>
          </w:tcPr>
          <w:p w14:paraId="59328700">
            <w:pPr>
              <w:rPr>
                <w:rFonts w:hint="default" w:ascii="Times New Roman" w:hAnsi="Times New Roman" w:cs="Times New Roman"/>
                <w:color w:val="auto"/>
              </w:rPr>
            </w:pPr>
            <w:r>
              <w:rPr>
                <w:rFonts w:hint="default" w:ascii="Times New Roman" w:hAnsi="Times New Roman" w:cs="Times New Roman"/>
                <w:color w:val="auto"/>
                <w:sz w:val="18"/>
              </w:rPr>
              <w:t>Xây dựng website truyền thông Công đoàn TDMU tích hợp AI hỗ trợ tạo và đăng tải nội dung</w:t>
            </w:r>
          </w:p>
        </w:tc>
        <w:tc>
          <w:tcPr>
            <w:tcW w:w="1344" w:type="dxa"/>
            <w:tcBorders>
              <w:top w:val="single" w:color="auto" w:sz="4" w:space="0"/>
              <w:left w:val="single" w:color="auto" w:sz="4" w:space="0"/>
              <w:bottom w:val="single" w:color="auto" w:sz="4" w:space="0"/>
              <w:right w:val="single" w:color="auto" w:sz="4" w:space="0"/>
            </w:tcBorders>
          </w:tcPr>
          <w:p w14:paraId="0271F2EE">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68814576">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4252B821">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7A6EA8EB">
            <w:pPr>
              <w:rPr>
                <w:rFonts w:hint="default" w:ascii="Times New Roman" w:hAnsi="Times New Roman" w:cs="Times New Roman"/>
                <w:color w:val="auto"/>
              </w:rPr>
            </w:pPr>
          </w:p>
        </w:tc>
      </w:tr>
      <w:tr w14:paraId="282E47E5">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tcPr>
          <w:p w14:paraId="4F86D30B">
            <w:pPr>
              <w:rPr>
                <w:rFonts w:hint="default" w:ascii="Times New Roman" w:hAnsi="Times New Roman" w:cs="Times New Roman"/>
                <w:color w:val="auto"/>
              </w:rPr>
            </w:pPr>
            <w:r>
              <w:rPr>
                <w:rFonts w:hint="default" w:ascii="Times New Roman" w:hAnsi="Times New Roman" w:cs="Times New Roman"/>
                <w:color w:val="auto"/>
                <w:sz w:val="18"/>
              </w:rPr>
              <w:t>2324802010393</w:t>
            </w:r>
          </w:p>
        </w:tc>
        <w:tc>
          <w:tcPr>
            <w:tcW w:w="1344" w:type="dxa"/>
            <w:tcBorders>
              <w:top w:val="single" w:color="auto" w:sz="4" w:space="0"/>
              <w:left w:val="single" w:color="auto" w:sz="4" w:space="0"/>
              <w:bottom w:val="single" w:color="auto" w:sz="4" w:space="0"/>
              <w:right w:val="single" w:color="auto" w:sz="4" w:space="0"/>
            </w:tcBorders>
          </w:tcPr>
          <w:p w14:paraId="025B1C47">
            <w:pPr>
              <w:rPr>
                <w:rFonts w:hint="default" w:ascii="Times New Roman" w:hAnsi="Times New Roman" w:cs="Times New Roman"/>
                <w:color w:val="auto"/>
              </w:rPr>
            </w:pPr>
            <w:r>
              <w:rPr>
                <w:rFonts w:hint="default" w:ascii="Times New Roman" w:hAnsi="Times New Roman" w:cs="Times New Roman"/>
                <w:color w:val="auto"/>
                <w:sz w:val="18"/>
              </w:rPr>
              <w:t>Phạm Anh Tuấn</w:t>
            </w:r>
          </w:p>
        </w:tc>
        <w:tc>
          <w:tcPr>
            <w:tcW w:w="1344" w:type="dxa"/>
            <w:tcBorders>
              <w:top w:val="single" w:color="auto" w:sz="4" w:space="0"/>
              <w:left w:val="single" w:color="auto" w:sz="4" w:space="0"/>
              <w:bottom w:val="single" w:color="auto" w:sz="4" w:space="0"/>
              <w:right w:val="single" w:color="auto" w:sz="4" w:space="0"/>
            </w:tcBorders>
          </w:tcPr>
          <w:p w14:paraId="7C587AA6">
            <w:pPr>
              <w:rPr>
                <w:rFonts w:hint="default" w:ascii="Times New Roman" w:hAnsi="Times New Roman" w:cs="Times New Roman"/>
                <w:color w:val="auto"/>
              </w:rPr>
            </w:pPr>
            <w:r>
              <w:rPr>
                <w:rFonts w:hint="default" w:ascii="Times New Roman" w:hAnsi="Times New Roman" w:cs="Times New Roman"/>
                <w:color w:val="auto"/>
                <w:sz w:val="18"/>
              </w:rPr>
              <w:t>Xây dựng website truyền thông Công đoàn TDMU tích hợp AI hỗ trợ tạo và đăng tải nội dung</w:t>
            </w:r>
          </w:p>
        </w:tc>
        <w:tc>
          <w:tcPr>
            <w:tcW w:w="1344" w:type="dxa"/>
            <w:tcBorders>
              <w:top w:val="single" w:color="auto" w:sz="4" w:space="0"/>
              <w:left w:val="single" w:color="auto" w:sz="4" w:space="0"/>
              <w:bottom w:val="single" w:color="auto" w:sz="4" w:space="0"/>
              <w:right w:val="single" w:color="auto" w:sz="4" w:space="0"/>
            </w:tcBorders>
          </w:tcPr>
          <w:p w14:paraId="69662E9C">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101714A1">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607F24ED">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08B87A08">
            <w:pPr>
              <w:rPr>
                <w:rFonts w:hint="default" w:ascii="Times New Roman" w:hAnsi="Times New Roman" w:cs="Times New Roman"/>
                <w:color w:val="auto"/>
              </w:rPr>
            </w:pPr>
          </w:p>
        </w:tc>
      </w:tr>
    </w:tbl>
    <w:p w14:paraId="1288DE82">
      <w:pPr>
        <w:rPr>
          <w:rFonts w:hint="default" w:ascii="Times New Roman" w:hAnsi="Times New Roman" w:cs="Times New Roman"/>
          <w:color w:val="auto"/>
        </w:rPr>
      </w:pPr>
      <w:r>
        <w:rPr>
          <w:rFonts w:hint="default" w:ascii="Times New Roman" w:hAnsi="Times New Roman" w:cs="Times New Roman"/>
          <w:color w:val="auto"/>
        </w:rPr>
        <w:br w:type="page"/>
      </w:r>
    </w:p>
    <w:p w14:paraId="27CCCB30">
      <w:pPr>
        <w:rPr>
          <w:rFonts w:hint="default" w:ascii="Times New Roman" w:hAnsi="Times New Roman" w:cs="Times New Roman"/>
          <w:color w:val="auto"/>
        </w:rPr>
      </w:pPr>
      <w:r>
        <w:rPr>
          <w:rFonts w:hint="default" w:ascii="Times New Roman" w:hAnsi="Times New Roman" w:cs="Times New Roman"/>
          <w:i/>
          <w:color w:val="auto"/>
          <w:sz w:val="20"/>
        </w:rPr>
        <w:t>Đồ án cơ sở ngành                                                                                         Trang iii</w:t>
      </w:r>
      <w:r>
        <w:rPr>
          <w:rFonts w:hint="default" w:ascii="Times New Roman" w:hAnsi="Times New Roman" w:cs="Times New Roman"/>
          <w:i/>
          <w:color w:val="auto"/>
          <w:sz w:val="20"/>
        </w:rPr>
        <w:br w:type="textWrapping"/>
      </w:r>
    </w:p>
    <w:p w14:paraId="769BBF7C">
      <w:pPr>
        <w:spacing w:after="120" w:line="312" w:lineRule="auto"/>
        <w:jc w:val="both"/>
        <w:rPr>
          <w:rFonts w:hint="default" w:ascii="Times New Roman" w:hAnsi="Times New Roman" w:cs="Times New Roman"/>
          <w:color w:val="auto"/>
        </w:rPr>
      </w:pPr>
      <w:r>
        <w:rPr>
          <w:rFonts w:hint="default" w:ascii="Times New Roman" w:hAnsi="Times New Roman" w:cs="Times New Roman"/>
          <w:b/>
          <w:color w:val="auto"/>
        </w:rPr>
        <w:t>Phần 1: Nội dung đánh giá đóng góp của từng thành viên trong nhóm; áp dụng chung cho tất cả các chủ đề; đây là phần đánh giá cho các cột (1), (2), (3), (4), (5):</w:t>
      </w:r>
    </w:p>
    <w:tbl>
      <w:tblPr>
        <w:tblStyle w:val="12"/>
        <w:tblW w:w="0" w:type="auto"/>
        <w:jc w:val="center"/>
        <w:tblLayout w:type="autofit"/>
        <w:tblCellMar>
          <w:top w:w="0" w:type="dxa"/>
          <w:left w:w="108" w:type="dxa"/>
          <w:bottom w:w="0" w:type="dxa"/>
          <w:right w:w="108" w:type="dxa"/>
        </w:tblCellMar>
      </w:tblPr>
      <w:tblGrid>
        <w:gridCol w:w="1344"/>
        <w:gridCol w:w="1344"/>
        <w:gridCol w:w="1344"/>
        <w:gridCol w:w="1344"/>
        <w:gridCol w:w="1344"/>
        <w:gridCol w:w="1344"/>
        <w:gridCol w:w="1344"/>
      </w:tblGrid>
      <w:tr w14:paraId="26482080">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shd w:val="clear" w:color="auto" w:fill="F2F4F8"/>
          </w:tcPr>
          <w:p w14:paraId="500DEA16">
            <w:pPr>
              <w:rPr>
                <w:rFonts w:hint="default" w:ascii="Times New Roman" w:hAnsi="Times New Roman" w:cs="Times New Roman"/>
                <w:color w:val="auto"/>
              </w:rPr>
            </w:pPr>
            <w:r>
              <w:rPr>
                <w:rFonts w:hint="default" w:ascii="Times New Roman" w:hAnsi="Times New Roman" w:cs="Times New Roman"/>
                <w:b/>
                <w:color w:val="auto"/>
                <w:sz w:val="19"/>
              </w:rPr>
              <w:t>Họ và tên SV</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40DA3984">
            <w:pPr>
              <w:rPr>
                <w:rFonts w:hint="default" w:ascii="Times New Roman" w:hAnsi="Times New Roman" w:cs="Times New Roman"/>
                <w:color w:val="auto"/>
              </w:rPr>
            </w:pPr>
            <w:r>
              <w:rPr>
                <w:rFonts w:hint="default" w:ascii="Times New Roman" w:hAnsi="Times New Roman" w:cs="Times New Roman"/>
                <w:b/>
                <w:color w:val="auto"/>
                <w:sz w:val="19"/>
              </w:rPr>
              <w:t>Nội dung</w:t>
            </w:r>
            <w:r>
              <w:rPr>
                <w:rFonts w:hint="default" w:ascii="Times New Roman" w:hAnsi="Times New Roman" w:cs="Times New Roman"/>
                <w:b/>
                <w:color w:val="auto"/>
                <w:sz w:val="19"/>
              </w:rPr>
              <w:br w:type="textWrapping"/>
            </w:r>
            <w:r>
              <w:rPr>
                <w:rFonts w:hint="default" w:ascii="Times New Roman" w:hAnsi="Times New Roman" w:cs="Times New Roman"/>
                <w:b/>
                <w:color w:val="auto"/>
                <w:sz w:val="19"/>
              </w:rPr>
              <w:t>thực hiện</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0EDD4988">
            <w:pPr>
              <w:rPr>
                <w:rFonts w:hint="default" w:ascii="Times New Roman" w:hAnsi="Times New Roman" w:cs="Times New Roman"/>
                <w:color w:val="auto"/>
              </w:rPr>
            </w:pPr>
            <w:r>
              <w:rPr>
                <w:rFonts w:hint="default" w:ascii="Times New Roman" w:hAnsi="Times New Roman" w:cs="Times New Roman"/>
                <w:b/>
                <w:color w:val="auto"/>
                <w:sz w:val="19"/>
              </w:rPr>
              <w:t>Thời gian</w:t>
            </w:r>
            <w:r>
              <w:rPr>
                <w:rFonts w:hint="default" w:ascii="Times New Roman" w:hAnsi="Times New Roman" w:cs="Times New Roman"/>
                <w:b/>
                <w:color w:val="auto"/>
                <w:sz w:val="19"/>
              </w:rPr>
              <w:br w:type="textWrapping"/>
            </w:r>
            <w:r>
              <w:rPr>
                <w:rFonts w:hint="default" w:ascii="Times New Roman" w:hAnsi="Times New Roman" w:cs="Times New Roman"/>
                <w:b/>
                <w:color w:val="auto"/>
                <w:sz w:val="19"/>
              </w:rPr>
              <w:t>(20%) (1)</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5A5AB24F">
            <w:pPr>
              <w:rPr>
                <w:rFonts w:hint="default" w:ascii="Times New Roman" w:hAnsi="Times New Roman" w:cs="Times New Roman"/>
                <w:color w:val="auto"/>
              </w:rPr>
            </w:pPr>
            <w:r>
              <w:rPr>
                <w:rFonts w:hint="default" w:ascii="Times New Roman" w:hAnsi="Times New Roman" w:cs="Times New Roman"/>
                <w:b/>
                <w:color w:val="auto"/>
                <w:sz w:val="19"/>
              </w:rPr>
              <w:t>Khối lượng</w:t>
            </w:r>
            <w:r>
              <w:rPr>
                <w:rFonts w:hint="default" w:ascii="Times New Roman" w:hAnsi="Times New Roman" w:cs="Times New Roman"/>
                <w:b/>
                <w:color w:val="auto"/>
                <w:sz w:val="19"/>
              </w:rPr>
              <w:br w:type="textWrapping"/>
            </w:r>
            <w:r>
              <w:rPr>
                <w:rFonts w:hint="default" w:ascii="Times New Roman" w:hAnsi="Times New Roman" w:cs="Times New Roman"/>
                <w:b/>
                <w:color w:val="auto"/>
                <w:sz w:val="19"/>
              </w:rPr>
              <w:t>(20%) (2)</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64775A9C">
            <w:pPr>
              <w:rPr>
                <w:rFonts w:hint="default" w:ascii="Times New Roman" w:hAnsi="Times New Roman" w:cs="Times New Roman"/>
                <w:color w:val="auto"/>
              </w:rPr>
            </w:pPr>
            <w:r>
              <w:rPr>
                <w:rFonts w:hint="default" w:ascii="Times New Roman" w:hAnsi="Times New Roman" w:cs="Times New Roman"/>
                <w:b/>
                <w:color w:val="auto"/>
                <w:sz w:val="19"/>
              </w:rPr>
              <w:t>Chất lượng</w:t>
            </w:r>
            <w:r>
              <w:rPr>
                <w:rFonts w:hint="default" w:ascii="Times New Roman" w:hAnsi="Times New Roman" w:cs="Times New Roman"/>
                <w:b/>
                <w:color w:val="auto"/>
                <w:sz w:val="19"/>
              </w:rPr>
              <w:br w:type="textWrapping"/>
            </w:r>
            <w:r>
              <w:rPr>
                <w:rFonts w:hint="default" w:ascii="Times New Roman" w:hAnsi="Times New Roman" w:cs="Times New Roman"/>
                <w:b/>
                <w:color w:val="auto"/>
                <w:sz w:val="19"/>
              </w:rPr>
              <w:t>(30%) (3)</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51DC11AD">
            <w:pPr>
              <w:rPr>
                <w:rFonts w:hint="default" w:ascii="Times New Roman" w:hAnsi="Times New Roman" w:cs="Times New Roman"/>
                <w:color w:val="auto"/>
              </w:rPr>
            </w:pPr>
            <w:r>
              <w:rPr>
                <w:rFonts w:hint="default" w:ascii="Times New Roman" w:hAnsi="Times New Roman" w:cs="Times New Roman"/>
                <w:b/>
                <w:color w:val="auto"/>
                <w:sz w:val="19"/>
              </w:rPr>
              <w:t>Thuyết trình</w:t>
            </w:r>
            <w:r>
              <w:rPr>
                <w:rFonts w:hint="default" w:ascii="Times New Roman" w:hAnsi="Times New Roman" w:cs="Times New Roman"/>
                <w:b/>
                <w:color w:val="auto"/>
                <w:sz w:val="19"/>
              </w:rPr>
              <w:br w:type="textWrapping"/>
            </w:r>
            <w:r>
              <w:rPr>
                <w:rFonts w:hint="default" w:ascii="Times New Roman" w:hAnsi="Times New Roman" w:cs="Times New Roman"/>
                <w:b/>
                <w:color w:val="auto"/>
                <w:sz w:val="19"/>
              </w:rPr>
              <w:t>(30%) (4)</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029EEF1F">
            <w:pPr>
              <w:rPr>
                <w:rFonts w:hint="default" w:ascii="Times New Roman" w:hAnsi="Times New Roman" w:cs="Times New Roman"/>
                <w:color w:val="auto"/>
              </w:rPr>
            </w:pPr>
            <w:r>
              <w:rPr>
                <w:rFonts w:hint="default" w:ascii="Times New Roman" w:hAnsi="Times New Roman" w:cs="Times New Roman"/>
                <w:b/>
                <w:color w:val="auto"/>
                <w:sz w:val="19"/>
              </w:rPr>
              <w:t>Tổng điểm</w:t>
            </w:r>
            <w:r>
              <w:rPr>
                <w:rFonts w:hint="default" w:ascii="Times New Roman" w:hAnsi="Times New Roman" w:cs="Times New Roman"/>
                <w:b/>
                <w:color w:val="auto"/>
                <w:sz w:val="19"/>
              </w:rPr>
              <w:br w:type="textWrapping"/>
            </w:r>
            <w:r>
              <w:rPr>
                <w:rFonts w:hint="default" w:ascii="Times New Roman" w:hAnsi="Times New Roman" w:cs="Times New Roman"/>
                <w:b/>
                <w:color w:val="auto"/>
                <w:sz w:val="19"/>
              </w:rPr>
              <w:t>(100%) (5)</w:t>
            </w:r>
          </w:p>
        </w:tc>
      </w:tr>
      <w:tr w14:paraId="517E8808">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tcPr>
          <w:p w14:paraId="381396BC">
            <w:pPr>
              <w:rPr>
                <w:rFonts w:hint="default" w:ascii="Times New Roman" w:hAnsi="Times New Roman" w:cs="Times New Roman"/>
                <w:color w:val="auto"/>
              </w:rPr>
            </w:pPr>
            <w:r>
              <w:rPr>
                <w:rFonts w:hint="default" w:ascii="Times New Roman" w:hAnsi="Times New Roman" w:cs="Times New Roman"/>
                <w:color w:val="auto"/>
                <w:sz w:val="18"/>
              </w:rPr>
              <w:t>Nguyễn Bình Dương</w:t>
            </w:r>
          </w:p>
        </w:tc>
        <w:tc>
          <w:tcPr>
            <w:tcW w:w="1344" w:type="dxa"/>
            <w:tcBorders>
              <w:top w:val="single" w:color="auto" w:sz="4" w:space="0"/>
              <w:left w:val="single" w:color="auto" w:sz="4" w:space="0"/>
              <w:bottom w:val="single" w:color="auto" w:sz="4" w:space="0"/>
              <w:right w:val="single" w:color="auto" w:sz="4" w:space="0"/>
            </w:tcBorders>
          </w:tcPr>
          <w:p w14:paraId="628A78AC">
            <w:pPr>
              <w:rPr>
                <w:rFonts w:hint="default" w:ascii="Times New Roman" w:hAnsi="Times New Roman" w:cs="Times New Roman"/>
                <w:color w:val="auto"/>
              </w:rPr>
            </w:pPr>
            <w:r>
              <w:rPr>
                <w:rFonts w:hint="default" w:ascii="Times New Roman" w:hAnsi="Times New Roman" w:cs="Times New Roman"/>
                <w:color w:val="auto"/>
                <w:sz w:val="18"/>
              </w:rPr>
              <w:t>Khảo sát, Kiến trúc hệ thống, Module AI &amp; Scheduler, CSDL</w:t>
            </w:r>
          </w:p>
        </w:tc>
        <w:tc>
          <w:tcPr>
            <w:tcW w:w="1344" w:type="dxa"/>
            <w:tcBorders>
              <w:top w:val="single" w:color="auto" w:sz="4" w:space="0"/>
              <w:left w:val="single" w:color="auto" w:sz="4" w:space="0"/>
              <w:bottom w:val="single" w:color="auto" w:sz="4" w:space="0"/>
              <w:right w:val="single" w:color="auto" w:sz="4" w:space="0"/>
            </w:tcBorders>
          </w:tcPr>
          <w:p w14:paraId="7544382C">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552BDA15">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0E5A3944">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36538CD1">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3E4E00B9">
            <w:pPr>
              <w:rPr>
                <w:rFonts w:hint="default" w:ascii="Times New Roman" w:hAnsi="Times New Roman" w:cs="Times New Roman"/>
                <w:color w:val="auto"/>
              </w:rPr>
            </w:pPr>
          </w:p>
        </w:tc>
      </w:tr>
      <w:tr w14:paraId="2157F081">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tcPr>
          <w:p w14:paraId="7E35780A">
            <w:pPr>
              <w:rPr>
                <w:rFonts w:hint="default" w:ascii="Times New Roman" w:hAnsi="Times New Roman" w:cs="Times New Roman"/>
                <w:color w:val="auto"/>
              </w:rPr>
            </w:pPr>
            <w:r>
              <w:rPr>
                <w:rFonts w:hint="default" w:ascii="Times New Roman" w:hAnsi="Times New Roman" w:cs="Times New Roman"/>
                <w:color w:val="auto"/>
                <w:sz w:val="18"/>
              </w:rPr>
              <w:t>Trần Hồng Thanh</w:t>
            </w:r>
          </w:p>
        </w:tc>
        <w:tc>
          <w:tcPr>
            <w:tcW w:w="1344" w:type="dxa"/>
            <w:tcBorders>
              <w:top w:val="single" w:color="auto" w:sz="4" w:space="0"/>
              <w:left w:val="single" w:color="auto" w:sz="4" w:space="0"/>
              <w:bottom w:val="single" w:color="auto" w:sz="4" w:space="0"/>
              <w:right w:val="single" w:color="auto" w:sz="4" w:space="0"/>
            </w:tcBorders>
          </w:tcPr>
          <w:p w14:paraId="644B0F5E">
            <w:pPr>
              <w:rPr>
                <w:rFonts w:hint="default" w:ascii="Times New Roman" w:hAnsi="Times New Roman" w:cs="Times New Roman"/>
                <w:color w:val="auto"/>
              </w:rPr>
            </w:pPr>
            <w:r>
              <w:rPr>
                <w:rFonts w:hint="default" w:ascii="Times New Roman" w:hAnsi="Times New Roman" w:cs="Times New Roman"/>
                <w:color w:val="auto"/>
                <w:sz w:val="18"/>
              </w:rPr>
              <w:t>Khảo sát nhu cầu, Phỏng vấn, Phân tích yêu cầu, Giao diện Web</w:t>
            </w:r>
          </w:p>
        </w:tc>
        <w:tc>
          <w:tcPr>
            <w:tcW w:w="1344" w:type="dxa"/>
            <w:tcBorders>
              <w:top w:val="single" w:color="auto" w:sz="4" w:space="0"/>
              <w:left w:val="single" w:color="auto" w:sz="4" w:space="0"/>
              <w:bottom w:val="single" w:color="auto" w:sz="4" w:space="0"/>
              <w:right w:val="single" w:color="auto" w:sz="4" w:space="0"/>
            </w:tcBorders>
          </w:tcPr>
          <w:p w14:paraId="2E996D2E">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4EFE43FE">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0B834FA7">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47936E1E">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7DF4546E">
            <w:pPr>
              <w:rPr>
                <w:rFonts w:hint="default" w:ascii="Times New Roman" w:hAnsi="Times New Roman" w:cs="Times New Roman"/>
                <w:color w:val="auto"/>
              </w:rPr>
            </w:pPr>
          </w:p>
        </w:tc>
      </w:tr>
      <w:tr w14:paraId="3BD9095F">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tcPr>
          <w:p w14:paraId="45B2581C">
            <w:pPr>
              <w:rPr>
                <w:rFonts w:hint="default" w:ascii="Times New Roman" w:hAnsi="Times New Roman" w:cs="Times New Roman"/>
                <w:color w:val="auto"/>
              </w:rPr>
            </w:pPr>
            <w:r>
              <w:rPr>
                <w:rFonts w:hint="default" w:ascii="Times New Roman" w:hAnsi="Times New Roman" w:cs="Times New Roman"/>
                <w:color w:val="auto"/>
                <w:sz w:val="18"/>
              </w:rPr>
              <w:t>Phạm Anh Tuấn</w:t>
            </w:r>
          </w:p>
        </w:tc>
        <w:tc>
          <w:tcPr>
            <w:tcW w:w="1344" w:type="dxa"/>
            <w:tcBorders>
              <w:top w:val="single" w:color="auto" w:sz="4" w:space="0"/>
              <w:left w:val="single" w:color="auto" w:sz="4" w:space="0"/>
              <w:bottom w:val="single" w:color="auto" w:sz="4" w:space="0"/>
              <w:right w:val="single" w:color="auto" w:sz="4" w:space="0"/>
            </w:tcBorders>
          </w:tcPr>
          <w:p w14:paraId="65EAFC71">
            <w:pPr>
              <w:rPr>
                <w:rFonts w:hint="default" w:ascii="Times New Roman" w:hAnsi="Times New Roman" w:cs="Times New Roman"/>
                <w:color w:val="auto"/>
              </w:rPr>
            </w:pPr>
            <w:r>
              <w:rPr>
                <w:rFonts w:hint="default" w:ascii="Times New Roman" w:hAnsi="Times New Roman" w:cs="Times New Roman"/>
                <w:color w:val="auto"/>
                <w:sz w:val="18"/>
              </w:rPr>
              <w:t>Khảo sát phần cứng, Module CMS, Facebook Graph API, Kiểm thử</w:t>
            </w:r>
          </w:p>
        </w:tc>
        <w:tc>
          <w:tcPr>
            <w:tcW w:w="1344" w:type="dxa"/>
            <w:tcBorders>
              <w:top w:val="single" w:color="auto" w:sz="4" w:space="0"/>
              <w:left w:val="single" w:color="auto" w:sz="4" w:space="0"/>
              <w:bottom w:val="single" w:color="auto" w:sz="4" w:space="0"/>
              <w:right w:val="single" w:color="auto" w:sz="4" w:space="0"/>
            </w:tcBorders>
          </w:tcPr>
          <w:p w14:paraId="02E365D4">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68C62345">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1444032F">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103AE8E2">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3F04F287">
            <w:pPr>
              <w:rPr>
                <w:rFonts w:hint="default" w:ascii="Times New Roman" w:hAnsi="Times New Roman" w:cs="Times New Roman"/>
                <w:color w:val="auto"/>
              </w:rPr>
            </w:pPr>
          </w:p>
        </w:tc>
      </w:tr>
    </w:tbl>
    <w:p w14:paraId="104963AC">
      <w:pPr>
        <w:spacing w:before="80"/>
        <w:rPr>
          <w:rFonts w:hint="default" w:ascii="Times New Roman" w:hAnsi="Times New Roman" w:cs="Times New Roman"/>
          <w:color w:val="auto"/>
        </w:rPr>
      </w:pPr>
      <w:r>
        <w:rPr>
          <w:rFonts w:hint="default" w:ascii="Times New Roman" w:hAnsi="Times New Roman" w:cs="Times New Roman"/>
          <w:i/>
          <w:color w:val="auto"/>
          <w:sz w:val="20"/>
        </w:rPr>
        <w:t>* Ghi chú: Điểm số các cột (1), (2), (3), (4) tính theo thang điểm 10. Điểm tổng kết cột (5) = (1)*0.2 + (2)*0.2 + (3)*0.3 + (4)*0.3</w:t>
      </w:r>
    </w:p>
    <w:p w14:paraId="6A816F02">
      <w:pPr>
        <w:spacing w:after="120" w:line="312" w:lineRule="auto"/>
        <w:jc w:val="both"/>
        <w:rPr>
          <w:rFonts w:hint="default" w:ascii="Times New Roman" w:hAnsi="Times New Roman" w:cs="Times New Roman"/>
          <w:color w:val="auto"/>
        </w:rPr>
      </w:pPr>
      <w:r>
        <w:rPr>
          <w:rFonts w:hint="default" w:ascii="Times New Roman" w:hAnsi="Times New Roman" w:cs="Times New Roman"/>
          <w:b/>
          <w:color w:val="auto"/>
        </w:rPr>
        <w:t>Phần 2: Nội dung đánh giá chủ đề, các tiêu chí được trích xuất từ rubric đánh giá; đây là phần đánh giá cho cột (6):</w:t>
      </w:r>
    </w:p>
    <w:tbl>
      <w:tblPr>
        <w:tblStyle w:val="12"/>
        <w:tblW w:w="0" w:type="auto"/>
        <w:jc w:val="center"/>
        <w:tblLayout w:type="autofit"/>
        <w:tblCellMar>
          <w:top w:w="0" w:type="dxa"/>
          <w:left w:w="108" w:type="dxa"/>
          <w:bottom w:w="0" w:type="dxa"/>
          <w:right w:w="108" w:type="dxa"/>
        </w:tblCellMar>
      </w:tblPr>
      <w:tblGrid>
        <w:gridCol w:w="1344"/>
        <w:gridCol w:w="1344"/>
        <w:gridCol w:w="1344"/>
        <w:gridCol w:w="1344"/>
        <w:gridCol w:w="1344"/>
        <w:gridCol w:w="1344"/>
        <w:gridCol w:w="1344"/>
      </w:tblGrid>
      <w:tr w14:paraId="29C10E6B">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shd w:val="clear" w:color="auto" w:fill="F2F4F8"/>
          </w:tcPr>
          <w:p w14:paraId="028CA268">
            <w:pPr>
              <w:rPr>
                <w:rFonts w:hint="default" w:ascii="Times New Roman" w:hAnsi="Times New Roman" w:cs="Times New Roman"/>
                <w:color w:val="auto"/>
              </w:rPr>
            </w:pPr>
            <w:r>
              <w:rPr>
                <w:rFonts w:hint="default" w:ascii="Times New Roman" w:hAnsi="Times New Roman" w:cs="Times New Roman"/>
                <w:b/>
                <w:color w:val="auto"/>
                <w:sz w:val="19"/>
              </w:rPr>
              <w:t>TT</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683F1ADD">
            <w:pPr>
              <w:rPr>
                <w:rFonts w:hint="default" w:ascii="Times New Roman" w:hAnsi="Times New Roman" w:cs="Times New Roman"/>
                <w:color w:val="auto"/>
              </w:rPr>
            </w:pPr>
            <w:r>
              <w:rPr>
                <w:rFonts w:hint="default" w:ascii="Times New Roman" w:hAnsi="Times New Roman" w:cs="Times New Roman"/>
                <w:b/>
                <w:color w:val="auto"/>
                <w:sz w:val="19"/>
              </w:rPr>
              <w:t>Chỉ báo thực hiện</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57F67B22">
            <w:pPr>
              <w:rPr>
                <w:rFonts w:hint="default" w:ascii="Times New Roman" w:hAnsi="Times New Roman" w:cs="Times New Roman"/>
                <w:color w:val="auto"/>
              </w:rPr>
            </w:pPr>
            <w:r>
              <w:rPr>
                <w:rFonts w:hint="default" w:ascii="Times New Roman" w:hAnsi="Times New Roman" w:cs="Times New Roman"/>
                <w:b/>
                <w:color w:val="auto"/>
                <w:sz w:val="19"/>
              </w:rPr>
              <w:t>Tiêu chí đánh giá</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25DEB8F2">
            <w:pPr>
              <w:rPr>
                <w:rFonts w:hint="default" w:ascii="Times New Roman" w:hAnsi="Times New Roman" w:cs="Times New Roman"/>
                <w:color w:val="auto"/>
              </w:rPr>
            </w:pPr>
            <w:r>
              <w:rPr>
                <w:rFonts w:hint="default" w:ascii="Times New Roman" w:hAnsi="Times New Roman" w:cs="Times New Roman"/>
                <w:b/>
                <w:color w:val="auto"/>
                <w:sz w:val="19"/>
              </w:rPr>
              <w:t>Điểm tối đa</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6C69DD79">
            <w:pPr>
              <w:rPr>
                <w:rFonts w:hint="default" w:ascii="Times New Roman" w:hAnsi="Times New Roman" w:cs="Times New Roman"/>
                <w:color w:val="auto"/>
              </w:rPr>
            </w:pPr>
            <w:r>
              <w:rPr>
                <w:rFonts w:hint="default" w:ascii="Times New Roman" w:hAnsi="Times New Roman" w:cs="Times New Roman"/>
                <w:b/>
                <w:color w:val="auto"/>
                <w:sz w:val="19"/>
              </w:rPr>
              <w:t>CELO x</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346268B0">
            <w:pPr>
              <w:rPr>
                <w:rFonts w:hint="default" w:ascii="Times New Roman" w:hAnsi="Times New Roman" w:cs="Times New Roman"/>
                <w:color w:val="auto"/>
              </w:rPr>
            </w:pPr>
            <w:r>
              <w:rPr>
                <w:rFonts w:hint="default" w:ascii="Times New Roman" w:hAnsi="Times New Roman" w:cs="Times New Roman"/>
                <w:b/>
                <w:color w:val="auto"/>
                <w:sz w:val="19"/>
              </w:rPr>
              <w:t>CB chấm 1</w:t>
            </w:r>
          </w:p>
        </w:tc>
        <w:tc>
          <w:tcPr>
            <w:tcW w:w="1344" w:type="dxa"/>
            <w:tcBorders>
              <w:top w:val="single" w:color="auto" w:sz="4" w:space="0"/>
              <w:left w:val="single" w:color="auto" w:sz="4" w:space="0"/>
              <w:bottom w:val="single" w:color="auto" w:sz="4" w:space="0"/>
              <w:right w:val="single" w:color="auto" w:sz="4" w:space="0"/>
            </w:tcBorders>
            <w:shd w:val="clear" w:color="auto" w:fill="F2F4F8"/>
          </w:tcPr>
          <w:p w14:paraId="3E56F9FC">
            <w:pPr>
              <w:rPr>
                <w:rFonts w:hint="default" w:ascii="Times New Roman" w:hAnsi="Times New Roman" w:cs="Times New Roman"/>
                <w:color w:val="auto"/>
              </w:rPr>
            </w:pPr>
            <w:r>
              <w:rPr>
                <w:rFonts w:hint="default" w:ascii="Times New Roman" w:hAnsi="Times New Roman" w:cs="Times New Roman"/>
                <w:b/>
                <w:color w:val="auto"/>
                <w:sz w:val="19"/>
              </w:rPr>
              <w:t>CB chấm 2</w:t>
            </w:r>
          </w:p>
        </w:tc>
      </w:tr>
      <w:tr w14:paraId="74CE00A4">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tcPr>
          <w:p w14:paraId="6E52D87D">
            <w:pPr>
              <w:rPr>
                <w:rFonts w:hint="default" w:ascii="Times New Roman" w:hAnsi="Times New Roman" w:cs="Times New Roman"/>
                <w:color w:val="auto"/>
              </w:rPr>
            </w:pPr>
            <w:r>
              <w:rPr>
                <w:rFonts w:hint="default" w:ascii="Times New Roman" w:hAnsi="Times New Roman" w:cs="Times New Roman"/>
                <w:color w:val="auto"/>
                <w:sz w:val="19"/>
              </w:rPr>
              <w:t>1</w:t>
            </w:r>
          </w:p>
        </w:tc>
        <w:tc>
          <w:tcPr>
            <w:tcW w:w="1344" w:type="dxa"/>
            <w:tcBorders>
              <w:top w:val="single" w:color="auto" w:sz="4" w:space="0"/>
              <w:left w:val="single" w:color="auto" w:sz="4" w:space="0"/>
              <w:bottom w:val="single" w:color="auto" w:sz="4" w:space="0"/>
              <w:right w:val="single" w:color="auto" w:sz="4" w:space="0"/>
            </w:tcBorders>
          </w:tcPr>
          <w:p w14:paraId="7B482765">
            <w:pPr>
              <w:rPr>
                <w:rFonts w:hint="default" w:ascii="Times New Roman" w:hAnsi="Times New Roman" w:cs="Times New Roman"/>
                <w:color w:val="auto"/>
              </w:rPr>
            </w:pPr>
            <w:r>
              <w:rPr>
                <w:rFonts w:hint="default" w:ascii="Times New Roman" w:hAnsi="Times New Roman" w:cs="Times New Roman"/>
                <w:color w:val="auto"/>
                <w:sz w:val="19"/>
              </w:rPr>
              <w:t>Phân tích, thiết kế hệ thống</w:t>
            </w:r>
          </w:p>
        </w:tc>
        <w:tc>
          <w:tcPr>
            <w:tcW w:w="1344" w:type="dxa"/>
            <w:tcBorders>
              <w:top w:val="single" w:color="auto" w:sz="4" w:space="0"/>
              <w:left w:val="single" w:color="auto" w:sz="4" w:space="0"/>
              <w:bottom w:val="single" w:color="auto" w:sz="4" w:space="0"/>
              <w:right w:val="single" w:color="auto" w:sz="4" w:space="0"/>
            </w:tcBorders>
          </w:tcPr>
          <w:p w14:paraId="1A1C54CA">
            <w:pPr>
              <w:rPr>
                <w:rFonts w:hint="default" w:ascii="Times New Roman" w:hAnsi="Times New Roman" w:cs="Times New Roman"/>
                <w:color w:val="auto"/>
              </w:rPr>
            </w:pPr>
            <w:r>
              <w:rPr>
                <w:rFonts w:hint="default" w:ascii="Times New Roman" w:hAnsi="Times New Roman" w:cs="Times New Roman"/>
                <w:color w:val="auto"/>
                <w:sz w:val="19"/>
              </w:rPr>
              <w:t>Xác định yêu cầu chức năng, phi chức năng và giải pháp bài toán</w:t>
            </w:r>
          </w:p>
        </w:tc>
        <w:tc>
          <w:tcPr>
            <w:tcW w:w="1344" w:type="dxa"/>
            <w:tcBorders>
              <w:top w:val="single" w:color="auto" w:sz="4" w:space="0"/>
              <w:left w:val="single" w:color="auto" w:sz="4" w:space="0"/>
              <w:bottom w:val="single" w:color="auto" w:sz="4" w:space="0"/>
              <w:right w:val="single" w:color="auto" w:sz="4" w:space="0"/>
            </w:tcBorders>
          </w:tcPr>
          <w:p w14:paraId="4BED900A">
            <w:pPr>
              <w:rPr>
                <w:rFonts w:hint="default" w:ascii="Times New Roman" w:hAnsi="Times New Roman" w:cs="Times New Roman"/>
                <w:color w:val="auto"/>
              </w:rPr>
            </w:pPr>
            <w:r>
              <w:rPr>
                <w:rFonts w:hint="default" w:ascii="Times New Roman" w:hAnsi="Times New Roman" w:cs="Times New Roman"/>
                <w:color w:val="auto"/>
                <w:sz w:val="19"/>
              </w:rPr>
              <w:t>0.5</w:t>
            </w:r>
          </w:p>
        </w:tc>
        <w:tc>
          <w:tcPr>
            <w:tcW w:w="1344" w:type="dxa"/>
            <w:tcBorders>
              <w:top w:val="single" w:color="auto" w:sz="4" w:space="0"/>
              <w:left w:val="single" w:color="auto" w:sz="4" w:space="0"/>
              <w:bottom w:val="single" w:color="auto" w:sz="4" w:space="0"/>
              <w:right w:val="single" w:color="auto" w:sz="4" w:space="0"/>
            </w:tcBorders>
          </w:tcPr>
          <w:p w14:paraId="73BBB47C">
            <w:pPr>
              <w:rPr>
                <w:rFonts w:hint="default" w:ascii="Times New Roman" w:hAnsi="Times New Roman" w:cs="Times New Roman"/>
                <w:color w:val="auto"/>
              </w:rPr>
            </w:pPr>
            <w:r>
              <w:rPr>
                <w:rFonts w:hint="default" w:ascii="Times New Roman" w:hAnsi="Times New Roman" w:cs="Times New Roman"/>
                <w:color w:val="auto"/>
                <w:sz w:val="19"/>
              </w:rPr>
              <w:t>CELO1</w:t>
            </w:r>
          </w:p>
        </w:tc>
        <w:tc>
          <w:tcPr>
            <w:tcW w:w="1344" w:type="dxa"/>
            <w:tcBorders>
              <w:top w:val="single" w:color="auto" w:sz="4" w:space="0"/>
              <w:left w:val="single" w:color="auto" w:sz="4" w:space="0"/>
              <w:bottom w:val="single" w:color="auto" w:sz="4" w:space="0"/>
              <w:right w:val="single" w:color="auto" w:sz="4" w:space="0"/>
            </w:tcBorders>
          </w:tcPr>
          <w:p w14:paraId="0307E59F">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6100BFE1">
            <w:pPr>
              <w:rPr>
                <w:rFonts w:hint="default" w:ascii="Times New Roman" w:hAnsi="Times New Roman" w:cs="Times New Roman"/>
                <w:color w:val="auto"/>
              </w:rPr>
            </w:pPr>
          </w:p>
        </w:tc>
      </w:tr>
      <w:tr w14:paraId="69C4DAA7">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tcPr>
          <w:p w14:paraId="1DFB859F">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5541E9EB">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5CB7CF4F">
            <w:pPr>
              <w:rPr>
                <w:rFonts w:hint="default" w:ascii="Times New Roman" w:hAnsi="Times New Roman" w:cs="Times New Roman"/>
                <w:color w:val="auto"/>
              </w:rPr>
            </w:pPr>
            <w:r>
              <w:rPr>
                <w:rFonts w:hint="default" w:ascii="Times New Roman" w:hAnsi="Times New Roman" w:cs="Times New Roman"/>
                <w:color w:val="auto"/>
                <w:sz w:val="19"/>
              </w:rPr>
              <w:t>Thiết kế biểu đồ Use Case, CSDL quan hệ và kiến trúc logic rõ ràng</w:t>
            </w:r>
          </w:p>
        </w:tc>
        <w:tc>
          <w:tcPr>
            <w:tcW w:w="1344" w:type="dxa"/>
            <w:tcBorders>
              <w:top w:val="single" w:color="auto" w:sz="4" w:space="0"/>
              <w:left w:val="single" w:color="auto" w:sz="4" w:space="0"/>
              <w:bottom w:val="single" w:color="auto" w:sz="4" w:space="0"/>
              <w:right w:val="single" w:color="auto" w:sz="4" w:space="0"/>
            </w:tcBorders>
          </w:tcPr>
          <w:p w14:paraId="1298FBF8">
            <w:pPr>
              <w:rPr>
                <w:rFonts w:hint="default" w:ascii="Times New Roman" w:hAnsi="Times New Roman" w:cs="Times New Roman"/>
                <w:color w:val="auto"/>
              </w:rPr>
            </w:pPr>
            <w:r>
              <w:rPr>
                <w:rFonts w:hint="default" w:ascii="Times New Roman" w:hAnsi="Times New Roman" w:cs="Times New Roman"/>
                <w:color w:val="auto"/>
                <w:sz w:val="19"/>
              </w:rPr>
              <w:t>0.5</w:t>
            </w:r>
          </w:p>
        </w:tc>
        <w:tc>
          <w:tcPr>
            <w:tcW w:w="1344" w:type="dxa"/>
            <w:tcBorders>
              <w:top w:val="single" w:color="auto" w:sz="4" w:space="0"/>
              <w:left w:val="single" w:color="auto" w:sz="4" w:space="0"/>
              <w:bottom w:val="single" w:color="auto" w:sz="4" w:space="0"/>
              <w:right w:val="single" w:color="auto" w:sz="4" w:space="0"/>
            </w:tcBorders>
          </w:tcPr>
          <w:p w14:paraId="12070CA6">
            <w:pPr>
              <w:rPr>
                <w:rFonts w:hint="default" w:ascii="Times New Roman" w:hAnsi="Times New Roman" w:cs="Times New Roman"/>
                <w:color w:val="auto"/>
              </w:rPr>
            </w:pPr>
            <w:r>
              <w:rPr>
                <w:rFonts w:hint="default" w:ascii="Times New Roman" w:hAnsi="Times New Roman" w:cs="Times New Roman"/>
                <w:color w:val="auto"/>
                <w:sz w:val="19"/>
              </w:rPr>
              <w:t>CELO1</w:t>
            </w:r>
          </w:p>
        </w:tc>
        <w:tc>
          <w:tcPr>
            <w:tcW w:w="1344" w:type="dxa"/>
            <w:tcBorders>
              <w:top w:val="single" w:color="auto" w:sz="4" w:space="0"/>
              <w:left w:val="single" w:color="auto" w:sz="4" w:space="0"/>
              <w:bottom w:val="single" w:color="auto" w:sz="4" w:space="0"/>
              <w:right w:val="single" w:color="auto" w:sz="4" w:space="0"/>
            </w:tcBorders>
          </w:tcPr>
          <w:p w14:paraId="337CEE95">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5AD99F65">
            <w:pPr>
              <w:rPr>
                <w:rFonts w:hint="default" w:ascii="Times New Roman" w:hAnsi="Times New Roman" w:cs="Times New Roman"/>
                <w:color w:val="auto"/>
              </w:rPr>
            </w:pPr>
          </w:p>
        </w:tc>
      </w:tr>
      <w:tr w14:paraId="7606EBC4">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tcPr>
          <w:p w14:paraId="40052743">
            <w:pPr>
              <w:rPr>
                <w:rFonts w:hint="default" w:ascii="Times New Roman" w:hAnsi="Times New Roman" w:cs="Times New Roman"/>
                <w:color w:val="auto"/>
              </w:rPr>
            </w:pPr>
            <w:r>
              <w:rPr>
                <w:rFonts w:hint="default" w:ascii="Times New Roman" w:hAnsi="Times New Roman" w:cs="Times New Roman"/>
                <w:color w:val="auto"/>
                <w:sz w:val="19"/>
              </w:rPr>
              <w:t>2</w:t>
            </w:r>
          </w:p>
        </w:tc>
        <w:tc>
          <w:tcPr>
            <w:tcW w:w="1344" w:type="dxa"/>
            <w:tcBorders>
              <w:top w:val="single" w:color="auto" w:sz="4" w:space="0"/>
              <w:left w:val="single" w:color="auto" w:sz="4" w:space="0"/>
              <w:bottom w:val="single" w:color="auto" w:sz="4" w:space="0"/>
              <w:right w:val="single" w:color="auto" w:sz="4" w:space="0"/>
            </w:tcBorders>
          </w:tcPr>
          <w:p w14:paraId="20C01314">
            <w:pPr>
              <w:rPr>
                <w:rFonts w:hint="default" w:ascii="Times New Roman" w:hAnsi="Times New Roman" w:cs="Times New Roman"/>
                <w:color w:val="auto"/>
              </w:rPr>
            </w:pPr>
            <w:r>
              <w:rPr>
                <w:rFonts w:hint="default" w:ascii="Times New Roman" w:hAnsi="Times New Roman" w:cs="Times New Roman"/>
                <w:color w:val="auto"/>
                <w:sz w:val="19"/>
              </w:rPr>
              <w:t>Sản phẩm phần mềm</w:t>
            </w:r>
          </w:p>
        </w:tc>
        <w:tc>
          <w:tcPr>
            <w:tcW w:w="1344" w:type="dxa"/>
            <w:tcBorders>
              <w:top w:val="single" w:color="auto" w:sz="4" w:space="0"/>
              <w:left w:val="single" w:color="auto" w:sz="4" w:space="0"/>
              <w:bottom w:val="single" w:color="auto" w:sz="4" w:space="0"/>
              <w:right w:val="single" w:color="auto" w:sz="4" w:space="0"/>
            </w:tcBorders>
          </w:tcPr>
          <w:p w14:paraId="03A8A2A9">
            <w:pPr>
              <w:rPr>
                <w:rFonts w:hint="default" w:ascii="Times New Roman" w:hAnsi="Times New Roman" w:cs="Times New Roman"/>
                <w:color w:val="auto"/>
              </w:rPr>
            </w:pPr>
            <w:r>
              <w:rPr>
                <w:rFonts w:hint="default" w:ascii="Times New Roman" w:hAnsi="Times New Roman" w:cs="Times New Roman"/>
                <w:color w:val="auto"/>
                <w:sz w:val="19"/>
              </w:rPr>
              <w:t>Triển khai hoàn chỉnh Website truyền thông tích hợp AI và Facebook API</w:t>
            </w:r>
          </w:p>
        </w:tc>
        <w:tc>
          <w:tcPr>
            <w:tcW w:w="1344" w:type="dxa"/>
            <w:tcBorders>
              <w:top w:val="single" w:color="auto" w:sz="4" w:space="0"/>
              <w:left w:val="single" w:color="auto" w:sz="4" w:space="0"/>
              <w:bottom w:val="single" w:color="auto" w:sz="4" w:space="0"/>
              <w:right w:val="single" w:color="auto" w:sz="4" w:space="0"/>
            </w:tcBorders>
          </w:tcPr>
          <w:p w14:paraId="7774F04D">
            <w:pPr>
              <w:rPr>
                <w:rFonts w:hint="default" w:ascii="Times New Roman" w:hAnsi="Times New Roman" w:cs="Times New Roman"/>
                <w:color w:val="auto"/>
              </w:rPr>
            </w:pPr>
            <w:r>
              <w:rPr>
                <w:rFonts w:hint="default" w:ascii="Times New Roman" w:hAnsi="Times New Roman" w:cs="Times New Roman"/>
                <w:color w:val="auto"/>
                <w:sz w:val="19"/>
              </w:rPr>
              <w:t>3.0</w:t>
            </w:r>
          </w:p>
        </w:tc>
        <w:tc>
          <w:tcPr>
            <w:tcW w:w="1344" w:type="dxa"/>
            <w:tcBorders>
              <w:top w:val="single" w:color="auto" w:sz="4" w:space="0"/>
              <w:left w:val="single" w:color="auto" w:sz="4" w:space="0"/>
              <w:bottom w:val="single" w:color="auto" w:sz="4" w:space="0"/>
              <w:right w:val="single" w:color="auto" w:sz="4" w:space="0"/>
            </w:tcBorders>
          </w:tcPr>
          <w:p w14:paraId="5C33C20B">
            <w:pPr>
              <w:rPr>
                <w:rFonts w:hint="default" w:ascii="Times New Roman" w:hAnsi="Times New Roman" w:cs="Times New Roman"/>
                <w:color w:val="auto"/>
              </w:rPr>
            </w:pPr>
            <w:r>
              <w:rPr>
                <w:rFonts w:hint="default" w:ascii="Times New Roman" w:hAnsi="Times New Roman" w:cs="Times New Roman"/>
                <w:color w:val="auto"/>
                <w:sz w:val="19"/>
              </w:rPr>
              <w:t>CELO2</w:t>
            </w:r>
          </w:p>
        </w:tc>
        <w:tc>
          <w:tcPr>
            <w:tcW w:w="1344" w:type="dxa"/>
            <w:tcBorders>
              <w:top w:val="single" w:color="auto" w:sz="4" w:space="0"/>
              <w:left w:val="single" w:color="auto" w:sz="4" w:space="0"/>
              <w:bottom w:val="single" w:color="auto" w:sz="4" w:space="0"/>
              <w:right w:val="single" w:color="auto" w:sz="4" w:space="0"/>
            </w:tcBorders>
          </w:tcPr>
          <w:p w14:paraId="48A7F471">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6E5961B9">
            <w:pPr>
              <w:rPr>
                <w:rFonts w:hint="default" w:ascii="Times New Roman" w:hAnsi="Times New Roman" w:cs="Times New Roman"/>
                <w:color w:val="auto"/>
              </w:rPr>
            </w:pPr>
          </w:p>
        </w:tc>
      </w:tr>
      <w:tr w14:paraId="1F549088">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tcPr>
          <w:p w14:paraId="028FBE42">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5F82ADC9">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3351E09F">
            <w:pPr>
              <w:rPr>
                <w:rFonts w:hint="default" w:ascii="Times New Roman" w:hAnsi="Times New Roman" w:cs="Times New Roman"/>
                <w:color w:val="auto"/>
              </w:rPr>
            </w:pPr>
            <w:r>
              <w:rPr>
                <w:rFonts w:hint="default" w:ascii="Times New Roman" w:hAnsi="Times New Roman" w:cs="Times New Roman"/>
                <w:color w:val="auto"/>
                <w:sz w:val="19"/>
              </w:rPr>
              <w:t>Thực hiện kiểm thử chức năng (Black-box) và bảo mật hệ thống</w:t>
            </w:r>
          </w:p>
        </w:tc>
        <w:tc>
          <w:tcPr>
            <w:tcW w:w="1344" w:type="dxa"/>
            <w:tcBorders>
              <w:top w:val="single" w:color="auto" w:sz="4" w:space="0"/>
              <w:left w:val="single" w:color="auto" w:sz="4" w:space="0"/>
              <w:bottom w:val="single" w:color="auto" w:sz="4" w:space="0"/>
              <w:right w:val="single" w:color="auto" w:sz="4" w:space="0"/>
            </w:tcBorders>
          </w:tcPr>
          <w:p w14:paraId="6723141E">
            <w:pPr>
              <w:rPr>
                <w:rFonts w:hint="default" w:ascii="Times New Roman" w:hAnsi="Times New Roman" w:cs="Times New Roman"/>
                <w:color w:val="auto"/>
              </w:rPr>
            </w:pPr>
            <w:r>
              <w:rPr>
                <w:rFonts w:hint="default" w:ascii="Times New Roman" w:hAnsi="Times New Roman" w:cs="Times New Roman"/>
                <w:color w:val="auto"/>
                <w:sz w:val="19"/>
              </w:rPr>
              <w:t>2.0</w:t>
            </w:r>
          </w:p>
        </w:tc>
        <w:tc>
          <w:tcPr>
            <w:tcW w:w="1344" w:type="dxa"/>
            <w:tcBorders>
              <w:top w:val="single" w:color="auto" w:sz="4" w:space="0"/>
              <w:left w:val="single" w:color="auto" w:sz="4" w:space="0"/>
              <w:bottom w:val="single" w:color="auto" w:sz="4" w:space="0"/>
              <w:right w:val="single" w:color="auto" w:sz="4" w:space="0"/>
            </w:tcBorders>
          </w:tcPr>
          <w:p w14:paraId="47C7B35E">
            <w:pPr>
              <w:rPr>
                <w:rFonts w:hint="default" w:ascii="Times New Roman" w:hAnsi="Times New Roman" w:cs="Times New Roman"/>
                <w:color w:val="auto"/>
              </w:rPr>
            </w:pPr>
            <w:r>
              <w:rPr>
                <w:rFonts w:hint="default" w:ascii="Times New Roman" w:hAnsi="Times New Roman" w:cs="Times New Roman"/>
                <w:color w:val="auto"/>
                <w:sz w:val="19"/>
              </w:rPr>
              <w:t>CELO3</w:t>
            </w:r>
          </w:p>
        </w:tc>
        <w:tc>
          <w:tcPr>
            <w:tcW w:w="1344" w:type="dxa"/>
            <w:tcBorders>
              <w:top w:val="single" w:color="auto" w:sz="4" w:space="0"/>
              <w:left w:val="single" w:color="auto" w:sz="4" w:space="0"/>
              <w:bottom w:val="single" w:color="auto" w:sz="4" w:space="0"/>
              <w:right w:val="single" w:color="auto" w:sz="4" w:space="0"/>
            </w:tcBorders>
          </w:tcPr>
          <w:p w14:paraId="5338E946">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495A1140">
            <w:pPr>
              <w:rPr>
                <w:rFonts w:hint="default" w:ascii="Times New Roman" w:hAnsi="Times New Roman" w:cs="Times New Roman"/>
                <w:color w:val="auto"/>
              </w:rPr>
            </w:pPr>
          </w:p>
        </w:tc>
      </w:tr>
      <w:tr w14:paraId="0CF61F8F">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tcPr>
          <w:p w14:paraId="0A396170">
            <w:pPr>
              <w:rPr>
                <w:rFonts w:hint="default" w:ascii="Times New Roman" w:hAnsi="Times New Roman" w:cs="Times New Roman"/>
                <w:color w:val="auto"/>
              </w:rPr>
            </w:pPr>
            <w:r>
              <w:rPr>
                <w:rFonts w:hint="default" w:ascii="Times New Roman" w:hAnsi="Times New Roman" w:cs="Times New Roman"/>
                <w:color w:val="auto"/>
                <w:sz w:val="19"/>
              </w:rPr>
              <w:t>3</w:t>
            </w:r>
          </w:p>
        </w:tc>
        <w:tc>
          <w:tcPr>
            <w:tcW w:w="1344" w:type="dxa"/>
            <w:tcBorders>
              <w:top w:val="single" w:color="auto" w:sz="4" w:space="0"/>
              <w:left w:val="single" w:color="auto" w:sz="4" w:space="0"/>
              <w:bottom w:val="single" w:color="auto" w:sz="4" w:space="0"/>
              <w:right w:val="single" w:color="auto" w:sz="4" w:space="0"/>
            </w:tcBorders>
          </w:tcPr>
          <w:p w14:paraId="565BC9B9">
            <w:pPr>
              <w:rPr>
                <w:rFonts w:hint="default" w:ascii="Times New Roman" w:hAnsi="Times New Roman" w:cs="Times New Roman"/>
                <w:color w:val="auto"/>
              </w:rPr>
            </w:pPr>
            <w:r>
              <w:rPr>
                <w:rFonts w:hint="default" w:ascii="Times New Roman" w:hAnsi="Times New Roman" w:cs="Times New Roman"/>
                <w:color w:val="auto"/>
                <w:sz w:val="19"/>
              </w:rPr>
              <w:t>Đánh giá ứng dụng</w:t>
            </w:r>
          </w:p>
        </w:tc>
        <w:tc>
          <w:tcPr>
            <w:tcW w:w="1344" w:type="dxa"/>
            <w:tcBorders>
              <w:top w:val="single" w:color="auto" w:sz="4" w:space="0"/>
              <w:left w:val="single" w:color="auto" w:sz="4" w:space="0"/>
              <w:bottom w:val="single" w:color="auto" w:sz="4" w:space="0"/>
              <w:right w:val="single" w:color="auto" w:sz="4" w:space="0"/>
            </w:tcBorders>
          </w:tcPr>
          <w:p w14:paraId="1A56955A">
            <w:pPr>
              <w:rPr>
                <w:rFonts w:hint="default" w:ascii="Times New Roman" w:hAnsi="Times New Roman" w:cs="Times New Roman"/>
                <w:color w:val="auto"/>
              </w:rPr>
            </w:pPr>
            <w:r>
              <w:rPr>
                <w:rFonts w:hint="default" w:ascii="Times New Roman" w:hAnsi="Times New Roman" w:cs="Times New Roman"/>
                <w:color w:val="auto"/>
                <w:sz w:val="19"/>
              </w:rPr>
              <w:t>Mức độ ứng dụng thực tế tại Công đoàn TDMU, tiết kiệm thời gian</w:t>
            </w:r>
          </w:p>
        </w:tc>
        <w:tc>
          <w:tcPr>
            <w:tcW w:w="1344" w:type="dxa"/>
            <w:tcBorders>
              <w:top w:val="single" w:color="auto" w:sz="4" w:space="0"/>
              <w:left w:val="single" w:color="auto" w:sz="4" w:space="0"/>
              <w:bottom w:val="single" w:color="auto" w:sz="4" w:space="0"/>
              <w:right w:val="single" w:color="auto" w:sz="4" w:space="0"/>
            </w:tcBorders>
          </w:tcPr>
          <w:p w14:paraId="06AC5AB1">
            <w:pPr>
              <w:rPr>
                <w:rFonts w:hint="default" w:ascii="Times New Roman" w:hAnsi="Times New Roman" w:cs="Times New Roman"/>
                <w:color w:val="auto"/>
              </w:rPr>
            </w:pPr>
            <w:r>
              <w:rPr>
                <w:rFonts w:hint="default" w:ascii="Times New Roman" w:hAnsi="Times New Roman" w:cs="Times New Roman"/>
                <w:color w:val="auto"/>
                <w:sz w:val="19"/>
              </w:rPr>
              <w:t>1.0</w:t>
            </w:r>
          </w:p>
        </w:tc>
        <w:tc>
          <w:tcPr>
            <w:tcW w:w="1344" w:type="dxa"/>
            <w:tcBorders>
              <w:top w:val="single" w:color="auto" w:sz="4" w:space="0"/>
              <w:left w:val="single" w:color="auto" w:sz="4" w:space="0"/>
              <w:bottom w:val="single" w:color="auto" w:sz="4" w:space="0"/>
              <w:right w:val="single" w:color="auto" w:sz="4" w:space="0"/>
            </w:tcBorders>
          </w:tcPr>
          <w:p w14:paraId="1D1FE63C">
            <w:pPr>
              <w:rPr>
                <w:rFonts w:hint="default" w:ascii="Times New Roman" w:hAnsi="Times New Roman" w:cs="Times New Roman"/>
                <w:color w:val="auto"/>
              </w:rPr>
            </w:pPr>
            <w:r>
              <w:rPr>
                <w:rFonts w:hint="default" w:ascii="Times New Roman" w:hAnsi="Times New Roman" w:cs="Times New Roman"/>
                <w:color w:val="auto"/>
                <w:sz w:val="19"/>
              </w:rPr>
              <w:t>CELO3</w:t>
            </w:r>
          </w:p>
        </w:tc>
        <w:tc>
          <w:tcPr>
            <w:tcW w:w="1344" w:type="dxa"/>
            <w:tcBorders>
              <w:top w:val="single" w:color="auto" w:sz="4" w:space="0"/>
              <w:left w:val="single" w:color="auto" w:sz="4" w:space="0"/>
              <w:bottom w:val="single" w:color="auto" w:sz="4" w:space="0"/>
              <w:right w:val="single" w:color="auto" w:sz="4" w:space="0"/>
            </w:tcBorders>
          </w:tcPr>
          <w:p w14:paraId="6BD04C88">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3114FB36">
            <w:pPr>
              <w:rPr>
                <w:rFonts w:hint="default" w:ascii="Times New Roman" w:hAnsi="Times New Roman" w:cs="Times New Roman"/>
                <w:color w:val="auto"/>
              </w:rPr>
            </w:pPr>
          </w:p>
        </w:tc>
      </w:tr>
      <w:tr w14:paraId="12DC3061">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tcPr>
          <w:p w14:paraId="59257BBA">
            <w:pPr>
              <w:rPr>
                <w:rFonts w:hint="default" w:ascii="Times New Roman" w:hAnsi="Times New Roman" w:cs="Times New Roman"/>
                <w:color w:val="auto"/>
              </w:rPr>
            </w:pPr>
            <w:r>
              <w:rPr>
                <w:rFonts w:hint="default" w:ascii="Times New Roman" w:hAnsi="Times New Roman" w:cs="Times New Roman"/>
                <w:color w:val="auto"/>
                <w:sz w:val="19"/>
              </w:rPr>
              <w:t>4</w:t>
            </w:r>
          </w:p>
        </w:tc>
        <w:tc>
          <w:tcPr>
            <w:tcW w:w="1344" w:type="dxa"/>
            <w:tcBorders>
              <w:top w:val="single" w:color="auto" w:sz="4" w:space="0"/>
              <w:left w:val="single" w:color="auto" w:sz="4" w:space="0"/>
              <w:bottom w:val="single" w:color="auto" w:sz="4" w:space="0"/>
              <w:right w:val="single" w:color="auto" w:sz="4" w:space="0"/>
            </w:tcBorders>
          </w:tcPr>
          <w:p w14:paraId="0E08730D">
            <w:pPr>
              <w:rPr>
                <w:rFonts w:hint="default" w:ascii="Times New Roman" w:hAnsi="Times New Roman" w:cs="Times New Roman"/>
                <w:color w:val="auto"/>
              </w:rPr>
            </w:pPr>
            <w:r>
              <w:rPr>
                <w:rFonts w:hint="default" w:ascii="Times New Roman" w:hAnsi="Times New Roman" w:cs="Times New Roman"/>
                <w:color w:val="auto"/>
                <w:sz w:val="19"/>
              </w:rPr>
              <w:t>Báo cáo đồ án</w:t>
            </w:r>
          </w:p>
        </w:tc>
        <w:tc>
          <w:tcPr>
            <w:tcW w:w="1344" w:type="dxa"/>
            <w:tcBorders>
              <w:top w:val="single" w:color="auto" w:sz="4" w:space="0"/>
              <w:left w:val="single" w:color="auto" w:sz="4" w:space="0"/>
              <w:bottom w:val="single" w:color="auto" w:sz="4" w:space="0"/>
              <w:right w:val="single" w:color="auto" w:sz="4" w:space="0"/>
            </w:tcBorders>
          </w:tcPr>
          <w:p w14:paraId="75328373">
            <w:pPr>
              <w:rPr>
                <w:rFonts w:hint="default" w:ascii="Times New Roman" w:hAnsi="Times New Roman" w:cs="Times New Roman"/>
                <w:color w:val="auto"/>
              </w:rPr>
            </w:pPr>
            <w:r>
              <w:rPr>
                <w:rFonts w:hint="default" w:ascii="Times New Roman" w:hAnsi="Times New Roman" w:cs="Times New Roman"/>
                <w:color w:val="auto"/>
                <w:sz w:val="19"/>
              </w:rPr>
              <w:t>Trình bày đúng quy cách học thuật, tài liệu tham khảo đầy đủ</w:t>
            </w:r>
          </w:p>
        </w:tc>
        <w:tc>
          <w:tcPr>
            <w:tcW w:w="1344" w:type="dxa"/>
            <w:tcBorders>
              <w:top w:val="single" w:color="auto" w:sz="4" w:space="0"/>
              <w:left w:val="single" w:color="auto" w:sz="4" w:space="0"/>
              <w:bottom w:val="single" w:color="auto" w:sz="4" w:space="0"/>
              <w:right w:val="single" w:color="auto" w:sz="4" w:space="0"/>
            </w:tcBorders>
          </w:tcPr>
          <w:p w14:paraId="2DE9C8CA">
            <w:pPr>
              <w:rPr>
                <w:rFonts w:hint="default" w:ascii="Times New Roman" w:hAnsi="Times New Roman" w:cs="Times New Roman"/>
                <w:color w:val="auto"/>
              </w:rPr>
            </w:pPr>
            <w:r>
              <w:rPr>
                <w:rFonts w:hint="default" w:ascii="Times New Roman" w:hAnsi="Times New Roman" w:cs="Times New Roman"/>
                <w:color w:val="auto"/>
                <w:sz w:val="19"/>
              </w:rPr>
              <w:t>1.0</w:t>
            </w:r>
          </w:p>
        </w:tc>
        <w:tc>
          <w:tcPr>
            <w:tcW w:w="1344" w:type="dxa"/>
            <w:tcBorders>
              <w:top w:val="single" w:color="auto" w:sz="4" w:space="0"/>
              <w:left w:val="single" w:color="auto" w:sz="4" w:space="0"/>
              <w:bottom w:val="single" w:color="auto" w:sz="4" w:space="0"/>
              <w:right w:val="single" w:color="auto" w:sz="4" w:space="0"/>
            </w:tcBorders>
          </w:tcPr>
          <w:p w14:paraId="7CC8CA84">
            <w:pPr>
              <w:rPr>
                <w:rFonts w:hint="default" w:ascii="Times New Roman" w:hAnsi="Times New Roman" w:cs="Times New Roman"/>
                <w:color w:val="auto"/>
              </w:rPr>
            </w:pPr>
            <w:r>
              <w:rPr>
                <w:rFonts w:hint="default" w:ascii="Times New Roman" w:hAnsi="Times New Roman" w:cs="Times New Roman"/>
                <w:color w:val="auto"/>
                <w:sz w:val="19"/>
              </w:rPr>
              <w:t>CELO4</w:t>
            </w:r>
          </w:p>
        </w:tc>
        <w:tc>
          <w:tcPr>
            <w:tcW w:w="1344" w:type="dxa"/>
            <w:tcBorders>
              <w:top w:val="single" w:color="auto" w:sz="4" w:space="0"/>
              <w:left w:val="single" w:color="auto" w:sz="4" w:space="0"/>
              <w:bottom w:val="single" w:color="auto" w:sz="4" w:space="0"/>
              <w:right w:val="single" w:color="auto" w:sz="4" w:space="0"/>
            </w:tcBorders>
          </w:tcPr>
          <w:p w14:paraId="3E0E21B0">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3F2F40F8">
            <w:pPr>
              <w:rPr>
                <w:rFonts w:hint="default" w:ascii="Times New Roman" w:hAnsi="Times New Roman" w:cs="Times New Roman"/>
                <w:color w:val="auto"/>
              </w:rPr>
            </w:pPr>
          </w:p>
        </w:tc>
      </w:tr>
      <w:tr w14:paraId="5C43DC80">
        <w:tblPrEx>
          <w:tblCellMar>
            <w:top w:w="0" w:type="dxa"/>
            <w:left w:w="108" w:type="dxa"/>
            <w:bottom w:w="0" w:type="dxa"/>
            <w:right w:w="108" w:type="dxa"/>
          </w:tblCellMar>
        </w:tblPrEx>
        <w:trPr>
          <w:jc w:val="center"/>
        </w:trPr>
        <w:tc>
          <w:tcPr>
            <w:tcW w:w="1344" w:type="dxa"/>
            <w:tcBorders>
              <w:top w:val="single" w:color="auto" w:sz="4" w:space="0"/>
              <w:left w:val="single" w:color="auto" w:sz="4" w:space="0"/>
              <w:bottom w:val="single" w:color="auto" w:sz="4" w:space="0"/>
              <w:right w:val="single" w:color="auto" w:sz="4" w:space="0"/>
            </w:tcBorders>
          </w:tcPr>
          <w:p w14:paraId="2438BB41">
            <w:pPr>
              <w:rPr>
                <w:rFonts w:hint="default" w:ascii="Times New Roman" w:hAnsi="Times New Roman" w:cs="Times New Roman"/>
                <w:color w:val="auto"/>
              </w:rPr>
            </w:pPr>
            <w:r>
              <w:rPr>
                <w:rFonts w:hint="default" w:ascii="Times New Roman" w:hAnsi="Times New Roman" w:cs="Times New Roman"/>
                <w:color w:val="auto"/>
                <w:sz w:val="19"/>
              </w:rPr>
              <w:t>5</w:t>
            </w:r>
          </w:p>
        </w:tc>
        <w:tc>
          <w:tcPr>
            <w:tcW w:w="1344" w:type="dxa"/>
            <w:tcBorders>
              <w:top w:val="single" w:color="auto" w:sz="4" w:space="0"/>
              <w:left w:val="single" w:color="auto" w:sz="4" w:space="0"/>
              <w:bottom w:val="single" w:color="auto" w:sz="4" w:space="0"/>
              <w:right w:val="single" w:color="auto" w:sz="4" w:space="0"/>
            </w:tcBorders>
          </w:tcPr>
          <w:p w14:paraId="2F746110">
            <w:pPr>
              <w:rPr>
                <w:rFonts w:hint="default" w:ascii="Times New Roman" w:hAnsi="Times New Roman" w:cs="Times New Roman"/>
                <w:color w:val="auto"/>
              </w:rPr>
            </w:pPr>
            <w:r>
              <w:rPr>
                <w:rFonts w:hint="default" w:ascii="Times New Roman" w:hAnsi="Times New Roman" w:cs="Times New Roman"/>
                <w:color w:val="auto"/>
                <w:sz w:val="19"/>
              </w:rPr>
              <w:t>Thuyết trình &amp; Thái độ</w:t>
            </w:r>
          </w:p>
        </w:tc>
        <w:tc>
          <w:tcPr>
            <w:tcW w:w="1344" w:type="dxa"/>
            <w:tcBorders>
              <w:top w:val="single" w:color="auto" w:sz="4" w:space="0"/>
              <w:left w:val="single" w:color="auto" w:sz="4" w:space="0"/>
              <w:bottom w:val="single" w:color="auto" w:sz="4" w:space="0"/>
              <w:right w:val="single" w:color="auto" w:sz="4" w:space="0"/>
            </w:tcBorders>
          </w:tcPr>
          <w:p w14:paraId="1EBC8259">
            <w:pPr>
              <w:rPr>
                <w:rFonts w:hint="default" w:ascii="Times New Roman" w:hAnsi="Times New Roman" w:cs="Times New Roman"/>
                <w:color w:val="auto"/>
              </w:rPr>
            </w:pPr>
            <w:r>
              <w:rPr>
                <w:rFonts w:hint="default" w:ascii="Times New Roman" w:hAnsi="Times New Roman" w:cs="Times New Roman"/>
                <w:color w:val="auto"/>
                <w:sz w:val="19"/>
              </w:rPr>
              <w:t>Kỹ năng trình bày, demo sản phẩm trực quan, trả lời chất vấn tốt</w:t>
            </w:r>
          </w:p>
        </w:tc>
        <w:tc>
          <w:tcPr>
            <w:tcW w:w="1344" w:type="dxa"/>
            <w:tcBorders>
              <w:top w:val="single" w:color="auto" w:sz="4" w:space="0"/>
              <w:left w:val="single" w:color="auto" w:sz="4" w:space="0"/>
              <w:bottom w:val="single" w:color="auto" w:sz="4" w:space="0"/>
              <w:right w:val="single" w:color="auto" w:sz="4" w:space="0"/>
            </w:tcBorders>
          </w:tcPr>
          <w:p w14:paraId="40E15A83">
            <w:pPr>
              <w:rPr>
                <w:rFonts w:hint="default" w:ascii="Times New Roman" w:hAnsi="Times New Roman" w:cs="Times New Roman"/>
                <w:color w:val="auto"/>
              </w:rPr>
            </w:pPr>
            <w:r>
              <w:rPr>
                <w:rFonts w:hint="default" w:ascii="Times New Roman" w:hAnsi="Times New Roman" w:cs="Times New Roman"/>
                <w:color w:val="auto"/>
                <w:sz w:val="19"/>
              </w:rPr>
              <w:t>2.0</w:t>
            </w:r>
          </w:p>
        </w:tc>
        <w:tc>
          <w:tcPr>
            <w:tcW w:w="1344" w:type="dxa"/>
            <w:tcBorders>
              <w:top w:val="single" w:color="auto" w:sz="4" w:space="0"/>
              <w:left w:val="single" w:color="auto" w:sz="4" w:space="0"/>
              <w:bottom w:val="single" w:color="auto" w:sz="4" w:space="0"/>
              <w:right w:val="single" w:color="auto" w:sz="4" w:space="0"/>
            </w:tcBorders>
          </w:tcPr>
          <w:p w14:paraId="205A26B0">
            <w:pPr>
              <w:rPr>
                <w:rFonts w:hint="default" w:ascii="Times New Roman" w:hAnsi="Times New Roman" w:cs="Times New Roman"/>
                <w:color w:val="auto"/>
              </w:rPr>
            </w:pPr>
            <w:r>
              <w:rPr>
                <w:rFonts w:hint="default" w:ascii="Times New Roman" w:hAnsi="Times New Roman" w:cs="Times New Roman"/>
                <w:color w:val="auto"/>
                <w:sz w:val="19"/>
              </w:rPr>
              <w:t>CELO4</w:t>
            </w:r>
          </w:p>
        </w:tc>
        <w:tc>
          <w:tcPr>
            <w:tcW w:w="1344" w:type="dxa"/>
            <w:tcBorders>
              <w:top w:val="single" w:color="auto" w:sz="4" w:space="0"/>
              <w:left w:val="single" w:color="auto" w:sz="4" w:space="0"/>
              <w:bottom w:val="single" w:color="auto" w:sz="4" w:space="0"/>
              <w:right w:val="single" w:color="auto" w:sz="4" w:space="0"/>
            </w:tcBorders>
          </w:tcPr>
          <w:p w14:paraId="3D8AF246">
            <w:pPr>
              <w:rPr>
                <w:rFonts w:hint="default" w:ascii="Times New Roman" w:hAnsi="Times New Roman" w:cs="Times New Roman"/>
                <w:color w:val="auto"/>
              </w:rPr>
            </w:pPr>
          </w:p>
        </w:tc>
        <w:tc>
          <w:tcPr>
            <w:tcW w:w="1344" w:type="dxa"/>
            <w:tcBorders>
              <w:top w:val="single" w:color="auto" w:sz="4" w:space="0"/>
              <w:left w:val="single" w:color="auto" w:sz="4" w:space="0"/>
              <w:bottom w:val="single" w:color="auto" w:sz="4" w:space="0"/>
              <w:right w:val="single" w:color="auto" w:sz="4" w:space="0"/>
            </w:tcBorders>
          </w:tcPr>
          <w:p w14:paraId="167D3416">
            <w:pPr>
              <w:rPr>
                <w:rFonts w:hint="default" w:ascii="Times New Roman" w:hAnsi="Times New Roman" w:cs="Times New Roman"/>
                <w:color w:val="auto"/>
              </w:rPr>
            </w:pPr>
          </w:p>
        </w:tc>
      </w:tr>
    </w:tbl>
    <w:p w14:paraId="326EF04B">
      <w:pPr>
        <w:spacing w:before="200"/>
        <w:jc w:val="right"/>
        <w:rPr>
          <w:rFonts w:hint="default" w:ascii="Times New Roman" w:hAnsi="Times New Roman" w:cs="Times New Roman"/>
          <w:color w:val="auto"/>
        </w:rPr>
      </w:pPr>
      <w:r>
        <w:rPr>
          <w:rFonts w:hint="default" w:ascii="Times New Roman" w:hAnsi="Times New Roman" w:cs="Times New Roman"/>
          <w:i/>
          <w:color w:val="auto"/>
          <w:sz w:val="24"/>
        </w:rPr>
        <w:t>Bình Dương, ngày 15 tháng 10 năm 2026</w:t>
      </w:r>
    </w:p>
    <w:p w14:paraId="65054642">
      <w:pPr>
        <w:jc w:val="center"/>
        <w:rPr>
          <w:rFonts w:hint="default" w:ascii="Times New Roman" w:hAnsi="Times New Roman" w:cs="Times New Roman"/>
          <w:color w:val="auto"/>
        </w:rPr>
      </w:pPr>
      <w:r>
        <w:rPr>
          <w:rFonts w:hint="default" w:ascii="Times New Roman" w:hAnsi="Times New Roman" w:cs="Times New Roman"/>
          <w:b/>
          <w:color w:val="auto"/>
          <w:sz w:val="24"/>
        </w:rPr>
        <w:t xml:space="preserve">           CÁN BỘ CHẤM 1                                                                CÁN BỘ CHẤM 2</w:t>
      </w:r>
      <w:r>
        <w:rPr>
          <w:rFonts w:hint="default" w:ascii="Times New Roman" w:hAnsi="Times New Roman" w:cs="Times New Roman"/>
          <w:b/>
          <w:color w:val="auto"/>
          <w:sz w:val="24"/>
        </w:rPr>
        <w:br w:type="textWrapping"/>
      </w:r>
      <w:r>
        <w:rPr>
          <w:rFonts w:hint="default" w:ascii="Times New Roman" w:hAnsi="Times New Roman" w:cs="Times New Roman"/>
          <w:b/>
          <w:color w:val="auto"/>
          <w:sz w:val="24"/>
        </w:rPr>
        <w:t xml:space="preserve">           (Ký, ghi rõ họ tên)                                                          (Ký, ghi rõ họ tên)</w:t>
      </w:r>
    </w:p>
    <w:p w14:paraId="16654A17">
      <w:pPr>
        <w:rPr>
          <w:rFonts w:hint="default" w:ascii="Times New Roman" w:hAnsi="Times New Roman" w:cs="Times New Roman"/>
          <w:color w:val="auto"/>
        </w:rPr>
      </w:pPr>
      <w:r>
        <w:rPr>
          <w:rFonts w:hint="default" w:ascii="Times New Roman" w:hAnsi="Times New Roman" w:cs="Times New Roman"/>
          <w:color w:val="auto"/>
        </w:rPr>
        <w:br w:type="page"/>
      </w:r>
    </w:p>
    <w:p w14:paraId="46D80E5A">
      <w:pPr>
        <w:rPr>
          <w:rFonts w:hint="default" w:ascii="Times New Roman" w:hAnsi="Times New Roman" w:cs="Times New Roman"/>
          <w:color w:val="auto"/>
        </w:rPr>
      </w:pPr>
      <w:r>
        <w:rPr>
          <w:rFonts w:hint="default" w:ascii="Times New Roman" w:hAnsi="Times New Roman" w:cs="Times New Roman"/>
          <w:i/>
          <w:color w:val="auto"/>
          <w:sz w:val="20"/>
        </w:rPr>
        <w:t>Đồ án cơ sở ngành                                                                                         Trang v</w:t>
      </w:r>
      <w:r>
        <w:rPr>
          <w:rFonts w:hint="default" w:ascii="Times New Roman" w:hAnsi="Times New Roman" w:cs="Times New Roman"/>
          <w:i/>
          <w:color w:val="auto"/>
          <w:sz w:val="20"/>
        </w:rPr>
        <w:br w:type="textWrapping"/>
      </w:r>
    </w:p>
    <w:p w14:paraId="69AB5CCC">
      <w:pPr>
        <w:pStyle w:val="2"/>
        <w:rPr>
          <w:rFonts w:hint="default" w:ascii="Times New Roman" w:hAnsi="Times New Roman" w:cs="Times New Roman"/>
          <w:color w:val="auto"/>
        </w:rPr>
      </w:pPr>
      <w:bookmarkStart w:id="0" w:name="_Toc239682112"/>
      <w:r>
        <w:rPr>
          <w:rFonts w:hint="default" w:ascii="Times New Roman" w:hAnsi="Times New Roman" w:cs="Times New Roman"/>
          <w:color w:val="auto"/>
        </w:rPr>
        <w:t>BẢNG PHÂN CÔNG CÔNG VIỆC</w:t>
      </w:r>
      <w:bookmarkEnd w:id="0"/>
    </w:p>
    <w:tbl>
      <w:tblPr>
        <w:tblStyle w:val="12"/>
        <w:tblW w:w="0" w:type="auto"/>
        <w:jc w:val="center"/>
        <w:tblLayout w:type="autofit"/>
        <w:tblCellMar>
          <w:top w:w="0" w:type="dxa"/>
          <w:left w:w="108" w:type="dxa"/>
          <w:bottom w:w="0" w:type="dxa"/>
          <w:right w:w="108" w:type="dxa"/>
        </w:tblCellMar>
      </w:tblPr>
      <w:tblGrid>
        <w:gridCol w:w="2351"/>
        <w:gridCol w:w="2351"/>
        <w:gridCol w:w="2351"/>
        <w:gridCol w:w="2351"/>
      </w:tblGrid>
      <w:tr w14:paraId="2D459387">
        <w:tblPrEx>
          <w:tblCellMar>
            <w:top w:w="0" w:type="dxa"/>
            <w:left w:w="108" w:type="dxa"/>
            <w:bottom w:w="0" w:type="dxa"/>
            <w:right w:w="108" w:type="dxa"/>
          </w:tblCellMar>
        </w:tblPrEx>
        <w:trPr>
          <w:jc w:val="center"/>
        </w:trPr>
        <w:tc>
          <w:tcPr>
            <w:tcW w:w="2351" w:type="dxa"/>
            <w:tcBorders>
              <w:top w:val="single" w:color="auto" w:sz="4" w:space="0"/>
              <w:left w:val="single" w:color="auto" w:sz="4" w:space="0"/>
              <w:bottom w:val="single" w:color="auto" w:sz="4" w:space="0"/>
              <w:right w:val="single" w:color="auto" w:sz="4" w:space="0"/>
            </w:tcBorders>
            <w:shd w:val="clear" w:color="auto" w:fill="F2F4F8"/>
          </w:tcPr>
          <w:p w14:paraId="6E13F099">
            <w:pPr>
              <w:rPr>
                <w:rFonts w:hint="default" w:ascii="Times New Roman" w:hAnsi="Times New Roman" w:cs="Times New Roman"/>
                <w:color w:val="auto"/>
              </w:rPr>
            </w:pPr>
            <w:r>
              <w:rPr>
                <w:rFonts w:hint="default" w:ascii="Times New Roman" w:hAnsi="Times New Roman" w:cs="Times New Roman"/>
                <w:b/>
                <w:color w:val="auto"/>
                <w:sz w:val="21"/>
              </w:rPr>
              <w:t>STT</w:t>
            </w:r>
          </w:p>
        </w:tc>
        <w:tc>
          <w:tcPr>
            <w:tcW w:w="2351" w:type="dxa"/>
            <w:tcBorders>
              <w:top w:val="single" w:color="auto" w:sz="4" w:space="0"/>
              <w:left w:val="single" w:color="auto" w:sz="4" w:space="0"/>
              <w:bottom w:val="single" w:color="auto" w:sz="4" w:space="0"/>
              <w:right w:val="single" w:color="auto" w:sz="4" w:space="0"/>
            </w:tcBorders>
            <w:shd w:val="clear" w:color="auto" w:fill="F2F4F8"/>
          </w:tcPr>
          <w:p w14:paraId="0E020C68">
            <w:pPr>
              <w:rPr>
                <w:rFonts w:hint="default" w:ascii="Times New Roman" w:hAnsi="Times New Roman" w:cs="Times New Roman"/>
                <w:color w:val="auto"/>
              </w:rPr>
            </w:pPr>
            <w:r>
              <w:rPr>
                <w:rFonts w:hint="default" w:ascii="Times New Roman" w:hAnsi="Times New Roman" w:cs="Times New Roman"/>
                <w:b/>
                <w:color w:val="auto"/>
                <w:sz w:val="21"/>
              </w:rPr>
              <w:t>Tên thành viên</w:t>
            </w:r>
          </w:p>
        </w:tc>
        <w:tc>
          <w:tcPr>
            <w:tcW w:w="2351" w:type="dxa"/>
            <w:tcBorders>
              <w:top w:val="single" w:color="auto" w:sz="4" w:space="0"/>
              <w:left w:val="single" w:color="auto" w:sz="4" w:space="0"/>
              <w:bottom w:val="single" w:color="auto" w:sz="4" w:space="0"/>
              <w:right w:val="single" w:color="auto" w:sz="4" w:space="0"/>
            </w:tcBorders>
            <w:shd w:val="clear" w:color="auto" w:fill="F2F4F8"/>
          </w:tcPr>
          <w:p w14:paraId="7FA297C4">
            <w:pPr>
              <w:rPr>
                <w:rFonts w:hint="default" w:ascii="Times New Roman" w:hAnsi="Times New Roman" w:cs="Times New Roman"/>
                <w:color w:val="auto"/>
              </w:rPr>
            </w:pPr>
            <w:r>
              <w:rPr>
                <w:rFonts w:hint="default" w:ascii="Times New Roman" w:hAnsi="Times New Roman" w:cs="Times New Roman"/>
                <w:b/>
                <w:color w:val="auto"/>
                <w:sz w:val="21"/>
              </w:rPr>
              <w:t>Nội dung thực hiện</w:t>
            </w:r>
          </w:p>
        </w:tc>
        <w:tc>
          <w:tcPr>
            <w:tcW w:w="2351" w:type="dxa"/>
            <w:tcBorders>
              <w:top w:val="single" w:color="auto" w:sz="4" w:space="0"/>
              <w:left w:val="single" w:color="auto" w:sz="4" w:space="0"/>
              <w:bottom w:val="single" w:color="auto" w:sz="4" w:space="0"/>
              <w:right w:val="single" w:color="auto" w:sz="4" w:space="0"/>
            </w:tcBorders>
            <w:shd w:val="clear" w:color="auto" w:fill="F2F4F8"/>
          </w:tcPr>
          <w:p w14:paraId="1BA53DEE">
            <w:pPr>
              <w:rPr>
                <w:rFonts w:hint="default" w:ascii="Times New Roman" w:hAnsi="Times New Roman" w:cs="Times New Roman"/>
                <w:color w:val="auto"/>
              </w:rPr>
            </w:pPr>
            <w:r>
              <w:rPr>
                <w:rFonts w:hint="default" w:ascii="Times New Roman" w:hAnsi="Times New Roman" w:cs="Times New Roman"/>
                <w:b/>
                <w:color w:val="auto"/>
                <w:sz w:val="21"/>
              </w:rPr>
              <w:t>Thời gian</w:t>
            </w:r>
          </w:p>
        </w:tc>
      </w:tr>
      <w:tr w14:paraId="000E097A">
        <w:tblPrEx>
          <w:tblCellMar>
            <w:top w:w="0" w:type="dxa"/>
            <w:left w:w="108" w:type="dxa"/>
            <w:bottom w:w="0" w:type="dxa"/>
            <w:right w:w="108" w:type="dxa"/>
          </w:tblCellMar>
        </w:tblPrEx>
        <w:trPr>
          <w:jc w:val="center"/>
        </w:trPr>
        <w:tc>
          <w:tcPr>
            <w:tcW w:w="2351" w:type="dxa"/>
            <w:tcBorders>
              <w:top w:val="single" w:color="auto" w:sz="4" w:space="0"/>
              <w:left w:val="single" w:color="auto" w:sz="4" w:space="0"/>
              <w:bottom w:val="single" w:color="auto" w:sz="4" w:space="0"/>
              <w:right w:val="single" w:color="auto" w:sz="4" w:space="0"/>
            </w:tcBorders>
            <w:shd w:val="clear" w:color="auto" w:fill="EAEFF5"/>
          </w:tcPr>
          <w:p w14:paraId="61396122">
            <w:pPr>
              <w:rPr>
                <w:rFonts w:hint="default" w:ascii="Times New Roman" w:hAnsi="Times New Roman" w:cs="Times New Roman"/>
                <w:color w:val="auto"/>
              </w:rPr>
            </w:pPr>
            <w:r>
              <w:rPr>
                <w:rFonts w:hint="default" w:ascii="Times New Roman" w:hAnsi="Times New Roman" w:cs="Times New Roman"/>
                <w:b/>
                <w:color w:val="auto"/>
                <w:sz w:val="20"/>
              </w:rPr>
              <w:t>Giai đoạn 1</w:t>
            </w:r>
          </w:p>
        </w:tc>
        <w:tc>
          <w:tcPr>
            <w:tcW w:w="2351" w:type="dxa"/>
            <w:tcBorders>
              <w:top w:val="single" w:color="auto" w:sz="4" w:space="0"/>
              <w:left w:val="single" w:color="auto" w:sz="4" w:space="0"/>
              <w:bottom w:val="single" w:color="auto" w:sz="4" w:space="0"/>
              <w:right w:val="single" w:color="auto" w:sz="4" w:space="0"/>
            </w:tcBorders>
          </w:tcPr>
          <w:p w14:paraId="71502CF1">
            <w:pPr>
              <w:rPr>
                <w:rFonts w:hint="default" w:ascii="Times New Roman" w:hAnsi="Times New Roman" w:cs="Times New Roman"/>
                <w:color w:val="auto"/>
              </w:rPr>
            </w:pPr>
          </w:p>
        </w:tc>
        <w:tc>
          <w:tcPr>
            <w:tcW w:w="2351" w:type="dxa"/>
            <w:tcBorders>
              <w:top w:val="single" w:color="auto" w:sz="4" w:space="0"/>
              <w:left w:val="single" w:color="auto" w:sz="4" w:space="0"/>
              <w:bottom w:val="single" w:color="auto" w:sz="4" w:space="0"/>
              <w:right w:val="single" w:color="auto" w:sz="4" w:space="0"/>
            </w:tcBorders>
          </w:tcPr>
          <w:p w14:paraId="2BD9005B">
            <w:pPr>
              <w:rPr>
                <w:rFonts w:hint="default" w:ascii="Times New Roman" w:hAnsi="Times New Roman" w:cs="Times New Roman"/>
                <w:color w:val="auto"/>
              </w:rPr>
            </w:pPr>
          </w:p>
        </w:tc>
        <w:tc>
          <w:tcPr>
            <w:tcW w:w="2351" w:type="dxa"/>
            <w:tcBorders>
              <w:top w:val="single" w:color="auto" w:sz="4" w:space="0"/>
              <w:left w:val="single" w:color="auto" w:sz="4" w:space="0"/>
              <w:bottom w:val="single" w:color="auto" w:sz="4" w:space="0"/>
              <w:right w:val="single" w:color="auto" w:sz="4" w:space="0"/>
            </w:tcBorders>
          </w:tcPr>
          <w:p w14:paraId="3EEF5EA1">
            <w:pPr>
              <w:rPr>
                <w:rFonts w:hint="default" w:ascii="Times New Roman" w:hAnsi="Times New Roman" w:cs="Times New Roman"/>
                <w:color w:val="auto"/>
              </w:rPr>
            </w:pPr>
          </w:p>
        </w:tc>
      </w:tr>
      <w:tr w14:paraId="3B7F2468">
        <w:tblPrEx>
          <w:tblCellMar>
            <w:top w:w="0" w:type="dxa"/>
            <w:left w:w="108" w:type="dxa"/>
            <w:bottom w:w="0" w:type="dxa"/>
            <w:right w:w="108" w:type="dxa"/>
          </w:tblCellMar>
        </w:tblPrEx>
        <w:trPr>
          <w:jc w:val="center"/>
        </w:trPr>
        <w:tc>
          <w:tcPr>
            <w:tcW w:w="2351" w:type="dxa"/>
            <w:tcBorders>
              <w:top w:val="single" w:color="auto" w:sz="4" w:space="0"/>
              <w:left w:val="single" w:color="auto" w:sz="4" w:space="0"/>
              <w:bottom w:val="single" w:color="auto" w:sz="4" w:space="0"/>
              <w:right w:val="single" w:color="auto" w:sz="4" w:space="0"/>
            </w:tcBorders>
          </w:tcPr>
          <w:p w14:paraId="358E4FA2">
            <w:pPr>
              <w:rPr>
                <w:rFonts w:hint="default" w:ascii="Times New Roman" w:hAnsi="Times New Roman" w:cs="Times New Roman"/>
                <w:color w:val="auto"/>
              </w:rPr>
            </w:pPr>
            <w:r>
              <w:rPr>
                <w:rFonts w:hint="default" w:ascii="Times New Roman" w:hAnsi="Times New Roman" w:cs="Times New Roman"/>
                <w:color w:val="auto"/>
                <w:sz w:val="20"/>
              </w:rPr>
              <w:t>1</w:t>
            </w:r>
          </w:p>
        </w:tc>
        <w:tc>
          <w:tcPr>
            <w:tcW w:w="2351" w:type="dxa"/>
            <w:tcBorders>
              <w:top w:val="single" w:color="auto" w:sz="4" w:space="0"/>
              <w:left w:val="single" w:color="auto" w:sz="4" w:space="0"/>
              <w:bottom w:val="single" w:color="auto" w:sz="4" w:space="0"/>
              <w:right w:val="single" w:color="auto" w:sz="4" w:space="0"/>
            </w:tcBorders>
          </w:tcPr>
          <w:p w14:paraId="2F91CA2D">
            <w:pPr>
              <w:rPr>
                <w:rFonts w:hint="default" w:ascii="Times New Roman" w:hAnsi="Times New Roman" w:cs="Times New Roman"/>
                <w:color w:val="auto"/>
              </w:rPr>
            </w:pPr>
            <w:r>
              <w:rPr>
                <w:rFonts w:hint="default" w:ascii="Times New Roman" w:hAnsi="Times New Roman" w:cs="Times New Roman"/>
                <w:color w:val="auto"/>
                <w:sz w:val="20"/>
              </w:rPr>
              <w:t>Nguyễn Bình Dương</w:t>
            </w:r>
          </w:p>
        </w:tc>
        <w:tc>
          <w:tcPr>
            <w:tcW w:w="2351" w:type="dxa"/>
            <w:tcBorders>
              <w:top w:val="single" w:color="auto" w:sz="4" w:space="0"/>
              <w:left w:val="single" w:color="auto" w:sz="4" w:space="0"/>
              <w:bottom w:val="single" w:color="auto" w:sz="4" w:space="0"/>
              <w:right w:val="single" w:color="auto" w:sz="4" w:space="0"/>
            </w:tcBorders>
          </w:tcPr>
          <w:p w14:paraId="0705FD0A">
            <w:pPr>
              <w:rPr>
                <w:rFonts w:hint="default" w:ascii="Times New Roman" w:hAnsi="Times New Roman" w:cs="Times New Roman"/>
                <w:color w:val="auto"/>
              </w:rPr>
            </w:pPr>
            <w:r>
              <w:rPr>
                <w:rFonts w:hint="default" w:ascii="Times New Roman" w:hAnsi="Times New Roman" w:cs="Times New Roman"/>
                <w:color w:val="auto"/>
                <w:sz w:val="20"/>
              </w:rPr>
              <w:t>Khảo sát hiện trạng, Phân tích yêu cầu hệ thống, Định hướng kiến trúc CMS &amp; AI</w:t>
            </w:r>
          </w:p>
        </w:tc>
        <w:tc>
          <w:tcPr>
            <w:tcW w:w="2351" w:type="dxa"/>
            <w:tcBorders>
              <w:top w:val="single" w:color="auto" w:sz="4" w:space="0"/>
              <w:left w:val="single" w:color="auto" w:sz="4" w:space="0"/>
              <w:bottom w:val="single" w:color="auto" w:sz="4" w:space="0"/>
              <w:right w:val="single" w:color="auto" w:sz="4" w:space="0"/>
            </w:tcBorders>
          </w:tcPr>
          <w:p w14:paraId="0BC91033">
            <w:pPr>
              <w:rPr>
                <w:rFonts w:hint="default" w:ascii="Times New Roman" w:hAnsi="Times New Roman" w:cs="Times New Roman"/>
                <w:color w:val="auto"/>
              </w:rPr>
            </w:pPr>
            <w:r>
              <w:rPr>
                <w:rFonts w:hint="default" w:ascii="Times New Roman" w:hAnsi="Times New Roman" w:cs="Times New Roman"/>
                <w:color w:val="auto"/>
                <w:sz w:val="20"/>
              </w:rPr>
              <w:t>15/10 - 25/10/2026</w:t>
            </w:r>
          </w:p>
        </w:tc>
      </w:tr>
      <w:tr w14:paraId="31F62E6C">
        <w:tblPrEx>
          <w:tblCellMar>
            <w:top w:w="0" w:type="dxa"/>
            <w:left w:w="108" w:type="dxa"/>
            <w:bottom w:w="0" w:type="dxa"/>
            <w:right w:w="108" w:type="dxa"/>
          </w:tblCellMar>
        </w:tblPrEx>
        <w:trPr>
          <w:jc w:val="center"/>
        </w:trPr>
        <w:tc>
          <w:tcPr>
            <w:tcW w:w="2351" w:type="dxa"/>
            <w:tcBorders>
              <w:top w:val="single" w:color="auto" w:sz="4" w:space="0"/>
              <w:left w:val="single" w:color="auto" w:sz="4" w:space="0"/>
              <w:bottom w:val="single" w:color="auto" w:sz="4" w:space="0"/>
              <w:right w:val="single" w:color="auto" w:sz="4" w:space="0"/>
            </w:tcBorders>
          </w:tcPr>
          <w:p w14:paraId="17A4863F">
            <w:pPr>
              <w:rPr>
                <w:rFonts w:hint="default" w:ascii="Times New Roman" w:hAnsi="Times New Roman" w:cs="Times New Roman"/>
                <w:color w:val="auto"/>
              </w:rPr>
            </w:pPr>
            <w:r>
              <w:rPr>
                <w:rFonts w:hint="default" w:ascii="Times New Roman" w:hAnsi="Times New Roman" w:cs="Times New Roman"/>
                <w:color w:val="auto"/>
                <w:sz w:val="20"/>
              </w:rPr>
              <w:t>2</w:t>
            </w:r>
          </w:p>
        </w:tc>
        <w:tc>
          <w:tcPr>
            <w:tcW w:w="2351" w:type="dxa"/>
            <w:tcBorders>
              <w:top w:val="single" w:color="auto" w:sz="4" w:space="0"/>
              <w:left w:val="single" w:color="auto" w:sz="4" w:space="0"/>
              <w:bottom w:val="single" w:color="auto" w:sz="4" w:space="0"/>
              <w:right w:val="single" w:color="auto" w:sz="4" w:space="0"/>
            </w:tcBorders>
          </w:tcPr>
          <w:p w14:paraId="1DBED7E9">
            <w:pPr>
              <w:rPr>
                <w:rFonts w:hint="default" w:ascii="Times New Roman" w:hAnsi="Times New Roman" w:cs="Times New Roman"/>
                <w:color w:val="auto"/>
              </w:rPr>
            </w:pPr>
            <w:r>
              <w:rPr>
                <w:rFonts w:hint="default" w:ascii="Times New Roman" w:hAnsi="Times New Roman" w:cs="Times New Roman"/>
                <w:color w:val="auto"/>
                <w:sz w:val="20"/>
              </w:rPr>
              <w:t>Trần Hồng Thanh</w:t>
            </w:r>
          </w:p>
        </w:tc>
        <w:tc>
          <w:tcPr>
            <w:tcW w:w="2351" w:type="dxa"/>
            <w:tcBorders>
              <w:top w:val="single" w:color="auto" w:sz="4" w:space="0"/>
              <w:left w:val="single" w:color="auto" w:sz="4" w:space="0"/>
              <w:bottom w:val="single" w:color="auto" w:sz="4" w:space="0"/>
              <w:right w:val="single" w:color="auto" w:sz="4" w:space="0"/>
            </w:tcBorders>
          </w:tcPr>
          <w:p w14:paraId="3D6DC1E3">
            <w:pPr>
              <w:rPr>
                <w:rFonts w:hint="default" w:ascii="Times New Roman" w:hAnsi="Times New Roman" w:cs="Times New Roman"/>
                <w:color w:val="auto"/>
              </w:rPr>
            </w:pPr>
            <w:r>
              <w:rPr>
                <w:rFonts w:hint="default" w:ascii="Times New Roman" w:hAnsi="Times New Roman" w:cs="Times New Roman"/>
                <w:color w:val="auto"/>
                <w:sz w:val="20"/>
              </w:rPr>
              <w:t>Lập kế hoạch khảo sát, Phỏng vấn Cán bộ truyền thông, Phân tích yêu cầu người dùng</w:t>
            </w:r>
          </w:p>
        </w:tc>
        <w:tc>
          <w:tcPr>
            <w:tcW w:w="2351" w:type="dxa"/>
            <w:tcBorders>
              <w:top w:val="single" w:color="auto" w:sz="4" w:space="0"/>
              <w:left w:val="single" w:color="auto" w:sz="4" w:space="0"/>
              <w:bottom w:val="single" w:color="auto" w:sz="4" w:space="0"/>
              <w:right w:val="single" w:color="auto" w:sz="4" w:space="0"/>
            </w:tcBorders>
          </w:tcPr>
          <w:p w14:paraId="36B3FCCE">
            <w:pPr>
              <w:rPr>
                <w:rFonts w:hint="default" w:ascii="Times New Roman" w:hAnsi="Times New Roman" w:cs="Times New Roman"/>
                <w:color w:val="auto"/>
              </w:rPr>
            </w:pPr>
            <w:r>
              <w:rPr>
                <w:rFonts w:hint="default" w:ascii="Times New Roman" w:hAnsi="Times New Roman" w:cs="Times New Roman"/>
                <w:color w:val="auto"/>
                <w:sz w:val="20"/>
              </w:rPr>
              <w:t>15/10 - 25/10/2026</w:t>
            </w:r>
          </w:p>
        </w:tc>
      </w:tr>
      <w:tr w14:paraId="14BAF5F4">
        <w:tblPrEx>
          <w:tblCellMar>
            <w:top w:w="0" w:type="dxa"/>
            <w:left w:w="108" w:type="dxa"/>
            <w:bottom w:w="0" w:type="dxa"/>
            <w:right w:w="108" w:type="dxa"/>
          </w:tblCellMar>
        </w:tblPrEx>
        <w:trPr>
          <w:jc w:val="center"/>
        </w:trPr>
        <w:tc>
          <w:tcPr>
            <w:tcW w:w="2351" w:type="dxa"/>
            <w:tcBorders>
              <w:top w:val="single" w:color="auto" w:sz="4" w:space="0"/>
              <w:left w:val="single" w:color="auto" w:sz="4" w:space="0"/>
              <w:bottom w:val="single" w:color="auto" w:sz="4" w:space="0"/>
              <w:right w:val="single" w:color="auto" w:sz="4" w:space="0"/>
            </w:tcBorders>
          </w:tcPr>
          <w:p w14:paraId="4C5FB8EE">
            <w:pPr>
              <w:rPr>
                <w:rFonts w:hint="default" w:ascii="Times New Roman" w:hAnsi="Times New Roman" w:cs="Times New Roman"/>
                <w:color w:val="auto"/>
              </w:rPr>
            </w:pPr>
            <w:r>
              <w:rPr>
                <w:rFonts w:hint="default" w:ascii="Times New Roman" w:hAnsi="Times New Roman" w:cs="Times New Roman"/>
                <w:color w:val="auto"/>
                <w:sz w:val="20"/>
              </w:rPr>
              <w:t>3</w:t>
            </w:r>
          </w:p>
        </w:tc>
        <w:tc>
          <w:tcPr>
            <w:tcW w:w="2351" w:type="dxa"/>
            <w:tcBorders>
              <w:top w:val="single" w:color="auto" w:sz="4" w:space="0"/>
              <w:left w:val="single" w:color="auto" w:sz="4" w:space="0"/>
              <w:bottom w:val="single" w:color="auto" w:sz="4" w:space="0"/>
              <w:right w:val="single" w:color="auto" w:sz="4" w:space="0"/>
            </w:tcBorders>
          </w:tcPr>
          <w:p w14:paraId="0F46582F">
            <w:pPr>
              <w:rPr>
                <w:rFonts w:hint="default" w:ascii="Times New Roman" w:hAnsi="Times New Roman" w:cs="Times New Roman"/>
                <w:color w:val="auto"/>
              </w:rPr>
            </w:pPr>
            <w:r>
              <w:rPr>
                <w:rFonts w:hint="default" w:ascii="Times New Roman" w:hAnsi="Times New Roman" w:cs="Times New Roman"/>
                <w:color w:val="auto"/>
                <w:sz w:val="20"/>
              </w:rPr>
              <w:t>Phạm Anh Tuấn</w:t>
            </w:r>
          </w:p>
        </w:tc>
        <w:tc>
          <w:tcPr>
            <w:tcW w:w="2351" w:type="dxa"/>
            <w:tcBorders>
              <w:top w:val="single" w:color="auto" w:sz="4" w:space="0"/>
              <w:left w:val="single" w:color="auto" w:sz="4" w:space="0"/>
              <w:bottom w:val="single" w:color="auto" w:sz="4" w:space="0"/>
              <w:right w:val="single" w:color="auto" w:sz="4" w:space="0"/>
            </w:tcBorders>
          </w:tcPr>
          <w:p w14:paraId="18B1AEC3">
            <w:pPr>
              <w:rPr>
                <w:rFonts w:hint="default" w:ascii="Times New Roman" w:hAnsi="Times New Roman" w:cs="Times New Roman"/>
                <w:color w:val="auto"/>
              </w:rPr>
            </w:pPr>
            <w:r>
              <w:rPr>
                <w:rFonts w:hint="default" w:ascii="Times New Roman" w:hAnsi="Times New Roman" w:cs="Times New Roman"/>
                <w:color w:val="auto"/>
                <w:sz w:val="20"/>
              </w:rPr>
              <w:t>Khảo sát phần cứng, Thu thập dữ liệu nghiệp vụ, Phân tích yêu cầu quản lý, Viết báo cáo</w:t>
            </w:r>
          </w:p>
        </w:tc>
        <w:tc>
          <w:tcPr>
            <w:tcW w:w="2351" w:type="dxa"/>
            <w:tcBorders>
              <w:top w:val="single" w:color="auto" w:sz="4" w:space="0"/>
              <w:left w:val="single" w:color="auto" w:sz="4" w:space="0"/>
              <w:bottom w:val="single" w:color="auto" w:sz="4" w:space="0"/>
              <w:right w:val="single" w:color="auto" w:sz="4" w:space="0"/>
            </w:tcBorders>
          </w:tcPr>
          <w:p w14:paraId="738A1E57">
            <w:pPr>
              <w:rPr>
                <w:rFonts w:hint="default" w:ascii="Times New Roman" w:hAnsi="Times New Roman" w:cs="Times New Roman"/>
                <w:color w:val="auto"/>
              </w:rPr>
            </w:pPr>
            <w:r>
              <w:rPr>
                <w:rFonts w:hint="default" w:ascii="Times New Roman" w:hAnsi="Times New Roman" w:cs="Times New Roman"/>
                <w:color w:val="auto"/>
                <w:sz w:val="20"/>
              </w:rPr>
              <w:t>15/10 - 25/10/2026</w:t>
            </w:r>
          </w:p>
        </w:tc>
      </w:tr>
      <w:tr w14:paraId="1B9C4157">
        <w:tblPrEx>
          <w:tblCellMar>
            <w:top w:w="0" w:type="dxa"/>
            <w:left w:w="108" w:type="dxa"/>
            <w:bottom w:w="0" w:type="dxa"/>
            <w:right w:w="108" w:type="dxa"/>
          </w:tblCellMar>
        </w:tblPrEx>
        <w:trPr>
          <w:jc w:val="center"/>
        </w:trPr>
        <w:tc>
          <w:tcPr>
            <w:tcW w:w="2351" w:type="dxa"/>
            <w:tcBorders>
              <w:top w:val="single" w:color="auto" w:sz="4" w:space="0"/>
              <w:left w:val="single" w:color="auto" w:sz="4" w:space="0"/>
              <w:bottom w:val="single" w:color="auto" w:sz="4" w:space="0"/>
              <w:right w:val="single" w:color="auto" w:sz="4" w:space="0"/>
            </w:tcBorders>
            <w:shd w:val="clear" w:color="auto" w:fill="EAEFF5"/>
          </w:tcPr>
          <w:p w14:paraId="637A5F57">
            <w:pPr>
              <w:rPr>
                <w:rFonts w:hint="default" w:ascii="Times New Roman" w:hAnsi="Times New Roman" w:cs="Times New Roman"/>
                <w:color w:val="auto"/>
              </w:rPr>
            </w:pPr>
            <w:r>
              <w:rPr>
                <w:rFonts w:hint="default" w:ascii="Times New Roman" w:hAnsi="Times New Roman" w:cs="Times New Roman"/>
                <w:b/>
                <w:color w:val="auto"/>
                <w:sz w:val="20"/>
              </w:rPr>
              <w:t>Giai đoạn 2</w:t>
            </w:r>
          </w:p>
        </w:tc>
        <w:tc>
          <w:tcPr>
            <w:tcW w:w="2351" w:type="dxa"/>
            <w:tcBorders>
              <w:top w:val="single" w:color="auto" w:sz="4" w:space="0"/>
              <w:left w:val="single" w:color="auto" w:sz="4" w:space="0"/>
              <w:bottom w:val="single" w:color="auto" w:sz="4" w:space="0"/>
              <w:right w:val="single" w:color="auto" w:sz="4" w:space="0"/>
            </w:tcBorders>
          </w:tcPr>
          <w:p w14:paraId="68A8744E">
            <w:pPr>
              <w:rPr>
                <w:rFonts w:hint="default" w:ascii="Times New Roman" w:hAnsi="Times New Roman" w:cs="Times New Roman"/>
                <w:color w:val="auto"/>
              </w:rPr>
            </w:pPr>
          </w:p>
        </w:tc>
        <w:tc>
          <w:tcPr>
            <w:tcW w:w="2351" w:type="dxa"/>
            <w:tcBorders>
              <w:top w:val="single" w:color="auto" w:sz="4" w:space="0"/>
              <w:left w:val="single" w:color="auto" w:sz="4" w:space="0"/>
              <w:bottom w:val="single" w:color="auto" w:sz="4" w:space="0"/>
              <w:right w:val="single" w:color="auto" w:sz="4" w:space="0"/>
            </w:tcBorders>
          </w:tcPr>
          <w:p w14:paraId="2182BD2A">
            <w:pPr>
              <w:rPr>
                <w:rFonts w:hint="default" w:ascii="Times New Roman" w:hAnsi="Times New Roman" w:cs="Times New Roman"/>
                <w:color w:val="auto"/>
              </w:rPr>
            </w:pPr>
          </w:p>
        </w:tc>
        <w:tc>
          <w:tcPr>
            <w:tcW w:w="2351" w:type="dxa"/>
            <w:tcBorders>
              <w:top w:val="single" w:color="auto" w:sz="4" w:space="0"/>
              <w:left w:val="single" w:color="auto" w:sz="4" w:space="0"/>
              <w:bottom w:val="single" w:color="auto" w:sz="4" w:space="0"/>
              <w:right w:val="single" w:color="auto" w:sz="4" w:space="0"/>
            </w:tcBorders>
          </w:tcPr>
          <w:p w14:paraId="2F9FAC28">
            <w:pPr>
              <w:rPr>
                <w:rFonts w:hint="default" w:ascii="Times New Roman" w:hAnsi="Times New Roman" w:cs="Times New Roman"/>
                <w:color w:val="auto"/>
              </w:rPr>
            </w:pPr>
          </w:p>
        </w:tc>
      </w:tr>
      <w:tr w14:paraId="5D2772B7">
        <w:tblPrEx>
          <w:tblCellMar>
            <w:top w:w="0" w:type="dxa"/>
            <w:left w:w="108" w:type="dxa"/>
            <w:bottom w:w="0" w:type="dxa"/>
            <w:right w:w="108" w:type="dxa"/>
          </w:tblCellMar>
        </w:tblPrEx>
        <w:trPr>
          <w:jc w:val="center"/>
        </w:trPr>
        <w:tc>
          <w:tcPr>
            <w:tcW w:w="2351" w:type="dxa"/>
            <w:tcBorders>
              <w:top w:val="single" w:color="auto" w:sz="4" w:space="0"/>
              <w:left w:val="single" w:color="auto" w:sz="4" w:space="0"/>
              <w:bottom w:val="single" w:color="auto" w:sz="4" w:space="0"/>
              <w:right w:val="single" w:color="auto" w:sz="4" w:space="0"/>
            </w:tcBorders>
          </w:tcPr>
          <w:p w14:paraId="54837308">
            <w:pPr>
              <w:rPr>
                <w:rFonts w:hint="default" w:ascii="Times New Roman" w:hAnsi="Times New Roman" w:cs="Times New Roman"/>
                <w:color w:val="auto"/>
              </w:rPr>
            </w:pPr>
            <w:r>
              <w:rPr>
                <w:rFonts w:hint="default" w:ascii="Times New Roman" w:hAnsi="Times New Roman" w:cs="Times New Roman"/>
                <w:color w:val="auto"/>
                <w:sz w:val="20"/>
              </w:rPr>
              <w:t>1</w:t>
            </w:r>
          </w:p>
        </w:tc>
        <w:tc>
          <w:tcPr>
            <w:tcW w:w="2351" w:type="dxa"/>
            <w:tcBorders>
              <w:top w:val="single" w:color="auto" w:sz="4" w:space="0"/>
              <w:left w:val="single" w:color="auto" w:sz="4" w:space="0"/>
              <w:bottom w:val="single" w:color="auto" w:sz="4" w:space="0"/>
              <w:right w:val="single" w:color="auto" w:sz="4" w:space="0"/>
            </w:tcBorders>
          </w:tcPr>
          <w:p w14:paraId="51E0DE3C">
            <w:pPr>
              <w:rPr>
                <w:rFonts w:hint="default" w:ascii="Times New Roman" w:hAnsi="Times New Roman" w:cs="Times New Roman"/>
                <w:color w:val="auto"/>
              </w:rPr>
            </w:pPr>
            <w:r>
              <w:rPr>
                <w:rFonts w:hint="default" w:ascii="Times New Roman" w:hAnsi="Times New Roman" w:cs="Times New Roman"/>
                <w:color w:val="auto"/>
                <w:sz w:val="20"/>
              </w:rPr>
              <w:t>Nguyễn Bình Dương</w:t>
            </w:r>
          </w:p>
        </w:tc>
        <w:tc>
          <w:tcPr>
            <w:tcW w:w="2351" w:type="dxa"/>
            <w:tcBorders>
              <w:top w:val="single" w:color="auto" w:sz="4" w:space="0"/>
              <w:left w:val="single" w:color="auto" w:sz="4" w:space="0"/>
              <w:bottom w:val="single" w:color="auto" w:sz="4" w:space="0"/>
              <w:right w:val="single" w:color="auto" w:sz="4" w:space="0"/>
            </w:tcBorders>
          </w:tcPr>
          <w:p w14:paraId="3ABA85F4">
            <w:pPr>
              <w:rPr>
                <w:rFonts w:hint="default" w:ascii="Times New Roman" w:hAnsi="Times New Roman" w:cs="Times New Roman"/>
                <w:color w:val="auto"/>
              </w:rPr>
            </w:pPr>
            <w:r>
              <w:rPr>
                <w:rFonts w:hint="default" w:ascii="Times New Roman" w:hAnsi="Times New Roman" w:cs="Times New Roman"/>
                <w:color w:val="auto"/>
                <w:sz w:val="20"/>
              </w:rPr>
              <w:t>Thiết kế biểu đồ Use Case tổng quát, Activity Diagram, Sequence Diagram</w:t>
            </w:r>
          </w:p>
        </w:tc>
        <w:tc>
          <w:tcPr>
            <w:tcW w:w="2351" w:type="dxa"/>
            <w:tcBorders>
              <w:top w:val="single" w:color="auto" w:sz="4" w:space="0"/>
              <w:left w:val="single" w:color="auto" w:sz="4" w:space="0"/>
              <w:bottom w:val="single" w:color="auto" w:sz="4" w:space="0"/>
              <w:right w:val="single" w:color="auto" w:sz="4" w:space="0"/>
            </w:tcBorders>
          </w:tcPr>
          <w:p w14:paraId="20B1B989">
            <w:pPr>
              <w:rPr>
                <w:rFonts w:hint="default" w:ascii="Times New Roman" w:hAnsi="Times New Roman" w:cs="Times New Roman"/>
                <w:color w:val="auto"/>
              </w:rPr>
            </w:pPr>
            <w:r>
              <w:rPr>
                <w:rFonts w:hint="default" w:ascii="Times New Roman" w:hAnsi="Times New Roman" w:cs="Times New Roman"/>
                <w:color w:val="auto"/>
                <w:sz w:val="20"/>
              </w:rPr>
              <w:t>26/10 - 10/11/2026</w:t>
            </w:r>
          </w:p>
        </w:tc>
      </w:tr>
      <w:tr w14:paraId="304DC33E">
        <w:tblPrEx>
          <w:tblCellMar>
            <w:top w:w="0" w:type="dxa"/>
            <w:left w:w="108" w:type="dxa"/>
            <w:bottom w:w="0" w:type="dxa"/>
            <w:right w:w="108" w:type="dxa"/>
          </w:tblCellMar>
        </w:tblPrEx>
        <w:trPr>
          <w:jc w:val="center"/>
        </w:trPr>
        <w:tc>
          <w:tcPr>
            <w:tcW w:w="2351" w:type="dxa"/>
            <w:tcBorders>
              <w:top w:val="single" w:color="auto" w:sz="4" w:space="0"/>
              <w:left w:val="single" w:color="auto" w:sz="4" w:space="0"/>
              <w:bottom w:val="single" w:color="auto" w:sz="4" w:space="0"/>
              <w:right w:val="single" w:color="auto" w:sz="4" w:space="0"/>
            </w:tcBorders>
          </w:tcPr>
          <w:p w14:paraId="4D68CE4A">
            <w:pPr>
              <w:rPr>
                <w:rFonts w:hint="default" w:ascii="Times New Roman" w:hAnsi="Times New Roman" w:cs="Times New Roman"/>
                <w:color w:val="auto"/>
              </w:rPr>
            </w:pPr>
            <w:r>
              <w:rPr>
                <w:rFonts w:hint="default" w:ascii="Times New Roman" w:hAnsi="Times New Roman" w:cs="Times New Roman"/>
                <w:color w:val="auto"/>
                <w:sz w:val="20"/>
              </w:rPr>
              <w:t>2</w:t>
            </w:r>
          </w:p>
        </w:tc>
        <w:tc>
          <w:tcPr>
            <w:tcW w:w="2351" w:type="dxa"/>
            <w:tcBorders>
              <w:top w:val="single" w:color="auto" w:sz="4" w:space="0"/>
              <w:left w:val="single" w:color="auto" w:sz="4" w:space="0"/>
              <w:bottom w:val="single" w:color="auto" w:sz="4" w:space="0"/>
              <w:right w:val="single" w:color="auto" w:sz="4" w:space="0"/>
            </w:tcBorders>
          </w:tcPr>
          <w:p w14:paraId="48BED7BB">
            <w:pPr>
              <w:rPr>
                <w:rFonts w:hint="default" w:ascii="Times New Roman" w:hAnsi="Times New Roman" w:cs="Times New Roman"/>
                <w:color w:val="auto"/>
              </w:rPr>
            </w:pPr>
            <w:r>
              <w:rPr>
                <w:rFonts w:hint="default" w:ascii="Times New Roman" w:hAnsi="Times New Roman" w:cs="Times New Roman"/>
                <w:color w:val="auto"/>
                <w:sz w:val="20"/>
              </w:rPr>
              <w:t>Trần Hồng Thanh</w:t>
            </w:r>
          </w:p>
        </w:tc>
        <w:tc>
          <w:tcPr>
            <w:tcW w:w="2351" w:type="dxa"/>
            <w:tcBorders>
              <w:top w:val="single" w:color="auto" w:sz="4" w:space="0"/>
              <w:left w:val="single" w:color="auto" w:sz="4" w:space="0"/>
              <w:bottom w:val="single" w:color="auto" w:sz="4" w:space="0"/>
              <w:right w:val="single" w:color="auto" w:sz="4" w:space="0"/>
            </w:tcBorders>
          </w:tcPr>
          <w:p w14:paraId="5C66FB85">
            <w:pPr>
              <w:rPr>
                <w:rFonts w:hint="default" w:ascii="Times New Roman" w:hAnsi="Times New Roman" w:cs="Times New Roman"/>
                <w:color w:val="auto"/>
              </w:rPr>
            </w:pPr>
            <w:r>
              <w:rPr>
                <w:rFonts w:hint="default" w:ascii="Times New Roman" w:hAnsi="Times New Roman" w:cs="Times New Roman"/>
                <w:color w:val="auto"/>
                <w:sz w:val="20"/>
              </w:rPr>
              <w:t>Đặc tả Use Case chi tiết, Thiết kế UI/UX trên Figma (Portal &amp; Admin)</w:t>
            </w:r>
          </w:p>
        </w:tc>
        <w:tc>
          <w:tcPr>
            <w:tcW w:w="2351" w:type="dxa"/>
            <w:tcBorders>
              <w:top w:val="single" w:color="auto" w:sz="4" w:space="0"/>
              <w:left w:val="single" w:color="auto" w:sz="4" w:space="0"/>
              <w:bottom w:val="single" w:color="auto" w:sz="4" w:space="0"/>
              <w:right w:val="single" w:color="auto" w:sz="4" w:space="0"/>
            </w:tcBorders>
          </w:tcPr>
          <w:p w14:paraId="75CC0E4E">
            <w:pPr>
              <w:rPr>
                <w:rFonts w:hint="default" w:ascii="Times New Roman" w:hAnsi="Times New Roman" w:cs="Times New Roman"/>
                <w:color w:val="auto"/>
              </w:rPr>
            </w:pPr>
            <w:r>
              <w:rPr>
                <w:rFonts w:hint="default" w:ascii="Times New Roman" w:hAnsi="Times New Roman" w:cs="Times New Roman"/>
                <w:color w:val="auto"/>
                <w:sz w:val="20"/>
              </w:rPr>
              <w:t>26/10 - 10/11/2026</w:t>
            </w:r>
          </w:p>
        </w:tc>
      </w:tr>
      <w:tr w14:paraId="44037240">
        <w:tblPrEx>
          <w:tblCellMar>
            <w:top w:w="0" w:type="dxa"/>
            <w:left w:w="108" w:type="dxa"/>
            <w:bottom w:w="0" w:type="dxa"/>
            <w:right w:w="108" w:type="dxa"/>
          </w:tblCellMar>
        </w:tblPrEx>
        <w:trPr>
          <w:jc w:val="center"/>
        </w:trPr>
        <w:tc>
          <w:tcPr>
            <w:tcW w:w="2351" w:type="dxa"/>
            <w:tcBorders>
              <w:top w:val="single" w:color="auto" w:sz="4" w:space="0"/>
              <w:left w:val="single" w:color="auto" w:sz="4" w:space="0"/>
              <w:bottom w:val="single" w:color="auto" w:sz="4" w:space="0"/>
              <w:right w:val="single" w:color="auto" w:sz="4" w:space="0"/>
            </w:tcBorders>
          </w:tcPr>
          <w:p w14:paraId="3247F392">
            <w:pPr>
              <w:rPr>
                <w:rFonts w:hint="default" w:ascii="Times New Roman" w:hAnsi="Times New Roman" w:cs="Times New Roman"/>
                <w:color w:val="auto"/>
              </w:rPr>
            </w:pPr>
            <w:r>
              <w:rPr>
                <w:rFonts w:hint="default" w:ascii="Times New Roman" w:hAnsi="Times New Roman" w:cs="Times New Roman"/>
                <w:color w:val="auto"/>
                <w:sz w:val="20"/>
              </w:rPr>
              <w:t>3</w:t>
            </w:r>
          </w:p>
        </w:tc>
        <w:tc>
          <w:tcPr>
            <w:tcW w:w="2351" w:type="dxa"/>
            <w:tcBorders>
              <w:top w:val="single" w:color="auto" w:sz="4" w:space="0"/>
              <w:left w:val="single" w:color="auto" w:sz="4" w:space="0"/>
              <w:bottom w:val="single" w:color="auto" w:sz="4" w:space="0"/>
              <w:right w:val="single" w:color="auto" w:sz="4" w:space="0"/>
            </w:tcBorders>
          </w:tcPr>
          <w:p w14:paraId="0D57FDE9">
            <w:pPr>
              <w:rPr>
                <w:rFonts w:hint="default" w:ascii="Times New Roman" w:hAnsi="Times New Roman" w:cs="Times New Roman"/>
                <w:color w:val="auto"/>
              </w:rPr>
            </w:pPr>
            <w:r>
              <w:rPr>
                <w:rFonts w:hint="default" w:ascii="Times New Roman" w:hAnsi="Times New Roman" w:cs="Times New Roman"/>
                <w:color w:val="auto"/>
                <w:sz w:val="20"/>
              </w:rPr>
              <w:t>Phạm Anh Tuấn</w:t>
            </w:r>
          </w:p>
        </w:tc>
        <w:tc>
          <w:tcPr>
            <w:tcW w:w="2351" w:type="dxa"/>
            <w:tcBorders>
              <w:top w:val="single" w:color="auto" w:sz="4" w:space="0"/>
              <w:left w:val="single" w:color="auto" w:sz="4" w:space="0"/>
              <w:bottom w:val="single" w:color="auto" w:sz="4" w:space="0"/>
              <w:right w:val="single" w:color="auto" w:sz="4" w:space="0"/>
            </w:tcBorders>
          </w:tcPr>
          <w:p w14:paraId="03B48D45">
            <w:pPr>
              <w:rPr>
                <w:rFonts w:hint="default" w:ascii="Times New Roman" w:hAnsi="Times New Roman" w:cs="Times New Roman"/>
                <w:color w:val="auto"/>
              </w:rPr>
            </w:pPr>
            <w:r>
              <w:rPr>
                <w:rFonts w:hint="default" w:ascii="Times New Roman" w:hAnsi="Times New Roman" w:cs="Times New Roman"/>
                <w:color w:val="auto"/>
                <w:sz w:val="20"/>
              </w:rPr>
              <w:t>Thiết kế Cơ sở dữ liệu quan hệ Microsoft SQL Server chuẩn hóa (ERD và mô tả bảng)</w:t>
            </w:r>
          </w:p>
        </w:tc>
        <w:tc>
          <w:tcPr>
            <w:tcW w:w="2351" w:type="dxa"/>
            <w:tcBorders>
              <w:top w:val="single" w:color="auto" w:sz="4" w:space="0"/>
              <w:left w:val="single" w:color="auto" w:sz="4" w:space="0"/>
              <w:bottom w:val="single" w:color="auto" w:sz="4" w:space="0"/>
              <w:right w:val="single" w:color="auto" w:sz="4" w:space="0"/>
            </w:tcBorders>
          </w:tcPr>
          <w:p w14:paraId="409C3754">
            <w:pPr>
              <w:rPr>
                <w:rFonts w:hint="default" w:ascii="Times New Roman" w:hAnsi="Times New Roman" w:cs="Times New Roman"/>
                <w:color w:val="auto"/>
              </w:rPr>
            </w:pPr>
            <w:r>
              <w:rPr>
                <w:rFonts w:hint="default" w:ascii="Times New Roman" w:hAnsi="Times New Roman" w:cs="Times New Roman"/>
                <w:color w:val="auto"/>
                <w:sz w:val="20"/>
              </w:rPr>
              <w:t>26/10 - 10/11/2026</w:t>
            </w:r>
          </w:p>
        </w:tc>
      </w:tr>
      <w:tr w14:paraId="6EF737A4">
        <w:tblPrEx>
          <w:tblCellMar>
            <w:top w:w="0" w:type="dxa"/>
            <w:left w:w="108" w:type="dxa"/>
            <w:bottom w:w="0" w:type="dxa"/>
            <w:right w:w="108" w:type="dxa"/>
          </w:tblCellMar>
        </w:tblPrEx>
        <w:trPr>
          <w:jc w:val="center"/>
        </w:trPr>
        <w:tc>
          <w:tcPr>
            <w:tcW w:w="2351" w:type="dxa"/>
            <w:tcBorders>
              <w:top w:val="single" w:color="auto" w:sz="4" w:space="0"/>
              <w:left w:val="single" w:color="auto" w:sz="4" w:space="0"/>
              <w:bottom w:val="single" w:color="auto" w:sz="4" w:space="0"/>
              <w:right w:val="single" w:color="auto" w:sz="4" w:space="0"/>
            </w:tcBorders>
            <w:shd w:val="clear" w:color="auto" w:fill="EAEFF5"/>
          </w:tcPr>
          <w:p w14:paraId="5342C7D5">
            <w:pPr>
              <w:rPr>
                <w:rFonts w:hint="default" w:ascii="Times New Roman" w:hAnsi="Times New Roman" w:cs="Times New Roman"/>
                <w:color w:val="auto"/>
              </w:rPr>
            </w:pPr>
            <w:r>
              <w:rPr>
                <w:rFonts w:hint="default" w:ascii="Times New Roman" w:hAnsi="Times New Roman" w:cs="Times New Roman"/>
                <w:b/>
                <w:color w:val="auto"/>
                <w:sz w:val="20"/>
              </w:rPr>
              <w:t>Giai đoạn 3</w:t>
            </w:r>
          </w:p>
        </w:tc>
        <w:tc>
          <w:tcPr>
            <w:tcW w:w="2351" w:type="dxa"/>
            <w:tcBorders>
              <w:top w:val="single" w:color="auto" w:sz="4" w:space="0"/>
              <w:left w:val="single" w:color="auto" w:sz="4" w:space="0"/>
              <w:bottom w:val="single" w:color="auto" w:sz="4" w:space="0"/>
              <w:right w:val="single" w:color="auto" w:sz="4" w:space="0"/>
            </w:tcBorders>
          </w:tcPr>
          <w:p w14:paraId="43F91444">
            <w:pPr>
              <w:rPr>
                <w:rFonts w:hint="default" w:ascii="Times New Roman" w:hAnsi="Times New Roman" w:cs="Times New Roman"/>
                <w:color w:val="auto"/>
              </w:rPr>
            </w:pPr>
          </w:p>
        </w:tc>
        <w:tc>
          <w:tcPr>
            <w:tcW w:w="2351" w:type="dxa"/>
            <w:tcBorders>
              <w:top w:val="single" w:color="auto" w:sz="4" w:space="0"/>
              <w:left w:val="single" w:color="auto" w:sz="4" w:space="0"/>
              <w:bottom w:val="single" w:color="auto" w:sz="4" w:space="0"/>
              <w:right w:val="single" w:color="auto" w:sz="4" w:space="0"/>
            </w:tcBorders>
          </w:tcPr>
          <w:p w14:paraId="458B3F08">
            <w:pPr>
              <w:rPr>
                <w:rFonts w:hint="default" w:ascii="Times New Roman" w:hAnsi="Times New Roman" w:cs="Times New Roman"/>
                <w:color w:val="auto"/>
              </w:rPr>
            </w:pPr>
          </w:p>
        </w:tc>
        <w:tc>
          <w:tcPr>
            <w:tcW w:w="2351" w:type="dxa"/>
            <w:tcBorders>
              <w:top w:val="single" w:color="auto" w:sz="4" w:space="0"/>
              <w:left w:val="single" w:color="auto" w:sz="4" w:space="0"/>
              <w:bottom w:val="single" w:color="auto" w:sz="4" w:space="0"/>
              <w:right w:val="single" w:color="auto" w:sz="4" w:space="0"/>
            </w:tcBorders>
          </w:tcPr>
          <w:p w14:paraId="09FDF6F1">
            <w:pPr>
              <w:rPr>
                <w:rFonts w:hint="default" w:ascii="Times New Roman" w:hAnsi="Times New Roman" w:cs="Times New Roman"/>
                <w:color w:val="auto"/>
              </w:rPr>
            </w:pPr>
          </w:p>
        </w:tc>
      </w:tr>
      <w:tr w14:paraId="65BA00ED">
        <w:tblPrEx>
          <w:tblCellMar>
            <w:top w:w="0" w:type="dxa"/>
            <w:left w:w="108" w:type="dxa"/>
            <w:bottom w:w="0" w:type="dxa"/>
            <w:right w:w="108" w:type="dxa"/>
          </w:tblCellMar>
        </w:tblPrEx>
        <w:trPr>
          <w:jc w:val="center"/>
        </w:trPr>
        <w:tc>
          <w:tcPr>
            <w:tcW w:w="2351" w:type="dxa"/>
            <w:tcBorders>
              <w:top w:val="single" w:color="auto" w:sz="4" w:space="0"/>
              <w:left w:val="single" w:color="auto" w:sz="4" w:space="0"/>
              <w:bottom w:val="single" w:color="auto" w:sz="4" w:space="0"/>
              <w:right w:val="single" w:color="auto" w:sz="4" w:space="0"/>
            </w:tcBorders>
          </w:tcPr>
          <w:p w14:paraId="1D1E8258">
            <w:pPr>
              <w:rPr>
                <w:rFonts w:hint="default" w:ascii="Times New Roman" w:hAnsi="Times New Roman" w:cs="Times New Roman"/>
                <w:color w:val="auto"/>
              </w:rPr>
            </w:pPr>
            <w:r>
              <w:rPr>
                <w:rFonts w:hint="default" w:ascii="Times New Roman" w:hAnsi="Times New Roman" w:cs="Times New Roman"/>
                <w:color w:val="auto"/>
                <w:sz w:val="20"/>
              </w:rPr>
              <w:t>1</w:t>
            </w:r>
          </w:p>
        </w:tc>
        <w:tc>
          <w:tcPr>
            <w:tcW w:w="2351" w:type="dxa"/>
            <w:tcBorders>
              <w:top w:val="single" w:color="auto" w:sz="4" w:space="0"/>
              <w:left w:val="single" w:color="auto" w:sz="4" w:space="0"/>
              <w:bottom w:val="single" w:color="auto" w:sz="4" w:space="0"/>
              <w:right w:val="single" w:color="auto" w:sz="4" w:space="0"/>
            </w:tcBorders>
          </w:tcPr>
          <w:p w14:paraId="367B35DF">
            <w:pPr>
              <w:rPr>
                <w:rFonts w:hint="default" w:ascii="Times New Roman" w:hAnsi="Times New Roman" w:cs="Times New Roman"/>
                <w:color w:val="auto"/>
              </w:rPr>
            </w:pPr>
            <w:r>
              <w:rPr>
                <w:rFonts w:hint="default" w:ascii="Times New Roman" w:hAnsi="Times New Roman" w:cs="Times New Roman"/>
                <w:color w:val="auto"/>
                <w:sz w:val="20"/>
              </w:rPr>
              <w:t>Nguyễn Bình Dương</w:t>
            </w:r>
          </w:p>
        </w:tc>
        <w:tc>
          <w:tcPr>
            <w:tcW w:w="2351" w:type="dxa"/>
            <w:tcBorders>
              <w:top w:val="single" w:color="auto" w:sz="4" w:space="0"/>
              <w:left w:val="single" w:color="auto" w:sz="4" w:space="0"/>
              <w:bottom w:val="single" w:color="auto" w:sz="4" w:space="0"/>
              <w:right w:val="single" w:color="auto" w:sz="4" w:space="0"/>
            </w:tcBorders>
          </w:tcPr>
          <w:p w14:paraId="2FCE85ED">
            <w:pPr>
              <w:rPr>
                <w:rFonts w:hint="default" w:ascii="Times New Roman" w:hAnsi="Times New Roman" w:cs="Times New Roman"/>
                <w:color w:val="auto"/>
              </w:rPr>
            </w:pPr>
            <w:r>
              <w:rPr>
                <w:rFonts w:hint="default" w:ascii="Times New Roman" w:hAnsi="Times New Roman" w:cs="Times New Roman"/>
                <w:color w:val="auto"/>
                <w:sz w:val="20"/>
              </w:rPr>
              <w:t>Tích hợp Trợ lý AI (Google Gemini / Groq API) hỗ trợ tạo nội dung, Scheduler tự động xuất bản</w:t>
            </w:r>
          </w:p>
        </w:tc>
        <w:tc>
          <w:tcPr>
            <w:tcW w:w="2351" w:type="dxa"/>
            <w:tcBorders>
              <w:top w:val="single" w:color="auto" w:sz="4" w:space="0"/>
              <w:left w:val="single" w:color="auto" w:sz="4" w:space="0"/>
              <w:bottom w:val="single" w:color="auto" w:sz="4" w:space="0"/>
              <w:right w:val="single" w:color="auto" w:sz="4" w:space="0"/>
            </w:tcBorders>
          </w:tcPr>
          <w:p w14:paraId="20F4ADBD">
            <w:pPr>
              <w:rPr>
                <w:rFonts w:hint="default" w:ascii="Times New Roman" w:hAnsi="Times New Roman" w:cs="Times New Roman"/>
                <w:color w:val="auto"/>
              </w:rPr>
            </w:pPr>
            <w:r>
              <w:rPr>
                <w:rFonts w:hint="default" w:ascii="Times New Roman" w:hAnsi="Times New Roman" w:cs="Times New Roman"/>
                <w:color w:val="auto"/>
                <w:sz w:val="20"/>
              </w:rPr>
              <w:t>11/11 - 10/12/2026</w:t>
            </w:r>
          </w:p>
        </w:tc>
      </w:tr>
      <w:tr w14:paraId="233F1B37">
        <w:tblPrEx>
          <w:tblCellMar>
            <w:top w:w="0" w:type="dxa"/>
            <w:left w:w="108" w:type="dxa"/>
            <w:bottom w:w="0" w:type="dxa"/>
            <w:right w:w="108" w:type="dxa"/>
          </w:tblCellMar>
        </w:tblPrEx>
        <w:trPr>
          <w:jc w:val="center"/>
        </w:trPr>
        <w:tc>
          <w:tcPr>
            <w:tcW w:w="2351" w:type="dxa"/>
            <w:tcBorders>
              <w:top w:val="single" w:color="auto" w:sz="4" w:space="0"/>
              <w:left w:val="single" w:color="auto" w:sz="4" w:space="0"/>
              <w:bottom w:val="single" w:color="auto" w:sz="4" w:space="0"/>
              <w:right w:val="single" w:color="auto" w:sz="4" w:space="0"/>
            </w:tcBorders>
          </w:tcPr>
          <w:p w14:paraId="2BC27910">
            <w:pPr>
              <w:rPr>
                <w:rFonts w:hint="default" w:ascii="Times New Roman" w:hAnsi="Times New Roman" w:cs="Times New Roman"/>
                <w:color w:val="auto"/>
              </w:rPr>
            </w:pPr>
            <w:r>
              <w:rPr>
                <w:rFonts w:hint="default" w:ascii="Times New Roman" w:hAnsi="Times New Roman" w:cs="Times New Roman"/>
                <w:color w:val="auto"/>
                <w:sz w:val="20"/>
              </w:rPr>
              <w:t>2</w:t>
            </w:r>
          </w:p>
        </w:tc>
        <w:tc>
          <w:tcPr>
            <w:tcW w:w="2351" w:type="dxa"/>
            <w:tcBorders>
              <w:top w:val="single" w:color="auto" w:sz="4" w:space="0"/>
              <w:left w:val="single" w:color="auto" w:sz="4" w:space="0"/>
              <w:bottom w:val="single" w:color="auto" w:sz="4" w:space="0"/>
              <w:right w:val="single" w:color="auto" w:sz="4" w:space="0"/>
            </w:tcBorders>
          </w:tcPr>
          <w:p w14:paraId="5EAB230B">
            <w:pPr>
              <w:rPr>
                <w:rFonts w:hint="default" w:ascii="Times New Roman" w:hAnsi="Times New Roman" w:cs="Times New Roman"/>
                <w:color w:val="auto"/>
              </w:rPr>
            </w:pPr>
            <w:r>
              <w:rPr>
                <w:rFonts w:hint="default" w:ascii="Times New Roman" w:hAnsi="Times New Roman" w:cs="Times New Roman"/>
                <w:color w:val="auto"/>
                <w:sz w:val="20"/>
              </w:rPr>
              <w:t>Trần Hồng Thanh</w:t>
            </w:r>
          </w:p>
        </w:tc>
        <w:tc>
          <w:tcPr>
            <w:tcW w:w="2351" w:type="dxa"/>
            <w:tcBorders>
              <w:top w:val="single" w:color="auto" w:sz="4" w:space="0"/>
              <w:left w:val="single" w:color="auto" w:sz="4" w:space="0"/>
              <w:bottom w:val="single" w:color="auto" w:sz="4" w:space="0"/>
              <w:right w:val="single" w:color="auto" w:sz="4" w:space="0"/>
            </w:tcBorders>
          </w:tcPr>
          <w:p w14:paraId="666C3ABB">
            <w:pPr>
              <w:rPr>
                <w:rFonts w:hint="default" w:ascii="Times New Roman" w:hAnsi="Times New Roman" w:cs="Times New Roman"/>
                <w:color w:val="auto"/>
              </w:rPr>
            </w:pPr>
            <w:r>
              <w:rPr>
                <w:rFonts w:hint="default" w:ascii="Times New Roman" w:hAnsi="Times New Roman" w:cs="Times New Roman"/>
                <w:color w:val="auto"/>
                <w:sz w:val="20"/>
              </w:rPr>
              <w:t>Xây dựng giao diện Portal Responsive, Module tương tác bài viết (Like, Bình luận, Chia sẻ)</w:t>
            </w:r>
          </w:p>
        </w:tc>
        <w:tc>
          <w:tcPr>
            <w:tcW w:w="2351" w:type="dxa"/>
            <w:tcBorders>
              <w:top w:val="single" w:color="auto" w:sz="4" w:space="0"/>
              <w:left w:val="single" w:color="auto" w:sz="4" w:space="0"/>
              <w:bottom w:val="single" w:color="auto" w:sz="4" w:space="0"/>
              <w:right w:val="single" w:color="auto" w:sz="4" w:space="0"/>
            </w:tcBorders>
          </w:tcPr>
          <w:p w14:paraId="6115FAB0">
            <w:pPr>
              <w:rPr>
                <w:rFonts w:hint="default" w:ascii="Times New Roman" w:hAnsi="Times New Roman" w:cs="Times New Roman"/>
                <w:color w:val="auto"/>
              </w:rPr>
            </w:pPr>
            <w:r>
              <w:rPr>
                <w:rFonts w:hint="default" w:ascii="Times New Roman" w:hAnsi="Times New Roman" w:cs="Times New Roman"/>
                <w:color w:val="auto"/>
                <w:sz w:val="20"/>
              </w:rPr>
              <w:t>11/11 - 10/12/2026</w:t>
            </w:r>
          </w:p>
        </w:tc>
      </w:tr>
      <w:tr w14:paraId="15F196C8">
        <w:tblPrEx>
          <w:tblCellMar>
            <w:top w:w="0" w:type="dxa"/>
            <w:left w:w="108" w:type="dxa"/>
            <w:bottom w:w="0" w:type="dxa"/>
            <w:right w:w="108" w:type="dxa"/>
          </w:tblCellMar>
        </w:tblPrEx>
        <w:trPr>
          <w:jc w:val="center"/>
        </w:trPr>
        <w:tc>
          <w:tcPr>
            <w:tcW w:w="2351" w:type="dxa"/>
            <w:tcBorders>
              <w:top w:val="single" w:color="auto" w:sz="4" w:space="0"/>
              <w:left w:val="single" w:color="auto" w:sz="4" w:space="0"/>
              <w:bottom w:val="single" w:color="auto" w:sz="4" w:space="0"/>
              <w:right w:val="single" w:color="auto" w:sz="4" w:space="0"/>
            </w:tcBorders>
          </w:tcPr>
          <w:p w14:paraId="4703C853">
            <w:pPr>
              <w:rPr>
                <w:rFonts w:hint="default" w:ascii="Times New Roman" w:hAnsi="Times New Roman" w:cs="Times New Roman"/>
                <w:color w:val="auto"/>
              </w:rPr>
            </w:pPr>
            <w:r>
              <w:rPr>
                <w:rFonts w:hint="default" w:ascii="Times New Roman" w:hAnsi="Times New Roman" w:cs="Times New Roman"/>
                <w:color w:val="auto"/>
                <w:sz w:val="20"/>
              </w:rPr>
              <w:t>3</w:t>
            </w:r>
          </w:p>
        </w:tc>
        <w:tc>
          <w:tcPr>
            <w:tcW w:w="2351" w:type="dxa"/>
            <w:tcBorders>
              <w:top w:val="single" w:color="auto" w:sz="4" w:space="0"/>
              <w:left w:val="single" w:color="auto" w:sz="4" w:space="0"/>
              <w:bottom w:val="single" w:color="auto" w:sz="4" w:space="0"/>
              <w:right w:val="single" w:color="auto" w:sz="4" w:space="0"/>
            </w:tcBorders>
          </w:tcPr>
          <w:p w14:paraId="7728EC98">
            <w:pPr>
              <w:rPr>
                <w:rFonts w:hint="default" w:ascii="Times New Roman" w:hAnsi="Times New Roman" w:cs="Times New Roman"/>
                <w:color w:val="auto"/>
              </w:rPr>
            </w:pPr>
            <w:r>
              <w:rPr>
                <w:rFonts w:hint="default" w:ascii="Times New Roman" w:hAnsi="Times New Roman" w:cs="Times New Roman"/>
                <w:color w:val="auto"/>
                <w:sz w:val="20"/>
              </w:rPr>
              <w:t>Phạm Anh Tuấn</w:t>
            </w:r>
          </w:p>
        </w:tc>
        <w:tc>
          <w:tcPr>
            <w:tcW w:w="2351" w:type="dxa"/>
            <w:tcBorders>
              <w:top w:val="single" w:color="auto" w:sz="4" w:space="0"/>
              <w:left w:val="single" w:color="auto" w:sz="4" w:space="0"/>
              <w:bottom w:val="single" w:color="auto" w:sz="4" w:space="0"/>
              <w:right w:val="single" w:color="auto" w:sz="4" w:space="0"/>
            </w:tcBorders>
          </w:tcPr>
          <w:p w14:paraId="78097841">
            <w:pPr>
              <w:rPr>
                <w:rFonts w:hint="default" w:ascii="Times New Roman" w:hAnsi="Times New Roman" w:cs="Times New Roman"/>
                <w:color w:val="auto"/>
              </w:rPr>
            </w:pPr>
            <w:r>
              <w:rPr>
                <w:rFonts w:hint="default" w:ascii="Times New Roman" w:hAnsi="Times New Roman" w:cs="Times New Roman"/>
                <w:color w:val="auto"/>
                <w:sz w:val="20"/>
              </w:rPr>
              <w:t>Phát triển CMS quản trị nội dung, phân quyền RBAC, tích hợp Facebook Graph API</w:t>
            </w:r>
          </w:p>
        </w:tc>
        <w:tc>
          <w:tcPr>
            <w:tcW w:w="2351" w:type="dxa"/>
            <w:tcBorders>
              <w:top w:val="single" w:color="auto" w:sz="4" w:space="0"/>
              <w:left w:val="single" w:color="auto" w:sz="4" w:space="0"/>
              <w:bottom w:val="single" w:color="auto" w:sz="4" w:space="0"/>
              <w:right w:val="single" w:color="auto" w:sz="4" w:space="0"/>
            </w:tcBorders>
          </w:tcPr>
          <w:p w14:paraId="1E574B54">
            <w:pPr>
              <w:rPr>
                <w:rFonts w:hint="default" w:ascii="Times New Roman" w:hAnsi="Times New Roman" w:cs="Times New Roman"/>
                <w:color w:val="auto"/>
              </w:rPr>
            </w:pPr>
            <w:r>
              <w:rPr>
                <w:rFonts w:hint="default" w:ascii="Times New Roman" w:hAnsi="Times New Roman" w:cs="Times New Roman"/>
                <w:color w:val="auto"/>
                <w:sz w:val="20"/>
              </w:rPr>
              <w:t>11/11 - 10/12/2026</w:t>
            </w:r>
          </w:p>
        </w:tc>
      </w:tr>
      <w:tr w14:paraId="20FCD0D5">
        <w:tblPrEx>
          <w:tblCellMar>
            <w:top w:w="0" w:type="dxa"/>
            <w:left w:w="108" w:type="dxa"/>
            <w:bottom w:w="0" w:type="dxa"/>
            <w:right w:w="108" w:type="dxa"/>
          </w:tblCellMar>
        </w:tblPrEx>
        <w:trPr>
          <w:jc w:val="center"/>
        </w:trPr>
        <w:tc>
          <w:tcPr>
            <w:tcW w:w="2351" w:type="dxa"/>
            <w:tcBorders>
              <w:top w:val="single" w:color="auto" w:sz="4" w:space="0"/>
              <w:left w:val="single" w:color="auto" w:sz="4" w:space="0"/>
              <w:bottom w:val="single" w:color="auto" w:sz="4" w:space="0"/>
              <w:right w:val="single" w:color="auto" w:sz="4" w:space="0"/>
            </w:tcBorders>
            <w:shd w:val="clear" w:color="auto" w:fill="EAEFF5"/>
          </w:tcPr>
          <w:p w14:paraId="70323226">
            <w:pPr>
              <w:rPr>
                <w:rFonts w:hint="default" w:ascii="Times New Roman" w:hAnsi="Times New Roman" w:cs="Times New Roman"/>
                <w:color w:val="auto"/>
              </w:rPr>
            </w:pPr>
            <w:r>
              <w:rPr>
                <w:rFonts w:hint="default" w:ascii="Times New Roman" w:hAnsi="Times New Roman" w:cs="Times New Roman"/>
                <w:b/>
                <w:color w:val="auto"/>
                <w:sz w:val="20"/>
              </w:rPr>
              <w:t>Giai đoạn 4</w:t>
            </w:r>
          </w:p>
        </w:tc>
        <w:tc>
          <w:tcPr>
            <w:tcW w:w="2351" w:type="dxa"/>
            <w:tcBorders>
              <w:top w:val="single" w:color="auto" w:sz="4" w:space="0"/>
              <w:left w:val="single" w:color="auto" w:sz="4" w:space="0"/>
              <w:bottom w:val="single" w:color="auto" w:sz="4" w:space="0"/>
              <w:right w:val="single" w:color="auto" w:sz="4" w:space="0"/>
            </w:tcBorders>
          </w:tcPr>
          <w:p w14:paraId="50BABE2F">
            <w:pPr>
              <w:rPr>
                <w:rFonts w:hint="default" w:ascii="Times New Roman" w:hAnsi="Times New Roman" w:cs="Times New Roman"/>
                <w:color w:val="auto"/>
              </w:rPr>
            </w:pPr>
          </w:p>
        </w:tc>
        <w:tc>
          <w:tcPr>
            <w:tcW w:w="2351" w:type="dxa"/>
            <w:tcBorders>
              <w:top w:val="single" w:color="auto" w:sz="4" w:space="0"/>
              <w:left w:val="single" w:color="auto" w:sz="4" w:space="0"/>
              <w:bottom w:val="single" w:color="auto" w:sz="4" w:space="0"/>
              <w:right w:val="single" w:color="auto" w:sz="4" w:space="0"/>
            </w:tcBorders>
          </w:tcPr>
          <w:p w14:paraId="271EFDF2">
            <w:pPr>
              <w:rPr>
                <w:rFonts w:hint="default" w:ascii="Times New Roman" w:hAnsi="Times New Roman" w:cs="Times New Roman"/>
                <w:color w:val="auto"/>
              </w:rPr>
            </w:pPr>
          </w:p>
        </w:tc>
        <w:tc>
          <w:tcPr>
            <w:tcW w:w="2351" w:type="dxa"/>
            <w:tcBorders>
              <w:top w:val="single" w:color="auto" w:sz="4" w:space="0"/>
              <w:left w:val="single" w:color="auto" w:sz="4" w:space="0"/>
              <w:bottom w:val="single" w:color="auto" w:sz="4" w:space="0"/>
              <w:right w:val="single" w:color="auto" w:sz="4" w:space="0"/>
            </w:tcBorders>
          </w:tcPr>
          <w:p w14:paraId="6B0103D4">
            <w:pPr>
              <w:rPr>
                <w:rFonts w:hint="default" w:ascii="Times New Roman" w:hAnsi="Times New Roman" w:cs="Times New Roman"/>
                <w:color w:val="auto"/>
              </w:rPr>
            </w:pPr>
          </w:p>
        </w:tc>
      </w:tr>
      <w:tr w14:paraId="09261271">
        <w:tblPrEx>
          <w:tblCellMar>
            <w:top w:w="0" w:type="dxa"/>
            <w:left w:w="108" w:type="dxa"/>
            <w:bottom w:w="0" w:type="dxa"/>
            <w:right w:w="108" w:type="dxa"/>
          </w:tblCellMar>
        </w:tblPrEx>
        <w:trPr>
          <w:jc w:val="center"/>
        </w:trPr>
        <w:tc>
          <w:tcPr>
            <w:tcW w:w="2351" w:type="dxa"/>
            <w:tcBorders>
              <w:top w:val="single" w:color="auto" w:sz="4" w:space="0"/>
              <w:left w:val="single" w:color="auto" w:sz="4" w:space="0"/>
              <w:bottom w:val="single" w:color="auto" w:sz="4" w:space="0"/>
              <w:right w:val="single" w:color="auto" w:sz="4" w:space="0"/>
            </w:tcBorders>
          </w:tcPr>
          <w:p w14:paraId="1DE435C0">
            <w:pPr>
              <w:rPr>
                <w:rFonts w:hint="default" w:ascii="Times New Roman" w:hAnsi="Times New Roman" w:cs="Times New Roman"/>
                <w:color w:val="auto"/>
              </w:rPr>
            </w:pPr>
            <w:r>
              <w:rPr>
                <w:rFonts w:hint="default" w:ascii="Times New Roman" w:hAnsi="Times New Roman" w:cs="Times New Roman"/>
                <w:color w:val="auto"/>
                <w:sz w:val="20"/>
              </w:rPr>
              <w:t>All</w:t>
            </w:r>
          </w:p>
        </w:tc>
        <w:tc>
          <w:tcPr>
            <w:tcW w:w="2351" w:type="dxa"/>
            <w:tcBorders>
              <w:top w:val="single" w:color="auto" w:sz="4" w:space="0"/>
              <w:left w:val="single" w:color="auto" w:sz="4" w:space="0"/>
              <w:bottom w:val="single" w:color="auto" w:sz="4" w:space="0"/>
              <w:right w:val="single" w:color="auto" w:sz="4" w:space="0"/>
            </w:tcBorders>
          </w:tcPr>
          <w:p w14:paraId="56EECD55">
            <w:pPr>
              <w:rPr>
                <w:rFonts w:hint="default" w:ascii="Times New Roman" w:hAnsi="Times New Roman" w:cs="Times New Roman"/>
                <w:color w:val="auto"/>
              </w:rPr>
            </w:pPr>
            <w:r>
              <w:rPr>
                <w:rFonts w:hint="default" w:ascii="Times New Roman" w:hAnsi="Times New Roman" w:cs="Times New Roman"/>
                <w:color w:val="auto"/>
                <w:sz w:val="20"/>
              </w:rPr>
              <w:t>Cả nhóm</w:t>
            </w:r>
          </w:p>
        </w:tc>
        <w:tc>
          <w:tcPr>
            <w:tcW w:w="2351" w:type="dxa"/>
            <w:tcBorders>
              <w:top w:val="single" w:color="auto" w:sz="4" w:space="0"/>
              <w:left w:val="single" w:color="auto" w:sz="4" w:space="0"/>
              <w:bottom w:val="single" w:color="auto" w:sz="4" w:space="0"/>
              <w:right w:val="single" w:color="auto" w:sz="4" w:space="0"/>
            </w:tcBorders>
          </w:tcPr>
          <w:p w14:paraId="224813C4">
            <w:pPr>
              <w:rPr>
                <w:rFonts w:hint="default" w:ascii="Times New Roman" w:hAnsi="Times New Roman" w:cs="Times New Roman"/>
                <w:color w:val="auto"/>
              </w:rPr>
            </w:pPr>
            <w:r>
              <w:rPr>
                <w:rFonts w:hint="default" w:ascii="Times New Roman" w:hAnsi="Times New Roman" w:cs="Times New Roman"/>
                <w:color w:val="auto"/>
                <w:sz w:val="20"/>
              </w:rPr>
              <w:t>Kiểm thử hệ thống (Black-box), Triển khai thực nghiệm tại TDMU, Hoàn thiện báo cáo</w:t>
            </w:r>
          </w:p>
        </w:tc>
        <w:tc>
          <w:tcPr>
            <w:tcW w:w="2351" w:type="dxa"/>
            <w:tcBorders>
              <w:top w:val="single" w:color="auto" w:sz="4" w:space="0"/>
              <w:left w:val="single" w:color="auto" w:sz="4" w:space="0"/>
              <w:bottom w:val="single" w:color="auto" w:sz="4" w:space="0"/>
              <w:right w:val="single" w:color="auto" w:sz="4" w:space="0"/>
            </w:tcBorders>
          </w:tcPr>
          <w:p w14:paraId="422B1088">
            <w:pPr>
              <w:rPr>
                <w:rFonts w:hint="default" w:ascii="Times New Roman" w:hAnsi="Times New Roman" w:cs="Times New Roman"/>
                <w:color w:val="auto"/>
              </w:rPr>
            </w:pPr>
            <w:r>
              <w:rPr>
                <w:rFonts w:hint="default" w:ascii="Times New Roman" w:hAnsi="Times New Roman" w:cs="Times New Roman"/>
                <w:color w:val="auto"/>
                <w:sz w:val="20"/>
              </w:rPr>
              <w:t>11/12 - 25/12/2026</w:t>
            </w:r>
          </w:p>
        </w:tc>
      </w:tr>
    </w:tbl>
    <w:p w14:paraId="149E3525">
      <w:pPr>
        <w:rPr>
          <w:rFonts w:hint="default" w:ascii="Times New Roman" w:hAnsi="Times New Roman" w:cs="Times New Roman"/>
          <w:color w:val="auto"/>
        </w:rPr>
      </w:pPr>
      <w:r>
        <w:rPr>
          <w:rFonts w:hint="default" w:ascii="Times New Roman" w:hAnsi="Times New Roman" w:cs="Times New Roman"/>
          <w:color w:val="auto"/>
        </w:rPr>
        <w:br w:type="page"/>
      </w:r>
    </w:p>
    <w:p w14:paraId="146999D8">
      <w:pPr>
        <w:rPr>
          <w:rFonts w:hint="default" w:ascii="Times New Roman" w:hAnsi="Times New Roman" w:cs="Times New Roman"/>
          <w:color w:val="auto"/>
        </w:rPr>
      </w:pPr>
      <w:r>
        <w:rPr>
          <w:rFonts w:hint="default" w:ascii="Times New Roman" w:hAnsi="Times New Roman" w:cs="Times New Roman"/>
          <w:i/>
          <w:color w:val="auto"/>
          <w:sz w:val="20"/>
        </w:rPr>
        <w:t>Đồ án cơ sở ngành                                                                                         Trang vi</w:t>
      </w:r>
      <w:r>
        <w:rPr>
          <w:rFonts w:hint="default" w:ascii="Times New Roman" w:hAnsi="Times New Roman" w:cs="Times New Roman"/>
          <w:i/>
          <w:color w:val="auto"/>
          <w:sz w:val="20"/>
        </w:rPr>
        <w:br w:type="textWrapping"/>
      </w:r>
    </w:p>
    <w:p w14:paraId="323FBF4C">
      <w:pPr>
        <w:pStyle w:val="2"/>
        <w:jc w:val="center"/>
        <w:rPr>
          <w:rFonts w:hint="default" w:ascii="Times New Roman" w:hAnsi="Times New Roman" w:cs="Times New Roman"/>
          <w:color w:val="auto"/>
        </w:rPr>
      </w:pPr>
      <w:bookmarkStart w:id="1" w:name="_Toc239682113"/>
      <w:r>
        <w:rPr>
          <w:rFonts w:hint="default" w:ascii="Times New Roman" w:hAnsi="Times New Roman" w:cs="Times New Roman"/>
          <w:color w:val="auto"/>
        </w:rPr>
        <w:t>MỤC LỤC</w:t>
      </w:r>
      <w:bookmarkEnd w:id="1"/>
    </w:p>
    <w:p w14:paraId="1BA388FD">
      <w:pPr>
        <w:pStyle w:val="38"/>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TOC \o "1-3" \h \z \u </w:instrText>
      </w:r>
      <w:r>
        <w:rPr>
          <w:rFonts w:hint="default" w:ascii="Times New Roman" w:hAnsi="Times New Roman" w:cs="Times New Roman"/>
          <w:color w:val="auto"/>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"_Toc239682112" </w:instrText>
      </w:r>
      <w:r>
        <w:rPr>
          <w:rFonts w:hint="default" w:ascii="Times New Roman" w:hAnsi="Times New Roman" w:cs="Times New Roman"/>
        </w:rPr>
        <w:fldChar w:fldCharType="separate"/>
      </w:r>
      <w:r>
        <w:rPr>
          <w:rStyle w:val="20"/>
          <w:rFonts w:hint="default" w:ascii="Times New Roman" w:hAnsi="Times New Roman" w:cs="Times New Roman"/>
        </w:rPr>
        <w:t>BẢNG PHÂN CÔNG CÔNG VIỆC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_Toc239682112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6BCB03A9">
      <w:pPr>
        <w:pStyle w:val="38"/>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"_Toc239682113" </w:instrText>
      </w:r>
      <w:r>
        <w:rPr>
          <w:rFonts w:hint="default" w:ascii="Times New Roman" w:hAnsi="Times New Roman" w:cs="Times New Roman"/>
        </w:rPr>
        <w:fldChar w:fldCharType="separate"/>
      </w:r>
      <w:r>
        <w:rPr>
          <w:rStyle w:val="20"/>
          <w:rFonts w:hint="default" w:ascii="Times New Roman" w:hAnsi="Times New Roman" w:cs="Times New Roman"/>
        </w:rPr>
        <w:t>MỤC LỤC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_Toc239682113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66585B9C">
      <w:pPr>
        <w:pStyle w:val="38"/>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"_Toc239682114" </w:instrText>
      </w:r>
      <w:r>
        <w:rPr>
          <w:rFonts w:hint="default" w:ascii="Times New Roman" w:hAnsi="Times New Roman" w:cs="Times New Roman"/>
        </w:rPr>
        <w:fldChar w:fldCharType="separate"/>
      </w:r>
      <w:r>
        <w:rPr>
          <w:rStyle w:val="20"/>
          <w:rFonts w:hint="default" w:ascii="Times New Roman" w:hAnsi="Times New Roman" w:cs="Times New Roman"/>
        </w:rPr>
        <w:t>DANH MỤC BẢNG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_Toc239682114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66BF5B31">
      <w:pPr>
        <w:pStyle w:val="38"/>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"_Toc239682115" </w:instrText>
      </w:r>
      <w:r>
        <w:rPr>
          <w:rFonts w:hint="default" w:ascii="Times New Roman" w:hAnsi="Times New Roman" w:cs="Times New Roman"/>
        </w:rPr>
        <w:fldChar w:fldCharType="separate"/>
      </w:r>
      <w:r>
        <w:rPr>
          <w:rStyle w:val="20"/>
          <w:rFonts w:hint="default" w:ascii="Times New Roman" w:hAnsi="Times New Roman" w:cs="Times New Roman"/>
        </w:rPr>
        <w:t>MỞ ĐẦU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_Toc239682115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561A59BD">
      <w:pPr>
        <w:pStyle w:val="38"/>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"_Toc239682116" </w:instrText>
      </w:r>
      <w:r>
        <w:rPr>
          <w:rFonts w:hint="default" w:ascii="Times New Roman" w:hAnsi="Times New Roman" w:cs="Times New Roman"/>
        </w:rPr>
        <w:fldChar w:fldCharType="separate"/>
      </w:r>
      <w:r>
        <w:rPr>
          <w:rStyle w:val="20"/>
          <w:rFonts w:hint="default" w:ascii="Times New Roman" w:hAnsi="Times New Roman" w:cs="Times New Roman"/>
        </w:rPr>
        <w:t>CHƯƠNG 1. TỔNG QUAN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_Toc239682116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4BF199ED">
      <w:pPr>
        <w:pStyle w:val="39"/>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"_Toc239682117" </w:instrText>
      </w:r>
      <w:r>
        <w:rPr>
          <w:rFonts w:hint="default" w:ascii="Times New Roman" w:hAnsi="Times New Roman" w:cs="Times New Roman"/>
        </w:rPr>
        <w:fldChar w:fldCharType="separate"/>
      </w:r>
      <w:r>
        <w:rPr>
          <w:rStyle w:val="20"/>
          <w:rFonts w:hint="default" w:ascii="Times New Roman" w:hAnsi="Times New Roman" w:cs="Times New Roman"/>
        </w:rPr>
        <w:t>1.1. Khảo sát hiện trạng công tác truyền thông tại Công đoàn TDMU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_Toc239682117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0EAAF304">
      <w:pPr>
        <w:pStyle w:val="39"/>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"_Toc239682118" </w:instrText>
      </w:r>
      <w:r>
        <w:rPr>
          <w:rFonts w:hint="default" w:ascii="Times New Roman" w:hAnsi="Times New Roman" w:cs="Times New Roman"/>
        </w:rPr>
        <w:fldChar w:fldCharType="separate"/>
      </w:r>
      <w:r>
        <w:rPr>
          <w:rStyle w:val="20"/>
          <w:rFonts w:hint="default" w:ascii="Times New Roman" w:hAnsi="Times New Roman" w:cs="Times New Roman"/>
        </w:rPr>
        <w:t>1.2. Khảo sát phần cứng và hạ tầng công nghệ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_Toc239682118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4F3992BB">
      <w:pPr>
        <w:pStyle w:val="39"/>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"_Toc239682119" </w:instrText>
      </w:r>
      <w:r>
        <w:rPr>
          <w:rFonts w:hint="default" w:ascii="Times New Roman" w:hAnsi="Times New Roman" w:cs="Times New Roman"/>
        </w:rPr>
        <w:fldChar w:fldCharType="separate"/>
      </w:r>
      <w:r>
        <w:rPr>
          <w:rStyle w:val="20"/>
          <w:rFonts w:hint="default" w:ascii="Times New Roman" w:hAnsi="Times New Roman" w:cs="Times New Roman"/>
        </w:rPr>
        <w:t>1.3. Khảo sát nhu cầu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_Toc239682119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6EBEE533">
      <w:pPr>
        <w:pStyle w:val="40"/>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"_Toc239682120" </w:instrText>
      </w:r>
      <w:r>
        <w:rPr>
          <w:rFonts w:hint="default" w:ascii="Times New Roman" w:hAnsi="Times New Roman" w:cs="Times New Roman"/>
        </w:rPr>
        <w:fldChar w:fldCharType="separate"/>
      </w:r>
      <w:r>
        <w:rPr>
          <w:rStyle w:val="20"/>
          <w:rFonts w:hint="default" w:ascii="Times New Roman" w:hAnsi="Times New Roman" w:cs="Times New Roman"/>
        </w:rPr>
        <w:t>1.3.1. Kế hoạch khảo sát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_Toc239682120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2C6BCA7E">
      <w:pPr>
        <w:pStyle w:val="40"/>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"_Toc239682121" </w:instrText>
      </w:r>
      <w:r>
        <w:rPr>
          <w:rFonts w:hint="default" w:ascii="Times New Roman" w:hAnsi="Times New Roman" w:cs="Times New Roman"/>
        </w:rPr>
        <w:fldChar w:fldCharType="separate"/>
      </w:r>
      <w:r>
        <w:rPr>
          <w:rStyle w:val="20"/>
          <w:rFonts w:hint="default" w:ascii="Times New Roman" w:hAnsi="Times New Roman" w:cs="Times New Roman"/>
        </w:rPr>
        <w:t>1.3.2. Phỏng vấn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_Toc239682121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3E440C14">
      <w:pPr>
        <w:pStyle w:val="39"/>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"_Toc239682122" </w:instrText>
      </w:r>
      <w:r>
        <w:rPr>
          <w:rFonts w:hint="default" w:ascii="Times New Roman" w:hAnsi="Times New Roman" w:cs="Times New Roman"/>
        </w:rPr>
        <w:fldChar w:fldCharType="separate"/>
      </w:r>
      <w:r>
        <w:rPr>
          <w:rStyle w:val="20"/>
          <w:rFonts w:hint="default" w:ascii="Times New Roman" w:hAnsi="Times New Roman" w:cs="Times New Roman"/>
        </w:rPr>
        <w:t>1.4. Phân tích yêu cầu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_Toc239682122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53903FF8">
      <w:pPr>
        <w:pStyle w:val="40"/>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"_Toc239682123" </w:instrText>
      </w:r>
      <w:r>
        <w:rPr>
          <w:rFonts w:hint="default" w:ascii="Times New Roman" w:hAnsi="Times New Roman" w:cs="Times New Roman"/>
        </w:rPr>
        <w:fldChar w:fldCharType="separate"/>
      </w:r>
      <w:r>
        <w:rPr>
          <w:rStyle w:val="20"/>
          <w:rFonts w:hint="default" w:ascii="Times New Roman" w:hAnsi="Times New Roman" w:cs="Times New Roman"/>
        </w:rPr>
        <w:t>1.4.1. Yêu cầu của người dùng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_Toc239682123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5FF2EBBA">
      <w:pPr>
        <w:pStyle w:val="40"/>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"_Toc239682124" </w:instrText>
      </w:r>
      <w:r>
        <w:rPr>
          <w:rFonts w:hint="default" w:ascii="Times New Roman" w:hAnsi="Times New Roman" w:cs="Times New Roman"/>
        </w:rPr>
        <w:fldChar w:fldCharType="separate"/>
      </w:r>
      <w:r>
        <w:rPr>
          <w:rStyle w:val="20"/>
          <w:rFonts w:hint="default" w:ascii="Times New Roman" w:hAnsi="Times New Roman" w:cs="Times New Roman"/>
        </w:rPr>
        <w:t>1.4.2. Yêu cầu của quản lý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_Toc239682124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054A2839">
      <w:pPr>
        <w:pStyle w:val="39"/>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"_Toc239682125" </w:instrText>
      </w:r>
      <w:r>
        <w:rPr>
          <w:rFonts w:hint="default" w:ascii="Times New Roman" w:hAnsi="Times New Roman" w:cs="Times New Roman"/>
        </w:rPr>
        <w:fldChar w:fldCharType="separate"/>
      </w:r>
      <w:r>
        <w:rPr>
          <w:rStyle w:val="20"/>
          <w:rFonts w:hint="default" w:ascii="Times New Roman" w:hAnsi="Times New Roman" w:cs="Times New Roman"/>
        </w:rPr>
        <w:t>1.5. Phân tích chức năng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_Toc239682125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08F5CA88">
      <w:pPr>
        <w:pStyle w:val="40"/>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"_Toc239682126" </w:instrText>
      </w:r>
      <w:r>
        <w:rPr>
          <w:rFonts w:hint="default" w:ascii="Times New Roman" w:hAnsi="Times New Roman" w:cs="Times New Roman"/>
        </w:rPr>
        <w:fldChar w:fldCharType="separate"/>
      </w:r>
      <w:r>
        <w:rPr>
          <w:rStyle w:val="20"/>
          <w:rFonts w:hint="default" w:ascii="Times New Roman" w:hAnsi="Times New Roman" w:cs="Times New Roman"/>
        </w:rPr>
        <w:t>1.5.1. Chức năng người dùng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_Toc239682126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5867833E">
      <w:pPr>
        <w:pStyle w:val="40"/>
        <w:tabs>
          <w:tab w:val="right" w:pos="9395"/>
        </w:tabs>
        <w:rPr>
          <w:rFonts w:hint="default" w:ascii="Times New Roman" w:hAnsi="Times New Roman" w:cs="Times New Roman"/>
          <w:color w:val="auto"/>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"_Toc239682127" </w:instrText>
      </w:r>
      <w:r>
        <w:rPr>
          <w:rFonts w:hint="default" w:ascii="Times New Roman" w:hAnsi="Times New Roman" w:cs="Times New Roman"/>
        </w:rPr>
        <w:fldChar w:fldCharType="separate"/>
      </w:r>
      <w:r>
        <w:rPr>
          <w:rStyle w:val="20"/>
          <w:rFonts w:hint="default" w:ascii="Times New Roman" w:hAnsi="Times New Roman" w:cs="Times New Roman"/>
        </w:rPr>
        <w:t>1.5.2. Chức năng phía người quản trị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_Toc239682127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4C77E4BF">
      <w:pPr>
        <w:rPr>
          <w:rFonts w:hint="default" w:ascii="Times New Roman" w:hAnsi="Times New Roman" w:cs="Times New Roman"/>
          <w:color w:val="auto"/>
        </w:rPr>
      </w:pPr>
      <w:r>
        <w:rPr>
          <w:rFonts w:hint="default" w:ascii="Times New Roman" w:hAnsi="Times New Roman" w:cs="Times New Roman"/>
          <w:color w:val="auto"/>
        </w:rPr>
        <w:fldChar w:fldCharType="end"/>
      </w:r>
      <w:r>
        <w:rPr>
          <w:rFonts w:hint="default" w:ascii="Times New Roman" w:hAnsi="Times New Roman" w:cs="Times New Roman"/>
          <w:color w:val="auto"/>
        </w:rPr>
        <w:br w:type="page"/>
      </w:r>
    </w:p>
    <w:p w14:paraId="2E8F4AD4">
      <w:pPr>
        <w:rPr>
          <w:rFonts w:hint="default" w:ascii="Times New Roman" w:hAnsi="Times New Roman" w:cs="Times New Roman"/>
          <w:color w:val="auto"/>
        </w:rPr>
      </w:pPr>
      <w:r>
        <w:rPr>
          <w:rFonts w:hint="default" w:ascii="Times New Roman" w:hAnsi="Times New Roman" w:cs="Times New Roman"/>
          <w:i/>
          <w:color w:val="auto"/>
          <w:sz w:val="20"/>
        </w:rPr>
        <w:t>Đồ án cơ sở ngành                                                                                         Trang viii</w:t>
      </w:r>
      <w:r>
        <w:rPr>
          <w:rFonts w:hint="default" w:ascii="Times New Roman" w:hAnsi="Times New Roman" w:cs="Times New Roman"/>
          <w:i/>
          <w:color w:val="auto"/>
          <w:sz w:val="20"/>
        </w:rPr>
        <w:br w:type="textWrapping"/>
      </w:r>
    </w:p>
    <w:p w14:paraId="4A367FE1">
      <w:pPr>
        <w:pStyle w:val="2"/>
        <w:jc w:val="center"/>
        <w:rPr>
          <w:rFonts w:hint="default" w:ascii="Times New Roman" w:hAnsi="Times New Roman" w:cs="Times New Roman"/>
          <w:color w:val="auto"/>
        </w:rPr>
      </w:pPr>
      <w:bookmarkStart w:id="2" w:name="_Toc239682114"/>
      <w:r>
        <w:rPr>
          <w:rFonts w:hint="default" w:ascii="Times New Roman" w:hAnsi="Times New Roman" w:cs="Times New Roman"/>
          <w:color w:val="auto"/>
        </w:rPr>
        <w:t>DANH MỤC BẢNG</w:t>
      </w:r>
      <w:bookmarkEnd w:id="2"/>
    </w:p>
    <w:p w14:paraId="27D4C4EA">
      <w:pPr>
        <w:spacing w:after="60"/>
        <w:rPr>
          <w:rFonts w:hint="default" w:ascii="Times New Roman" w:hAnsi="Times New Roman" w:cs="Times New Roman"/>
          <w:color w:val="auto"/>
        </w:rPr>
      </w:pPr>
      <w:r>
        <w:rPr>
          <w:rFonts w:hint="default" w:ascii="Times New Roman" w:hAnsi="Times New Roman" w:cs="Times New Roman"/>
          <w:color w:val="auto"/>
          <w:sz w:val="24"/>
        </w:rPr>
        <w:t>Bảng 1.1: Khảo sát phần cứng và hạ tầng công nghệ  . . . . . . . . . 2</w:t>
      </w:r>
    </w:p>
    <w:p w14:paraId="2893073F">
      <w:pPr>
        <w:spacing w:after="60"/>
        <w:rPr>
          <w:rFonts w:hint="default" w:ascii="Times New Roman" w:hAnsi="Times New Roman" w:cs="Times New Roman"/>
          <w:color w:val="auto"/>
        </w:rPr>
      </w:pPr>
      <w:r>
        <w:rPr>
          <w:rFonts w:hint="default" w:ascii="Times New Roman" w:hAnsi="Times New Roman" w:cs="Times New Roman"/>
          <w:color w:val="auto"/>
          <w:sz w:val="24"/>
        </w:rPr>
        <w:t>Bảng 1.2: Kế hoạch khảo sát nhu cầu truyền thông  . . . . . . . . . . 3</w:t>
      </w:r>
    </w:p>
    <w:p w14:paraId="2B89C53E">
      <w:pPr>
        <w:spacing w:after="60"/>
        <w:rPr>
          <w:rFonts w:hint="default" w:ascii="Times New Roman" w:hAnsi="Times New Roman" w:cs="Times New Roman"/>
          <w:color w:val="auto"/>
        </w:rPr>
      </w:pPr>
      <w:r>
        <w:rPr>
          <w:rFonts w:hint="default" w:ascii="Times New Roman" w:hAnsi="Times New Roman" w:cs="Times New Roman"/>
          <w:color w:val="auto"/>
          <w:sz w:val="24"/>
        </w:rPr>
        <w:t>Bảng 1.3: Phiếu phỏng vấn Cán bộ Quản lý Truyền thông Công đoàn TDMU  4</w:t>
      </w:r>
    </w:p>
    <w:p w14:paraId="5F60AEB1">
      <w:pPr>
        <w:spacing w:after="60"/>
        <w:rPr>
          <w:rFonts w:hint="default" w:ascii="Times New Roman" w:hAnsi="Times New Roman" w:cs="Times New Roman"/>
          <w:color w:val="auto"/>
        </w:rPr>
      </w:pPr>
      <w:r>
        <w:rPr>
          <w:rFonts w:hint="default" w:ascii="Times New Roman" w:hAnsi="Times New Roman" w:cs="Times New Roman"/>
          <w:color w:val="auto"/>
          <w:sz w:val="24"/>
        </w:rPr>
        <w:t>Bảng 1.4: Phiếu phỏng vấn Biên tập viên &amp; Cán bộ Truyền thông kiêm nhiệm  5</w:t>
      </w:r>
    </w:p>
    <w:p w14:paraId="1B1AADF8">
      <w:pPr>
        <w:spacing w:after="60"/>
        <w:rPr>
          <w:rFonts w:hint="default" w:ascii="Times New Roman" w:hAnsi="Times New Roman" w:cs="Times New Roman"/>
          <w:color w:val="auto"/>
        </w:rPr>
      </w:pPr>
      <w:r>
        <w:rPr>
          <w:rFonts w:hint="default" w:ascii="Times New Roman" w:hAnsi="Times New Roman" w:cs="Times New Roman"/>
          <w:color w:val="auto"/>
          <w:sz w:val="24"/>
        </w:rPr>
        <w:t>Bảng 1.5: Danh sách chức năng phía người dùng  . . . . . . . . . . . 8</w:t>
      </w:r>
    </w:p>
    <w:p w14:paraId="6990CB9F">
      <w:pPr>
        <w:spacing w:after="60"/>
        <w:rPr>
          <w:rFonts w:hint="default" w:ascii="Times New Roman" w:hAnsi="Times New Roman" w:cs="Times New Roman"/>
          <w:color w:val="auto"/>
        </w:rPr>
      </w:pPr>
      <w:r>
        <w:rPr>
          <w:rFonts w:hint="default" w:ascii="Times New Roman" w:hAnsi="Times New Roman" w:cs="Times New Roman"/>
          <w:color w:val="auto"/>
          <w:sz w:val="24"/>
        </w:rPr>
        <w:t>Bảng 1.6: Danh sách chức năng phía người quản trị  . . . . . . . . . 9</w:t>
      </w:r>
    </w:p>
    <w:p w14:paraId="72E08C5E">
      <w:pPr>
        <w:rPr>
          <w:rFonts w:hint="default" w:ascii="Times New Roman" w:hAnsi="Times New Roman" w:cs="Times New Roman"/>
          <w:color w:val="auto"/>
        </w:rPr>
      </w:pPr>
      <w:r>
        <w:rPr>
          <w:rFonts w:hint="default" w:ascii="Times New Roman" w:hAnsi="Times New Roman" w:cs="Times New Roman"/>
          <w:color w:val="auto"/>
        </w:rPr>
        <w:br w:type="page"/>
      </w:r>
    </w:p>
    <w:p w14:paraId="2B75EAC9">
      <w:pPr>
        <w:rPr>
          <w:rFonts w:hint="default" w:ascii="Times New Roman" w:hAnsi="Times New Roman" w:cs="Times New Roman"/>
          <w:color w:val="auto"/>
        </w:rPr>
      </w:pPr>
      <w:r>
        <w:rPr>
          <w:rFonts w:hint="default" w:ascii="Times New Roman" w:hAnsi="Times New Roman" w:cs="Times New Roman"/>
          <w:i/>
          <w:color w:val="auto"/>
          <w:sz w:val="20"/>
        </w:rPr>
        <w:t>Đồ án cơ sở ngành                                                                                         Trang ix</w:t>
      </w:r>
    </w:p>
    <w:p w14:paraId="65BCE594">
      <w:pPr>
        <w:pStyle w:val="2"/>
        <w:jc w:val="center"/>
        <w:rPr>
          <w:rFonts w:hint="default" w:ascii="Times New Roman" w:hAnsi="Times New Roman" w:cs="Times New Roman"/>
          <w:color w:val="auto"/>
          <w:sz w:val="32"/>
          <w:szCs w:val="32"/>
        </w:rPr>
      </w:pPr>
      <w:bookmarkStart w:id="3" w:name="_Toc239682115"/>
      <w:r>
        <w:rPr>
          <w:rFonts w:hint="default" w:ascii="Times New Roman" w:hAnsi="Times New Roman" w:cs="Times New Roman"/>
          <w:color w:val="auto"/>
          <w:sz w:val="32"/>
          <w:szCs w:val="32"/>
        </w:rPr>
        <w:t>MỞ ĐẦU</w:t>
      </w:r>
      <w:bookmarkEnd w:id="3"/>
    </w:p>
    <w:p w14:paraId="789D6836">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49B3CBAA">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7F22245B">
      <w:pPr>
        <w:spacing w:after="120" w:line="312" w:lineRule="auto"/>
        <w:ind w:firstLine="720"/>
        <w:jc w:val="both"/>
        <w:rPr>
          <w:rFonts w:hint="default" w:ascii="Times New Roman" w:hAnsi="Times New Roman" w:cs="Times New Roman"/>
          <w:color w:val="auto"/>
        </w:rPr>
      </w:pPr>
    </w:p>
    <w:p w14:paraId="4A4FB766">
      <w:pPr>
        <w:spacing w:after="120" w:line="312" w:lineRule="auto"/>
        <w:ind w:firstLine="720"/>
        <w:jc w:val="both"/>
        <w:rPr>
          <w:rFonts w:hint="default" w:ascii="Times New Roman" w:hAnsi="Times New Roman" w:cs="Times New Roman"/>
          <w:color w:val="auto"/>
        </w:rPr>
      </w:pPr>
    </w:p>
    <w:p w14:paraId="5EEE374D">
      <w:pPr>
        <w:spacing w:after="120" w:line="312" w:lineRule="auto"/>
        <w:ind w:firstLine="720"/>
        <w:jc w:val="both"/>
        <w:rPr>
          <w:rFonts w:hint="default" w:ascii="Times New Roman" w:hAnsi="Times New Roman" w:cs="Times New Roman"/>
          <w:color w:val="auto"/>
        </w:rPr>
      </w:pPr>
    </w:p>
    <w:p w14:paraId="01D9E930">
      <w:pPr>
        <w:spacing w:after="120" w:line="312" w:lineRule="auto"/>
        <w:ind w:firstLine="720"/>
        <w:jc w:val="both"/>
        <w:rPr>
          <w:rFonts w:hint="default" w:ascii="Times New Roman" w:hAnsi="Times New Roman" w:cs="Times New Roman"/>
          <w:color w:val="auto"/>
        </w:rPr>
      </w:pPr>
    </w:p>
    <w:p w14:paraId="10F72C57">
      <w:pPr>
        <w:spacing w:after="120" w:line="312" w:lineRule="auto"/>
        <w:ind w:firstLine="720"/>
        <w:jc w:val="both"/>
        <w:rPr>
          <w:rFonts w:hint="default" w:ascii="Times New Roman" w:hAnsi="Times New Roman" w:cs="Times New Roman"/>
          <w:color w:val="auto"/>
        </w:rPr>
      </w:pPr>
    </w:p>
    <w:p w14:paraId="69A2EE2A">
      <w:pPr>
        <w:spacing w:after="120" w:line="312" w:lineRule="auto"/>
        <w:ind w:firstLine="720"/>
        <w:jc w:val="both"/>
        <w:rPr>
          <w:rFonts w:hint="default" w:ascii="Times New Roman" w:hAnsi="Times New Roman" w:cs="Times New Roman"/>
          <w:color w:val="auto"/>
        </w:rPr>
      </w:pPr>
    </w:p>
    <w:p w14:paraId="1AAC2021">
      <w:pPr>
        <w:spacing w:after="120" w:line="312" w:lineRule="auto"/>
        <w:ind w:firstLine="720"/>
        <w:jc w:val="both"/>
        <w:rPr>
          <w:rFonts w:hint="default" w:ascii="Times New Roman" w:hAnsi="Times New Roman" w:cs="Times New Roman"/>
          <w:color w:val="auto"/>
        </w:rPr>
      </w:pPr>
    </w:p>
    <w:p w14:paraId="7493EED9">
      <w:pPr>
        <w:spacing w:after="120" w:line="312" w:lineRule="auto"/>
        <w:ind w:firstLine="720"/>
        <w:jc w:val="both"/>
        <w:rPr>
          <w:rFonts w:hint="default" w:ascii="Times New Roman" w:hAnsi="Times New Roman" w:cs="Times New Roman"/>
          <w:color w:val="auto"/>
        </w:rPr>
      </w:pPr>
    </w:p>
    <w:p w14:paraId="0A237D32">
      <w:pPr>
        <w:spacing w:after="120" w:line="312" w:lineRule="auto"/>
        <w:ind w:firstLine="720"/>
        <w:jc w:val="both"/>
        <w:rPr>
          <w:rFonts w:hint="default" w:ascii="Times New Roman" w:hAnsi="Times New Roman" w:cs="Times New Roman"/>
          <w:color w:val="auto"/>
        </w:rPr>
      </w:pPr>
    </w:p>
    <w:p w14:paraId="5F235D83">
      <w:pPr>
        <w:spacing w:after="120" w:line="312" w:lineRule="auto"/>
        <w:ind w:firstLine="720"/>
        <w:jc w:val="both"/>
        <w:rPr>
          <w:rFonts w:hint="default" w:ascii="Times New Roman" w:hAnsi="Times New Roman" w:cs="Times New Roman"/>
          <w:color w:val="auto"/>
        </w:rPr>
      </w:pPr>
    </w:p>
    <w:p w14:paraId="7D1CB926">
      <w:pPr>
        <w:spacing w:after="120" w:line="312" w:lineRule="auto"/>
        <w:ind w:firstLine="720"/>
        <w:jc w:val="both"/>
        <w:rPr>
          <w:rFonts w:hint="default" w:ascii="Times New Roman" w:hAnsi="Times New Roman" w:cs="Times New Roman"/>
          <w:color w:val="auto"/>
        </w:rPr>
      </w:pPr>
    </w:p>
    <w:p w14:paraId="30827129">
      <w:pPr>
        <w:spacing w:after="120" w:line="312" w:lineRule="auto"/>
        <w:ind w:firstLine="720"/>
        <w:jc w:val="both"/>
        <w:rPr>
          <w:rFonts w:hint="default" w:ascii="Times New Roman" w:hAnsi="Times New Roman" w:cs="Times New Roman"/>
          <w:color w:val="auto"/>
        </w:rPr>
      </w:pPr>
    </w:p>
    <w:p w14:paraId="75759EA6">
      <w:pPr>
        <w:spacing w:after="120" w:line="312" w:lineRule="auto"/>
        <w:ind w:firstLine="720"/>
        <w:jc w:val="both"/>
        <w:rPr>
          <w:rFonts w:hint="default" w:ascii="Times New Roman" w:hAnsi="Times New Roman" w:cs="Times New Roman"/>
          <w:color w:val="auto"/>
        </w:rPr>
      </w:pPr>
    </w:p>
    <w:p w14:paraId="2D766987">
      <w:pPr>
        <w:spacing w:after="120" w:line="312" w:lineRule="auto"/>
        <w:jc w:val="both"/>
        <w:rPr>
          <w:rFonts w:hint="default" w:ascii="Times New Roman" w:hAnsi="Times New Roman" w:cs="Times New Roman"/>
          <w:color w:val="auto"/>
        </w:rPr>
      </w:pPr>
    </w:p>
    <w:p w14:paraId="5FA454CB">
      <w:pPr>
        <w:rPr>
          <w:rFonts w:hint="default" w:ascii="Times New Roman" w:hAnsi="Times New Roman" w:cs="Times New Roman"/>
          <w:color w:val="auto"/>
        </w:rPr>
      </w:pPr>
      <w:r>
        <w:rPr>
          <w:rFonts w:hint="default" w:ascii="Times New Roman" w:hAnsi="Times New Roman" w:cs="Times New Roman"/>
          <w:i/>
          <w:color w:val="auto"/>
          <w:sz w:val="20"/>
        </w:rPr>
        <w:t>Đồ án cơ sở ngành                                                                                         Trang 1</w:t>
      </w:r>
      <w:r>
        <w:rPr>
          <w:rFonts w:hint="default" w:ascii="Times New Roman" w:hAnsi="Times New Roman" w:cs="Times New Roman"/>
          <w:i/>
          <w:color w:val="auto"/>
          <w:sz w:val="20"/>
        </w:rPr>
        <w:br w:type="textWrapping"/>
      </w:r>
    </w:p>
    <w:p w14:paraId="3E55DB32">
      <w:pPr>
        <w:pStyle w:val="2"/>
        <w:jc w:val="center"/>
        <w:rPr>
          <w:rFonts w:hint="default" w:ascii="Times New Roman" w:hAnsi="Times New Roman" w:cs="Times New Roman"/>
          <w:color w:val="auto"/>
          <w:sz w:val="32"/>
          <w:szCs w:val="32"/>
        </w:rPr>
      </w:pPr>
      <w:bookmarkStart w:id="4" w:name="_Toc239682116"/>
      <w:r>
        <w:rPr>
          <w:rFonts w:hint="default" w:ascii="Times New Roman" w:hAnsi="Times New Roman" w:cs="Times New Roman"/>
          <w:color w:val="auto"/>
          <w:sz w:val="32"/>
          <w:szCs w:val="32"/>
        </w:rPr>
        <w:t>CHƯƠNG 1. TỔNG QUAN</w:t>
      </w:r>
      <w:bookmarkEnd w:id="4"/>
    </w:p>
    <w:p w14:paraId="7EC6D2C5">
      <w:pPr>
        <w:pStyle w:val="3"/>
        <w:rPr>
          <w:rFonts w:hint="default" w:ascii="Times New Roman" w:hAnsi="Times New Roman" w:cs="Times New Roman"/>
          <w:color w:val="auto"/>
        </w:rPr>
      </w:pPr>
      <w:bookmarkStart w:id="5" w:name="_Toc239682117"/>
      <w:r>
        <w:rPr>
          <w:rFonts w:hint="default" w:ascii="Times New Roman" w:hAnsi="Times New Roman" w:cs="Times New Roman"/>
          <w:color w:val="auto"/>
        </w:rPr>
        <w:t>1.1. Khảo sát hiện trạng công tác truyền thông tại Công đoàn TDMU</w:t>
      </w:r>
      <w:bookmarkEnd w:id="5"/>
    </w:p>
    <w:p w14:paraId="2C90C5F4">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Công đoàn Trường Đại học Thủ Dầu Một là tổ chức chính trị - xã hội đại diện cho hơn 1.200 cán bộ, giảng viên và người lao động trong toàn trường. Công tác truyền thông giữ vai trò là kênh phát ngôn chính thức, đảm nhận các nhiệm vụ trọng yếu:</w:t>
      </w:r>
    </w:p>
    <w:p w14:paraId="4906FB2E">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 Tuyên truyền, phổ biến các chủ trương của Đảng, chính sách pháp luật của Nhà nước và các chỉ đạo của Công đoàn cấp trên.</w:t>
      </w:r>
    </w:p>
    <w:p w14:paraId="2BDEEFE0">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 Cập nhật tin tức về các hoạt động phong trào: thi đua dạy tốt - học tốt, hội thao, văn nghệ, hoạt động vì cộng đồng.</w:t>
      </w:r>
    </w:p>
    <w:p w14:paraId="22A527E3">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 Công khai các chế độ phúc lợi, chính sách bảo hiểm, chăm lo đời sống, trợ cấp khó khăn và các hoạt động nữ công.</w:t>
      </w:r>
    </w:p>
    <w:p w14:paraId="34F7FC31">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 Đăng tải các thông báo quan trọng, lịch công tác tuần/tháng và các biểu mẫu quy định nghiệp vụ.</w:t>
      </w:r>
    </w:p>
    <w:p w14:paraId="2892BDA4">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20820E41">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dồn ứ, chậm phát hành từ 3 đến 5 ngày, làm giảm tính thời sự của thông tin.</w:t>
      </w:r>
    </w:p>
    <w:p w14:paraId="386986A4">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banner và sản xuất video ngắn (Shorts/Reels) tóm tắt sự kiện đòi hỏi phần mềm chuyên dụng và kỹ năng đồ họa phức tạp mà đa số cán bộ kiêm nhiệm chưa được đào tạo bài bản.</w:t>
      </w:r>
    </w:p>
    <w:p w14:paraId="435F0FCE">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30EE1D97">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4. Thiếu tính năng lập lịch xuất bản tự động: Hiện tại, để bài viết xuất hiện vào khung giờ có nhiều người đọc (khoảng 19h30 - 21h30 hoặc các ngày cuối tuần), cán bộ phải trực tiếp mở máy tính để thao tác đăng bài. Việc thiếu cơ chế hẹn giờ tự động (Scheduler) làm giảm đáng kể hiệu quả tiếp cận của bài viết.</w:t>
      </w:r>
    </w:p>
    <w:p w14:paraId="39F1F5D5">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1270CD44">
      <w:pPr>
        <w:pStyle w:val="3"/>
        <w:rPr>
          <w:rFonts w:hint="default" w:ascii="Times New Roman" w:hAnsi="Times New Roman" w:cs="Times New Roman"/>
          <w:color w:val="auto"/>
        </w:rPr>
      </w:pPr>
      <w:bookmarkStart w:id="6" w:name="_Toc239682118"/>
      <w:r>
        <w:rPr>
          <w:rFonts w:hint="default" w:ascii="Times New Roman" w:hAnsi="Times New Roman" w:cs="Times New Roman"/>
          <w:color w:val="auto"/>
        </w:rPr>
        <w:t>1.2. Khảo sát phần cứng và hạ tầng công nghệ</w:t>
      </w:r>
      <w:bookmarkEnd w:id="6"/>
    </w:p>
    <w:p w14:paraId="0C7F57DD">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0C5A6892">
      <w:pPr>
        <w:spacing w:after="120" w:line="312" w:lineRule="auto"/>
        <w:jc w:val="both"/>
        <w:rPr>
          <w:rFonts w:hint="default" w:ascii="Times New Roman" w:hAnsi="Times New Roman" w:cs="Times New Roman"/>
          <w:color w:val="auto"/>
        </w:rPr>
      </w:pPr>
      <w:r>
        <w:rPr>
          <w:rFonts w:hint="default" w:ascii="Times New Roman" w:hAnsi="Times New Roman" w:cs="Times New Roman"/>
          <w:i/>
          <w:color w:val="auto"/>
        </w:rPr>
        <w:t>Bảng 1.1: Khảo sát phần cứng và hạ tầng công nghệ</w:t>
      </w:r>
    </w:p>
    <w:tbl>
      <w:tblPr>
        <w:tblStyle w:val="12"/>
        <w:tblW w:w="0" w:type="auto"/>
        <w:jc w:val="center"/>
        <w:tblLayout w:type="autofit"/>
        <w:tblCellMar>
          <w:top w:w="0" w:type="dxa"/>
          <w:left w:w="108" w:type="dxa"/>
          <w:bottom w:w="0" w:type="dxa"/>
          <w:right w:w="108" w:type="dxa"/>
        </w:tblCellMar>
      </w:tblPr>
      <w:tblGrid>
        <w:gridCol w:w="4702"/>
        <w:gridCol w:w="4702"/>
      </w:tblGrid>
      <w:tr w14:paraId="48F1280E">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036A4DC2">
            <w:pPr>
              <w:rPr>
                <w:rFonts w:hint="default" w:ascii="Times New Roman" w:hAnsi="Times New Roman" w:cs="Times New Roman"/>
                <w:color w:val="auto"/>
              </w:rPr>
            </w:pPr>
            <w:r>
              <w:rPr>
                <w:rFonts w:hint="default" w:ascii="Times New Roman" w:hAnsi="Times New Roman" w:cs="Times New Roman"/>
                <w:b/>
                <w:color w:val="auto"/>
              </w:rPr>
              <w:t>Thiết bị</w:t>
            </w:r>
          </w:p>
        </w:tc>
        <w:tc>
          <w:tcPr>
            <w:tcW w:w="4702" w:type="dxa"/>
            <w:tcBorders>
              <w:top w:val="single" w:color="auto" w:sz="4" w:space="0"/>
              <w:left w:val="single" w:color="auto" w:sz="4" w:space="0"/>
              <w:bottom w:val="single" w:color="auto" w:sz="4" w:space="0"/>
              <w:right w:val="single" w:color="auto" w:sz="4" w:space="0"/>
            </w:tcBorders>
          </w:tcPr>
          <w:p w14:paraId="2035BF1B">
            <w:pPr>
              <w:rPr>
                <w:rFonts w:hint="default" w:ascii="Times New Roman" w:hAnsi="Times New Roman" w:cs="Times New Roman"/>
                <w:color w:val="auto"/>
              </w:rPr>
            </w:pPr>
            <w:r>
              <w:rPr>
                <w:rFonts w:hint="default" w:ascii="Times New Roman" w:hAnsi="Times New Roman" w:cs="Times New Roman"/>
                <w:color w:val="auto"/>
              </w:rPr>
              <w:t>Máy tính để bàn (PC), Máy tính xách tay (Laptop), Điện thoại thông minh (Smartphone), Máy chủ lưu trữ Web &amp; CSDL của Nhà trường.</w:t>
            </w:r>
          </w:p>
        </w:tc>
      </w:tr>
      <w:tr w14:paraId="51CB0EA3">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669A723B">
            <w:pPr>
              <w:rPr>
                <w:rFonts w:hint="default" w:ascii="Times New Roman" w:hAnsi="Times New Roman" w:cs="Times New Roman"/>
                <w:color w:val="auto"/>
              </w:rPr>
            </w:pPr>
            <w:r>
              <w:rPr>
                <w:rFonts w:hint="default" w:ascii="Times New Roman" w:hAnsi="Times New Roman" w:cs="Times New Roman"/>
                <w:b/>
                <w:color w:val="auto"/>
              </w:rPr>
              <w:t>Tình trạng thiết bị</w:t>
            </w:r>
          </w:p>
        </w:tc>
        <w:tc>
          <w:tcPr>
            <w:tcW w:w="4702" w:type="dxa"/>
            <w:tcBorders>
              <w:top w:val="single" w:color="auto" w:sz="4" w:space="0"/>
              <w:left w:val="single" w:color="auto" w:sz="4" w:space="0"/>
              <w:bottom w:val="single" w:color="auto" w:sz="4" w:space="0"/>
              <w:right w:val="single" w:color="auto" w:sz="4" w:space="0"/>
            </w:tcBorders>
          </w:tcPr>
          <w:p w14:paraId="4E1D36C5">
            <w:pPr>
              <w:rPr>
                <w:rFonts w:hint="default" w:ascii="Times New Roman" w:hAnsi="Times New Roman" w:cs="Times New Roman"/>
                <w:color w:val="auto"/>
              </w:rPr>
            </w:pPr>
            <w:r>
              <w:rPr>
                <w:rFonts w:hint="default" w:ascii="Times New Roman" w:hAnsi="Times New Roman" w:cs="Times New Roman"/>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14:paraId="38657D58">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75FD72B5">
            <w:pPr>
              <w:rPr>
                <w:rFonts w:hint="default" w:ascii="Times New Roman" w:hAnsi="Times New Roman" w:cs="Times New Roman"/>
                <w:color w:val="auto"/>
              </w:rPr>
            </w:pPr>
            <w:r>
              <w:rPr>
                <w:rFonts w:hint="default" w:ascii="Times New Roman" w:hAnsi="Times New Roman" w:cs="Times New Roman"/>
                <w:b/>
                <w:color w:val="auto"/>
              </w:rPr>
              <w:t>Hiệu suất</w:t>
            </w:r>
          </w:p>
        </w:tc>
        <w:tc>
          <w:tcPr>
            <w:tcW w:w="4702" w:type="dxa"/>
            <w:tcBorders>
              <w:top w:val="single" w:color="auto" w:sz="4" w:space="0"/>
              <w:left w:val="single" w:color="auto" w:sz="4" w:space="0"/>
              <w:bottom w:val="single" w:color="auto" w:sz="4" w:space="0"/>
              <w:right w:val="single" w:color="auto" w:sz="4" w:space="0"/>
            </w:tcBorders>
          </w:tcPr>
          <w:p w14:paraId="17266E63">
            <w:pPr>
              <w:rPr>
                <w:rFonts w:hint="default" w:ascii="Times New Roman" w:hAnsi="Times New Roman" w:cs="Times New Roman"/>
                <w:color w:val="auto"/>
              </w:rPr>
            </w:pPr>
            <w:r>
              <w:rPr>
                <w:rFonts w:hint="default" w:ascii="Times New Roman" w:hAnsi="Times New Roman" w:cs="Times New Roman"/>
                <w:color w:val="auto"/>
              </w:rPr>
              <w:t>Máy tính văn phòng và thiết bị di động của cán bộ, đoàn viên đáp ứng rất tốt việc truy cập giao diện Web hiện đại, thao tác mượt mà trên trình soạn thảo CMS và hiển thị mượt mà hình ảnh, video chất lượng cao.</w:t>
            </w:r>
          </w:p>
        </w:tc>
      </w:tr>
      <w:tr w14:paraId="35833B21">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28866758">
            <w:pPr>
              <w:rPr>
                <w:rFonts w:hint="default" w:ascii="Times New Roman" w:hAnsi="Times New Roman" w:cs="Times New Roman"/>
                <w:color w:val="auto"/>
              </w:rPr>
            </w:pPr>
            <w:r>
              <w:rPr>
                <w:rFonts w:hint="default" w:ascii="Times New Roman" w:hAnsi="Times New Roman" w:cs="Times New Roman"/>
                <w:b/>
                <w:color w:val="auto"/>
              </w:rPr>
              <w:t>Độ an toàn và tuân thủ các quy định</w:t>
            </w:r>
          </w:p>
        </w:tc>
        <w:tc>
          <w:tcPr>
            <w:tcW w:w="4702" w:type="dxa"/>
            <w:tcBorders>
              <w:top w:val="single" w:color="auto" w:sz="4" w:space="0"/>
              <w:left w:val="single" w:color="auto" w:sz="4" w:space="0"/>
              <w:bottom w:val="single" w:color="auto" w:sz="4" w:space="0"/>
              <w:right w:val="single" w:color="auto" w:sz="4" w:space="0"/>
            </w:tcBorders>
          </w:tcPr>
          <w:p w14:paraId="473774A8">
            <w:pPr>
              <w:rPr>
                <w:rFonts w:hint="default" w:ascii="Times New Roman" w:hAnsi="Times New Roman" w:cs="Times New Roman"/>
                <w:color w:val="auto"/>
              </w:rPr>
            </w:pPr>
            <w:r>
              <w:rPr>
                <w:rFonts w:hint="default" w:ascii="Times New Roman" w:hAnsi="Times New Roman" w:cs="Times New Roman"/>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14:paraId="70B845F4">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068042A0">
            <w:pPr>
              <w:rPr>
                <w:rFonts w:hint="default" w:ascii="Times New Roman" w:hAnsi="Times New Roman" w:cs="Times New Roman"/>
                <w:color w:val="auto"/>
              </w:rPr>
            </w:pPr>
            <w:r>
              <w:rPr>
                <w:rFonts w:hint="default" w:ascii="Times New Roman" w:hAnsi="Times New Roman" w:cs="Times New Roman"/>
                <w:b/>
                <w:color w:val="auto"/>
              </w:rPr>
              <w:t>Lỗi thiết bị</w:t>
            </w:r>
          </w:p>
        </w:tc>
        <w:tc>
          <w:tcPr>
            <w:tcW w:w="4702" w:type="dxa"/>
            <w:tcBorders>
              <w:top w:val="single" w:color="auto" w:sz="4" w:space="0"/>
              <w:left w:val="single" w:color="auto" w:sz="4" w:space="0"/>
              <w:bottom w:val="single" w:color="auto" w:sz="4" w:space="0"/>
              <w:right w:val="single" w:color="auto" w:sz="4" w:space="0"/>
            </w:tcBorders>
          </w:tcPr>
          <w:p w14:paraId="01889B3E">
            <w:pPr>
              <w:rPr>
                <w:rFonts w:hint="default" w:ascii="Times New Roman" w:hAnsi="Times New Roman" w:cs="Times New Roman"/>
                <w:color w:val="auto"/>
              </w:rPr>
            </w:pPr>
            <w:r>
              <w:rPr>
                <w:rFonts w:hint="default" w:ascii="Times New Roman" w:hAnsi="Times New Roman" w:cs="Times New Roman"/>
                <w:color w:val="auto"/>
              </w:rPr>
              <w:t>Hầu như không có lỗi phần cứng đáng kể; trên một số máy tính cá nhân đời cũ đôi khi gặp hiện tượng lưu cache trình duyệt khi thay đổi phiên bản giao diện.</w:t>
            </w:r>
          </w:p>
        </w:tc>
      </w:tr>
      <w:tr w14:paraId="48A3F5A0">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686096D4">
            <w:pPr>
              <w:rPr>
                <w:rFonts w:hint="default" w:ascii="Times New Roman" w:hAnsi="Times New Roman" w:cs="Times New Roman"/>
                <w:color w:val="auto"/>
              </w:rPr>
            </w:pPr>
            <w:r>
              <w:rPr>
                <w:rFonts w:hint="default" w:ascii="Times New Roman" w:hAnsi="Times New Roman" w:cs="Times New Roman"/>
                <w:b/>
                <w:color w:val="auto"/>
              </w:rPr>
              <w:t>Phiên bản</w:t>
            </w:r>
          </w:p>
        </w:tc>
        <w:tc>
          <w:tcPr>
            <w:tcW w:w="4702" w:type="dxa"/>
            <w:tcBorders>
              <w:top w:val="single" w:color="auto" w:sz="4" w:space="0"/>
              <w:left w:val="single" w:color="auto" w:sz="4" w:space="0"/>
              <w:bottom w:val="single" w:color="auto" w:sz="4" w:space="0"/>
              <w:right w:val="single" w:color="auto" w:sz="4" w:space="0"/>
            </w:tcBorders>
          </w:tcPr>
          <w:p w14:paraId="5C872BB0">
            <w:pPr>
              <w:rPr>
                <w:rFonts w:hint="default" w:ascii="Times New Roman" w:hAnsi="Times New Roman" w:cs="Times New Roman"/>
                <w:color w:val="auto"/>
              </w:rPr>
            </w:pPr>
            <w:r>
              <w:rPr>
                <w:rFonts w:hint="default" w:ascii="Times New Roman" w:hAnsi="Times New Roman" w:cs="Times New Roman"/>
                <w:color w:val="auto"/>
              </w:rPr>
              <w:t>Hệ điều hành Windows 10/11, macOS, Android/iOS; trình duyệt Chrome, Edge, Safari hỗ trợ đầy đủ HTML5, CSS3, JavaScript ES6+, nền tảng React SPA và Node.js Express kết nối Microsoft SQL Server.</w:t>
            </w:r>
          </w:p>
        </w:tc>
      </w:tr>
    </w:tbl>
    <w:p w14:paraId="5512CA2C">
      <w:pPr>
        <w:pStyle w:val="3"/>
        <w:rPr>
          <w:rFonts w:hint="default" w:ascii="Times New Roman" w:hAnsi="Times New Roman" w:cs="Times New Roman"/>
          <w:color w:val="auto"/>
        </w:rPr>
      </w:pPr>
      <w:bookmarkStart w:id="7" w:name="_Toc239682119"/>
      <w:r>
        <w:rPr>
          <w:rFonts w:hint="default" w:ascii="Times New Roman" w:hAnsi="Times New Roman" w:cs="Times New Roman"/>
          <w:color w:val="auto"/>
        </w:rPr>
        <w:t>1.3. Khảo sát nhu cầu</w:t>
      </w:r>
      <w:bookmarkEnd w:id="7"/>
    </w:p>
    <w:p w14:paraId="4CE2EC06">
      <w:pPr>
        <w:pStyle w:val="4"/>
        <w:rPr>
          <w:rFonts w:hint="default" w:ascii="Times New Roman" w:hAnsi="Times New Roman" w:cs="Times New Roman"/>
          <w:color w:val="auto"/>
        </w:rPr>
      </w:pPr>
      <w:bookmarkStart w:id="8" w:name="_Toc239682120"/>
      <w:r>
        <w:rPr>
          <w:rFonts w:hint="default" w:ascii="Times New Roman" w:hAnsi="Times New Roman" w:cs="Times New Roman"/>
          <w:color w:val="auto"/>
        </w:rPr>
        <w:t>1.3.1. Kế hoạch khảo sát</w:t>
      </w:r>
      <w:bookmarkEnd w:id="8"/>
    </w:p>
    <w:p w14:paraId="38858D8D">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Kế hoạch thực hiện khảo sát thu thập ý kiến thực tế từ các bên liên quan được trình bày trong Bảng 1.2:</w:t>
      </w:r>
    </w:p>
    <w:p w14:paraId="76943F39">
      <w:pPr>
        <w:spacing w:after="120" w:line="312" w:lineRule="auto"/>
        <w:jc w:val="both"/>
        <w:rPr>
          <w:rFonts w:hint="default" w:ascii="Times New Roman" w:hAnsi="Times New Roman" w:cs="Times New Roman"/>
          <w:color w:val="auto"/>
        </w:rPr>
      </w:pPr>
      <w:r>
        <w:rPr>
          <w:rFonts w:hint="default" w:ascii="Times New Roman" w:hAnsi="Times New Roman" w:cs="Times New Roman"/>
          <w:i/>
          <w:color w:val="auto"/>
        </w:rPr>
        <w:t>Bảng 1.2: Kế hoạch khảo sát nhu cầu truyền thông</w:t>
      </w:r>
    </w:p>
    <w:tbl>
      <w:tblPr>
        <w:tblStyle w:val="12"/>
        <w:tblW w:w="0" w:type="auto"/>
        <w:jc w:val="center"/>
        <w:tblLayout w:type="autofit"/>
        <w:tblCellMar>
          <w:top w:w="0" w:type="dxa"/>
          <w:left w:w="108" w:type="dxa"/>
          <w:bottom w:w="0" w:type="dxa"/>
          <w:right w:w="108" w:type="dxa"/>
        </w:tblCellMar>
      </w:tblPr>
      <w:tblGrid>
        <w:gridCol w:w="4702"/>
        <w:gridCol w:w="4702"/>
      </w:tblGrid>
      <w:tr w14:paraId="045C4E00">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304A6837">
            <w:pPr>
              <w:rPr>
                <w:rFonts w:hint="default" w:ascii="Times New Roman" w:hAnsi="Times New Roman" w:cs="Times New Roman"/>
                <w:color w:val="auto"/>
              </w:rPr>
            </w:pPr>
            <w:r>
              <w:rPr>
                <w:rFonts w:hint="default" w:ascii="Times New Roman" w:hAnsi="Times New Roman" w:cs="Times New Roman"/>
                <w:b/>
                <w:color w:val="auto"/>
              </w:rPr>
              <w:t>Ngày phỏng vấn</w:t>
            </w:r>
          </w:p>
        </w:tc>
        <w:tc>
          <w:tcPr>
            <w:tcW w:w="4702" w:type="dxa"/>
            <w:tcBorders>
              <w:top w:val="single" w:color="auto" w:sz="4" w:space="0"/>
              <w:left w:val="single" w:color="auto" w:sz="4" w:space="0"/>
              <w:bottom w:val="single" w:color="auto" w:sz="4" w:space="0"/>
              <w:right w:val="single" w:color="auto" w:sz="4" w:space="0"/>
            </w:tcBorders>
          </w:tcPr>
          <w:p w14:paraId="318CDF39">
            <w:pPr>
              <w:rPr>
                <w:rFonts w:hint="default" w:ascii="Times New Roman" w:hAnsi="Times New Roman" w:cs="Times New Roman"/>
                <w:color w:val="auto"/>
              </w:rPr>
            </w:pPr>
            <w:r>
              <w:rPr>
                <w:rFonts w:hint="default" w:ascii="Times New Roman" w:hAnsi="Times New Roman" w:cs="Times New Roman"/>
                <w:color w:val="auto"/>
              </w:rPr>
              <w:t>15/10/2026 – 24/10/2026</w:t>
            </w:r>
          </w:p>
        </w:tc>
      </w:tr>
      <w:tr w14:paraId="209DCC32">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642903A1">
            <w:pPr>
              <w:rPr>
                <w:rFonts w:hint="default" w:ascii="Times New Roman" w:hAnsi="Times New Roman" w:cs="Times New Roman"/>
                <w:color w:val="auto"/>
              </w:rPr>
            </w:pPr>
            <w:r>
              <w:rPr>
                <w:rFonts w:hint="default" w:ascii="Times New Roman" w:hAnsi="Times New Roman" w:cs="Times New Roman"/>
                <w:b/>
                <w:color w:val="auto"/>
              </w:rPr>
              <w:t>Phương pháp phỏng vấn</w:t>
            </w:r>
          </w:p>
        </w:tc>
        <w:tc>
          <w:tcPr>
            <w:tcW w:w="4702" w:type="dxa"/>
            <w:tcBorders>
              <w:top w:val="single" w:color="auto" w:sz="4" w:space="0"/>
              <w:left w:val="single" w:color="auto" w:sz="4" w:space="0"/>
              <w:bottom w:val="single" w:color="auto" w:sz="4" w:space="0"/>
              <w:right w:val="single" w:color="auto" w:sz="4" w:space="0"/>
            </w:tcBorders>
          </w:tcPr>
          <w:p w14:paraId="147D2915">
            <w:pPr>
              <w:rPr>
                <w:rFonts w:hint="default" w:ascii="Times New Roman" w:hAnsi="Times New Roman" w:cs="Times New Roman"/>
                <w:color w:val="auto"/>
              </w:rPr>
            </w:pPr>
            <w:r>
              <w:rPr>
                <w:rFonts w:hint="default" w:ascii="Times New Roman" w:hAnsi="Times New Roman" w:cs="Times New Roman"/>
                <w:color w:val="auto"/>
              </w:rPr>
              <w:t>Phỏng vấn trực tiếp chuyên sâu kết hợp phiếu khảo sát trực tuyến trên Google Forms</w:t>
            </w:r>
          </w:p>
        </w:tc>
      </w:tr>
      <w:tr w14:paraId="1612F040">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60AF4B2A">
            <w:pPr>
              <w:rPr>
                <w:rFonts w:hint="default" w:ascii="Times New Roman" w:hAnsi="Times New Roman" w:cs="Times New Roman"/>
                <w:color w:val="auto"/>
              </w:rPr>
            </w:pPr>
            <w:r>
              <w:rPr>
                <w:rFonts w:hint="default" w:ascii="Times New Roman" w:hAnsi="Times New Roman" w:cs="Times New Roman"/>
                <w:b/>
                <w:color w:val="auto"/>
              </w:rPr>
              <w:t>Số lượng câu hỏi</w:t>
            </w:r>
          </w:p>
        </w:tc>
        <w:tc>
          <w:tcPr>
            <w:tcW w:w="4702" w:type="dxa"/>
            <w:tcBorders>
              <w:top w:val="single" w:color="auto" w:sz="4" w:space="0"/>
              <w:left w:val="single" w:color="auto" w:sz="4" w:space="0"/>
              <w:bottom w:val="single" w:color="auto" w:sz="4" w:space="0"/>
              <w:right w:val="single" w:color="auto" w:sz="4" w:space="0"/>
            </w:tcBorders>
          </w:tcPr>
          <w:p w14:paraId="3FE38285">
            <w:pPr>
              <w:rPr>
                <w:rFonts w:hint="default" w:ascii="Times New Roman" w:hAnsi="Times New Roman" w:cs="Times New Roman"/>
                <w:color w:val="auto"/>
              </w:rPr>
            </w:pPr>
            <w:r>
              <w:rPr>
                <w:rFonts w:hint="default" w:ascii="Times New Roman" w:hAnsi="Times New Roman" w:cs="Times New Roman"/>
                <w:color w:val="auto"/>
              </w:rPr>
              <w:t>5 – 6 câu hỏi trọng tâm / đối tượng</w:t>
            </w:r>
          </w:p>
        </w:tc>
      </w:tr>
      <w:tr w14:paraId="30F4A612">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6F97891C">
            <w:pPr>
              <w:rPr>
                <w:rFonts w:hint="default" w:ascii="Times New Roman" w:hAnsi="Times New Roman" w:cs="Times New Roman"/>
                <w:color w:val="auto"/>
              </w:rPr>
            </w:pPr>
            <w:r>
              <w:rPr>
                <w:rFonts w:hint="default" w:ascii="Times New Roman" w:hAnsi="Times New Roman" w:cs="Times New Roman"/>
                <w:b/>
                <w:color w:val="auto"/>
              </w:rPr>
              <w:t>Thời gian phỏng vấn</w:t>
            </w:r>
          </w:p>
        </w:tc>
        <w:tc>
          <w:tcPr>
            <w:tcW w:w="4702" w:type="dxa"/>
            <w:tcBorders>
              <w:top w:val="single" w:color="auto" w:sz="4" w:space="0"/>
              <w:left w:val="single" w:color="auto" w:sz="4" w:space="0"/>
              <w:bottom w:val="single" w:color="auto" w:sz="4" w:space="0"/>
              <w:right w:val="single" w:color="auto" w:sz="4" w:space="0"/>
            </w:tcBorders>
          </w:tcPr>
          <w:p w14:paraId="2373EA6A">
            <w:pPr>
              <w:rPr>
                <w:rFonts w:hint="default" w:ascii="Times New Roman" w:hAnsi="Times New Roman" w:cs="Times New Roman"/>
                <w:color w:val="auto"/>
              </w:rPr>
            </w:pPr>
            <w:r>
              <w:rPr>
                <w:rFonts w:hint="default" w:ascii="Times New Roman" w:hAnsi="Times New Roman" w:cs="Times New Roman"/>
                <w:color w:val="auto"/>
              </w:rPr>
              <w:t>20 – 30 phút / người</w:t>
            </w:r>
          </w:p>
        </w:tc>
      </w:tr>
      <w:tr w14:paraId="626FF9A4">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3493D7E8">
            <w:pPr>
              <w:rPr>
                <w:rFonts w:hint="default" w:ascii="Times New Roman" w:hAnsi="Times New Roman" w:cs="Times New Roman"/>
                <w:color w:val="auto"/>
              </w:rPr>
            </w:pPr>
            <w:r>
              <w:rPr>
                <w:rFonts w:hint="default" w:ascii="Times New Roman" w:hAnsi="Times New Roman" w:cs="Times New Roman"/>
                <w:b/>
                <w:color w:val="auto"/>
              </w:rPr>
              <w:t>Mục tiêu phỏng vấn</w:t>
            </w:r>
          </w:p>
        </w:tc>
        <w:tc>
          <w:tcPr>
            <w:tcW w:w="4702" w:type="dxa"/>
            <w:tcBorders>
              <w:top w:val="single" w:color="auto" w:sz="4" w:space="0"/>
              <w:left w:val="single" w:color="auto" w:sz="4" w:space="0"/>
              <w:bottom w:val="single" w:color="auto" w:sz="4" w:space="0"/>
              <w:right w:val="single" w:color="auto" w:sz="4" w:space="0"/>
            </w:tcBorders>
          </w:tcPr>
          <w:p w14:paraId="26CEB12E">
            <w:pPr>
              <w:rPr>
                <w:rFonts w:hint="default" w:ascii="Times New Roman" w:hAnsi="Times New Roman" w:cs="Times New Roman"/>
                <w:color w:val="auto"/>
              </w:rPr>
            </w:pPr>
            <w:r>
              <w:rPr>
                <w:rFonts w:hint="default" w:ascii="Times New Roman" w:hAnsi="Times New Roman" w:cs="Times New Roman"/>
                <w:color w:val="auto"/>
              </w:rPr>
              <w:t>Xác định rõ các điểm nghẽn trong quy trình tạo bài viết; nhu cầu ứng dụng Trợ lý AI vào viết bài, tạo ảnh/video; nhu cầu hẹn giờ xuất bản và đồng bộ Fanpage; các chỉ số thống kê Dashboard cần thiết</w:t>
            </w:r>
          </w:p>
        </w:tc>
      </w:tr>
      <w:tr w14:paraId="585BBD0B">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7CC8F0CD">
            <w:pPr>
              <w:rPr>
                <w:rFonts w:hint="default" w:ascii="Times New Roman" w:hAnsi="Times New Roman" w:cs="Times New Roman"/>
                <w:color w:val="auto"/>
              </w:rPr>
            </w:pPr>
            <w:r>
              <w:rPr>
                <w:rFonts w:hint="default" w:ascii="Times New Roman" w:hAnsi="Times New Roman" w:cs="Times New Roman"/>
                <w:b/>
                <w:color w:val="auto"/>
              </w:rPr>
              <w:t>Đối tượng phỏng vấn</w:t>
            </w:r>
          </w:p>
        </w:tc>
        <w:tc>
          <w:tcPr>
            <w:tcW w:w="4702" w:type="dxa"/>
            <w:tcBorders>
              <w:top w:val="single" w:color="auto" w:sz="4" w:space="0"/>
              <w:left w:val="single" w:color="auto" w:sz="4" w:space="0"/>
              <w:bottom w:val="single" w:color="auto" w:sz="4" w:space="0"/>
              <w:right w:val="single" w:color="auto" w:sz="4" w:space="0"/>
            </w:tcBorders>
          </w:tcPr>
          <w:p w14:paraId="43CADBB6">
            <w:pPr>
              <w:rPr>
                <w:rFonts w:hint="default" w:ascii="Times New Roman" w:hAnsi="Times New Roman" w:cs="Times New Roman"/>
                <w:color w:val="auto"/>
              </w:rPr>
            </w:pPr>
            <w:r>
              <w:rPr>
                <w:rFonts w:hint="default" w:ascii="Times New Roman" w:hAnsi="Times New Roman" w:cs="Times New Roman"/>
                <w:color w:val="auto"/>
              </w:rPr>
              <w:t>Lãnh đạo Ban Chấp hành Công đoàn TDMU, Cán bộ phụ trách truyền thông, Biên tập viên kiêm nhiệm và Đoàn viên người đọc</w:t>
            </w:r>
          </w:p>
        </w:tc>
      </w:tr>
      <w:tr w14:paraId="4CA0F481">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5270265D">
            <w:pPr>
              <w:rPr>
                <w:rFonts w:hint="default" w:ascii="Times New Roman" w:hAnsi="Times New Roman" w:cs="Times New Roman"/>
                <w:color w:val="auto"/>
              </w:rPr>
            </w:pPr>
            <w:r>
              <w:rPr>
                <w:rFonts w:hint="default" w:ascii="Times New Roman" w:hAnsi="Times New Roman" w:cs="Times New Roman"/>
                <w:b/>
                <w:color w:val="auto"/>
              </w:rPr>
              <w:t>Phạm vi phỏng vấn</w:t>
            </w:r>
          </w:p>
        </w:tc>
        <w:tc>
          <w:tcPr>
            <w:tcW w:w="4702" w:type="dxa"/>
            <w:tcBorders>
              <w:top w:val="single" w:color="auto" w:sz="4" w:space="0"/>
              <w:left w:val="single" w:color="auto" w:sz="4" w:space="0"/>
              <w:bottom w:val="single" w:color="auto" w:sz="4" w:space="0"/>
              <w:right w:val="single" w:color="auto" w:sz="4" w:space="0"/>
            </w:tcBorders>
          </w:tcPr>
          <w:p w14:paraId="337C8FAF">
            <w:pPr>
              <w:rPr>
                <w:rFonts w:hint="default" w:ascii="Times New Roman" w:hAnsi="Times New Roman" w:cs="Times New Roman"/>
                <w:color w:val="auto"/>
              </w:rPr>
            </w:pPr>
            <w:r>
              <w:rPr>
                <w:rFonts w:hint="default" w:ascii="Times New Roman" w:hAnsi="Times New Roman" w:cs="Times New Roman"/>
                <w:color w:val="auto"/>
              </w:rPr>
              <w:t>Văn phòng Công đoàn trường và các đơn vị trực thuộc Trường Đại học Thủ Dầu Một</w:t>
            </w:r>
          </w:p>
        </w:tc>
      </w:tr>
    </w:tbl>
    <w:p w14:paraId="55D0E116">
      <w:pPr>
        <w:pStyle w:val="4"/>
        <w:rPr>
          <w:rFonts w:hint="default" w:ascii="Times New Roman" w:hAnsi="Times New Roman" w:cs="Times New Roman"/>
          <w:color w:val="auto"/>
        </w:rPr>
      </w:pPr>
      <w:bookmarkStart w:id="9" w:name="_Toc239682121"/>
      <w:r>
        <w:rPr>
          <w:rFonts w:hint="default" w:ascii="Times New Roman" w:hAnsi="Times New Roman" w:cs="Times New Roman"/>
          <w:color w:val="auto"/>
        </w:rPr>
        <w:t>1.3.2. Phỏng vấn</w:t>
      </w:r>
      <w:bookmarkEnd w:id="9"/>
    </w:p>
    <w:p w14:paraId="4957FC3B">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Dưới đây là biên bản ghi nhận kết quả các cuộc phỏng vấn thực tế với đại diện lãnh đạo và cán bộ phụ trách truyền thông:</w:t>
      </w:r>
    </w:p>
    <w:p w14:paraId="3B76200C">
      <w:pPr>
        <w:spacing w:after="120" w:line="312" w:lineRule="auto"/>
        <w:jc w:val="both"/>
        <w:rPr>
          <w:rFonts w:hint="default" w:ascii="Times New Roman" w:hAnsi="Times New Roman" w:cs="Times New Roman"/>
          <w:color w:val="auto"/>
        </w:rPr>
      </w:pPr>
      <w:r>
        <w:rPr>
          <w:rFonts w:hint="default" w:ascii="Times New Roman" w:hAnsi="Times New Roman" w:cs="Times New Roman"/>
          <w:i/>
          <w:color w:val="auto"/>
        </w:rPr>
        <w:t>Bảng 1.3: Phiếu phỏng vấn Cán bộ Quản lý Truyền thông Công đoàn TDMU</w:t>
      </w:r>
    </w:p>
    <w:tbl>
      <w:tblPr>
        <w:tblStyle w:val="12"/>
        <w:tblW w:w="0" w:type="auto"/>
        <w:jc w:val="center"/>
        <w:tblLayout w:type="autofit"/>
        <w:tblCellMar>
          <w:top w:w="0" w:type="dxa"/>
          <w:left w:w="108" w:type="dxa"/>
          <w:bottom w:w="0" w:type="dxa"/>
          <w:right w:w="108" w:type="dxa"/>
        </w:tblCellMar>
      </w:tblPr>
      <w:tblGrid>
        <w:gridCol w:w="4702"/>
        <w:gridCol w:w="4702"/>
      </w:tblGrid>
      <w:tr w14:paraId="56219FCE">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52294B02">
            <w:pPr>
              <w:rPr>
                <w:rFonts w:hint="default" w:ascii="Times New Roman" w:hAnsi="Times New Roman" w:cs="Times New Roman"/>
                <w:bCs/>
                <w:color w:val="auto"/>
              </w:rPr>
            </w:pPr>
            <w:r>
              <w:rPr>
                <w:rFonts w:hint="default" w:ascii="Times New Roman" w:hAnsi="Times New Roman" w:cs="Times New Roman"/>
                <w:bCs/>
                <w:color w:val="auto"/>
              </w:rPr>
              <w:t>Người được phỏng vấn: Ủy viên Ban Chấp hành, Phụ trách truyền thông Công đoàn TDMU</w:t>
            </w:r>
          </w:p>
        </w:tc>
        <w:tc>
          <w:tcPr>
            <w:tcW w:w="4702" w:type="dxa"/>
            <w:tcBorders>
              <w:top w:val="single" w:color="auto" w:sz="4" w:space="0"/>
              <w:left w:val="single" w:color="auto" w:sz="4" w:space="0"/>
              <w:bottom w:val="single" w:color="auto" w:sz="4" w:space="0"/>
              <w:right w:val="single" w:color="auto" w:sz="4" w:space="0"/>
            </w:tcBorders>
          </w:tcPr>
          <w:p w14:paraId="152F6425">
            <w:pPr>
              <w:rPr>
                <w:rFonts w:hint="default" w:ascii="Times New Roman" w:hAnsi="Times New Roman" w:cs="Times New Roman"/>
                <w:bCs/>
                <w:color w:val="auto"/>
              </w:rPr>
            </w:pPr>
            <w:r>
              <w:rPr>
                <w:rFonts w:hint="default" w:ascii="Times New Roman" w:hAnsi="Times New Roman" w:cs="Times New Roman"/>
                <w:bCs/>
                <w:color w:val="auto"/>
              </w:rPr>
              <w:t>Ngày phỏng vấn: 18/10/2026</w:t>
            </w:r>
          </w:p>
        </w:tc>
      </w:tr>
      <w:tr w14:paraId="6F7DF97A">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3DB84680">
            <w:pPr>
              <w:rPr>
                <w:rFonts w:hint="default" w:ascii="Times New Roman" w:hAnsi="Times New Roman" w:cs="Times New Roman"/>
                <w:bCs/>
                <w:color w:val="auto"/>
              </w:rPr>
            </w:pPr>
            <w:r>
              <w:rPr>
                <w:rFonts w:hint="default" w:ascii="Times New Roman" w:hAnsi="Times New Roman" w:cs="Times New Roman"/>
                <w:bCs/>
                <w:color w:val="auto"/>
              </w:rPr>
              <w:t>Câu hỏi</w:t>
            </w:r>
          </w:p>
        </w:tc>
        <w:tc>
          <w:tcPr>
            <w:tcW w:w="4702" w:type="dxa"/>
            <w:tcBorders>
              <w:top w:val="single" w:color="auto" w:sz="4" w:space="0"/>
              <w:left w:val="single" w:color="auto" w:sz="4" w:space="0"/>
              <w:bottom w:val="single" w:color="auto" w:sz="4" w:space="0"/>
              <w:right w:val="single" w:color="auto" w:sz="4" w:space="0"/>
            </w:tcBorders>
          </w:tcPr>
          <w:p w14:paraId="617563AE">
            <w:pPr>
              <w:rPr>
                <w:rFonts w:hint="default" w:ascii="Times New Roman" w:hAnsi="Times New Roman" w:cs="Times New Roman"/>
                <w:bCs/>
                <w:color w:val="auto"/>
              </w:rPr>
            </w:pPr>
            <w:r>
              <w:rPr>
                <w:rFonts w:hint="default" w:ascii="Times New Roman" w:hAnsi="Times New Roman" w:cs="Times New Roman"/>
                <w:bCs/>
                <w:color w:val="auto"/>
              </w:rPr>
              <w:t>Ghi nhận</w:t>
            </w:r>
          </w:p>
        </w:tc>
      </w:tr>
      <w:tr w14:paraId="1FC571D9">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4ED8B368">
            <w:pPr>
              <w:rPr>
                <w:rFonts w:hint="default" w:ascii="Times New Roman" w:hAnsi="Times New Roman" w:cs="Times New Roman"/>
                <w:color w:val="auto"/>
              </w:rPr>
            </w:pPr>
            <w:r>
              <w:rPr>
                <w:rFonts w:hint="default" w:ascii="Times New Roman" w:hAnsi="Times New Roman" w:cs="Times New Roman"/>
                <w:color w:val="auto"/>
              </w:rPr>
              <w:t>Thầy đánh giá như thế nào về công tác truyền thông của Công đoàn trường hiện nay và các khó khăn lớn nhất?</w:t>
            </w:r>
          </w:p>
        </w:tc>
        <w:tc>
          <w:tcPr>
            <w:tcW w:w="4702" w:type="dxa"/>
            <w:tcBorders>
              <w:top w:val="single" w:color="auto" w:sz="4" w:space="0"/>
              <w:left w:val="single" w:color="auto" w:sz="4" w:space="0"/>
              <w:bottom w:val="single" w:color="auto" w:sz="4" w:space="0"/>
              <w:right w:val="single" w:color="auto" w:sz="4" w:space="0"/>
            </w:tcBorders>
          </w:tcPr>
          <w:p w14:paraId="6A6780CF">
            <w:pPr>
              <w:rPr>
                <w:rFonts w:hint="default" w:ascii="Times New Roman" w:hAnsi="Times New Roman" w:cs="Times New Roman"/>
                <w:color w:val="auto"/>
              </w:rPr>
            </w:pPr>
            <w:r>
              <w:rPr>
                <w:rFonts w:hint="default" w:ascii="Times New Roman" w:hAnsi="Times New Roman" w:cs="Times New Roman"/>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14:paraId="305889B1">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74AD53D7">
            <w:pPr>
              <w:rPr>
                <w:rFonts w:hint="default" w:ascii="Times New Roman" w:hAnsi="Times New Roman" w:cs="Times New Roman"/>
                <w:color w:val="auto"/>
              </w:rPr>
            </w:pPr>
            <w:r>
              <w:rPr>
                <w:rFonts w:hint="default" w:ascii="Times New Roman" w:hAnsi="Times New Roman" w:cs="Times New Roman"/>
                <w:color w:val="auto"/>
              </w:rPr>
              <w:t>Công đoàn trường có định hướng và mong muốn ứng dụng Trí tuệ nhân tạo (AI) vào các khâu nào?</w:t>
            </w:r>
          </w:p>
        </w:tc>
        <w:tc>
          <w:tcPr>
            <w:tcW w:w="4702" w:type="dxa"/>
            <w:tcBorders>
              <w:top w:val="single" w:color="auto" w:sz="4" w:space="0"/>
              <w:left w:val="single" w:color="auto" w:sz="4" w:space="0"/>
              <w:bottom w:val="single" w:color="auto" w:sz="4" w:space="0"/>
              <w:right w:val="single" w:color="auto" w:sz="4" w:space="0"/>
            </w:tcBorders>
          </w:tcPr>
          <w:p w14:paraId="38766048">
            <w:pPr>
              <w:rPr>
                <w:rFonts w:hint="default" w:ascii="Times New Roman" w:hAnsi="Times New Roman" w:cs="Times New Roman"/>
                <w:color w:val="auto"/>
              </w:rPr>
            </w:pPr>
            <w:r>
              <w:rPr>
                <w:rFonts w:hint="default" w:ascii="Times New Roman" w:hAnsi="Times New Roman" w:cs="Times New Roman"/>
                <w:color w:val="auto"/>
              </w:rP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ảnh/video minh họa.</w:t>
            </w:r>
          </w:p>
        </w:tc>
      </w:tr>
      <w:tr w14:paraId="28DBD6FE">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4FA7157B">
            <w:pPr>
              <w:rPr>
                <w:rFonts w:hint="default" w:ascii="Times New Roman" w:hAnsi="Times New Roman" w:cs="Times New Roman"/>
                <w:color w:val="auto"/>
              </w:rPr>
            </w:pPr>
            <w:r>
              <w:rPr>
                <w:rFonts w:hint="default" w:ascii="Times New Roman" w:hAnsi="Times New Roman" w:cs="Times New Roman"/>
                <w:color w:val="auto"/>
              </w:rPr>
              <w:t>Về quy trình quản lý và kiểm duyệt bài viết, nhà trường có yêu cầu gì đối với hệ thống mới?</w:t>
            </w:r>
          </w:p>
        </w:tc>
        <w:tc>
          <w:tcPr>
            <w:tcW w:w="4702" w:type="dxa"/>
            <w:tcBorders>
              <w:top w:val="single" w:color="auto" w:sz="4" w:space="0"/>
              <w:left w:val="single" w:color="auto" w:sz="4" w:space="0"/>
              <w:bottom w:val="single" w:color="auto" w:sz="4" w:space="0"/>
              <w:right w:val="single" w:color="auto" w:sz="4" w:space="0"/>
            </w:tcBorders>
          </w:tcPr>
          <w:p w14:paraId="57EFE2C7">
            <w:pPr>
              <w:rPr>
                <w:rFonts w:hint="default" w:ascii="Times New Roman" w:hAnsi="Times New Roman" w:cs="Times New Roman"/>
                <w:color w:val="auto"/>
              </w:rPr>
            </w:pPr>
            <w:r>
              <w:rPr>
                <w:rFonts w:hint="default" w:ascii="Times New Roman" w:hAnsi="Times New Roman" w:cs="Times New Roman"/>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14:paraId="215B27E4">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14D39AEE">
            <w:pPr>
              <w:rPr>
                <w:rFonts w:hint="default" w:ascii="Times New Roman" w:hAnsi="Times New Roman" w:cs="Times New Roman"/>
                <w:color w:val="auto"/>
              </w:rPr>
            </w:pPr>
            <w:r>
              <w:rPr>
                <w:rFonts w:hint="default" w:ascii="Times New Roman" w:hAnsi="Times New Roman" w:cs="Times New Roman"/>
                <w:color w:val="auto"/>
              </w:rPr>
              <w:t>Tính năng hẹn giờ xuất bản bài viết và đồng bộ lên Fanpage Facebook có thực sự cần thiết không?</w:t>
            </w:r>
          </w:p>
        </w:tc>
        <w:tc>
          <w:tcPr>
            <w:tcW w:w="4702" w:type="dxa"/>
            <w:tcBorders>
              <w:top w:val="single" w:color="auto" w:sz="4" w:space="0"/>
              <w:left w:val="single" w:color="auto" w:sz="4" w:space="0"/>
              <w:bottom w:val="single" w:color="auto" w:sz="4" w:space="0"/>
              <w:right w:val="single" w:color="auto" w:sz="4" w:space="0"/>
            </w:tcBorders>
          </w:tcPr>
          <w:p w14:paraId="14EB48F9">
            <w:pPr>
              <w:rPr>
                <w:rFonts w:hint="default" w:ascii="Times New Roman" w:hAnsi="Times New Roman" w:cs="Times New Roman"/>
                <w:color w:val="auto"/>
              </w:rPr>
            </w:pPr>
            <w:r>
              <w:rPr>
                <w:rFonts w:hint="default" w:ascii="Times New Roman" w:hAnsi="Times New Roman" w:cs="Times New Roman"/>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14:paraId="6F2BE451">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4116087B">
            <w:pPr>
              <w:rPr>
                <w:rFonts w:hint="default" w:ascii="Times New Roman" w:hAnsi="Times New Roman" w:cs="Times New Roman"/>
                <w:color w:val="auto"/>
              </w:rPr>
            </w:pPr>
            <w:r>
              <w:rPr>
                <w:rFonts w:hint="default" w:ascii="Times New Roman" w:hAnsi="Times New Roman" w:cs="Times New Roman"/>
                <w:color w:val="auto"/>
              </w:rPr>
              <w:t>Ban Chấp hành Công đoàn cần theo dõi những số liệu thống kê nào để đánh giá hiệu quả truyền thông?</w:t>
            </w:r>
          </w:p>
        </w:tc>
        <w:tc>
          <w:tcPr>
            <w:tcW w:w="4702" w:type="dxa"/>
            <w:tcBorders>
              <w:top w:val="single" w:color="auto" w:sz="4" w:space="0"/>
              <w:left w:val="single" w:color="auto" w:sz="4" w:space="0"/>
              <w:bottom w:val="single" w:color="auto" w:sz="4" w:space="0"/>
              <w:right w:val="single" w:color="auto" w:sz="4" w:space="0"/>
            </w:tcBorders>
          </w:tcPr>
          <w:p w14:paraId="0550286F">
            <w:pPr>
              <w:rPr>
                <w:rFonts w:hint="default" w:ascii="Times New Roman" w:hAnsi="Times New Roman" w:cs="Times New Roman"/>
                <w:color w:val="auto"/>
              </w:rPr>
            </w:pPr>
            <w:r>
              <w:rPr>
                <w:rFonts w:hint="default" w:ascii="Times New Roman" w:hAnsi="Times New Roman" w:cs="Times New Roman"/>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01E2E7E6">
      <w:pPr>
        <w:rPr>
          <w:rFonts w:hint="default" w:ascii="Times New Roman" w:hAnsi="Times New Roman" w:cs="Times New Roman"/>
          <w:color w:val="auto"/>
        </w:rPr>
      </w:pPr>
      <w:r>
        <w:rPr>
          <w:rFonts w:hint="default" w:ascii="Times New Roman" w:hAnsi="Times New Roman" w:cs="Times New Roman"/>
          <w:color w:val="auto"/>
        </w:rPr>
        <w:br w:type="page"/>
      </w:r>
    </w:p>
    <w:p w14:paraId="78E70864">
      <w:pPr>
        <w:rPr>
          <w:rFonts w:hint="default" w:ascii="Times New Roman" w:hAnsi="Times New Roman" w:cs="Times New Roman"/>
          <w:color w:val="auto"/>
        </w:rPr>
      </w:pPr>
      <w:r>
        <w:rPr>
          <w:rFonts w:hint="default" w:ascii="Times New Roman" w:hAnsi="Times New Roman" w:cs="Times New Roman"/>
          <w:i/>
          <w:color w:val="auto"/>
          <w:sz w:val="20"/>
        </w:rPr>
        <w:t>Đồ án cơ sở ngành                                                                                         Trang 5</w:t>
      </w:r>
      <w:r>
        <w:rPr>
          <w:rFonts w:hint="default" w:ascii="Times New Roman" w:hAnsi="Times New Roman" w:cs="Times New Roman"/>
          <w:i/>
          <w:color w:val="auto"/>
          <w:sz w:val="20"/>
        </w:rPr>
        <w:br w:type="textWrapping"/>
      </w:r>
    </w:p>
    <w:p w14:paraId="10719023">
      <w:pPr>
        <w:spacing w:after="120" w:line="312" w:lineRule="auto"/>
        <w:jc w:val="both"/>
        <w:rPr>
          <w:rFonts w:hint="default" w:ascii="Times New Roman" w:hAnsi="Times New Roman" w:cs="Times New Roman"/>
          <w:color w:val="auto"/>
        </w:rPr>
      </w:pPr>
      <w:r>
        <w:rPr>
          <w:rFonts w:hint="default" w:ascii="Times New Roman" w:hAnsi="Times New Roman" w:cs="Times New Roman"/>
          <w:i/>
          <w:color w:val="auto"/>
        </w:rPr>
        <w:t>Bảng 1.4: Phiếu phỏng vấn Biên tập viên &amp; Cán bộ Truyền thông kiêm nhiệm</w:t>
      </w:r>
    </w:p>
    <w:tbl>
      <w:tblPr>
        <w:tblStyle w:val="12"/>
        <w:tblW w:w="0" w:type="auto"/>
        <w:jc w:val="center"/>
        <w:tblLayout w:type="autofit"/>
        <w:tblCellMar>
          <w:top w:w="0" w:type="dxa"/>
          <w:left w:w="108" w:type="dxa"/>
          <w:bottom w:w="0" w:type="dxa"/>
          <w:right w:w="108" w:type="dxa"/>
        </w:tblCellMar>
      </w:tblPr>
      <w:tblGrid>
        <w:gridCol w:w="4702"/>
        <w:gridCol w:w="4702"/>
      </w:tblGrid>
      <w:tr w14:paraId="3E61C83A">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5E8D76BA">
            <w:pPr>
              <w:rPr>
                <w:rFonts w:hint="default" w:ascii="Times New Roman" w:hAnsi="Times New Roman" w:cs="Times New Roman"/>
                <w:bCs/>
                <w:color w:val="auto"/>
              </w:rPr>
            </w:pPr>
            <w:r>
              <w:rPr>
                <w:rFonts w:hint="default" w:ascii="Times New Roman" w:hAnsi="Times New Roman" w:cs="Times New Roman"/>
                <w:bCs/>
                <w:color w:val="auto"/>
              </w:rPr>
              <w:t>Người được phỏng vấn: Cán bộ Biên tập viên / Truyền thông Công đoàn TDMU</w:t>
            </w:r>
          </w:p>
        </w:tc>
        <w:tc>
          <w:tcPr>
            <w:tcW w:w="4702" w:type="dxa"/>
            <w:tcBorders>
              <w:top w:val="single" w:color="auto" w:sz="4" w:space="0"/>
              <w:left w:val="single" w:color="auto" w:sz="4" w:space="0"/>
              <w:bottom w:val="single" w:color="auto" w:sz="4" w:space="0"/>
              <w:right w:val="single" w:color="auto" w:sz="4" w:space="0"/>
            </w:tcBorders>
          </w:tcPr>
          <w:p w14:paraId="7410AA4A">
            <w:pPr>
              <w:rPr>
                <w:rFonts w:hint="default" w:ascii="Times New Roman" w:hAnsi="Times New Roman" w:cs="Times New Roman"/>
                <w:bCs/>
                <w:color w:val="auto"/>
              </w:rPr>
            </w:pPr>
            <w:r>
              <w:rPr>
                <w:rFonts w:hint="default" w:ascii="Times New Roman" w:hAnsi="Times New Roman" w:cs="Times New Roman"/>
                <w:bCs/>
                <w:color w:val="auto"/>
              </w:rPr>
              <w:t>Ngày phỏng vấn: 20/10/2026</w:t>
            </w:r>
          </w:p>
        </w:tc>
      </w:tr>
      <w:tr w14:paraId="000627F8">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6FB33D05">
            <w:pPr>
              <w:rPr>
                <w:rFonts w:hint="default" w:ascii="Times New Roman" w:hAnsi="Times New Roman" w:cs="Times New Roman"/>
                <w:bCs/>
                <w:color w:val="auto"/>
              </w:rPr>
            </w:pPr>
            <w:r>
              <w:rPr>
                <w:rFonts w:hint="default" w:ascii="Times New Roman" w:hAnsi="Times New Roman" w:cs="Times New Roman"/>
                <w:bCs/>
                <w:color w:val="auto"/>
              </w:rPr>
              <w:t>Câu hỏi</w:t>
            </w:r>
          </w:p>
        </w:tc>
        <w:tc>
          <w:tcPr>
            <w:tcW w:w="4702" w:type="dxa"/>
            <w:tcBorders>
              <w:top w:val="single" w:color="auto" w:sz="4" w:space="0"/>
              <w:left w:val="single" w:color="auto" w:sz="4" w:space="0"/>
              <w:bottom w:val="single" w:color="auto" w:sz="4" w:space="0"/>
              <w:right w:val="single" w:color="auto" w:sz="4" w:space="0"/>
            </w:tcBorders>
          </w:tcPr>
          <w:p w14:paraId="4A38CC65">
            <w:pPr>
              <w:rPr>
                <w:rFonts w:hint="default" w:ascii="Times New Roman" w:hAnsi="Times New Roman" w:cs="Times New Roman"/>
                <w:bCs/>
                <w:color w:val="auto"/>
              </w:rPr>
            </w:pPr>
            <w:r>
              <w:rPr>
                <w:rFonts w:hint="default" w:ascii="Times New Roman" w:hAnsi="Times New Roman" w:cs="Times New Roman"/>
                <w:bCs/>
                <w:color w:val="auto"/>
              </w:rPr>
              <w:t>Ghi nhận</w:t>
            </w:r>
          </w:p>
        </w:tc>
      </w:tr>
      <w:tr w14:paraId="58F68DAE">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07381071">
            <w:pPr>
              <w:rPr>
                <w:rFonts w:hint="default" w:ascii="Times New Roman" w:hAnsi="Times New Roman" w:cs="Times New Roman"/>
                <w:color w:val="auto"/>
              </w:rPr>
            </w:pPr>
            <w:r>
              <w:rPr>
                <w:rFonts w:hint="default" w:ascii="Times New Roman" w:hAnsi="Times New Roman" w:cs="Times New Roman"/>
                <w:color w:val="auto"/>
              </w:rPr>
              <w:t>Trong quá trình biên soạn bài viết cho Công đoàn, khâu nào khiến chị mất nhiều thời gian nhất?</w:t>
            </w:r>
          </w:p>
        </w:tc>
        <w:tc>
          <w:tcPr>
            <w:tcW w:w="4702" w:type="dxa"/>
            <w:tcBorders>
              <w:top w:val="single" w:color="auto" w:sz="4" w:space="0"/>
              <w:left w:val="single" w:color="auto" w:sz="4" w:space="0"/>
              <w:bottom w:val="single" w:color="auto" w:sz="4" w:space="0"/>
              <w:right w:val="single" w:color="auto" w:sz="4" w:space="0"/>
            </w:tcBorders>
          </w:tcPr>
          <w:p w14:paraId="0CDB6D23">
            <w:pPr>
              <w:rPr>
                <w:rFonts w:hint="default" w:ascii="Times New Roman" w:hAnsi="Times New Roman" w:cs="Times New Roman"/>
                <w:color w:val="auto"/>
              </w:rPr>
            </w:pPr>
            <w:r>
              <w:rPr>
                <w:rFonts w:hint="default" w:ascii="Times New Roman" w:hAnsi="Times New Roman" w:cs="Times New Roman"/>
                <w:color w:val="auto"/>
              </w:rPr>
              <w:t>Mất nhiều thời gian nhất ở khâu tìm ý tưởng triển khai bài viết, đặt tiêu đề sao cho vừa trang trọng vừa thu hút, và khâu xử lý, tìm kiếm hoặc cắt ghép hình ảnh banner/video tóm tắt minh họa sự kiện cho bắt mắt.</w:t>
            </w:r>
          </w:p>
        </w:tc>
      </w:tr>
      <w:tr w14:paraId="42C7EE55">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05A63C2D">
            <w:pPr>
              <w:rPr>
                <w:rFonts w:hint="default" w:ascii="Times New Roman" w:hAnsi="Times New Roman" w:cs="Times New Roman"/>
                <w:color w:val="auto"/>
              </w:rPr>
            </w:pPr>
            <w:r>
              <w:rPr>
                <w:rFonts w:hint="default" w:ascii="Times New Roman" w:hAnsi="Times New Roman" w:cs="Times New Roman"/>
                <w:color w:val="auto"/>
              </w:rPr>
              <w:t>Nếu có Trợ lý AI tích hợp ngay trong trình soạn thảo, chị mong đợi những công cụ cụ thể nào?</w:t>
            </w:r>
          </w:p>
        </w:tc>
        <w:tc>
          <w:tcPr>
            <w:tcW w:w="4702" w:type="dxa"/>
            <w:tcBorders>
              <w:top w:val="single" w:color="auto" w:sz="4" w:space="0"/>
              <w:left w:val="single" w:color="auto" w:sz="4" w:space="0"/>
              <w:bottom w:val="single" w:color="auto" w:sz="4" w:space="0"/>
              <w:right w:val="single" w:color="auto" w:sz="4" w:space="0"/>
            </w:tcBorders>
          </w:tcPr>
          <w:p w14:paraId="555F4431">
            <w:pPr>
              <w:rPr>
                <w:rFonts w:hint="default" w:ascii="Times New Roman" w:hAnsi="Times New Roman" w:cs="Times New Roman"/>
                <w:color w:val="auto"/>
              </w:rPr>
            </w:pPr>
            <w:r>
              <w:rPr>
                <w:rFonts w:hint="default" w:ascii="Times New Roman" w:hAnsi="Times New Roman" w:cs="Times New Roman"/>
                <w:color w:val="auto"/>
              </w:rP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hoặc kịch bản video ngắn.</w:t>
            </w:r>
          </w:p>
        </w:tc>
      </w:tr>
      <w:tr w14:paraId="443D2F53">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0B0F0740">
            <w:pPr>
              <w:rPr>
                <w:rFonts w:hint="default" w:ascii="Times New Roman" w:hAnsi="Times New Roman" w:cs="Times New Roman"/>
                <w:color w:val="auto"/>
              </w:rPr>
            </w:pPr>
            <w:r>
              <w:rPr>
                <w:rFonts w:hint="default" w:ascii="Times New Roman" w:hAnsi="Times New Roman" w:cs="Times New Roman"/>
                <w:color w:val="auto"/>
              </w:rPr>
              <w:t>Việc quản lý hình ảnh và video sự kiện của Công đoàn hiện nay đang gặp khó khăn gì?</w:t>
            </w:r>
          </w:p>
        </w:tc>
        <w:tc>
          <w:tcPr>
            <w:tcW w:w="4702" w:type="dxa"/>
            <w:tcBorders>
              <w:top w:val="single" w:color="auto" w:sz="4" w:space="0"/>
              <w:left w:val="single" w:color="auto" w:sz="4" w:space="0"/>
              <w:bottom w:val="single" w:color="auto" w:sz="4" w:space="0"/>
              <w:right w:val="single" w:color="auto" w:sz="4" w:space="0"/>
            </w:tcBorders>
          </w:tcPr>
          <w:p w14:paraId="5A95E9F5">
            <w:pPr>
              <w:rPr>
                <w:rFonts w:hint="default" w:ascii="Times New Roman" w:hAnsi="Times New Roman" w:cs="Times New Roman"/>
                <w:color w:val="auto"/>
              </w:rPr>
            </w:pPr>
            <w:r>
              <w:rPr>
                <w:rFonts w:hint="default" w:ascii="Times New Roman" w:hAnsi="Times New Roman" w:cs="Times New Roman"/>
                <w:color w:val="auto"/>
              </w:rPr>
              <w:t>Hình ảnh và video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14:paraId="5F88C754">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7A4D5C64">
            <w:pPr>
              <w:rPr>
                <w:rFonts w:hint="default" w:ascii="Times New Roman" w:hAnsi="Times New Roman" w:cs="Times New Roman"/>
                <w:color w:val="auto"/>
              </w:rPr>
            </w:pPr>
            <w:r>
              <w:rPr>
                <w:rFonts w:hint="default" w:ascii="Times New Roman" w:hAnsi="Times New Roman" w:cs="Times New Roman"/>
                <w:color w:val="auto"/>
              </w:rPr>
              <w:t>Chị thấy thao tác đăng bài lặp lại lên cả Website và Fanpage Facebook gây trở ngại như thế nào?</w:t>
            </w:r>
          </w:p>
        </w:tc>
        <w:tc>
          <w:tcPr>
            <w:tcW w:w="4702" w:type="dxa"/>
            <w:tcBorders>
              <w:top w:val="single" w:color="auto" w:sz="4" w:space="0"/>
              <w:left w:val="single" w:color="auto" w:sz="4" w:space="0"/>
              <w:bottom w:val="single" w:color="auto" w:sz="4" w:space="0"/>
              <w:right w:val="single" w:color="auto" w:sz="4" w:space="0"/>
            </w:tcBorders>
          </w:tcPr>
          <w:p w14:paraId="04DE4EFC">
            <w:pPr>
              <w:rPr>
                <w:rFonts w:hint="default" w:ascii="Times New Roman" w:hAnsi="Times New Roman" w:cs="Times New Roman"/>
                <w:color w:val="auto"/>
              </w:rPr>
            </w:pPr>
            <w:r>
              <w:rPr>
                <w:rFonts w:hint="default" w:ascii="Times New Roman" w:hAnsi="Times New Roman" w:cs="Times New Roman"/>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14:paraId="5D501D4E">
        <w:tblPrEx>
          <w:tblCellMar>
            <w:top w:w="0" w:type="dxa"/>
            <w:left w:w="108" w:type="dxa"/>
            <w:bottom w:w="0" w:type="dxa"/>
            <w:right w:w="108" w:type="dxa"/>
          </w:tblCellMar>
        </w:tblPrEx>
        <w:trPr>
          <w:jc w:val="center"/>
        </w:trPr>
        <w:tc>
          <w:tcPr>
            <w:tcW w:w="4702" w:type="dxa"/>
            <w:tcBorders>
              <w:top w:val="single" w:color="auto" w:sz="4" w:space="0"/>
              <w:left w:val="single" w:color="auto" w:sz="4" w:space="0"/>
              <w:bottom w:val="single" w:color="auto" w:sz="4" w:space="0"/>
              <w:right w:val="single" w:color="auto" w:sz="4" w:space="0"/>
            </w:tcBorders>
          </w:tcPr>
          <w:p w14:paraId="1D53BAAF">
            <w:pPr>
              <w:rPr>
                <w:rFonts w:hint="default" w:ascii="Times New Roman" w:hAnsi="Times New Roman" w:cs="Times New Roman"/>
                <w:color w:val="auto"/>
              </w:rPr>
            </w:pPr>
            <w:r>
              <w:rPr>
                <w:rFonts w:hint="default" w:ascii="Times New Roman" w:hAnsi="Times New Roman" w:cs="Times New Roman"/>
                <w:color w:val="auto"/>
              </w:rPr>
              <w:t>Chị có mong muốn theo dõi mức độ tương tác của đoàn viên đối với bài viết của mình không?</w:t>
            </w:r>
          </w:p>
        </w:tc>
        <w:tc>
          <w:tcPr>
            <w:tcW w:w="4702" w:type="dxa"/>
            <w:tcBorders>
              <w:top w:val="single" w:color="auto" w:sz="4" w:space="0"/>
              <w:left w:val="single" w:color="auto" w:sz="4" w:space="0"/>
              <w:bottom w:val="single" w:color="auto" w:sz="4" w:space="0"/>
              <w:right w:val="single" w:color="auto" w:sz="4" w:space="0"/>
            </w:tcBorders>
          </w:tcPr>
          <w:p w14:paraId="302D84E5">
            <w:pPr>
              <w:rPr>
                <w:rFonts w:hint="default" w:ascii="Times New Roman" w:hAnsi="Times New Roman" w:cs="Times New Roman"/>
                <w:color w:val="auto"/>
              </w:rPr>
            </w:pPr>
            <w:r>
              <w:rPr>
                <w:rFonts w:hint="default" w:ascii="Times New Roman" w:hAnsi="Times New Roman" w:cs="Times New Roman"/>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65812A8D">
      <w:pPr>
        <w:pStyle w:val="3"/>
        <w:rPr>
          <w:rFonts w:hint="default" w:ascii="Times New Roman" w:hAnsi="Times New Roman" w:cs="Times New Roman"/>
          <w:color w:val="auto"/>
        </w:rPr>
      </w:pPr>
      <w:bookmarkStart w:id="10" w:name="_Toc239682122"/>
      <w:r>
        <w:rPr>
          <w:rFonts w:hint="default" w:ascii="Times New Roman" w:hAnsi="Times New Roman" w:cs="Times New Roman"/>
          <w:color w:val="auto"/>
        </w:rPr>
        <w:t>1.4. Phân tích yêu cầu</w:t>
      </w:r>
      <w:bookmarkEnd w:id="10"/>
    </w:p>
    <w:p w14:paraId="274A4EAC">
      <w:pPr>
        <w:pStyle w:val="4"/>
        <w:rPr>
          <w:rFonts w:hint="default" w:ascii="Times New Roman" w:hAnsi="Times New Roman" w:cs="Times New Roman"/>
          <w:color w:val="auto"/>
        </w:rPr>
      </w:pPr>
      <w:bookmarkStart w:id="11" w:name="_Toc239682123"/>
      <w:r>
        <w:rPr>
          <w:rFonts w:hint="default" w:ascii="Times New Roman" w:hAnsi="Times New Roman" w:cs="Times New Roman"/>
          <w:color w:val="auto"/>
        </w:rPr>
        <w:t>1.4.1. Yêu cầu của người dùng</w:t>
      </w:r>
      <w:bookmarkEnd w:id="11"/>
    </w:p>
    <w:p w14:paraId="68B8E217">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Hệ thống Website truyền thông hỗ trợ đoàn viên, cán bộ giảng viên và độc giả trong việc tiếp nhận thông tin và tương tác:</w:t>
      </w:r>
    </w:p>
    <w:p w14:paraId="17C682BF">
      <w:pPr>
        <w:spacing w:after="120" w:line="312" w:lineRule="auto"/>
        <w:jc w:val="both"/>
        <w:rPr>
          <w:rFonts w:hint="default" w:ascii="Times New Roman" w:hAnsi="Times New Roman" w:cs="Times New Roman"/>
          <w:color w:val="auto"/>
        </w:rPr>
      </w:pPr>
      <w:r>
        <w:rPr>
          <w:rFonts w:hint="default" w:ascii="Times New Roman" w:hAnsi="Times New Roman" w:cs="Times New Roman"/>
          <w:color w:val="auto"/>
        </w:rPr>
        <w:t>- Tra cứu, xem danh sách tin tức, thông báo, sự kiện Công đoàn được phân loại trực quan theo chuyên mục (Hoạt động phong trào, Tuyên truyền giáo dục, Chế độ chính sách, Nữ công, Thi đua khen thưởng).</w:t>
      </w:r>
    </w:p>
    <w:p w14:paraId="35928C90">
      <w:pPr>
        <w:spacing w:after="120" w:line="312" w:lineRule="auto"/>
        <w:jc w:val="both"/>
        <w:rPr>
          <w:rFonts w:hint="default" w:ascii="Times New Roman" w:hAnsi="Times New Roman" w:cs="Times New Roman"/>
          <w:color w:val="auto"/>
        </w:rPr>
      </w:pPr>
      <w:r>
        <w:rPr>
          <w:rFonts w:hint="default" w:ascii="Times New Roman" w:hAnsi="Times New Roman" w:cs="Times New Roman"/>
          <w:color w:val="auto"/>
        </w:rPr>
        <w:t>- Tìm kiếm bài viết thông minh: Người dùng có thể tìm kiếm theo từ khóa trong tiêu đề, nội dung, tìm theo tác giả hoặc khoảng thời gian đăng tải.</w:t>
      </w:r>
    </w:p>
    <w:p w14:paraId="52274C79">
      <w:pPr>
        <w:spacing w:after="120" w:line="312" w:lineRule="auto"/>
        <w:jc w:val="both"/>
        <w:rPr>
          <w:rFonts w:hint="default" w:ascii="Times New Roman" w:hAnsi="Times New Roman" w:cs="Times New Roman"/>
          <w:color w:val="auto"/>
        </w:rPr>
      </w:pPr>
      <w:r>
        <w:rPr>
          <w:rFonts w:hint="default" w:ascii="Times New Roman" w:hAnsi="Times New Roman" w:cs="Times New Roman"/>
          <w:color w:val="auto"/>
        </w:rPr>
        <w:t>- Xem chi tiết bài viết chất lượng cao: Nội dung trình bày trang trọng, rõ ràng, tích hợp album hình ảnh độ phân giải cao và video clip sự kiện nhúng trực tiếp.</w:t>
      </w:r>
    </w:p>
    <w:p w14:paraId="48ADA7D5">
      <w:pPr>
        <w:spacing w:after="120" w:line="312" w:lineRule="auto"/>
        <w:jc w:val="both"/>
        <w:rPr>
          <w:rFonts w:hint="default" w:ascii="Times New Roman" w:hAnsi="Times New Roman" w:cs="Times New Roman"/>
          <w:color w:val="auto"/>
        </w:rPr>
      </w:pPr>
      <w:r>
        <w:rPr>
          <w:rFonts w:hint="default" w:ascii="Times New Roman" w:hAnsi="Times New Roman" w:cs="Times New Roman"/>
          <w:color w:val="auto"/>
        </w:rPr>
        <w:t>- Tương tác với bài viết: Người đọc có thể bấm 'Thích' (Like), gửi bình luận đóng góp ý kiến dưới bài viết, và chia sẻ nhanh bài viết lên các nền tảng mạng xã hội (Facebook, Zalo) qua liên kết trực tiếp.</w:t>
      </w:r>
    </w:p>
    <w:p w14:paraId="490C631B">
      <w:pPr>
        <w:spacing w:after="120" w:line="312" w:lineRule="auto"/>
        <w:jc w:val="both"/>
        <w:rPr>
          <w:rFonts w:hint="default" w:ascii="Times New Roman" w:hAnsi="Times New Roman" w:cs="Times New Roman"/>
          <w:color w:val="auto"/>
        </w:rPr>
      </w:pPr>
      <w:r>
        <w:rPr>
          <w:rFonts w:hint="default" w:ascii="Times New Roman" w:hAnsi="Times New Roman" w:cs="Times New Roman"/>
          <w:color w:val="auto"/>
        </w:rPr>
        <w:t>- Trải nghiệm đa nền tảng tối ưu (Responsive): Giao diện tự động co giãn tối ưu trên mọi kích thước màn hình từ Máy tính để bàn (PC/Laptop), Máy tính bảng (Tablet) đến Điện thoại di động (Smartphone).</w:t>
      </w:r>
    </w:p>
    <w:p w14:paraId="7B42DCA5">
      <w:pPr>
        <w:pStyle w:val="4"/>
        <w:rPr>
          <w:rFonts w:hint="default" w:ascii="Times New Roman" w:hAnsi="Times New Roman" w:cs="Times New Roman"/>
          <w:color w:val="auto"/>
        </w:rPr>
      </w:pPr>
      <w:bookmarkStart w:id="12" w:name="_Toc239682124"/>
      <w:r>
        <w:rPr>
          <w:rFonts w:hint="default" w:ascii="Times New Roman" w:hAnsi="Times New Roman" w:cs="Times New Roman"/>
          <w:color w:val="auto"/>
        </w:rPr>
        <w:t>1.4.2. Yêu cầu của quản lý</w:t>
      </w:r>
      <w:bookmarkEnd w:id="12"/>
    </w:p>
    <w:p w14:paraId="4F179DFA">
      <w:pPr>
        <w:spacing w:after="120" w:line="312" w:lineRule="auto"/>
        <w:ind w:firstLine="720"/>
        <w:jc w:val="both"/>
        <w:rPr>
          <w:rFonts w:hint="default" w:ascii="Times New Roman" w:hAnsi="Times New Roman" w:cs="Times New Roman"/>
          <w:color w:val="auto"/>
        </w:rPr>
      </w:pPr>
      <w:r>
        <w:rPr>
          <w:rFonts w:hint="default" w:ascii="Times New Roman" w:hAnsi="Times New Roman" w:cs="Times New Roman"/>
          <w:color w:val="auto"/>
        </w:rPr>
        <w:t>Hệ thống hỗ trợ Ban Chấp hành Công đoàn, Ban Tuyên giáo, Biên tập viên và Quản trị viên trong toàn bộ chu trình quản lý truyền thông:</w:t>
      </w:r>
    </w:p>
    <w:p w14:paraId="5814595C">
      <w:pPr>
        <w:spacing w:after="120" w:line="312" w:lineRule="auto"/>
        <w:jc w:val="both"/>
        <w:rPr>
          <w:rFonts w:hint="default" w:ascii="Times New Roman" w:hAnsi="Times New Roman" w:cs="Times New Roman"/>
          <w:color w:val="auto"/>
        </w:rPr>
      </w:pPr>
      <w:r>
        <w:rPr>
          <w:rFonts w:hint="default" w:ascii="Times New Roman" w:hAnsi="Times New Roman" w:cs="Times New Roman"/>
          <w:color w:val="auto"/>
        </w:rPr>
        <w:t>- Quản trị tài khoản và phân quyền người dùng theo 3 vai trò chuẩn mực: Quản trị viên (Admin), Biên tập viên (Editor), Cộng tác viên (Contributor).</w:t>
      </w:r>
    </w:p>
    <w:p w14:paraId="1FB4FA96">
      <w:pPr>
        <w:spacing w:after="120" w:line="312" w:lineRule="auto"/>
        <w:jc w:val="both"/>
        <w:rPr>
          <w:rFonts w:hint="default" w:ascii="Times New Roman" w:hAnsi="Times New Roman" w:cs="Times New Roman"/>
          <w:color w:val="auto"/>
        </w:rPr>
      </w:pPr>
      <w:r>
        <w:rPr>
          <w:rFonts w:hint="default" w:ascii="Times New Roman" w:hAnsi="Times New Roman" w:cs="Times New Roman"/>
          <w:color w:val="auto"/>
        </w:rPr>
        <w:t>- Quản lý toàn diện nội dung truyền thông: Quản lý danh mục bài viết, thêm mới, biên tập, chỉnh sửa nội dung rich-text và quản lý kho thư viện hình ảnh/video tập trung.</w:t>
      </w:r>
    </w:p>
    <w:p w14:paraId="7CFE1000">
      <w:pPr>
        <w:spacing w:after="120" w:line="312" w:lineRule="auto"/>
        <w:jc w:val="both"/>
        <w:rPr>
          <w:rFonts w:hint="default" w:ascii="Times New Roman" w:hAnsi="Times New Roman" w:cs="Times New Roman"/>
          <w:color w:val="auto"/>
        </w:rPr>
      </w:pPr>
      <w:r>
        <w:rPr>
          <w:rFonts w:hint="default" w:ascii="Times New Roman" w:hAnsi="Times New Roman" w:cs="Times New Roman"/>
          <w:color w:val="auto"/>
        </w:rPr>
        <w:t>- 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39B8C317">
      <w:pPr>
        <w:spacing w:after="120" w:line="312" w:lineRule="auto"/>
        <w:jc w:val="both"/>
        <w:rPr>
          <w:rFonts w:hint="default" w:ascii="Times New Roman" w:hAnsi="Times New Roman" w:cs="Times New Roman"/>
          <w:color w:val="auto"/>
        </w:rPr>
      </w:pPr>
      <w:r>
        <w:rPr>
          <w:rFonts w:hint="default" w:ascii="Times New Roman" w:hAnsi="Times New Roman" w:cs="Times New Roman"/>
          <w:color w:val="auto"/>
        </w:rPr>
        <w:t>- Trợ lý Trí tuệ nhân tạo (AI Studio) hỗ trợ sáng tạo nội dung đa năng: Tự động tạo bản thảo bài viết từ từ khóa, gợi ý tiêu đề thu hút, tóm tắt tin tức tự động và hỗ trợ gợi ý ý tưởng, prompt hình ảnh banner và kịch bản video ngắn.</w:t>
      </w:r>
    </w:p>
    <w:p w14:paraId="00212333">
      <w:pPr>
        <w:spacing w:after="120" w:line="312" w:lineRule="auto"/>
        <w:jc w:val="both"/>
        <w:rPr>
          <w:rFonts w:hint="default" w:ascii="Times New Roman" w:hAnsi="Times New Roman" w:cs="Times New Roman"/>
          <w:color w:val="auto"/>
        </w:rPr>
      </w:pPr>
      <w:r>
        <w:rPr>
          <w:rFonts w:hint="default" w:ascii="Times New Roman" w:hAnsi="Times New Roman" w:cs="Times New Roman"/>
          <w:color w:val="auto"/>
        </w:rPr>
        <w:t>- Quản lý lịch đăng bài (Scheduler &amp; Cronjob): Thiết lập lịch hẹn ngày/giờ xuất bản bài viết tự động theo khung giờ tối ưu lượng tiếp cận.</w:t>
      </w:r>
    </w:p>
    <w:p w14:paraId="125006D7">
      <w:pPr>
        <w:spacing w:after="120" w:line="312" w:lineRule="auto"/>
        <w:jc w:val="both"/>
        <w:rPr>
          <w:rFonts w:hint="default" w:ascii="Times New Roman" w:hAnsi="Times New Roman" w:cs="Times New Roman"/>
          <w:color w:val="auto"/>
        </w:rPr>
      </w:pPr>
      <w:r>
        <w:rPr>
          <w:rFonts w:hint="default" w:ascii="Times New Roman" w:hAnsi="Times New Roman" w:cs="Times New Roman"/>
          <w:color w:val="auto"/>
        </w:rPr>
        <w:t>- 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23231923">
      <w:pPr>
        <w:spacing w:after="120" w:line="312" w:lineRule="auto"/>
        <w:jc w:val="both"/>
        <w:rPr>
          <w:rFonts w:hint="default" w:ascii="Times New Roman" w:hAnsi="Times New Roman" w:cs="Times New Roman"/>
          <w:color w:val="auto"/>
        </w:rPr>
      </w:pPr>
      <w:r>
        <w:rPr>
          <w:rFonts w:hint="default" w:ascii="Times New Roman" w:hAnsi="Times New Roman" w:cs="Times New Roman"/>
          <w:color w:val="auto"/>
        </w:rPr>
        <w:t>- 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148809F2">
      <w:pPr>
        <w:pStyle w:val="3"/>
        <w:rPr>
          <w:rFonts w:hint="default" w:ascii="Times New Roman" w:hAnsi="Times New Roman" w:cs="Times New Roman"/>
          <w:color w:val="auto"/>
        </w:rPr>
      </w:pPr>
      <w:bookmarkStart w:id="13" w:name="_Toc239682125"/>
      <w:r>
        <w:rPr>
          <w:rFonts w:hint="default" w:ascii="Times New Roman" w:hAnsi="Times New Roman" w:cs="Times New Roman"/>
          <w:color w:val="auto"/>
        </w:rPr>
        <w:t>1.5. Phân tích chức năng</w:t>
      </w:r>
      <w:bookmarkEnd w:id="13"/>
    </w:p>
    <w:p w14:paraId="41F257BD">
      <w:pPr>
        <w:pStyle w:val="4"/>
        <w:rPr>
          <w:rFonts w:hint="default" w:ascii="Times New Roman" w:hAnsi="Times New Roman" w:cs="Times New Roman"/>
          <w:color w:val="auto"/>
        </w:rPr>
      </w:pPr>
      <w:bookmarkStart w:id="14" w:name="_Toc239682126"/>
      <w:r>
        <w:rPr>
          <w:rFonts w:hint="default" w:ascii="Times New Roman" w:hAnsi="Times New Roman" w:cs="Times New Roman"/>
          <w:color w:val="auto"/>
        </w:rPr>
        <w:t>1.5.1. Chức năng người dùng</w:t>
      </w:r>
      <w:bookmarkEnd w:id="14"/>
    </w:p>
    <w:p w14:paraId="091CCACD">
      <w:pPr>
        <w:spacing w:after="120" w:line="312" w:lineRule="auto"/>
        <w:jc w:val="both"/>
        <w:rPr>
          <w:rFonts w:hint="default" w:ascii="Times New Roman" w:hAnsi="Times New Roman" w:cs="Times New Roman"/>
          <w:color w:val="auto"/>
        </w:rPr>
      </w:pPr>
      <w:r>
        <w:rPr>
          <w:rFonts w:hint="default" w:ascii="Times New Roman" w:hAnsi="Times New Roman" w:cs="Times New Roman"/>
          <w:i/>
          <w:color w:val="auto"/>
        </w:rPr>
        <w:t>Bảng 1.5: Danh sách chức năng phía người dùng</w:t>
      </w:r>
    </w:p>
    <w:tbl>
      <w:tblPr>
        <w:tblStyle w:val="12"/>
        <w:tblW w:w="0" w:type="auto"/>
        <w:jc w:val="center"/>
        <w:tblLayout w:type="autofit"/>
        <w:tblCellMar>
          <w:top w:w="0" w:type="dxa"/>
          <w:left w:w="108" w:type="dxa"/>
          <w:bottom w:w="0" w:type="dxa"/>
          <w:right w:w="108" w:type="dxa"/>
        </w:tblCellMar>
      </w:tblPr>
      <w:tblGrid>
        <w:gridCol w:w="910"/>
        <w:gridCol w:w="2109"/>
        <w:gridCol w:w="6386"/>
      </w:tblGrid>
      <w:tr w14:paraId="78BCB26E">
        <w:tblPrEx>
          <w:tblCellMar>
            <w:top w:w="0" w:type="dxa"/>
            <w:left w:w="108" w:type="dxa"/>
            <w:bottom w:w="0" w:type="dxa"/>
            <w:right w:w="108" w:type="dxa"/>
          </w:tblCellMar>
        </w:tblPrEx>
        <w:trPr>
          <w:jc w:val="center"/>
        </w:trPr>
        <w:tc>
          <w:tcPr>
            <w:tcW w:w="910" w:type="dxa"/>
            <w:tcBorders>
              <w:top w:val="single" w:color="auto" w:sz="4" w:space="0"/>
              <w:left w:val="single" w:color="auto" w:sz="4" w:space="0"/>
              <w:bottom w:val="single" w:color="auto" w:sz="4" w:space="0"/>
              <w:right w:val="single" w:color="auto" w:sz="4" w:space="0"/>
            </w:tcBorders>
            <w:shd w:val="clear" w:color="auto" w:fill="F2F4F8"/>
          </w:tcPr>
          <w:p w14:paraId="309CC57C">
            <w:pPr>
              <w:rPr>
                <w:rFonts w:hint="default" w:ascii="Times New Roman" w:hAnsi="Times New Roman" w:cs="Times New Roman"/>
                <w:color w:val="auto"/>
              </w:rPr>
            </w:pPr>
            <w:r>
              <w:rPr>
                <w:rFonts w:hint="default" w:ascii="Times New Roman" w:hAnsi="Times New Roman" w:cs="Times New Roman"/>
                <w:b/>
                <w:color w:val="auto"/>
              </w:rPr>
              <w:t>STT</w:t>
            </w:r>
          </w:p>
        </w:tc>
        <w:tc>
          <w:tcPr>
            <w:tcW w:w="2109" w:type="dxa"/>
            <w:tcBorders>
              <w:top w:val="single" w:color="auto" w:sz="4" w:space="0"/>
              <w:left w:val="single" w:color="auto" w:sz="4" w:space="0"/>
              <w:bottom w:val="single" w:color="auto" w:sz="4" w:space="0"/>
              <w:right w:val="single" w:color="auto" w:sz="4" w:space="0"/>
            </w:tcBorders>
            <w:shd w:val="clear" w:color="auto" w:fill="F2F4F8"/>
          </w:tcPr>
          <w:p w14:paraId="0950E391">
            <w:pPr>
              <w:rPr>
                <w:rFonts w:hint="default" w:ascii="Times New Roman" w:hAnsi="Times New Roman" w:cs="Times New Roman"/>
                <w:color w:val="auto"/>
              </w:rPr>
            </w:pPr>
            <w:r>
              <w:rPr>
                <w:rFonts w:hint="default" w:ascii="Times New Roman" w:hAnsi="Times New Roman" w:cs="Times New Roman"/>
                <w:b/>
                <w:color w:val="auto"/>
              </w:rPr>
              <w:t>Chức năng</w:t>
            </w:r>
          </w:p>
        </w:tc>
        <w:tc>
          <w:tcPr>
            <w:tcW w:w="6386" w:type="dxa"/>
            <w:tcBorders>
              <w:top w:val="single" w:color="auto" w:sz="4" w:space="0"/>
              <w:left w:val="single" w:color="auto" w:sz="4" w:space="0"/>
              <w:bottom w:val="single" w:color="auto" w:sz="4" w:space="0"/>
              <w:right w:val="single" w:color="auto" w:sz="4" w:space="0"/>
            </w:tcBorders>
            <w:shd w:val="clear" w:color="auto" w:fill="F2F4F8"/>
          </w:tcPr>
          <w:p w14:paraId="7F36EA05">
            <w:pPr>
              <w:rPr>
                <w:rFonts w:hint="default" w:ascii="Times New Roman" w:hAnsi="Times New Roman" w:cs="Times New Roman"/>
                <w:color w:val="auto"/>
              </w:rPr>
            </w:pPr>
            <w:r>
              <w:rPr>
                <w:rFonts w:hint="default" w:ascii="Times New Roman" w:hAnsi="Times New Roman" w:cs="Times New Roman"/>
                <w:b/>
                <w:color w:val="auto"/>
              </w:rPr>
              <w:t>Mô tả</w:t>
            </w:r>
          </w:p>
        </w:tc>
      </w:tr>
      <w:tr w14:paraId="6E8554FE">
        <w:tblPrEx>
          <w:tblCellMar>
            <w:top w:w="0" w:type="dxa"/>
            <w:left w:w="108" w:type="dxa"/>
            <w:bottom w:w="0" w:type="dxa"/>
            <w:right w:w="108" w:type="dxa"/>
          </w:tblCellMar>
        </w:tblPrEx>
        <w:trPr>
          <w:jc w:val="center"/>
        </w:trPr>
        <w:tc>
          <w:tcPr>
            <w:tcW w:w="910" w:type="dxa"/>
            <w:tcBorders>
              <w:top w:val="single" w:color="auto" w:sz="4" w:space="0"/>
              <w:left w:val="single" w:color="auto" w:sz="4" w:space="0"/>
              <w:bottom w:val="single" w:color="auto" w:sz="4" w:space="0"/>
              <w:right w:val="single" w:color="auto" w:sz="4" w:space="0"/>
            </w:tcBorders>
          </w:tcPr>
          <w:p w14:paraId="7A162676">
            <w:pPr>
              <w:rPr>
                <w:rFonts w:hint="default" w:ascii="Times New Roman" w:hAnsi="Times New Roman" w:cs="Times New Roman"/>
                <w:color w:val="auto"/>
              </w:rPr>
            </w:pPr>
            <w:r>
              <w:rPr>
                <w:rFonts w:hint="default" w:ascii="Times New Roman" w:hAnsi="Times New Roman" w:cs="Times New Roman"/>
                <w:color w:val="auto"/>
              </w:rPr>
              <w:t>1</w:t>
            </w:r>
          </w:p>
        </w:tc>
        <w:tc>
          <w:tcPr>
            <w:tcW w:w="2109" w:type="dxa"/>
            <w:tcBorders>
              <w:top w:val="single" w:color="auto" w:sz="4" w:space="0"/>
              <w:left w:val="single" w:color="auto" w:sz="4" w:space="0"/>
              <w:bottom w:val="single" w:color="auto" w:sz="4" w:space="0"/>
              <w:right w:val="single" w:color="auto" w:sz="4" w:space="0"/>
            </w:tcBorders>
          </w:tcPr>
          <w:p w14:paraId="3ECE6A7D">
            <w:pPr>
              <w:rPr>
                <w:rFonts w:hint="default" w:ascii="Times New Roman" w:hAnsi="Times New Roman" w:cs="Times New Roman"/>
                <w:color w:val="auto"/>
              </w:rPr>
            </w:pPr>
            <w:r>
              <w:rPr>
                <w:rFonts w:hint="default" w:ascii="Times New Roman" w:hAnsi="Times New Roman" w:cs="Times New Roman"/>
                <w:b/>
                <w:color w:val="auto"/>
              </w:rPr>
              <w:t>Xem Trang chủ &amp; Banner sự kiện</w:t>
            </w:r>
          </w:p>
        </w:tc>
        <w:tc>
          <w:tcPr>
            <w:tcW w:w="6386" w:type="dxa"/>
            <w:tcBorders>
              <w:top w:val="single" w:color="auto" w:sz="4" w:space="0"/>
              <w:left w:val="single" w:color="auto" w:sz="4" w:space="0"/>
              <w:bottom w:val="single" w:color="auto" w:sz="4" w:space="0"/>
              <w:right w:val="single" w:color="auto" w:sz="4" w:space="0"/>
            </w:tcBorders>
          </w:tcPr>
          <w:p w14:paraId="0FD80D5D">
            <w:pPr>
              <w:rPr>
                <w:rFonts w:hint="default" w:ascii="Times New Roman" w:hAnsi="Times New Roman" w:cs="Times New Roman"/>
                <w:color w:val="auto"/>
              </w:rPr>
            </w:pPr>
            <w:r>
              <w:rPr>
                <w:rFonts w:hint="default" w:ascii="Times New Roman" w:hAnsi="Times New Roman" w:cs="Times New Roman"/>
                <w:color w:val="auto"/>
              </w:rPr>
              <w:t>Đoàn viên và độc giả truy cập trang chủ, xem banner trình chiếu các sự kiện nổi bật, tin tức mới nhất và các hoạt động công đoàn tiêu biểu.</w:t>
            </w:r>
          </w:p>
        </w:tc>
      </w:tr>
      <w:tr w14:paraId="6088657E">
        <w:tblPrEx>
          <w:tblCellMar>
            <w:top w:w="0" w:type="dxa"/>
            <w:left w:w="108" w:type="dxa"/>
            <w:bottom w:w="0" w:type="dxa"/>
            <w:right w:w="108" w:type="dxa"/>
          </w:tblCellMar>
        </w:tblPrEx>
        <w:trPr>
          <w:jc w:val="center"/>
        </w:trPr>
        <w:tc>
          <w:tcPr>
            <w:tcW w:w="910" w:type="dxa"/>
            <w:tcBorders>
              <w:top w:val="single" w:color="auto" w:sz="4" w:space="0"/>
              <w:left w:val="single" w:color="auto" w:sz="4" w:space="0"/>
              <w:bottom w:val="single" w:color="auto" w:sz="4" w:space="0"/>
              <w:right w:val="single" w:color="auto" w:sz="4" w:space="0"/>
            </w:tcBorders>
          </w:tcPr>
          <w:p w14:paraId="0C1A748F">
            <w:pPr>
              <w:rPr>
                <w:rFonts w:hint="default" w:ascii="Times New Roman" w:hAnsi="Times New Roman" w:cs="Times New Roman"/>
                <w:color w:val="auto"/>
              </w:rPr>
            </w:pPr>
            <w:r>
              <w:rPr>
                <w:rFonts w:hint="default" w:ascii="Times New Roman" w:hAnsi="Times New Roman" w:cs="Times New Roman"/>
                <w:color w:val="auto"/>
              </w:rPr>
              <w:t>2</w:t>
            </w:r>
          </w:p>
        </w:tc>
        <w:tc>
          <w:tcPr>
            <w:tcW w:w="2109" w:type="dxa"/>
            <w:tcBorders>
              <w:top w:val="single" w:color="auto" w:sz="4" w:space="0"/>
              <w:left w:val="single" w:color="auto" w:sz="4" w:space="0"/>
              <w:bottom w:val="single" w:color="auto" w:sz="4" w:space="0"/>
              <w:right w:val="single" w:color="auto" w:sz="4" w:space="0"/>
            </w:tcBorders>
          </w:tcPr>
          <w:p w14:paraId="6DF65528">
            <w:pPr>
              <w:rPr>
                <w:rFonts w:hint="default" w:ascii="Times New Roman" w:hAnsi="Times New Roman" w:cs="Times New Roman"/>
                <w:color w:val="auto"/>
              </w:rPr>
            </w:pPr>
            <w:r>
              <w:rPr>
                <w:rFonts w:hint="default" w:ascii="Times New Roman" w:hAnsi="Times New Roman" w:cs="Times New Roman"/>
                <w:b/>
                <w:color w:val="auto"/>
              </w:rPr>
              <w:t>Lọc tin theo Chuyên mục</w:t>
            </w:r>
          </w:p>
        </w:tc>
        <w:tc>
          <w:tcPr>
            <w:tcW w:w="6386" w:type="dxa"/>
            <w:tcBorders>
              <w:top w:val="single" w:color="auto" w:sz="4" w:space="0"/>
              <w:left w:val="single" w:color="auto" w:sz="4" w:space="0"/>
              <w:bottom w:val="single" w:color="auto" w:sz="4" w:space="0"/>
              <w:right w:val="single" w:color="auto" w:sz="4" w:space="0"/>
            </w:tcBorders>
          </w:tcPr>
          <w:p w14:paraId="1E2DDD1D">
            <w:pPr>
              <w:rPr>
                <w:rFonts w:hint="default" w:ascii="Times New Roman" w:hAnsi="Times New Roman" w:cs="Times New Roman"/>
                <w:color w:val="auto"/>
              </w:rPr>
            </w:pPr>
            <w:r>
              <w:rPr>
                <w:rFonts w:hint="default" w:ascii="Times New Roman" w:hAnsi="Times New Roman" w:cs="Times New Roman"/>
                <w:color w:val="auto"/>
              </w:rPr>
              <w:t>Người xem lọc bài viết theo các chuyên mục chuyên biệt: Hoạt động phong trào, Tuyên truyền giáo dục, Chế độ chính sách - Pháp luật, Hoạt động Nữ công, Thi đua - Khen thưởng.</w:t>
            </w:r>
          </w:p>
        </w:tc>
      </w:tr>
      <w:tr w14:paraId="65F1E032">
        <w:tblPrEx>
          <w:tblCellMar>
            <w:top w:w="0" w:type="dxa"/>
            <w:left w:w="108" w:type="dxa"/>
            <w:bottom w:w="0" w:type="dxa"/>
            <w:right w:w="108" w:type="dxa"/>
          </w:tblCellMar>
        </w:tblPrEx>
        <w:trPr>
          <w:jc w:val="center"/>
        </w:trPr>
        <w:tc>
          <w:tcPr>
            <w:tcW w:w="910" w:type="dxa"/>
            <w:tcBorders>
              <w:top w:val="single" w:color="auto" w:sz="4" w:space="0"/>
              <w:left w:val="single" w:color="auto" w:sz="4" w:space="0"/>
              <w:bottom w:val="single" w:color="auto" w:sz="4" w:space="0"/>
              <w:right w:val="single" w:color="auto" w:sz="4" w:space="0"/>
            </w:tcBorders>
          </w:tcPr>
          <w:p w14:paraId="6BAA894F">
            <w:pPr>
              <w:rPr>
                <w:rFonts w:hint="default" w:ascii="Times New Roman" w:hAnsi="Times New Roman" w:cs="Times New Roman"/>
                <w:color w:val="auto"/>
              </w:rPr>
            </w:pPr>
            <w:r>
              <w:rPr>
                <w:rFonts w:hint="default" w:ascii="Times New Roman" w:hAnsi="Times New Roman" w:cs="Times New Roman"/>
                <w:color w:val="auto"/>
              </w:rPr>
              <w:t>3</w:t>
            </w:r>
          </w:p>
        </w:tc>
        <w:tc>
          <w:tcPr>
            <w:tcW w:w="2109" w:type="dxa"/>
            <w:tcBorders>
              <w:top w:val="single" w:color="auto" w:sz="4" w:space="0"/>
              <w:left w:val="single" w:color="auto" w:sz="4" w:space="0"/>
              <w:bottom w:val="single" w:color="auto" w:sz="4" w:space="0"/>
              <w:right w:val="single" w:color="auto" w:sz="4" w:space="0"/>
            </w:tcBorders>
          </w:tcPr>
          <w:p w14:paraId="0862832E">
            <w:pPr>
              <w:rPr>
                <w:rFonts w:hint="default" w:ascii="Times New Roman" w:hAnsi="Times New Roman" w:cs="Times New Roman"/>
                <w:color w:val="auto"/>
              </w:rPr>
            </w:pPr>
            <w:r>
              <w:rPr>
                <w:rFonts w:hint="default" w:ascii="Times New Roman" w:hAnsi="Times New Roman" w:cs="Times New Roman"/>
                <w:b/>
                <w:color w:val="auto"/>
              </w:rPr>
              <w:t>Tìm kiếm bài viết nâng cao</w:t>
            </w:r>
          </w:p>
        </w:tc>
        <w:tc>
          <w:tcPr>
            <w:tcW w:w="6386" w:type="dxa"/>
            <w:tcBorders>
              <w:top w:val="single" w:color="auto" w:sz="4" w:space="0"/>
              <w:left w:val="single" w:color="auto" w:sz="4" w:space="0"/>
              <w:bottom w:val="single" w:color="auto" w:sz="4" w:space="0"/>
              <w:right w:val="single" w:color="auto" w:sz="4" w:space="0"/>
            </w:tcBorders>
          </w:tcPr>
          <w:p w14:paraId="464F2958">
            <w:pPr>
              <w:rPr>
                <w:rFonts w:hint="default" w:ascii="Times New Roman" w:hAnsi="Times New Roman" w:cs="Times New Roman"/>
                <w:color w:val="auto"/>
              </w:rPr>
            </w:pPr>
            <w:r>
              <w:rPr>
                <w:rFonts w:hint="default" w:ascii="Times New Roman" w:hAnsi="Times New Roman" w:cs="Times New Roman"/>
                <w:color w:val="auto"/>
              </w:rPr>
              <w:t>Tìm kiếm nhanh các bài viết theo từ khóa tiêu đề, nội dung tóm tắt, tên tác giả hoặc khoảng thời gian phát hành.</w:t>
            </w:r>
          </w:p>
        </w:tc>
      </w:tr>
      <w:tr w14:paraId="4EC981BD">
        <w:tblPrEx>
          <w:tblCellMar>
            <w:top w:w="0" w:type="dxa"/>
            <w:left w:w="108" w:type="dxa"/>
            <w:bottom w:w="0" w:type="dxa"/>
            <w:right w:w="108" w:type="dxa"/>
          </w:tblCellMar>
        </w:tblPrEx>
        <w:trPr>
          <w:jc w:val="center"/>
        </w:trPr>
        <w:tc>
          <w:tcPr>
            <w:tcW w:w="910" w:type="dxa"/>
            <w:tcBorders>
              <w:top w:val="single" w:color="auto" w:sz="4" w:space="0"/>
              <w:left w:val="single" w:color="auto" w:sz="4" w:space="0"/>
              <w:bottom w:val="single" w:color="auto" w:sz="4" w:space="0"/>
              <w:right w:val="single" w:color="auto" w:sz="4" w:space="0"/>
            </w:tcBorders>
          </w:tcPr>
          <w:p w14:paraId="0B32C618">
            <w:pPr>
              <w:rPr>
                <w:rFonts w:hint="default" w:ascii="Times New Roman" w:hAnsi="Times New Roman" w:cs="Times New Roman"/>
                <w:color w:val="auto"/>
              </w:rPr>
            </w:pPr>
            <w:r>
              <w:rPr>
                <w:rFonts w:hint="default" w:ascii="Times New Roman" w:hAnsi="Times New Roman" w:cs="Times New Roman"/>
                <w:color w:val="auto"/>
              </w:rPr>
              <w:t>4</w:t>
            </w:r>
          </w:p>
        </w:tc>
        <w:tc>
          <w:tcPr>
            <w:tcW w:w="2109" w:type="dxa"/>
            <w:tcBorders>
              <w:top w:val="single" w:color="auto" w:sz="4" w:space="0"/>
              <w:left w:val="single" w:color="auto" w:sz="4" w:space="0"/>
              <w:bottom w:val="single" w:color="auto" w:sz="4" w:space="0"/>
              <w:right w:val="single" w:color="auto" w:sz="4" w:space="0"/>
            </w:tcBorders>
          </w:tcPr>
          <w:p w14:paraId="35E637B9">
            <w:pPr>
              <w:rPr>
                <w:rFonts w:hint="default" w:ascii="Times New Roman" w:hAnsi="Times New Roman" w:cs="Times New Roman"/>
                <w:color w:val="auto"/>
              </w:rPr>
            </w:pPr>
            <w:r>
              <w:rPr>
                <w:rFonts w:hint="default" w:ascii="Times New Roman" w:hAnsi="Times New Roman" w:cs="Times New Roman"/>
                <w:b/>
                <w:color w:val="auto"/>
              </w:rPr>
              <w:t>Xem Chi tiết bài viết đa phương tiện</w:t>
            </w:r>
          </w:p>
        </w:tc>
        <w:tc>
          <w:tcPr>
            <w:tcW w:w="6386" w:type="dxa"/>
            <w:tcBorders>
              <w:top w:val="single" w:color="auto" w:sz="4" w:space="0"/>
              <w:left w:val="single" w:color="auto" w:sz="4" w:space="0"/>
              <w:bottom w:val="single" w:color="auto" w:sz="4" w:space="0"/>
              <w:right w:val="single" w:color="auto" w:sz="4" w:space="0"/>
            </w:tcBorders>
          </w:tcPr>
          <w:p w14:paraId="5BF4861A">
            <w:pPr>
              <w:rPr>
                <w:rFonts w:hint="default" w:ascii="Times New Roman" w:hAnsi="Times New Roman" w:cs="Times New Roman"/>
                <w:color w:val="auto"/>
              </w:rPr>
            </w:pPr>
            <w:r>
              <w:rPr>
                <w:rFonts w:hint="default" w:ascii="Times New Roman" w:hAnsi="Times New Roman" w:cs="Times New Roman"/>
                <w:color w:val="auto"/>
              </w:rPr>
              <w:t>Đọc nội dung bài viết với giao diện chuẩn báo chí, xem album hình ảnh sự kiện chất lượng cao và xem video clip minh họa nhúng trong bài viết.</w:t>
            </w:r>
          </w:p>
        </w:tc>
      </w:tr>
      <w:tr w14:paraId="34E4921B">
        <w:tblPrEx>
          <w:tblCellMar>
            <w:top w:w="0" w:type="dxa"/>
            <w:left w:w="108" w:type="dxa"/>
            <w:bottom w:w="0" w:type="dxa"/>
            <w:right w:w="108" w:type="dxa"/>
          </w:tblCellMar>
        </w:tblPrEx>
        <w:trPr>
          <w:jc w:val="center"/>
        </w:trPr>
        <w:tc>
          <w:tcPr>
            <w:tcW w:w="910" w:type="dxa"/>
            <w:tcBorders>
              <w:top w:val="single" w:color="auto" w:sz="4" w:space="0"/>
              <w:left w:val="single" w:color="auto" w:sz="4" w:space="0"/>
              <w:bottom w:val="single" w:color="auto" w:sz="4" w:space="0"/>
              <w:right w:val="single" w:color="auto" w:sz="4" w:space="0"/>
            </w:tcBorders>
          </w:tcPr>
          <w:p w14:paraId="238317E3">
            <w:pPr>
              <w:rPr>
                <w:rFonts w:hint="default" w:ascii="Times New Roman" w:hAnsi="Times New Roman" w:cs="Times New Roman"/>
                <w:color w:val="auto"/>
              </w:rPr>
            </w:pPr>
            <w:r>
              <w:rPr>
                <w:rFonts w:hint="default" w:ascii="Times New Roman" w:hAnsi="Times New Roman" w:cs="Times New Roman"/>
                <w:color w:val="auto"/>
              </w:rPr>
              <w:t>5</w:t>
            </w:r>
          </w:p>
        </w:tc>
        <w:tc>
          <w:tcPr>
            <w:tcW w:w="2109" w:type="dxa"/>
            <w:tcBorders>
              <w:top w:val="single" w:color="auto" w:sz="4" w:space="0"/>
              <w:left w:val="single" w:color="auto" w:sz="4" w:space="0"/>
              <w:bottom w:val="single" w:color="auto" w:sz="4" w:space="0"/>
              <w:right w:val="single" w:color="auto" w:sz="4" w:space="0"/>
            </w:tcBorders>
          </w:tcPr>
          <w:p w14:paraId="77382C57">
            <w:pPr>
              <w:rPr>
                <w:rFonts w:hint="default" w:ascii="Times New Roman" w:hAnsi="Times New Roman" w:cs="Times New Roman"/>
                <w:color w:val="auto"/>
              </w:rPr>
            </w:pPr>
            <w:r>
              <w:rPr>
                <w:rFonts w:hint="default" w:ascii="Times New Roman" w:hAnsi="Times New Roman" w:cs="Times New Roman"/>
                <w:b/>
                <w:color w:val="auto"/>
              </w:rPr>
              <w:t>Tương tác Thích (Like) bài viết</w:t>
            </w:r>
          </w:p>
        </w:tc>
        <w:tc>
          <w:tcPr>
            <w:tcW w:w="6386" w:type="dxa"/>
            <w:tcBorders>
              <w:top w:val="single" w:color="auto" w:sz="4" w:space="0"/>
              <w:left w:val="single" w:color="auto" w:sz="4" w:space="0"/>
              <w:bottom w:val="single" w:color="auto" w:sz="4" w:space="0"/>
              <w:right w:val="single" w:color="auto" w:sz="4" w:space="0"/>
            </w:tcBorders>
          </w:tcPr>
          <w:p w14:paraId="4109ED62">
            <w:pPr>
              <w:rPr>
                <w:rFonts w:hint="default" w:ascii="Times New Roman" w:hAnsi="Times New Roman" w:cs="Times New Roman"/>
                <w:color w:val="auto"/>
              </w:rPr>
            </w:pPr>
            <w:r>
              <w:rPr>
                <w:rFonts w:hint="default" w:ascii="Times New Roman" w:hAnsi="Times New Roman" w:cs="Times New Roman"/>
                <w:color w:val="auto"/>
              </w:rPr>
              <w:t>Đoàn viên bày tỏ sự quan tâm, yêu thích đối với bài viết thông qua nút Like; hệ thống tự động cập nhật số lượt thích thời gian thực.</w:t>
            </w:r>
          </w:p>
        </w:tc>
      </w:tr>
      <w:tr w14:paraId="4600FD83">
        <w:tblPrEx>
          <w:tblCellMar>
            <w:top w:w="0" w:type="dxa"/>
            <w:left w:w="108" w:type="dxa"/>
            <w:bottom w:w="0" w:type="dxa"/>
            <w:right w:w="108" w:type="dxa"/>
          </w:tblCellMar>
        </w:tblPrEx>
        <w:trPr>
          <w:jc w:val="center"/>
        </w:trPr>
        <w:tc>
          <w:tcPr>
            <w:tcW w:w="910" w:type="dxa"/>
            <w:tcBorders>
              <w:top w:val="single" w:color="auto" w:sz="4" w:space="0"/>
              <w:left w:val="single" w:color="auto" w:sz="4" w:space="0"/>
              <w:bottom w:val="single" w:color="auto" w:sz="4" w:space="0"/>
              <w:right w:val="single" w:color="auto" w:sz="4" w:space="0"/>
            </w:tcBorders>
          </w:tcPr>
          <w:p w14:paraId="3FC5F6EA">
            <w:pPr>
              <w:rPr>
                <w:rFonts w:hint="default" w:ascii="Times New Roman" w:hAnsi="Times New Roman" w:cs="Times New Roman"/>
                <w:color w:val="auto"/>
              </w:rPr>
            </w:pPr>
            <w:r>
              <w:rPr>
                <w:rFonts w:hint="default" w:ascii="Times New Roman" w:hAnsi="Times New Roman" w:cs="Times New Roman"/>
                <w:color w:val="auto"/>
              </w:rPr>
              <w:t>6</w:t>
            </w:r>
          </w:p>
        </w:tc>
        <w:tc>
          <w:tcPr>
            <w:tcW w:w="2109" w:type="dxa"/>
            <w:tcBorders>
              <w:top w:val="single" w:color="auto" w:sz="4" w:space="0"/>
              <w:left w:val="single" w:color="auto" w:sz="4" w:space="0"/>
              <w:bottom w:val="single" w:color="auto" w:sz="4" w:space="0"/>
              <w:right w:val="single" w:color="auto" w:sz="4" w:space="0"/>
            </w:tcBorders>
          </w:tcPr>
          <w:p w14:paraId="289E586F">
            <w:pPr>
              <w:rPr>
                <w:rFonts w:hint="default" w:ascii="Times New Roman" w:hAnsi="Times New Roman" w:cs="Times New Roman"/>
                <w:color w:val="auto"/>
              </w:rPr>
            </w:pPr>
            <w:r>
              <w:rPr>
                <w:rFonts w:hint="default" w:ascii="Times New Roman" w:hAnsi="Times New Roman" w:cs="Times New Roman"/>
                <w:b/>
                <w:color w:val="auto"/>
              </w:rPr>
              <w:t>Gửi Bình luận (Comment)</w:t>
            </w:r>
          </w:p>
        </w:tc>
        <w:tc>
          <w:tcPr>
            <w:tcW w:w="6386" w:type="dxa"/>
            <w:tcBorders>
              <w:top w:val="single" w:color="auto" w:sz="4" w:space="0"/>
              <w:left w:val="single" w:color="auto" w:sz="4" w:space="0"/>
              <w:bottom w:val="single" w:color="auto" w:sz="4" w:space="0"/>
              <w:right w:val="single" w:color="auto" w:sz="4" w:space="0"/>
            </w:tcBorders>
          </w:tcPr>
          <w:p w14:paraId="5DB3639A">
            <w:pPr>
              <w:rPr>
                <w:rFonts w:hint="default" w:ascii="Times New Roman" w:hAnsi="Times New Roman" w:cs="Times New Roman"/>
                <w:color w:val="auto"/>
              </w:rPr>
            </w:pPr>
            <w:r>
              <w:rPr>
                <w:rFonts w:hint="default" w:ascii="Times New Roman" w:hAnsi="Times New Roman" w:cs="Times New Roman"/>
                <w:color w:val="auto"/>
              </w:rPr>
              <w:t>Người đọc để lại ý kiến đóng góp, thảo luận dưới bài viết (hỗ trợ kiểm duyệt bình luận văn minh trước khi hiển thị).</w:t>
            </w:r>
          </w:p>
        </w:tc>
      </w:tr>
      <w:tr w14:paraId="04119591">
        <w:tblPrEx>
          <w:tblCellMar>
            <w:top w:w="0" w:type="dxa"/>
            <w:left w:w="108" w:type="dxa"/>
            <w:bottom w:w="0" w:type="dxa"/>
            <w:right w:w="108" w:type="dxa"/>
          </w:tblCellMar>
        </w:tblPrEx>
        <w:trPr>
          <w:jc w:val="center"/>
        </w:trPr>
        <w:tc>
          <w:tcPr>
            <w:tcW w:w="910" w:type="dxa"/>
            <w:tcBorders>
              <w:top w:val="single" w:color="auto" w:sz="4" w:space="0"/>
              <w:left w:val="single" w:color="auto" w:sz="4" w:space="0"/>
              <w:bottom w:val="single" w:color="auto" w:sz="4" w:space="0"/>
              <w:right w:val="single" w:color="auto" w:sz="4" w:space="0"/>
            </w:tcBorders>
          </w:tcPr>
          <w:p w14:paraId="2F0A5A04">
            <w:pPr>
              <w:rPr>
                <w:rFonts w:hint="default" w:ascii="Times New Roman" w:hAnsi="Times New Roman" w:cs="Times New Roman"/>
                <w:color w:val="auto"/>
              </w:rPr>
            </w:pPr>
            <w:r>
              <w:rPr>
                <w:rFonts w:hint="default" w:ascii="Times New Roman" w:hAnsi="Times New Roman" w:cs="Times New Roman"/>
                <w:color w:val="auto"/>
              </w:rPr>
              <w:t>7</w:t>
            </w:r>
          </w:p>
        </w:tc>
        <w:tc>
          <w:tcPr>
            <w:tcW w:w="2109" w:type="dxa"/>
            <w:tcBorders>
              <w:top w:val="single" w:color="auto" w:sz="4" w:space="0"/>
              <w:left w:val="single" w:color="auto" w:sz="4" w:space="0"/>
              <w:bottom w:val="single" w:color="auto" w:sz="4" w:space="0"/>
              <w:right w:val="single" w:color="auto" w:sz="4" w:space="0"/>
            </w:tcBorders>
          </w:tcPr>
          <w:p w14:paraId="3B2C139C">
            <w:pPr>
              <w:rPr>
                <w:rFonts w:hint="default" w:ascii="Times New Roman" w:hAnsi="Times New Roman" w:cs="Times New Roman"/>
                <w:color w:val="auto"/>
              </w:rPr>
            </w:pPr>
            <w:r>
              <w:rPr>
                <w:rFonts w:hint="default" w:ascii="Times New Roman" w:hAnsi="Times New Roman" w:cs="Times New Roman"/>
                <w:b/>
                <w:color w:val="auto"/>
              </w:rPr>
              <w:t>Chia sẻ bài viết đa kênh</w:t>
            </w:r>
          </w:p>
        </w:tc>
        <w:tc>
          <w:tcPr>
            <w:tcW w:w="6386" w:type="dxa"/>
            <w:tcBorders>
              <w:top w:val="single" w:color="auto" w:sz="4" w:space="0"/>
              <w:left w:val="single" w:color="auto" w:sz="4" w:space="0"/>
              <w:bottom w:val="single" w:color="auto" w:sz="4" w:space="0"/>
              <w:right w:val="single" w:color="auto" w:sz="4" w:space="0"/>
            </w:tcBorders>
          </w:tcPr>
          <w:p w14:paraId="24F91E71">
            <w:pPr>
              <w:rPr>
                <w:rFonts w:hint="default" w:ascii="Times New Roman" w:hAnsi="Times New Roman" w:cs="Times New Roman"/>
                <w:color w:val="auto"/>
              </w:rPr>
            </w:pPr>
            <w:r>
              <w:rPr>
                <w:rFonts w:hint="default" w:ascii="Times New Roman" w:hAnsi="Times New Roman" w:cs="Times New Roman"/>
                <w:color w:val="auto"/>
              </w:rPr>
              <w:t>Cung cấp nút chia sẻ nhanh bài viết lên mạng xã hội Facebook, Zalo hoặc sao chép đường dẫn (link) bài viết.</w:t>
            </w:r>
          </w:p>
        </w:tc>
      </w:tr>
      <w:tr w14:paraId="7E457844">
        <w:tblPrEx>
          <w:tblCellMar>
            <w:top w:w="0" w:type="dxa"/>
            <w:left w:w="108" w:type="dxa"/>
            <w:bottom w:w="0" w:type="dxa"/>
            <w:right w:w="108" w:type="dxa"/>
          </w:tblCellMar>
        </w:tblPrEx>
        <w:trPr>
          <w:jc w:val="center"/>
        </w:trPr>
        <w:tc>
          <w:tcPr>
            <w:tcW w:w="910" w:type="dxa"/>
            <w:tcBorders>
              <w:top w:val="single" w:color="auto" w:sz="4" w:space="0"/>
              <w:left w:val="single" w:color="auto" w:sz="4" w:space="0"/>
              <w:bottom w:val="single" w:color="auto" w:sz="4" w:space="0"/>
              <w:right w:val="single" w:color="auto" w:sz="4" w:space="0"/>
            </w:tcBorders>
          </w:tcPr>
          <w:p w14:paraId="31A39E37">
            <w:pPr>
              <w:rPr>
                <w:rFonts w:hint="default" w:ascii="Times New Roman" w:hAnsi="Times New Roman" w:cs="Times New Roman"/>
                <w:color w:val="auto"/>
              </w:rPr>
            </w:pPr>
            <w:r>
              <w:rPr>
                <w:rFonts w:hint="default" w:ascii="Times New Roman" w:hAnsi="Times New Roman" w:cs="Times New Roman"/>
                <w:color w:val="auto"/>
              </w:rPr>
              <w:t>8</w:t>
            </w:r>
          </w:p>
        </w:tc>
        <w:tc>
          <w:tcPr>
            <w:tcW w:w="2109" w:type="dxa"/>
            <w:tcBorders>
              <w:top w:val="single" w:color="auto" w:sz="4" w:space="0"/>
              <w:left w:val="single" w:color="auto" w:sz="4" w:space="0"/>
              <w:bottom w:val="single" w:color="auto" w:sz="4" w:space="0"/>
              <w:right w:val="single" w:color="auto" w:sz="4" w:space="0"/>
            </w:tcBorders>
          </w:tcPr>
          <w:p w14:paraId="6CF962D8">
            <w:pPr>
              <w:rPr>
                <w:rFonts w:hint="default" w:ascii="Times New Roman" w:hAnsi="Times New Roman" w:cs="Times New Roman"/>
                <w:color w:val="auto"/>
              </w:rPr>
            </w:pPr>
            <w:r>
              <w:rPr>
                <w:rFonts w:hint="default" w:ascii="Times New Roman" w:hAnsi="Times New Roman" w:cs="Times New Roman"/>
                <w:b/>
                <w:color w:val="auto"/>
              </w:rPr>
              <w:t>Xem Thông báo &amp; Lịch công tác</w:t>
            </w:r>
          </w:p>
        </w:tc>
        <w:tc>
          <w:tcPr>
            <w:tcW w:w="6386" w:type="dxa"/>
            <w:tcBorders>
              <w:top w:val="single" w:color="auto" w:sz="4" w:space="0"/>
              <w:left w:val="single" w:color="auto" w:sz="4" w:space="0"/>
              <w:bottom w:val="single" w:color="auto" w:sz="4" w:space="0"/>
              <w:right w:val="single" w:color="auto" w:sz="4" w:space="0"/>
            </w:tcBorders>
          </w:tcPr>
          <w:p w14:paraId="3651E185">
            <w:pPr>
              <w:rPr>
                <w:rFonts w:hint="default" w:ascii="Times New Roman" w:hAnsi="Times New Roman" w:cs="Times New Roman"/>
                <w:color w:val="auto"/>
              </w:rPr>
            </w:pPr>
            <w:r>
              <w:rPr>
                <w:rFonts w:hint="default" w:ascii="Times New Roman" w:hAnsi="Times New Roman" w:cs="Times New Roman"/>
                <w:color w:val="auto"/>
              </w:rPr>
              <w:t>Xem thông báo chính thức của Ban Thường vụ, tra cứu sơ đồ cơ cấu tổ chức 16 Tổ công đoàn và theo dõi lịch công tác tuần/tháng.</w:t>
            </w:r>
          </w:p>
        </w:tc>
      </w:tr>
      <w:tr w14:paraId="11253CAC">
        <w:tblPrEx>
          <w:tblCellMar>
            <w:top w:w="0" w:type="dxa"/>
            <w:left w:w="108" w:type="dxa"/>
            <w:bottom w:w="0" w:type="dxa"/>
            <w:right w:w="108" w:type="dxa"/>
          </w:tblCellMar>
        </w:tblPrEx>
        <w:trPr>
          <w:jc w:val="center"/>
        </w:trPr>
        <w:tc>
          <w:tcPr>
            <w:tcW w:w="910" w:type="dxa"/>
            <w:tcBorders>
              <w:top w:val="single" w:color="auto" w:sz="4" w:space="0"/>
              <w:left w:val="single" w:color="auto" w:sz="4" w:space="0"/>
              <w:bottom w:val="single" w:color="auto" w:sz="4" w:space="0"/>
              <w:right w:val="single" w:color="auto" w:sz="4" w:space="0"/>
            </w:tcBorders>
          </w:tcPr>
          <w:p w14:paraId="4A23B772">
            <w:pPr>
              <w:rPr>
                <w:rFonts w:hint="default" w:ascii="Times New Roman" w:hAnsi="Times New Roman" w:cs="Times New Roman"/>
                <w:color w:val="auto"/>
              </w:rPr>
            </w:pPr>
            <w:r>
              <w:rPr>
                <w:rFonts w:hint="default" w:ascii="Times New Roman" w:hAnsi="Times New Roman" w:cs="Times New Roman"/>
                <w:color w:val="auto"/>
              </w:rPr>
              <w:t>9</w:t>
            </w:r>
          </w:p>
        </w:tc>
        <w:tc>
          <w:tcPr>
            <w:tcW w:w="2109" w:type="dxa"/>
            <w:tcBorders>
              <w:top w:val="single" w:color="auto" w:sz="4" w:space="0"/>
              <w:left w:val="single" w:color="auto" w:sz="4" w:space="0"/>
              <w:bottom w:val="single" w:color="auto" w:sz="4" w:space="0"/>
              <w:right w:val="single" w:color="auto" w:sz="4" w:space="0"/>
            </w:tcBorders>
          </w:tcPr>
          <w:p w14:paraId="57417C3C">
            <w:pPr>
              <w:rPr>
                <w:rFonts w:hint="default" w:ascii="Times New Roman" w:hAnsi="Times New Roman" w:cs="Times New Roman"/>
                <w:color w:val="auto"/>
              </w:rPr>
            </w:pPr>
            <w:r>
              <w:rPr>
                <w:rFonts w:hint="default" w:ascii="Times New Roman" w:hAnsi="Times New Roman" w:cs="Times New Roman"/>
                <w:b/>
                <w:color w:val="auto"/>
              </w:rPr>
              <w:t>Tra cứu Văn bản &amp; Biểu mẫu</w:t>
            </w:r>
          </w:p>
        </w:tc>
        <w:tc>
          <w:tcPr>
            <w:tcW w:w="6386" w:type="dxa"/>
            <w:tcBorders>
              <w:top w:val="single" w:color="auto" w:sz="4" w:space="0"/>
              <w:left w:val="single" w:color="auto" w:sz="4" w:space="0"/>
              <w:bottom w:val="single" w:color="auto" w:sz="4" w:space="0"/>
              <w:right w:val="single" w:color="auto" w:sz="4" w:space="0"/>
            </w:tcBorders>
          </w:tcPr>
          <w:p w14:paraId="0647F240">
            <w:pPr>
              <w:rPr>
                <w:rFonts w:hint="default" w:ascii="Times New Roman" w:hAnsi="Times New Roman" w:cs="Times New Roman"/>
                <w:color w:val="auto"/>
              </w:rPr>
            </w:pPr>
            <w:r>
              <w:rPr>
                <w:rFonts w:hint="default" w:ascii="Times New Roman" w:hAnsi="Times New Roman" w:cs="Times New Roman"/>
                <w:color w:val="auto"/>
              </w:rPr>
              <w:t>Tra cứu văn bản quy phạm, hướng dẫn nghiệp vụ, xem chính sách phúc lợi chăm lo đoàn viên và nộp đơn trợ cấp trực tuyến.</w:t>
            </w:r>
          </w:p>
        </w:tc>
      </w:tr>
      <w:tr w14:paraId="3AC45DAA">
        <w:tblPrEx>
          <w:tblCellMar>
            <w:top w:w="0" w:type="dxa"/>
            <w:left w:w="108" w:type="dxa"/>
            <w:bottom w:w="0" w:type="dxa"/>
            <w:right w:w="108" w:type="dxa"/>
          </w:tblCellMar>
        </w:tblPrEx>
        <w:trPr>
          <w:jc w:val="center"/>
        </w:trPr>
        <w:tc>
          <w:tcPr>
            <w:tcW w:w="910" w:type="dxa"/>
            <w:tcBorders>
              <w:top w:val="single" w:color="auto" w:sz="4" w:space="0"/>
              <w:left w:val="single" w:color="auto" w:sz="4" w:space="0"/>
              <w:bottom w:val="single" w:color="auto" w:sz="4" w:space="0"/>
              <w:right w:val="single" w:color="auto" w:sz="4" w:space="0"/>
            </w:tcBorders>
          </w:tcPr>
          <w:p w14:paraId="5C954788">
            <w:pPr>
              <w:rPr>
                <w:rFonts w:hint="default" w:ascii="Times New Roman" w:hAnsi="Times New Roman" w:cs="Times New Roman"/>
                <w:color w:val="auto"/>
              </w:rPr>
            </w:pPr>
            <w:r>
              <w:rPr>
                <w:rFonts w:hint="default" w:ascii="Times New Roman" w:hAnsi="Times New Roman" w:cs="Times New Roman"/>
                <w:color w:val="auto"/>
              </w:rPr>
              <w:t>10</w:t>
            </w:r>
          </w:p>
        </w:tc>
        <w:tc>
          <w:tcPr>
            <w:tcW w:w="2109" w:type="dxa"/>
            <w:tcBorders>
              <w:top w:val="single" w:color="auto" w:sz="4" w:space="0"/>
              <w:left w:val="single" w:color="auto" w:sz="4" w:space="0"/>
              <w:bottom w:val="single" w:color="auto" w:sz="4" w:space="0"/>
              <w:right w:val="single" w:color="auto" w:sz="4" w:space="0"/>
            </w:tcBorders>
          </w:tcPr>
          <w:p w14:paraId="65E61D52">
            <w:pPr>
              <w:rPr>
                <w:rFonts w:hint="default" w:ascii="Times New Roman" w:hAnsi="Times New Roman" w:cs="Times New Roman"/>
                <w:color w:val="auto"/>
              </w:rPr>
            </w:pPr>
            <w:r>
              <w:rPr>
                <w:rFonts w:hint="default" w:ascii="Times New Roman" w:hAnsi="Times New Roman" w:cs="Times New Roman"/>
                <w:b/>
                <w:color w:val="auto"/>
              </w:rPr>
              <w:t>Giao diện Responsive trên Di động</w:t>
            </w:r>
          </w:p>
        </w:tc>
        <w:tc>
          <w:tcPr>
            <w:tcW w:w="6386" w:type="dxa"/>
            <w:tcBorders>
              <w:top w:val="single" w:color="auto" w:sz="4" w:space="0"/>
              <w:left w:val="single" w:color="auto" w:sz="4" w:space="0"/>
              <w:bottom w:val="single" w:color="auto" w:sz="4" w:space="0"/>
              <w:right w:val="single" w:color="auto" w:sz="4" w:space="0"/>
            </w:tcBorders>
          </w:tcPr>
          <w:p w14:paraId="47FFC8BA">
            <w:pPr>
              <w:rPr>
                <w:rFonts w:hint="default" w:ascii="Times New Roman" w:hAnsi="Times New Roman" w:cs="Times New Roman"/>
                <w:color w:val="auto"/>
              </w:rPr>
            </w:pPr>
            <w:r>
              <w:rPr>
                <w:rFonts w:hint="default" w:ascii="Times New Roman" w:hAnsi="Times New Roman" w:cs="Times New Roman"/>
                <w:color w:val="auto"/>
              </w:rPr>
              <w:t>Giao diện tự động tối ưu hóa trải nghiệm hiển thị và thao tác cảm ứng trên mọi kích cỡ màn hình điện thoại thông minh và máy tính bảng.</w:t>
            </w:r>
          </w:p>
        </w:tc>
      </w:tr>
    </w:tbl>
    <w:p w14:paraId="1A4A1149">
      <w:pPr>
        <w:pStyle w:val="4"/>
        <w:rPr>
          <w:rFonts w:hint="default" w:ascii="Times New Roman" w:hAnsi="Times New Roman" w:cs="Times New Roman"/>
          <w:color w:val="auto"/>
        </w:rPr>
      </w:pPr>
      <w:bookmarkStart w:id="15" w:name="_Toc239682127"/>
      <w:r>
        <w:rPr>
          <w:rFonts w:hint="default" w:ascii="Times New Roman" w:hAnsi="Times New Roman" w:cs="Times New Roman"/>
          <w:color w:val="auto"/>
        </w:rPr>
        <w:t>1.5.2. Chức năng phía người quản trị</w:t>
      </w:r>
      <w:bookmarkEnd w:id="15"/>
    </w:p>
    <w:p w14:paraId="2685DEC9">
      <w:pPr>
        <w:spacing w:after="120" w:line="312" w:lineRule="auto"/>
        <w:jc w:val="both"/>
        <w:rPr>
          <w:rFonts w:hint="default" w:ascii="Times New Roman" w:hAnsi="Times New Roman" w:cs="Times New Roman"/>
          <w:color w:val="auto"/>
        </w:rPr>
      </w:pPr>
      <w:r>
        <w:rPr>
          <w:rFonts w:hint="default" w:ascii="Times New Roman" w:hAnsi="Times New Roman" w:cs="Times New Roman"/>
          <w:i/>
          <w:color w:val="auto"/>
        </w:rPr>
        <w:t>Bảng 1.6: Danh sách chức năng phía người quản trị</w:t>
      </w:r>
    </w:p>
    <w:tbl>
      <w:tblPr>
        <w:tblStyle w:val="12"/>
        <w:tblW w:w="0" w:type="auto"/>
        <w:jc w:val="center"/>
        <w:tblLayout w:type="autofit"/>
        <w:tblCellMar>
          <w:top w:w="0" w:type="dxa"/>
          <w:left w:w="108" w:type="dxa"/>
          <w:bottom w:w="0" w:type="dxa"/>
          <w:right w:w="108" w:type="dxa"/>
        </w:tblCellMar>
      </w:tblPr>
      <w:tblGrid>
        <w:gridCol w:w="1011"/>
        <w:gridCol w:w="2414"/>
        <w:gridCol w:w="5980"/>
      </w:tblGrid>
      <w:tr w14:paraId="35A833A6">
        <w:tblPrEx>
          <w:tblCellMar>
            <w:top w:w="0" w:type="dxa"/>
            <w:left w:w="108" w:type="dxa"/>
            <w:bottom w:w="0" w:type="dxa"/>
            <w:right w:w="108" w:type="dxa"/>
          </w:tblCellMar>
        </w:tblPrEx>
        <w:trPr>
          <w:jc w:val="center"/>
        </w:trPr>
        <w:tc>
          <w:tcPr>
            <w:tcW w:w="1011" w:type="dxa"/>
            <w:tcBorders>
              <w:top w:val="single" w:color="auto" w:sz="4" w:space="0"/>
              <w:left w:val="single" w:color="auto" w:sz="4" w:space="0"/>
              <w:bottom w:val="single" w:color="auto" w:sz="4" w:space="0"/>
              <w:right w:val="single" w:color="auto" w:sz="4" w:space="0"/>
            </w:tcBorders>
            <w:shd w:val="clear" w:color="auto" w:fill="F2F4F8"/>
          </w:tcPr>
          <w:p w14:paraId="78C08082">
            <w:pPr>
              <w:rPr>
                <w:rFonts w:hint="default" w:ascii="Times New Roman" w:hAnsi="Times New Roman" w:cs="Times New Roman"/>
                <w:color w:val="auto"/>
              </w:rPr>
            </w:pPr>
            <w:r>
              <w:rPr>
                <w:rFonts w:hint="default" w:ascii="Times New Roman" w:hAnsi="Times New Roman" w:cs="Times New Roman"/>
                <w:b/>
                <w:color w:val="auto"/>
              </w:rPr>
              <w:t>STT</w:t>
            </w:r>
          </w:p>
        </w:tc>
        <w:tc>
          <w:tcPr>
            <w:tcW w:w="2414" w:type="dxa"/>
            <w:tcBorders>
              <w:top w:val="single" w:color="auto" w:sz="4" w:space="0"/>
              <w:left w:val="single" w:color="auto" w:sz="4" w:space="0"/>
              <w:bottom w:val="single" w:color="auto" w:sz="4" w:space="0"/>
              <w:right w:val="single" w:color="auto" w:sz="4" w:space="0"/>
            </w:tcBorders>
            <w:shd w:val="clear" w:color="auto" w:fill="F2F4F8"/>
          </w:tcPr>
          <w:p w14:paraId="0C0F03F9">
            <w:pPr>
              <w:rPr>
                <w:rFonts w:hint="default" w:ascii="Times New Roman" w:hAnsi="Times New Roman" w:cs="Times New Roman"/>
                <w:color w:val="auto"/>
              </w:rPr>
            </w:pPr>
            <w:r>
              <w:rPr>
                <w:rFonts w:hint="default" w:ascii="Times New Roman" w:hAnsi="Times New Roman" w:cs="Times New Roman"/>
                <w:b/>
                <w:color w:val="auto"/>
              </w:rPr>
              <w:t>Chức Năng</w:t>
            </w:r>
          </w:p>
        </w:tc>
        <w:tc>
          <w:tcPr>
            <w:tcW w:w="5980" w:type="dxa"/>
            <w:tcBorders>
              <w:top w:val="single" w:color="auto" w:sz="4" w:space="0"/>
              <w:left w:val="single" w:color="auto" w:sz="4" w:space="0"/>
              <w:bottom w:val="single" w:color="auto" w:sz="4" w:space="0"/>
              <w:right w:val="single" w:color="auto" w:sz="4" w:space="0"/>
            </w:tcBorders>
            <w:shd w:val="clear" w:color="auto" w:fill="F2F4F8"/>
          </w:tcPr>
          <w:p w14:paraId="37182DF7">
            <w:pPr>
              <w:rPr>
                <w:rFonts w:hint="default" w:ascii="Times New Roman" w:hAnsi="Times New Roman" w:cs="Times New Roman"/>
                <w:color w:val="auto"/>
              </w:rPr>
            </w:pPr>
            <w:r>
              <w:rPr>
                <w:rFonts w:hint="default" w:ascii="Times New Roman" w:hAnsi="Times New Roman" w:cs="Times New Roman"/>
                <w:b/>
                <w:color w:val="auto"/>
              </w:rPr>
              <w:t>Mô tả</w:t>
            </w:r>
          </w:p>
        </w:tc>
      </w:tr>
      <w:tr w14:paraId="655CCA93">
        <w:tblPrEx>
          <w:tblCellMar>
            <w:top w:w="0" w:type="dxa"/>
            <w:left w:w="108" w:type="dxa"/>
            <w:bottom w:w="0" w:type="dxa"/>
            <w:right w:w="108" w:type="dxa"/>
          </w:tblCellMar>
        </w:tblPrEx>
        <w:trPr>
          <w:jc w:val="center"/>
        </w:trPr>
        <w:tc>
          <w:tcPr>
            <w:tcW w:w="1011" w:type="dxa"/>
            <w:tcBorders>
              <w:top w:val="single" w:color="auto" w:sz="4" w:space="0"/>
              <w:left w:val="single" w:color="auto" w:sz="4" w:space="0"/>
              <w:bottom w:val="single" w:color="auto" w:sz="4" w:space="0"/>
              <w:right w:val="single" w:color="auto" w:sz="4" w:space="0"/>
            </w:tcBorders>
          </w:tcPr>
          <w:p w14:paraId="10D235C2">
            <w:pPr>
              <w:rPr>
                <w:rFonts w:hint="default" w:ascii="Times New Roman" w:hAnsi="Times New Roman" w:cs="Times New Roman"/>
                <w:color w:val="auto"/>
              </w:rPr>
            </w:pPr>
            <w:r>
              <w:rPr>
                <w:rFonts w:hint="default" w:ascii="Times New Roman" w:hAnsi="Times New Roman" w:cs="Times New Roman"/>
                <w:color w:val="auto"/>
              </w:rPr>
              <w:t>1</w:t>
            </w:r>
          </w:p>
        </w:tc>
        <w:tc>
          <w:tcPr>
            <w:tcW w:w="2414" w:type="dxa"/>
            <w:tcBorders>
              <w:top w:val="single" w:color="auto" w:sz="4" w:space="0"/>
              <w:left w:val="single" w:color="auto" w:sz="4" w:space="0"/>
              <w:bottom w:val="single" w:color="auto" w:sz="4" w:space="0"/>
              <w:right w:val="single" w:color="auto" w:sz="4" w:space="0"/>
            </w:tcBorders>
          </w:tcPr>
          <w:p w14:paraId="6B650DC5">
            <w:pPr>
              <w:rPr>
                <w:rFonts w:hint="default" w:ascii="Times New Roman" w:hAnsi="Times New Roman" w:cs="Times New Roman"/>
                <w:color w:val="auto"/>
              </w:rPr>
            </w:pPr>
            <w:r>
              <w:rPr>
                <w:rFonts w:hint="default" w:ascii="Times New Roman" w:hAnsi="Times New Roman" w:cs="Times New Roman"/>
                <w:b/>
                <w:color w:val="auto"/>
              </w:rPr>
              <w:t>Quản lý Tài khoản &amp; Phân quyền (RBAC)</w:t>
            </w:r>
          </w:p>
        </w:tc>
        <w:tc>
          <w:tcPr>
            <w:tcW w:w="5980" w:type="dxa"/>
            <w:tcBorders>
              <w:top w:val="single" w:color="auto" w:sz="4" w:space="0"/>
              <w:left w:val="single" w:color="auto" w:sz="4" w:space="0"/>
              <w:bottom w:val="single" w:color="auto" w:sz="4" w:space="0"/>
              <w:right w:val="single" w:color="auto" w:sz="4" w:space="0"/>
            </w:tcBorders>
          </w:tcPr>
          <w:p w14:paraId="1ECE248C">
            <w:pPr>
              <w:rPr>
                <w:rFonts w:hint="default" w:ascii="Times New Roman" w:hAnsi="Times New Roman" w:cs="Times New Roman"/>
                <w:color w:val="auto"/>
              </w:rPr>
            </w:pPr>
            <w:r>
              <w:rPr>
                <w:rFonts w:hint="default" w:ascii="Times New Roman" w:hAnsi="Times New Roman" w:cs="Times New Roman"/>
                <w:color w:val="auto"/>
              </w:rPr>
              <w:t>Quản lý danh sách người dùng, cấp phát tài khoản và phân chia 3 vai trò quyền hạn chặt chẽ: Quản trị viên (Admin), Biên tập viên (Editor), Cộng tác viên (Contributor).</w:t>
            </w:r>
          </w:p>
        </w:tc>
      </w:tr>
      <w:tr w14:paraId="121C1BA7">
        <w:tblPrEx>
          <w:tblCellMar>
            <w:top w:w="0" w:type="dxa"/>
            <w:left w:w="108" w:type="dxa"/>
            <w:bottom w:w="0" w:type="dxa"/>
            <w:right w:w="108" w:type="dxa"/>
          </w:tblCellMar>
        </w:tblPrEx>
        <w:trPr>
          <w:jc w:val="center"/>
        </w:trPr>
        <w:tc>
          <w:tcPr>
            <w:tcW w:w="1011" w:type="dxa"/>
            <w:tcBorders>
              <w:top w:val="single" w:color="auto" w:sz="4" w:space="0"/>
              <w:left w:val="single" w:color="auto" w:sz="4" w:space="0"/>
              <w:bottom w:val="single" w:color="auto" w:sz="4" w:space="0"/>
              <w:right w:val="single" w:color="auto" w:sz="4" w:space="0"/>
            </w:tcBorders>
          </w:tcPr>
          <w:p w14:paraId="33D460B0">
            <w:pPr>
              <w:rPr>
                <w:rFonts w:hint="default" w:ascii="Times New Roman" w:hAnsi="Times New Roman" w:cs="Times New Roman"/>
                <w:color w:val="auto"/>
              </w:rPr>
            </w:pPr>
            <w:r>
              <w:rPr>
                <w:rFonts w:hint="default" w:ascii="Times New Roman" w:hAnsi="Times New Roman" w:cs="Times New Roman"/>
                <w:color w:val="auto"/>
              </w:rPr>
              <w:t>2</w:t>
            </w:r>
          </w:p>
        </w:tc>
        <w:tc>
          <w:tcPr>
            <w:tcW w:w="2414" w:type="dxa"/>
            <w:tcBorders>
              <w:top w:val="single" w:color="auto" w:sz="4" w:space="0"/>
              <w:left w:val="single" w:color="auto" w:sz="4" w:space="0"/>
              <w:bottom w:val="single" w:color="auto" w:sz="4" w:space="0"/>
              <w:right w:val="single" w:color="auto" w:sz="4" w:space="0"/>
            </w:tcBorders>
          </w:tcPr>
          <w:p w14:paraId="758E205E">
            <w:pPr>
              <w:rPr>
                <w:rFonts w:hint="default" w:ascii="Times New Roman" w:hAnsi="Times New Roman" w:cs="Times New Roman"/>
                <w:color w:val="auto"/>
              </w:rPr>
            </w:pPr>
            <w:r>
              <w:rPr>
                <w:rFonts w:hint="default" w:ascii="Times New Roman" w:hAnsi="Times New Roman" w:cs="Times New Roman"/>
                <w:b/>
                <w:color w:val="auto"/>
              </w:rPr>
              <w:t>Quản lý Chuyên mục Truyền thông</w:t>
            </w:r>
          </w:p>
        </w:tc>
        <w:tc>
          <w:tcPr>
            <w:tcW w:w="5980" w:type="dxa"/>
            <w:tcBorders>
              <w:top w:val="single" w:color="auto" w:sz="4" w:space="0"/>
              <w:left w:val="single" w:color="auto" w:sz="4" w:space="0"/>
              <w:bottom w:val="single" w:color="auto" w:sz="4" w:space="0"/>
              <w:right w:val="single" w:color="auto" w:sz="4" w:space="0"/>
            </w:tcBorders>
          </w:tcPr>
          <w:p w14:paraId="687CAD95">
            <w:pPr>
              <w:rPr>
                <w:rFonts w:hint="default" w:ascii="Times New Roman" w:hAnsi="Times New Roman" w:cs="Times New Roman"/>
                <w:color w:val="auto"/>
              </w:rPr>
            </w:pPr>
            <w:r>
              <w:rPr>
                <w:rFonts w:hint="default" w:ascii="Times New Roman" w:hAnsi="Times New Roman" w:cs="Times New Roman"/>
                <w:color w:val="auto"/>
              </w:rPr>
              <w:t>Quản lý hệ thống phân mục tin tức, phân cấp cơ cấu tổ chức gồm 5 Ban chuyên môn cấp trường và 16 Tổ công đoàn bộ phận.</w:t>
            </w:r>
          </w:p>
        </w:tc>
      </w:tr>
      <w:tr w14:paraId="706BF902">
        <w:tblPrEx>
          <w:tblCellMar>
            <w:top w:w="0" w:type="dxa"/>
            <w:left w:w="108" w:type="dxa"/>
            <w:bottom w:w="0" w:type="dxa"/>
            <w:right w:w="108" w:type="dxa"/>
          </w:tblCellMar>
        </w:tblPrEx>
        <w:trPr>
          <w:jc w:val="center"/>
        </w:trPr>
        <w:tc>
          <w:tcPr>
            <w:tcW w:w="1011" w:type="dxa"/>
            <w:tcBorders>
              <w:top w:val="single" w:color="auto" w:sz="4" w:space="0"/>
              <w:left w:val="single" w:color="auto" w:sz="4" w:space="0"/>
              <w:bottom w:val="single" w:color="auto" w:sz="4" w:space="0"/>
              <w:right w:val="single" w:color="auto" w:sz="4" w:space="0"/>
            </w:tcBorders>
          </w:tcPr>
          <w:p w14:paraId="5B5D8612">
            <w:pPr>
              <w:rPr>
                <w:rFonts w:hint="default" w:ascii="Times New Roman" w:hAnsi="Times New Roman" w:cs="Times New Roman"/>
                <w:color w:val="auto"/>
              </w:rPr>
            </w:pPr>
            <w:r>
              <w:rPr>
                <w:rFonts w:hint="default" w:ascii="Times New Roman" w:hAnsi="Times New Roman" w:cs="Times New Roman"/>
                <w:color w:val="auto"/>
              </w:rPr>
              <w:t>3</w:t>
            </w:r>
          </w:p>
        </w:tc>
        <w:tc>
          <w:tcPr>
            <w:tcW w:w="2414" w:type="dxa"/>
            <w:tcBorders>
              <w:top w:val="single" w:color="auto" w:sz="4" w:space="0"/>
              <w:left w:val="single" w:color="auto" w:sz="4" w:space="0"/>
              <w:bottom w:val="single" w:color="auto" w:sz="4" w:space="0"/>
              <w:right w:val="single" w:color="auto" w:sz="4" w:space="0"/>
            </w:tcBorders>
          </w:tcPr>
          <w:p w14:paraId="2DED476B">
            <w:pPr>
              <w:rPr>
                <w:rFonts w:hint="default" w:ascii="Times New Roman" w:hAnsi="Times New Roman" w:cs="Times New Roman"/>
                <w:color w:val="auto"/>
              </w:rPr>
            </w:pPr>
            <w:r>
              <w:rPr>
                <w:rFonts w:hint="default" w:ascii="Times New Roman" w:hAnsi="Times New Roman" w:cs="Times New Roman"/>
                <w:b/>
                <w:color w:val="auto"/>
              </w:rPr>
              <w:t>Tạo và Biên tập Bài viết (Rich Text CMS)</w:t>
            </w:r>
          </w:p>
        </w:tc>
        <w:tc>
          <w:tcPr>
            <w:tcW w:w="5980" w:type="dxa"/>
            <w:tcBorders>
              <w:top w:val="single" w:color="auto" w:sz="4" w:space="0"/>
              <w:left w:val="single" w:color="auto" w:sz="4" w:space="0"/>
              <w:bottom w:val="single" w:color="auto" w:sz="4" w:space="0"/>
              <w:right w:val="single" w:color="auto" w:sz="4" w:space="0"/>
            </w:tcBorders>
          </w:tcPr>
          <w:p w14:paraId="02D99669">
            <w:pPr>
              <w:rPr>
                <w:rFonts w:hint="default" w:ascii="Times New Roman" w:hAnsi="Times New Roman" w:cs="Times New Roman"/>
                <w:color w:val="auto"/>
              </w:rPr>
            </w:pPr>
            <w:r>
              <w:rPr>
                <w:rFonts w:hint="default" w:ascii="Times New Roman" w:hAnsi="Times New Roman" w:cs="Times New Roman"/>
                <w:color w:val="auto"/>
              </w:rPr>
              <w:t>Cung cấp trình soạn thảo trực quan (WYSIWYG), hỗ trợ định dạng chữ phong phú, căn lề, chèn bảng, tạo khối trích dẫn và quản lý phiên bản nội dung bài viết.</w:t>
            </w:r>
          </w:p>
        </w:tc>
      </w:tr>
      <w:tr w14:paraId="5CA66CCA">
        <w:tblPrEx>
          <w:tblCellMar>
            <w:top w:w="0" w:type="dxa"/>
            <w:left w:w="108" w:type="dxa"/>
            <w:bottom w:w="0" w:type="dxa"/>
            <w:right w:w="108" w:type="dxa"/>
          </w:tblCellMar>
        </w:tblPrEx>
        <w:trPr>
          <w:jc w:val="center"/>
        </w:trPr>
        <w:tc>
          <w:tcPr>
            <w:tcW w:w="1011" w:type="dxa"/>
            <w:tcBorders>
              <w:top w:val="single" w:color="auto" w:sz="4" w:space="0"/>
              <w:left w:val="single" w:color="auto" w:sz="4" w:space="0"/>
              <w:bottom w:val="single" w:color="auto" w:sz="4" w:space="0"/>
              <w:right w:val="single" w:color="auto" w:sz="4" w:space="0"/>
            </w:tcBorders>
          </w:tcPr>
          <w:p w14:paraId="793CAAC6">
            <w:pPr>
              <w:rPr>
                <w:rFonts w:hint="default" w:ascii="Times New Roman" w:hAnsi="Times New Roman" w:cs="Times New Roman"/>
                <w:color w:val="auto"/>
              </w:rPr>
            </w:pPr>
            <w:r>
              <w:rPr>
                <w:rFonts w:hint="default" w:ascii="Times New Roman" w:hAnsi="Times New Roman" w:cs="Times New Roman"/>
                <w:color w:val="auto"/>
              </w:rPr>
              <w:t>4</w:t>
            </w:r>
          </w:p>
        </w:tc>
        <w:tc>
          <w:tcPr>
            <w:tcW w:w="2414" w:type="dxa"/>
            <w:tcBorders>
              <w:top w:val="single" w:color="auto" w:sz="4" w:space="0"/>
              <w:left w:val="single" w:color="auto" w:sz="4" w:space="0"/>
              <w:bottom w:val="single" w:color="auto" w:sz="4" w:space="0"/>
              <w:right w:val="single" w:color="auto" w:sz="4" w:space="0"/>
            </w:tcBorders>
          </w:tcPr>
          <w:p w14:paraId="2770782D">
            <w:pPr>
              <w:rPr>
                <w:rFonts w:hint="default" w:ascii="Times New Roman" w:hAnsi="Times New Roman" w:cs="Times New Roman"/>
                <w:color w:val="auto"/>
              </w:rPr>
            </w:pPr>
            <w:r>
              <w:rPr>
                <w:rFonts w:hint="default" w:ascii="Times New Roman" w:hAnsi="Times New Roman" w:cs="Times New Roman"/>
                <w:b/>
                <w:color w:val="auto"/>
              </w:rPr>
              <w:t>Quản lý Kho Media (Hình ảnh &amp; Video)</w:t>
            </w:r>
          </w:p>
        </w:tc>
        <w:tc>
          <w:tcPr>
            <w:tcW w:w="5980" w:type="dxa"/>
            <w:tcBorders>
              <w:top w:val="single" w:color="auto" w:sz="4" w:space="0"/>
              <w:left w:val="single" w:color="auto" w:sz="4" w:space="0"/>
              <w:bottom w:val="single" w:color="auto" w:sz="4" w:space="0"/>
              <w:right w:val="single" w:color="auto" w:sz="4" w:space="0"/>
            </w:tcBorders>
          </w:tcPr>
          <w:p w14:paraId="20BF0EC5">
            <w:pPr>
              <w:rPr>
                <w:rFonts w:hint="default" w:ascii="Times New Roman" w:hAnsi="Times New Roman" w:cs="Times New Roman"/>
                <w:color w:val="auto"/>
              </w:rPr>
            </w:pPr>
            <w:r>
              <w:rPr>
                <w:rFonts w:hint="default" w:ascii="Times New Roman" w:hAnsi="Times New Roman" w:cs="Times New Roman"/>
                <w:color w:val="auto"/>
              </w:rPr>
              <w:t>Quản lý tập trung kho hình ảnh và video sự kiện; cho phép upload nhiều file đồng thời, nén tối ưu dung lượng ảnh, chèn ảnh đại diện (thumbnail) và nhúng video vào bài viết.</w:t>
            </w:r>
          </w:p>
        </w:tc>
      </w:tr>
      <w:tr w14:paraId="643C00E9">
        <w:tblPrEx>
          <w:tblCellMar>
            <w:top w:w="0" w:type="dxa"/>
            <w:left w:w="108" w:type="dxa"/>
            <w:bottom w:w="0" w:type="dxa"/>
            <w:right w:w="108" w:type="dxa"/>
          </w:tblCellMar>
        </w:tblPrEx>
        <w:trPr>
          <w:jc w:val="center"/>
        </w:trPr>
        <w:tc>
          <w:tcPr>
            <w:tcW w:w="1011" w:type="dxa"/>
            <w:tcBorders>
              <w:top w:val="single" w:color="auto" w:sz="4" w:space="0"/>
              <w:left w:val="single" w:color="auto" w:sz="4" w:space="0"/>
              <w:bottom w:val="single" w:color="auto" w:sz="4" w:space="0"/>
              <w:right w:val="single" w:color="auto" w:sz="4" w:space="0"/>
            </w:tcBorders>
          </w:tcPr>
          <w:p w14:paraId="77A85753">
            <w:pPr>
              <w:rPr>
                <w:rFonts w:hint="default" w:ascii="Times New Roman" w:hAnsi="Times New Roman" w:cs="Times New Roman"/>
                <w:color w:val="auto"/>
              </w:rPr>
            </w:pPr>
            <w:r>
              <w:rPr>
                <w:rFonts w:hint="default" w:ascii="Times New Roman" w:hAnsi="Times New Roman" w:cs="Times New Roman"/>
                <w:color w:val="auto"/>
              </w:rPr>
              <w:t>5</w:t>
            </w:r>
          </w:p>
        </w:tc>
        <w:tc>
          <w:tcPr>
            <w:tcW w:w="2414" w:type="dxa"/>
            <w:tcBorders>
              <w:top w:val="single" w:color="auto" w:sz="4" w:space="0"/>
              <w:left w:val="single" w:color="auto" w:sz="4" w:space="0"/>
              <w:bottom w:val="single" w:color="auto" w:sz="4" w:space="0"/>
              <w:right w:val="single" w:color="auto" w:sz="4" w:space="0"/>
            </w:tcBorders>
          </w:tcPr>
          <w:p w14:paraId="102AF21B">
            <w:pPr>
              <w:rPr>
                <w:rFonts w:hint="default" w:ascii="Times New Roman" w:hAnsi="Times New Roman" w:cs="Times New Roman"/>
                <w:color w:val="auto"/>
              </w:rPr>
            </w:pPr>
            <w:r>
              <w:rPr>
                <w:rFonts w:hint="default" w:ascii="Times New Roman" w:hAnsi="Times New Roman" w:cs="Times New Roman"/>
                <w:b/>
                <w:color w:val="auto"/>
              </w:rPr>
              <w:t>Kiểm duyệt Bài viết 4 Bước</w:t>
            </w:r>
          </w:p>
        </w:tc>
        <w:tc>
          <w:tcPr>
            <w:tcW w:w="5980" w:type="dxa"/>
            <w:tcBorders>
              <w:top w:val="single" w:color="auto" w:sz="4" w:space="0"/>
              <w:left w:val="single" w:color="auto" w:sz="4" w:space="0"/>
              <w:bottom w:val="single" w:color="auto" w:sz="4" w:space="0"/>
              <w:right w:val="single" w:color="auto" w:sz="4" w:space="0"/>
            </w:tcBorders>
          </w:tcPr>
          <w:p w14:paraId="5A96BF76">
            <w:pPr>
              <w:rPr>
                <w:rFonts w:hint="default" w:ascii="Times New Roman" w:hAnsi="Times New Roman" w:cs="Times New Roman"/>
                <w:color w:val="auto"/>
              </w:rPr>
            </w:pPr>
            <w:r>
              <w:rPr>
                <w:rFonts w:hint="default" w:ascii="Times New Roman" w:hAnsi="Times New Roman" w:cs="Times New Roman"/>
                <w:color w:val="auto"/>
              </w:rPr>
              <w:t>Kiểm duyệt nội dung bài viết theo quy trình khép kín: Bản nháp (Draft) -&gt; Chờ duyệt (Pending) -&gt; Đã duyệt (Approved) -&gt; Xuất bản (Published) / Lên lịch (Scheduled).</w:t>
            </w:r>
          </w:p>
        </w:tc>
      </w:tr>
      <w:tr w14:paraId="2E03A5E5">
        <w:tblPrEx>
          <w:tblCellMar>
            <w:top w:w="0" w:type="dxa"/>
            <w:left w:w="108" w:type="dxa"/>
            <w:bottom w:w="0" w:type="dxa"/>
            <w:right w:w="108" w:type="dxa"/>
          </w:tblCellMar>
        </w:tblPrEx>
        <w:trPr>
          <w:jc w:val="center"/>
        </w:trPr>
        <w:tc>
          <w:tcPr>
            <w:tcW w:w="1011" w:type="dxa"/>
            <w:tcBorders>
              <w:top w:val="single" w:color="auto" w:sz="4" w:space="0"/>
              <w:left w:val="single" w:color="auto" w:sz="4" w:space="0"/>
              <w:bottom w:val="single" w:color="auto" w:sz="4" w:space="0"/>
              <w:right w:val="single" w:color="auto" w:sz="4" w:space="0"/>
            </w:tcBorders>
          </w:tcPr>
          <w:p w14:paraId="6CFBCBD3">
            <w:pPr>
              <w:rPr>
                <w:rFonts w:hint="default" w:ascii="Times New Roman" w:hAnsi="Times New Roman" w:cs="Times New Roman"/>
                <w:color w:val="auto"/>
              </w:rPr>
            </w:pPr>
            <w:r>
              <w:rPr>
                <w:rFonts w:hint="default" w:ascii="Times New Roman" w:hAnsi="Times New Roman" w:cs="Times New Roman"/>
                <w:color w:val="auto"/>
              </w:rPr>
              <w:t>6</w:t>
            </w:r>
          </w:p>
        </w:tc>
        <w:tc>
          <w:tcPr>
            <w:tcW w:w="2414" w:type="dxa"/>
            <w:tcBorders>
              <w:top w:val="single" w:color="auto" w:sz="4" w:space="0"/>
              <w:left w:val="single" w:color="auto" w:sz="4" w:space="0"/>
              <w:bottom w:val="single" w:color="auto" w:sz="4" w:space="0"/>
              <w:right w:val="single" w:color="auto" w:sz="4" w:space="0"/>
            </w:tcBorders>
          </w:tcPr>
          <w:p w14:paraId="12C74E0C">
            <w:pPr>
              <w:rPr>
                <w:rFonts w:hint="default" w:ascii="Times New Roman" w:hAnsi="Times New Roman" w:cs="Times New Roman"/>
                <w:color w:val="auto"/>
              </w:rPr>
            </w:pPr>
            <w:r>
              <w:rPr>
                <w:rFonts w:hint="default" w:ascii="Times New Roman" w:hAnsi="Times New Roman" w:cs="Times New Roman"/>
                <w:b/>
                <w:color w:val="auto"/>
              </w:rPr>
              <w:t>Trợ lý AI - Tạo Bản thảo Bài viết</w:t>
            </w:r>
          </w:p>
        </w:tc>
        <w:tc>
          <w:tcPr>
            <w:tcW w:w="5980" w:type="dxa"/>
            <w:tcBorders>
              <w:top w:val="single" w:color="auto" w:sz="4" w:space="0"/>
              <w:left w:val="single" w:color="auto" w:sz="4" w:space="0"/>
              <w:bottom w:val="single" w:color="auto" w:sz="4" w:space="0"/>
              <w:right w:val="single" w:color="auto" w:sz="4" w:space="0"/>
            </w:tcBorders>
          </w:tcPr>
          <w:p w14:paraId="0309E786">
            <w:pPr>
              <w:rPr>
                <w:rFonts w:hint="default" w:ascii="Times New Roman" w:hAnsi="Times New Roman" w:cs="Times New Roman"/>
                <w:color w:val="auto"/>
              </w:rPr>
            </w:pPr>
            <w:r>
              <w:rPr>
                <w:rFonts w:hint="default" w:ascii="Times New Roman" w:hAnsi="Times New Roman" w:cs="Times New Roman"/>
                <w:color w:val="auto"/>
              </w:rPr>
              <w:t>Tích hợp mô hình AI ngôn ngữ lớn (Google Gemini / Groq LLaMA) hỗ trợ tự động sinh bài viết truyền thông hoàn chỉnh từ từ khóa hoặc dàn ý thô của sự kiện.</w:t>
            </w:r>
          </w:p>
        </w:tc>
      </w:tr>
      <w:tr w14:paraId="10AABE7B">
        <w:tblPrEx>
          <w:tblCellMar>
            <w:top w:w="0" w:type="dxa"/>
            <w:left w:w="108" w:type="dxa"/>
            <w:bottom w:w="0" w:type="dxa"/>
            <w:right w:w="108" w:type="dxa"/>
          </w:tblCellMar>
        </w:tblPrEx>
        <w:trPr>
          <w:jc w:val="center"/>
        </w:trPr>
        <w:tc>
          <w:tcPr>
            <w:tcW w:w="1011" w:type="dxa"/>
            <w:tcBorders>
              <w:top w:val="single" w:color="auto" w:sz="4" w:space="0"/>
              <w:left w:val="single" w:color="auto" w:sz="4" w:space="0"/>
              <w:bottom w:val="single" w:color="auto" w:sz="4" w:space="0"/>
              <w:right w:val="single" w:color="auto" w:sz="4" w:space="0"/>
            </w:tcBorders>
          </w:tcPr>
          <w:p w14:paraId="5D000E18">
            <w:pPr>
              <w:rPr>
                <w:rFonts w:hint="default" w:ascii="Times New Roman" w:hAnsi="Times New Roman" w:cs="Times New Roman"/>
                <w:color w:val="auto"/>
              </w:rPr>
            </w:pPr>
            <w:r>
              <w:rPr>
                <w:rFonts w:hint="default" w:ascii="Times New Roman" w:hAnsi="Times New Roman" w:cs="Times New Roman"/>
                <w:color w:val="auto"/>
              </w:rPr>
              <w:t>7</w:t>
            </w:r>
          </w:p>
        </w:tc>
        <w:tc>
          <w:tcPr>
            <w:tcW w:w="2414" w:type="dxa"/>
            <w:tcBorders>
              <w:top w:val="single" w:color="auto" w:sz="4" w:space="0"/>
              <w:left w:val="single" w:color="auto" w:sz="4" w:space="0"/>
              <w:bottom w:val="single" w:color="auto" w:sz="4" w:space="0"/>
              <w:right w:val="single" w:color="auto" w:sz="4" w:space="0"/>
            </w:tcBorders>
          </w:tcPr>
          <w:p w14:paraId="66299FA2">
            <w:pPr>
              <w:rPr>
                <w:rFonts w:hint="default" w:ascii="Times New Roman" w:hAnsi="Times New Roman" w:cs="Times New Roman"/>
                <w:color w:val="auto"/>
              </w:rPr>
            </w:pPr>
            <w:r>
              <w:rPr>
                <w:rFonts w:hint="default" w:ascii="Times New Roman" w:hAnsi="Times New Roman" w:cs="Times New Roman"/>
                <w:b/>
                <w:color w:val="auto"/>
              </w:rPr>
              <w:t>Trợ lý AI - Gợi ý Tiêu đề &amp; Tóm tắt</w:t>
            </w:r>
          </w:p>
        </w:tc>
        <w:tc>
          <w:tcPr>
            <w:tcW w:w="5980" w:type="dxa"/>
            <w:tcBorders>
              <w:top w:val="single" w:color="auto" w:sz="4" w:space="0"/>
              <w:left w:val="single" w:color="auto" w:sz="4" w:space="0"/>
              <w:bottom w:val="single" w:color="auto" w:sz="4" w:space="0"/>
              <w:right w:val="single" w:color="auto" w:sz="4" w:space="0"/>
            </w:tcBorders>
          </w:tcPr>
          <w:p w14:paraId="65DDFFC9">
            <w:pPr>
              <w:rPr>
                <w:rFonts w:hint="default" w:ascii="Times New Roman" w:hAnsi="Times New Roman" w:cs="Times New Roman"/>
                <w:color w:val="auto"/>
              </w:rPr>
            </w:pPr>
            <w:r>
              <w:rPr>
                <w:rFonts w:hint="default" w:ascii="Times New Roman" w:hAnsi="Times New Roman" w:cs="Times New Roman"/>
                <w:color w:val="auto"/>
              </w:rPr>
              <w:t>AI tự động phân tích bài viết để đề xuất nhiều phương án tiêu đề thu hút, chuẩn văn phong báo chí đoàn thể; tự động trích xuất đoạn tóm tắt (Sapo/Lead) ngắn gọn.</w:t>
            </w:r>
          </w:p>
        </w:tc>
      </w:tr>
      <w:tr w14:paraId="6017C952">
        <w:tblPrEx>
          <w:tblCellMar>
            <w:top w:w="0" w:type="dxa"/>
            <w:left w:w="108" w:type="dxa"/>
            <w:bottom w:w="0" w:type="dxa"/>
            <w:right w:w="108" w:type="dxa"/>
          </w:tblCellMar>
        </w:tblPrEx>
        <w:trPr>
          <w:jc w:val="center"/>
        </w:trPr>
        <w:tc>
          <w:tcPr>
            <w:tcW w:w="1011" w:type="dxa"/>
            <w:tcBorders>
              <w:top w:val="single" w:color="auto" w:sz="4" w:space="0"/>
              <w:left w:val="single" w:color="auto" w:sz="4" w:space="0"/>
              <w:bottom w:val="single" w:color="auto" w:sz="4" w:space="0"/>
              <w:right w:val="single" w:color="auto" w:sz="4" w:space="0"/>
            </w:tcBorders>
          </w:tcPr>
          <w:p w14:paraId="015A1CD9">
            <w:pPr>
              <w:rPr>
                <w:rFonts w:hint="default" w:ascii="Times New Roman" w:hAnsi="Times New Roman" w:cs="Times New Roman"/>
                <w:color w:val="auto"/>
              </w:rPr>
            </w:pPr>
            <w:r>
              <w:rPr>
                <w:rFonts w:hint="default" w:ascii="Times New Roman" w:hAnsi="Times New Roman" w:cs="Times New Roman"/>
                <w:color w:val="auto"/>
              </w:rPr>
              <w:t>8</w:t>
            </w:r>
          </w:p>
        </w:tc>
        <w:tc>
          <w:tcPr>
            <w:tcW w:w="2414" w:type="dxa"/>
            <w:tcBorders>
              <w:top w:val="single" w:color="auto" w:sz="4" w:space="0"/>
              <w:left w:val="single" w:color="auto" w:sz="4" w:space="0"/>
              <w:bottom w:val="single" w:color="auto" w:sz="4" w:space="0"/>
              <w:right w:val="single" w:color="auto" w:sz="4" w:space="0"/>
            </w:tcBorders>
          </w:tcPr>
          <w:p w14:paraId="79117217">
            <w:pPr>
              <w:rPr>
                <w:rFonts w:hint="default" w:ascii="Times New Roman" w:hAnsi="Times New Roman" w:cs="Times New Roman"/>
                <w:color w:val="auto"/>
              </w:rPr>
            </w:pPr>
            <w:r>
              <w:rPr>
                <w:rFonts w:hint="default" w:ascii="Times New Roman" w:hAnsi="Times New Roman" w:cs="Times New Roman"/>
                <w:b/>
                <w:color w:val="auto"/>
              </w:rPr>
              <w:t>Trợ lý AI - Hỗ trợ Hình ảnh &amp; Video</w:t>
            </w:r>
          </w:p>
        </w:tc>
        <w:tc>
          <w:tcPr>
            <w:tcW w:w="5980" w:type="dxa"/>
            <w:tcBorders>
              <w:top w:val="single" w:color="auto" w:sz="4" w:space="0"/>
              <w:left w:val="single" w:color="auto" w:sz="4" w:space="0"/>
              <w:bottom w:val="single" w:color="auto" w:sz="4" w:space="0"/>
              <w:right w:val="single" w:color="auto" w:sz="4" w:space="0"/>
            </w:tcBorders>
          </w:tcPr>
          <w:p w14:paraId="2D52E494">
            <w:pPr>
              <w:rPr>
                <w:rFonts w:hint="default" w:ascii="Times New Roman" w:hAnsi="Times New Roman" w:cs="Times New Roman"/>
                <w:color w:val="auto"/>
              </w:rPr>
            </w:pPr>
            <w:r>
              <w:rPr>
                <w:rFonts w:hint="default" w:ascii="Times New Roman" w:hAnsi="Times New Roman" w:cs="Times New Roman"/>
                <w:color w:val="auto"/>
              </w:rPr>
              <w:t>AI hỗ trợ gợi ý ý tưởng bố cục hình ảnh, sinh câu lệnh prompt tạo ảnh banner minh họa sự kiện và gợi ý kịch bản, dàn ý sản xuất video ngắn (Shorts/Reels) tóm tắt hoạt động.</w:t>
            </w:r>
          </w:p>
        </w:tc>
      </w:tr>
      <w:tr w14:paraId="24BCAF35">
        <w:tblPrEx>
          <w:tblCellMar>
            <w:top w:w="0" w:type="dxa"/>
            <w:left w:w="108" w:type="dxa"/>
            <w:bottom w:w="0" w:type="dxa"/>
            <w:right w:w="108" w:type="dxa"/>
          </w:tblCellMar>
        </w:tblPrEx>
        <w:trPr>
          <w:jc w:val="center"/>
        </w:trPr>
        <w:tc>
          <w:tcPr>
            <w:tcW w:w="1011" w:type="dxa"/>
            <w:tcBorders>
              <w:top w:val="single" w:color="auto" w:sz="4" w:space="0"/>
              <w:left w:val="single" w:color="auto" w:sz="4" w:space="0"/>
              <w:bottom w:val="single" w:color="auto" w:sz="4" w:space="0"/>
              <w:right w:val="single" w:color="auto" w:sz="4" w:space="0"/>
            </w:tcBorders>
          </w:tcPr>
          <w:p w14:paraId="0B933A8A">
            <w:pPr>
              <w:rPr>
                <w:rFonts w:hint="default" w:ascii="Times New Roman" w:hAnsi="Times New Roman" w:cs="Times New Roman"/>
                <w:color w:val="auto"/>
              </w:rPr>
            </w:pPr>
            <w:r>
              <w:rPr>
                <w:rFonts w:hint="default" w:ascii="Times New Roman" w:hAnsi="Times New Roman" w:cs="Times New Roman"/>
                <w:color w:val="auto"/>
              </w:rPr>
              <w:t>9</w:t>
            </w:r>
          </w:p>
        </w:tc>
        <w:tc>
          <w:tcPr>
            <w:tcW w:w="2414" w:type="dxa"/>
            <w:tcBorders>
              <w:top w:val="single" w:color="auto" w:sz="4" w:space="0"/>
              <w:left w:val="single" w:color="auto" w:sz="4" w:space="0"/>
              <w:bottom w:val="single" w:color="auto" w:sz="4" w:space="0"/>
              <w:right w:val="single" w:color="auto" w:sz="4" w:space="0"/>
            </w:tcBorders>
          </w:tcPr>
          <w:p w14:paraId="2A397B41">
            <w:pPr>
              <w:rPr>
                <w:rFonts w:hint="default" w:ascii="Times New Roman" w:hAnsi="Times New Roman" w:cs="Times New Roman"/>
                <w:color w:val="auto"/>
              </w:rPr>
            </w:pPr>
            <w:r>
              <w:rPr>
                <w:rFonts w:hint="default" w:ascii="Times New Roman" w:hAnsi="Times New Roman" w:cs="Times New Roman"/>
                <w:b/>
                <w:color w:val="auto"/>
              </w:rPr>
              <w:t>Quản lý Lịch Đăng (Scheduler &amp; Cronjob)</w:t>
            </w:r>
          </w:p>
        </w:tc>
        <w:tc>
          <w:tcPr>
            <w:tcW w:w="5980" w:type="dxa"/>
            <w:tcBorders>
              <w:top w:val="single" w:color="auto" w:sz="4" w:space="0"/>
              <w:left w:val="single" w:color="auto" w:sz="4" w:space="0"/>
              <w:bottom w:val="single" w:color="auto" w:sz="4" w:space="0"/>
              <w:right w:val="single" w:color="auto" w:sz="4" w:space="0"/>
            </w:tcBorders>
          </w:tcPr>
          <w:p w14:paraId="7A3A2C26">
            <w:pPr>
              <w:rPr>
                <w:rFonts w:hint="default" w:ascii="Times New Roman" w:hAnsi="Times New Roman" w:cs="Times New Roman"/>
                <w:color w:val="auto"/>
              </w:rPr>
            </w:pPr>
            <w:r>
              <w:rPr>
                <w:rFonts w:hint="default" w:ascii="Times New Roman" w:hAnsi="Times New Roman" w:cs="Times New Roman"/>
                <w:color w:val="auto"/>
              </w:rPr>
              <w:t>Thiết lập lịch hẹn ngày/giờ xuất bản bài viết tự động; hệ thống tự động kích hoạt xuất bản đúng thời điểm mà không cần cán bộ phải trực tiếp mở máy thao tác.</w:t>
            </w:r>
          </w:p>
        </w:tc>
      </w:tr>
      <w:tr w14:paraId="6700B22D">
        <w:tblPrEx>
          <w:tblCellMar>
            <w:top w:w="0" w:type="dxa"/>
            <w:left w:w="108" w:type="dxa"/>
            <w:bottom w:w="0" w:type="dxa"/>
            <w:right w:w="108" w:type="dxa"/>
          </w:tblCellMar>
        </w:tblPrEx>
        <w:trPr>
          <w:jc w:val="center"/>
        </w:trPr>
        <w:tc>
          <w:tcPr>
            <w:tcW w:w="1011" w:type="dxa"/>
            <w:tcBorders>
              <w:top w:val="single" w:color="auto" w:sz="4" w:space="0"/>
              <w:left w:val="single" w:color="auto" w:sz="4" w:space="0"/>
              <w:bottom w:val="single" w:color="auto" w:sz="4" w:space="0"/>
              <w:right w:val="single" w:color="auto" w:sz="4" w:space="0"/>
            </w:tcBorders>
          </w:tcPr>
          <w:p w14:paraId="759A5267">
            <w:pPr>
              <w:rPr>
                <w:rFonts w:hint="default" w:ascii="Times New Roman" w:hAnsi="Times New Roman" w:cs="Times New Roman"/>
                <w:color w:val="auto"/>
              </w:rPr>
            </w:pPr>
            <w:r>
              <w:rPr>
                <w:rFonts w:hint="default" w:ascii="Times New Roman" w:hAnsi="Times New Roman" w:cs="Times New Roman"/>
                <w:color w:val="auto"/>
              </w:rPr>
              <w:t>10</w:t>
            </w:r>
          </w:p>
        </w:tc>
        <w:tc>
          <w:tcPr>
            <w:tcW w:w="2414" w:type="dxa"/>
            <w:tcBorders>
              <w:top w:val="single" w:color="auto" w:sz="4" w:space="0"/>
              <w:left w:val="single" w:color="auto" w:sz="4" w:space="0"/>
              <w:bottom w:val="single" w:color="auto" w:sz="4" w:space="0"/>
              <w:right w:val="single" w:color="auto" w:sz="4" w:space="0"/>
            </w:tcBorders>
          </w:tcPr>
          <w:p w14:paraId="3C582491">
            <w:pPr>
              <w:rPr>
                <w:rFonts w:hint="default" w:ascii="Times New Roman" w:hAnsi="Times New Roman" w:cs="Times New Roman"/>
                <w:color w:val="auto"/>
              </w:rPr>
            </w:pPr>
            <w:r>
              <w:rPr>
                <w:rFonts w:hint="default" w:ascii="Times New Roman" w:hAnsi="Times New Roman" w:cs="Times New Roman"/>
                <w:b/>
                <w:color w:val="auto"/>
              </w:rPr>
              <w:t>Tự động Đăng tải lên Fanpage Facebook</w:t>
            </w:r>
          </w:p>
        </w:tc>
        <w:tc>
          <w:tcPr>
            <w:tcW w:w="5980" w:type="dxa"/>
            <w:tcBorders>
              <w:top w:val="single" w:color="auto" w:sz="4" w:space="0"/>
              <w:left w:val="single" w:color="auto" w:sz="4" w:space="0"/>
              <w:bottom w:val="single" w:color="auto" w:sz="4" w:space="0"/>
              <w:right w:val="single" w:color="auto" w:sz="4" w:space="0"/>
            </w:tcBorders>
          </w:tcPr>
          <w:p w14:paraId="1C7F9EED">
            <w:pPr>
              <w:rPr>
                <w:rFonts w:hint="default" w:ascii="Times New Roman" w:hAnsi="Times New Roman" w:cs="Times New Roman"/>
                <w:color w:val="auto"/>
              </w:rPr>
            </w:pPr>
            <w:r>
              <w:rPr>
                <w:rFonts w:hint="default" w:ascii="Times New Roman" w:hAnsi="Times New Roman" w:cs="Times New Roman"/>
                <w:color w:val="auto"/>
              </w:rPr>
              <w:t>Tích hợp Facebook Graph API để xuất bản đồng thời nội dung, ảnh bìa và link bài viết từ Website lên Fanpage Facebook Công đoàn TDMU chỉ với 1 cú click chuột.</w:t>
            </w:r>
          </w:p>
        </w:tc>
      </w:tr>
      <w:tr w14:paraId="59E2732F">
        <w:tblPrEx>
          <w:tblCellMar>
            <w:top w:w="0" w:type="dxa"/>
            <w:left w:w="108" w:type="dxa"/>
            <w:bottom w:w="0" w:type="dxa"/>
            <w:right w:w="108" w:type="dxa"/>
          </w:tblCellMar>
        </w:tblPrEx>
        <w:trPr>
          <w:jc w:val="center"/>
        </w:trPr>
        <w:tc>
          <w:tcPr>
            <w:tcW w:w="1011" w:type="dxa"/>
            <w:tcBorders>
              <w:top w:val="single" w:color="auto" w:sz="4" w:space="0"/>
              <w:left w:val="single" w:color="auto" w:sz="4" w:space="0"/>
              <w:bottom w:val="single" w:color="auto" w:sz="4" w:space="0"/>
              <w:right w:val="single" w:color="auto" w:sz="4" w:space="0"/>
            </w:tcBorders>
          </w:tcPr>
          <w:p w14:paraId="20C05E83">
            <w:pPr>
              <w:rPr>
                <w:rFonts w:hint="default" w:ascii="Times New Roman" w:hAnsi="Times New Roman" w:cs="Times New Roman"/>
                <w:color w:val="auto"/>
              </w:rPr>
            </w:pPr>
            <w:r>
              <w:rPr>
                <w:rFonts w:hint="default" w:ascii="Times New Roman" w:hAnsi="Times New Roman" w:cs="Times New Roman"/>
                <w:color w:val="auto"/>
              </w:rPr>
              <w:t>11</w:t>
            </w:r>
          </w:p>
        </w:tc>
        <w:tc>
          <w:tcPr>
            <w:tcW w:w="2414" w:type="dxa"/>
            <w:tcBorders>
              <w:top w:val="single" w:color="auto" w:sz="4" w:space="0"/>
              <w:left w:val="single" w:color="auto" w:sz="4" w:space="0"/>
              <w:bottom w:val="single" w:color="auto" w:sz="4" w:space="0"/>
              <w:right w:val="single" w:color="auto" w:sz="4" w:space="0"/>
            </w:tcBorders>
          </w:tcPr>
          <w:p w14:paraId="0EF68C3A">
            <w:pPr>
              <w:rPr>
                <w:rFonts w:hint="default" w:ascii="Times New Roman" w:hAnsi="Times New Roman" w:cs="Times New Roman"/>
                <w:color w:val="auto"/>
              </w:rPr>
            </w:pPr>
            <w:r>
              <w:rPr>
                <w:rFonts w:hint="default" w:ascii="Times New Roman" w:hAnsi="Times New Roman" w:cs="Times New Roman"/>
                <w:b/>
                <w:color w:val="auto"/>
              </w:rPr>
              <w:t>Đo lường &amp; Thống kê Tương tác (Dashboard)</w:t>
            </w:r>
          </w:p>
        </w:tc>
        <w:tc>
          <w:tcPr>
            <w:tcW w:w="5980" w:type="dxa"/>
            <w:tcBorders>
              <w:top w:val="single" w:color="auto" w:sz="4" w:space="0"/>
              <w:left w:val="single" w:color="auto" w:sz="4" w:space="0"/>
              <w:bottom w:val="single" w:color="auto" w:sz="4" w:space="0"/>
              <w:right w:val="single" w:color="auto" w:sz="4" w:space="0"/>
            </w:tcBorders>
          </w:tcPr>
          <w:p w14:paraId="236E4F3C">
            <w:pPr>
              <w:rPr>
                <w:rFonts w:hint="default" w:ascii="Times New Roman" w:hAnsi="Times New Roman" w:cs="Times New Roman"/>
                <w:color w:val="auto"/>
              </w:rPr>
            </w:pPr>
            <w:r>
              <w:rPr>
                <w:rFonts w:hint="default" w:ascii="Times New Roman" w:hAnsi="Times New Roman" w:cs="Times New Roman"/>
                <w:color w:val="auto"/>
              </w:rPr>
              <w:t>Bảng điều khiển trực quan hiển thị số liệu định lượng: Tổng lượt xem, lượt thích, bình luận, chia sẻ bài viết trên Website và tương tác từ Fanpage Facebook.</w:t>
            </w:r>
          </w:p>
        </w:tc>
      </w:tr>
      <w:tr w14:paraId="7B47C059">
        <w:tblPrEx>
          <w:tblCellMar>
            <w:top w:w="0" w:type="dxa"/>
            <w:left w:w="108" w:type="dxa"/>
            <w:bottom w:w="0" w:type="dxa"/>
            <w:right w:w="108" w:type="dxa"/>
          </w:tblCellMar>
        </w:tblPrEx>
        <w:trPr>
          <w:jc w:val="center"/>
        </w:trPr>
        <w:tc>
          <w:tcPr>
            <w:tcW w:w="1011" w:type="dxa"/>
            <w:tcBorders>
              <w:top w:val="single" w:color="auto" w:sz="4" w:space="0"/>
              <w:left w:val="single" w:color="auto" w:sz="4" w:space="0"/>
              <w:bottom w:val="single" w:color="auto" w:sz="4" w:space="0"/>
              <w:right w:val="single" w:color="auto" w:sz="4" w:space="0"/>
            </w:tcBorders>
          </w:tcPr>
          <w:p w14:paraId="5F69A95D">
            <w:pPr>
              <w:rPr>
                <w:rFonts w:hint="default" w:ascii="Times New Roman" w:hAnsi="Times New Roman" w:cs="Times New Roman"/>
                <w:color w:val="auto"/>
              </w:rPr>
            </w:pPr>
            <w:r>
              <w:rPr>
                <w:rFonts w:hint="default" w:ascii="Times New Roman" w:hAnsi="Times New Roman" w:cs="Times New Roman"/>
                <w:color w:val="auto"/>
              </w:rPr>
              <w:t>12</w:t>
            </w:r>
          </w:p>
        </w:tc>
        <w:tc>
          <w:tcPr>
            <w:tcW w:w="2414" w:type="dxa"/>
            <w:tcBorders>
              <w:top w:val="single" w:color="auto" w:sz="4" w:space="0"/>
              <w:left w:val="single" w:color="auto" w:sz="4" w:space="0"/>
              <w:bottom w:val="single" w:color="auto" w:sz="4" w:space="0"/>
              <w:right w:val="single" w:color="auto" w:sz="4" w:space="0"/>
            </w:tcBorders>
          </w:tcPr>
          <w:p w14:paraId="73934613">
            <w:pPr>
              <w:rPr>
                <w:rFonts w:hint="default" w:ascii="Times New Roman" w:hAnsi="Times New Roman" w:cs="Times New Roman"/>
                <w:color w:val="auto"/>
              </w:rPr>
            </w:pPr>
            <w:r>
              <w:rPr>
                <w:rFonts w:hint="default" w:ascii="Times New Roman" w:hAnsi="Times New Roman" w:cs="Times New Roman"/>
                <w:b/>
                <w:color w:val="auto"/>
              </w:rPr>
              <w:t>Báo cáo Xếp hạng Hiệu quả Truyền thông</w:t>
            </w:r>
          </w:p>
        </w:tc>
        <w:tc>
          <w:tcPr>
            <w:tcW w:w="5980" w:type="dxa"/>
            <w:tcBorders>
              <w:top w:val="single" w:color="auto" w:sz="4" w:space="0"/>
              <w:left w:val="single" w:color="auto" w:sz="4" w:space="0"/>
              <w:bottom w:val="single" w:color="auto" w:sz="4" w:space="0"/>
              <w:right w:val="single" w:color="auto" w:sz="4" w:space="0"/>
            </w:tcBorders>
          </w:tcPr>
          <w:p w14:paraId="73F43951">
            <w:pPr>
              <w:rPr>
                <w:rFonts w:hint="default" w:ascii="Times New Roman" w:hAnsi="Times New Roman" w:cs="Times New Roman"/>
                <w:color w:val="auto"/>
              </w:rPr>
            </w:pPr>
            <w:r>
              <w:rPr>
                <w:rFonts w:hint="default" w:ascii="Times New Roman" w:hAnsi="Times New Roman" w:cs="Times New Roman"/>
                <w:color w:val="auto"/>
              </w:rPr>
              <w:t>Biểu đồ xếp hạng Top bài viết được quan tâm; theo dõi bảng nộp báo cáo tháng định kỳ và xếp loại thi đua của 16 Tổ công đoàn.</w:t>
            </w:r>
          </w:p>
        </w:tc>
      </w:tr>
      <w:tr w14:paraId="38C717AE">
        <w:tblPrEx>
          <w:tblCellMar>
            <w:top w:w="0" w:type="dxa"/>
            <w:left w:w="108" w:type="dxa"/>
            <w:bottom w:w="0" w:type="dxa"/>
            <w:right w:w="108" w:type="dxa"/>
          </w:tblCellMar>
        </w:tblPrEx>
        <w:trPr>
          <w:jc w:val="center"/>
        </w:trPr>
        <w:tc>
          <w:tcPr>
            <w:tcW w:w="1011" w:type="dxa"/>
            <w:tcBorders>
              <w:top w:val="single" w:color="auto" w:sz="4" w:space="0"/>
              <w:left w:val="single" w:color="auto" w:sz="4" w:space="0"/>
              <w:bottom w:val="single" w:color="auto" w:sz="4" w:space="0"/>
              <w:right w:val="single" w:color="auto" w:sz="4" w:space="0"/>
            </w:tcBorders>
          </w:tcPr>
          <w:p w14:paraId="0AAB1424">
            <w:pPr>
              <w:rPr>
                <w:rFonts w:hint="default" w:ascii="Times New Roman" w:hAnsi="Times New Roman" w:cs="Times New Roman"/>
                <w:color w:val="auto"/>
              </w:rPr>
            </w:pPr>
            <w:r>
              <w:rPr>
                <w:rFonts w:hint="default" w:ascii="Times New Roman" w:hAnsi="Times New Roman" w:cs="Times New Roman"/>
                <w:color w:val="auto"/>
              </w:rPr>
              <w:t>13</w:t>
            </w:r>
          </w:p>
        </w:tc>
        <w:tc>
          <w:tcPr>
            <w:tcW w:w="2414" w:type="dxa"/>
            <w:tcBorders>
              <w:top w:val="single" w:color="auto" w:sz="4" w:space="0"/>
              <w:left w:val="single" w:color="auto" w:sz="4" w:space="0"/>
              <w:bottom w:val="single" w:color="auto" w:sz="4" w:space="0"/>
              <w:right w:val="single" w:color="auto" w:sz="4" w:space="0"/>
            </w:tcBorders>
          </w:tcPr>
          <w:p w14:paraId="60305BA7">
            <w:pPr>
              <w:rPr>
                <w:rFonts w:hint="default" w:ascii="Times New Roman" w:hAnsi="Times New Roman" w:cs="Times New Roman"/>
                <w:color w:val="auto"/>
              </w:rPr>
            </w:pPr>
            <w:r>
              <w:rPr>
                <w:rFonts w:hint="default" w:ascii="Times New Roman" w:hAnsi="Times New Roman" w:cs="Times New Roman"/>
                <w:b/>
                <w:color w:val="auto"/>
              </w:rPr>
              <w:t>Cấu hình Hệ thống &amp; Khóa API</w:t>
            </w:r>
          </w:p>
        </w:tc>
        <w:tc>
          <w:tcPr>
            <w:tcW w:w="5980" w:type="dxa"/>
            <w:tcBorders>
              <w:top w:val="single" w:color="auto" w:sz="4" w:space="0"/>
              <w:left w:val="single" w:color="auto" w:sz="4" w:space="0"/>
              <w:bottom w:val="single" w:color="auto" w:sz="4" w:space="0"/>
              <w:right w:val="single" w:color="auto" w:sz="4" w:space="0"/>
            </w:tcBorders>
          </w:tcPr>
          <w:p w14:paraId="3A3906CF">
            <w:pPr>
              <w:rPr>
                <w:rFonts w:hint="default" w:ascii="Times New Roman" w:hAnsi="Times New Roman" w:cs="Times New Roman"/>
                <w:color w:val="auto"/>
              </w:rPr>
            </w:pPr>
            <w:r>
              <w:rPr>
                <w:rFonts w:hint="default" w:ascii="Times New Roman" w:hAnsi="Times New Roman" w:cs="Times New Roman"/>
                <w:color w:val="auto"/>
              </w:rPr>
              <w:t>Quản lý các tham số cấu hình: Cài đặt API Key của Google Gemini / Groq, cấu hình Facebook Fanpage Page ID &amp; Access Token, cấu hình sao lưu CSDL Microsoft SQL Server an toàn.</w:t>
            </w:r>
          </w:p>
        </w:tc>
      </w:tr>
    </w:tbl>
    <w:p w14:paraId="48E437F1">
      <w:pPr>
        <w:rPr>
          <w:rFonts w:hint="default" w:ascii="Times New Roman" w:hAnsi="Times New Roman" w:cs="Times New Roman"/>
          <w:color w:val="auto"/>
        </w:rPr>
      </w:pPr>
    </w:p>
    <w:sectPr>
      <w:pgSz w:w="12240" w:h="15840"/>
      <w:pgMar w:top="1138" w:right="1138" w:bottom="1138" w:left="1701"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2020"/>
    <w:rsid w:val="00034616"/>
    <w:rsid w:val="0003679D"/>
    <w:rsid w:val="0006063C"/>
    <w:rsid w:val="000D6C92"/>
    <w:rsid w:val="0015074B"/>
    <w:rsid w:val="001C3AF9"/>
    <w:rsid w:val="002250B4"/>
    <w:rsid w:val="0029639D"/>
    <w:rsid w:val="00326F90"/>
    <w:rsid w:val="003361CC"/>
    <w:rsid w:val="0046022C"/>
    <w:rsid w:val="004E7B61"/>
    <w:rsid w:val="00500808"/>
    <w:rsid w:val="00686466"/>
    <w:rsid w:val="0069764E"/>
    <w:rsid w:val="007D2A49"/>
    <w:rsid w:val="007E2EB4"/>
    <w:rsid w:val="007E56CD"/>
    <w:rsid w:val="008E4D13"/>
    <w:rsid w:val="00901F66"/>
    <w:rsid w:val="00923662"/>
    <w:rsid w:val="009677A7"/>
    <w:rsid w:val="009A5EE4"/>
    <w:rsid w:val="009E1FDF"/>
    <w:rsid w:val="00AA1D8D"/>
    <w:rsid w:val="00B47730"/>
    <w:rsid w:val="00B6301D"/>
    <w:rsid w:val="00B66607"/>
    <w:rsid w:val="00CB0664"/>
    <w:rsid w:val="00CD216A"/>
    <w:rsid w:val="00D67943"/>
    <w:rsid w:val="00F34C8C"/>
    <w:rsid w:val="00FC693F"/>
    <w:rsid w:val="1D8452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autoRedefine/>
    <w:unhideWhenUsed/>
    <w:uiPriority w:val="39"/>
    <w:pPr>
      <w:spacing w:after="100"/>
    </w:pPr>
  </w:style>
  <w:style w:type="paragraph" w:styleId="39">
    <w:name w:val="toc 2"/>
    <w:basedOn w:val="1"/>
    <w:next w:val="1"/>
    <w:autoRedefine/>
    <w:unhideWhenUsed/>
    <w:uiPriority w:val="39"/>
    <w:pPr>
      <w:spacing w:after="100"/>
      <w:ind w:left="260"/>
    </w:pPr>
  </w:style>
  <w:style w:type="paragraph" w:styleId="40">
    <w:name w:val="toc 3"/>
    <w:basedOn w:val="1"/>
    <w:next w:val="1"/>
    <w:autoRedefine/>
    <w:unhideWhenUsed/>
    <w:uiPriority w:val="39"/>
    <w:pPr>
      <w:spacing w:after="100"/>
      <w:ind w:left="520"/>
    </w:p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uiPriority w:val="99"/>
  </w:style>
  <w:style w:type="character" w:customStyle="1" w:styleId="149">
    <w:name w:val="Body Text 2 Char"/>
    <w:basedOn w:val="11"/>
    <w:link w:val="14"/>
    <w:qFormat/>
    <w:uiPriority w:val="99"/>
  </w:style>
  <w:style w:type="character" w:customStyle="1" w:styleId="150">
    <w:name w:val="Body Text 3 Char"/>
    <w:basedOn w:val="11"/>
    <w:link w:val="15"/>
    <w:uiPriority w:val="99"/>
    <w:rPr>
      <w:sz w:val="16"/>
      <w:szCs w:val="16"/>
    </w:rPr>
  </w:style>
  <w:style w:type="character" w:customStyle="1" w:styleId="151">
    <w:name w:val="Macro Text Char"/>
    <w:basedOn w:val="11"/>
    <w:link w:val="33"/>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320</Words>
  <Characters>1239</Characters>
  <Lines>177</Lines>
  <Paragraphs>49</Paragraphs>
  <TotalTime>9</TotalTime>
  <ScaleCrop>false</ScaleCrop>
  <LinksUpToDate>false</LinksUpToDate>
  <CharactersWithSpaces>1744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Legend Apex</cp:lastModifiedBy>
  <dcterms:modified xsi:type="dcterms:W3CDTF">2026-09-07T07:42:30Z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