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2F03E"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5C2F0B">
        <w:rPr>
          <w:rFonts w:cs="Times New Roman"/>
          <w:b/>
          <w:noProof/>
          <w:color w:val="auto"/>
          <w:sz w:val="28"/>
          <w:szCs w:val="28"/>
        </w:rPr>
        <w:t>CÔNG</w:t>
      </w:r>
      <w:r w:rsidR="005C2F0B">
        <w:rPr>
          <w:rFonts w:cs="Times New Roman"/>
          <w:b/>
          <w:noProof/>
          <w:color w:val="auto"/>
          <w:sz w:val="28"/>
          <w:szCs w:val="28"/>
          <w:lang w:val="vi-VN"/>
        </w:rPr>
        <w:t xml:space="preserve"> NGHỆ </w:t>
      </w:r>
      <w:r w:rsidRPr="00971E10">
        <w:rPr>
          <w:rFonts w:cs="Times New Roman"/>
          <w:b/>
          <w:noProof/>
          <w:color w:val="auto"/>
          <w:sz w:val="28"/>
          <w:szCs w:val="28"/>
        </w:rPr>
        <w:t>SỐ</w:t>
      </w:r>
    </w:p>
    <w:p w14:paraId="4AD752F0" w14:textId="77777777" w:rsidR="00946797" w:rsidRPr="00971E10" w:rsidRDefault="00946797">
      <w:pPr>
        <w:spacing w:after="40"/>
        <w:jc w:val="center"/>
        <w:rPr>
          <w:rFonts w:cs="Times New Roman"/>
          <w:b/>
          <w:noProof/>
          <w:color w:val="auto"/>
          <w:sz w:val="28"/>
        </w:rPr>
      </w:pPr>
    </w:p>
    <w:p w14:paraId="4195A7EA" w14:textId="77777777" w:rsidR="00946797" w:rsidRPr="00971E10" w:rsidRDefault="00946797">
      <w:pPr>
        <w:spacing w:after="40"/>
        <w:jc w:val="center"/>
        <w:rPr>
          <w:rFonts w:cs="Times New Roman"/>
          <w:noProof/>
          <w:color w:val="auto"/>
        </w:rPr>
      </w:pPr>
    </w:p>
    <w:p w14:paraId="255796F9"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3ED7C3DE">
            <wp:extent cx="2263140" cy="843069"/>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03007" cy="857920"/>
                    </a:xfrm>
                    <a:prstGeom prst="rect">
                      <a:avLst/>
                    </a:prstGeom>
                    <a:noFill/>
                    <a:ln>
                      <a:noFill/>
                    </a:ln>
                  </pic:spPr>
                </pic:pic>
              </a:graphicData>
            </a:graphic>
          </wp:inline>
        </w:drawing>
      </w:r>
    </w:p>
    <w:p w14:paraId="2C479591" w14:textId="77777777" w:rsidR="00946797" w:rsidRPr="00971E10" w:rsidRDefault="00946797">
      <w:pPr>
        <w:spacing w:after="300"/>
        <w:jc w:val="center"/>
        <w:rPr>
          <w:rFonts w:cs="Times New Roman"/>
          <w:noProof/>
          <w:color w:val="auto"/>
          <w:sz w:val="32"/>
          <w:szCs w:val="32"/>
        </w:rPr>
      </w:pPr>
    </w:p>
    <w:p w14:paraId="51419D9D"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5D4863E1"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3D2C9265" w14:textId="77777777" w:rsidR="00FC1AC4" w:rsidRPr="00971E10" w:rsidRDefault="00FC1AC4" w:rsidP="00FC1AC4">
      <w:pPr>
        <w:spacing w:after="300"/>
        <w:rPr>
          <w:rFonts w:cs="Times New Roman"/>
          <w:b/>
          <w:noProof/>
          <w:color w:val="auto"/>
          <w:sz w:val="32"/>
          <w:szCs w:val="32"/>
        </w:rPr>
      </w:pPr>
    </w:p>
    <w:p w14:paraId="71F8F67E"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77153CC0" w14:textId="77777777" w:rsidR="00946797" w:rsidRPr="00971E10" w:rsidRDefault="000807CD" w:rsidP="00592617">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04C8910F" w14:textId="06815D8A"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w:t>
      </w:r>
      <w:r w:rsidR="004449A5">
        <w:rPr>
          <w:rFonts w:cs="Times New Roman"/>
          <w:b/>
          <w:noProof/>
          <w:color w:val="auto"/>
          <w:sz w:val="28"/>
          <w:szCs w:val="28"/>
        </w:rPr>
        <w:t>1</w:t>
      </w:r>
      <w:r w:rsidRPr="00971E10">
        <w:rPr>
          <w:rFonts w:cs="Times New Roman"/>
          <w:b/>
          <w:noProof/>
          <w:color w:val="auto"/>
          <w:sz w:val="28"/>
          <w:szCs w:val="28"/>
        </w:rPr>
        <w:t>/2026</w:t>
      </w:r>
    </w:p>
    <w:p w14:paraId="1D7190F1" w14:textId="77777777" w:rsidR="00BC4A85" w:rsidRDefault="00BC4A85" w:rsidP="00BC4A85">
      <w:pPr>
        <w:tabs>
          <w:tab w:val="left" w:pos="2535"/>
        </w:tabs>
        <w:spacing w:before="1600"/>
        <w:rPr>
          <w:rFonts w:cs="Times New Roman"/>
          <w:i/>
          <w:noProof/>
          <w:color w:val="auto"/>
          <w:sz w:val="20"/>
        </w:rPr>
        <w:sectPr w:rsidR="00BC4A85" w:rsidSect="00511FE8">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28D232A3" w14:textId="77777777" w:rsidR="004F5BFF" w:rsidRDefault="004F5BFF" w:rsidP="004F5BFF">
      <w:pPr>
        <w:spacing w:after="40"/>
        <w:jc w:val="center"/>
        <w:rPr>
          <w:rFonts w:cs="Times New Roman"/>
          <w:b/>
          <w:noProof/>
          <w:color w:val="auto"/>
          <w:sz w:val="28"/>
          <w:szCs w:val="28"/>
        </w:rPr>
      </w:pPr>
    </w:p>
    <w:p w14:paraId="22ED5CD3" w14:textId="77777777"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w:t>
      </w:r>
      <w:r w:rsidR="005C2F0B">
        <w:rPr>
          <w:rFonts w:cs="Times New Roman"/>
          <w:b/>
          <w:noProof/>
          <w:color w:val="auto"/>
          <w:sz w:val="28"/>
          <w:szCs w:val="28"/>
          <w:lang w:val="vi-VN"/>
        </w:rPr>
        <w:t xml:space="preserve"> CÔNG NGHỆ </w:t>
      </w:r>
      <w:r w:rsidRPr="00971E10">
        <w:rPr>
          <w:rFonts w:cs="Times New Roman"/>
          <w:b/>
          <w:noProof/>
          <w:color w:val="auto"/>
          <w:sz w:val="28"/>
          <w:szCs w:val="28"/>
        </w:rPr>
        <w:t>SỐ</w:t>
      </w:r>
    </w:p>
    <w:p w14:paraId="070EDAAE" w14:textId="77777777" w:rsidR="00946797" w:rsidRPr="00971E10" w:rsidRDefault="00946797">
      <w:pPr>
        <w:spacing w:after="40"/>
        <w:jc w:val="center"/>
        <w:rPr>
          <w:rFonts w:cs="Times New Roman"/>
          <w:b/>
          <w:noProof/>
          <w:color w:val="auto"/>
          <w:sz w:val="28"/>
        </w:rPr>
      </w:pPr>
    </w:p>
    <w:p w14:paraId="5FE7F863" w14:textId="77777777" w:rsidR="00946797" w:rsidRPr="00971E10" w:rsidRDefault="00946797">
      <w:pPr>
        <w:spacing w:after="40"/>
        <w:jc w:val="center"/>
        <w:rPr>
          <w:rFonts w:cs="Times New Roman"/>
          <w:noProof/>
          <w:color w:val="auto"/>
        </w:rPr>
      </w:pPr>
    </w:p>
    <w:p w14:paraId="6130CA20"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03F11227">
            <wp:extent cx="2369820" cy="8828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5363" cy="896049"/>
                    </a:xfrm>
                    <a:prstGeom prst="rect">
                      <a:avLst/>
                    </a:prstGeom>
                    <a:noFill/>
                    <a:ln>
                      <a:noFill/>
                    </a:ln>
                  </pic:spPr>
                </pic:pic>
              </a:graphicData>
            </a:graphic>
          </wp:inline>
        </w:drawing>
      </w:r>
    </w:p>
    <w:p w14:paraId="27C71780" w14:textId="77777777" w:rsidR="00946797" w:rsidRPr="00971E10" w:rsidRDefault="00946797">
      <w:pPr>
        <w:spacing w:after="300"/>
        <w:jc w:val="center"/>
        <w:rPr>
          <w:rFonts w:cs="Times New Roman"/>
          <w:noProof/>
          <w:color w:val="auto"/>
          <w:sz w:val="32"/>
          <w:szCs w:val="32"/>
        </w:rPr>
      </w:pPr>
    </w:p>
    <w:p w14:paraId="1BDD563B"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1541C8EA"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17C56452" w14:textId="77777777" w:rsidR="00BA5AD5" w:rsidRPr="00971E10" w:rsidRDefault="00BA5AD5">
      <w:pPr>
        <w:spacing w:after="120" w:line="312" w:lineRule="auto"/>
        <w:ind w:left="1440"/>
        <w:rPr>
          <w:rFonts w:cs="Times New Roman"/>
          <w:b/>
          <w:noProof/>
          <w:color w:val="auto"/>
          <w:sz w:val="32"/>
          <w:szCs w:val="32"/>
        </w:rPr>
      </w:pPr>
    </w:p>
    <w:p w14:paraId="0AA650D2" w14:textId="77777777" w:rsidR="00BA5AD5" w:rsidRPr="00971E10" w:rsidRDefault="00BA5AD5">
      <w:pPr>
        <w:spacing w:after="120" w:line="312" w:lineRule="auto"/>
        <w:ind w:left="1440"/>
        <w:rPr>
          <w:rFonts w:cs="Times New Roman"/>
          <w:b/>
          <w:noProof/>
          <w:color w:val="auto"/>
          <w:sz w:val="32"/>
          <w:szCs w:val="32"/>
        </w:rPr>
      </w:pPr>
    </w:p>
    <w:p w14:paraId="29773027"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5C7F13EB" w14:textId="77777777" w:rsidR="00BC4A85" w:rsidRDefault="000807CD" w:rsidP="00592617">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122C10B7" w14:textId="77777777" w:rsidR="00BC4A85" w:rsidRDefault="00BC4A85" w:rsidP="00BC4A85">
      <w:pPr>
        <w:spacing w:after="120" w:line="312" w:lineRule="auto"/>
        <w:rPr>
          <w:rFonts w:cs="Times New Roman"/>
          <w:noProof/>
        </w:rPr>
      </w:pPr>
    </w:p>
    <w:p w14:paraId="3F89F700" w14:textId="68E8AB3B"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w:t>
      </w:r>
      <w:r w:rsidR="004449A5">
        <w:rPr>
          <w:rFonts w:cs="Times New Roman"/>
          <w:b/>
          <w:noProof/>
          <w:color w:val="auto"/>
          <w:sz w:val="28"/>
          <w:szCs w:val="28"/>
        </w:rPr>
        <w:t>1</w:t>
      </w:r>
      <w:r w:rsidRPr="00971E10">
        <w:rPr>
          <w:rFonts w:cs="Times New Roman"/>
          <w:b/>
          <w:noProof/>
          <w:color w:val="auto"/>
          <w:sz w:val="28"/>
          <w:szCs w:val="28"/>
        </w:rPr>
        <w:t>/2026</w:t>
      </w:r>
    </w:p>
    <w:p w14:paraId="2AD58F85" w14:textId="77777777" w:rsidR="004F5BFF" w:rsidRDefault="004F5BFF" w:rsidP="00194873">
      <w:pPr>
        <w:jc w:val="center"/>
        <w:rPr>
          <w:rFonts w:cs="Times New Roman"/>
          <w:b/>
          <w:bCs/>
          <w:noProof/>
          <w:color w:val="auto"/>
        </w:rPr>
      </w:pPr>
    </w:p>
    <w:p w14:paraId="5DEFB6F5" w14:textId="77777777" w:rsidR="004F5BFF" w:rsidRDefault="004F5BFF" w:rsidP="00194873">
      <w:pPr>
        <w:jc w:val="center"/>
        <w:rPr>
          <w:rFonts w:cs="Times New Roman"/>
          <w:b/>
          <w:bCs/>
          <w:noProof/>
          <w:color w:val="auto"/>
        </w:rPr>
      </w:pPr>
    </w:p>
    <w:p w14:paraId="504AC672" w14:textId="77777777" w:rsidR="005C2F0B" w:rsidRDefault="005C2F0B" w:rsidP="00194873">
      <w:pPr>
        <w:jc w:val="center"/>
        <w:rPr>
          <w:rFonts w:cs="Times New Roman"/>
          <w:b/>
          <w:bCs/>
          <w:noProof/>
          <w:color w:val="auto"/>
          <w:lang w:val="vi-VN"/>
        </w:rPr>
      </w:pPr>
      <w:r>
        <w:rPr>
          <w:rFonts w:cs="Times New Roman"/>
          <w:b/>
          <w:bCs/>
          <w:noProof/>
          <w:color w:val="auto"/>
          <w:lang w:val="vi-VN"/>
        </w:rPr>
        <w:t xml:space="preserve"> </w:t>
      </w:r>
    </w:p>
    <w:p w14:paraId="5FABDD67" w14:textId="77777777" w:rsidR="005C2F0B" w:rsidRPr="005C2F0B" w:rsidRDefault="00194873" w:rsidP="005C2F0B">
      <w:pPr>
        <w:jc w:val="center"/>
        <w:rPr>
          <w:rFonts w:cs="Times New Roman"/>
          <w:b/>
          <w:bCs/>
          <w:noProof/>
          <w:color w:val="auto"/>
          <w:lang w:val="vi-VN"/>
        </w:rPr>
      </w:pPr>
      <w:r w:rsidRPr="00971E10">
        <w:rPr>
          <w:rFonts w:cs="Times New Roman"/>
          <w:b/>
          <w:bCs/>
          <w:noProof/>
          <w:color w:val="auto"/>
        </w:rPr>
        <w:lastRenderedPageBreak/>
        <w:t>PHIẾU CHẤM</w:t>
      </w:r>
      <w:r w:rsidRPr="00971E10">
        <w:rPr>
          <w:rFonts w:cs="Times New Roman"/>
          <w:b/>
          <w:bCs/>
          <w:noProof/>
          <w:color w:val="auto"/>
        </w:rPr>
        <w:br w:type="page"/>
      </w:r>
      <w:bookmarkStart w:id="0" w:name="_Toc240272968"/>
    </w:p>
    <w:p w14:paraId="5F599806" w14:textId="77777777" w:rsidR="00194873" w:rsidRPr="0062652C" w:rsidRDefault="00194873" w:rsidP="005412DF">
      <w:pPr>
        <w:jc w:val="center"/>
        <w:rPr>
          <w:rFonts w:cs="Times New Roman"/>
          <w:noProof/>
          <w:szCs w:val="26"/>
          <w:lang w:val="vi-VN"/>
        </w:rPr>
      </w:pPr>
      <w:r w:rsidRPr="0062652C">
        <w:rPr>
          <w:rFonts w:cs="Times New Roman"/>
          <w:noProof/>
          <w:szCs w:val="26"/>
          <w:lang w:val="vi-VN"/>
        </w:rPr>
        <w:lastRenderedPageBreak/>
        <w:t>TRƯỜNG ĐẠI HỌC THỦ DẦU MỘT</w:t>
      </w:r>
    </w:p>
    <w:p w14:paraId="0B2A15B2" w14:textId="77777777" w:rsidR="00194873" w:rsidRPr="0062652C" w:rsidRDefault="00194873" w:rsidP="005412DF">
      <w:pPr>
        <w:jc w:val="center"/>
        <w:rPr>
          <w:rFonts w:cs="Times New Roman"/>
          <w:b/>
          <w:bCs/>
          <w:noProof/>
          <w:szCs w:val="26"/>
          <w:lang w:val="vi-VN"/>
        </w:rPr>
      </w:pPr>
      <w:r w:rsidRPr="0062652C">
        <w:rPr>
          <w:rFonts w:cs="Times New Roman"/>
          <w:b/>
          <w:bCs/>
          <w:noProof/>
          <w:szCs w:val="26"/>
          <w:lang w:val="vi-VN"/>
        </w:rPr>
        <w:t xml:space="preserve">VIỆN </w:t>
      </w:r>
      <w:r w:rsidR="005C2F0B" w:rsidRPr="0062652C">
        <w:rPr>
          <w:rFonts w:cs="Times New Roman"/>
          <w:b/>
          <w:bCs/>
          <w:noProof/>
          <w:szCs w:val="26"/>
          <w:lang w:val="vi-VN"/>
        </w:rPr>
        <w:t>CÔNG</w:t>
      </w:r>
      <w:r w:rsidR="005C2F0B">
        <w:rPr>
          <w:rFonts w:cs="Times New Roman"/>
          <w:b/>
          <w:bCs/>
          <w:noProof/>
          <w:szCs w:val="26"/>
          <w:lang w:val="vi-VN"/>
        </w:rPr>
        <w:t xml:space="preserve"> NGHỆ </w:t>
      </w:r>
      <w:r w:rsidRPr="0062652C">
        <w:rPr>
          <w:rFonts w:cs="Times New Roman"/>
          <w:b/>
          <w:bCs/>
          <w:noProof/>
          <w:szCs w:val="26"/>
          <w:lang w:val="vi-VN"/>
        </w:rPr>
        <w:t>SỐ</w:t>
      </w:r>
    </w:p>
    <w:p w14:paraId="688EF646" w14:textId="77777777" w:rsidR="00194873" w:rsidRPr="0062652C" w:rsidRDefault="00194873" w:rsidP="00194873">
      <w:pPr>
        <w:jc w:val="center"/>
        <w:rPr>
          <w:noProof/>
          <w:lang w:val="vi-VN"/>
        </w:rPr>
      </w:pPr>
    </w:p>
    <w:p w14:paraId="4F8AC680" w14:textId="77777777" w:rsidR="00194873" w:rsidRPr="0062652C" w:rsidRDefault="00194873" w:rsidP="00194873">
      <w:pPr>
        <w:jc w:val="center"/>
        <w:rPr>
          <w:rFonts w:cs="Times New Roman"/>
          <w:b/>
          <w:bCs/>
          <w:noProof/>
          <w:szCs w:val="26"/>
          <w:lang w:val="vi-VN"/>
        </w:rPr>
      </w:pPr>
      <w:r w:rsidRPr="0062652C">
        <w:rPr>
          <w:rFonts w:cs="Times New Roman"/>
          <w:b/>
          <w:bCs/>
          <w:noProof/>
          <w:szCs w:val="26"/>
          <w:lang w:val="vi-VN"/>
        </w:rPr>
        <w:t>KẾ HOẠCH LÀM VIỆC NHÓM 2</w:t>
      </w:r>
    </w:p>
    <w:p w14:paraId="19EE0BFF" w14:textId="77777777" w:rsidR="00194873" w:rsidRPr="0062652C" w:rsidRDefault="00194873" w:rsidP="00C0593D">
      <w:pPr>
        <w:jc w:val="center"/>
        <w:rPr>
          <w:rFonts w:cs="Times New Roman"/>
          <w:b/>
          <w:bCs/>
          <w:i/>
          <w:iCs/>
          <w:noProof/>
          <w:sz w:val="22"/>
          <w:lang w:val="vi-VN"/>
        </w:rPr>
      </w:pPr>
      <w:r w:rsidRPr="0062652C">
        <w:rPr>
          <w:rFonts w:cs="Times New Roman"/>
          <w:b/>
          <w:bCs/>
          <w:i/>
          <w:iCs/>
          <w:noProof/>
          <w:sz w:val="22"/>
          <w:lang w:val="vi-VN"/>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5BEFBC95"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C4EF3E7" w14:textId="77777777" w:rsidR="00194873" w:rsidRPr="00971E10" w:rsidRDefault="00194873" w:rsidP="000E1BF3">
            <w:pPr>
              <w:jc w:val="center"/>
              <w:rPr>
                <w:rFonts w:cs="Times New Roman"/>
                <w:b/>
                <w:bCs/>
                <w:noProof/>
                <w:color w:val="EE0000"/>
                <w:szCs w:val="26"/>
              </w:rPr>
            </w:pPr>
            <w:r w:rsidRPr="00971E10">
              <w:rPr>
                <w:rFonts w:cs="Times New Roman"/>
                <w:b/>
                <w:bCs/>
                <w:noProof/>
                <w:szCs w:val="26"/>
              </w:rPr>
              <w:t>THÔNG TIN NHÓM</w:t>
            </w:r>
          </w:p>
        </w:tc>
      </w:tr>
      <w:tr w:rsidR="00194873" w:rsidRPr="00971E10" w14:paraId="61246F82" w14:textId="77777777" w:rsidTr="000E1BF3">
        <w:trPr>
          <w:trHeight w:val="429"/>
        </w:trPr>
        <w:tc>
          <w:tcPr>
            <w:tcW w:w="1249" w:type="pct"/>
            <w:shd w:val="clear" w:color="auto" w:fill="F2F2F2" w:themeFill="background1" w:themeFillShade="F2"/>
            <w:tcMar>
              <w:left w:w="288" w:type="dxa"/>
              <w:right w:w="288" w:type="dxa"/>
            </w:tcMar>
            <w:vAlign w:val="center"/>
          </w:tcPr>
          <w:p w14:paraId="17228DE7"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23AA8E5E" w14:textId="77777777" w:rsidR="00194873" w:rsidRPr="00971E10" w:rsidRDefault="00194873" w:rsidP="000E1BF3">
            <w:pPr>
              <w:rPr>
                <w:rFonts w:cs="Times New Roman"/>
                <w:noProof/>
                <w:color w:val="EE0000"/>
                <w:szCs w:val="26"/>
              </w:rPr>
            </w:pPr>
            <w:r w:rsidRPr="00971E10">
              <w:rPr>
                <w:rFonts w:cs="Times New Roman"/>
                <w:noProof/>
                <w:color w:val="EE0000"/>
                <w:szCs w:val="26"/>
              </w:rPr>
              <w:t>…</w:t>
            </w:r>
          </w:p>
        </w:tc>
      </w:tr>
      <w:tr w:rsidR="00194873" w:rsidRPr="00971E10" w14:paraId="32AA84B6"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4DD6B361"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40AC7252" w14:textId="77777777" w:rsidR="00194873" w:rsidRPr="00971E10" w:rsidRDefault="00000000" w:rsidP="000E1BF3">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51617F9D" w14:textId="77777777" w:rsidTr="000E1BF3">
        <w:trPr>
          <w:trHeight w:val="429"/>
        </w:trPr>
        <w:tc>
          <w:tcPr>
            <w:tcW w:w="1249" w:type="pct"/>
            <w:vMerge/>
            <w:shd w:val="clear" w:color="auto" w:fill="F2F2F2" w:themeFill="background1" w:themeFillShade="F2"/>
            <w:tcMar>
              <w:left w:w="288" w:type="dxa"/>
              <w:right w:w="288" w:type="dxa"/>
            </w:tcMar>
            <w:vAlign w:val="center"/>
          </w:tcPr>
          <w:p w14:paraId="52B21A8D" w14:textId="77777777" w:rsidR="00194873" w:rsidRPr="00971E10" w:rsidRDefault="00194873" w:rsidP="002F52F2">
            <w:pPr>
              <w:rPr>
                <w:b/>
                <w:bCs/>
                <w:noProof/>
              </w:rPr>
            </w:pPr>
          </w:p>
        </w:tc>
        <w:tc>
          <w:tcPr>
            <w:tcW w:w="3751" w:type="pct"/>
            <w:tcMar>
              <w:left w:w="288" w:type="dxa"/>
            </w:tcMar>
          </w:tcPr>
          <w:p w14:paraId="15B1644C" w14:textId="77777777" w:rsidR="00194873" w:rsidRPr="00971E10" w:rsidRDefault="00000000" w:rsidP="000E1BF3">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B8D5A96" w14:textId="77777777" w:rsidTr="000E1BF3">
        <w:trPr>
          <w:trHeight w:val="429"/>
        </w:trPr>
        <w:tc>
          <w:tcPr>
            <w:tcW w:w="1249" w:type="pct"/>
            <w:vMerge/>
            <w:shd w:val="clear" w:color="auto" w:fill="F2F2F2" w:themeFill="background1" w:themeFillShade="F2"/>
            <w:tcMar>
              <w:left w:w="288" w:type="dxa"/>
              <w:right w:w="288" w:type="dxa"/>
            </w:tcMar>
            <w:vAlign w:val="center"/>
          </w:tcPr>
          <w:p w14:paraId="2469993B" w14:textId="77777777" w:rsidR="00194873" w:rsidRPr="00971E10" w:rsidRDefault="00194873" w:rsidP="002F52F2">
            <w:pPr>
              <w:rPr>
                <w:b/>
                <w:bCs/>
                <w:noProof/>
              </w:rPr>
            </w:pPr>
          </w:p>
        </w:tc>
        <w:tc>
          <w:tcPr>
            <w:tcW w:w="3751" w:type="pct"/>
            <w:tcMar>
              <w:left w:w="288" w:type="dxa"/>
            </w:tcMar>
          </w:tcPr>
          <w:p w14:paraId="02283531" w14:textId="77777777" w:rsidR="00194873" w:rsidRPr="00971E10" w:rsidRDefault="00000000" w:rsidP="000E1BF3">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2F6E8003" w14:textId="77777777" w:rsidTr="000E1BF3">
        <w:trPr>
          <w:trHeight w:val="429"/>
        </w:trPr>
        <w:tc>
          <w:tcPr>
            <w:tcW w:w="1249" w:type="pct"/>
            <w:shd w:val="clear" w:color="auto" w:fill="F2F2F2" w:themeFill="background1" w:themeFillShade="F2"/>
            <w:tcMar>
              <w:left w:w="288" w:type="dxa"/>
              <w:right w:w="288" w:type="dxa"/>
            </w:tcMar>
            <w:vAlign w:val="center"/>
          </w:tcPr>
          <w:p w14:paraId="58D918C4"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1B97F3BE" w14:textId="77777777" w:rsidR="00194873" w:rsidRPr="00971E10" w:rsidRDefault="00000000" w:rsidP="000E1BF3">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3D31D193"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66D9CEF6"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3B41D01D" w14:textId="77777777" w:rsidR="00194873" w:rsidRPr="00971E10" w:rsidRDefault="00194873" w:rsidP="000E1BF3">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1F2487E2"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4CE598D2" w14:textId="77777777" w:rsidR="00194873" w:rsidRPr="00971E10" w:rsidRDefault="00194873" w:rsidP="000E1BF3">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4F123A5D"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577DA98A" w14:textId="77777777" w:rsidR="00194873" w:rsidRPr="00971E10" w:rsidRDefault="00000000" w:rsidP="000E1BF3">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0ADDF511"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000F502A"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66831D91"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0955DE7A"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6836D558" w14:textId="77777777" w:rsidTr="000E1BF3">
        <w:trPr>
          <w:trHeight w:val="571"/>
        </w:trPr>
        <w:tc>
          <w:tcPr>
            <w:tcW w:w="9066" w:type="dxa"/>
            <w:gridSpan w:val="4"/>
            <w:shd w:val="clear" w:color="auto" w:fill="F2F2F2" w:themeFill="background1" w:themeFillShade="F2"/>
            <w:vAlign w:val="center"/>
          </w:tcPr>
          <w:p w14:paraId="3E4495E2" w14:textId="77777777" w:rsidR="00194873" w:rsidRPr="00971E10" w:rsidRDefault="00194873" w:rsidP="000E1BF3">
            <w:pPr>
              <w:jc w:val="center"/>
              <w:rPr>
                <w:rFonts w:cs="Times New Roman"/>
                <w:b/>
                <w:bCs/>
                <w:noProof/>
                <w:szCs w:val="26"/>
              </w:rPr>
            </w:pPr>
            <w:r w:rsidRPr="00971E10">
              <w:rPr>
                <w:rFonts w:cs="Times New Roman"/>
                <w:b/>
                <w:noProof/>
                <w:szCs w:val="26"/>
              </w:rPr>
              <w:t>NỘI DUNG – KẾ HOẠCH THỰC HIỆN</w:t>
            </w:r>
          </w:p>
        </w:tc>
      </w:tr>
      <w:tr w:rsidR="00194873" w:rsidRPr="00971E10" w14:paraId="31153C9C" w14:textId="77777777" w:rsidTr="000E1BF3">
        <w:tc>
          <w:tcPr>
            <w:tcW w:w="712" w:type="dxa"/>
          </w:tcPr>
          <w:p w14:paraId="1AA36D6F" w14:textId="77777777" w:rsidR="00194873" w:rsidRPr="00971E10" w:rsidRDefault="00194873" w:rsidP="000E1BF3">
            <w:pPr>
              <w:rPr>
                <w:rFonts w:cs="Times New Roman"/>
                <w:noProof/>
                <w:szCs w:val="26"/>
              </w:rPr>
            </w:pPr>
            <w:r w:rsidRPr="00971E10">
              <w:rPr>
                <w:rFonts w:cs="Times New Roman"/>
                <w:b/>
                <w:bCs/>
                <w:noProof/>
                <w:szCs w:val="26"/>
              </w:rPr>
              <w:t>STT</w:t>
            </w:r>
          </w:p>
        </w:tc>
        <w:tc>
          <w:tcPr>
            <w:tcW w:w="2689" w:type="dxa"/>
          </w:tcPr>
          <w:p w14:paraId="0AA9F459" w14:textId="77777777" w:rsidR="00194873" w:rsidRPr="00971E10" w:rsidRDefault="00194873" w:rsidP="000E1BF3">
            <w:pPr>
              <w:rPr>
                <w:rFonts w:cs="Times New Roman"/>
                <w:noProof/>
                <w:szCs w:val="26"/>
              </w:rPr>
            </w:pPr>
            <w:r w:rsidRPr="00971E10">
              <w:rPr>
                <w:rFonts w:cs="Times New Roman"/>
                <w:b/>
                <w:bCs/>
                <w:noProof/>
                <w:szCs w:val="26"/>
              </w:rPr>
              <w:t>Tên thành viên</w:t>
            </w:r>
          </w:p>
        </w:tc>
        <w:tc>
          <w:tcPr>
            <w:tcW w:w="3400" w:type="dxa"/>
          </w:tcPr>
          <w:p w14:paraId="350FB693" w14:textId="77777777" w:rsidR="00194873" w:rsidRPr="00971E10" w:rsidRDefault="00194873" w:rsidP="000E1BF3">
            <w:pPr>
              <w:rPr>
                <w:rFonts w:cs="Times New Roman"/>
                <w:noProof/>
                <w:szCs w:val="26"/>
              </w:rPr>
            </w:pPr>
            <w:r w:rsidRPr="00971E10">
              <w:rPr>
                <w:rFonts w:cs="Times New Roman"/>
                <w:b/>
                <w:bCs/>
                <w:noProof/>
                <w:szCs w:val="26"/>
              </w:rPr>
              <w:t>Nội dung thực hiện</w:t>
            </w:r>
          </w:p>
        </w:tc>
        <w:tc>
          <w:tcPr>
            <w:tcW w:w="2265" w:type="dxa"/>
          </w:tcPr>
          <w:p w14:paraId="36DC00BE" w14:textId="77777777" w:rsidR="00194873" w:rsidRPr="00971E10" w:rsidRDefault="00194873" w:rsidP="000E1BF3">
            <w:pPr>
              <w:jc w:val="center"/>
              <w:rPr>
                <w:rFonts w:cs="Times New Roman"/>
                <w:noProof/>
                <w:szCs w:val="26"/>
              </w:rPr>
            </w:pPr>
            <w:r w:rsidRPr="00971E10">
              <w:rPr>
                <w:rFonts w:cs="Times New Roman"/>
                <w:b/>
                <w:bCs/>
                <w:noProof/>
                <w:szCs w:val="26"/>
              </w:rPr>
              <w:t>Ghi chú</w:t>
            </w:r>
          </w:p>
        </w:tc>
      </w:tr>
      <w:tr w:rsidR="00194873" w:rsidRPr="00971E10" w14:paraId="51F1EBDE" w14:textId="77777777" w:rsidTr="000E1BF3">
        <w:tc>
          <w:tcPr>
            <w:tcW w:w="9066" w:type="dxa"/>
            <w:gridSpan w:val="4"/>
          </w:tcPr>
          <w:p w14:paraId="16C3005F" w14:textId="77777777" w:rsidR="00194873" w:rsidRPr="00971E10" w:rsidRDefault="00000000" w:rsidP="000E1BF3">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1EF9C964" w14:textId="77777777" w:rsidTr="000E1BF3">
        <w:tc>
          <w:tcPr>
            <w:tcW w:w="6801" w:type="dxa"/>
            <w:gridSpan w:val="3"/>
          </w:tcPr>
          <w:p w14:paraId="48F275B2"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189A0389" w14:textId="77777777" w:rsidR="00194873" w:rsidRPr="00971E10" w:rsidRDefault="00194873" w:rsidP="000E1BF3">
            <w:pPr>
              <w:rPr>
                <w:rFonts w:cs="Times New Roman"/>
                <w:noProof/>
                <w:szCs w:val="26"/>
              </w:rPr>
            </w:pPr>
            <w:r w:rsidRPr="00971E10">
              <w:rPr>
                <w:rFonts w:cs="Times New Roman"/>
                <w:noProof/>
                <w:szCs w:val="26"/>
              </w:rPr>
              <w:t>- Phân nhóm; Thảo luận chọn đề tài, đặt tên đề tài</w:t>
            </w:r>
          </w:p>
          <w:p w14:paraId="67865863" w14:textId="77777777" w:rsidR="00194873" w:rsidRPr="00971E10" w:rsidRDefault="00194873" w:rsidP="000E1BF3">
            <w:pPr>
              <w:rPr>
                <w:rFonts w:cs="Times New Roman"/>
                <w:noProof/>
                <w:szCs w:val="26"/>
              </w:rPr>
            </w:pPr>
            <w:r w:rsidRPr="00971E10">
              <w:rPr>
                <w:rFonts w:cs="Times New Roman"/>
                <w:noProof/>
                <w:szCs w:val="26"/>
              </w:rPr>
              <w:lastRenderedPageBreak/>
              <w:t>- Xây dựng kế hoạch làm việc, phân chia công việc</w:t>
            </w:r>
          </w:p>
          <w:p w14:paraId="27F9C1F5" w14:textId="77777777" w:rsidR="00194873" w:rsidRPr="00971E10" w:rsidRDefault="00194873" w:rsidP="000E1BF3">
            <w:pPr>
              <w:rPr>
                <w:rFonts w:cs="Times New Roman"/>
                <w:noProof/>
                <w:szCs w:val="26"/>
              </w:rPr>
            </w:pPr>
            <w:r w:rsidRPr="00971E10">
              <w:rPr>
                <w:rFonts w:cs="Times New Roman"/>
                <w:noProof/>
                <w:szCs w:val="26"/>
              </w:rPr>
              <w:t>- Phân tích yêu cầu</w:t>
            </w:r>
          </w:p>
          <w:p w14:paraId="33928E60" w14:textId="77777777" w:rsidR="00194873" w:rsidRPr="00971E10" w:rsidRDefault="00194873" w:rsidP="000E1BF3">
            <w:pPr>
              <w:rPr>
                <w:rFonts w:cs="Times New Roman"/>
                <w:noProof/>
                <w:szCs w:val="26"/>
              </w:rPr>
            </w:pPr>
            <w:r w:rsidRPr="00971E10">
              <w:rPr>
                <w:rFonts w:cs="Times New Roman"/>
                <w:noProof/>
                <w:szCs w:val="26"/>
              </w:rPr>
              <w:t>- Thiết kế các chức năng chính</w:t>
            </w:r>
          </w:p>
        </w:tc>
        <w:tc>
          <w:tcPr>
            <w:tcW w:w="2265" w:type="dxa"/>
          </w:tcPr>
          <w:p w14:paraId="186CBF76" w14:textId="77777777" w:rsidR="00194873" w:rsidRPr="00971E10" w:rsidRDefault="00194873" w:rsidP="000E1BF3">
            <w:pPr>
              <w:rPr>
                <w:rFonts w:cs="Times New Roman"/>
                <w:noProof/>
                <w:szCs w:val="26"/>
              </w:rPr>
            </w:pPr>
          </w:p>
        </w:tc>
      </w:tr>
      <w:tr w:rsidR="00194873" w:rsidRPr="00971E10" w14:paraId="252CCE50" w14:textId="77777777" w:rsidTr="000E1BF3">
        <w:tc>
          <w:tcPr>
            <w:tcW w:w="712" w:type="dxa"/>
          </w:tcPr>
          <w:p w14:paraId="6FAFCBA8"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vAlign w:val="center"/>
          </w:tcPr>
          <w:p w14:paraId="4624CD10" w14:textId="77777777" w:rsidR="00194873" w:rsidRPr="00971E10" w:rsidRDefault="00000000" w:rsidP="000E1BF3">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0CDBC159"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65952156" w14:textId="77777777" w:rsidR="00194873" w:rsidRPr="00971E10" w:rsidRDefault="00194873" w:rsidP="000E1BF3">
            <w:pPr>
              <w:rPr>
                <w:rFonts w:cs="Times New Roman"/>
                <w:noProof/>
                <w:szCs w:val="26"/>
              </w:rPr>
            </w:pPr>
          </w:p>
        </w:tc>
      </w:tr>
      <w:tr w:rsidR="00194873" w:rsidRPr="00971E10" w14:paraId="4B8C372F" w14:textId="77777777" w:rsidTr="000E1BF3">
        <w:tc>
          <w:tcPr>
            <w:tcW w:w="712" w:type="dxa"/>
          </w:tcPr>
          <w:p w14:paraId="42F3A662"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1842D6D8" w14:textId="77777777" w:rsidR="00194873" w:rsidRPr="00971E10" w:rsidRDefault="00000000" w:rsidP="000E1BF3">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5738DCC2"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B79D279" w14:textId="77777777" w:rsidR="00194873" w:rsidRPr="00971E10" w:rsidRDefault="00194873" w:rsidP="000E1BF3">
            <w:pPr>
              <w:rPr>
                <w:rFonts w:cs="Times New Roman"/>
                <w:noProof/>
                <w:szCs w:val="26"/>
              </w:rPr>
            </w:pPr>
          </w:p>
        </w:tc>
      </w:tr>
      <w:tr w:rsidR="00194873" w:rsidRPr="00971E10" w14:paraId="683D6C1B" w14:textId="77777777" w:rsidTr="000E1BF3">
        <w:tc>
          <w:tcPr>
            <w:tcW w:w="712" w:type="dxa"/>
          </w:tcPr>
          <w:p w14:paraId="5D2DEE00"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46104D5E" w14:textId="77777777" w:rsidR="00194873" w:rsidRPr="00971E10" w:rsidRDefault="00000000" w:rsidP="000E1BF3">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7A74E10B" w14:textId="77777777" w:rsidR="00194873" w:rsidRPr="00971E10" w:rsidRDefault="00194873" w:rsidP="000E1BF3">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70EA514A" w14:textId="77777777" w:rsidR="00194873" w:rsidRPr="00971E10" w:rsidRDefault="00194873" w:rsidP="000E1BF3">
            <w:pPr>
              <w:rPr>
                <w:rFonts w:cs="Times New Roman"/>
                <w:noProof/>
                <w:szCs w:val="26"/>
              </w:rPr>
            </w:pPr>
          </w:p>
        </w:tc>
      </w:tr>
      <w:tr w:rsidR="00194873" w:rsidRPr="00971E10" w14:paraId="3B0E0302" w14:textId="77777777" w:rsidTr="000E1BF3">
        <w:tc>
          <w:tcPr>
            <w:tcW w:w="9066" w:type="dxa"/>
            <w:gridSpan w:val="4"/>
          </w:tcPr>
          <w:p w14:paraId="17693B20" w14:textId="77777777" w:rsidR="00194873" w:rsidRPr="00971E10" w:rsidRDefault="00000000" w:rsidP="000E1BF3">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1B3B6620" w14:textId="77777777" w:rsidTr="000E1BF3">
        <w:tc>
          <w:tcPr>
            <w:tcW w:w="6801" w:type="dxa"/>
            <w:gridSpan w:val="3"/>
          </w:tcPr>
          <w:p w14:paraId="2396290A"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52B118C8" w14:textId="77777777" w:rsidR="00194873" w:rsidRPr="00971E10" w:rsidRDefault="00194873" w:rsidP="000E1BF3">
            <w:pPr>
              <w:rPr>
                <w:rFonts w:cs="Times New Roman"/>
                <w:noProof/>
                <w:szCs w:val="26"/>
              </w:rPr>
            </w:pPr>
            <w:r w:rsidRPr="00971E10">
              <w:rPr>
                <w:rFonts w:cs="Times New Roman"/>
                <w:noProof/>
                <w:szCs w:val="26"/>
              </w:rPr>
              <w:t>- ….</w:t>
            </w:r>
          </w:p>
          <w:p w14:paraId="6F109AAD" w14:textId="77777777" w:rsidR="00194873" w:rsidRPr="00971E10" w:rsidRDefault="00194873" w:rsidP="000E1BF3">
            <w:pPr>
              <w:rPr>
                <w:rFonts w:cs="Times New Roman"/>
                <w:noProof/>
                <w:szCs w:val="26"/>
              </w:rPr>
            </w:pPr>
            <w:r w:rsidRPr="00971E10">
              <w:rPr>
                <w:rFonts w:cs="Times New Roman"/>
                <w:noProof/>
                <w:szCs w:val="26"/>
              </w:rPr>
              <w:t>- ….</w:t>
            </w:r>
          </w:p>
        </w:tc>
        <w:tc>
          <w:tcPr>
            <w:tcW w:w="2265" w:type="dxa"/>
          </w:tcPr>
          <w:p w14:paraId="6B0ADFDF" w14:textId="77777777" w:rsidR="00194873" w:rsidRPr="00971E10" w:rsidRDefault="00194873" w:rsidP="000E1BF3">
            <w:pPr>
              <w:rPr>
                <w:rFonts w:cs="Times New Roman"/>
                <w:noProof/>
                <w:szCs w:val="26"/>
              </w:rPr>
            </w:pPr>
          </w:p>
        </w:tc>
      </w:tr>
      <w:tr w:rsidR="00194873" w:rsidRPr="00971E10" w14:paraId="142FFF66" w14:textId="77777777" w:rsidTr="000E1BF3">
        <w:tc>
          <w:tcPr>
            <w:tcW w:w="712" w:type="dxa"/>
          </w:tcPr>
          <w:p w14:paraId="50C993B2"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tcPr>
          <w:p w14:paraId="6033E4BC" w14:textId="77777777" w:rsidR="00194873" w:rsidRPr="00971E10" w:rsidRDefault="00194873" w:rsidP="000E1BF3">
            <w:pPr>
              <w:rPr>
                <w:rFonts w:cs="Times New Roman"/>
                <w:noProof/>
                <w:szCs w:val="26"/>
              </w:rPr>
            </w:pPr>
          </w:p>
        </w:tc>
        <w:tc>
          <w:tcPr>
            <w:tcW w:w="3400" w:type="dxa"/>
          </w:tcPr>
          <w:p w14:paraId="41DAEEAB" w14:textId="77777777" w:rsidR="00194873" w:rsidRPr="00971E10" w:rsidRDefault="00194873" w:rsidP="000E1BF3">
            <w:pPr>
              <w:spacing w:after="120" w:line="324" w:lineRule="auto"/>
              <w:rPr>
                <w:rFonts w:cs="Times New Roman"/>
                <w:noProof/>
                <w:szCs w:val="26"/>
              </w:rPr>
            </w:pPr>
          </w:p>
        </w:tc>
        <w:tc>
          <w:tcPr>
            <w:tcW w:w="2265" w:type="dxa"/>
          </w:tcPr>
          <w:p w14:paraId="0702DEF5" w14:textId="77777777" w:rsidR="00194873" w:rsidRPr="00971E10" w:rsidRDefault="00194873" w:rsidP="000E1BF3">
            <w:pPr>
              <w:rPr>
                <w:rFonts w:cs="Times New Roman"/>
                <w:noProof/>
                <w:szCs w:val="26"/>
              </w:rPr>
            </w:pPr>
          </w:p>
        </w:tc>
      </w:tr>
      <w:tr w:rsidR="00194873" w:rsidRPr="00971E10" w14:paraId="4D7BF435" w14:textId="77777777" w:rsidTr="000E1BF3">
        <w:tc>
          <w:tcPr>
            <w:tcW w:w="712" w:type="dxa"/>
          </w:tcPr>
          <w:p w14:paraId="1065ADD8"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27CAFD61" w14:textId="77777777" w:rsidR="00194873" w:rsidRPr="00971E10" w:rsidRDefault="00194873" w:rsidP="000E1BF3">
            <w:pPr>
              <w:rPr>
                <w:rFonts w:cs="Times New Roman"/>
                <w:noProof/>
                <w:szCs w:val="26"/>
              </w:rPr>
            </w:pPr>
          </w:p>
        </w:tc>
        <w:tc>
          <w:tcPr>
            <w:tcW w:w="3400" w:type="dxa"/>
          </w:tcPr>
          <w:p w14:paraId="316737C6" w14:textId="77777777" w:rsidR="00194873" w:rsidRPr="00971E10" w:rsidRDefault="00194873" w:rsidP="000E1BF3">
            <w:pPr>
              <w:spacing w:after="120" w:line="324" w:lineRule="auto"/>
              <w:rPr>
                <w:rFonts w:cs="Times New Roman"/>
                <w:noProof/>
                <w:szCs w:val="26"/>
              </w:rPr>
            </w:pPr>
          </w:p>
        </w:tc>
        <w:tc>
          <w:tcPr>
            <w:tcW w:w="2265" w:type="dxa"/>
          </w:tcPr>
          <w:p w14:paraId="5FD36FFC" w14:textId="77777777" w:rsidR="00194873" w:rsidRPr="00971E10" w:rsidRDefault="00194873" w:rsidP="000E1BF3">
            <w:pPr>
              <w:rPr>
                <w:rFonts w:cs="Times New Roman"/>
                <w:noProof/>
                <w:szCs w:val="26"/>
              </w:rPr>
            </w:pPr>
          </w:p>
        </w:tc>
      </w:tr>
      <w:tr w:rsidR="00194873" w:rsidRPr="00971E10" w14:paraId="104E68C2" w14:textId="77777777" w:rsidTr="000E1BF3">
        <w:tc>
          <w:tcPr>
            <w:tcW w:w="712" w:type="dxa"/>
          </w:tcPr>
          <w:p w14:paraId="2754710B"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6D817A07" w14:textId="77777777" w:rsidR="00194873" w:rsidRPr="00971E10" w:rsidRDefault="00194873" w:rsidP="000E1BF3">
            <w:pPr>
              <w:rPr>
                <w:rFonts w:cs="Times New Roman"/>
                <w:noProof/>
                <w:szCs w:val="26"/>
              </w:rPr>
            </w:pPr>
          </w:p>
        </w:tc>
        <w:tc>
          <w:tcPr>
            <w:tcW w:w="3400" w:type="dxa"/>
          </w:tcPr>
          <w:p w14:paraId="1B333FE1" w14:textId="77777777" w:rsidR="00194873" w:rsidRPr="00971E10" w:rsidRDefault="00194873" w:rsidP="000E1BF3">
            <w:pPr>
              <w:spacing w:after="120" w:line="324" w:lineRule="auto"/>
              <w:rPr>
                <w:rFonts w:cs="Times New Roman"/>
                <w:noProof/>
                <w:szCs w:val="26"/>
              </w:rPr>
            </w:pPr>
          </w:p>
        </w:tc>
        <w:tc>
          <w:tcPr>
            <w:tcW w:w="2265" w:type="dxa"/>
          </w:tcPr>
          <w:p w14:paraId="18264C6B" w14:textId="77777777" w:rsidR="00194873" w:rsidRPr="00971E10" w:rsidRDefault="00194873" w:rsidP="000E1BF3">
            <w:pPr>
              <w:rPr>
                <w:rFonts w:cs="Times New Roman"/>
                <w:noProof/>
                <w:szCs w:val="26"/>
              </w:rPr>
            </w:pPr>
          </w:p>
        </w:tc>
      </w:tr>
      <w:tr w:rsidR="00194873" w:rsidRPr="00971E10" w14:paraId="783535CE" w14:textId="77777777" w:rsidTr="000E1BF3">
        <w:trPr>
          <w:trHeight w:val="419"/>
        </w:trPr>
        <w:tc>
          <w:tcPr>
            <w:tcW w:w="9066" w:type="dxa"/>
            <w:gridSpan w:val="4"/>
          </w:tcPr>
          <w:p w14:paraId="2B15A3AF" w14:textId="77777777" w:rsidR="00194873" w:rsidRPr="00971E10" w:rsidRDefault="00000000" w:rsidP="000E1BF3">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04D62213" w14:textId="77777777" w:rsidTr="000E1BF3">
        <w:tc>
          <w:tcPr>
            <w:tcW w:w="6801" w:type="dxa"/>
            <w:gridSpan w:val="3"/>
          </w:tcPr>
          <w:p w14:paraId="2C5E19BF"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310E7C3F" w14:textId="77777777" w:rsidR="00194873" w:rsidRPr="00971E10" w:rsidRDefault="00194873" w:rsidP="000E1BF3">
            <w:pPr>
              <w:rPr>
                <w:rFonts w:cs="Times New Roman"/>
                <w:noProof/>
                <w:szCs w:val="26"/>
              </w:rPr>
            </w:pPr>
            <w:r w:rsidRPr="00971E10">
              <w:rPr>
                <w:rFonts w:cs="Times New Roman"/>
                <w:noProof/>
                <w:szCs w:val="26"/>
              </w:rPr>
              <w:t>- ….</w:t>
            </w:r>
          </w:p>
          <w:p w14:paraId="13C137C9" w14:textId="77777777" w:rsidR="00194873" w:rsidRPr="00971E10" w:rsidRDefault="00194873" w:rsidP="000E1BF3">
            <w:pPr>
              <w:spacing w:after="120" w:line="324" w:lineRule="auto"/>
              <w:rPr>
                <w:rFonts w:cs="Times New Roman"/>
                <w:noProof/>
                <w:szCs w:val="26"/>
              </w:rPr>
            </w:pPr>
            <w:r w:rsidRPr="00971E10">
              <w:rPr>
                <w:rFonts w:cs="Times New Roman"/>
                <w:noProof/>
                <w:szCs w:val="26"/>
              </w:rPr>
              <w:t>- ….</w:t>
            </w:r>
          </w:p>
        </w:tc>
        <w:tc>
          <w:tcPr>
            <w:tcW w:w="2265" w:type="dxa"/>
          </w:tcPr>
          <w:p w14:paraId="7685C4A7" w14:textId="77777777" w:rsidR="00194873" w:rsidRPr="00971E10" w:rsidRDefault="00194873" w:rsidP="000E1BF3">
            <w:pPr>
              <w:rPr>
                <w:rFonts w:cs="Times New Roman"/>
                <w:noProof/>
                <w:szCs w:val="26"/>
              </w:rPr>
            </w:pPr>
          </w:p>
        </w:tc>
      </w:tr>
      <w:tr w:rsidR="00194873" w:rsidRPr="00971E10" w14:paraId="3148974C" w14:textId="77777777" w:rsidTr="000E1BF3">
        <w:tc>
          <w:tcPr>
            <w:tcW w:w="712" w:type="dxa"/>
          </w:tcPr>
          <w:p w14:paraId="25E5D97E" w14:textId="77777777" w:rsidR="00194873" w:rsidRPr="00971E10" w:rsidRDefault="00194873" w:rsidP="000E1BF3">
            <w:pPr>
              <w:jc w:val="center"/>
              <w:rPr>
                <w:rFonts w:cs="Times New Roman"/>
                <w:noProof/>
                <w:szCs w:val="26"/>
              </w:rPr>
            </w:pPr>
          </w:p>
        </w:tc>
        <w:tc>
          <w:tcPr>
            <w:tcW w:w="2689" w:type="dxa"/>
          </w:tcPr>
          <w:p w14:paraId="7DD57F27" w14:textId="77777777" w:rsidR="00194873" w:rsidRPr="00971E10" w:rsidRDefault="00194873" w:rsidP="000E1BF3">
            <w:pPr>
              <w:rPr>
                <w:rFonts w:cs="Times New Roman"/>
                <w:noProof/>
                <w:szCs w:val="26"/>
              </w:rPr>
            </w:pPr>
          </w:p>
        </w:tc>
        <w:tc>
          <w:tcPr>
            <w:tcW w:w="3400" w:type="dxa"/>
          </w:tcPr>
          <w:p w14:paraId="027BE6D8" w14:textId="77777777" w:rsidR="00194873" w:rsidRPr="00971E10" w:rsidRDefault="00194873" w:rsidP="000E1BF3">
            <w:pPr>
              <w:spacing w:after="120" w:line="324" w:lineRule="auto"/>
              <w:rPr>
                <w:rFonts w:cs="Times New Roman"/>
                <w:noProof/>
                <w:szCs w:val="26"/>
              </w:rPr>
            </w:pPr>
          </w:p>
        </w:tc>
        <w:tc>
          <w:tcPr>
            <w:tcW w:w="2265" w:type="dxa"/>
          </w:tcPr>
          <w:p w14:paraId="6653A0B1" w14:textId="77777777" w:rsidR="00194873" w:rsidRPr="00971E10" w:rsidRDefault="00194873" w:rsidP="000E1BF3">
            <w:pPr>
              <w:rPr>
                <w:rFonts w:cs="Times New Roman"/>
                <w:noProof/>
                <w:szCs w:val="26"/>
              </w:rPr>
            </w:pPr>
          </w:p>
        </w:tc>
      </w:tr>
      <w:tr w:rsidR="00194873" w:rsidRPr="00971E10" w14:paraId="4E5E0EC7" w14:textId="77777777" w:rsidTr="000E1BF3">
        <w:tc>
          <w:tcPr>
            <w:tcW w:w="712" w:type="dxa"/>
          </w:tcPr>
          <w:p w14:paraId="48E105CB" w14:textId="77777777" w:rsidR="00194873" w:rsidRPr="00971E10" w:rsidRDefault="00194873" w:rsidP="000E1BF3">
            <w:pPr>
              <w:jc w:val="center"/>
              <w:rPr>
                <w:rFonts w:cs="Times New Roman"/>
                <w:noProof/>
                <w:szCs w:val="26"/>
              </w:rPr>
            </w:pPr>
          </w:p>
        </w:tc>
        <w:tc>
          <w:tcPr>
            <w:tcW w:w="2689" w:type="dxa"/>
          </w:tcPr>
          <w:p w14:paraId="7BA805A6" w14:textId="77777777" w:rsidR="00194873" w:rsidRPr="00971E10" w:rsidRDefault="00194873" w:rsidP="000E1BF3">
            <w:pPr>
              <w:rPr>
                <w:rFonts w:cs="Times New Roman"/>
                <w:noProof/>
                <w:szCs w:val="26"/>
              </w:rPr>
            </w:pPr>
          </w:p>
        </w:tc>
        <w:tc>
          <w:tcPr>
            <w:tcW w:w="3400" w:type="dxa"/>
          </w:tcPr>
          <w:p w14:paraId="77EDA763" w14:textId="77777777" w:rsidR="00194873" w:rsidRPr="00971E10" w:rsidRDefault="00194873" w:rsidP="000E1BF3">
            <w:pPr>
              <w:spacing w:after="120" w:line="324" w:lineRule="auto"/>
              <w:rPr>
                <w:rFonts w:cs="Times New Roman"/>
                <w:noProof/>
                <w:szCs w:val="26"/>
              </w:rPr>
            </w:pPr>
          </w:p>
        </w:tc>
        <w:tc>
          <w:tcPr>
            <w:tcW w:w="2265" w:type="dxa"/>
          </w:tcPr>
          <w:p w14:paraId="733B8B5B" w14:textId="77777777" w:rsidR="00194873" w:rsidRPr="00971E10" w:rsidRDefault="00194873" w:rsidP="000E1BF3">
            <w:pPr>
              <w:rPr>
                <w:rFonts w:cs="Times New Roman"/>
                <w:noProof/>
                <w:szCs w:val="26"/>
              </w:rPr>
            </w:pPr>
          </w:p>
        </w:tc>
      </w:tr>
      <w:tr w:rsidR="00194873" w:rsidRPr="00971E10" w14:paraId="56F9C4BA" w14:textId="77777777" w:rsidTr="000E1BF3">
        <w:tc>
          <w:tcPr>
            <w:tcW w:w="712" w:type="dxa"/>
          </w:tcPr>
          <w:p w14:paraId="0969D7B7" w14:textId="77777777" w:rsidR="00194873" w:rsidRPr="00971E10" w:rsidRDefault="00194873" w:rsidP="000E1BF3">
            <w:pPr>
              <w:jc w:val="center"/>
              <w:rPr>
                <w:rFonts w:cs="Times New Roman"/>
                <w:noProof/>
                <w:szCs w:val="26"/>
              </w:rPr>
            </w:pPr>
          </w:p>
        </w:tc>
        <w:tc>
          <w:tcPr>
            <w:tcW w:w="2689" w:type="dxa"/>
          </w:tcPr>
          <w:p w14:paraId="3C853EC7" w14:textId="77777777" w:rsidR="00194873" w:rsidRPr="00971E10" w:rsidRDefault="00194873" w:rsidP="000E1BF3">
            <w:pPr>
              <w:rPr>
                <w:rFonts w:cs="Times New Roman"/>
                <w:noProof/>
                <w:szCs w:val="26"/>
              </w:rPr>
            </w:pPr>
          </w:p>
        </w:tc>
        <w:tc>
          <w:tcPr>
            <w:tcW w:w="3400" w:type="dxa"/>
          </w:tcPr>
          <w:p w14:paraId="5EC63414" w14:textId="77777777" w:rsidR="00194873" w:rsidRPr="00971E10" w:rsidRDefault="00194873" w:rsidP="000E1BF3">
            <w:pPr>
              <w:spacing w:after="120" w:line="324" w:lineRule="auto"/>
              <w:rPr>
                <w:rFonts w:cs="Times New Roman"/>
                <w:noProof/>
                <w:szCs w:val="26"/>
              </w:rPr>
            </w:pPr>
          </w:p>
        </w:tc>
        <w:tc>
          <w:tcPr>
            <w:tcW w:w="2265" w:type="dxa"/>
          </w:tcPr>
          <w:p w14:paraId="74C8D0A8" w14:textId="77777777" w:rsidR="00194873" w:rsidRPr="00971E10" w:rsidRDefault="00194873" w:rsidP="000E1BF3">
            <w:pPr>
              <w:rPr>
                <w:rFonts w:cs="Times New Roman"/>
                <w:noProof/>
                <w:szCs w:val="26"/>
              </w:rPr>
            </w:pPr>
          </w:p>
        </w:tc>
      </w:tr>
      <w:tr w:rsidR="00194873" w:rsidRPr="00971E10" w14:paraId="72E60F6F" w14:textId="77777777" w:rsidTr="000E1BF3">
        <w:tc>
          <w:tcPr>
            <w:tcW w:w="712" w:type="dxa"/>
          </w:tcPr>
          <w:p w14:paraId="46FCEB9C" w14:textId="77777777" w:rsidR="00194873" w:rsidRPr="00971E10" w:rsidRDefault="00194873" w:rsidP="000E1BF3">
            <w:pPr>
              <w:jc w:val="center"/>
              <w:rPr>
                <w:rFonts w:cs="Times New Roman"/>
                <w:noProof/>
                <w:szCs w:val="26"/>
              </w:rPr>
            </w:pPr>
            <w:r w:rsidRPr="00971E10">
              <w:rPr>
                <w:rFonts w:cs="Times New Roman"/>
                <w:noProof/>
                <w:szCs w:val="26"/>
              </w:rPr>
              <w:t>…</w:t>
            </w:r>
          </w:p>
        </w:tc>
        <w:tc>
          <w:tcPr>
            <w:tcW w:w="2689" w:type="dxa"/>
          </w:tcPr>
          <w:p w14:paraId="6FE7A9EB" w14:textId="77777777" w:rsidR="00194873" w:rsidRPr="00971E10" w:rsidRDefault="00194873" w:rsidP="000E1BF3">
            <w:pPr>
              <w:rPr>
                <w:rFonts w:cs="Times New Roman"/>
                <w:noProof/>
                <w:szCs w:val="26"/>
              </w:rPr>
            </w:pPr>
          </w:p>
        </w:tc>
        <w:tc>
          <w:tcPr>
            <w:tcW w:w="3400" w:type="dxa"/>
          </w:tcPr>
          <w:p w14:paraId="256E8BF1" w14:textId="77777777" w:rsidR="00194873" w:rsidRPr="00971E10" w:rsidRDefault="00194873" w:rsidP="000E1BF3">
            <w:pPr>
              <w:spacing w:after="120" w:line="324" w:lineRule="auto"/>
              <w:rPr>
                <w:rFonts w:cs="Times New Roman"/>
                <w:noProof/>
                <w:szCs w:val="26"/>
              </w:rPr>
            </w:pPr>
          </w:p>
        </w:tc>
        <w:tc>
          <w:tcPr>
            <w:tcW w:w="2265" w:type="dxa"/>
          </w:tcPr>
          <w:p w14:paraId="1CFB61DD" w14:textId="77777777" w:rsidR="00194873" w:rsidRPr="00971E10" w:rsidRDefault="00194873" w:rsidP="000E1BF3">
            <w:pPr>
              <w:rPr>
                <w:rFonts w:cs="Times New Roman"/>
                <w:noProof/>
                <w:szCs w:val="26"/>
              </w:rPr>
            </w:pPr>
          </w:p>
        </w:tc>
      </w:tr>
    </w:tbl>
    <w:p w14:paraId="7EEAFF58"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3C9E8F2E"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1852D413" w14:textId="77777777" w:rsidR="00194873" w:rsidRPr="00971E10" w:rsidRDefault="00194873" w:rsidP="000E1BF3">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37E3E7C9"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9E7ACFB"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5471BEFC"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3D3FD240"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09B6EF40"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2AB8AC4E"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4A052598" w14:textId="77777777" w:rsidR="00194873" w:rsidRPr="00971E10" w:rsidRDefault="00194873" w:rsidP="006C26C0">
      <w:pPr>
        <w:rPr>
          <w:noProof/>
        </w:rPr>
      </w:pPr>
    </w:p>
    <w:p w14:paraId="42800CAA"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7A3422F7" w14:textId="77777777" w:rsidR="004449A5" w:rsidRDefault="00DC5D02" w:rsidP="00DC5D02">
      <w:pPr>
        <w:pStyle w:val="m1b"/>
      </w:pPr>
      <w:bookmarkStart w:id="1" w:name="_Toc240897690"/>
      <w:bookmarkStart w:id="2" w:name="_Toc242698946"/>
      <w:bookmarkStart w:id="3" w:name="_Toc242703567"/>
      <w:bookmarkStart w:id="4" w:name="_Toc242706306"/>
      <w:r w:rsidRPr="00971E10">
        <w:lastRenderedPageBreak/>
        <w:t>MỤC LỤC</w:t>
      </w:r>
      <w:bookmarkEnd w:id="1"/>
      <w:bookmarkEnd w:id="2"/>
      <w:bookmarkEnd w:id="3"/>
      <w:bookmarkEnd w:id="4"/>
      <w:r>
        <w:fldChar w:fldCharType="begin"/>
      </w:r>
      <w:r>
        <w:instrText xml:space="preserve"> TOC \h \z \t ".m1b,1,.m1a,1,.m2,2,.m3,3" </w:instrText>
      </w:r>
      <w:r>
        <w:fldChar w:fldCharType="separate"/>
      </w:r>
    </w:p>
    <w:p w14:paraId="36B10D54" w14:textId="1D193229" w:rsidR="004449A5" w:rsidRDefault="004449A5">
      <w:pPr>
        <w:pStyle w:val="Mucluc1"/>
        <w:rPr>
          <w:rFonts w:asciiTheme="minorHAnsi" w:hAnsiTheme="minorHAnsi"/>
          <w:b w:val="0"/>
          <w:color w:val="auto"/>
          <w:kern w:val="2"/>
          <w:sz w:val="24"/>
          <w:szCs w:val="24"/>
          <w14:ligatures w14:val="standardContextual"/>
        </w:rPr>
      </w:pPr>
      <w:hyperlink w:anchor="_Toc242706306" w:history="1">
        <w:r w:rsidRPr="000B433F">
          <w:rPr>
            <w:rStyle w:val="Siuktni"/>
          </w:rPr>
          <w:t>MỤC LỤC</w:t>
        </w:r>
        <w:r>
          <w:rPr>
            <w:webHidden/>
          </w:rPr>
          <w:tab/>
        </w:r>
        <w:r>
          <w:rPr>
            <w:webHidden/>
          </w:rPr>
          <w:fldChar w:fldCharType="begin"/>
        </w:r>
        <w:r>
          <w:rPr>
            <w:webHidden/>
          </w:rPr>
          <w:instrText xml:space="preserve"> PAGEREF _Toc242706306 \h </w:instrText>
        </w:r>
        <w:r>
          <w:rPr>
            <w:webHidden/>
          </w:rPr>
        </w:r>
        <w:r>
          <w:rPr>
            <w:webHidden/>
          </w:rPr>
          <w:fldChar w:fldCharType="separate"/>
        </w:r>
        <w:r>
          <w:rPr>
            <w:webHidden/>
          </w:rPr>
          <w:t>vi</w:t>
        </w:r>
        <w:r>
          <w:rPr>
            <w:webHidden/>
          </w:rPr>
          <w:fldChar w:fldCharType="end"/>
        </w:r>
      </w:hyperlink>
    </w:p>
    <w:p w14:paraId="41591FB0" w14:textId="007EA81D" w:rsidR="004449A5" w:rsidRDefault="004449A5">
      <w:pPr>
        <w:pStyle w:val="Mucluc1"/>
        <w:rPr>
          <w:rFonts w:asciiTheme="minorHAnsi" w:hAnsiTheme="minorHAnsi"/>
          <w:b w:val="0"/>
          <w:color w:val="auto"/>
          <w:kern w:val="2"/>
          <w:sz w:val="24"/>
          <w:szCs w:val="24"/>
          <w14:ligatures w14:val="standardContextual"/>
        </w:rPr>
      </w:pPr>
      <w:hyperlink w:anchor="_Toc242706307" w:history="1">
        <w:r w:rsidRPr="000B433F">
          <w:rPr>
            <w:rStyle w:val="Siuktni"/>
          </w:rPr>
          <w:t>DANH MỤC HÌNH</w:t>
        </w:r>
        <w:r>
          <w:rPr>
            <w:webHidden/>
          </w:rPr>
          <w:tab/>
        </w:r>
        <w:r>
          <w:rPr>
            <w:webHidden/>
          </w:rPr>
          <w:fldChar w:fldCharType="begin"/>
        </w:r>
        <w:r>
          <w:rPr>
            <w:webHidden/>
          </w:rPr>
          <w:instrText xml:space="preserve"> PAGEREF _Toc242706307 \h </w:instrText>
        </w:r>
        <w:r>
          <w:rPr>
            <w:webHidden/>
          </w:rPr>
        </w:r>
        <w:r>
          <w:rPr>
            <w:webHidden/>
          </w:rPr>
          <w:fldChar w:fldCharType="separate"/>
        </w:r>
        <w:r>
          <w:rPr>
            <w:webHidden/>
          </w:rPr>
          <w:t>ix</w:t>
        </w:r>
        <w:r>
          <w:rPr>
            <w:webHidden/>
          </w:rPr>
          <w:fldChar w:fldCharType="end"/>
        </w:r>
      </w:hyperlink>
    </w:p>
    <w:p w14:paraId="13218A6B" w14:textId="378031BE" w:rsidR="004449A5" w:rsidRDefault="004449A5">
      <w:pPr>
        <w:pStyle w:val="Mucluc1"/>
        <w:rPr>
          <w:rFonts w:asciiTheme="minorHAnsi" w:hAnsiTheme="minorHAnsi"/>
          <w:b w:val="0"/>
          <w:color w:val="auto"/>
          <w:kern w:val="2"/>
          <w:sz w:val="24"/>
          <w:szCs w:val="24"/>
          <w14:ligatures w14:val="standardContextual"/>
        </w:rPr>
      </w:pPr>
      <w:hyperlink w:anchor="_Toc242706308" w:history="1">
        <w:r w:rsidRPr="000B433F">
          <w:rPr>
            <w:rStyle w:val="Siuktni"/>
          </w:rPr>
          <w:t>DANH MỤC BẢNG</w:t>
        </w:r>
        <w:r>
          <w:rPr>
            <w:webHidden/>
          </w:rPr>
          <w:tab/>
        </w:r>
        <w:r>
          <w:rPr>
            <w:webHidden/>
          </w:rPr>
          <w:fldChar w:fldCharType="begin"/>
        </w:r>
        <w:r>
          <w:rPr>
            <w:webHidden/>
          </w:rPr>
          <w:instrText xml:space="preserve"> PAGEREF _Toc242706308 \h </w:instrText>
        </w:r>
        <w:r>
          <w:rPr>
            <w:webHidden/>
          </w:rPr>
        </w:r>
        <w:r>
          <w:rPr>
            <w:webHidden/>
          </w:rPr>
          <w:fldChar w:fldCharType="separate"/>
        </w:r>
        <w:r>
          <w:rPr>
            <w:webHidden/>
          </w:rPr>
          <w:t>xii</w:t>
        </w:r>
        <w:r>
          <w:rPr>
            <w:webHidden/>
          </w:rPr>
          <w:fldChar w:fldCharType="end"/>
        </w:r>
      </w:hyperlink>
    </w:p>
    <w:p w14:paraId="08C7D86E" w14:textId="6325F7EF" w:rsidR="004449A5" w:rsidRDefault="004449A5">
      <w:pPr>
        <w:pStyle w:val="Mucluc1"/>
        <w:rPr>
          <w:rFonts w:asciiTheme="minorHAnsi" w:hAnsiTheme="minorHAnsi"/>
          <w:b w:val="0"/>
          <w:color w:val="auto"/>
          <w:kern w:val="2"/>
          <w:sz w:val="24"/>
          <w:szCs w:val="24"/>
          <w14:ligatures w14:val="standardContextual"/>
        </w:rPr>
      </w:pPr>
      <w:hyperlink w:anchor="_Toc242706309" w:history="1">
        <w:r w:rsidRPr="000B433F">
          <w:rPr>
            <w:rStyle w:val="Siuktni"/>
          </w:rPr>
          <w:t>MỞ ĐẦU</w:t>
        </w:r>
        <w:r>
          <w:rPr>
            <w:webHidden/>
          </w:rPr>
          <w:tab/>
        </w:r>
        <w:r>
          <w:rPr>
            <w:webHidden/>
          </w:rPr>
          <w:fldChar w:fldCharType="begin"/>
        </w:r>
        <w:r>
          <w:rPr>
            <w:webHidden/>
          </w:rPr>
          <w:instrText xml:space="preserve"> PAGEREF _Toc242706309 \h </w:instrText>
        </w:r>
        <w:r>
          <w:rPr>
            <w:webHidden/>
          </w:rPr>
        </w:r>
        <w:r>
          <w:rPr>
            <w:webHidden/>
          </w:rPr>
          <w:fldChar w:fldCharType="separate"/>
        </w:r>
        <w:r>
          <w:rPr>
            <w:webHidden/>
          </w:rPr>
          <w:t>xiii</w:t>
        </w:r>
        <w:r>
          <w:rPr>
            <w:webHidden/>
          </w:rPr>
          <w:fldChar w:fldCharType="end"/>
        </w:r>
      </w:hyperlink>
    </w:p>
    <w:p w14:paraId="75C6B838" w14:textId="635E8132" w:rsidR="004449A5" w:rsidRDefault="004449A5">
      <w:pPr>
        <w:pStyle w:val="Mucluc1"/>
        <w:rPr>
          <w:rFonts w:asciiTheme="minorHAnsi" w:hAnsiTheme="minorHAnsi"/>
          <w:b w:val="0"/>
          <w:color w:val="auto"/>
          <w:kern w:val="2"/>
          <w:sz w:val="24"/>
          <w:szCs w:val="24"/>
          <w14:ligatures w14:val="standardContextual"/>
        </w:rPr>
      </w:pPr>
      <w:hyperlink w:anchor="_Toc242706310" w:history="1">
        <w:r w:rsidRPr="000B433F">
          <w:rPr>
            <w:rStyle w:val="Siuktni"/>
          </w:rPr>
          <w:t>CHƯƠNG 1: TỔNG QUAN</w:t>
        </w:r>
        <w:r>
          <w:rPr>
            <w:webHidden/>
          </w:rPr>
          <w:tab/>
        </w:r>
        <w:r>
          <w:rPr>
            <w:webHidden/>
          </w:rPr>
          <w:fldChar w:fldCharType="begin"/>
        </w:r>
        <w:r>
          <w:rPr>
            <w:webHidden/>
          </w:rPr>
          <w:instrText xml:space="preserve"> PAGEREF _Toc242706310 \h </w:instrText>
        </w:r>
        <w:r>
          <w:rPr>
            <w:webHidden/>
          </w:rPr>
        </w:r>
        <w:r>
          <w:rPr>
            <w:webHidden/>
          </w:rPr>
          <w:fldChar w:fldCharType="separate"/>
        </w:r>
        <w:r>
          <w:rPr>
            <w:webHidden/>
          </w:rPr>
          <w:t>1</w:t>
        </w:r>
        <w:r>
          <w:rPr>
            <w:webHidden/>
          </w:rPr>
          <w:fldChar w:fldCharType="end"/>
        </w:r>
      </w:hyperlink>
    </w:p>
    <w:p w14:paraId="63962863" w14:textId="047A84CB"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11" w:history="1">
        <w:r w:rsidRPr="000B433F">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_Toc242706311 \h </w:instrText>
        </w:r>
        <w:r>
          <w:rPr>
            <w:noProof/>
            <w:webHidden/>
          </w:rPr>
        </w:r>
        <w:r>
          <w:rPr>
            <w:noProof/>
            <w:webHidden/>
          </w:rPr>
          <w:fldChar w:fldCharType="separate"/>
        </w:r>
        <w:r>
          <w:rPr>
            <w:noProof/>
            <w:webHidden/>
          </w:rPr>
          <w:t>1</w:t>
        </w:r>
        <w:r>
          <w:rPr>
            <w:noProof/>
            <w:webHidden/>
          </w:rPr>
          <w:fldChar w:fldCharType="end"/>
        </w:r>
      </w:hyperlink>
    </w:p>
    <w:p w14:paraId="12985B79" w14:textId="51A39E89"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12" w:history="1">
        <w:r w:rsidRPr="000B433F">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_Toc242706312 \h </w:instrText>
        </w:r>
        <w:r>
          <w:rPr>
            <w:noProof/>
            <w:webHidden/>
          </w:rPr>
        </w:r>
        <w:r>
          <w:rPr>
            <w:noProof/>
            <w:webHidden/>
          </w:rPr>
          <w:fldChar w:fldCharType="separate"/>
        </w:r>
        <w:r>
          <w:rPr>
            <w:noProof/>
            <w:webHidden/>
          </w:rPr>
          <w:t>2</w:t>
        </w:r>
        <w:r>
          <w:rPr>
            <w:noProof/>
            <w:webHidden/>
          </w:rPr>
          <w:fldChar w:fldCharType="end"/>
        </w:r>
      </w:hyperlink>
    </w:p>
    <w:p w14:paraId="79F9EDF2" w14:textId="34EC5922"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13" w:history="1">
        <w:r w:rsidRPr="000B433F">
          <w:rPr>
            <w:rStyle w:val="Siuktni"/>
            <w:noProof/>
          </w:rPr>
          <w:t>1.3. Khảo sát nhu cầu</w:t>
        </w:r>
        <w:r>
          <w:rPr>
            <w:noProof/>
            <w:webHidden/>
          </w:rPr>
          <w:tab/>
        </w:r>
        <w:r>
          <w:rPr>
            <w:noProof/>
            <w:webHidden/>
          </w:rPr>
          <w:fldChar w:fldCharType="begin"/>
        </w:r>
        <w:r>
          <w:rPr>
            <w:noProof/>
            <w:webHidden/>
          </w:rPr>
          <w:instrText xml:space="preserve"> PAGEREF _Toc242706313 \h </w:instrText>
        </w:r>
        <w:r>
          <w:rPr>
            <w:noProof/>
            <w:webHidden/>
          </w:rPr>
        </w:r>
        <w:r>
          <w:rPr>
            <w:noProof/>
            <w:webHidden/>
          </w:rPr>
          <w:fldChar w:fldCharType="separate"/>
        </w:r>
        <w:r>
          <w:rPr>
            <w:noProof/>
            <w:webHidden/>
          </w:rPr>
          <w:t>3</w:t>
        </w:r>
        <w:r>
          <w:rPr>
            <w:noProof/>
            <w:webHidden/>
          </w:rPr>
          <w:fldChar w:fldCharType="end"/>
        </w:r>
      </w:hyperlink>
    </w:p>
    <w:p w14:paraId="042A5793" w14:textId="0C47BA6D"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14" w:history="1">
        <w:r w:rsidRPr="000B433F">
          <w:rPr>
            <w:rStyle w:val="Siuktni"/>
            <w:noProof/>
          </w:rPr>
          <w:t>1.3.1. Kế hoạch khảo sát</w:t>
        </w:r>
        <w:r>
          <w:rPr>
            <w:noProof/>
            <w:webHidden/>
          </w:rPr>
          <w:tab/>
        </w:r>
        <w:r>
          <w:rPr>
            <w:noProof/>
            <w:webHidden/>
          </w:rPr>
          <w:fldChar w:fldCharType="begin"/>
        </w:r>
        <w:r>
          <w:rPr>
            <w:noProof/>
            <w:webHidden/>
          </w:rPr>
          <w:instrText xml:space="preserve"> PAGEREF _Toc242706314 \h </w:instrText>
        </w:r>
        <w:r>
          <w:rPr>
            <w:noProof/>
            <w:webHidden/>
          </w:rPr>
        </w:r>
        <w:r>
          <w:rPr>
            <w:noProof/>
            <w:webHidden/>
          </w:rPr>
          <w:fldChar w:fldCharType="separate"/>
        </w:r>
        <w:r>
          <w:rPr>
            <w:noProof/>
            <w:webHidden/>
          </w:rPr>
          <w:t>3</w:t>
        </w:r>
        <w:r>
          <w:rPr>
            <w:noProof/>
            <w:webHidden/>
          </w:rPr>
          <w:fldChar w:fldCharType="end"/>
        </w:r>
      </w:hyperlink>
    </w:p>
    <w:p w14:paraId="676E6337" w14:textId="222D7E3B"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15" w:history="1">
        <w:r w:rsidRPr="000B433F">
          <w:rPr>
            <w:rStyle w:val="Siuktni"/>
            <w:noProof/>
          </w:rPr>
          <w:t>1.3.2. Phỏng vấn</w:t>
        </w:r>
        <w:r>
          <w:rPr>
            <w:noProof/>
            <w:webHidden/>
          </w:rPr>
          <w:tab/>
        </w:r>
        <w:r>
          <w:rPr>
            <w:noProof/>
            <w:webHidden/>
          </w:rPr>
          <w:fldChar w:fldCharType="begin"/>
        </w:r>
        <w:r>
          <w:rPr>
            <w:noProof/>
            <w:webHidden/>
          </w:rPr>
          <w:instrText xml:space="preserve"> PAGEREF _Toc242706315 \h </w:instrText>
        </w:r>
        <w:r>
          <w:rPr>
            <w:noProof/>
            <w:webHidden/>
          </w:rPr>
        </w:r>
        <w:r>
          <w:rPr>
            <w:noProof/>
            <w:webHidden/>
          </w:rPr>
          <w:fldChar w:fldCharType="separate"/>
        </w:r>
        <w:r>
          <w:rPr>
            <w:noProof/>
            <w:webHidden/>
          </w:rPr>
          <w:t>4</w:t>
        </w:r>
        <w:r>
          <w:rPr>
            <w:noProof/>
            <w:webHidden/>
          </w:rPr>
          <w:fldChar w:fldCharType="end"/>
        </w:r>
      </w:hyperlink>
    </w:p>
    <w:p w14:paraId="10E11365" w14:textId="1727D3AD"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16" w:history="1">
        <w:r w:rsidRPr="000B433F">
          <w:rPr>
            <w:rStyle w:val="Siuktni"/>
            <w:noProof/>
          </w:rPr>
          <w:t>1.4. Phân tích yêu cầu</w:t>
        </w:r>
        <w:r>
          <w:rPr>
            <w:noProof/>
            <w:webHidden/>
          </w:rPr>
          <w:tab/>
        </w:r>
        <w:r>
          <w:rPr>
            <w:noProof/>
            <w:webHidden/>
          </w:rPr>
          <w:fldChar w:fldCharType="begin"/>
        </w:r>
        <w:r>
          <w:rPr>
            <w:noProof/>
            <w:webHidden/>
          </w:rPr>
          <w:instrText xml:space="preserve"> PAGEREF _Toc242706316 \h </w:instrText>
        </w:r>
        <w:r>
          <w:rPr>
            <w:noProof/>
            <w:webHidden/>
          </w:rPr>
        </w:r>
        <w:r>
          <w:rPr>
            <w:noProof/>
            <w:webHidden/>
          </w:rPr>
          <w:fldChar w:fldCharType="separate"/>
        </w:r>
        <w:r>
          <w:rPr>
            <w:noProof/>
            <w:webHidden/>
          </w:rPr>
          <w:t>7</w:t>
        </w:r>
        <w:r>
          <w:rPr>
            <w:noProof/>
            <w:webHidden/>
          </w:rPr>
          <w:fldChar w:fldCharType="end"/>
        </w:r>
      </w:hyperlink>
    </w:p>
    <w:p w14:paraId="25B1B813" w14:textId="359110F7"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17" w:history="1">
        <w:r w:rsidRPr="000B433F">
          <w:rPr>
            <w:rStyle w:val="Siuktni"/>
            <w:noProof/>
          </w:rPr>
          <w:t>1.4.1. Yêu cầu của người dùng</w:t>
        </w:r>
        <w:r>
          <w:rPr>
            <w:noProof/>
            <w:webHidden/>
          </w:rPr>
          <w:tab/>
        </w:r>
        <w:r>
          <w:rPr>
            <w:noProof/>
            <w:webHidden/>
          </w:rPr>
          <w:fldChar w:fldCharType="begin"/>
        </w:r>
        <w:r>
          <w:rPr>
            <w:noProof/>
            <w:webHidden/>
          </w:rPr>
          <w:instrText xml:space="preserve"> PAGEREF _Toc242706317 \h </w:instrText>
        </w:r>
        <w:r>
          <w:rPr>
            <w:noProof/>
            <w:webHidden/>
          </w:rPr>
        </w:r>
        <w:r>
          <w:rPr>
            <w:noProof/>
            <w:webHidden/>
          </w:rPr>
          <w:fldChar w:fldCharType="separate"/>
        </w:r>
        <w:r>
          <w:rPr>
            <w:noProof/>
            <w:webHidden/>
          </w:rPr>
          <w:t>7</w:t>
        </w:r>
        <w:r>
          <w:rPr>
            <w:noProof/>
            <w:webHidden/>
          </w:rPr>
          <w:fldChar w:fldCharType="end"/>
        </w:r>
      </w:hyperlink>
    </w:p>
    <w:p w14:paraId="2DEF7517" w14:textId="777C317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18" w:history="1">
        <w:r w:rsidRPr="000B433F">
          <w:rPr>
            <w:rStyle w:val="Siuktni"/>
            <w:noProof/>
          </w:rPr>
          <w:t>1.4.2. Yêu cầu của quản lý</w:t>
        </w:r>
        <w:r>
          <w:rPr>
            <w:noProof/>
            <w:webHidden/>
          </w:rPr>
          <w:tab/>
        </w:r>
        <w:r>
          <w:rPr>
            <w:noProof/>
            <w:webHidden/>
          </w:rPr>
          <w:fldChar w:fldCharType="begin"/>
        </w:r>
        <w:r>
          <w:rPr>
            <w:noProof/>
            <w:webHidden/>
          </w:rPr>
          <w:instrText xml:space="preserve"> PAGEREF _Toc242706318 \h </w:instrText>
        </w:r>
        <w:r>
          <w:rPr>
            <w:noProof/>
            <w:webHidden/>
          </w:rPr>
        </w:r>
        <w:r>
          <w:rPr>
            <w:noProof/>
            <w:webHidden/>
          </w:rPr>
          <w:fldChar w:fldCharType="separate"/>
        </w:r>
        <w:r>
          <w:rPr>
            <w:noProof/>
            <w:webHidden/>
          </w:rPr>
          <w:t>7</w:t>
        </w:r>
        <w:r>
          <w:rPr>
            <w:noProof/>
            <w:webHidden/>
          </w:rPr>
          <w:fldChar w:fldCharType="end"/>
        </w:r>
      </w:hyperlink>
    </w:p>
    <w:p w14:paraId="566BB212" w14:textId="20693452"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19" w:history="1">
        <w:r w:rsidRPr="000B433F">
          <w:rPr>
            <w:rStyle w:val="Siuktni"/>
            <w:noProof/>
          </w:rPr>
          <w:t>1.5. Phân tích chức năng</w:t>
        </w:r>
        <w:r>
          <w:rPr>
            <w:noProof/>
            <w:webHidden/>
          </w:rPr>
          <w:tab/>
        </w:r>
        <w:r>
          <w:rPr>
            <w:noProof/>
            <w:webHidden/>
          </w:rPr>
          <w:fldChar w:fldCharType="begin"/>
        </w:r>
        <w:r>
          <w:rPr>
            <w:noProof/>
            <w:webHidden/>
          </w:rPr>
          <w:instrText xml:space="preserve"> PAGEREF _Toc242706319 \h </w:instrText>
        </w:r>
        <w:r>
          <w:rPr>
            <w:noProof/>
            <w:webHidden/>
          </w:rPr>
        </w:r>
        <w:r>
          <w:rPr>
            <w:noProof/>
            <w:webHidden/>
          </w:rPr>
          <w:fldChar w:fldCharType="separate"/>
        </w:r>
        <w:r>
          <w:rPr>
            <w:noProof/>
            <w:webHidden/>
          </w:rPr>
          <w:t>8</w:t>
        </w:r>
        <w:r>
          <w:rPr>
            <w:noProof/>
            <w:webHidden/>
          </w:rPr>
          <w:fldChar w:fldCharType="end"/>
        </w:r>
      </w:hyperlink>
    </w:p>
    <w:p w14:paraId="7C9B37A6" w14:textId="1648D641"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20" w:history="1">
        <w:r w:rsidRPr="000B433F">
          <w:rPr>
            <w:rStyle w:val="Siuktni"/>
            <w:noProof/>
          </w:rPr>
          <w:t>1.5.1. Chức năng người dùng</w:t>
        </w:r>
        <w:r>
          <w:rPr>
            <w:noProof/>
            <w:webHidden/>
          </w:rPr>
          <w:tab/>
        </w:r>
        <w:r>
          <w:rPr>
            <w:noProof/>
            <w:webHidden/>
          </w:rPr>
          <w:fldChar w:fldCharType="begin"/>
        </w:r>
        <w:r>
          <w:rPr>
            <w:noProof/>
            <w:webHidden/>
          </w:rPr>
          <w:instrText xml:space="preserve"> PAGEREF _Toc242706320 \h </w:instrText>
        </w:r>
        <w:r>
          <w:rPr>
            <w:noProof/>
            <w:webHidden/>
          </w:rPr>
        </w:r>
        <w:r>
          <w:rPr>
            <w:noProof/>
            <w:webHidden/>
          </w:rPr>
          <w:fldChar w:fldCharType="separate"/>
        </w:r>
        <w:r>
          <w:rPr>
            <w:noProof/>
            <w:webHidden/>
          </w:rPr>
          <w:t>8</w:t>
        </w:r>
        <w:r>
          <w:rPr>
            <w:noProof/>
            <w:webHidden/>
          </w:rPr>
          <w:fldChar w:fldCharType="end"/>
        </w:r>
      </w:hyperlink>
    </w:p>
    <w:p w14:paraId="69B2D6B6" w14:textId="352E626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21" w:history="1">
        <w:r w:rsidRPr="000B433F">
          <w:rPr>
            <w:rStyle w:val="Siuktni"/>
            <w:noProof/>
          </w:rPr>
          <w:t>1.5.2. Chức năng phía người quản trị</w:t>
        </w:r>
        <w:r>
          <w:rPr>
            <w:noProof/>
            <w:webHidden/>
          </w:rPr>
          <w:tab/>
        </w:r>
        <w:r>
          <w:rPr>
            <w:noProof/>
            <w:webHidden/>
          </w:rPr>
          <w:fldChar w:fldCharType="begin"/>
        </w:r>
        <w:r>
          <w:rPr>
            <w:noProof/>
            <w:webHidden/>
          </w:rPr>
          <w:instrText xml:space="preserve"> PAGEREF _Toc242706321 \h </w:instrText>
        </w:r>
        <w:r>
          <w:rPr>
            <w:noProof/>
            <w:webHidden/>
          </w:rPr>
        </w:r>
        <w:r>
          <w:rPr>
            <w:noProof/>
            <w:webHidden/>
          </w:rPr>
          <w:fldChar w:fldCharType="separate"/>
        </w:r>
        <w:r>
          <w:rPr>
            <w:noProof/>
            <w:webHidden/>
          </w:rPr>
          <w:t>9</w:t>
        </w:r>
        <w:r>
          <w:rPr>
            <w:noProof/>
            <w:webHidden/>
          </w:rPr>
          <w:fldChar w:fldCharType="end"/>
        </w:r>
      </w:hyperlink>
    </w:p>
    <w:p w14:paraId="0CE3E441" w14:textId="4D41A435"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22" w:history="1">
        <w:r w:rsidRPr="000B433F">
          <w:rPr>
            <w:rStyle w:val="Siuktni"/>
            <w:noProof/>
          </w:rPr>
          <w:t>1.6. Công nghệ sử dụng trong đề tài</w:t>
        </w:r>
        <w:r>
          <w:rPr>
            <w:noProof/>
            <w:webHidden/>
          </w:rPr>
          <w:tab/>
        </w:r>
        <w:r>
          <w:rPr>
            <w:noProof/>
            <w:webHidden/>
          </w:rPr>
          <w:fldChar w:fldCharType="begin"/>
        </w:r>
        <w:r>
          <w:rPr>
            <w:noProof/>
            <w:webHidden/>
          </w:rPr>
          <w:instrText xml:space="preserve"> PAGEREF _Toc242706322 \h </w:instrText>
        </w:r>
        <w:r>
          <w:rPr>
            <w:noProof/>
            <w:webHidden/>
          </w:rPr>
        </w:r>
        <w:r>
          <w:rPr>
            <w:noProof/>
            <w:webHidden/>
          </w:rPr>
          <w:fldChar w:fldCharType="separate"/>
        </w:r>
        <w:r>
          <w:rPr>
            <w:noProof/>
            <w:webHidden/>
          </w:rPr>
          <w:t>11</w:t>
        </w:r>
        <w:r>
          <w:rPr>
            <w:noProof/>
            <w:webHidden/>
          </w:rPr>
          <w:fldChar w:fldCharType="end"/>
        </w:r>
      </w:hyperlink>
    </w:p>
    <w:p w14:paraId="1DB846D1" w14:textId="05186DF8"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23" w:history="1">
        <w:r w:rsidRPr="000B433F">
          <w:rPr>
            <w:rStyle w:val="Siuktni"/>
            <w:noProof/>
          </w:rPr>
          <w:t>1.6.1. Công nghệ Frontend (Giao diện người dùng)</w:t>
        </w:r>
        <w:r>
          <w:rPr>
            <w:noProof/>
            <w:webHidden/>
          </w:rPr>
          <w:tab/>
        </w:r>
        <w:r>
          <w:rPr>
            <w:noProof/>
            <w:webHidden/>
          </w:rPr>
          <w:fldChar w:fldCharType="begin"/>
        </w:r>
        <w:r>
          <w:rPr>
            <w:noProof/>
            <w:webHidden/>
          </w:rPr>
          <w:instrText xml:space="preserve"> PAGEREF _Toc242706323 \h </w:instrText>
        </w:r>
        <w:r>
          <w:rPr>
            <w:noProof/>
            <w:webHidden/>
          </w:rPr>
        </w:r>
        <w:r>
          <w:rPr>
            <w:noProof/>
            <w:webHidden/>
          </w:rPr>
          <w:fldChar w:fldCharType="separate"/>
        </w:r>
        <w:r>
          <w:rPr>
            <w:noProof/>
            <w:webHidden/>
          </w:rPr>
          <w:t>11</w:t>
        </w:r>
        <w:r>
          <w:rPr>
            <w:noProof/>
            <w:webHidden/>
          </w:rPr>
          <w:fldChar w:fldCharType="end"/>
        </w:r>
      </w:hyperlink>
    </w:p>
    <w:p w14:paraId="4181720E" w14:textId="3E0AF857"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24" w:history="1">
        <w:r w:rsidRPr="000B433F">
          <w:rPr>
            <w:rStyle w:val="Siuktni"/>
            <w:noProof/>
          </w:rPr>
          <w:t>1.6.2. Công nghệ Backend (Máy chủ ứng dụng &amp; Xử lý nghiệp vụ)</w:t>
        </w:r>
        <w:r>
          <w:rPr>
            <w:noProof/>
            <w:webHidden/>
          </w:rPr>
          <w:tab/>
        </w:r>
        <w:r>
          <w:rPr>
            <w:noProof/>
            <w:webHidden/>
          </w:rPr>
          <w:fldChar w:fldCharType="begin"/>
        </w:r>
        <w:r>
          <w:rPr>
            <w:noProof/>
            <w:webHidden/>
          </w:rPr>
          <w:instrText xml:space="preserve"> PAGEREF _Toc242706324 \h </w:instrText>
        </w:r>
        <w:r>
          <w:rPr>
            <w:noProof/>
            <w:webHidden/>
          </w:rPr>
        </w:r>
        <w:r>
          <w:rPr>
            <w:noProof/>
            <w:webHidden/>
          </w:rPr>
          <w:fldChar w:fldCharType="separate"/>
        </w:r>
        <w:r>
          <w:rPr>
            <w:noProof/>
            <w:webHidden/>
          </w:rPr>
          <w:t>12</w:t>
        </w:r>
        <w:r>
          <w:rPr>
            <w:noProof/>
            <w:webHidden/>
          </w:rPr>
          <w:fldChar w:fldCharType="end"/>
        </w:r>
      </w:hyperlink>
    </w:p>
    <w:p w14:paraId="1E014A6C" w14:textId="24CC207E"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25" w:history="1">
        <w:r w:rsidRPr="000B433F">
          <w:rPr>
            <w:rStyle w:val="Siuktni"/>
            <w:noProof/>
          </w:rPr>
          <w:t>1.6.3. Công nghệ Cơ sở dữ liệu (Database Management System)</w:t>
        </w:r>
        <w:r>
          <w:rPr>
            <w:noProof/>
            <w:webHidden/>
          </w:rPr>
          <w:tab/>
        </w:r>
        <w:r>
          <w:rPr>
            <w:noProof/>
            <w:webHidden/>
          </w:rPr>
          <w:fldChar w:fldCharType="begin"/>
        </w:r>
        <w:r>
          <w:rPr>
            <w:noProof/>
            <w:webHidden/>
          </w:rPr>
          <w:instrText xml:space="preserve"> PAGEREF _Toc242706325 \h </w:instrText>
        </w:r>
        <w:r>
          <w:rPr>
            <w:noProof/>
            <w:webHidden/>
          </w:rPr>
        </w:r>
        <w:r>
          <w:rPr>
            <w:noProof/>
            <w:webHidden/>
          </w:rPr>
          <w:fldChar w:fldCharType="separate"/>
        </w:r>
        <w:r>
          <w:rPr>
            <w:noProof/>
            <w:webHidden/>
          </w:rPr>
          <w:t>13</w:t>
        </w:r>
        <w:r>
          <w:rPr>
            <w:noProof/>
            <w:webHidden/>
          </w:rPr>
          <w:fldChar w:fldCharType="end"/>
        </w:r>
      </w:hyperlink>
    </w:p>
    <w:p w14:paraId="3290C1B7" w14:textId="1DDA86B1"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26" w:history="1">
        <w:r w:rsidRPr="000B433F">
          <w:rPr>
            <w:rStyle w:val="Siuktni"/>
            <w:noProof/>
            <w:lang w:val="fr-FR"/>
          </w:rPr>
          <w:t>1.6.4. Công nghệ Trí tuệ nhân tạo (AI - Artificial Intelligence)</w:t>
        </w:r>
        <w:r>
          <w:rPr>
            <w:noProof/>
            <w:webHidden/>
          </w:rPr>
          <w:tab/>
        </w:r>
        <w:r>
          <w:rPr>
            <w:noProof/>
            <w:webHidden/>
          </w:rPr>
          <w:fldChar w:fldCharType="begin"/>
        </w:r>
        <w:r>
          <w:rPr>
            <w:noProof/>
            <w:webHidden/>
          </w:rPr>
          <w:instrText xml:space="preserve"> PAGEREF _Toc242706326 \h </w:instrText>
        </w:r>
        <w:r>
          <w:rPr>
            <w:noProof/>
            <w:webHidden/>
          </w:rPr>
        </w:r>
        <w:r>
          <w:rPr>
            <w:noProof/>
            <w:webHidden/>
          </w:rPr>
          <w:fldChar w:fldCharType="separate"/>
        </w:r>
        <w:r>
          <w:rPr>
            <w:noProof/>
            <w:webHidden/>
          </w:rPr>
          <w:t>14</w:t>
        </w:r>
        <w:r>
          <w:rPr>
            <w:noProof/>
            <w:webHidden/>
          </w:rPr>
          <w:fldChar w:fldCharType="end"/>
        </w:r>
      </w:hyperlink>
    </w:p>
    <w:p w14:paraId="766450F6" w14:textId="0C1F1AEC" w:rsidR="004449A5" w:rsidRDefault="004449A5">
      <w:pPr>
        <w:pStyle w:val="Mucluc1"/>
        <w:rPr>
          <w:rFonts w:asciiTheme="minorHAnsi" w:hAnsiTheme="minorHAnsi"/>
          <w:b w:val="0"/>
          <w:color w:val="auto"/>
          <w:kern w:val="2"/>
          <w:sz w:val="24"/>
          <w:szCs w:val="24"/>
          <w14:ligatures w14:val="standardContextual"/>
        </w:rPr>
      </w:pPr>
      <w:hyperlink w:anchor="_Toc242706327" w:history="1">
        <w:r w:rsidRPr="000B433F">
          <w:rPr>
            <w:rStyle w:val="Siuktni"/>
          </w:rPr>
          <w:t>CHƯƠNG 2: PHÂN TÍCH HỆ THỐNG</w:t>
        </w:r>
        <w:r>
          <w:rPr>
            <w:webHidden/>
          </w:rPr>
          <w:tab/>
        </w:r>
        <w:r>
          <w:rPr>
            <w:webHidden/>
          </w:rPr>
          <w:fldChar w:fldCharType="begin"/>
        </w:r>
        <w:r>
          <w:rPr>
            <w:webHidden/>
          </w:rPr>
          <w:instrText xml:space="preserve"> PAGEREF _Toc242706327 \h </w:instrText>
        </w:r>
        <w:r>
          <w:rPr>
            <w:webHidden/>
          </w:rPr>
        </w:r>
        <w:r>
          <w:rPr>
            <w:webHidden/>
          </w:rPr>
          <w:fldChar w:fldCharType="separate"/>
        </w:r>
        <w:r>
          <w:rPr>
            <w:webHidden/>
          </w:rPr>
          <w:t>16</w:t>
        </w:r>
        <w:r>
          <w:rPr>
            <w:webHidden/>
          </w:rPr>
          <w:fldChar w:fldCharType="end"/>
        </w:r>
      </w:hyperlink>
    </w:p>
    <w:p w14:paraId="0182D226" w14:textId="009FC9EB"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28" w:history="1">
        <w:r w:rsidRPr="000B433F">
          <w:rPr>
            <w:rStyle w:val="Siuktni"/>
            <w:noProof/>
          </w:rPr>
          <w:t>2.1. Danh sách các Actor</w:t>
        </w:r>
        <w:r>
          <w:rPr>
            <w:noProof/>
            <w:webHidden/>
          </w:rPr>
          <w:tab/>
        </w:r>
        <w:r>
          <w:rPr>
            <w:noProof/>
            <w:webHidden/>
          </w:rPr>
          <w:fldChar w:fldCharType="begin"/>
        </w:r>
        <w:r>
          <w:rPr>
            <w:noProof/>
            <w:webHidden/>
          </w:rPr>
          <w:instrText xml:space="preserve"> PAGEREF _Toc242706328 \h </w:instrText>
        </w:r>
        <w:r>
          <w:rPr>
            <w:noProof/>
            <w:webHidden/>
          </w:rPr>
        </w:r>
        <w:r>
          <w:rPr>
            <w:noProof/>
            <w:webHidden/>
          </w:rPr>
          <w:fldChar w:fldCharType="separate"/>
        </w:r>
        <w:r>
          <w:rPr>
            <w:noProof/>
            <w:webHidden/>
          </w:rPr>
          <w:t>16</w:t>
        </w:r>
        <w:r>
          <w:rPr>
            <w:noProof/>
            <w:webHidden/>
          </w:rPr>
          <w:fldChar w:fldCharType="end"/>
        </w:r>
      </w:hyperlink>
    </w:p>
    <w:p w14:paraId="12C4BB1F" w14:textId="067E2EBD"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29" w:history="1">
        <w:r w:rsidRPr="000B433F">
          <w:rPr>
            <w:rStyle w:val="Siuktni"/>
            <w:noProof/>
          </w:rPr>
          <w:t>2.2. Danh sách Use Case</w:t>
        </w:r>
        <w:r>
          <w:rPr>
            <w:noProof/>
            <w:webHidden/>
          </w:rPr>
          <w:tab/>
        </w:r>
        <w:r>
          <w:rPr>
            <w:noProof/>
            <w:webHidden/>
          </w:rPr>
          <w:fldChar w:fldCharType="begin"/>
        </w:r>
        <w:r>
          <w:rPr>
            <w:noProof/>
            <w:webHidden/>
          </w:rPr>
          <w:instrText xml:space="preserve"> PAGEREF _Toc242706329 \h </w:instrText>
        </w:r>
        <w:r>
          <w:rPr>
            <w:noProof/>
            <w:webHidden/>
          </w:rPr>
        </w:r>
        <w:r>
          <w:rPr>
            <w:noProof/>
            <w:webHidden/>
          </w:rPr>
          <w:fldChar w:fldCharType="separate"/>
        </w:r>
        <w:r>
          <w:rPr>
            <w:noProof/>
            <w:webHidden/>
          </w:rPr>
          <w:t>17</w:t>
        </w:r>
        <w:r>
          <w:rPr>
            <w:noProof/>
            <w:webHidden/>
          </w:rPr>
          <w:fldChar w:fldCharType="end"/>
        </w:r>
      </w:hyperlink>
    </w:p>
    <w:p w14:paraId="204B5A66" w14:textId="233188F6"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30" w:history="1">
        <w:r w:rsidRPr="000B433F">
          <w:rPr>
            <w:rStyle w:val="Siuktni"/>
            <w:noProof/>
          </w:rPr>
          <w:t>2.3. Biểu đồ Use Case</w:t>
        </w:r>
        <w:r>
          <w:rPr>
            <w:noProof/>
            <w:webHidden/>
          </w:rPr>
          <w:tab/>
        </w:r>
        <w:r>
          <w:rPr>
            <w:noProof/>
            <w:webHidden/>
          </w:rPr>
          <w:fldChar w:fldCharType="begin"/>
        </w:r>
        <w:r>
          <w:rPr>
            <w:noProof/>
            <w:webHidden/>
          </w:rPr>
          <w:instrText xml:space="preserve"> PAGEREF _Toc242706330 \h </w:instrText>
        </w:r>
        <w:r>
          <w:rPr>
            <w:noProof/>
            <w:webHidden/>
          </w:rPr>
        </w:r>
        <w:r>
          <w:rPr>
            <w:noProof/>
            <w:webHidden/>
          </w:rPr>
          <w:fldChar w:fldCharType="separate"/>
        </w:r>
        <w:r>
          <w:rPr>
            <w:noProof/>
            <w:webHidden/>
          </w:rPr>
          <w:t>20</w:t>
        </w:r>
        <w:r>
          <w:rPr>
            <w:noProof/>
            <w:webHidden/>
          </w:rPr>
          <w:fldChar w:fldCharType="end"/>
        </w:r>
      </w:hyperlink>
    </w:p>
    <w:p w14:paraId="05D7BAA3" w14:textId="068A8DA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1" w:history="1">
        <w:r w:rsidRPr="000B433F">
          <w:rPr>
            <w:rStyle w:val="Siuktni"/>
            <w:noProof/>
          </w:rPr>
          <w:t>2.3.1. Use case Tổng quát</w:t>
        </w:r>
        <w:r>
          <w:rPr>
            <w:noProof/>
            <w:webHidden/>
          </w:rPr>
          <w:tab/>
        </w:r>
        <w:r>
          <w:rPr>
            <w:noProof/>
            <w:webHidden/>
          </w:rPr>
          <w:fldChar w:fldCharType="begin"/>
        </w:r>
        <w:r>
          <w:rPr>
            <w:noProof/>
            <w:webHidden/>
          </w:rPr>
          <w:instrText xml:space="preserve"> PAGEREF _Toc242706331 \h </w:instrText>
        </w:r>
        <w:r>
          <w:rPr>
            <w:noProof/>
            <w:webHidden/>
          </w:rPr>
        </w:r>
        <w:r>
          <w:rPr>
            <w:noProof/>
            <w:webHidden/>
          </w:rPr>
          <w:fldChar w:fldCharType="separate"/>
        </w:r>
        <w:r>
          <w:rPr>
            <w:noProof/>
            <w:webHidden/>
          </w:rPr>
          <w:t>20</w:t>
        </w:r>
        <w:r>
          <w:rPr>
            <w:noProof/>
            <w:webHidden/>
          </w:rPr>
          <w:fldChar w:fldCharType="end"/>
        </w:r>
      </w:hyperlink>
    </w:p>
    <w:p w14:paraId="401FA431" w14:textId="3DEC325D"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2" w:history="1">
        <w:r w:rsidRPr="000B433F">
          <w:rPr>
            <w:rStyle w:val="Siuktni"/>
            <w:noProof/>
          </w:rPr>
          <w:t>2.3.2. Use case Quản Lý Bài Viết &amp; Nội Dung</w:t>
        </w:r>
        <w:r>
          <w:rPr>
            <w:noProof/>
            <w:webHidden/>
          </w:rPr>
          <w:tab/>
        </w:r>
        <w:r>
          <w:rPr>
            <w:noProof/>
            <w:webHidden/>
          </w:rPr>
          <w:fldChar w:fldCharType="begin"/>
        </w:r>
        <w:r>
          <w:rPr>
            <w:noProof/>
            <w:webHidden/>
          </w:rPr>
          <w:instrText xml:space="preserve"> PAGEREF _Toc242706332 \h </w:instrText>
        </w:r>
        <w:r>
          <w:rPr>
            <w:noProof/>
            <w:webHidden/>
          </w:rPr>
        </w:r>
        <w:r>
          <w:rPr>
            <w:noProof/>
            <w:webHidden/>
          </w:rPr>
          <w:fldChar w:fldCharType="separate"/>
        </w:r>
        <w:r>
          <w:rPr>
            <w:noProof/>
            <w:webHidden/>
          </w:rPr>
          <w:t>22</w:t>
        </w:r>
        <w:r>
          <w:rPr>
            <w:noProof/>
            <w:webHidden/>
          </w:rPr>
          <w:fldChar w:fldCharType="end"/>
        </w:r>
      </w:hyperlink>
    </w:p>
    <w:p w14:paraId="18EACB00" w14:textId="3AA2F7D7"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3" w:history="1">
        <w:r w:rsidRPr="000B433F">
          <w:rPr>
            <w:rStyle w:val="Siuktni"/>
            <w:noProof/>
          </w:rPr>
          <w:t>2.3.3. Use case Trợ Lý AI Copilot</w:t>
        </w:r>
        <w:r>
          <w:rPr>
            <w:noProof/>
            <w:webHidden/>
          </w:rPr>
          <w:tab/>
        </w:r>
        <w:r>
          <w:rPr>
            <w:noProof/>
            <w:webHidden/>
          </w:rPr>
          <w:fldChar w:fldCharType="begin"/>
        </w:r>
        <w:r>
          <w:rPr>
            <w:noProof/>
            <w:webHidden/>
          </w:rPr>
          <w:instrText xml:space="preserve"> PAGEREF _Toc242706333 \h </w:instrText>
        </w:r>
        <w:r>
          <w:rPr>
            <w:noProof/>
            <w:webHidden/>
          </w:rPr>
        </w:r>
        <w:r>
          <w:rPr>
            <w:noProof/>
            <w:webHidden/>
          </w:rPr>
          <w:fldChar w:fldCharType="separate"/>
        </w:r>
        <w:r>
          <w:rPr>
            <w:noProof/>
            <w:webHidden/>
          </w:rPr>
          <w:t>24</w:t>
        </w:r>
        <w:r>
          <w:rPr>
            <w:noProof/>
            <w:webHidden/>
          </w:rPr>
          <w:fldChar w:fldCharType="end"/>
        </w:r>
      </w:hyperlink>
    </w:p>
    <w:p w14:paraId="027A7D0B" w14:textId="4F6AC5D1"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4" w:history="1">
        <w:r w:rsidRPr="000B433F">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_Toc242706334 \h </w:instrText>
        </w:r>
        <w:r>
          <w:rPr>
            <w:noProof/>
            <w:webHidden/>
          </w:rPr>
        </w:r>
        <w:r>
          <w:rPr>
            <w:noProof/>
            <w:webHidden/>
          </w:rPr>
          <w:fldChar w:fldCharType="separate"/>
        </w:r>
        <w:r>
          <w:rPr>
            <w:noProof/>
            <w:webHidden/>
          </w:rPr>
          <w:t>26</w:t>
        </w:r>
        <w:r>
          <w:rPr>
            <w:noProof/>
            <w:webHidden/>
          </w:rPr>
          <w:fldChar w:fldCharType="end"/>
        </w:r>
      </w:hyperlink>
    </w:p>
    <w:p w14:paraId="301BD1C2" w14:textId="3316CEC8"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5" w:history="1">
        <w:r w:rsidRPr="000B433F">
          <w:rPr>
            <w:rStyle w:val="Siuktni"/>
            <w:noProof/>
          </w:rPr>
          <w:t>2.3.5. Use case Phong Trào &amp; Thi Đua các Tổ Công Đoàn</w:t>
        </w:r>
        <w:r>
          <w:rPr>
            <w:noProof/>
            <w:webHidden/>
          </w:rPr>
          <w:tab/>
        </w:r>
        <w:r>
          <w:rPr>
            <w:noProof/>
            <w:webHidden/>
          </w:rPr>
          <w:fldChar w:fldCharType="begin"/>
        </w:r>
        <w:r>
          <w:rPr>
            <w:noProof/>
            <w:webHidden/>
          </w:rPr>
          <w:instrText xml:space="preserve"> PAGEREF _Toc242706335 \h </w:instrText>
        </w:r>
        <w:r>
          <w:rPr>
            <w:noProof/>
            <w:webHidden/>
          </w:rPr>
        </w:r>
        <w:r>
          <w:rPr>
            <w:noProof/>
            <w:webHidden/>
          </w:rPr>
          <w:fldChar w:fldCharType="separate"/>
        </w:r>
        <w:r>
          <w:rPr>
            <w:noProof/>
            <w:webHidden/>
          </w:rPr>
          <w:t>28</w:t>
        </w:r>
        <w:r>
          <w:rPr>
            <w:noProof/>
            <w:webHidden/>
          </w:rPr>
          <w:fldChar w:fldCharType="end"/>
        </w:r>
      </w:hyperlink>
    </w:p>
    <w:p w14:paraId="364AD340" w14:textId="75B33187"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6" w:history="1">
        <w:r w:rsidRPr="000B433F">
          <w:rPr>
            <w:rStyle w:val="Siuktni"/>
            <w:noProof/>
          </w:rPr>
          <w:t>2.3.6. Use case Tra Cứu Thông Tin &amp; Tương Tác</w:t>
        </w:r>
        <w:r>
          <w:rPr>
            <w:noProof/>
            <w:webHidden/>
          </w:rPr>
          <w:tab/>
        </w:r>
        <w:r>
          <w:rPr>
            <w:noProof/>
            <w:webHidden/>
          </w:rPr>
          <w:fldChar w:fldCharType="begin"/>
        </w:r>
        <w:r>
          <w:rPr>
            <w:noProof/>
            <w:webHidden/>
          </w:rPr>
          <w:instrText xml:space="preserve"> PAGEREF _Toc242706336 \h </w:instrText>
        </w:r>
        <w:r>
          <w:rPr>
            <w:noProof/>
            <w:webHidden/>
          </w:rPr>
        </w:r>
        <w:r>
          <w:rPr>
            <w:noProof/>
            <w:webHidden/>
          </w:rPr>
          <w:fldChar w:fldCharType="separate"/>
        </w:r>
        <w:r>
          <w:rPr>
            <w:noProof/>
            <w:webHidden/>
          </w:rPr>
          <w:t>30</w:t>
        </w:r>
        <w:r>
          <w:rPr>
            <w:noProof/>
            <w:webHidden/>
          </w:rPr>
          <w:fldChar w:fldCharType="end"/>
        </w:r>
      </w:hyperlink>
    </w:p>
    <w:p w14:paraId="6F970B93" w14:textId="26A42343"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7" w:history="1">
        <w:r w:rsidRPr="000B433F">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_Toc242706337 \h </w:instrText>
        </w:r>
        <w:r>
          <w:rPr>
            <w:noProof/>
            <w:webHidden/>
          </w:rPr>
        </w:r>
        <w:r>
          <w:rPr>
            <w:noProof/>
            <w:webHidden/>
          </w:rPr>
          <w:fldChar w:fldCharType="separate"/>
        </w:r>
        <w:r>
          <w:rPr>
            <w:noProof/>
            <w:webHidden/>
          </w:rPr>
          <w:t>32</w:t>
        </w:r>
        <w:r>
          <w:rPr>
            <w:noProof/>
            <w:webHidden/>
          </w:rPr>
          <w:fldChar w:fldCharType="end"/>
        </w:r>
      </w:hyperlink>
    </w:p>
    <w:p w14:paraId="10A3F1A1" w14:textId="771EA5F8"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38" w:history="1">
        <w:r w:rsidRPr="000B433F">
          <w:rPr>
            <w:rStyle w:val="Siuktni"/>
            <w:noProof/>
          </w:rPr>
          <w:t>2.4. Biểu đồ tuần tự (Sequence Diagram)</w:t>
        </w:r>
        <w:r>
          <w:rPr>
            <w:noProof/>
            <w:webHidden/>
          </w:rPr>
          <w:tab/>
        </w:r>
        <w:r>
          <w:rPr>
            <w:noProof/>
            <w:webHidden/>
          </w:rPr>
          <w:fldChar w:fldCharType="begin"/>
        </w:r>
        <w:r>
          <w:rPr>
            <w:noProof/>
            <w:webHidden/>
          </w:rPr>
          <w:instrText xml:space="preserve"> PAGEREF _Toc242706338 \h </w:instrText>
        </w:r>
        <w:r>
          <w:rPr>
            <w:noProof/>
            <w:webHidden/>
          </w:rPr>
        </w:r>
        <w:r>
          <w:rPr>
            <w:noProof/>
            <w:webHidden/>
          </w:rPr>
          <w:fldChar w:fldCharType="separate"/>
        </w:r>
        <w:r>
          <w:rPr>
            <w:noProof/>
            <w:webHidden/>
          </w:rPr>
          <w:t>33</w:t>
        </w:r>
        <w:r>
          <w:rPr>
            <w:noProof/>
            <w:webHidden/>
          </w:rPr>
          <w:fldChar w:fldCharType="end"/>
        </w:r>
      </w:hyperlink>
    </w:p>
    <w:p w14:paraId="7C795E43" w14:textId="30C45768"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39" w:history="1">
        <w:r w:rsidRPr="000B433F">
          <w:rPr>
            <w:rStyle w:val="Siuktni"/>
            <w:noProof/>
          </w:rPr>
          <w:t>2.4.1. Sơ đồ tuần tự Đăng nhập hệ thống</w:t>
        </w:r>
        <w:r>
          <w:rPr>
            <w:noProof/>
            <w:webHidden/>
          </w:rPr>
          <w:tab/>
        </w:r>
        <w:r>
          <w:rPr>
            <w:noProof/>
            <w:webHidden/>
          </w:rPr>
          <w:fldChar w:fldCharType="begin"/>
        </w:r>
        <w:r>
          <w:rPr>
            <w:noProof/>
            <w:webHidden/>
          </w:rPr>
          <w:instrText xml:space="preserve"> PAGEREF _Toc242706339 \h </w:instrText>
        </w:r>
        <w:r>
          <w:rPr>
            <w:noProof/>
            <w:webHidden/>
          </w:rPr>
        </w:r>
        <w:r>
          <w:rPr>
            <w:noProof/>
            <w:webHidden/>
          </w:rPr>
          <w:fldChar w:fldCharType="separate"/>
        </w:r>
        <w:r>
          <w:rPr>
            <w:noProof/>
            <w:webHidden/>
          </w:rPr>
          <w:t>34</w:t>
        </w:r>
        <w:r>
          <w:rPr>
            <w:noProof/>
            <w:webHidden/>
          </w:rPr>
          <w:fldChar w:fldCharType="end"/>
        </w:r>
      </w:hyperlink>
    </w:p>
    <w:p w14:paraId="57223A0F" w14:textId="51A4667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0" w:history="1">
        <w:r w:rsidRPr="000B433F">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_Toc242706340 \h </w:instrText>
        </w:r>
        <w:r>
          <w:rPr>
            <w:noProof/>
            <w:webHidden/>
          </w:rPr>
        </w:r>
        <w:r>
          <w:rPr>
            <w:noProof/>
            <w:webHidden/>
          </w:rPr>
          <w:fldChar w:fldCharType="separate"/>
        </w:r>
        <w:r>
          <w:rPr>
            <w:noProof/>
            <w:webHidden/>
          </w:rPr>
          <w:t>35</w:t>
        </w:r>
        <w:r>
          <w:rPr>
            <w:noProof/>
            <w:webHidden/>
          </w:rPr>
          <w:fldChar w:fldCharType="end"/>
        </w:r>
      </w:hyperlink>
    </w:p>
    <w:p w14:paraId="571A25E4" w14:textId="20C337C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1" w:history="1">
        <w:r w:rsidRPr="000B433F">
          <w:rPr>
            <w:rStyle w:val="Siuktni"/>
            <w:noProof/>
          </w:rPr>
          <w:t>2.4.3. Sơ đồ tuần tự Nộp báo cáo &amp; Xếp hạng thi đua các Tổ công đoàn</w:t>
        </w:r>
        <w:r>
          <w:rPr>
            <w:noProof/>
            <w:webHidden/>
          </w:rPr>
          <w:tab/>
        </w:r>
        <w:r>
          <w:rPr>
            <w:noProof/>
            <w:webHidden/>
          </w:rPr>
          <w:fldChar w:fldCharType="begin"/>
        </w:r>
        <w:r>
          <w:rPr>
            <w:noProof/>
            <w:webHidden/>
          </w:rPr>
          <w:instrText xml:space="preserve"> PAGEREF _Toc242706341 \h </w:instrText>
        </w:r>
        <w:r>
          <w:rPr>
            <w:noProof/>
            <w:webHidden/>
          </w:rPr>
        </w:r>
        <w:r>
          <w:rPr>
            <w:noProof/>
            <w:webHidden/>
          </w:rPr>
          <w:fldChar w:fldCharType="separate"/>
        </w:r>
        <w:r>
          <w:rPr>
            <w:noProof/>
            <w:webHidden/>
          </w:rPr>
          <w:t>36</w:t>
        </w:r>
        <w:r>
          <w:rPr>
            <w:noProof/>
            <w:webHidden/>
          </w:rPr>
          <w:fldChar w:fldCharType="end"/>
        </w:r>
      </w:hyperlink>
    </w:p>
    <w:p w14:paraId="212C90DE" w14:textId="39507510"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2" w:history="1">
        <w:r w:rsidRPr="000B433F">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_Toc242706342 \h </w:instrText>
        </w:r>
        <w:r>
          <w:rPr>
            <w:noProof/>
            <w:webHidden/>
          </w:rPr>
        </w:r>
        <w:r>
          <w:rPr>
            <w:noProof/>
            <w:webHidden/>
          </w:rPr>
          <w:fldChar w:fldCharType="separate"/>
        </w:r>
        <w:r>
          <w:rPr>
            <w:noProof/>
            <w:webHidden/>
          </w:rPr>
          <w:t>37</w:t>
        </w:r>
        <w:r>
          <w:rPr>
            <w:noProof/>
            <w:webHidden/>
          </w:rPr>
          <w:fldChar w:fldCharType="end"/>
        </w:r>
      </w:hyperlink>
    </w:p>
    <w:p w14:paraId="45BE63D9" w14:textId="663485B7"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43" w:history="1">
        <w:r w:rsidRPr="000B433F">
          <w:rPr>
            <w:rStyle w:val="Siuktni"/>
            <w:noProof/>
          </w:rPr>
          <w:t>2.5. Biểu đồ hoạt động (Activity Diagram)</w:t>
        </w:r>
        <w:r>
          <w:rPr>
            <w:noProof/>
            <w:webHidden/>
          </w:rPr>
          <w:tab/>
        </w:r>
        <w:r>
          <w:rPr>
            <w:noProof/>
            <w:webHidden/>
          </w:rPr>
          <w:fldChar w:fldCharType="begin"/>
        </w:r>
        <w:r>
          <w:rPr>
            <w:noProof/>
            <w:webHidden/>
          </w:rPr>
          <w:instrText xml:space="preserve"> PAGEREF _Toc242706343 \h </w:instrText>
        </w:r>
        <w:r>
          <w:rPr>
            <w:noProof/>
            <w:webHidden/>
          </w:rPr>
        </w:r>
        <w:r>
          <w:rPr>
            <w:noProof/>
            <w:webHidden/>
          </w:rPr>
          <w:fldChar w:fldCharType="separate"/>
        </w:r>
        <w:r>
          <w:rPr>
            <w:noProof/>
            <w:webHidden/>
          </w:rPr>
          <w:t>37</w:t>
        </w:r>
        <w:r>
          <w:rPr>
            <w:noProof/>
            <w:webHidden/>
          </w:rPr>
          <w:fldChar w:fldCharType="end"/>
        </w:r>
      </w:hyperlink>
    </w:p>
    <w:p w14:paraId="34095573" w14:textId="36889410"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4" w:history="1">
        <w:r w:rsidRPr="000B433F">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_Toc242706344 \h </w:instrText>
        </w:r>
        <w:r>
          <w:rPr>
            <w:noProof/>
            <w:webHidden/>
          </w:rPr>
        </w:r>
        <w:r>
          <w:rPr>
            <w:noProof/>
            <w:webHidden/>
          </w:rPr>
          <w:fldChar w:fldCharType="separate"/>
        </w:r>
        <w:r>
          <w:rPr>
            <w:noProof/>
            <w:webHidden/>
          </w:rPr>
          <w:t>38</w:t>
        </w:r>
        <w:r>
          <w:rPr>
            <w:noProof/>
            <w:webHidden/>
          </w:rPr>
          <w:fldChar w:fldCharType="end"/>
        </w:r>
      </w:hyperlink>
    </w:p>
    <w:p w14:paraId="651FD98B" w14:textId="422B9623"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5" w:history="1">
        <w:r w:rsidRPr="000B433F">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_Toc242706345 \h </w:instrText>
        </w:r>
        <w:r>
          <w:rPr>
            <w:noProof/>
            <w:webHidden/>
          </w:rPr>
        </w:r>
        <w:r>
          <w:rPr>
            <w:noProof/>
            <w:webHidden/>
          </w:rPr>
          <w:fldChar w:fldCharType="separate"/>
        </w:r>
        <w:r>
          <w:rPr>
            <w:noProof/>
            <w:webHidden/>
          </w:rPr>
          <w:t>39</w:t>
        </w:r>
        <w:r>
          <w:rPr>
            <w:noProof/>
            <w:webHidden/>
          </w:rPr>
          <w:fldChar w:fldCharType="end"/>
        </w:r>
      </w:hyperlink>
    </w:p>
    <w:p w14:paraId="11E98F40" w14:textId="2D77C90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6" w:history="1">
        <w:r w:rsidRPr="000B433F">
          <w:rPr>
            <w:rStyle w:val="Siuktni"/>
            <w:noProof/>
          </w:rPr>
          <w:t>2.5.3. Sơ đồ hoạt động Quy trình Báo cáo hoạt động và Đánh giá thi đua các Tổ công đoàn</w:t>
        </w:r>
        <w:r>
          <w:rPr>
            <w:noProof/>
            <w:webHidden/>
          </w:rPr>
          <w:tab/>
        </w:r>
        <w:r>
          <w:rPr>
            <w:noProof/>
            <w:webHidden/>
          </w:rPr>
          <w:fldChar w:fldCharType="begin"/>
        </w:r>
        <w:r>
          <w:rPr>
            <w:noProof/>
            <w:webHidden/>
          </w:rPr>
          <w:instrText xml:space="preserve"> PAGEREF _Toc242706346 \h </w:instrText>
        </w:r>
        <w:r>
          <w:rPr>
            <w:noProof/>
            <w:webHidden/>
          </w:rPr>
        </w:r>
        <w:r>
          <w:rPr>
            <w:noProof/>
            <w:webHidden/>
          </w:rPr>
          <w:fldChar w:fldCharType="separate"/>
        </w:r>
        <w:r>
          <w:rPr>
            <w:noProof/>
            <w:webHidden/>
          </w:rPr>
          <w:t>40</w:t>
        </w:r>
        <w:r>
          <w:rPr>
            <w:noProof/>
            <w:webHidden/>
          </w:rPr>
          <w:fldChar w:fldCharType="end"/>
        </w:r>
      </w:hyperlink>
    </w:p>
    <w:p w14:paraId="4829575A" w14:textId="1F7A92AE"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7" w:history="1">
        <w:r w:rsidRPr="000B433F">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_Toc242706347 \h </w:instrText>
        </w:r>
        <w:r>
          <w:rPr>
            <w:noProof/>
            <w:webHidden/>
          </w:rPr>
        </w:r>
        <w:r>
          <w:rPr>
            <w:noProof/>
            <w:webHidden/>
          </w:rPr>
          <w:fldChar w:fldCharType="separate"/>
        </w:r>
        <w:r>
          <w:rPr>
            <w:noProof/>
            <w:webHidden/>
          </w:rPr>
          <w:t>41</w:t>
        </w:r>
        <w:r>
          <w:rPr>
            <w:noProof/>
            <w:webHidden/>
          </w:rPr>
          <w:fldChar w:fldCharType="end"/>
        </w:r>
      </w:hyperlink>
    </w:p>
    <w:p w14:paraId="7508EE03" w14:textId="5FBB5E2C"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48" w:history="1">
        <w:r w:rsidRPr="000B433F">
          <w:rPr>
            <w:rStyle w:val="Siuktni"/>
            <w:noProof/>
          </w:rPr>
          <w:t>2.6. Biểu đồ lớp (Class Diagram)</w:t>
        </w:r>
        <w:r>
          <w:rPr>
            <w:noProof/>
            <w:webHidden/>
          </w:rPr>
          <w:tab/>
        </w:r>
        <w:r>
          <w:rPr>
            <w:noProof/>
            <w:webHidden/>
          </w:rPr>
          <w:fldChar w:fldCharType="begin"/>
        </w:r>
        <w:r>
          <w:rPr>
            <w:noProof/>
            <w:webHidden/>
          </w:rPr>
          <w:instrText xml:space="preserve"> PAGEREF _Toc242706348 \h </w:instrText>
        </w:r>
        <w:r>
          <w:rPr>
            <w:noProof/>
            <w:webHidden/>
          </w:rPr>
        </w:r>
        <w:r>
          <w:rPr>
            <w:noProof/>
            <w:webHidden/>
          </w:rPr>
          <w:fldChar w:fldCharType="separate"/>
        </w:r>
        <w:r>
          <w:rPr>
            <w:noProof/>
            <w:webHidden/>
          </w:rPr>
          <w:t>42</w:t>
        </w:r>
        <w:r>
          <w:rPr>
            <w:noProof/>
            <w:webHidden/>
          </w:rPr>
          <w:fldChar w:fldCharType="end"/>
        </w:r>
      </w:hyperlink>
    </w:p>
    <w:p w14:paraId="729FCC84" w14:textId="77B5A698"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49" w:history="1">
        <w:r w:rsidRPr="000B433F">
          <w:rPr>
            <w:rStyle w:val="Siuktni"/>
            <w:noProof/>
          </w:rPr>
          <w:t>2.6.1. Sơ đồ lớp Quản lý Người dùng &amp; Phân quyền</w:t>
        </w:r>
        <w:r>
          <w:rPr>
            <w:noProof/>
            <w:webHidden/>
          </w:rPr>
          <w:tab/>
        </w:r>
        <w:r>
          <w:rPr>
            <w:noProof/>
            <w:webHidden/>
          </w:rPr>
          <w:fldChar w:fldCharType="begin"/>
        </w:r>
        <w:r>
          <w:rPr>
            <w:noProof/>
            <w:webHidden/>
          </w:rPr>
          <w:instrText xml:space="preserve"> PAGEREF _Toc242706349 \h </w:instrText>
        </w:r>
        <w:r>
          <w:rPr>
            <w:noProof/>
            <w:webHidden/>
          </w:rPr>
        </w:r>
        <w:r>
          <w:rPr>
            <w:noProof/>
            <w:webHidden/>
          </w:rPr>
          <w:fldChar w:fldCharType="separate"/>
        </w:r>
        <w:r>
          <w:rPr>
            <w:noProof/>
            <w:webHidden/>
          </w:rPr>
          <w:t>42</w:t>
        </w:r>
        <w:r>
          <w:rPr>
            <w:noProof/>
            <w:webHidden/>
          </w:rPr>
          <w:fldChar w:fldCharType="end"/>
        </w:r>
      </w:hyperlink>
    </w:p>
    <w:p w14:paraId="7775E5A7" w14:textId="36D70462"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50" w:history="1">
        <w:r w:rsidRPr="000B433F">
          <w:rPr>
            <w:rStyle w:val="Siuktni"/>
            <w:noProof/>
          </w:rPr>
          <w:t>2.6.2. Sơ đồ lớp Quản lý Bài viết &amp; Xuất bản Đa kênh</w:t>
        </w:r>
        <w:r>
          <w:rPr>
            <w:noProof/>
            <w:webHidden/>
          </w:rPr>
          <w:tab/>
        </w:r>
        <w:r>
          <w:rPr>
            <w:noProof/>
            <w:webHidden/>
          </w:rPr>
          <w:fldChar w:fldCharType="begin"/>
        </w:r>
        <w:r>
          <w:rPr>
            <w:noProof/>
            <w:webHidden/>
          </w:rPr>
          <w:instrText xml:space="preserve"> PAGEREF _Toc242706350 \h </w:instrText>
        </w:r>
        <w:r>
          <w:rPr>
            <w:noProof/>
            <w:webHidden/>
          </w:rPr>
        </w:r>
        <w:r>
          <w:rPr>
            <w:noProof/>
            <w:webHidden/>
          </w:rPr>
          <w:fldChar w:fldCharType="separate"/>
        </w:r>
        <w:r>
          <w:rPr>
            <w:noProof/>
            <w:webHidden/>
          </w:rPr>
          <w:t>44</w:t>
        </w:r>
        <w:r>
          <w:rPr>
            <w:noProof/>
            <w:webHidden/>
          </w:rPr>
          <w:fldChar w:fldCharType="end"/>
        </w:r>
      </w:hyperlink>
    </w:p>
    <w:p w14:paraId="00F821B2" w14:textId="51C21AAA"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51" w:history="1">
        <w:r w:rsidRPr="000B433F">
          <w:rPr>
            <w:rStyle w:val="Siuktni"/>
            <w:noProof/>
          </w:rPr>
          <w:t>2.6.3. Sơ đồ lớp Nộp Báo cáo &amp; Đánh giá Thi đua Tổ Công đoàn</w:t>
        </w:r>
        <w:r>
          <w:rPr>
            <w:noProof/>
            <w:webHidden/>
          </w:rPr>
          <w:tab/>
        </w:r>
        <w:r>
          <w:rPr>
            <w:noProof/>
            <w:webHidden/>
          </w:rPr>
          <w:fldChar w:fldCharType="begin"/>
        </w:r>
        <w:r>
          <w:rPr>
            <w:noProof/>
            <w:webHidden/>
          </w:rPr>
          <w:instrText xml:space="preserve"> PAGEREF _Toc242706351 \h </w:instrText>
        </w:r>
        <w:r>
          <w:rPr>
            <w:noProof/>
            <w:webHidden/>
          </w:rPr>
        </w:r>
        <w:r>
          <w:rPr>
            <w:noProof/>
            <w:webHidden/>
          </w:rPr>
          <w:fldChar w:fldCharType="separate"/>
        </w:r>
        <w:r>
          <w:rPr>
            <w:noProof/>
            <w:webHidden/>
          </w:rPr>
          <w:t>45</w:t>
        </w:r>
        <w:r>
          <w:rPr>
            <w:noProof/>
            <w:webHidden/>
          </w:rPr>
          <w:fldChar w:fldCharType="end"/>
        </w:r>
      </w:hyperlink>
    </w:p>
    <w:p w14:paraId="4A315E0A" w14:textId="0D564C1E"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52" w:history="1">
        <w:r w:rsidRPr="000B433F">
          <w:rPr>
            <w:rStyle w:val="Siuktni"/>
            <w:noProof/>
          </w:rPr>
          <w:t>2.6.4. Sơ đồ lớp Chăm lo Phúc lợi &amp; Xét duyệt Đơn Trợ cấp Khó khăn</w:t>
        </w:r>
        <w:r>
          <w:rPr>
            <w:noProof/>
            <w:webHidden/>
          </w:rPr>
          <w:tab/>
        </w:r>
        <w:r>
          <w:rPr>
            <w:noProof/>
            <w:webHidden/>
          </w:rPr>
          <w:fldChar w:fldCharType="begin"/>
        </w:r>
        <w:r>
          <w:rPr>
            <w:noProof/>
            <w:webHidden/>
          </w:rPr>
          <w:instrText xml:space="preserve"> PAGEREF _Toc242706352 \h </w:instrText>
        </w:r>
        <w:r>
          <w:rPr>
            <w:noProof/>
            <w:webHidden/>
          </w:rPr>
        </w:r>
        <w:r>
          <w:rPr>
            <w:noProof/>
            <w:webHidden/>
          </w:rPr>
          <w:fldChar w:fldCharType="separate"/>
        </w:r>
        <w:r>
          <w:rPr>
            <w:noProof/>
            <w:webHidden/>
          </w:rPr>
          <w:t>46</w:t>
        </w:r>
        <w:r>
          <w:rPr>
            <w:noProof/>
            <w:webHidden/>
          </w:rPr>
          <w:fldChar w:fldCharType="end"/>
        </w:r>
      </w:hyperlink>
    </w:p>
    <w:p w14:paraId="62F17E33" w14:textId="63CEA613" w:rsidR="004449A5" w:rsidRDefault="004449A5">
      <w:pPr>
        <w:pStyle w:val="Mucluc1"/>
        <w:rPr>
          <w:rFonts w:asciiTheme="minorHAnsi" w:hAnsiTheme="minorHAnsi"/>
          <w:b w:val="0"/>
          <w:color w:val="auto"/>
          <w:kern w:val="2"/>
          <w:sz w:val="24"/>
          <w:szCs w:val="24"/>
          <w14:ligatures w14:val="standardContextual"/>
        </w:rPr>
      </w:pPr>
      <w:hyperlink w:anchor="_Toc242706353" w:history="1">
        <w:r w:rsidRPr="000B433F">
          <w:rPr>
            <w:rStyle w:val="Siuktni"/>
          </w:rPr>
          <w:t>CHƯƠNG 3: CƠ SỞ DỮ LIỆU</w:t>
        </w:r>
        <w:r>
          <w:rPr>
            <w:webHidden/>
          </w:rPr>
          <w:tab/>
        </w:r>
        <w:r>
          <w:rPr>
            <w:webHidden/>
          </w:rPr>
          <w:fldChar w:fldCharType="begin"/>
        </w:r>
        <w:r>
          <w:rPr>
            <w:webHidden/>
          </w:rPr>
          <w:instrText xml:space="preserve"> PAGEREF _Toc242706353 \h </w:instrText>
        </w:r>
        <w:r>
          <w:rPr>
            <w:webHidden/>
          </w:rPr>
        </w:r>
        <w:r>
          <w:rPr>
            <w:webHidden/>
          </w:rPr>
          <w:fldChar w:fldCharType="separate"/>
        </w:r>
        <w:r>
          <w:rPr>
            <w:webHidden/>
          </w:rPr>
          <w:t>48</w:t>
        </w:r>
        <w:r>
          <w:rPr>
            <w:webHidden/>
          </w:rPr>
          <w:fldChar w:fldCharType="end"/>
        </w:r>
      </w:hyperlink>
    </w:p>
    <w:p w14:paraId="6583444A" w14:textId="10169CA9"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54" w:history="1">
        <w:r w:rsidRPr="000B433F">
          <w:rPr>
            <w:rStyle w:val="Siuktni"/>
            <w:noProof/>
          </w:rPr>
          <w:t>3.1. Sơ đồ quan hệ trong cơ sở dữ liệu</w:t>
        </w:r>
        <w:r>
          <w:rPr>
            <w:noProof/>
            <w:webHidden/>
          </w:rPr>
          <w:tab/>
        </w:r>
        <w:r>
          <w:rPr>
            <w:noProof/>
            <w:webHidden/>
          </w:rPr>
          <w:fldChar w:fldCharType="begin"/>
        </w:r>
        <w:r>
          <w:rPr>
            <w:noProof/>
            <w:webHidden/>
          </w:rPr>
          <w:instrText xml:space="preserve"> PAGEREF _Toc242706354 \h </w:instrText>
        </w:r>
        <w:r>
          <w:rPr>
            <w:noProof/>
            <w:webHidden/>
          </w:rPr>
        </w:r>
        <w:r>
          <w:rPr>
            <w:noProof/>
            <w:webHidden/>
          </w:rPr>
          <w:fldChar w:fldCharType="separate"/>
        </w:r>
        <w:r>
          <w:rPr>
            <w:noProof/>
            <w:webHidden/>
          </w:rPr>
          <w:t>48</w:t>
        </w:r>
        <w:r>
          <w:rPr>
            <w:noProof/>
            <w:webHidden/>
          </w:rPr>
          <w:fldChar w:fldCharType="end"/>
        </w:r>
      </w:hyperlink>
    </w:p>
    <w:p w14:paraId="77DFBBF2" w14:textId="5259377F"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55" w:history="1">
        <w:r w:rsidRPr="000B433F">
          <w:rPr>
            <w:rStyle w:val="Siuktni"/>
            <w:noProof/>
          </w:rPr>
          <w:t>3.2. Mô tả bảng</w:t>
        </w:r>
        <w:r>
          <w:rPr>
            <w:noProof/>
            <w:webHidden/>
          </w:rPr>
          <w:tab/>
        </w:r>
        <w:r>
          <w:rPr>
            <w:noProof/>
            <w:webHidden/>
          </w:rPr>
          <w:fldChar w:fldCharType="begin"/>
        </w:r>
        <w:r>
          <w:rPr>
            <w:noProof/>
            <w:webHidden/>
          </w:rPr>
          <w:instrText xml:space="preserve"> PAGEREF _Toc242706355 \h </w:instrText>
        </w:r>
        <w:r>
          <w:rPr>
            <w:noProof/>
            <w:webHidden/>
          </w:rPr>
        </w:r>
        <w:r>
          <w:rPr>
            <w:noProof/>
            <w:webHidden/>
          </w:rPr>
          <w:fldChar w:fldCharType="separate"/>
        </w:r>
        <w:r>
          <w:rPr>
            <w:noProof/>
            <w:webHidden/>
          </w:rPr>
          <w:t>48</w:t>
        </w:r>
        <w:r>
          <w:rPr>
            <w:noProof/>
            <w:webHidden/>
          </w:rPr>
          <w:fldChar w:fldCharType="end"/>
        </w:r>
      </w:hyperlink>
    </w:p>
    <w:p w14:paraId="5D3A36C9" w14:textId="3F8F3799" w:rsidR="004449A5" w:rsidRDefault="004449A5">
      <w:pPr>
        <w:pStyle w:val="Mucluc1"/>
        <w:rPr>
          <w:rFonts w:asciiTheme="minorHAnsi" w:hAnsiTheme="minorHAnsi"/>
          <w:b w:val="0"/>
          <w:color w:val="auto"/>
          <w:kern w:val="2"/>
          <w:sz w:val="24"/>
          <w:szCs w:val="24"/>
          <w14:ligatures w14:val="standardContextual"/>
        </w:rPr>
      </w:pPr>
      <w:hyperlink w:anchor="_Toc242706356" w:history="1">
        <w:r w:rsidRPr="000B433F">
          <w:rPr>
            <w:rStyle w:val="Siuktni"/>
          </w:rPr>
          <w:t>CHƯƠNG 4: CÀI ĐẶT, THỰC NGHIỆM VÀ DEMO KẾT QUẢ HỆ THỐNG</w:t>
        </w:r>
        <w:r>
          <w:rPr>
            <w:webHidden/>
          </w:rPr>
          <w:tab/>
        </w:r>
        <w:r>
          <w:rPr>
            <w:webHidden/>
          </w:rPr>
          <w:fldChar w:fldCharType="begin"/>
        </w:r>
        <w:r>
          <w:rPr>
            <w:webHidden/>
          </w:rPr>
          <w:instrText xml:space="preserve"> PAGEREF _Toc242706356 \h </w:instrText>
        </w:r>
        <w:r>
          <w:rPr>
            <w:webHidden/>
          </w:rPr>
        </w:r>
        <w:r>
          <w:rPr>
            <w:webHidden/>
          </w:rPr>
          <w:fldChar w:fldCharType="separate"/>
        </w:r>
        <w:r>
          <w:rPr>
            <w:webHidden/>
          </w:rPr>
          <w:t>61</w:t>
        </w:r>
        <w:r>
          <w:rPr>
            <w:webHidden/>
          </w:rPr>
          <w:fldChar w:fldCharType="end"/>
        </w:r>
      </w:hyperlink>
    </w:p>
    <w:p w14:paraId="1D54B13C" w14:textId="7035579D"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57" w:history="1">
        <w:r w:rsidRPr="000B433F">
          <w:rPr>
            <w:rStyle w:val="Siuktni"/>
            <w:noProof/>
          </w:rPr>
          <w:t>4.1. Demo Chức năng Cổng Thông Tin Công Chúng &amp; Đoàn Viên (Public Portal)</w:t>
        </w:r>
        <w:r>
          <w:rPr>
            <w:noProof/>
            <w:webHidden/>
          </w:rPr>
          <w:tab/>
        </w:r>
        <w:r>
          <w:rPr>
            <w:noProof/>
            <w:webHidden/>
          </w:rPr>
          <w:fldChar w:fldCharType="begin"/>
        </w:r>
        <w:r>
          <w:rPr>
            <w:noProof/>
            <w:webHidden/>
          </w:rPr>
          <w:instrText xml:space="preserve"> PAGEREF _Toc242706357 \h </w:instrText>
        </w:r>
        <w:r>
          <w:rPr>
            <w:noProof/>
            <w:webHidden/>
          </w:rPr>
        </w:r>
        <w:r>
          <w:rPr>
            <w:noProof/>
            <w:webHidden/>
          </w:rPr>
          <w:fldChar w:fldCharType="separate"/>
        </w:r>
        <w:r>
          <w:rPr>
            <w:noProof/>
            <w:webHidden/>
          </w:rPr>
          <w:t>61</w:t>
        </w:r>
        <w:r>
          <w:rPr>
            <w:noProof/>
            <w:webHidden/>
          </w:rPr>
          <w:fldChar w:fldCharType="end"/>
        </w:r>
      </w:hyperlink>
    </w:p>
    <w:p w14:paraId="55201A12" w14:textId="468FDAC5"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58" w:history="1">
        <w:r w:rsidRPr="000B433F">
          <w:rPr>
            <w:rStyle w:val="Siuktni"/>
            <w:noProof/>
          </w:rPr>
          <w:t>4.1.1. Trang chủ Cổng thông tin Công đoàn TDMU</w:t>
        </w:r>
        <w:r>
          <w:rPr>
            <w:noProof/>
            <w:webHidden/>
          </w:rPr>
          <w:tab/>
        </w:r>
        <w:r>
          <w:rPr>
            <w:noProof/>
            <w:webHidden/>
          </w:rPr>
          <w:fldChar w:fldCharType="begin"/>
        </w:r>
        <w:r>
          <w:rPr>
            <w:noProof/>
            <w:webHidden/>
          </w:rPr>
          <w:instrText xml:space="preserve"> PAGEREF _Toc242706358 \h </w:instrText>
        </w:r>
        <w:r>
          <w:rPr>
            <w:noProof/>
            <w:webHidden/>
          </w:rPr>
        </w:r>
        <w:r>
          <w:rPr>
            <w:noProof/>
            <w:webHidden/>
          </w:rPr>
          <w:fldChar w:fldCharType="separate"/>
        </w:r>
        <w:r>
          <w:rPr>
            <w:noProof/>
            <w:webHidden/>
          </w:rPr>
          <w:t>61</w:t>
        </w:r>
        <w:r>
          <w:rPr>
            <w:noProof/>
            <w:webHidden/>
          </w:rPr>
          <w:fldChar w:fldCharType="end"/>
        </w:r>
      </w:hyperlink>
    </w:p>
    <w:p w14:paraId="4B95051F" w14:textId="059BA7A7"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59" w:history="1">
        <w:r w:rsidRPr="000B433F">
          <w:rPr>
            <w:rStyle w:val="Siuktni"/>
            <w:noProof/>
          </w:rPr>
          <w:t>4.1.2. Trang Giới thiệu &amp; Cơ cấu tổ chức các Tổ Công đoàn</w:t>
        </w:r>
        <w:r>
          <w:rPr>
            <w:noProof/>
            <w:webHidden/>
          </w:rPr>
          <w:tab/>
        </w:r>
        <w:r>
          <w:rPr>
            <w:noProof/>
            <w:webHidden/>
          </w:rPr>
          <w:fldChar w:fldCharType="begin"/>
        </w:r>
        <w:r>
          <w:rPr>
            <w:noProof/>
            <w:webHidden/>
          </w:rPr>
          <w:instrText xml:space="preserve"> PAGEREF _Toc242706359 \h </w:instrText>
        </w:r>
        <w:r>
          <w:rPr>
            <w:noProof/>
            <w:webHidden/>
          </w:rPr>
        </w:r>
        <w:r>
          <w:rPr>
            <w:noProof/>
            <w:webHidden/>
          </w:rPr>
          <w:fldChar w:fldCharType="separate"/>
        </w:r>
        <w:r>
          <w:rPr>
            <w:noProof/>
            <w:webHidden/>
          </w:rPr>
          <w:t>62</w:t>
        </w:r>
        <w:r>
          <w:rPr>
            <w:noProof/>
            <w:webHidden/>
          </w:rPr>
          <w:fldChar w:fldCharType="end"/>
        </w:r>
      </w:hyperlink>
    </w:p>
    <w:p w14:paraId="2EF25546" w14:textId="7DEC56B4"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0" w:history="1">
        <w:r w:rsidRPr="000B433F">
          <w:rPr>
            <w:rStyle w:val="Siuktni"/>
            <w:noProof/>
          </w:rPr>
          <w:t>4.1.3. Phân hệ Tin tức &amp; Sự kiện phong trào</w:t>
        </w:r>
        <w:r>
          <w:rPr>
            <w:noProof/>
            <w:webHidden/>
          </w:rPr>
          <w:tab/>
        </w:r>
        <w:r>
          <w:rPr>
            <w:noProof/>
            <w:webHidden/>
          </w:rPr>
          <w:fldChar w:fldCharType="begin"/>
        </w:r>
        <w:r>
          <w:rPr>
            <w:noProof/>
            <w:webHidden/>
          </w:rPr>
          <w:instrText xml:space="preserve"> PAGEREF _Toc242706360 \h </w:instrText>
        </w:r>
        <w:r>
          <w:rPr>
            <w:noProof/>
            <w:webHidden/>
          </w:rPr>
        </w:r>
        <w:r>
          <w:rPr>
            <w:noProof/>
            <w:webHidden/>
          </w:rPr>
          <w:fldChar w:fldCharType="separate"/>
        </w:r>
        <w:r>
          <w:rPr>
            <w:noProof/>
            <w:webHidden/>
          </w:rPr>
          <w:t>63</w:t>
        </w:r>
        <w:r>
          <w:rPr>
            <w:noProof/>
            <w:webHidden/>
          </w:rPr>
          <w:fldChar w:fldCharType="end"/>
        </w:r>
      </w:hyperlink>
    </w:p>
    <w:p w14:paraId="21BE1E32" w14:textId="690ED22C"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1" w:history="1">
        <w:r w:rsidRPr="000B433F">
          <w:rPr>
            <w:rStyle w:val="Siuktni"/>
            <w:noProof/>
          </w:rPr>
          <w:t>4.1.4. Trang Chi tiết bài viết &amp; Tương tác độc giả</w:t>
        </w:r>
        <w:r>
          <w:rPr>
            <w:noProof/>
            <w:webHidden/>
          </w:rPr>
          <w:tab/>
        </w:r>
        <w:r>
          <w:rPr>
            <w:noProof/>
            <w:webHidden/>
          </w:rPr>
          <w:fldChar w:fldCharType="begin"/>
        </w:r>
        <w:r>
          <w:rPr>
            <w:noProof/>
            <w:webHidden/>
          </w:rPr>
          <w:instrText xml:space="preserve"> PAGEREF _Toc242706361 \h </w:instrText>
        </w:r>
        <w:r>
          <w:rPr>
            <w:noProof/>
            <w:webHidden/>
          </w:rPr>
        </w:r>
        <w:r>
          <w:rPr>
            <w:noProof/>
            <w:webHidden/>
          </w:rPr>
          <w:fldChar w:fldCharType="separate"/>
        </w:r>
        <w:r>
          <w:rPr>
            <w:noProof/>
            <w:webHidden/>
          </w:rPr>
          <w:t>64</w:t>
        </w:r>
        <w:r>
          <w:rPr>
            <w:noProof/>
            <w:webHidden/>
          </w:rPr>
          <w:fldChar w:fldCharType="end"/>
        </w:r>
      </w:hyperlink>
    </w:p>
    <w:p w14:paraId="15992DBF" w14:textId="71E2C5F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2" w:history="1">
        <w:r w:rsidRPr="000B433F">
          <w:rPr>
            <w:rStyle w:val="Siuktni"/>
            <w:noProof/>
          </w:rPr>
          <w:t>4.1.5. Kho Văn bản pháp quy &amp; Kho Biểu mẫu điện tử</w:t>
        </w:r>
        <w:r>
          <w:rPr>
            <w:noProof/>
            <w:webHidden/>
          </w:rPr>
          <w:tab/>
        </w:r>
        <w:r>
          <w:rPr>
            <w:noProof/>
            <w:webHidden/>
          </w:rPr>
          <w:fldChar w:fldCharType="begin"/>
        </w:r>
        <w:r>
          <w:rPr>
            <w:noProof/>
            <w:webHidden/>
          </w:rPr>
          <w:instrText xml:space="preserve"> PAGEREF _Toc242706362 \h </w:instrText>
        </w:r>
        <w:r>
          <w:rPr>
            <w:noProof/>
            <w:webHidden/>
          </w:rPr>
        </w:r>
        <w:r>
          <w:rPr>
            <w:noProof/>
            <w:webHidden/>
          </w:rPr>
          <w:fldChar w:fldCharType="separate"/>
        </w:r>
        <w:r>
          <w:rPr>
            <w:noProof/>
            <w:webHidden/>
          </w:rPr>
          <w:t>65</w:t>
        </w:r>
        <w:r>
          <w:rPr>
            <w:noProof/>
            <w:webHidden/>
          </w:rPr>
          <w:fldChar w:fldCharType="end"/>
        </w:r>
      </w:hyperlink>
    </w:p>
    <w:p w14:paraId="307CBA1A" w14:textId="456EE648"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3" w:history="1">
        <w:r w:rsidRPr="000B433F">
          <w:rPr>
            <w:rStyle w:val="Siuktni"/>
            <w:noProof/>
          </w:rPr>
          <w:t>4.1.6. Phân hệ Chính sách Chăm lo &amp; Đơn Đề Nghị Trợ Cấp Khó Khăn</w:t>
        </w:r>
        <w:r>
          <w:rPr>
            <w:noProof/>
            <w:webHidden/>
          </w:rPr>
          <w:tab/>
        </w:r>
        <w:r>
          <w:rPr>
            <w:noProof/>
            <w:webHidden/>
          </w:rPr>
          <w:fldChar w:fldCharType="begin"/>
        </w:r>
        <w:r>
          <w:rPr>
            <w:noProof/>
            <w:webHidden/>
          </w:rPr>
          <w:instrText xml:space="preserve"> PAGEREF _Toc242706363 \h </w:instrText>
        </w:r>
        <w:r>
          <w:rPr>
            <w:noProof/>
            <w:webHidden/>
          </w:rPr>
        </w:r>
        <w:r>
          <w:rPr>
            <w:noProof/>
            <w:webHidden/>
          </w:rPr>
          <w:fldChar w:fldCharType="separate"/>
        </w:r>
        <w:r>
          <w:rPr>
            <w:noProof/>
            <w:webHidden/>
          </w:rPr>
          <w:t>66</w:t>
        </w:r>
        <w:r>
          <w:rPr>
            <w:noProof/>
            <w:webHidden/>
          </w:rPr>
          <w:fldChar w:fldCharType="end"/>
        </w:r>
      </w:hyperlink>
    </w:p>
    <w:p w14:paraId="3BFC3663" w14:textId="709A0F4D"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4" w:history="1">
        <w:r w:rsidRPr="000B433F">
          <w:rPr>
            <w:rStyle w:val="Siuktni"/>
            <w:noProof/>
          </w:rPr>
          <w:t>4.1.7. Trang Liên hệ &amp; Hòm thư Góp ý Đoàn viên</w:t>
        </w:r>
        <w:r>
          <w:rPr>
            <w:noProof/>
            <w:webHidden/>
          </w:rPr>
          <w:tab/>
        </w:r>
        <w:r>
          <w:rPr>
            <w:noProof/>
            <w:webHidden/>
          </w:rPr>
          <w:fldChar w:fldCharType="begin"/>
        </w:r>
        <w:r>
          <w:rPr>
            <w:noProof/>
            <w:webHidden/>
          </w:rPr>
          <w:instrText xml:space="preserve"> PAGEREF _Toc242706364 \h </w:instrText>
        </w:r>
        <w:r>
          <w:rPr>
            <w:noProof/>
            <w:webHidden/>
          </w:rPr>
        </w:r>
        <w:r>
          <w:rPr>
            <w:noProof/>
            <w:webHidden/>
          </w:rPr>
          <w:fldChar w:fldCharType="separate"/>
        </w:r>
        <w:r>
          <w:rPr>
            <w:noProof/>
            <w:webHidden/>
          </w:rPr>
          <w:t>67</w:t>
        </w:r>
        <w:r>
          <w:rPr>
            <w:noProof/>
            <w:webHidden/>
          </w:rPr>
          <w:fldChar w:fldCharType="end"/>
        </w:r>
      </w:hyperlink>
    </w:p>
    <w:p w14:paraId="55BF3D9E" w14:textId="6C1874D2" w:rsidR="004449A5" w:rsidRDefault="004449A5">
      <w:pPr>
        <w:pStyle w:val="Mucluc2"/>
        <w:tabs>
          <w:tab w:val="right" w:leader="dot" w:pos="9064"/>
        </w:tabs>
        <w:rPr>
          <w:rFonts w:asciiTheme="minorHAnsi" w:hAnsiTheme="minorHAnsi"/>
          <w:noProof/>
          <w:color w:val="auto"/>
          <w:kern w:val="2"/>
          <w:sz w:val="24"/>
          <w:szCs w:val="24"/>
          <w14:ligatures w14:val="standardContextual"/>
        </w:rPr>
      </w:pPr>
      <w:hyperlink w:anchor="_Toc242706365" w:history="1">
        <w:r w:rsidRPr="000B433F">
          <w:rPr>
            <w:rStyle w:val="Siuktni"/>
            <w:noProof/>
          </w:rPr>
          <w:t>4.2. Demo Chức năng Phân hệ Quản Trị Hệ Thống (Admin CMS &amp; AI Studio)</w:t>
        </w:r>
        <w:r>
          <w:rPr>
            <w:noProof/>
            <w:webHidden/>
          </w:rPr>
          <w:tab/>
        </w:r>
        <w:r>
          <w:rPr>
            <w:noProof/>
            <w:webHidden/>
          </w:rPr>
          <w:fldChar w:fldCharType="begin"/>
        </w:r>
        <w:r>
          <w:rPr>
            <w:noProof/>
            <w:webHidden/>
          </w:rPr>
          <w:instrText xml:space="preserve"> PAGEREF _Toc242706365 \h </w:instrText>
        </w:r>
        <w:r>
          <w:rPr>
            <w:noProof/>
            <w:webHidden/>
          </w:rPr>
        </w:r>
        <w:r>
          <w:rPr>
            <w:noProof/>
            <w:webHidden/>
          </w:rPr>
          <w:fldChar w:fldCharType="separate"/>
        </w:r>
        <w:r>
          <w:rPr>
            <w:noProof/>
            <w:webHidden/>
          </w:rPr>
          <w:t>68</w:t>
        </w:r>
        <w:r>
          <w:rPr>
            <w:noProof/>
            <w:webHidden/>
          </w:rPr>
          <w:fldChar w:fldCharType="end"/>
        </w:r>
      </w:hyperlink>
    </w:p>
    <w:p w14:paraId="24ABC572" w14:textId="0D69FA0A"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6" w:history="1">
        <w:r w:rsidRPr="000B433F">
          <w:rPr>
            <w:rStyle w:val="Siuktni"/>
            <w:noProof/>
          </w:rPr>
          <w:t>4.2.1. Bảng Điều Hành Tổng Quan (Admin Dashboard)</w:t>
        </w:r>
        <w:r>
          <w:rPr>
            <w:noProof/>
            <w:webHidden/>
          </w:rPr>
          <w:tab/>
        </w:r>
        <w:r>
          <w:rPr>
            <w:noProof/>
            <w:webHidden/>
          </w:rPr>
          <w:fldChar w:fldCharType="begin"/>
        </w:r>
        <w:r>
          <w:rPr>
            <w:noProof/>
            <w:webHidden/>
          </w:rPr>
          <w:instrText xml:space="preserve"> PAGEREF _Toc242706366 \h </w:instrText>
        </w:r>
        <w:r>
          <w:rPr>
            <w:noProof/>
            <w:webHidden/>
          </w:rPr>
        </w:r>
        <w:r>
          <w:rPr>
            <w:noProof/>
            <w:webHidden/>
          </w:rPr>
          <w:fldChar w:fldCharType="separate"/>
        </w:r>
        <w:r>
          <w:rPr>
            <w:noProof/>
            <w:webHidden/>
          </w:rPr>
          <w:t>69</w:t>
        </w:r>
        <w:r>
          <w:rPr>
            <w:noProof/>
            <w:webHidden/>
          </w:rPr>
          <w:fldChar w:fldCharType="end"/>
        </w:r>
      </w:hyperlink>
    </w:p>
    <w:p w14:paraId="6CC2613B" w14:textId="55091210"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7" w:history="1">
        <w:r w:rsidRPr="000B433F">
          <w:rPr>
            <w:rStyle w:val="Siuktni"/>
            <w:noProof/>
          </w:rPr>
          <w:t>4.2.2. Quản Lý Tin Tức &amp; Hàng Đợi Kiểm Duyệt Bài Viết</w:t>
        </w:r>
        <w:r>
          <w:rPr>
            <w:noProof/>
            <w:webHidden/>
          </w:rPr>
          <w:tab/>
        </w:r>
        <w:r>
          <w:rPr>
            <w:noProof/>
            <w:webHidden/>
          </w:rPr>
          <w:fldChar w:fldCharType="begin"/>
        </w:r>
        <w:r>
          <w:rPr>
            <w:noProof/>
            <w:webHidden/>
          </w:rPr>
          <w:instrText xml:space="preserve"> PAGEREF _Toc242706367 \h </w:instrText>
        </w:r>
        <w:r>
          <w:rPr>
            <w:noProof/>
            <w:webHidden/>
          </w:rPr>
        </w:r>
        <w:r>
          <w:rPr>
            <w:noProof/>
            <w:webHidden/>
          </w:rPr>
          <w:fldChar w:fldCharType="separate"/>
        </w:r>
        <w:r>
          <w:rPr>
            <w:noProof/>
            <w:webHidden/>
          </w:rPr>
          <w:t>69</w:t>
        </w:r>
        <w:r>
          <w:rPr>
            <w:noProof/>
            <w:webHidden/>
          </w:rPr>
          <w:fldChar w:fldCharType="end"/>
        </w:r>
      </w:hyperlink>
    </w:p>
    <w:p w14:paraId="781904D3" w14:textId="17F43786"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8" w:history="1">
        <w:r w:rsidRPr="000B433F">
          <w:rPr>
            <w:rStyle w:val="Siuktni"/>
            <w:noProof/>
          </w:rPr>
          <w:t>4.2.3. Phòng Biên Tập Đa Kênh AI Studio &amp; Trợ Lý AI Copilot</w:t>
        </w:r>
        <w:r>
          <w:rPr>
            <w:noProof/>
            <w:webHidden/>
          </w:rPr>
          <w:tab/>
        </w:r>
        <w:r>
          <w:rPr>
            <w:noProof/>
            <w:webHidden/>
          </w:rPr>
          <w:fldChar w:fldCharType="begin"/>
        </w:r>
        <w:r>
          <w:rPr>
            <w:noProof/>
            <w:webHidden/>
          </w:rPr>
          <w:instrText xml:space="preserve"> PAGEREF _Toc242706368 \h </w:instrText>
        </w:r>
        <w:r>
          <w:rPr>
            <w:noProof/>
            <w:webHidden/>
          </w:rPr>
        </w:r>
        <w:r>
          <w:rPr>
            <w:noProof/>
            <w:webHidden/>
          </w:rPr>
          <w:fldChar w:fldCharType="separate"/>
        </w:r>
        <w:r>
          <w:rPr>
            <w:noProof/>
            <w:webHidden/>
          </w:rPr>
          <w:t>70</w:t>
        </w:r>
        <w:r>
          <w:rPr>
            <w:noProof/>
            <w:webHidden/>
          </w:rPr>
          <w:fldChar w:fldCharType="end"/>
        </w:r>
      </w:hyperlink>
    </w:p>
    <w:p w14:paraId="72DAFE2C" w14:textId="78E8BCFC"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69" w:history="1">
        <w:r w:rsidRPr="000B433F">
          <w:rPr>
            <w:rStyle w:val="Siuktni"/>
            <w:noProof/>
          </w:rPr>
          <w:t>4.2.4. Xuất bản Đa Kênh Tự Động và Kết Quả Đăng Bài Thực Tế Lên Fanpage Facebook</w:t>
        </w:r>
        <w:r>
          <w:rPr>
            <w:noProof/>
            <w:webHidden/>
          </w:rPr>
          <w:tab/>
        </w:r>
        <w:r>
          <w:rPr>
            <w:noProof/>
            <w:webHidden/>
          </w:rPr>
          <w:fldChar w:fldCharType="begin"/>
        </w:r>
        <w:r>
          <w:rPr>
            <w:noProof/>
            <w:webHidden/>
          </w:rPr>
          <w:instrText xml:space="preserve"> PAGEREF _Toc242706369 \h </w:instrText>
        </w:r>
        <w:r>
          <w:rPr>
            <w:noProof/>
            <w:webHidden/>
          </w:rPr>
        </w:r>
        <w:r>
          <w:rPr>
            <w:noProof/>
            <w:webHidden/>
          </w:rPr>
          <w:fldChar w:fldCharType="separate"/>
        </w:r>
        <w:r>
          <w:rPr>
            <w:noProof/>
            <w:webHidden/>
          </w:rPr>
          <w:t>73</w:t>
        </w:r>
        <w:r>
          <w:rPr>
            <w:noProof/>
            <w:webHidden/>
          </w:rPr>
          <w:fldChar w:fldCharType="end"/>
        </w:r>
      </w:hyperlink>
    </w:p>
    <w:p w14:paraId="5655D100" w14:textId="08370B67"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0" w:history="1">
        <w:r w:rsidRPr="000B433F">
          <w:rPr>
            <w:rStyle w:val="Siuktni"/>
            <w:noProof/>
          </w:rPr>
          <w:t>4.2.5. Quản Lý Lịch Xuất Bản Tự Động (Background Scheduler)</w:t>
        </w:r>
        <w:r>
          <w:rPr>
            <w:noProof/>
            <w:webHidden/>
          </w:rPr>
          <w:tab/>
        </w:r>
        <w:r>
          <w:rPr>
            <w:noProof/>
            <w:webHidden/>
          </w:rPr>
          <w:fldChar w:fldCharType="begin"/>
        </w:r>
        <w:r>
          <w:rPr>
            <w:noProof/>
            <w:webHidden/>
          </w:rPr>
          <w:instrText xml:space="preserve"> PAGEREF _Toc242706370 \h </w:instrText>
        </w:r>
        <w:r>
          <w:rPr>
            <w:noProof/>
            <w:webHidden/>
          </w:rPr>
        </w:r>
        <w:r>
          <w:rPr>
            <w:noProof/>
            <w:webHidden/>
          </w:rPr>
          <w:fldChar w:fldCharType="separate"/>
        </w:r>
        <w:r>
          <w:rPr>
            <w:noProof/>
            <w:webHidden/>
          </w:rPr>
          <w:t>74</w:t>
        </w:r>
        <w:r>
          <w:rPr>
            <w:noProof/>
            <w:webHidden/>
          </w:rPr>
          <w:fldChar w:fldCharType="end"/>
        </w:r>
      </w:hyperlink>
    </w:p>
    <w:p w14:paraId="353FBFF2" w14:textId="6EFAA6A4"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1" w:history="1">
        <w:r w:rsidRPr="000B433F">
          <w:rPr>
            <w:rStyle w:val="Siuktni"/>
            <w:noProof/>
          </w:rPr>
          <w:t>4.2.6. Quản Lý Kho Văn Bản &amp; Kho Biểu Mẫu (Admin)</w:t>
        </w:r>
        <w:r>
          <w:rPr>
            <w:noProof/>
            <w:webHidden/>
          </w:rPr>
          <w:tab/>
        </w:r>
        <w:r>
          <w:rPr>
            <w:noProof/>
            <w:webHidden/>
          </w:rPr>
          <w:fldChar w:fldCharType="begin"/>
        </w:r>
        <w:r>
          <w:rPr>
            <w:noProof/>
            <w:webHidden/>
          </w:rPr>
          <w:instrText xml:space="preserve"> PAGEREF _Toc242706371 \h </w:instrText>
        </w:r>
        <w:r>
          <w:rPr>
            <w:noProof/>
            <w:webHidden/>
          </w:rPr>
        </w:r>
        <w:r>
          <w:rPr>
            <w:noProof/>
            <w:webHidden/>
          </w:rPr>
          <w:fldChar w:fldCharType="separate"/>
        </w:r>
        <w:r>
          <w:rPr>
            <w:noProof/>
            <w:webHidden/>
          </w:rPr>
          <w:t>75</w:t>
        </w:r>
        <w:r>
          <w:rPr>
            <w:noProof/>
            <w:webHidden/>
          </w:rPr>
          <w:fldChar w:fldCharType="end"/>
        </w:r>
      </w:hyperlink>
    </w:p>
    <w:p w14:paraId="69B383AC" w14:textId="1539E49D"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2" w:history="1">
        <w:r w:rsidRPr="000B433F">
          <w:rPr>
            <w:rStyle w:val="Siuktni"/>
            <w:noProof/>
          </w:rPr>
          <w:t>4.2.7. Quản Lý Hòm Thư Góp Ý &amp; Phản Hồi Đoàn Viên</w:t>
        </w:r>
        <w:r>
          <w:rPr>
            <w:noProof/>
            <w:webHidden/>
          </w:rPr>
          <w:tab/>
        </w:r>
        <w:r>
          <w:rPr>
            <w:noProof/>
            <w:webHidden/>
          </w:rPr>
          <w:fldChar w:fldCharType="begin"/>
        </w:r>
        <w:r>
          <w:rPr>
            <w:noProof/>
            <w:webHidden/>
          </w:rPr>
          <w:instrText xml:space="preserve"> PAGEREF _Toc242706372 \h </w:instrText>
        </w:r>
        <w:r>
          <w:rPr>
            <w:noProof/>
            <w:webHidden/>
          </w:rPr>
        </w:r>
        <w:r>
          <w:rPr>
            <w:noProof/>
            <w:webHidden/>
          </w:rPr>
          <w:fldChar w:fldCharType="separate"/>
        </w:r>
        <w:r>
          <w:rPr>
            <w:noProof/>
            <w:webHidden/>
          </w:rPr>
          <w:t>76</w:t>
        </w:r>
        <w:r>
          <w:rPr>
            <w:noProof/>
            <w:webHidden/>
          </w:rPr>
          <w:fldChar w:fldCharType="end"/>
        </w:r>
      </w:hyperlink>
    </w:p>
    <w:p w14:paraId="26CF58BE" w14:textId="5FE378C3"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3" w:history="1">
        <w:r w:rsidRPr="000B433F">
          <w:rPr>
            <w:rStyle w:val="Siuktni"/>
            <w:noProof/>
          </w:rPr>
          <w:t>4.2.8. Quản Lý &amp; Xét Duyệt Đơn Trợ Cấp Khó Khăn Đoàn Viên</w:t>
        </w:r>
        <w:r>
          <w:rPr>
            <w:noProof/>
            <w:webHidden/>
          </w:rPr>
          <w:tab/>
        </w:r>
        <w:r>
          <w:rPr>
            <w:noProof/>
            <w:webHidden/>
          </w:rPr>
          <w:fldChar w:fldCharType="begin"/>
        </w:r>
        <w:r>
          <w:rPr>
            <w:noProof/>
            <w:webHidden/>
          </w:rPr>
          <w:instrText xml:space="preserve"> PAGEREF _Toc242706373 \h </w:instrText>
        </w:r>
        <w:r>
          <w:rPr>
            <w:noProof/>
            <w:webHidden/>
          </w:rPr>
        </w:r>
        <w:r>
          <w:rPr>
            <w:noProof/>
            <w:webHidden/>
          </w:rPr>
          <w:fldChar w:fldCharType="separate"/>
        </w:r>
        <w:r>
          <w:rPr>
            <w:noProof/>
            <w:webHidden/>
          </w:rPr>
          <w:t>76</w:t>
        </w:r>
        <w:r>
          <w:rPr>
            <w:noProof/>
            <w:webHidden/>
          </w:rPr>
          <w:fldChar w:fldCharType="end"/>
        </w:r>
      </w:hyperlink>
    </w:p>
    <w:p w14:paraId="7B8C4324" w14:textId="7D5A5831"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4" w:history="1">
        <w:r w:rsidRPr="000B433F">
          <w:rPr>
            <w:rStyle w:val="Siuktni"/>
            <w:noProof/>
          </w:rPr>
          <w:t>4.2.9. Thẩm Định Báo Cáo &amp; Chấm Điểm Thi Đua Tổ Công Đoàn</w:t>
        </w:r>
        <w:r>
          <w:rPr>
            <w:noProof/>
            <w:webHidden/>
          </w:rPr>
          <w:tab/>
        </w:r>
        <w:r>
          <w:rPr>
            <w:noProof/>
            <w:webHidden/>
          </w:rPr>
          <w:fldChar w:fldCharType="begin"/>
        </w:r>
        <w:r>
          <w:rPr>
            <w:noProof/>
            <w:webHidden/>
          </w:rPr>
          <w:instrText xml:space="preserve"> PAGEREF _Toc242706374 \h </w:instrText>
        </w:r>
        <w:r>
          <w:rPr>
            <w:noProof/>
            <w:webHidden/>
          </w:rPr>
        </w:r>
        <w:r>
          <w:rPr>
            <w:noProof/>
            <w:webHidden/>
          </w:rPr>
          <w:fldChar w:fldCharType="separate"/>
        </w:r>
        <w:r>
          <w:rPr>
            <w:noProof/>
            <w:webHidden/>
          </w:rPr>
          <w:t>77</w:t>
        </w:r>
        <w:r>
          <w:rPr>
            <w:noProof/>
            <w:webHidden/>
          </w:rPr>
          <w:fldChar w:fldCharType="end"/>
        </w:r>
      </w:hyperlink>
    </w:p>
    <w:p w14:paraId="4EF8BF47" w14:textId="3E9B9A5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5" w:history="1">
        <w:r w:rsidRPr="000B433F">
          <w:rPr>
            <w:rStyle w:val="Siuktni"/>
            <w:noProof/>
          </w:rPr>
          <w:t>4.2.10. Quản Lý Người Dùng &amp; Phân Quyền Truy Cập (RBAC)</w:t>
        </w:r>
        <w:r>
          <w:rPr>
            <w:noProof/>
            <w:webHidden/>
          </w:rPr>
          <w:tab/>
        </w:r>
        <w:r>
          <w:rPr>
            <w:noProof/>
            <w:webHidden/>
          </w:rPr>
          <w:fldChar w:fldCharType="begin"/>
        </w:r>
        <w:r>
          <w:rPr>
            <w:noProof/>
            <w:webHidden/>
          </w:rPr>
          <w:instrText xml:space="preserve"> PAGEREF _Toc242706375 \h </w:instrText>
        </w:r>
        <w:r>
          <w:rPr>
            <w:noProof/>
            <w:webHidden/>
          </w:rPr>
        </w:r>
        <w:r>
          <w:rPr>
            <w:noProof/>
            <w:webHidden/>
          </w:rPr>
          <w:fldChar w:fldCharType="separate"/>
        </w:r>
        <w:r>
          <w:rPr>
            <w:noProof/>
            <w:webHidden/>
          </w:rPr>
          <w:t>78</w:t>
        </w:r>
        <w:r>
          <w:rPr>
            <w:noProof/>
            <w:webHidden/>
          </w:rPr>
          <w:fldChar w:fldCharType="end"/>
        </w:r>
      </w:hyperlink>
    </w:p>
    <w:p w14:paraId="37CEE2BB" w14:textId="44C2ED19"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6" w:history="1">
        <w:r w:rsidRPr="000B433F">
          <w:rPr>
            <w:rStyle w:val="Siuktni"/>
            <w:noProof/>
          </w:rPr>
          <w:t>4.2.11. Nhật Ký Tác Nghiệp &amp; Kiểm Toán An Toàn (Audit Logs)</w:t>
        </w:r>
        <w:r>
          <w:rPr>
            <w:noProof/>
            <w:webHidden/>
          </w:rPr>
          <w:tab/>
        </w:r>
        <w:r>
          <w:rPr>
            <w:noProof/>
            <w:webHidden/>
          </w:rPr>
          <w:fldChar w:fldCharType="begin"/>
        </w:r>
        <w:r>
          <w:rPr>
            <w:noProof/>
            <w:webHidden/>
          </w:rPr>
          <w:instrText xml:space="preserve"> PAGEREF _Toc242706376 \h </w:instrText>
        </w:r>
        <w:r>
          <w:rPr>
            <w:noProof/>
            <w:webHidden/>
          </w:rPr>
        </w:r>
        <w:r>
          <w:rPr>
            <w:noProof/>
            <w:webHidden/>
          </w:rPr>
          <w:fldChar w:fldCharType="separate"/>
        </w:r>
        <w:r>
          <w:rPr>
            <w:noProof/>
            <w:webHidden/>
          </w:rPr>
          <w:t>79</w:t>
        </w:r>
        <w:r>
          <w:rPr>
            <w:noProof/>
            <w:webHidden/>
          </w:rPr>
          <w:fldChar w:fldCharType="end"/>
        </w:r>
      </w:hyperlink>
    </w:p>
    <w:p w14:paraId="16DCF4E8" w14:textId="1ED54788" w:rsidR="004449A5" w:rsidRDefault="004449A5">
      <w:pPr>
        <w:pStyle w:val="Mucluc3"/>
        <w:tabs>
          <w:tab w:val="right" w:leader="dot" w:pos="9064"/>
        </w:tabs>
        <w:rPr>
          <w:rFonts w:asciiTheme="minorHAnsi" w:hAnsiTheme="minorHAnsi"/>
          <w:i w:val="0"/>
          <w:noProof/>
          <w:color w:val="auto"/>
          <w:kern w:val="2"/>
          <w:sz w:val="24"/>
          <w:szCs w:val="24"/>
          <w14:ligatures w14:val="standardContextual"/>
        </w:rPr>
      </w:pPr>
      <w:hyperlink w:anchor="_Toc242706377" w:history="1">
        <w:r w:rsidRPr="000B433F">
          <w:rPr>
            <w:rStyle w:val="Siuktni"/>
            <w:noProof/>
          </w:rPr>
          <w:t>4.2.12. Cấu Hình Hệ Thống &amp; Khóa API Tích Hợp</w:t>
        </w:r>
        <w:r>
          <w:rPr>
            <w:noProof/>
            <w:webHidden/>
          </w:rPr>
          <w:tab/>
        </w:r>
        <w:r>
          <w:rPr>
            <w:noProof/>
            <w:webHidden/>
          </w:rPr>
          <w:fldChar w:fldCharType="begin"/>
        </w:r>
        <w:r>
          <w:rPr>
            <w:noProof/>
            <w:webHidden/>
          </w:rPr>
          <w:instrText xml:space="preserve"> PAGEREF _Toc242706377 \h </w:instrText>
        </w:r>
        <w:r>
          <w:rPr>
            <w:noProof/>
            <w:webHidden/>
          </w:rPr>
        </w:r>
        <w:r>
          <w:rPr>
            <w:noProof/>
            <w:webHidden/>
          </w:rPr>
          <w:fldChar w:fldCharType="separate"/>
        </w:r>
        <w:r>
          <w:rPr>
            <w:noProof/>
            <w:webHidden/>
          </w:rPr>
          <w:t>80</w:t>
        </w:r>
        <w:r>
          <w:rPr>
            <w:noProof/>
            <w:webHidden/>
          </w:rPr>
          <w:fldChar w:fldCharType="end"/>
        </w:r>
      </w:hyperlink>
    </w:p>
    <w:p w14:paraId="35AC1B02" w14:textId="045823C7" w:rsidR="004449A5" w:rsidRDefault="004449A5">
      <w:pPr>
        <w:pStyle w:val="Mucluc1"/>
        <w:rPr>
          <w:rFonts w:asciiTheme="minorHAnsi" w:hAnsiTheme="minorHAnsi"/>
          <w:b w:val="0"/>
          <w:color w:val="auto"/>
          <w:kern w:val="2"/>
          <w:sz w:val="24"/>
          <w:szCs w:val="24"/>
          <w14:ligatures w14:val="standardContextual"/>
        </w:rPr>
      </w:pPr>
      <w:hyperlink w:anchor="_Toc242706378" w:history="1">
        <w:r w:rsidRPr="000B433F">
          <w:rPr>
            <w:rStyle w:val="Siuktni"/>
          </w:rPr>
          <w:t>KẾT LUẬN</w:t>
        </w:r>
        <w:r>
          <w:rPr>
            <w:webHidden/>
          </w:rPr>
          <w:tab/>
        </w:r>
        <w:r>
          <w:rPr>
            <w:webHidden/>
          </w:rPr>
          <w:fldChar w:fldCharType="begin"/>
        </w:r>
        <w:r>
          <w:rPr>
            <w:webHidden/>
          </w:rPr>
          <w:instrText xml:space="preserve"> PAGEREF _Toc242706378 \h </w:instrText>
        </w:r>
        <w:r>
          <w:rPr>
            <w:webHidden/>
          </w:rPr>
        </w:r>
        <w:r>
          <w:rPr>
            <w:webHidden/>
          </w:rPr>
          <w:fldChar w:fldCharType="separate"/>
        </w:r>
        <w:r>
          <w:rPr>
            <w:webHidden/>
          </w:rPr>
          <w:t>81</w:t>
        </w:r>
        <w:r>
          <w:rPr>
            <w:webHidden/>
          </w:rPr>
          <w:fldChar w:fldCharType="end"/>
        </w:r>
      </w:hyperlink>
    </w:p>
    <w:p w14:paraId="2694F472" w14:textId="5EB34246" w:rsidR="004449A5" w:rsidRDefault="004449A5">
      <w:pPr>
        <w:pStyle w:val="Mucluc1"/>
        <w:rPr>
          <w:rFonts w:asciiTheme="minorHAnsi" w:hAnsiTheme="minorHAnsi"/>
          <w:b w:val="0"/>
          <w:color w:val="auto"/>
          <w:kern w:val="2"/>
          <w:sz w:val="24"/>
          <w:szCs w:val="24"/>
          <w14:ligatures w14:val="standardContextual"/>
        </w:rPr>
      </w:pPr>
      <w:hyperlink w:anchor="_Toc242706379" w:history="1">
        <w:r w:rsidRPr="000B433F">
          <w:rPr>
            <w:rStyle w:val="Siuktni"/>
          </w:rPr>
          <w:t>TÀI LIỆU THAM KHẢO</w:t>
        </w:r>
        <w:r>
          <w:rPr>
            <w:webHidden/>
          </w:rPr>
          <w:tab/>
        </w:r>
        <w:r>
          <w:rPr>
            <w:webHidden/>
          </w:rPr>
          <w:fldChar w:fldCharType="begin"/>
        </w:r>
        <w:r>
          <w:rPr>
            <w:webHidden/>
          </w:rPr>
          <w:instrText xml:space="preserve"> PAGEREF _Toc242706379 \h </w:instrText>
        </w:r>
        <w:r>
          <w:rPr>
            <w:webHidden/>
          </w:rPr>
        </w:r>
        <w:r>
          <w:rPr>
            <w:webHidden/>
          </w:rPr>
          <w:fldChar w:fldCharType="separate"/>
        </w:r>
        <w:r>
          <w:rPr>
            <w:webHidden/>
          </w:rPr>
          <w:t>85</w:t>
        </w:r>
        <w:r>
          <w:rPr>
            <w:webHidden/>
          </w:rPr>
          <w:fldChar w:fldCharType="end"/>
        </w:r>
      </w:hyperlink>
    </w:p>
    <w:p w14:paraId="7B3178AA" w14:textId="386B27E3" w:rsidR="00AA4ADD" w:rsidRPr="00971E10" w:rsidRDefault="00DC5D02" w:rsidP="00DC5D02">
      <w:pPr>
        <w:pStyle w:val="m1b"/>
      </w:pPr>
      <w:r>
        <w:fldChar w:fldCharType="end"/>
      </w:r>
    </w:p>
    <w:p w14:paraId="33EF1BB4" w14:textId="77777777" w:rsidR="004F5BFF" w:rsidRDefault="004F5BFF" w:rsidP="00AA4ADD">
      <w:pPr>
        <w:pStyle w:val="m1b"/>
        <w:rPr>
          <w:lang w:val="en-US"/>
        </w:rPr>
      </w:pPr>
      <w:bookmarkStart w:id="5" w:name="_Toc240897691"/>
      <w:r>
        <w:rPr>
          <w:lang w:val="en-US"/>
        </w:rPr>
        <w:br w:type="page"/>
      </w:r>
    </w:p>
    <w:p w14:paraId="77068B4C" w14:textId="2C3698B0" w:rsidR="002F52F2" w:rsidRPr="004449A5" w:rsidRDefault="004449A5" w:rsidP="004449A5">
      <w:pPr>
        <w:pStyle w:val="m1b"/>
      </w:pPr>
      <w:bookmarkStart w:id="6" w:name="_Toc242706307"/>
      <w:bookmarkEnd w:id="5"/>
      <w:r w:rsidRPr="004449A5">
        <w:lastRenderedPageBreak/>
        <w:t>DANH MỤC HÌNH</w:t>
      </w:r>
      <w:bookmarkEnd w:id="6"/>
    </w:p>
    <w:p w14:paraId="26B3360E" w14:textId="01C96B21" w:rsidR="00EF7407" w:rsidRDefault="00EF7407">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2704058" w:history="1">
        <w:r w:rsidRPr="009C41DB">
          <w:rPr>
            <w:rStyle w:val="Siuktni"/>
            <w:b/>
            <w:noProof/>
          </w:rPr>
          <w:t>Hình 2.1:</w:t>
        </w:r>
        <w:r w:rsidRPr="009C41DB">
          <w:rPr>
            <w:rStyle w:val="Siuktni"/>
            <w:noProof/>
          </w:rPr>
          <w:t xml:space="preserve"> Use case Tổng quát</w:t>
        </w:r>
        <w:r>
          <w:rPr>
            <w:noProof/>
            <w:webHidden/>
          </w:rPr>
          <w:tab/>
        </w:r>
        <w:r>
          <w:rPr>
            <w:noProof/>
            <w:webHidden/>
          </w:rPr>
          <w:fldChar w:fldCharType="begin"/>
        </w:r>
        <w:r>
          <w:rPr>
            <w:noProof/>
            <w:webHidden/>
          </w:rPr>
          <w:instrText xml:space="preserve"> PAGEREF _Toc242704058 \h </w:instrText>
        </w:r>
        <w:r>
          <w:rPr>
            <w:noProof/>
            <w:webHidden/>
          </w:rPr>
        </w:r>
        <w:r>
          <w:rPr>
            <w:noProof/>
            <w:webHidden/>
          </w:rPr>
          <w:fldChar w:fldCharType="separate"/>
        </w:r>
        <w:r>
          <w:rPr>
            <w:noProof/>
            <w:webHidden/>
          </w:rPr>
          <w:t>21</w:t>
        </w:r>
        <w:r>
          <w:rPr>
            <w:noProof/>
            <w:webHidden/>
          </w:rPr>
          <w:fldChar w:fldCharType="end"/>
        </w:r>
      </w:hyperlink>
    </w:p>
    <w:p w14:paraId="442D8948" w14:textId="7C695A96" w:rsidR="00EF7407" w:rsidRDefault="00EF7407">
      <w:pPr>
        <w:pStyle w:val="Mucluc4"/>
        <w:rPr>
          <w:rFonts w:asciiTheme="minorHAnsi" w:hAnsiTheme="minorHAnsi"/>
          <w:noProof/>
          <w:color w:val="auto"/>
          <w:kern w:val="2"/>
          <w:sz w:val="24"/>
          <w:szCs w:val="24"/>
          <w14:ligatures w14:val="standardContextual"/>
        </w:rPr>
      </w:pPr>
      <w:hyperlink w:anchor="_Toc242704059" w:history="1">
        <w:r w:rsidRPr="009C41DB">
          <w:rPr>
            <w:rStyle w:val="Siuktni"/>
            <w:b/>
            <w:noProof/>
          </w:rPr>
          <w:t>Hình 2.2:</w:t>
        </w:r>
        <w:r w:rsidRPr="009C41DB">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_Toc242704059 \h </w:instrText>
        </w:r>
        <w:r>
          <w:rPr>
            <w:noProof/>
            <w:webHidden/>
          </w:rPr>
        </w:r>
        <w:r>
          <w:rPr>
            <w:noProof/>
            <w:webHidden/>
          </w:rPr>
          <w:fldChar w:fldCharType="separate"/>
        </w:r>
        <w:r>
          <w:rPr>
            <w:noProof/>
            <w:webHidden/>
          </w:rPr>
          <w:t>22</w:t>
        </w:r>
        <w:r>
          <w:rPr>
            <w:noProof/>
            <w:webHidden/>
          </w:rPr>
          <w:fldChar w:fldCharType="end"/>
        </w:r>
      </w:hyperlink>
    </w:p>
    <w:p w14:paraId="21F872F7" w14:textId="56C6809E" w:rsidR="00EF7407" w:rsidRDefault="00EF7407">
      <w:pPr>
        <w:pStyle w:val="Mucluc4"/>
        <w:rPr>
          <w:rFonts w:asciiTheme="minorHAnsi" w:hAnsiTheme="minorHAnsi"/>
          <w:noProof/>
          <w:color w:val="auto"/>
          <w:kern w:val="2"/>
          <w:sz w:val="24"/>
          <w:szCs w:val="24"/>
          <w14:ligatures w14:val="standardContextual"/>
        </w:rPr>
      </w:pPr>
      <w:hyperlink w:anchor="_Toc242704060" w:history="1">
        <w:r w:rsidRPr="009C41DB">
          <w:rPr>
            <w:rStyle w:val="Siuktni"/>
            <w:b/>
            <w:noProof/>
          </w:rPr>
          <w:t>Hình 2.3:</w:t>
        </w:r>
        <w:r w:rsidRPr="009C41DB">
          <w:rPr>
            <w:rStyle w:val="Siuktni"/>
            <w:noProof/>
          </w:rPr>
          <w:t xml:space="preserve"> Use case Trợ Lý AI Copilot</w:t>
        </w:r>
        <w:r>
          <w:rPr>
            <w:noProof/>
            <w:webHidden/>
          </w:rPr>
          <w:tab/>
        </w:r>
        <w:r>
          <w:rPr>
            <w:noProof/>
            <w:webHidden/>
          </w:rPr>
          <w:fldChar w:fldCharType="begin"/>
        </w:r>
        <w:r>
          <w:rPr>
            <w:noProof/>
            <w:webHidden/>
          </w:rPr>
          <w:instrText xml:space="preserve"> PAGEREF _Toc242704060 \h </w:instrText>
        </w:r>
        <w:r>
          <w:rPr>
            <w:noProof/>
            <w:webHidden/>
          </w:rPr>
        </w:r>
        <w:r>
          <w:rPr>
            <w:noProof/>
            <w:webHidden/>
          </w:rPr>
          <w:fldChar w:fldCharType="separate"/>
        </w:r>
        <w:r>
          <w:rPr>
            <w:noProof/>
            <w:webHidden/>
          </w:rPr>
          <w:t>24</w:t>
        </w:r>
        <w:r>
          <w:rPr>
            <w:noProof/>
            <w:webHidden/>
          </w:rPr>
          <w:fldChar w:fldCharType="end"/>
        </w:r>
      </w:hyperlink>
    </w:p>
    <w:p w14:paraId="535F1F1B" w14:textId="13A26B1C" w:rsidR="00EF7407" w:rsidRDefault="00EF7407">
      <w:pPr>
        <w:pStyle w:val="Mucluc4"/>
        <w:rPr>
          <w:rFonts w:asciiTheme="minorHAnsi" w:hAnsiTheme="minorHAnsi"/>
          <w:noProof/>
          <w:color w:val="auto"/>
          <w:kern w:val="2"/>
          <w:sz w:val="24"/>
          <w:szCs w:val="24"/>
          <w14:ligatures w14:val="standardContextual"/>
        </w:rPr>
      </w:pPr>
      <w:hyperlink w:anchor="_Toc242704061" w:history="1">
        <w:r w:rsidRPr="009C41DB">
          <w:rPr>
            <w:rStyle w:val="Siuktni"/>
            <w:b/>
            <w:noProof/>
          </w:rPr>
          <w:t>Hình 2.4:</w:t>
        </w:r>
        <w:r w:rsidRPr="009C41DB">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_Toc242704061 \h </w:instrText>
        </w:r>
        <w:r>
          <w:rPr>
            <w:noProof/>
            <w:webHidden/>
          </w:rPr>
        </w:r>
        <w:r>
          <w:rPr>
            <w:noProof/>
            <w:webHidden/>
          </w:rPr>
          <w:fldChar w:fldCharType="separate"/>
        </w:r>
        <w:r>
          <w:rPr>
            <w:noProof/>
            <w:webHidden/>
          </w:rPr>
          <w:t>26</w:t>
        </w:r>
        <w:r>
          <w:rPr>
            <w:noProof/>
            <w:webHidden/>
          </w:rPr>
          <w:fldChar w:fldCharType="end"/>
        </w:r>
      </w:hyperlink>
    </w:p>
    <w:p w14:paraId="0339438D" w14:textId="1A75A9DC" w:rsidR="00EF7407" w:rsidRDefault="00EF7407">
      <w:pPr>
        <w:pStyle w:val="Mucluc4"/>
        <w:rPr>
          <w:rFonts w:asciiTheme="minorHAnsi" w:hAnsiTheme="minorHAnsi"/>
          <w:noProof/>
          <w:color w:val="auto"/>
          <w:kern w:val="2"/>
          <w:sz w:val="24"/>
          <w:szCs w:val="24"/>
          <w14:ligatures w14:val="standardContextual"/>
        </w:rPr>
      </w:pPr>
      <w:hyperlink w:anchor="_Toc242704062" w:history="1">
        <w:r w:rsidRPr="009C41DB">
          <w:rPr>
            <w:rStyle w:val="Siuktni"/>
            <w:b/>
            <w:noProof/>
          </w:rPr>
          <w:t>Hình 2.5:</w:t>
        </w:r>
        <w:r w:rsidRPr="009C41DB">
          <w:rPr>
            <w:rStyle w:val="Siuktni"/>
            <w:noProof/>
          </w:rPr>
          <w:t xml:space="preserve"> Use case Phong Trào &amp; Thi Đua các Tổ Công Đoàn</w:t>
        </w:r>
        <w:r>
          <w:rPr>
            <w:noProof/>
            <w:webHidden/>
          </w:rPr>
          <w:tab/>
        </w:r>
        <w:r>
          <w:rPr>
            <w:noProof/>
            <w:webHidden/>
          </w:rPr>
          <w:fldChar w:fldCharType="begin"/>
        </w:r>
        <w:r>
          <w:rPr>
            <w:noProof/>
            <w:webHidden/>
          </w:rPr>
          <w:instrText xml:space="preserve"> PAGEREF _Toc242704062 \h </w:instrText>
        </w:r>
        <w:r>
          <w:rPr>
            <w:noProof/>
            <w:webHidden/>
          </w:rPr>
        </w:r>
        <w:r>
          <w:rPr>
            <w:noProof/>
            <w:webHidden/>
          </w:rPr>
          <w:fldChar w:fldCharType="separate"/>
        </w:r>
        <w:r>
          <w:rPr>
            <w:noProof/>
            <w:webHidden/>
          </w:rPr>
          <w:t>28</w:t>
        </w:r>
        <w:r>
          <w:rPr>
            <w:noProof/>
            <w:webHidden/>
          </w:rPr>
          <w:fldChar w:fldCharType="end"/>
        </w:r>
      </w:hyperlink>
    </w:p>
    <w:p w14:paraId="46E12B8C" w14:textId="7E725CC1" w:rsidR="00EF7407" w:rsidRDefault="00EF7407">
      <w:pPr>
        <w:pStyle w:val="Mucluc4"/>
        <w:rPr>
          <w:rFonts w:asciiTheme="minorHAnsi" w:hAnsiTheme="minorHAnsi"/>
          <w:noProof/>
          <w:color w:val="auto"/>
          <w:kern w:val="2"/>
          <w:sz w:val="24"/>
          <w:szCs w:val="24"/>
          <w14:ligatures w14:val="standardContextual"/>
        </w:rPr>
      </w:pPr>
      <w:hyperlink w:anchor="_Toc242704063" w:history="1">
        <w:r w:rsidRPr="009C41DB">
          <w:rPr>
            <w:rStyle w:val="Siuktni"/>
            <w:b/>
            <w:noProof/>
          </w:rPr>
          <w:t>Hình 2.6:</w:t>
        </w:r>
        <w:r w:rsidRPr="009C41DB">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_Toc242704063 \h </w:instrText>
        </w:r>
        <w:r>
          <w:rPr>
            <w:noProof/>
            <w:webHidden/>
          </w:rPr>
        </w:r>
        <w:r>
          <w:rPr>
            <w:noProof/>
            <w:webHidden/>
          </w:rPr>
          <w:fldChar w:fldCharType="separate"/>
        </w:r>
        <w:r>
          <w:rPr>
            <w:noProof/>
            <w:webHidden/>
          </w:rPr>
          <w:t>30</w:t>
        </w:r>
        <w:r>
          <w:rPr>
            <w:noProof/>
            <w:webHidden/>
          </w:rPr>
          <w:fldChar w:fldCharType="end"/>
        </w:r>
      </w:hyperlink>
    </w:p>
    <w:p w14:paraId="475083F6" w14:textId="0E4B1392" w:rsidR="00EF7407" w:rsidRDefault="00EF7407">
      <w:pPr>
        <w:pStyle w:val="Mucluc4"/>
        <w:rPr>
          <w:rFonts w:asciiTheme="minorHAnsi" w:hAnsiTheme="minorHAnsi"/>
          <w:noProof/>
          <w:color w:val="auto"/>
          <w:kern w:val="2"/>
          <w:sz w:val="24"/>
          <w:szCs w:val="24"/>
          <w14:ligatures w14:val="standardContextual"/>
        </w:rPr>
      </w:pPr>
      <w:hyperlink w:anchor="_Toc242704064" w:history="1">
        <w:r w:rsidRPr="009C41DB">
          <w:rPr>
            <w:rStyle w:val="Siuktni"/>
            <w:b/>
            <w:noProof/>
          </w:rPr>
          <w:t>Hình 2.7:</w:t>
        </w:r>
        <w:r w:rsidRPr="009C41DB">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_Toc242704064 \h </w:instrText>
        </w:r>
        <w:r>
          <w:rPr>
            <w:noProof/>
            <w:webHidden/>
          </w:rPr>
        </w:r>
        <w:r>
          <w:rPr>
            <w:noProof/>
            <w:webHidden/>
          </w:rPr>
          <w:fldChar w:fldCharType="separate"/>
        </w:r>
        <w:r>
          <w:rPr>
            <w:noProof/>
            <w:webHidden/>
          </w:rPr>
          <w:t>32</w:t>
        </w:r>
        <w:r>
          <w:rPr>
            <w:noProof/>
            <w:webHidden/>
          </w:rPr>
          <w:fldChar w:fldCharType="end"/>
        </w:r>
      </w:hyperlink>
    </w:p>
    <w:p w14:paraId="76E346A3" w14:textId="6B0EAF38" w:rsidR="00EF7407" w:rsidRDefault="00EF7407">
      <w:pPr>
        <w:pStyle w:val="Mucluc4"/>
        <w:rPr>
          <w:rFonts w:asciiTheme="minorHAnsi" w:hAnsiTheme="minorHAnsi"/>
          <w:noProof/>
          <w:color w:val="auto"/>
          <w:kern w:val="2"/>
          <w:sz w:val="24"/>
          <w:szCs w:val="24"/>
          <w14:ligatures w14:val="standardContextual"/>
        </w:rPr>
      </w:pPr>
      <w:hyperlink w:anchor="_Toc242704065" w:history="1">
        <w:r w:rsidRPr="009C41DB">
          <w:rPr>
            <w:rStyle w:val="Siuktni"/>
            <w:b/>
            <w:noProof/>
          </w:rPr>
          <w:t>Hình 2.8:</w:t>
        </w:r>
        <w:r w:rsidRPr="009C41DB">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_Toc242704065 \h </w:instrText>
        </w:r>
        <w:r>
          <w:rPr>
            <w:noProof/>
            <w:webHidden/>
          </w:rPr>
        </w:r>
        <w:r>
          <w:rPr>
            <w:noProof/>
            <w:webHidden/>
          </w:rPr>
          <w:fldChar w:fldCharType="separate"/>
        </w:r>
        <w:r>
          <w:rPr>
            <w:noProof/>
            <w:webHidden/>
          </w:rPr>
          <w:t>34</w:t>
        </w:r>
        <w:r>
          <w:rPr>
            <w:noProof/>
            <w:webHidden/>
          </w:rPr>
          <w:fldChar w:fldCharType="end"/>
        </w:r>
      </w:hyperlink>
    </w:p>
    <w:p w14:paraId="0819C5FE" w14:textId="126BAAC9" w:rsidR="00EF7407" w:rsidRDefault="00EF7407">
      <w:pPr>
        <w:pStyle w:val="Mucluc4"/>
        <w:rPr>
          <w:rFonts w:asciiTheme="minorHAnsi" w:hAnsiTheme="minorHAnsi"/>
          <w:noProof/>
          <w:color w:val="auto"/>
          <w:kern w:val="2"/>
          <w:sz w:val="24"/>
          <w:szCs w:val="24"/>
          <w14:ligatures w14:val="standardContextual"/>
        </w:rPr>
      </w:pPr>
      <w:hyperlink w:anchor="_Toc242704066" w:history="1">
        <w:r w:rsidRPr="009C41DB">
          <w:rPr>
            <w:rStyle w:val="Siuktni"/>
            <w:b/>
            <w:noProof/>
          </w:rPr>
          <w:t>Hình 2.9:</w:t>
        </w:r>
        <w:r w:rsidRPr="009C41DB">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_Toc242704066 \h </w:instrText>
        </w:r>
        <w:r>
          <w:rPr>
            <w:noProof/>
            <w:webHidden/>
          </w:rPr>
        </w:r>
        <w:r>
          <w:rPr>
            <w:noProof/>
            <w:webHidden/>
          </w:rPr>
          <w:fldChar w:fldCharType="separate"/>
        </w:r>
        <w:r>
          <w:rPr>
            <w:noProof/>
            <w:webHidden/>
          </w:rPr>
          <w:t>35</w:t>
        </w:r>
        <w:r>
          <w:rPr>
            <w:noProof/>
            <w:webHidden/>
          </w:rPr>
          <w:fldChar w:fldCharType="end"/>
        </w:r>
      </w:hyperlink>
    </w:p>
    <w:p w14:paraId="5FCD4E9A" w14:textId="2020A413" w:rsidR="00EF7407" w:rsidRDefault="00EF7407">
      <w:pPr>
        <w:pStyle w:val="Mucluc4"/>
        <w:rPr>
          <w:rFonts w:asciiTheme="minorHAnsi" w:hAnsiTheme="minorHAnsi"/>
          <w:noProof/>
          <w:color w:val="auto"/>
          <w:kern w:val="2"/>
          <w:sz w:val="24"/>
          <w:szCs w:val="24"/>
          <w14:ligatures w14:val="standardContextual"/>
        </w:rPr>
      </w:pPr>
      <w:hyperlink w:anchor="_Toc242704067" w:history="1">
        <w:r w:rsidRPr="009C41DB">
          <w:rPr>
            <w:rStyle w:val="Siuktni"/>
            <w:b/>
            <w:noProof/>
          </w:rPr>
          <w:t>Hình 2.10:</w:t>
        </w:r>
        <w:r w:rsidRPr="009C41DB">
          <w:rPr>
            <w:rStyle w:val="Siuktni"/>
            <w:noProof/>
          </w:rPr>
          <w:t xml:space="preserve"> Sơ đồ tuần tự Nộp báo cáo &amp; Xếp hạng thi đua các Tổ công đoàn</w:t>
        </w:r>
        <w:r>
          <w:rPr>
            <w:noProof/>
            <w:webHidden/>
          </w:rPr>
          <w:tab/>
        </w:r>
        <w:r>
          <w:rPr>
            <w:noProof/>
            <w:webHidden/>
          </w:rPr>
          <w:fldChar w:fldCharType="begin"/>
        </w:r>
        <w:r>
          <w:rPr>
            <w:noProof/>
            <w:webHidden/>
          </w:rPr>
          <w:instrText xml:space="preserve"> PAGEREF _Toc242704067 \h </w:instrText>
        </w:r>
        <w:r>
          <w:rPr>
            <w:noProof/>
            <w:webHidden/>
          </w:rPr>
        </w:r>
        <w:r>
          <w:rPr>
            <w:noProof/>
            <w:webHidden/>
          </w:rPr>
          <w:fldChar w:fldCharType="separate"/>
        </w:r>
        <w:r>
          <w:rPr>
            <w:noProof/>
            <w:webHidden/>
          </w:rPr>
          <w:t>36</w:t>
        </w:r>
        <w:r>
          <w:rPr>
            <w:noProof/>
            <w:webHidden/>
          </w:rPr>
          <w:fldChar w:fldCharType="end"/>
        </w:r>
      </w:hyperlink>
    </w:p>
    <w:p w14:paraId="624D6606" w14:textId="70C1B26E" w:rsidR="00EF7407" w:rsidRDefault="00EF7407">
      <w:pPr>
        <w:pStyle w:val="Mucluc4"/>
        <w:rPr>
          <w:rFonts w:asciiTheme="minorHAnsi" w:hAnsiTheme="minorHAnsi"/>
          <w:noProof/>
          <w:color w:val="auto"/>
          <w:kern w:val="2"/>
          <w:sz w:val="24"/>
          <w:szCs w:val="24"/>
          <w14:ligatures w14:val="standardContextual"/>
        </w:rPr>
      </w:pPr>
      <w:hyperlink w:anchor="_Toc242704068" w:history="1">
        <w:r w:rsidRPr="009C41DB">
          <w:rPr>
            <w:rStyle w:val="Siuktni"/>
            <w:b/>
            <w:noProof/>
          </w:rPr>
          <w:t>Hình 2.11:</w:t>
        </w:r>
        <w:r w:rsidRPr="009C41DB">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_Toc242704068 \h </w:instrText>
        </w:r>
        <w:r>
          <w:rPr>
            <w:noProof/>
            <w:webHidden/>
          </w:rPr>
        </w:r>
        <w:r>
          <w:rPr>
            <w:noProof/>
            <w:webHidden/>
          </w:rPr>
          <w:fldChar w:fldCharType="separate"/>
        </w:r>
        <w:r>
          <w:rPr>
            <w:noProof/>
            <w:webHidden/>
          </w:rPr>
          <w:t>37</w:t>
        </w:r>
        <w:r>
          <w:rPr>
            <w:noProof/>
            <w:webHidden/>
          </w:rPr>
          <w:fldChar w:fldCharType="end"/>
        </w:r>
      </w:hyperlink>
    </w:p>
    <w:p w14:paraId="4E4FEC97" w14:textId="2809B51D" w:rsidR="00EF7407" w:rsidRDefault="00EF7407">
      <w:pPr>
        <w:pStyle w:val="Mucluc4"/>
        <w:rPr>
          <w:rFonts w:asciiTheme="minorHAnsi" w:hAnsiTheme="minorHAnsi"/>
          <w:noProof/>
          <w:color w:val="auto"/>
          <w:kern w:val="2"/>
          <w:sz w:val="24"/>
          <w:szCs w:val="24"/>
          <w14:ligatures w14:val="standardContextual"/>
        </w:rPr>
      </w:pPr>
      <w:hyperlink w:anchor="_Toc242704069" w:history="1">
        <w:r w:rsidRPr="009C41DB">
          <w:rPr>
            <w:rStyle w:val="Siuktni"/>
            <w:b/>
            <w:noProof/>
          </w:rPr>
          <w:t>Hình 2.12:</w:t>
        </w:r>
        <w:r w:rsidRPr="009C41DB">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_Toc242704069 \h </w:instrText>
        </w:r>
        <w:r>
          <w:rPr>
            <w:noProof/>
            <w:webHidden/>
          </w:rPr>
        </w:r>
        <w:r>
          <w:rPr>
            <w:noProof/>
            <w:webHidden/>
          </w:rPr>
          <w:fldChar w:fldCharType="separate"/>
        </w:r>
        <w:r>
          <w:rPr>
            <w:noProof/>
            <w:webHidden/>
          </w:rPr>
          <w:t>38</w:t>
        </w:r>
        <w:r>
          <w:rPr>
            <w:noProof/>
            <w:webHidden/>
          </w:rPr>
          <w:fldChar w:fldCharType="end"/>
        </w:r>
      </w:hyperlink>
    </w:p>
    <w:p w14:paraId="6B3432B9" w14:textId="1ECACC4E" w:rsidR="00EF7407" w:rsidRDefault="00EF7407">
      <w:pPr>
        <w:pStyle w:val="Mucluc4"/>
        <w:rPr>
          <w:rFonts w:asciiTheme="minorHAnsi" w:hAnsiTheme="minorHAnsi"/>
          <w:noProof/>
          <w:color w:val="auto"/>
          <w:kern w:val="2"/>
          <w:sz w:val="24"/>
          <w:szCs w:val="24"/>
          <w14:ligatures w14:val="standardContextual"/>
        </w:rPr>
      </w:pPr>
      <w:hyperlink w:anchor="_Toc242704070" w:history="1">
        <w:r w:rsidRPr="009C41DB">
          <w:rPr>
            <w:rStyle w:val="Siuktni"/>
            <w:b/>
            <w:noProof/>
          </w:rPr>
          <w:t>Hình 2.13:</w:t>
        </w:r>
        <w:r w:rsidRPr="009C41DB">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_Toc242704070 \h </w:instrText>
        </w:r>
        <w:r>
          <w:rPr>
            <w:noProof/>
            <w:webHidden/>
          </w:rPr>
        </w:r>
        <w:r>
          <w:rPr>
            <w:noProof/>
            <w:webHidden/>
          </w:rPr>
          <w:fldChar w:fldCharType="separate"/>
        </w:r>
        <w:r>
          <w:rPr>
            <w:noProof/>
            <w:webHidden/>
          </w:rPr>
          <w:t>39</w:t>
        </w:r>
        <w:r>
          <w:rPr>
            <w:noProof/>
            <w:webHidden/>
          </w:rPr>
          <w:fldChar w:fldCharType="end"/>
        </w:r>
      </w:hyperlink>
    </w:p>
    <w:p w14:paraId="4C8AC331" w14:textId="2E5BE009" w:rsidR="00EF7407" w:rsidRDefault="00EF7407">
      <w:pPr>
        <w:pStyle w:val="Mucluc4"/>
        <w:rPr>
          <w:rFonts w:asciiTheme="minorHAnsi" w:hAnsiTheme="minorHAnsi"/>
          <w:noProof/>
          <w:color w:val="auto"/>
          <w:kern w:val="2"/>
          <w:sz w:val="24"/>
          <w:szCs w:val="24"/>
          <w14:ligatures w14:val="standardContextual"/>
        </w:rPr>
      </w:pPr>
      <w:hyperlink w:anchor="_Toc242704071" w:history="1">
        <w:r w:rsidRPr="009C41DB">
          <w:rPr>
            <w:rStyle w:val="Siuktni"/>
            <w:b/>
            <w:noProof/>
          </w:rPr>
          <w:t>Hình 2.14:</w:t>
        </w:r>
        <w:r w:rsidRPr="009C41DB">
          <w:rPr>
            <w:rStyle w:val="Siuktni"/>
            <w:noProof/>
          </w:rPr>
          <w:t xml:space="preserve"> Sơ đồ hoạt động Quy trình Báo cáo hoạt động và Đánh giá thi đua Tổ công đoàn</w:t>
        </w:r>
        <w:r>
          <w:rPr>
            <w:noProof/>
            <w:webHidden/>
          </w:rPr>
          <w:tab/>
        </w:r>
        <w:r>
          <w:rPr>
            <w:noProof/>
            <w:webHidden/>
          </w:rPr>
          <w:fldChar w:fldCharType="begin"/>
        </w:r>
        <w:r>
          <w:rPr>
            <w:noProof/>
            <w:webHidden/>
          </w:rPr>
          <w:instrText xml:space="preserve"> PAGEREF _Toc242704071 \h </w:instrText>
        </w:r>
        <w:r>
          <w:rPr>
            <w:noProof/>
            <w:webHidden/>
          </w:rPr>
        </w:r>
        <w:r>
          <w:rPr>
            <w:noProof/>
            <w:webHidden/>
          </w:rPr>
          <w:fldChar w:fldCharType="separate"/>
        </w:r>
        <w:r>
          <w:rPr>
            <w:noProof/>
            <w:webHidden/>
          </w:rPr>
          <w:t>40</w:t>
        </w:r>
        <w:r>
          <w:rPr>
            <w:noProof/>
            <w:webHidden/>
          </w:rPr>
          <w:fldChar w:fldCharType="end"/>
        </w:r>
      </w:hyperlink>
    </w:p>
    <w:p w14:paraId="026EFC81" w14:textId="60F03D26" w:rsidR="00EF7407" w:rsidRDefault="00EF7407">
      <w:pPr>
        <w:pStyle w:val="Mucluc4"/>
        <w:rPr>
          <w:rFonts w:asciiTheme="minorHAnsi" w:hAnsiTheme="minorHAnsi"/>
          <w:noProof/>
          <w:color w:val="auto"/>
          <w:kern w:val="2"/>
          <w:sz w:val="24"/>
          <w:szCs w:val="24"/>
          <w14:ligatures w14:val="standardContextual"/>
        </w:rPr>
      </w:pPr>
      <w:hyperlink w:anchor="_Toc242704072" w:history="1">
        <w:r w:rsidRPr="009C41DB">
          <w:rPr>
            <w:rStyle w:val="Siuktni"/>
            <w:b/>
            <w:noProof/>
          </w:rPr>
          <w:t>Hình 2.15:</w:t>
        </w:r>
        <w:r w:rsidRPr="009C41DB">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_Toc242704072 \h </w:instrText>
        </w:r>
        <w:r>
          <w:rPr>
            <w:noProof/>
            <w:webHidden/>
          </w:rPr>
        </w:r>
        <w:r>
          <w:rPr>
            <w:noProof/>
            <w:webHidden/>
          </w:rPr>
          <w:fldChar w:fldCharType="separate"/>
        </w:r>
        <w:r>
          <w:rPr>
            <w:noProof/>
            <w:webHidden/>
          </w:rPr>
          <w:t>41</w:t>
        </w:r>
        <w:r>
          <w:rPr>
            <w:noProof/>
            <w:webHidden/>
          </w:rPr>
          <w:fldChar w:fldCharType="end"/>
        </w:r>
      </w:hyperlink>
    </w:p>
    <w:p w14:paraId="76D9A233" w14:textId="32A21C46" w:rsidR="00EF7407" w:rsidRDefault="00EF7407">
      <w:pPr>
        <w:pStyle w:val="Mucluc4"/>
        <w:rPr>
          <w:rFonts w:asciiTheme="minorHAnsi" w:hAnsiTheme="minorHAnsi"/>
          <w:noProof/>
          <w:color w:val="auto"/>
          <w:kern w:val="2"/>
          <w:sz w:val="24"/>
          <w:szCs w:val="24"/>
          <w14:ligatures w14:val="standardContextual"/>
        </w:rPr>
      </w:pPr>
      <w:hyperlink w:anchor="_Toc242704073" w:history="1">
        <w:r w:rsidRPr="009C41DB">
          <w:rPr>
            <w:rStyle w:val="Siuktni"/>
            <w:b/>
            <w:noProof/>
          </w:rPr>
          <w:t>Hình 2.16:</w:t>
        </w:r>
        <w:r w:rsidRPr="009C41DB">
          <w:rPr>
            <w:rStyle w:val="Siuktni"/>
            <w:noProof/>
          </w:rPr>
          <w:t xml:space="preserve"> Sơ đồ lớp Quản lý Người dùng &amp; Phân quyền</w:t>
        </w:r>
        <w:r>
          <w:rPr>
            <w:noProof/>
            <w:webHidden/>
          </w:rPr>
          <w:tab/>
        </w:r>
        <w:r>
          <w:rPr>
            <w:noProof/>
            <w:webHidden/>
          </w:rPr>
          <w:fldChar w:fldCharType="begin"/>
        </w:r>
        <w:r>
          <w:rPr>
            <w:noProof/>
            <w:webHidden/>
          </w:rPr>
          <w:instrText xml:space="preserve"> PAGEREF _Toc242704073 \h </w:instrText>
        </w:r>
        <w:r>
          <w:rPr>
            <w:noProof/>
            <w:webHidden/>
          </w:rPr>
        </w:r>
        <w:r>
          <w:rPr>
            <w:noProof/>
            <w:webHidden/>
          </w:rPr>
          <w:fldChar w:fldCharType="separate"/>
        </w:r>
        <w:r>
          <w:rPr>
            <w:noProof/>
            <w:webHidden/>
          </w:rPr>
          <w:t>42</w:t>
        </w:r>
        <w:r>
          <w:rPr>
            <w:noProof/>
            <w:webHidden/>
          </w:rPr>
          <w:fldChar w:fldCharType="end"/>
        </w:r>
      </w:hyperlink>
    </w:p>
    <w:p w14:paraId="1630675B" w14:textId="39A9EB31" w:rsidR="00EF7407" w:rsidRDefault="00EF7407">
      <w:pPr>
        <w:pStyle w:val="Mucluc4"/>
        <w:rPr>
          <w:rFonts w:asciiTheme="minorHAnsi" w:hAnsiTheme="minorHAnsi"/>
          <w:noProof/>
          <w:color w:val="auto"/>
          <w:kern w:val="2"/>
          <w:sz w:val="24"/>
          <w:szCs w:val="24"/>
          <w14:ligatures w14:val="standardContextual"/>
        </w:rPr>
      </w:pPr>
      <w:hyperlink w:anchor="_Toc242704074" w:history="1">
        <w:r w:rsidRPr="009C41DB">
          <w:rPr>
            <w:rStyle w:val="Siuktni"/>
            <w:b/>
            <w:noProof/>
          </w:rPr>
          <w:t>Hình 2.17:</w:t>
        </w:r>
        <w:r w:rsidRPr="009C41DB">
          <w:rPr>
            <w:rStyle w:val="Siuktni"/>
            <w:noProof/>
          </w:rPr>
          <w:t xml:space="preserve"> Sơ đồ lớp Quản lý Bài viết &amp; Xuất bản Đa kênh</w:t>
        </w:r>
        <w:r>
          <w:rPr>
            <w:noProof/>
            <w:webHidden/>
          </w:rPr>
          <w:tab/>
        </w:r>
        <w:r>
          <w:rPr>
            <w:noProof/>
            <w:webHidden/>
          </w:rPr>
          <w:fldChar w:fldCharType="begin"/>
        </w:r>
        <w:r>
          <w:rPr>
            <w:noProof/>
            <w:webHidden/>
          </w:rPr>
          <w:instrText xml:space="preserve"> PAGEREF _Toc242704074 \h </w:instrText>
        </w:r>
        <w:r>
          <w:rPr>
            <w:noProof/>
            <w:webHidden/>
          </w:rPr>
        </w:r>
        <w:r>
          <w:rPr>
            <w:noProof/>
            <w:webHidden/>
          </w:rPr>
          <w:fldChar w:fldCharType="separate"/>
        </w:r>
        <w:r>
          <w:rPr>
            <w:noProof/>
            <w:webHidden/>
          </w:rPr>
          <w:t>44</w:t>
        </w:r>
        <w:r>
          <w:rPr>
            <w:noProof/>
            <w:webHidden/>
          </w:rPr>
          <w:fldChar w:fldCharType="end"/>
        </w:r>
      </w:hyperlink>
    </w:p>
    <w:p w14:paraId="59F9DCF5" w14:textId="7F226FD1" w:rsidR="00EF7407" w:rsidRDefault="00EF7407">
      <w:pPr>
        <w:pStyle w:val="Mucluc4"/>
        <w:rPr>
          <w:rFonts w:asciiTheme="minorHAnsi" w:hAnsiTheme="minorHAnsi"/>
          <w:noProof/>
          <w:color w:val="auto"/>
          <w:kern w:val="2"/>
          <w:sz w:val="24"/>
          <w:szCs w:val="24"/>
          <w14:ligatures w14:val="standardContextual"/>
        </w:rPr>
      </w:pPr>
      <w:hyperlink w:anchor="_Toc242704075" w:history="1">
        <w:r w:rsidRPr="009C41DB">
          <w:rPr>
            <w:rStyle w:val="Siuktni"/>
            <w:b/>
            <w:noProof/>
          </w:rPr>
          <w:t>Hình 2.18:</w:t>
        </w:r>
        <w:r w:rsidRPr="009C41DB">
          <w:rPr>
            <w:rStyle w:val="Siuktni"/>
            <w:noProof/>
          </w:rPr>
          <w:t xml:space="preserve"> Sơ đồ lớp Nộp Báo cáo &amp; Đánh giá Thi đua Tổ Công đoàn</w:t>
        </w:r>
        <w:r>
          <w:rPr>
            <w:noProof/>
            <w:webHidden/>
          </w:rPr>
          <w:tab/>
        </w:r>
        <w:r>
          <w:rPr>
            <w:noProof/>
            <w:webHidden/>
          </w:rPr>
          <w:fldChar w:fldCharType="begin"/>
        </w:r>
        <w:r>
          <w:rPr>
            <w:noProof/>
            <w:webHidden/>
          </w:rPr>
          <w:instrText xml:space="preserve"> PAGEREF _Toc242704075 \h </w:instrText>
        </w:r>
        <w:r>
          <w:rPr>
            <w:noProof/>
            <w:webHidden/>
          </w:rPr>
        </w:r>
        <w:r>
          <w:rPr>
            <w:noProof/>
            <w:webHidden/>
          </w:rPr>
          <w:fldChar w:fldCharType="separate"/>
        </w:r>
        <w:r>
          <w:rPr>
            <w:noProof/>
            <w:webHidden/>
          </w:rPr>
          <w:t>45</w:t>
        </w:r>
        <w:r>
          <w:rPr>
            <w:noProof/>
            <w:webHidden/>
          </w:rPr>
          <w:fldChar w:fldCharType="end"/>
        </w:r>
      </w:hyperlink>
    </w:p>
    <w:p w14:paraId="619E871B" w14:textId="1A515766" w:rsidR="00EF7407" w:rsidRDefault="00EF7407">
      <w:pPr>
        <w:pStyle w:val="Mucluc4"/>
        <w:rPr>
          <w:rFonts w:asciiTheme="minorHAnsi" w:hAnsiTheme="minorHAnsi"/>
          <w:noProof/>
          <w:color w:val="auto"/>
          <w:kern w:val="2"/>
          <w:sz w:val="24"/>
          <w:szCs w:val="24"/>
          <w14:ligatures w14:val="standardContextual"/>
        </w:rPr>
      </w:pPr>
      <w:hyperlink w:anchor="_Toc242704076" w:history="1">
        <w:r w:rsidRPr="009C41DB">
          <w:rPr>
            <w:rStyle w:val="Siuktni"/>
            <w:b/>
            <w:noProof/>
          </w:rPr>
          <w:t>Hình 2.19:</w:t>
        </w:r>
        <w:r w:rsidRPr="009C41DB">
          <w:rPr>
            <w:rStyle w:val="Siuktni"/>
            <w:noProof/>
          </w:rPr>
          <w:t xml:space="preserve"> Sơ đồ lớp Chăm lo Phúc lợi &amp; Xét duyệt Đơn Trợ cấp Khó khăn</w:t>
        </w:r>
        <w:r>
          <w:rPr>
            <w:noProof/>
            <w:webHidden/>
          </w:rPr>
          <w:tab/>
        </w:r>
        <w:r>
          <w:rPr>
            <w:noProof/>
            <w:webHidden/>
          </w:rPr>
          <w:fldChar w:fldCharType="begin"/>
        </w:r>
        <w:r>
          <w:rPr>
            <w:noProof/>
            <w:webHidden/>
          </w:rPr>
          <w:instrText xml:space="preserve"> PAGEREF _Toc242704076 \h </w:instrText>
        </w:r>
        <w:r>
          <w:rPr>
            <w:noProof/>
            <w:webHidden/>
          </w:rPr>
        </w:r>
        <w:r>
          <w:rPr>
            <w:noProof/>
            <w:webHidden/>
          </w:rPr>
          <w:fldChar w:fldCharType="separate"/>
        </w:r>
        <w:r>
          <w:rPr>
            <w:noProof/>
            <w:webHidden/>
          </w:rPr>
          <w:t>46</w:t>
        </w:r>
        <w:r>
          <w:rPr>
            <w:noProof/>
            <w:webHidden/>
          </w:rPr>
          <w:fldChar w:fldCharType="end"/>
        </w:r>
      </w:hyperlink>
    </w:p>
    <w:p w14:paraId="19B20A6D" w14:textId="3B8FB0CB" w:rsidR="00EF7407" w:rsidRDefault="00EF7407">
      <w:pPr>
        <w:pStyle w:val="Mucluc4"/>
        <w:rPr>
          <w:rFonts w:asciiTheme="minorHAnsi" w:hAnsiTheme="minorHAnsi"/>
          <w:noProof/>
          <w:color w:val="auto"/>
          <w:kern w:val="2"/>
          <w:sz w:val="24"/>
          <w:szCs w:val="24"/>
          <w14:ligatures w14:val="standardContextual"/>
        </w:rPr>
      </w:pPr>
      <w:hyperlink w:anchor="_Toc242704077" w:history="1">
        <w:r w:rsidRPr="009C41DB">
          <w:rPr>
            <w:rStyle w:val="Siuktni"/>
            <w:b/>
            <w:noProof/>
          </w:rPr>
          <w:t>Hình 3.1:</w:t>
        </w:r>
        <w:r w:rsidRPr="009C41DB">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_Toc242704077 \h </w:instrText>
        </w:r>
        <w:r>
          <w:rPr>
            <w:noProof/>
            <w:webHidden/>
          </w:rPr>
        </w:r>
        <w:r>
          <w:rPr>
            <w:noProof/>
            <w:webHidden/>
          </w:rPr>
          <w:fldChar w:fldCharType="separate"/>
        </w:r>
        <w:r>
          <w:rPr>
            <w:noProof/>
            <w:webHidden/>
          </w:rPr>
          <w:t>48</w:t>
        </w:r>
        <w:r>
          <w:rPr>
            <w:noProof/>
            <w:webHidden/>
          </w:rPr>
          <w:fldChar w:fldCharType="end"/>
        </w:r>
      </w:hyperlink>
    </w:p>
    <w:p w14:paraId="5E46B57D" w14:textId="1041DD00" w:rsidR="00EF7407" w:rsidRDefault="00EF7407">
      <w:pPr>
        <w:pStyle w:val="Mucluc4"/>
        <w:rPr>
          <w:rFonts w:asciiTheme="minorHAnsi" w:hAnsiTheme="minorHAnsi"/>
          <w:noProof/>
          <w:color w:val="auto"/>
          <w:kern w:val="2"/>
          <w:sz w:val="24"/>
          <w:szCs w:val="24"/>
          <w14:ligatures w14:val="standardContextual"/>
        </w:rPr>
      </w:pPr>
      <w:hyperlink w:anchor="_Toc242704078" w:history="1">
        <w:r w:rsidRPr="009C41DB">
          <w:rPr>
            <w:rStyle w:val="Siuktni"/>
            <w:b/>
            <w:noProof/>
          </w:rPr>
          <w:t>Hình 4.1:</w:t>
        </w:r>
        <w:r w:rsidRPr="009C41DB">
          <w:rPr>
            <w:rStyle w:val="Siuktni"/>
            <w:noProof/>
          </w:rPr>
          <w:t xml:space="preserve"> Trang chủ – Header nhận diện thương hiệu TDMU, Menu điều hướng và Banner sự kiện</w:t>
        </w:r>
        <w:r>
          <w:rPr>
            <w:noProof/>
            <w:webHidden/>
          </w:rPr>
          <w:tab/>
        </w:r>
        <w:r>
          <w:rPr>
            <w:noProof/>
            <w:webHidden/>
          </w:rPr>
          <w:fldChar w:fldCharType="begin"/>
        </w:r>
        <w:r>
          <w:rPr>
            <w:noProof/>
            <w:webHidden/>
          </w:rPr>
          <w:instrText xml:space="preserve"> PAGEREF _Toc242704078 \h </w:instrText>
        </w:r>
        <w:r>
          <w:rPr>
            <w:noProof/>
            <w:webHidden/>
          </w:rPr>
        </w:r>
        <w:r>
          <w:rPr>
            <w:noProof/>
            <w:webHidden/>
          </w:rPr>
          <w:fldChar w:fldCharType="separate"/>
        </w:r>
        <w:r>
          <w:rPr>
            <w:noProof/>
            <w:webHidden/>
          </w:rPr>
          <w:t>61</w:t>
        </w:r>
        <w:r>
          <w:rPr>
            <w:noProof/>
            <w:webHidden/>
          </w:rPr>
          <w:fldChar w:fldCharType="end"/>
        </w:r>
      </w:hyperlink>
    </w:p>
    <w:p w14:paraId="59AD5799" w14:textId="1B66A0E1" w:rsidR="00EF7407" w:rsidRDefault="00EF7407">
      <w:pPr>
        <w:pStyle w:val="Mucluc4"/>
        <w:rPr>
          <w:rFonts w:asciiTheme="minorHAnsi" w:hAnsiTheme="minorHAnsi"/>
          <w:noProof/>
          <w:color w:val="auto"/>
          <w:kern w:val="2"/>
          <w:sz w:val="24"/>
          <w:szCs w:val="24"/>
          <w14:ligatures w14:val="standardContextual"/>
        </w:rPr>
      </w:pPr>
      <w:hyperlink w:anchor="_Toc242704079" w:history="1">
        <w:r w:rsidRPr="009C41DB">
          <w:rPr>
            <w:rStyle w:val="Siuktni"/>
            <w:b/>
            <w:noProof/>
          </w:rPr>
          <w:t>Hình 4.2:</w:t>
        </w:r>
        <w:r w:rsidRPr="009C41DB">
          <w:rPr>
            <w:rStyle w:val="Siuktni"/>
            <w:noProof/>
          </w:rPr>
          <w:t xml:space="preserve"> Chức năng Xem nhanh bài viết (Quick Preview Modal) ngay trên Trang chủ</w:t>
        </w:r>
        <w:r>
          <w:rPr>
            <w:noProof/>
            <w:webHidden/>
          </w:rPr>
          <w:tab/>
        </w:r>
        <w:r>
          <w:rPr>
            <w:noProof/>
            <w:webHidden/>
          </w:rPr>
          <w:fldChar w:fldCharType="begin"/>
        </w:r>
        <w:r>
          <w:rPr>
            <w:noProof/>
            <w:webHidden/>
          </w:rPr>
          <w:instrText xml:space="preserve"> PAGEREF _Toc242704079 \h </w:instrText>
        </w:r>
        <w:r>
          <w:rPr>
            <w:noProof/>
            <w:webHidden/>
          </w:rPr>
        </w:r>
        <w:r>
          <w:rPr>
            <w:noProof/>
            <w:webHidden/>
          </w:rPr>
          <w:fldChar w:fldCharType="separate"/>
        </w:r>
        <w:r>
          <w:rPr>
            <w:noProof/>
            <w:webHidden/>
          </w:rPr>
          <w:t>62</w:t>
        </w:r>
        <w:r>
          <w:rPr>
            <w:noProof/>
            <w:webHidden/>
          </w:rPr>
          <w:fldChar w:fldCharType="end"/>
        </w:r>
      </w:hyperlink>
    </w:p>
    <w:p w14:paraId="6A066497" w14:textId="0770642E" w:rsidR="00EF7407" w:rsidRDefault="00EF7407">
      <w:pPr>
        <w:pStyle w:val="Mucluc4"/>
        <w:rPr>
          <w:rFonts w:asciiTheme="minorHAnsi" w:hAnsiTheme="minorHAnsi"/>
          <w:noProof/>
          <w:color w:val="auto"/>
          <w:kern w:val="2"/>
          <w:sz w:val="24"/>
          <w:szCs w:val="24"/>
          <w14:ligatures w14:val="standardContextual"/>
        </w:rPr>
      </w:pPr>
      <w:hyperlink w:anchor="_Toc242704080" w:history="1">
        <w:r w:rsidRPr="009C41DB">
          <w:rPr>
            <w:rStyle w:val="Siuktni"/>
            <w:b/>
            <w:noProof/>
          </w:rPr>
          <w:t>Hình 4.3:</w:t>
        </w:r>
        <w:r w:rsidRPr="009C41DB">
          <w:rPr>
            <w:rStyle w:val="Siuktni"/>
            <w:noProof/>
          </w:rPr>
          <w:t xml:space="preserve"> Trang Giới thiệu – Lịch sử hình thành, sứ mệnh và thành tựu của Công đoàn TDMU</w:t>
        </w:r>
        <w:r>
          <w:rPr>
            <w:noProof/>
            <w:webHidden/>
          </w:rPr>
          <w:tab/>
        </w:r>
        <w:r>
          <w:rPr>
            <w:noProof/>
            <w:webHidden/>
          </w:rPr>
          <w:fldChar w:fldCharType="begin"/>
        </w:r>
        <w:r>
          <w:rPr>
            <w:noProof/>
            <w:webHidden/>
          </w:rPr>
          <w:instrText xml:space="preserve"> PAGEREF _Toc242704080 \h </w:instrText>
        </w:r>
        <w:r>
          <w:rPr>
            <w:noProof/>
            <w:webHidden/>
          </w:rPr>
        </w:r>
        <w:r>
          <w:rPr>
            <w:noProof/>
            <w:webHidden/>
          </w:rPr>
          <w:fldChar w:fldCharType="separate"/>
        </w:r>
        <w:r>
          <w:rPr>
            <w:noProof/>
            <w:webHidden/>
          </w:rPr>
          <w:t>62</w:t>
        </w:r>
        <w:r>
          <w:rPr>
            <w:noProof/>
            <w:webHidden/>
          </w:rPr>
          <w:fldChar w:fldCharType="end"/>
        </w:r>
      </w:hyperlink>
    </w:p>
    <w:p w14:paraId="124DF729" w14:textId="487B4C19" w:rsidR="00EF7407" w:rsidRDefault="00EF7407">
      <w:pPr>
        <w:pStyle w:val="Mucluc4"/>
        <w:rPr>
          <w:rFonts w:asciiTheme="minorHAnsi" w:hAnsiTheme="minorHAnsi"/>
          <w:noProof/>
          <w:color w:val="auto"/>
          <w:kern w:val="2"/>
          <w:sz w:val="24"/>
          <w:szCs w:val="24"/>
          <w14:ligatures w14:val="standardContextual"/>
        </w:rPr>
      </w:pPr>
      <w:hyperlink w:anchor="_Toc242704081" w:history="1">
        <w:r w:rsidRPr="009C41DB">
          <w:rPr>
            <w:rStyle w:val="Siuktni"/>
            <w:b/>
            <w:noProof/>
          </w:rPr>
          <w:t>Hình 4.4:</w:t>
        </w:r>
        <w:r w:rsidRPr="009C41DB">
          <w:rPr>
            <w:rStyle w:val="Siuktni"/>
            <w:noProof/>
          </w:rPr>
          <w:t xml:space="preserve"> Trang Cơ cấu tổ chức – Sơ đồ Ban Chấp hành và danh mục các Tổ công đoàn cơ sở</w:t>
        </w:r>
        <w:r>
          <w:rPr>
            <w:noProof/>
            <w:webHidden/>
          </w:rPr>
          <w:tab/>
        </w:r>
        <w:r>
          <w:rPr>
            <w:noProof/>
            <w:webHidden/>
          </w:rPr>
          <w:fldChar w:fldCharType="begin"/>
        </w:r>
        <w:r>
          <w:rPr>
            <w:noProof/>
            <w:webHidden/>
          </w:rPr>
          <w:instrText xml:space="preserve"> PAGEREF _Toc242704081 \h </w:instrText>
        </w:r>
        <w:r>
          <w:rPr>
            <w:noProof/>
            <w:webHidden/>
          </w:rPr>
        </w:r>
        <w:r>
          <w:rPr>
            <w:noProof/>
            <w:webHidden/>
          </w:rPr>
          <w:fldChar w:fldCharType="separate"/>
        </w:r>
        <w:r>
          <w:rPr>
            <w:noProof/>
            <w:webHidden/>
          </w:rPr>
          <w:t>63</w:t>
        </w:r>
        <w:r>
          <w:rPr>
            <w:noProof/>
            <w:webHidden/>
          </w:rPr>
          <w:fldChar w:fldCharType="end"/>
        </w:r>
      </w:hyperlink>
    </w:p>
    <w:p w14:paraId="540F8E80" w14:textId="0BD74638" w:rsidR="00EF7407" w:rsidRDefault="00EF7407">
      <w:pPr>
        <w:pStyle w:val="Mucluc4"/>
        <w:rPr>
          <w:rFonts w:asciiTheme="minorHAnsi" w:hAnsiTheme="minorHAnsi"/>
          <w:noProof/>
          <w:color w:val="auto"/>
          <w:kern w:val="2"/>
          <w:sz w:val="24"/>
          <w:szCs w:val="24"/>
          <w14:ligatures w14:val="standardContextual"/>
        </w:rPr>
      </w:pPr>
      <w:hyperlink w:anchor="_Toc242704082" w:history="1">
        <w:r w:rsidRPr="009C41DB">
          <w:rPr>
            <w:rStyle w:val="Siuktni"/>
            <w:b/>
            <w:noProof/>
          </w:rPr>
          <w:t>Hình 4.5:</w:t>
        </w:r>
        <w:r w:rsidRPr="009C41DB">
          <w:rPr>
            <w:rStyle w:val="Siuktni"/>
            <w:noProof/>
          </w:rPr>
          <w:t xml:space="preserve"> Phân hệ Tin tức – Bộ lọc bài viết theo chuyên mục và thanh tìm kiếm toàn văn</w:t>
        </w:r>
        <w:r>
          <w:rPr>
            <w:noProof/>
            <w:webHidden/>
          </w:rPr>
          <w:tab/>
        </w:r>
        <w:r>
          <w:rPr>
            <w:noProof/>
            <w:webHidden/>
          </w:rPr>
          <w:fldChar w:fldCharType="begin"/>
        </w:r>
        <w:r>
          <w:rPr>
            <w:noProof/>
            <w:webHidden/>
          </w:rPr>
          <w:instrText xml:space="preserve"> PAGEREF _Toc242704082 \h </w:instrText>
        </w:r>
        <w:r>
          <w:rPr>
            <w:noProof/>
            <w:webHidden/>
          </w:rPr>
        </w:r>
        <w:r>
          <w:rPr>
            <w:noProof/>
            <w:webHidden/>
          </w:rPr>
          <w:fldChar w:fldCharType="separate"/>
        </w:r>
        <w:r>
          <w:rPr>
            <w:noProof/>
            <w:webHidden/>
          </w:rPr>
          <w:t>63</w:t>
        </w:r>
        <w:r>
          <w:rPr>
            <w:noProof/>
            <w:webHidden/>
          </w:rPr>
          <w:fldChar w:fldCharType="end"/>
        </w:r>
      </w:hyperlink>
    </w:p>
    <w:p w14:paraId="73DA9D96" w14:textId="082198E5" w:rsidR="00EF7407" w:rsidRDefault="00EF7407">
      <w:pPr>
        <w:pStyle w:val="Mucluc4"/>
        <w:rPr>
          <w:rFonts w:asciiTheme="minorHAnsi" w:hAnsiTheme="minorHAnsi"/>
          <w:noProof/>
          <w:color w:val="auto"/>
          <w:kern w:val="2"/>
          <w:sz w:val="24"/>
          <w:szCs w:val="24"/>
          <w14:ligatures w14:val="standardContextual"/>
        </w:rPr>
      </w:pPr>
      <w:hyperlink w:anchor="_Toc242704083" w:history="1">
        <w:r w:rsidRPr="009C41DB">
          <w:rPr>
            <w:rStyle w:val="Siuktni"/>
            <w:b/>
            <w:noProof/>
          </w:rPr>
          <w:t>Hình 4.6:</w:t>
        </w:r>
        <w:r w:rsidRPr="009C41DB">
          <w:rPr>
            <w:rStyle w:val="Siuktni"/>
            <w:noProof/>
          </w:rPr>
          <w:t xml:space="preserve"> Danh sách bài viết dạng thẻ (Card Layout) phân theo chuyên mục phong trào</w:t>
        </w:r>
        <w:r>
          <w:rPr>
            <w:noProof/>
            <w:webHidden/>
          </w:rPr>
          <w:tab/>
        </w:r>
        <w:r>
          <w:rPr>
            <w:noProof/>
            <w:webHidden/>
          </w:rPr>
          <w:fldChar w:fldCharType="begin"/>
        </w:r>
        <w:r>
          <w:rPr>
            <w:noProof/>
            <w:webHidden/>
          </w:rPr>
          <w:instrText xml:space="preserve"> PAGEREF _Toc242704083 \h </w:instrText>
        </w:r>
        <w:r>
          <w:rPr>
            <w:noProof/>
            <w:webHidden/>
          </w:rPr>
        </w:r>
        <w:r>
          <w:rPr>
            <w:noProof/>
            <w:webHidden/>
          </w:rPr>
          <w:fldChar w:fldCharType="separate"/>
        </w:r>
        <w:r>
          <w:rPr>
            <w:noProof/>
            <w:webHidden/>
          </w:rPr>
          <w:t>64</w:t>
        </w:r>
        <w:r>
          <w:rPr>
            <w:noProof/>
            <w:webHidden/>
          </w:rPr>
          <w:fldChar w:fldCharType="end"/>
        </w:r>
      </w:hyperlink>
    </w:p>
    <w:p w14:paraId="24DC8293" w14:textId="0EF7EBF3" w:rsidR="00EF7407" w:rsidRDefault="00EF7407">
      <w:pPr>
        <w:pStyle w:val="Mucluc4"/>
        <w:rPr>
          <w:rFonts w:asciiTheme="minorHAnsi" w:hAnsiTheme="minorHAnsi"/>
          <w:noProof/>
          <w:color w:val="auto"/>
          <w:kern w:val="2"/>
          <w:sz w:val="24"/>
          <w:szCs w:val="24"/>
          <w14:ligatures w14:val="standardContextual"/>
        </w:rPr>
      </w:pPr>
      <w:hyperlink w:anchor="_Toc242704084" w:history="1">
        <w:r w:rsidRPr="009C41DB">
          <w:rPr>
            <w:rStyle w:val="Siuktni"/>
            <w:b/>
            <w:noProof/>
          </w:rPr>
          <w:t>Hình 4.7:</w:t>
        </w:r>
        <w:r w:rsidRPr="009C41DB">
          <w:rPr>
            <w:rStyle w:val="Siuktni"/>
            <w:noProof/>
          </w:rPr>
          <w:t xml:space="preserve"> Trang Chi tiết bài viết – Toàn văn nội dung, ảnh sự kiện và tài liệu đính kèm</w:t>
        </w:r>
        <w:r>
          <w:rPr>
            <w:noProof/>
            <w:webHidden/>
          </w:rPr>
          <w:tab/>
        </w:r>
        <w:r>
          <w:rPr>
            <w:noProof/>
            <w:webHidden/>
          </w:rPr>
          <w:fldChar w:fldCharType="begin"/>
        </w:r>
        <w:r>
          <w:rPr>
            <w:noProof/>
            <w:webHidden/>
          </w:rPr>
          <w:instrText xml:space="preserve"> PAGEREF _Toc242704084 \h </w:instrText>
        </w:r>
        <w:r>
          <w:rPr>
            <w:noProof/>
            <w:webHidden/>
          </w:rPr>
        </w:r>
        <w:r>
          <w:rPr>
            <w:noProof/>
            <w:webHidden/>
          </w:rPr>
          <w:fldChar w:fldCharType="separate"/>
        </w:r>
        <w:r>
          <w:rPr>
            <w:noProof/>
            <w:webHidden/>
          </w:rPr>
          <w:t>64</w:t>
        </w:r>
        <w:r>
          <w:rPr>
            <w:noProof/>
            <w:webHidden/>
          </w:rPr>
          <w:fldChar w:fldCharType="end"/>
        </w:r>
      </w:hyperlink>
    </w:p>
    <w:p w14:paraId="3A89F747" w14:textId="65673EEB" w:rsidR="00EF7407" w:rsidRDefault="00EF7407">
      <w:pPr>
        <w:pStyle w:val="Mucluc4"/>
        <w:rPr>
          <w:rFonts w:asciiTheme="minorHAnsi" w:hAnsiTheme="minorHAnsi"/>
          <w:noProof/>
          <w:color w:val="auto"/>
          <w:kern w:val="2"/>
          <w:sz w:val="24"/>
          <w:szCs w:val="24"/>
          <w14:ligatures w14:val="standardContextual"/>
        </w:rPr>
      </w:pPr>
      <w:hyperlink w:anchor="_Toc242704085" w:history="1">
        <w:r w:rsidRPr="009C41DB">
          <w:rPr>
            <w:rStyle w:val="Siuktni"/>
            <w:b/>
            <w:noProof/>
          </w:rPr>
          <w:t>Hình 4.8:</w:t>
        </w:r>
        <w:r w:rsidRPr="009C41DB">
          <w:rPr>
            <w:rStyle w:val="Siuktni"/>
            <w:noProof/>
          </w:rPr>
          <w:t xml:space="preserve"> Khu vực Tương tác độc giả – Các nút Thích, Vỗ tay, Lưu bài và gửi bình luận góp ý</w:t>
        </w:r>
        <w:r>
          <w:rPr>
            <w:noProof/>
            <w:webHidden/>
          </w:rPr>
          <w:tab/>
        </w:r>
        <w:r>
          <w:rPr>
            <w:noProof/>
            <w:webHidden/>
          </w:rPr>
          <w:fldChar w:fldCharType="begin"/>
        </w:r>
        <w:r>
          <w:rPr>
            <w:noProof/>
            <w:webHidden/>
          </w:rPr>
          <w:instrText xml:space="preserve"> PAGEREF _Toc242704085 \h </w:instrText>
        </w:r>
        <w:r>
          <w:rPr>
            <w:noProof/>
            <w:webHidden/>
          </w:rPr>
        </w:r>
        <w:r>
          <w:rPr>
            <w:noProof/>
            <w:webHidden/>
          </w:rPr>
          <w:fldChar w:fldCharType="separate"/>
        </w:r>
        <w:r>
          <w:rPr>
            <w:noProof/>
            <w:webHidden/>
          </w:rPr>
          <w:t>65</w:t>
        </w:r>
        <w:r>
          <w:rPr>
            <w:noProof/>
            <w:webHidden/>
          </w:rPr>
          <w:fldChar w:fldCharType="end"/>
        </w:r>
      </w:hyperlink>
    </w:p>
    <w:p w14:paraId="59E02945" w14:textId="3C72C467" w:rsidR="00EF7407" w:rsidRDefault="00EF7407">
      <w:pPr>
        <w:pStyle w:val="Mucluc4"/>
        <w:rPr>
          <w:rFonts w:asciiTheme="minorHAnsi" w:hAnsiTheme="minorHAnsi"/>
          <w:noProof/>
          <w:color w:val="auto"/>
          <w:kern w:val="2"/>
          <w:sz w:val="24"/>
          <w:szCs w:val="24"/>
          <w14:ligatures w14:val="standardContextual"/>
        </w:rPr>
      </w:pPr>
      <w:hyperlink w:anchor="_Toc242704086" w:history="1">
        <w:r w:rsidRPr="009C41DB">
          <w:rPr>
            <w:rStyle w:val="Siuktni"/>
            <w:b/>
            <w:noProof/>
          </w:rPr>
          <w:t>Hình 4.9:</w:t>
        </w:r>
        <w:r w:rsidRPr="009C41DB">
          <w:rPr>
            <w:rStyle w:val="Siuktni"/>
            <w:noProof/>
          </w:rPr>
          <w:t xml:space="preserve"> Kho Văn bản pháp quy – Bộ lọc loại văn bản và chức năng tải file PDF scan</w:t>
        </w:r>
        <w:r>
          <w:rPr>
            <w:noProof/>
            <w:webHidden/>
          </w:rPr>
          <w:tab/>
        </w:r>
        <w:r>
          <w:rPr>
            <w:noProof/>
            <w:webHidden/>
          </w:rPr>
          <w:fldChar w:fldCharType="begin"/>
        </w:r>
        <w:r>
          <w:rPr>
            <w:noProof/>
            <w:webHidden/>
          </w:rPr>
          <w:instrText xml:space="preserve"> PAGEREF _Toc242704086 \h </w:instrText>
        </w:r>
        <w:r>
          <w:rPr>
            <w:noProof/>
            <w:webHidden/>
          </w:rPr>
        </w:r>
        <w:r>
          <w:rPr>
            <w:noProof/>
            <w:webHidden/>
          </w:rPr>
          <w:fldChar w:fldCharType="separate"/>
        </w:r>
        <w:r>
          <w:rPr>
            <w:noProof/>
            <w:webHidden/>
          </w:rPr>
          <w:t>65</w:t>
        </w:r>
        <w:r>
          <w:rPr>
            <w:noProof/>
            <w:webHidden/>
          </w:rPr>
          <w:fldChar w:fldCharType="end"/>
        </w:r>
      </w:hyperlink>
    </w:p>
    <w:p w14:paraId="079C2B0A" w14:textId="139023D3" w:rsidR="00EF7407" w:rsidRDefault="00EF7407">
      <w:pPr>
        <w:pStyle w:val="Mucluc4"/>
        <w:rPr>
          <w:rFonts w:asciiTheme="minorHAnsi" w:hAnsiTheme="minorHAnsi"/>
          <w:noProof/>
          <w:color w:val="auto"/>
          <w:kern w:val="2"/>
          <w:sz w:val="24"/>
          <w:szCs w:val="24"/>
          <w14:ligatures w14:val="standardContextual"/>
        </w:rPr>
      </w:pPr>
      <w:hyperlink w:anchor="_Toc242704087" w:history="1">
        <w:r w:rsidRPr="009C41DB">
          <w:rPr>
            <w:rStyle w:val="Siuktni"/>
            <w:b/>
            <w:noProof/>
          </w:rPr>
          <w:t>Hình 4.10:</w:t>
        </w:r>
        <w:r w:rsidRPr="009C41DB">
          <w:rPr>
            <w:rStyle w:val="Siuktni"/>
            <w:noProof/>
          </w:rPr>
          <w:t xml:space="preserve"> Chi tiết bộ lọc Văn bản và trạng thái tải xuống tệp văn bản pháp quy</w:t>
        </w:r>
        <w:r>
          <w:rPr>
            <w:noProof/>
            <w:webHidden/>
          </w:rPr>
          <w:tab/>
        </w:r>
        <w:r>
          <w:rPr>
            <w:noProof/>
            <w:webHidden/>
          </w:rPr>
          <w:fldChar w:fldCharType="begin"/>
        </w:r>
        <w:r>
          <w:rPr>
            <w:noProof/>
            <w:webHidden/>
          </w:rPr>
          <w:instrText xml:space="preserve"> PAGEREF _Toc242704087 \h </w:instrText>
        </w:r>
        <w:r>
          <w:rPr>
            <w:noProof/>
            <w:webHidden/>
          </w:rPr>
        </w:r>
        <w:r>
          <w:rPr>
            <w:noProof/>
            <w:webHidden/>
          </w:rPr>
          <w:fldChar w:fldCharType="separate"/>
        </w:r>
        <w:r>
          <w:rPr>
            <w:noProof/>
            <w:webHidden/>
          </w:rPr>
          <w:t>66</w:t>
        </w:r>
        <w:r>
          <w:rPr>
            <w:noProof/>
            <w:webHidden/>
          </w:rPr>
          <w:fldChar w:fldCharType="end"/>
        </w:r>
      </w:hyperlink>
    </w:p>
    <w:p w14:paraId="0D2BD27D" w14:textId="72FDB5C7" w:rsidR="00EF7407" w:rsidRDefault="00EF7407">
      <w:pPr>
        <w:pStyle w:val="Mucluc4"/>
        <w:rPr>
          <w:rFonts w:asciiTheme="minorHAnsi" w:hAnsiTheme="minorHAnsi"/>
          <w:noProof/>
          <w:color w:val="auto"/>
          <w:kern w:val="2"/>
          <w:sz w:val="24"/>
          <w:szCs w:val="24"/>
          <w14:ligatures w14:val="standardContextual"/>
        </w:rPr>
      </w:pPr>
      <w:hyperlink w:anchor="_Toc242704088" w:history="1">
        <w:r w:rsidRPr="009C41DB">
          <w:rPr>
            <w:rStyle w:val="Siuktni"/>
            <w:b/>
            <w:noProof/>
          </w:rPr>
          <w:t>Hình 4.11:</w:t>
        </w:r>
        <w:r w:rsidRPr="009C41DB">
          <w:rPr>
            <w:rStyle w:val="Siuktni"/>
            <w:noProof/>
          </w:rPr>
          <w:t xml:space="preserve"> Kho Biểu mẫu điện tử – Danh mục biểu mẫu nghiệp vụ công đoàn cho đoàn viên tải về</w:t>
        </w:r>
        <w:r>
          <w:rPr>
            <w:noProof/>
            <w:webHidden/>
          </w:rPr>
          <w:tab/>
        </w:r>
        <w:r>
          <w:rPr>
            <w:noProof/>
            <w:webHidden/>
          </w:rPr>
          <w:fldChar w:fldCharType="begin"/>
        </w:r>
        <w:r>
          <w:rPr>
            <w:noProof/>
            <w:webHidden/>
          </w:rPr>
          <w:instrText xml:space="preserve"> PAGEREF _Toc242704088 \h </w:instrText>
        </w:r>
        <w:r>
          <w:rPr>
            <w:noProof/>
            <w:webHidden/>
          </w:rPr>
        </w:r>
        <w:r>
          <w:rPr>
            <w:noProof/>
            <w:webHidden/>
          </w:rPr>
          <w:fldChar w:fldCharType="separate"/>
        </w:r>
        <w:r>
          <w:rPr>
            <w:noProof/>
            <w:webHidden/>
          </w:rPr>
          <w:t>66</w:t>
        </w:r>
        <w:r>
          <w:rPr>
            <w:noProof/>
            <w:webHidden/>
          </w:rPr>
          <w:fldChar w:fldCharType="end"/>
        </w:r>
      </w:hyperlink>
    </w:p>
    <w:p w14:paraId="6536AD32" w14:textId="73AEEEEC" w:rsidR="00EF7407" w:rsidRDefault="00EF7407">
      <w:pPr>
        <w:pStyle w:val="Mucluc4"/>
        <w:rPr>
          <w:rFonts w:asciiTheme="minorHAnsi" w:hAnsiTheme="minorHAnsi"/>
          <w:noProof/>
          <w:color w:val="auto"/>
          <w:kern w:val="2"/>
          <w:sz w:val="24"/>
          <w:szCs w:val="24"/>
          <w14:ligatures w14:val="standardContextual"/>
        </w:rPr>
      </w:pPr>
      <w:hyperlink w:anchor="_Toc242704089" w:history="1">
        <w:r w:rsidRPr="009C41DB">
          <w:rPr>
            <w:rStyle w:val="Siuktni"/>
            <w:b/>
            <w:noProof/>
          </w:rPr>
          <w:t>Hình 4.12:</w:t>
        </w:r>
        <w:r w:rsidRPr="009C41DB">
          <w:rPr>
            <w:rStyle w:val="Siuktni"/>
            <w:noProof/>
          </w:rPr>
          <w:t xml:space="preserve"> Phân hệ Chính sách Chăm lo – Danh mục chương trình phúc lợi và mức kinh phí hỗ trợ</w:t>
        </w:r>
        <w:r>
          <w:rPr>
            <w:noProof/>
            <w:webHidden/>
          </w:rPr>
          <w:tab/>
        </w:r>
        <w:r>
          <w:rPr>
            <w:noProof/>
            <w:webHidden/>
          </w:rPr>
          <w:fldChar w:fldCharType="begin"/>
        </w:r>
        <w:r>
          <w:rPr>
            <w:noProof/>
            <w:webHidden/>
          </w:rPr>
          <w:instrText xml:space="preserve"> PAGEREF _Toc242704089 \h </w:instrText>
        </w:r>
        <w:r>
          <w:rPr>
            <w:noProof/>
            <w:webHidden/>
          </w:rPr>
        </w:r>
        <w:r>
          <w:rPr>
            <w:noProof/>
            <w:webHidden/>
          </w:rPr>
          <w:fldChar w:fldCharType="separate"/>
        </w:r>
        <w:r>
          <w:rPr>
            <w:noProof/>
            <w:webHidden/>
          </w:rPr>
          <w:t>67</w:t>
        </w:r>
        <w:r>
          <w:rPr>
            <w:noProof/>
            <w:webHidden/>
          </w:rPr>
          <w:fldChar w:fldCharType="end"/>
        </w:r>
      </w:hyperlink>
    </w:p>
    <w:p w14:paraId="7D9F424F" w14:textId="323E36F0" w:rsidR="00EF7407" w:rsidRDefault="00EF7407">
      <w:pPr>
        <w:pStyle w:val="Mucluc4"/>
        <w:rPr>
          <w:rFonts w:asciiTheme="minorHAnsi" w:hAnsiTheme="minorHAnsi"/>
          <w:noProof/>
          <w:color w:val="auto"/>
          <w:kern w:val="2"/>
          <w:sz w:val="24"/>
          <w:szCs w:val="24"/>
          <w14:ligatures w14:val="standardContextual"/>
        </w:rPr>
      </w:pPr>
      <w:hyperlink w:anchor="_Toc242704090" w:history="1">
        <w:r w:rsidRPr="009C41DB">
          <w:rPr>
            <w:rStyle w:val="Siuktni"/>
            <w:b/>
            <w:noProof/>
          </w:rPr>
          <w:t>Hình 4.13:</w:t>
        </w:r>
        <w:r w:rsidRPr="009C41DB">
          <w:rPr>
            <w:rStyle w:val="Siuktni"/>
            <w:noProof/>
          </w:rPr>
          <w:t xml:space="preserve"> Modal Đơn đề nghị Trợ cấp / Chăm lo Phúc lợi – Form điện tử gửi về Ban Thường vụ</w:t>
        </w:r>
        <w:r>
          <w:rPr>
            <w:noProof/>
            <w:webHidden/>
          </w:rPr>
          <w:tab/>
        </w:r>
        <w:r>
          <w:rPr>
            <w:noProof/>
            <w:webHidden/>
          </w:rPr>
          <w:fldChar w:fldCharType="begin"/>
        </w:r>
        <w:r>
          <w:rPr>
            <w:noProof/>
            <w:webHidden/>
          </w:rPr>
          <w:instrText xml:space="preserve"> PAGEREF _Toc242704090 \h </w:instrText>
        </w:r>
        <w:r>
          <w:rPr>
            <w:noProof/>
            <w:webHidden/>
          </w:rPr>
        </w:r>
        <w:r>
          <w:rPr>
            <w:noProof/>
            <w:webHidden/>
          </w:rPr>
          <w:fldChar w:fldCharType="separate"/>
        </w:r>
        <w:r>
          <w:rPr>
            <w:noProof/>
            <w:webHidden/>
          </w:rPr>
          <w:t>67</w:t>
        </w:r>
        <w:r>
          <w:rPr>
            <w:noProof/>
            <w:webHidden/>
          </w:rPr>
          <w:fldChar w:fldCharType="end"/>
        </w:r>
      </w:hyperlink>
    </w:p>
    <w:p w14:paraId="61BFC729" w14:textId="63B76609" w:rsidR="00EF7407" w:rsidRDefault="00EF7407">
      <w:pPr>
        <w:pStyle w:val="Mucluc4"/>
        <w:rPr>
          <w:rFonts w:asciiTheme="minorHAnsi" w:hAnsiTheme="minorHAnsi"/>
          <w:noProof/>
          <w:color w:val="auto"/>
          <w:kern w:val="2"/>
          <w:sz w:val="24"/>
          <w:szCs w:val="24"/>
          <w14:ligatures w14:val="standardContextual"/>
        </w:rPr>
      </w:pPr>
      <w:hyperlink w:anchor="_Toc242704091" w:history="1">
        <w:r w:rsidRPr="009C41DB">
          <w:rPr>
            <w:rStyle w:val="Siuktni"/>
            <w:b/>
            <w:noProof/>
          </w:rPr>
          <w:t>Hình 4.14:</w:t>
        </w:r>
        <w:r w:rsidRPr="009C41DB">
          <w:rPr>
            <w:rStyle w:val="Siuktni"/>
            <w:noProof/>
          </w:rPr>
          <w:t xml:space="preserve"> Trang Liên hệ – Thông tin Ban Chấp hành và bản đồ vị trí văn phòng Công đoàn TDMU</w:t>
        </w:r>
        <w:r>
          <w:rPr>
            <w:noProof/>
            <w:webHidden/>
          </w:rPr>
          <w:tab/>
        </w:r>
        <w:r>
          <w:rPr>
            <w:noProof/>
            <w:webHidden/>
          </w:rPr>
          <w:fldChar w:fldCharType="begin"/>
        </w:r>
        <w:r>
          <w:rPr>
            <w:noProof/>
            <w:webHidden/>
          </w:rPr>
          <w:instrText xml:space="preserve"> PAGEREF _Toc242704091 \h </w:instrText>
        </w:r>
        <w:r>
          <w:rPr>
            <w:noProof/>
            <w:webHidden/>
          </w:rPr>
        </w:r>
        <w:r>
          <w:rPr>
            <w:noProof/>
            <w:webHidden/>
          </w:rPr>
          <w:fldChar w:fldCharType="separate"/>
        </w:r>
        <w:r>
          <w:rPr>
            <w:noProof/>
            <w:webHidden/>
          </w:rPr>
          <w:t>68</w:t>
        </w:r>
        <w:r>
          <w:rPr>
            <w:noProof/>
            <w:webHidden/>
          </w:rPr>
          <w:fldChar w:fldCharType="end"/>
        </w:r>
      </w:hyperlink>
    </w:p>
    <w:p w14:paraId="1548507B" w14:textId="57B96E17" w:rsidR="00EF7407" w:rsidRDefault="00EF7407">
      <w:pPr>
        <w:pStyle w:val="Mucluc4"/>
        <w:rPr>
          <w:rFonts w:asciiTheme="minorHAnsi" w:hAnsiTheme="minorHAnsi"/>
          <w:noProof/>
          <w:color w:val="auto"/>
          <w:kern w:val="2"/>
          <w:sz w:val="24"/>
          <w:szCs w:val="24"/>
          <w14:ligatures w14:val="standardContextual"/>
        </w:rPr>
      </w:pPr>
      <w:hyperlink w:anchor="_Toc242704092" w:history="1">
        <w:r w:rsidRPr="009C41DB">
          <w:rPr>
            <w:rStyle w:val="Siuktni"/>
            <w:b/>
            <w:noProof/>
          </w:rPr>
          <w:t>Hình 4.15:</w:t>
        </w:r>
        <w:r w:rsidRPr="009C41DB">
          <w:rPr>
            <w:rStyle w:val="Siuktni"/>
            <w:noProof/>
          </w:rPr>
          <w:t xml:space="preserve"> Form Gửi ý kiến nguyện vọng đoàn viên – Hỗ trợ gửi thông tin phản ánh và tùy chọn gửi ẩn danh</w:t>
        </w:r>
        <w:r>
          <w:rPr>
            <w:noProof/>
            <w:webHidden/>
          </w:rPr>
          <w:tab/>
        </w:r>
        <w:r>
          <w:rPr>
            <w:noProof/>
            <w:webHidden/>
          </w:rPr>
          <w:fldChar w:fldCharType="begin"/>
        </w:r>
        <w:r>
          <w:rPr>
            <w:noProof/>
            <w:webHidden/>
          </w:rPr>
          <w:instrText xml:space="preserve"> PAGEREF _Toc242704092 \h </w:instrText>
        </w:r>
        <w:r>
          <w:rPr>
            <w:noProof/>
            <w:webHidden/>
          </w:rPr>
        </w:r>
        <w:r>
          <w:rPr>
            <w:noProof/>
            <w:webHidden/>
          </w:rPr>
          <w:fldChar w:fldCharType="separate"/>
        </w:r>
        <w:r>
          <w:rPr>
            <w:noProof/>
            <w:webHidden/>
          </w:rPr>
          <w:t>68</w:t>
        </w:r>
        <w:r>
          <w:rPr>
            <w:noProof/>
            <w:webHidden/>
          </w:rPr>
          <w:fldChar w:fldCharType="end"/>
        </w:r>
      </w:hyperlink>
    </w:p>
    <w:p w14:paraId="12443755" w14:textId="3673CE8D" w:rsidR="00EF7407" w:rsidRDefault="00EF7407">
      <w:pPr>
        <w:pStyle w:val="Mucluc4"/>
        <w:rPr>
          <w:rFonts w:asciiTheme="minorHAnsi" w:hAnsiTheme="minorHAnsi"/>
          <w:noProof/>
          <w:color w:val="auto"/>
          <w:kern w:val="2"/>
          <w:sz w:val="24"/>
          <w:szCs w:val="24"/>
          <w14:ligatures w14:val="standardContextual"/>
        </w:rPr>
      </w:pPr>
      <w:hyperlink w:anchor="_Toc242704093" w:history="1">
        <w:r w:rsidRPr="009C41DB">
          <w:rPr>
            <w:rStyle w:val="Siuktni"/>
            <w:b/>
            <w:noProof/>
          </w:rPr>
          <w:t>Hình 4.16:</w:t>
        </w:r>
        <w:r w:rsidRPr="009C41DB">
          <w:rPr>
            <w:rStyle w:val="Siuktni"/>
            <w:noProof/>
          </w:rPr>
          <w:t xml:space="preserve"> Bảng Điều Hành (Admin Dashboard) – 4 chỉ số KPI vòng đời nội dung và Hàng đợi phê duyệt</w:t>
        </w:r>
        <w:r>
          <w:rPr>
            <w:noProof/>
            <w:webHidden/>
          </w:rPr>
          <w:tab/>
        </w:r>
        <w:r>
          <w:rPr>
            <w:noProof/>
            <w:webHidden/>
          </w:rPr>
          <w:fldChar w:fldCharType="begin"/>
        </w:r>
        <w:r>
          <w:rPr>
            <w:noProof/>
            <w:webHidden/>
          </w:rPr>
          <w:instrText xml:space="preserve"> PAGEREF _Toc242704093 \h </w:instrText>
        </w:r>
        <w:r>
          <w:rPr>
            <w:noProof/>
            <w:webHidden/>
          </w:rPr>
        </w:r>
        <w:r>
          <w:rPr>
            <w:noProof/>
            <w:webHidden/>
          </w:rPr>
          <w:fldChar w:fldCharType="separate"/>
        </w:r>
        <w:r>
          <w:rPr>
            <w:noProof/>
            <w:webHidden/>
          </w:rPr>
          <w:t>69</w:t>
        </w:r>
        <w:r>
          <w:rPr>
            <w:noProof/>
            <w:webHidden/>
          </w:rPr>
          <w:fldChar w:fldCharType="end"/>
        </w:r>
      </w:hyperlink>
    </w:p>
    <w:p w14:paraId="5E0B77A4" w14:textId="6FC9913A" w:rsidR="00EF7407" w:rsidRDefault="00EF7407">
      <w:pPr>
        <w:pStyle w:val="Mucluc4"/>
        <w:rPr>
          <w:rFonts w:asciiTheme="minorHAnsi" w:hAnsiTheme="minorHAnsi"/>
          <w:noProof/>
          <w:color w:val="auto"/>
          <w:kern w:val="2"/>
          <w:sz w:val="24"/>
          <w:szCs w:val="24"/>
          <w14:ligatures w14:val="standardContextual"/>
        </w:rPr>
      </w:pPr>
      <w:hyperlink w:anchor="_Toc242704094" w:history="1">
        <w:r w:rsidRPr="009C41DB">
          <w:rPr>
            <w:rStyle w:val="Siuktni"/>
            <w:b/>
            <w:noProof/>
          </w:rPr>
          <w:t>Hình 4.17:</w:t>
        </w:r>
        <w:r w:rsidRPr="009C41DB">
          <w:rPr>
            <w:rStyle w:val="Siuktni"/>
            <w:noProof/>
          </w:rPr>
          <w:t xml:space="preserve"> Quản Lý Tin Tức – Danh sách bài viết toàn hệ thống với bộ lọc trạng thái và các tác vụ</w:t>
        </w:r>
        <w:r>
          <w:rPr>
            <w:noProof/>
            <w:webHidden/>
          </w:rPr>
          <w:tab/>
        </w:r>
        <w:r>
          <w:rPr>
            <w:noProof/>
            <w:webHidden/>
          </w:rPr>
          <w:fldChar w:fldCharType="begin"/>
        </w:r>
        <w:r>
          <w:rPr>
            <w:noProof/>
            <w:webHidden/>
          </w:rPr>
          <w:instrText xml:space="preserve"> PAGEREF _Toc242704094 \h </w:instrText>
        </w:r>
        <w:r>
          <w:rPr>
            <w:noProof/>
            <w:webHidden/>
          </w:rPr>
        </w:r>
        <w:r>
          <w:rPr>
            <w:noProof/>
            <w:webHidden/>
          </w:rPr>
          <w:fldChar w:fldCharType="separate"/>
        </w:r>
        <w:r>
          <w:rPr>
            <w:noProof/>
            <w:webHidden/>
          </w:rPr>
          <w:t>70</w:t>
        </w:r>
        <w:r>
          <w:rPr>
            <w:noProof/>
            <w:webHidden/>
          </w:rPr>
          <w:fldChar w:fldCharType="end"/>
        </w:r>
      </w:hyperlink>
    </w:p>
    <w:p w14:paraId="78F9BE85" w14:textId="6F746AD4" w:rsidR="00EF7407" w:rsidRDefault="00EF7407">
      <w:pPr>
        <w:pStyle w:val="Mucluc4"/>
        <w:rPr>
          <w:rFonts w:asciiTheme="minorHAnsi" w:hAnsiTheme="minorHAnsi"/>
          <w:noProof/>
          <w:color w:val="auto"/>
          <w:kern w:val="2"/>
          <w:sz w:val="24"/>
          <w:szCs w:val="24"/>
          <w14:ligatures w14:val="standardContextual"/>
        </w:rPr>
      </w:pPr>
      <w:hyperlink w:anchor="_Toc242704095" w:history="1">
        <w:r w:rsidRPr="009C41DB">
          <w:rPr>
            <w:rStyle w:val="Siuktni"/>
            <w:b/>
            <w:noProof/>
          </w:rPr>
          <w:t>Hình 4.18:</w:t>
        </w:r>
        <w:r w:rsidRPr="009C41DB">
          <w:rPr>
            <w:rStyle w:val="Siuktni"/>
            <w:noProof/>
          </w:rPr>
          <w:t xml:space="preserve"> Phòng Biên Tập Đa Kênh AI Studio – Trình soạn thảo 3 tầng, Tủ bản thảo và AI Copilot</w:t>
        </w:r>
        <w:r>
          <w:rPr>
            <w:noProof/>
            <w:webHidden/>
          </w:rPr>
          <w:tab/>
        </w:r>
        <w:r>
          <w:rPr>
            <w:noProof/>
            <w:webHidden/>
          </w:rPr>
          <w:fldChar w:fldCharType="begin"/>
        </w:r>
        <w:r>
          <w:rPr>
            <w:noProof/>
            <w:webHidden/>
          </w:rPr>
          <w:instrText xml:space="preserve"> PAGEREF _Toc242704095 \h </w:instrText>
        </w:r>
        <w:r>
          <w:rPr>
            <w:noProof/>
            <w:webHidden/>
          </w:rPr>
        </w:r>
        <w:r>
          <w:rPr>
            <w:noProof/>
            <w:webHidden/>
          </w:rPr>
          <w:fldChar w:fldCharType="separate"/>
        </w:r>
        <w:r>
          <w:rPr>
            <w:noProof/>
            <w:webHidden/>
          </w:rPr>
          <w:t>70</w:t>
        </w:r>
        <w:r>
          <w:rPr>
            <w:noProof/>
            <w:webHidden/>
          </w:rPr>
          <w:fldChar w:fldCharType="end"/>
        </w:r>
      </w:hyperlink>
    </w:p>
    <w:p w14:paraId="200EDC65" w14:textId="27D03D3B" w:rsidR="00EF7407" w:rsidRDefault="00EF7407">
      <w:pPr>
        <w:pStyle w:val="Mucluc4"/>
        <w:rPr>
          <w:rFonts w:asciiTheme="minorHAnsi" w:hAnsiTheme="minorHAnsi"/>
          <w:noProof/>
          <w:color w:val="auto"/>
          <w:kern w:val="2"/>
          <w:sz w:val="24"/>
          <w:szCs w:val="24"/>
          <w14:ligatures w14:val="standardContextual"/>
        </w:rPr>
      </w:pPr>
      <w:hyperlink w:anchor="_Toc242704096" w:history="1">
        <w:r w:rsidRPr="009C41DB">
          <w:rPr>
            <w:rStyle w:val="Siuktni"/>
            <w:b/>
            <w:noProof/>
          </w:rPr>
          <w:t>Hình 4.19:</w:t>
        </w:r>
        <w:r w:rsidRPr="009C41DB">
          <w:rPr>
            <w:rStyle w:val="Siuktni"/>
            <w:noProof/>
          </w:rPr>
          <w:t xml:space="preserve"> Chức năng Nạp tệp hồ sơ tư liệu sự kiện – AI phân tích tài liệu đa định dạng để lập bài tự động</w:t>
        </w:r>
        <w:r>
          <w:rPr>
            <w:noProof/>
            <w:webHidden/>
          </w:rPr>
          <w:tab/>
        </w:r>
        <w:r>
          <w:rPr>
            <w:noProof/>
            <w:webHidden/>
          </w:rPr>
          <w:fldChar w:fldCharType="begin"/>
        </w:r>
        <w:r>
          <w:rPr>
            <w:noProof/>
            <w:webHidden/>
          </w:rPr>
          <w:instrText xml:space="preserve"> PAGEREF _Toc242704096 \h </w:instrText>
        </w:r>
        <w:r>
          <w:rPr>
            <w:noProof/>
            <w:webHidden/>
          </w:rPr>
        </w:r>
        <w:r>
          <w:rPr>
            <w:noProof/>
            <w:webHidden/>
          </w:rPr>
          <w:fldChar w:fldCharType="separate"/>
        </w:r>
        <w:r>
          <w:rPr>
            <w:noProof/>
            <w:webHidden/>
          </w:rPr>
          <w:t>71</w:t>
        </w:r>
        <w:r>
          <w:rPr>
            <w:noProof/>
            <w:webHidden/>
          </w:rPr>
          <w:fldChar w:fldCharType="end"/>
        </w:r>
      </w:hyperlink>
    </w:p>
    <w:p w14:paraId="7529CDB4" w14:textId="2AD6377A" w:rsidR="00EF7407" w:rsidRDefault="00EF7407">
      <w:pPr>
        <w:pStyle w:val="Mucluc4"/>
        <w:rPr>
          <w:rFonts w:asciiTheme="minorHAnsi" w:hAnsiTheme="minorHAnsi"/>
          <w:noProof/>
          <w:color w:val="auto"/>
          <w:kern w:val="2"/>
          <w:sz w:val="24"/>
          <w:szCs w:val="24"/>
          <w14:ligatures w14:val="standardContextual"/>
        </w:rPr>
      </w:pPr>
      <w:hyperlink w:anchor="_Toc242704097" w:history="1">
        <w:r w:rsidRPr="009C41DB">
          <w:rPr>
            <w:rStyle w:val="Siuktni"/>
            <w:b/>
            <w:noProof/>
          </w:rPr>
          <w:t>Hình 4.20:</w:t>
        </w:r>
        <w:r w:rsidRPr="009C41DB">
          <w:rPr>
            <w:rStyle w:val="Siuktni"/>
            <w:noProof/>
          </w:rPr>
          <w:t xml:space="preserve"> Tab Zalo OA – Xem trước định dạng bài đăng tối ưu cho kênh Zalo Official Account</w:t>
        </w:r>
        <w:r>
          <w:rPr>
            <w:noProof/>
            <w:webHidden/>
          </w:rPr>
          <w:tab/>
        </w:r>
        <w:r>
          <w:rPr>
            <w:noProof/>
            <w:webHidden/>
          </w:rPr>
          <w:fldChar w:fldCharType="begin"/>
        </w:r>
        <w:r>
          <w:rPr>
            <w:noProof/>
            <w:webHidden/>
          </w:rPr>
          <w:instrText xml:space="preserve"> PAGEREF _Toc242704097 \h </w:instrText>
        </w:r>
        <w:r>
          <w:rPr>
            <w:noProof/>
            <w:webHidden/>
          </w:rPr>
        </w:r>
        <w:r>
          <w:rPr>
            <w:noProof/>
            <w:webHidden/>
          </w:rPr>
          <w:fldChar w:fldCharType="separate"/>
        </w:r>
        <w:r>
          <w:rPr>
            <w:noProof/>
            <w:webHidden/>
          </w:rPr>
          <w:t>72</w:t>
        </w:r>
        <w:r>
          <w:rPr>
            <w:noProof/>
            <w:webHidden/>
          </w:rPr>
          <w:fldChar w:fldCharType="end"/>
        </w:r>
      </w:hyperlink>
    </w:p>
    <w:p w14:paraId="5FC56960" w14:textId="63C7DBC2" w:rsidR="00EF7407" w:rsidRDefault="00EF7407">
      <w:pPr>
        <w:pStyle w:val="Mucluc4"/>
        <w:rPr>
          <w:rFonts w:asciiTheme="minorHAnsi" w:hAnsiTheme="minorHAnsi"/>
          <w:noProof/>
          <w:color w:val="auto"/>
          <w:kern w:val="2"/>
          <w:sz w:val="24"/>
          <w:szCs w:val="24"/>
          <w14:ligatures w14:val="standardContextual"/>
        </w:rPr>
      </w:pPr>
      <w:hyperlink w:anchor="_Toc242704098" w:history="1">
        <w:r w:rsidRPr="009C41DB">
          <w:rPr>
            <w:rStyle w:val="Siuktni"/>
            <w:b/>
            <w:noProof/>
          </w:rPr>
          <w:t>Hình 4.21:</w:t>
        </w:r>
        <w:r w:rsidRPr="009C41DB">
          <w:rPr>
            <w:rStyle w:val="Siuktni"/>
            <w:noProof/>
          </w:rPr>
          <w:t xml:space="preserve"> Tab Facebook – Xem trước bài đăng Fanpage kèm tỷ lệ ảnh chuẩn và danh mục hashtag gợi ý</w:t>
        </w:r>
        <w:r>
          <w:rPr>
            <w:noProof/>
            <w:webHidden/>
          </w:rPr>
          <w:tab/>
        </w:r>
        <w:r>
          <w:rPr>
            <w:noProof/>
            <w:webHidden/>
          </w:rPr>
          <w:fldChar w:fldCharType="begin"/>
        </w:r>
        <w:r>
          <w:rPr>
            <w:noProof/>
            <w:webHidden/>
          </w:rPr>
          <w:instrText xml:space="preserve"> PAGEREF _Toc242704098 \h </w:instrText>
        </w:r>
        <w:r>
          <w:rPr>
            <w:noProof/>
            <w:webHidden/>
          </w:rPr>
        </w:r>
        <w:r>
          <w:rPr>
            <w:noProof/>
            <w:webHidden/>
          </w:rPr>
          <w:fldChar w:fldCharType="separate"/>
        </w:r>
        <w:r>
          <w:rPr>
            <w:noProof/>
            <w:webHidden/>
          </w:rPr>
          <w:t>73</w:t>
        </w:r>
        <w:r>
          <w:rPr>
            <w:noProof/>
            <w:webHidden/>
          </w:rPr>
          <w:fldChar w:fldCharType="end"/>
        </w:r>
      </w:hyperlink>
    </w:p>
    <w:p w14:paraId="336872CC" w14:textId="7E4B8932" w:rsidR="00EF7407" w:rsidRDefault="00EF7407">
      <w:pPr>
        <w:pStyle w:val="Mucluc4"/>
        <w:rPr>
          <w:rFonts w:asciiTheme="minorHAnsi" w:hAnsiTheme="minorHAnsi"/>
          <w:noProof/>
          <w:color w:val="auto"/>
          <w:kern w:val="2"/>
          <w:sz w:val="24"/>
          <w:szCs w:val="24"/>
          <w14:ligatures w14:val="standardContextual"/>
        </w:rPr>
      </w:pPr>
      <w:hyperlink w:anchor="_Toc242704099" w:history="1">
        <w:r w:rsidRPr="009C41DB">
          <w:rPr>
            <w:rStyle w:val="Siuktni"/>
            <w:b/>
            <w:noProof/>
          </w:rPr>
          <w:t>Hình 4.22:</w:t>
        </w:r>
        <w:r w:rsidRPr="009C41DB">
          <w:rPr>
            <w:rStyle w:val="Siuktni"/>
            <w:noProof/>
          </w:rPr>
          <w:t xml:space="preserve"> Kết quả bài viết được tự động xuất bản và hiển thị thành công trên Fanpage Facebook Công đoàn TDMU</w:t>
        </w:r>
        <w:r>
          <w:rPr>
            <w:noProof/>
            <w:webHidden/>
          </w:rPr>
          <w:tab/>
        </w:r>
        <w:r>
          <w:rPr>
            <w:noProof/>
            <w:webHidden/>
          </w:rPr>
          <w:fldChar w:fldCharType="begin"/>
        </w:r>
        <w:r>
          <w:rPr>
            <w:noProof/>
            <w:webHidden/>
          </w:rPr>
          <w:instrText xml:space="preserve"> PAGEREF _Toc242704099 \h </w:instrText>
        </w:r>
        <w:r>
          <w:rPr>
            <w:noProof/>
            <w:webHidden/>
          </w:rPr>
        </w:r>
        <w:r>
          <w:rPr>
            <w:noProof/>
            <w:webHidden/>
          </w:rPr>
          <w:fldChar w:fldCharType="separate"/>
        </w:r>
        <w:r>
          <w:rPr>
            <w:noProof/>
            <w:webHidden/>
          </w:rPr>
          <w:t>74</w:t>
        </w:r>
        <w:r>
          <w:rPr>
            <w:noProof/>
            <w:webHidden/>
          </w:rPr>
          <w:fldChar w:fldCharType="end"/>
        </w:r>
      </w:hyperlink>
    </w:p>
    <w:p w14:paraId="4908DDAA" w14:textId="1EA9166F" w:rsidR="00EF7407" w:rsidRDefault="00EF7407">
      <w:pPr>
        <w:pStyle w:val="Mucluc4"/>
        <w:rPr>
          <w:rFonts w:asciiTheme="minorHAnsi" w:hAnsiTheme="minorHAnsi"/>
          <w:noProof/>
          <w:color w:val="auto"/>
          <w:kern w:val="2"/>
          <w:sz w:val="24"/>
          <w:szCs w:val="24"/>
          <w14:ligatures w14:val="standardContextual"/>
        </w:rPr>
      </w:pPr>
      <w:hyperlink w:anchor="_Toc242704100" w:history="1">
        <w:r w:rsidRPr="009C41DB">
          <w:rPr>
            <w:rStyle w:val="Siuktni"/>
            <w:b/>
            <w:noProof/>
          </w:rPr>
          <w:t>Hình 4.23:</w:t>
        </w:r>
        <w:r w:rsidRPr="009C41DB">
          <w:rPr>
            <w:rStyle w:val="Siuktni"/>
            <w:noProof/>
          </w:rPr>
          <w:t xml:space="preserve"> Quản Lý Lịch Xuất Bản – Danh sách bài viết đã hẹn giờ theo dòng thời gian và trạng thái</w:t>
        </w:r>
        <w:r>
          <w:rPr>
            <w:noProof/>
            <w:webHidden/>
          </w:rPr>
          <w:tab/>
        </w:r>
        <w:r>
          <w:rPr>
            <w:noProof/>
            <w:webHidden/>
          </w:rPr>
          <w:fldChar w:fldCharType="begin"/>
        </w:r>
        <w:r>
          <w:rPr>
            <w:noProof/>
            <w:webHidden/>
          </w:rPr>
          <w:instrText xml:space="preserve"> PAGEREF _Toc242704100 \h </w:instrText>
        </w:r>
        <w:r>
          <w:rPr>
            <w:noProof/>
            <w:webHidden/>
          </w:rPr>
        </w:r>
        <w:r>
          <w:rPr>
            <w:noProof/>
            <w:webHidden/>
          </w:rPr>
          <w:fldChar w:fldCharType="separate"/>
        </w:r>
        <w:r>
          <w:rPr>
            <w:noProof/>
            <w:webHidden/>
          </w:rPr>
          <w:t>74</w:t>
        </w:r>
        <w:r>
          <w:rPr>
            <w:noProof/>
            <w:webHidden/>
          </w:rPr>
          <w:fldChar w:fldCharType="end"/>
        </w:r>
      </w:hyperlink>
    </w:p>
    <w:p w14:paraId="742CAFA0" w14:textId="2596616D" w:rsidR="00EF7407" w:rsidRDefault="00EF7407">
      <w:pPr>
        <w:pStyle w:val="Mucluc4"/>
        <w:rPr>
          <w:rFonts w:asciiTheme="minorHAnsi" w:hAnsiTheme="minorHAnsi"/>
          <w:noProof/>
          <w:color w:val="auto"/>
          <w:kern w:val="2"/>
          <w:sz w:val="24"/>
          <w:szCs w:val="24"/>
          <w14:ligatures w14:val="standardContextual"/>
        </w:rPr>
      </w:pPr>
      <w:hyperlink w:anchor="_Toc242704101" w:history="1">
        <w:r w:rsidRPr="009C41DB">
          <w:rPr>
            <w:rStyle w:val="Siuktni"/>
            <w:b/>
            <w:noProof/>
          </w:rPr>
          <w:t>Hình 4.24:</w:t>
        </w:r>
        <w:r w:rsidRPr="009C41DB">
          <w:rPr>
            <w:rStyle w:val="Siuktni"/>
            <w:noProof/>
          </w:rPr>
          <w:t xml:space="preserve"> Tab Hẹn Lịch Xuất Bản – Thiết lập thời gian phát hành tự động và đồng bộ đa kênh</w:t>
        </w:r>
        <w:r>
          <w:rPr>
            <w:noProof/>
            <w:webHidden/>
          </w:rPr>
          <w:tab/>
        </w:r>
        <w:r>
          <w:rPr>
            <w:noProof/>
            <w:webHidden/>
          </w:rPr>
          <w:fldChar w:fldCharType="begin"/>
        </w:r>
        <w:r>
          <w:rPr>
            <w:noProof/>
            <w:webHidden/>
          </w:rPr>
          <w:instrText xml:space="preserve"> PAGEREF _Toc242704101 \h </w:instrText>
        </w:r>
        <w:r>
          <w:rPr>
            <w:noProof/>
            <w:webHidden/>
          </w:rPr>
        </w:r>
        <w:r>
          <w:rPr>
            <w:noProof/>
            <w:webHidden/>
          </w:rPr>
          <w:fldChar w:fldCharType="separate"/>
        </w:r>
        <w:r>
          <w:rPr>
            <w:noProof/>
            <w:webHidden/>
          </w:rPr>
          <w:t>75</w:t>
        </w:r>
        <w:r>
          <w:rPr>
            <w:noProof/>
            <w:webHidden/>
          </w:rPr>
          <w:fldChar w:fldCharType="end"/>
        </w:r>
      </w:hyperlink>
    </w:p>
    <w:p w14:paraId="715A8A67" w14:textId="2DA3A16D" w:rsidR="00EF7407" w:rsidRDefault="00EF7407">
      <w:pPr>
        <w:pStyle w:val="Mucluc4"/>
        <w:rPr>
          <w:rFonts w:asciiTheme="minorHAnsi" w:hAnsiTheme="minorHAnsi"/>
          <w:noProof/>
          <w:color w:val="auto"/>
          <w:kern w:val="2"/>
          <w:sz w:val="24"/>
          <w:szCs w:val="24"/>
          <w14:ligatures w14:val="standardContextual"/>
        </w:rPr>
      </w:pPr>
      <w:hyperlink w:anchor="_Toc242704102" w:history="1">
        <w:r w:rsidRPr="009C41DB">
          <w:rPr>
            <w:rStyle w:val="Siuktni"/>
            <w:b/>
            <w:noProof/>
          </w:rPr>
          <w:t>Hình 4.25:</w:t>
        </w:r>
        <w:r w:rsidRPr="009C41DB">
          <w:rPr>
            <w:rStyle w:val="Siuktni"/>
            <w:noProof/>
          </w:rPr>
          <w:t xml:space="preserve"> Quản Lý Kho Văn Bản – Danh mục văn bản, số lượt tải về và các tác vụ cập nhật tệp PDF</w:t>
        </w:r>
        <w:r>
          <w:rPr>
            <w:noProof/>
            <w:webHidden/>
          </w:rPr>
          <w:tab/>
        </w:r>
        <w:r>
          <w:rPr>
            <w:noProof/>
            <w:webHidden/>
          </w:rPr>
          <w:fldChar w:fldCharType="begin"/>
        </w:r>
        <w:r>
          <w:rPr>
            <w:noProof/>
            <w:webHidden/>
          </w:rPr>
          <w:instrText xml:space="preserve"> PAGEREF _Toc242704102 \h </w:instrText>
        </w:r>
        <w:r>
          <w:rPr>
            <w:noProof/>
            <w:webHidden/>
          </w:rPr>
        </w:r>
        <w:r>
          <w:rPr>
            <w:noProof/>
            <w:webHidden/>
          </w:rPr>
          <w:fldChar w:fldCharType="separate"/>
        </w:r>
        <w:r>
          <w:rPr>
            <w:noProof/>
            <w:webHidden/>
          </w:rPr>
          <w:t>75</w:t>
        </w:r>
        <w:r>
          <w:rPr>
            <w:noProof/>
            <w:webHidden/>
          </w:rPr>
          <w:fldChar w:fldCharType="end"/>
        </w:r>
      </w:hyperlink>
    </w:p>
    <w:p w14:paraId="397C863B" w14:textId="0AA68645" w:rsidR="00EF7407" w:rsidRDefault="00EF7407">
      <w:pPr>
        <w:pStyle w:val="Mucluc4"/>
        <w:rPr>
          <w:rFonts w:asciiTheme="minorHAnsi" w:hAnsiTheme="minorHAnsi"/>
          <w:noProof/>
          <w:color w:val="auto"/>
          <w:kern w:val="2"/>
          <w:sz w:val="24"/>
          <w:szCs w:val="24"/>
          <w14:ligatures w14:val="standardContextual"/>
        </w:rPr>
      </w:pPr>
      <w:hyperlink w:anchor="_Toc242704103" w:history="1">
        <w:r w:rsidRPr="009C41DB">
          <w:rPr>
            <w:rStyle w:val="Siuktni"/>
            <w:b/>
            <w:noProof/>
          </w:rPr>
          <w:t>Hình 4.26:</w:t>
        </w:r>
        <w:r w:rsidRPr="009C41DB">
          <w:rPr>
            <w:rStyle w:val="Siuktni"/>
            <w:noProof/>
          </w:rPr>
          <w:t xml:space="preserve"> Quản Lý Kho Biểu Mẫu – Danh mục biểu mẫu nghiệp vụ và số liệu thống kê tải về của đoàn viên</w:t>
        </w:r>
        <w:r>
          <w:rPr>
            <w:noProof/>
            <w:webHidden/>
          </w:rPr>
          <w:tab/>
        </w:r>
        <w:r>
          <w:rPr>
            <w:noProof/>
            <w:webHidden/>
          </w:rPr>
          <w:fldChar w:fldCharType="begin"/>
        </w:r>
        <w:r>
          <w:rPr>
            <w:noProof/>
            <w:webHidden/>
          </w:rPr>
          <w:instrText xml:space="preserve"> PAGEREF _Toc242704103 \h </w:instrText>
        </w:r>
        <w:r>
          <w:rPr>
            <w:noProof/>
            <w:webHidden/>
          </w:rPr>
        </w:r>
        <w:r>
          <w:rPr>
            <w:noProof/>
            <w:webHidden/>
          </w:rPr>
          <w:fldChar w:fldCharType="separate"/>
        </w:r>
        <w:r>
          <w:rPr>
            <w:noProof/>
            <w:webHidden/>
          </w:rPr>
          <w:t>76</w:t>
        </w:r>
        <w:r>
          <w:rPr>
            <w:noProof/>
            <w:webHidden/>
          </w:rPr>
          <w:fldChar w:fldCharType="end"/>
        </w:r>
      </w:hyperlink>
    </w:p>
    <w:p w14:paraId="7936662A" w14:textId="26D470B8" w:rsidR="00EF7407" w:rsidRDefault="00EF7407">
      <w:pPr>
        <w:pStyle w:val="Mucluc4"/>
        <w:rPr>
          <w:rFonts w:asciiTheme="minorHAnsi" w:hAnsiTheme="minorHAnsi"/>
          <w:noProof/>
          <w:color w:val="auto"/>
          <w:kern w:val="2"/>
          <w:sz w:val="24"/>
          <w:szCs w:val="24"/>
          <w14:ligatures w14:val="standardContextual"/>
        </w:rPr>
      </w:pPr>
      <w:hyperlink w:anchor="_Toc242704104" w:history="1">
        <w:r w:rsidRPr="009C41DB">
          <w:rPr>
            <w:rStyle w:val="Siuktni"/>
            <w:b/>
            <w:noProof/>
          </w:rPr>
          <w:t>Hình 4.27:</w:t>
        </w:r>
        <w:r w:rsidRPr="009C41DB">
          <w:rPr>
            <w:rStyle w:val="Siuktni"/>
            <w:noProof/>
          </w:rPr>
          <w:t xml:space="preserve"> Hòm Thư Góp Ý – Danh sách phản ánh phân theo trạng thái và nội dung trích yếu của đoàn viên</w:t>
        </w:r>
        <w:r>
          <w:rPr>
            <w:noProof/>
            <w:webHidden/>
          </w:rPr>
          <w:tab/>
        </w:r>
        <w:r>
          <w:rPr>
            <w:noProof/>
            <w:webHidden/>
          </w:rPr>
          <w:fldChar w:fldCharType="begin"/>
        </w:r>
        <w:r>
          <w:rPr>
            <w:noProof/>
            <w:webHidden/>
          </w:rPr>
          <w:instrText xml:space="preserve"> PAGEREF _Toc242704104 \h </w:instrText>
        </w:r>
        <w:r>
          <w:rPr>
            <w:noProof/>
            <w:webHidden/>
          </w:rPr>
        </w:r>
        <w:r>
          <w:rPr>
            <w:noProof/>
            <w:webHidden/>
          </w:rPr>
          <w:fldChar w:fldCharType="separate"/>
        </w:r>
        <w:r>
          <w:rPr>
            <w:noProof/>
            <w:webHidden/>
          </w:rPr>
          <w:t>76</w:t>
        </w:r>
        <w:r>
          <w:rPr>
            <w:noProof/>
            <w:webHidden/>
          </w:rPr>
          <w:fldChar w:fldCharType="end"/>
        </w:r>
      </w:hyperlink>
    </w:p>
    <w:p w14:paraId="36FA4634" w14:textId="5B4C0367" w:rsidR="00EF7407" w:rsidRDefault="00EF7407">
      <w:pPr>
        <w:pStyle w:val="Mucluc4"/>
        <w:rPr>
          <w:rFonts w:asciiTheme="minorHAnsi" w:hAnsiTheme="minorHAnsi"/>
          <w:noProof/>
          <w:color w:val="auto"/>
          <w:kern w:val="2"/>
          <w:sz w:val="24"/>
          <w:szCs w:val="24"/>
          <w14:ligatures w14:val="standardContextual"/>
        </w:rPr>
      </w:pPr>
      <w:hyperlink w:anchor="_Toc242704105" w:history="1">
        <w:r w:rsidRPr="009C41DB">
          <w:rPr>
            <w:rStyle w:val="Siuktni"/>
            <w:b/>
            <w:noProof/>
          </w:rPr>
          <w:t>Hình 4.28:</w:t>
        </w:r>
        <w:r w:rsidRPr="009C41DB">
          <w:rPr>
            <w:rStyle w:val="Siuktni"/>
            <w:noProof/>
          </w:rPr>
          <w:t xml:space="preserve"> Quản Lý Đơn Trợ Cấp – Dashboard thống kê kinh phí chi trả và danh sách hồ sơ theo trạng thái</w:t>
        </w:r>
        <w:r>
          <w:rPr>
            <w:noProof/>
            <w:webHidden/>
          </w:rPr>
          <w:tab/>
        </w:r>
        <w:r>
          <w:rPr>
            <w:noProof/>
            <w:webHidden/>
          </w:rPr>
          <w:fldChar w:fldCharType="begin"/>
        </w:r>
        <w:r>
          <w:rPr>
            <w:noProof/>
            <w:webHidden/>
          </w:rPr>
          <w:instrText xml:space="preserve"> PAGEREF _Toc242704105 \h </w:instrText>
        </w:r>
        <w:r>
          <w:rPr>
            <w:noProof/>
            <w:webHidden/>
          </w:rPr>
        </w:r>
        <w:r>
          <w:rPr>
            <w:noProof/>
            <w:webHidden/>
          </w:rPr>
          <w:fldChar w:fldCharType="separate"/>
        </w:r>
        <w:r>
          <w:rPr>
            <w:noProof/>
            <w:webHidden/>
          </w:rPr>
          <w:t>77</w:t>
        </w:r>
        <w:r>
          <w:rPr>
            <w:noProof/>
            <w:webHidden/>
          </w:rPr>
          <w:fldChar w:fldCharType="end"/>
        </w:r>
      </w:hyperlink>
    </w:p>
    <w:p w14:paraId="3A6416ED" w14:textId="31970FF6" w:rsidR="00EF7407" w:rsidRDefault="00EF7407">
      <w:pPr>
        <w:pStyle w:val="Mucluc4"/>
        <w:rPr>
          <w:rFonts w:asciiTheme="minorHAnsi" w:hAnsiTheme="minorHAnsi"/>
          <w:noProof/>
          <w:color w:val="auto"/>
          <w:kern w:val="2"/>
          <w:sz w:val="24"/>
          <w:szCs w:val="24"/>
          <w14:ligatures w14:val="standardContextual"/>
        </w:rPr>
      </w:pPr>
      <w:hyperlink w:anchor="_Toc242704106" w:history="1">
        <w:r w:rsidRPr="009C41DB">
          <w:rPr>
            <w:rStyle w:val="Siuktni"/>
            <w:b/>
            <w:noProof/>
          </w:rPr>
          <w:t>Hình 4.29:</w:t>
        </w:r>
        <w:r w:rsidRPr="009C41DB">
          <w:rPr>
            <w:rStyle w:val="Siuktni"/>
            <w:noProof/>
          </w:rPr>
          <w:t xml:space="preserve"> Báo Cáo các Tổ công đoàn – Bảng tổng hợp tiến độ nộp báo cáo tháng và xếp loại thi đua toàn trường</w:t>
        </w:r>
        <w:r>
          <w:rPr>
            <w:noProof/>
            <w:webHidden/>
          </w:rPr>
          <w:tab/>
        </w:r>
        <w:r>
          <w:rPr>
            <w:noProof/>
            <w:webHidden/>
          </w:rPr>
          <w:fldChar w:fldCharType="begin"/>
        </w:r>
        <w:r>
          <w:rPr>
            <w:noProof/>
            <w:webHidden/>
          </w:rPr>
          <w:instrText xml:space="preserve"> PAGEREF _Toc242704106 \h </w:instrText>
        </w:r>
        <w:r>
          <w:rPr>
            <w:noProof/>
            <w:webHidden/>
          </w:rPr>
        </w:r>
        <w:r>
          <w:rPr>
            <w:noProof/>
            <w:webHidden/>
          </w:rPr>
          <w:fldChar w:fldCharType="separate"/>
        </w:r>
        <w:r>
          <w:rPr>
            <w:noProof/>
            <w:webHidden/>
          </w:rPr>
          <w:t>77</w:t>
        </w:r>
        <w:r>
          <w:rPr>
            <w:noProof/>
            <w:webHidden/>
          </w:rPr>
          <w:fldChar w:fldCharType="end"/>
        </w:r>
      </w:hyperlink>
    </w:p>
    <w:p w14:paraId="2CD05A5D" w14:textId="7FBD75CF" w:rsidR="00EF7407" w:rsidRDefault="00EF7407">
      <w:pPr>
        <w:pStyle w:val="Mucluc4"/>
        <w:rPr>
          <w:rFonts w:asciiTheme="minorHAnsi" w:hAnsiTheme="minorHAnsi"/>
          <w:noProof/>
          <w:color w:val="auto"/>
          <w:kern w:val="2"/>
          <w:sz w:val="24"/>
          <w:szCs w:val="24"/>
          <w14:ligatures w14:val="standardContextual"/>
        </w:rPr>
      </w:pPr>
      <w:hyperlink w:anchor="_Toc242704107" w:history="1">
        <w:r w:rsidRPr="009C41DB">
          <w:rPr>
            <w:rStyle w:val="Siuktni"/>
            <w:b/>
            <w:noProof/>
          </w:rPr>
          <w:t>Hình 4.30:</w:t>
        </w:r>
        <w:r w:rsidRPr="009C41DB">
          <w:rPr>
            <w:rStyle w:val="Siuktni"/>
            <w:noProof/>
          </w:rPr>
          <w:t xml:space="preserve"> Bảng xếp hạng Thi đua các Tổ công đoàn chi tiết – Điểm chấm từng tiêu chí và kết quả xếp loại thi đua</w:t>
        </w:r>
        <w:r>
          <w:rPr>
            <w:noProof/>
            <w:webHidden/>
          </w:rPr>
          <w:tab/>
        </w:r>
        <w:r>
          <w:rPr>
            <w:noProof/>
            <w:webHidden/>
          </w:rPr>
          <w:fldChar w:fldCharType="begin"/>
        </w:r>
        <w:r>
          <w:rPr>
            <w:noProof/>
            <w:webHidden/>
          </w:rPr>
          <w:instrText xml:space="preserve"> PAGEREF _Toc242704107 \h </w:instrText>
        </w:r>
        <w:r>
          <w:rPr>
            <w:noProof/>
            <w:webHidden/>
          </w:rPr>
        </w:r>
        <w:r>
          <w:rPr>
            <w:noProof/>
            <w:webHidden/>
          </w:rPr>
          <w:fldChar w:fldCharType="separate"/>
        </w:r>
        <w:r>
          <w:rPr>
            <w:noProof/>
            <w:webHidden/>
          </w:rPr>
          <w:t>78</w:t>
        </w:r>
        <w:r>
          <w:rPr>
            <w:noProof/>
            <w:webHidden/>
          </w:rPr>
          <w:fldChar w:fldCharType="end"/>
        </w:r>
      </w:hyperlink>
    </w:p>
    <w:p w14:paraId="50277A93" w14:textId="76A40A10" w:rsidR="00EF7407" w:rsidRDefault="00EF7407">
      <w:pPr>
        <w:pStyle w:val="Mucluc4"/>
        <w:rPr>
          <w:rFonts w:asciiTheme="minorHAnsi" w:hAnsiTheme="minorHAnsi"/>
          <w:noProof/>
          <w:color w:val="auto"/>
          <w:kern w:val="2"/>
          <w:sz w:val="24"/>
          <w:szCs w:val="24"/>
          <w14:ligatures w14:val="standardContextual"/>
        </w:rPr>
      </w:pPr>
      <w:hyperlink w:anchor="_Toc242704108" w:history="1">
        <w:r w:rsidRPr="009C41DB">
          <w:rPr>
            <w:rStyle w:val="Siuktni"/>
            <w:b/>
            <w:noProof/>
          </w:rPr>
          <w:t>Hình 4.31:</w:t>
        </w:r>
        <w:r w:rsidRPr="009C41DB">
          <w:rPr>
            <w:rStyle w:val="Siuktni"/>
            <w:noProof/>
          </w:rPr>
          <w:t xml:space="preserve"> Biểu Mẫu Báo Cáo Tháng (BM-02/CĐ) – Giao diện điền số liệu hoạt động và minh chứng thi đua</w:t>
        </w:r>
        <w:r>
          <w:rPr>
            <w:noProof/>
            <w:webHidden/>
          </w:rPr>
          <w:tab/>
        </w:r>
        <w:r>
          <w:rPr>
            <w:noProof/>
            <w:webHidden/>
          </w:rPr>
          <w:fldChar w:fldCharType="begin"/>
        </w:r>
        <w:r>
          <w:rPr>
            <w:noProof/>
            <w:webHidden/>
          </w:rPr>
          <w:instrText xml:space="preserve"> PAGEREF _Toc242704108 \h </w:instrText>
        </w:r>
        <w:r>
          <w:rPr>
            <w:noProof/>
            <w:webHidden/>
          </w:rPr>
        </w:r>
        <w:r>
          <w:rPr>
            <w:noProof/>
            <w:webHidden/>
          </w:rPr>
          <w:fldChar w:fldCharType="separate"/>
        </w:r>
        <w:r>
          <w:rPr>
            <w:noProof/>
            <w:webHidden/>
          </w:rPr>
          <w:t>78</w:t>
        </w:r>
        <w:r>
          <w:rPr>
            <w:noProof/>
            <w:webHidden/>
          </w:rPr>
          <w:fldChar w:fldCharType="end"/>
        </w:r>
      </w:hyperlink>
    </w:p>
    <w:p w14:paraId="15963C9C" w14:textId="6E2B9379" w:rsidR="00EF7407" w:rsidRDefault="00EF7407">
      <w:pPr>
        <w:pStyle w:val="Mucluc4"/>
        <w:rPr>
          <w:rFonts w:asciiTheme="minorHAnsi" w:hAnsiTheme="minorHAnsi"/>
          <w:noProof/>
          <w:color w:val="auto"/>
          <w:kern w:val="2"/>
          <w:sz w:val="24"/>
          <w:szCs w:val="24"/>
          <w14:ligatures w14:val="standardContextual"/>
        </w:rPr>
      </w:pPr>
      <w:hyperlink w:anchor="_Toc242704109" w:history="1">
        <w:r w:rsidRPr="009C41DB">
          <w:rPr>
            <w:rStyle w:val="Siuktni"/>
            <w:b/>
            <w:noProof/>
          </w:rPr>
          <w:t>Hình 4.32:</w:t>
        </w:r>
        <w:r w:rsidRPr="009C41DB">
          <w:rPr>
            <w:rStyle w:val="Siuktni"/>
            <w:noProof/>
          </w:rPr>
          <w:t xml:space="preserve"> Quản Lý Người Dùng – Danh sách tài khoản hệ thống, vai trò phân quyền và Tổ công đoàn gán kèm</w:t>
        </w:r>
        <w:r>
          <w:rPr>
            <w:noProof/>
            <w:webHidden/>
          </w:rPr>
          <w:tab/>
        </w:r>
        <w:r>
          <w:rPr>
            <w:noProof/>
            <w:webHidden/>
          </w:rPr>
          <w:fldChar w:fldCharType="begin"/>
        </w:r>
        <w:r>
          <w:rPr>
            <w:noProof/>
            <w:webHidden/>
          </w:rPr>
          <w:instrText xml:space="preserve"> PAGEREF _Toc242704109 \h </w:instrText>
        </w:r>
        <w:r>
          <w:rPr>
            <w:noProof/>
            <w:webHidden/>
          </w:rPr>
        </w:r>
        <w:r>
          <w:rPr>
            <w:noProof/>
            <w:webHidden/>
          </w:rPr>
          <w:fldChar w:fldCharType="separate"/>
        </w:r>
        <w:r>
          <w:rPr>
            <w:noProof/>
            <w:webHidden/>
          </w:rPr>
          <w:t>79</w:t>
        </w:r>
        <w:r>
          <w:rPr>
            <w:noProof/>
            <w:webHidden/>
          </w:rPr>
          <w:fldChar w:fldCharType="end"/>
        </w:r>
      </w:hyperlink>
    </w:p>
    <w:p w14:paraId="3F9FF308" w14:textId="6DBE551E" w:rsidR="00EF7407" w:rsidRDefault="00EF7407">
      <w:pPr>
        <w:pStyle w:val="Mucluc4"/>
        <w:rPr>
          <w:rFonts w:asciiTheme="minorHAnsi" w:hAnsiTheme="minorHAnsi"/>
          <w:noProof/>
          <w:color w:val="auto"/>
          <w:kern w:val="2"/>
          <w:sz w:val="24"/>
          <w:szCs w:val="24"/>
          <w14:ligatures w14:val="standardContextual"/>
        </w:rPr>
      </w:pPr>
      <w:hyperlink w:anchor="_Toc242704110" w:history="1">
        <w:r w:rsidRPr="009C41DB">
          <w:rPr>
            <w:rStyle w:val="Siuktni"/>
            <w:b/>
            <w:noProof/>
          </w:rPr>
          <w:t>Hình 4.33:</w:t>
        </w:r>
        <w:r w:rsidRPr="009C41DB">
          <w:rPr>
            <w:rStyle w:val="Siuktni"/>
            <w:noProof/>
          </w:rPr>
          <w:t xml:space="preserve"> Ký Tác Nghiệp (Audit Logs) – Ghi nhận toàn diện lịch sử tác vụ phục vụ kiểm toán an toàn</w:t>
        </w:r>
        <w:r>
          <w:rPr>
            <w:noProof/>
            <w:webHidden/>
          </w:rPr>
          <w:tab/>
        </w:r>
        <w:r>
          <w:rPr>
            <w:noProof/>
            <w:webHidden/>
          </w:rPr>
          <w:fldChar w:fldCharType="begin"/>
        </w:r>
        <w:r>
          <w:rPr>
            <w:noProof/>
            <w:webHidden/>
          </w:rPr>
          <w:instrText xml:space="preserve"> PAGEREF _Toc242704110 \h </w:instrText>
        </w:r>
        <w:r>
          <w:rPr>
            <w:noProof/>
            <w:webHidden/>
          </w:rPr>
        </w:r>
        <w:r>
          <w:rPr>
            <w:noProof/>
            <w:webHidden/>
          </w:rPr>
          <w:fldChar w:fldCharType="separate"/>
        </w:r>
        <w:r>
          <w:rPr>
            <w:noProof/>
            <w:webHidden/>
          </w:rPr>
          <w:t>79</w:t>
        </w:r>
        <w:r>
          <w:rPr>
            <w:noProof/>
            <w:webHidden/>
          </w:rPr>
          <w:fldChar w:fldCharType="end"/>
        </w:r>
      </w:hyperlink>
    </w:p>
    <w:p w14:paraId="763B42E2" w14:textId="22BCBFAD" w:rsidR="00EF7407" w:rsidRDefault="00EF7407">
      <w:pPr>
        <w:pStyle w:val="Mucluc4"/>
        <w:rPr>
          <w:rFonts w:asciiTheme="minorHAnsi" w:hAnsiTheme="minorHAnsi"/>
          <w:noProof/>
          <w:color w:val="auto"/>
          <w:kern w:val="2"/>
          <w:sz w:val="24"/>
          <w:szCs w:val="24"/>
          <w14:ligatures w14:val="standardContextual"/>
        </w:rPr>
      </w:pPr>
      <w:hyperlink w:anchor="_Toc242704111" w:history="1">
        <w:r w:rsidRPr="009C41DB">
          <w:rPr>
            <w:rStyle w:val="Siuktni"/>
            <w:b/>
            <w:noProof/>
          </w:rPr>
          <w:t>Hình 4.34:</w:t>
        </w:r>
        <w:r w:rsidRPr="009C41DB">
          <w:rPr>
            <w:rStyle w:val="Siuktni"/>
            <w:noProof/>
          </w:rPr>
          <w:t xml:space="preserve"> Cấu Hình Hệ Thống – Quản trị khóa Google Gemini API, Facebook Graph API và hạn ngạch token</w:t>
        </w:r>
        <w:r>
          <w:rPr>
            <w:noProof/>
            <w:webHidden/>
          </w:rPr>
          <w:tab/>
        </w:r>
        <w:r>
          <w:rPr>
            <w:noProof/>
            <w:webHidden/>
          </w:rPr>
          <w:fldChar w:fldCharType="begin"/>
        </w:r>
        <w:r>
          <w:rPr>
            <w:noProof/>
            <w:webHidden/>
          </w:rPr>
          <w:instrText xml:space="preserve"> PAGEREF _Toc242704111 \h </w:instrText>
        </w:r>
        <w:r>
          <w:rPr>
            <w:noProof/>
            <w:webHidden/>
          </w:rPr>
        </w:r>
        <w:r>
          <w:rPr>
            <w:noProof/>
            <w:webHidden/>
          </w:rPr>
          <w:fldChar w:fldCharType="separate"/>
        </w:r>
        <w:r>
          <w:rPr>
            <w:noProof/>
            <w:webHidden/>
          </w:rPr>
          <w:t>80</w:t>
        </w:r>
        <w:r>
          <w:rPr>
            <w:noProof/>
            <w:webHidden/>
          </w:rPr>
          <w:fldChar w:fldCharType="end"/>
        </w:r>
      </w:hyperlink>
    </w:p>
    <w:p w14:paraId="0D2BFBCB" w14:textId="5A81D528" w:rsidR="00C33A40" w:rsidRDefault="00EF7407" w:rsidP="00A30447">
      <w:pPr>
        <w:pStyle w:val="Mucluc4"/>
        <w:rPr>
          <w:noProof/>
        </w:rPr>
      </w:pPr>
      <w:r>
        <w:rPr>
          <w:noProof/>
        </w:rPr>
        <w:fldChar w:fldCharType="end"/>
      </w:r>
    </w:p>
    <w:p w14:paraId="6B676034" w14:textId="77777777" w:rsidR="00E25F95" w:rsidRDefault="00E25F95">
      <w:pPr>
        <w:spacing w:after="0" w:line="240" w:lineRule="auto"/>
      </w:pPr>
      <w:r>
        <w:br w:type="page"/>
      </w:r>
    </w:p>
    <w:p w14:paraId="77E29356" w14:textId="3F0A9380" w:rsidR="002F52F2" w:rsidRPr="004449A5" w:rsidRDefault="004449A5" w:rsidP="004449A5">
      <w:pPr>
        <w:pStyle w:val="m1b"/>
      </w:pPr>
      <w:bookmarkStart w:id="7" w:name="_Toc242706308"/>
      <w:r>
        <w:lastRenderedPageBreak/>
        <w:t>DANH MỤC BẢNG</w:t>
      </w:r>
      <w:bookmarkEnd w:id="7"/>
    </w:p>
    <w:p w14:paraId="5A7E4076" w14:textId="3D336404" w:rsidR="00EF7407" w:rsidRDefault="00EF740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2704296" w:history="1">
        <w:r w:rsidRPr="0072289D">
          <w:rPr>
            <w:rStyle w:val="Siuktni"/>
            <w:b/>
            <w:bCs/>
            <w:noProof/>
          </w:rPr>
          <w:t>Bảng 1.1:</w:t>
        </w:r>
        <w:r w:rsidRPr="0072289D">
          <w:rPr>
            <w:rStyle w:val="Siuktni"/>
            <w:noProof/>
          </w:rPr>
          <w:t xml:space="preserve"> Khảo sát phần cứng và hạ tầng công nghệ</w:t>
        </w:r>
        <w:r>
          <w:rPr>
            <w:noProof/>
            <w:webHidden/>
          </w:rPr>
          <w:tab/>
        </w:r>
        <w:r>
          <w:rPr>
            <w:noProof/>
            <w:webHidden/>
          </w:rPr>
          <w:fldChar w:fldCharType="begin"/>
        </w:r>
        <w:r>
          <w:rPr>
            <w:noProof/>
            <w:webHidden/>
          </w:rPr>
          <w:instrText xml:space="preserve"> PAGEREF _Toc242704296 \h </w:instrText>
        </w:r>
        <w:r>
          <w:rPr>
            <w:noProof/>
            <w:webHidden/>
          </w:rPr>
        </w:r>
        <w:r>
          <w:rPr>
            <w:noProof/>
            <w:webHidden/>
          </w:rPr>
          <w:fldChar w:fldCharType="separate"/>
        </w:r>
        <w:r>
          <w:rPr>
            <w:noProof/>
            <w:webHidden/>
          </w:rPr>
          <w:t>2</w:t>
        </w:r>
        <w:r>
          <w:rPr>
            <w:noProof/>
            <w:webHidden/>
          </w:rPr>
          <w:fldChar w:fldCharType="end"/>
        </w:r>
      </w:hyperlink>
    </w:p>
    <w:p w14:paraId="387BC962" w14:textId="06856D94" w:rsidR="00EF7407" w:rsidRDefault="00EF7407">
      <w:pPr>
        <w:pStyle w:val="Mucluc5"/>
        <w:rPr>
          <w:rFonts w:asciiTheme="minorHAnsi" w:hAnsiTheme="minorHAnsi"/>
          <w:noProof/>
          <w:color w:val="auto"/>
          <w:kern w:val="2"/>
          <w:sz w:val="24"/>
          <w:szCs w:val="24"/>
          <w14:ligatures w14:val="standardContextual"/>
        </w:rPr>
      </w:pPr>
      <w:hyperlink w:anchor="_Toc242704297" w:history="1">
        <w:r w:rsidRPr="0072289D">
          <w:rPr>
            <w:rStyle w:val="Siuktni"/>
            <w:b/>
            <w:bCs/>
            <w:noProof/>
          </w:rPr>
          <w:t>Bảng 1.2:</w:t>
        </w:r>
        <w:r w:rsidRPr="0072289D">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_Toc242704297 \h </w:instrText>
        </w:r>
        <w:r>
          <w:rPr>
            <w:noProof/>
            <w:webHidden/>
          </w:rPr>
        </w:r>
        <w:r>
          <w:rPr>
            <w:noProof/>
            <w:webHidden/>
          </w:rPr>
          <w:fldChar w:fldCharType="separate"/>
        </w:r>
        <w:r>
          <w:rPr>
            <w:noProof/>
            <w:webHidden/>
          </w:rPr>
          <w:t>3</w:t>
        </w:r>
        <w:r>
          <w:rPr>
            <w:noProof/>
            <w:webHidden/>
          </w:rPr>
          <w:fldChar w:fldCharType="end"/>
        </w:r>
      </w:hyperlink>
    </w:p>
    <w:p w14:paraId="7FE97842" w14:textId="193AD8FD" w:rsidR="00EF7407" w:rsidRDefault="00EF7407">
      <w:pPr>
        <w:pStyle w:val="Mucluc5"/>
        <w:rPr>
          <w:rFonts w:asciiTheme="minorHAnsi" w:hAnsiTheme="minorHAnsi"/>
          <w:noProof/>
          <w:color w:val="auto"/>
          <w:kern w:val="2"/>
          <w:sz w:val="24"/>
          <w:szCs w:val="24"/>
          <w14:ligatures w14:val="standardContextual"/>
        </w:rPr>
      </w:pPr>
      <w:hyperlink w:anchor="_Toc242704298" w:history="1">
        <w:r w:rsidRPr="0072289D">
          <w:rPr>
            <w:rStyle w:val="Siuktni"/>
            <w:b/>
            <w:bCs/>
            <w:noProof/>
          </w:rPr>
          <w:t>Bảng 1.3:</w:t>
        </w:r>
        <w:r w:rsidRPr="0072289D">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_Toc242704298 \h </w:instrText>
        </w:r>
        <w:r>
          <w:rPr>
            <w:noProof/>
            <w:webHidden/>
          </w:rPr>
        </w:r>
        <w:r>
          <w:rPr>
            <w:noProof/>
            <w:webHidden/>
          </w:rPr>
          <w:fldChar w:fldCharType="separate"/>
        </w:r>
        <w:r>
          <w:rPr>
            <w:noProof/>
            <w:webHidden/>
          </w:rPr>
          <w:t>4</w:t>
        </w:r>
        <w:r>
          <w:rPr>
            <w:noProof/>
            <w:webHidden/>
          </w:rPr>
          <w:fldChar w:fldCharType="end"/>
        </w:r>
      </w:hyperlink>
    </w:p>
    <w:p w14:paraId="3AB77D01" w14:textId="6A9A7010" w:rsidR="00EF7407" w:rsidRDefault="00EF7407">
      <w:pPr>
        <w:pStyle w:val="Mucluc5"/>
        <w:rPr>
          <w:rFonts w:asciiTheme="minorHAnsi" w:hAnsiTheme="minorHAnsi"/>
          <w:noProof/>
          <w:color w:val="auto"/>
          <w:kern w:val="2"/>
          <w:sz w:val="24"/>
          <w:szCs w:val="24"/>
          <w14:ligatures w14:val="standardContextual"/>
        </w:rPr>
      </w:pPr>
      <w:hyperlink w:anchor="_Toc242704299" w:history="1">
        <w:r w:rsidRPr="0072289D">
          <w:rPr>
            <w:rStyle w:val="Siuktni"/>
            <w:b/>
            <w:bCs/>
            <w:noProof/>
          </w:rPr>
          <w:t>Bảng 1.4:</w:t>
        </w:r>
        <w:r w:rsidRPr="0072289D">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_Toc242704299 \h </w:instrText>
        </w:r>
        <w:r>
          <w:rPr>
            <w:noProof/>
            <w:webHidden/>
          </w:rPr>
        </w:r>
        <w:r>
          <w:rPr>
            <w:noProof/>
            <w:webHidden/>
          </w:rPr>
          <w:fldChar w:fldCharType="separate"/>
        </w:r>
        <w:r>
          <w:rPr>
            <w:noProof/>
            <w:webHidden/>
          </w:rPr>
          <w:t>6</w:t>
        </w:r>
        <w:r>
          <w:rPr>
            <w:noProof/>
            <w:webHidden/>
          </w:rPr>
          <w:fldChar w:fldCharType="end"/>
        </w:r>
      </w:hyperlink>
    </w:p>
    <w:p w14:paraId="2C43611D" w14:textId="7E4E9085" w:rsidR="00EF7407" w:rsidRDefault="00EF7407">
      <w:pPr>
        <w:pStyle w:val="Mucluc5"/>
        <w:rPr>
          <w:rFonts w:asciiTheme="minorHAnsi" w:hAnsiTheme="minorHAnsi"/>
          <w:noProof/>
          <w:color w:val="auto"/>
          <w:kern w:val="2"/>
          <w:sz w:val="24"/>
          <w:szCs w:val="24"/>
          <w14:ligatures w14:val="standardContextual"/>
        </w:rPr>
      </w:pPr>
      <w:hyperlink w:anchor="_Toc242704300" w:history="1">
        <w:r w:rsidRPr="0072289D">
          <w:rPr>
            <w:rStyle w:val="Siuktni"/>
            <w:b/>
            <w:bCs/>
            <w:noProof/>
          </w:rPr>
          <w:t>Bảng 1.5:</w:t>
        </w:r>
        <w:r w:rsidRPr="0072289D">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_Toc242704300 \h </w:instrText>
        </w:r>
        <w:r>
          <w:rPr>
            <w:noProof/>
            <w:webHidden/>
          </w:rPr>
        </w:r>
        <w:r>
          <w:rPr>
            <w:noProof/>
            <w:webHidden/>
          </w:rPr>
          <w:fldChar w:fldCharType="separate"/>
        </w:r>
        <w:r>
          <w:rPr>
            <w:noProof/>
            <w:webHidden/>
          </w:rPr>
          <w:t>8</w:t>
        </w:r>
        <w:r>
          <w:rPr>
            <w:noProof/>
            <w:webHidden/>
          </w:rPr>
          <w:fldChar w:fldCharType="end"/>
        </w:r>
      </w:hyperlink>
    </w:p>
    <w:p w14:paraId="2FF14F88" w14:textId="7550674D" w:rsidR="00EF7407" w:rsidRDefault="00EF7407">
      <w:pPr>
        <w:pStyle w:val="Mucluc5"/>
        <w:rPr>
          <w:rFonts w:asciiTheme="minorHAnsi" w:hAnsiTheme="minorHAnsi"/>
          <w:noProof/>
          <w:color w:val="auto"/>
          <w:kern w:val="2"/>
          <w:sz w:val="24"/>
          <w:szCs w:val="24"/>
          <w14:ligatures w14:val="standardContextual"/>
        </w:rPr>
      </w:pPr>
      <w:hyperlink w:anchor="_Toc242704301" w:history="1">
        <w:r w:rsidRPr="0072289D">
          <w:rPr>
            <w:rStyle w:val="Siuktni"/>
            <w:b/>
            <w:bCs/>
            <w:noProof/>
          </w:rPr>
          <w:t>Bảng 1.6:</w:t>
        </w:r>
        <w:r w:rsidRPr="0072289D">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_Toc242704301 \h </w:instrText>
        </w:r>
        <w:r>
          <w:rPr>
            <w:noProof/>
            <w:webHidden/>
          </w:rPr>
        </w:r>
        <w:r>
          <w:rPr>
            <w:noProof/>
            <w:webHidden/>
          </w:rPr>
          <w:fldChar w:fldCharType="separate"/>
        </w:r>
        <w:r>
          <w:rPr>
            <w:noProof/>
            <w:webHidden/>
          </w:rPr>
          <w:t>9</w:t>
        </w:r>
        <w:r>
          <w:rPr>
            <w:noProof/>
            <w:webHidden/>
          </w:rPr>
          <w:fldChar w:fldCharType="end"/>
        </w:r>
      </w:hyperlink>
    </w:p>
    <w:p w14:paraId="5784DE82" w14:textId="64BA5E4D" w:rsidR="00EF7407" w:rsidRDefault="00EF7407">
      <w:pPr>
        <w:pStyle w:val="Mucluc5"/>
        <w:rPr>
          <w:rFonts w:asciiTheme="minorHAnsi" w:hAnsiTheme="minorHAnsi"/>
          <w:noProof/>
          <w:color w:val="auto"/>
          <w:kern w:val="2"/>
          <w:sz w:val="24"/>
          <w:szCs w:val="24"/>
          <w14:ligatures w14:val="standardContextual"/>
        </w:rPr>
      </w:pPr>
      <w:hyperlink w:anchor="_Toc242704302" w:history="1">
        <w:r w:rsidRPr="0072289D">
          <w:rPr>
            <w:rStyle w:val="Siuktni"/>
            <w:b/>
            <w:bCs/>
            <w:noProof/>
          </w:rPr>
          <w:t>Bảng 2.1:</w:t>
        </w:r>
        <w:r w:rsidRPr="0072289D">
          <w:rPr>
            <w:rStyle w:val="Siuktni"/>
            <w:noProof/>
          </w:rPr>
          <w:t xml:space="preserve"> Các Actor trong hệ thống</w:t>
        </w:r>
        <w:r>
          <w:rPr>
            <w:noProof/>
            <w:webHidden/>
          </w:rPr>
          <w:tab/>
        </w:r>
        <w:r>
          <w:rPr>
            <w:noProof/>
            <w:webHidden/>
          </w:rPr>
          <w:fldChar w:fldCharType="begin"/>
        </w:r>
        <w:r>
          <w:rPr>
            <w:noProof/>
            <w:webHidden/>
          </w:rPr>
          <w:instrText xml:space="preserve"> PAGEREF _Toc242704302 \h </w:instrText>
        </w:r>
        <w:r>
          <w:rPr>
            <w:noProof/>
            <w:webHidden/>
          </w:rPr>
        </w:r>
        <w:r>
          <w:rPr>
            <w:noProof/>
            <w:webHidden/>
          </w:rPr>
          <w:fldChar w:fldCharType="separate"/>
        </w:r>
        <w:r>
          <w:rPr>
            <w:noProof/>
            <w:webHidden/>
          </w:rPr>
          <w:t>16</w:t>
        </w:r>
        <w:r>
          <w:rPr>
            <w:noProof/>
            <w:webHidden/>
          </w:rPr>
          <w:fldChar w:fldCharType="end"/>
        </w:r>
      </w:hyperlink>
    </w:p>
    <w:p w14:paraId="1F5913B8" w14:textId="664AAA7E" w:rsidR="00EF7407" w:rsidRDefault="00EF7407">
      <w:pPr>
        <w:pStyle w:val="Mucluc5"/>
        <w:rPr>
          <w:rFonts w:asciiTheme="minorHAnsi" w:hAnsiTheme="minorHAnsi"/>
          <w:noProof/>
          <w:color w:val="auto"/>
          <w:kern w:val="2"/>
          <w:sz w:val="24"/>
          <w:szCs w:val="24"/>
          <w14:ligatures w14:val="standardContextual"/>
        </w:rPr>
      </w:pPr>
      <w:hyperlink w:anchor="_Toc242704303" w:history="1">
        <w:r w:rsidRPr="0072289D">
          <w:rPr>
            <w:rStyle w:val="Siuktni"/>
            <w:b/>
            <w:bCs/>
            <w:noProof/>
          </w:rPr>
          <w:t>Bảng 2.2:</w:t>
        </w:r>
        <w:r w:rsidRPr="0072289D">
          <w:rPr>
            <w:rStyle w:val="Siuktni"/>
            <w:noProof/>
          </w:rPr>
          <w:t xml:space="preserve"> Danh sách các Use Case</w:t>
        </w:r>
        <w:r>
          <w:rPr>
            <w:noProof/>
            <w:webHidden/>
          </w:rPr>
          <w:tab/>
        </w:r>
        <w:r>
          <w:rPr>
            <w:noProof/>
            <w:webHidden/>
          </w:rPr>
          <w:fldChar w:fldCharType="begin"/>
        </w:r>
        <w:r>
          <w:rPr>
            <w:noProof/>
            <w:webHidden/>
          </w:rPr>
          <w:instrText xml:space="preserve"> PAGEREF _Toc242704303 \h </w:instrText>
        </w:r>
        <w:r>
          <w:rPr>
            <w:noProof/>
            <w:webHidden/>
          </w:rPr>
        </w:r>
        <w:r>
          <w:rPr>
            <w:noProof/>
            <w:webHidden/>
          </w:rPr>
          <w:fldChar w:fldCharType="separate"/>
        </w:r>
        <w:r>
          <w:rPr>
            <w:noProof/>
            <w:webHidden/>
          </w:rPr>
          <w:t>17</w:t>
        </w:r>
        <w:r>
          <w:rPr>
            <w:noProof/>
            <w:webHidden/>
          </w:rPr>
          <w:fldChar w:fldCharType="end"/>
        </w:r>
      </w:hyperlink>
    </w:p>
    <w:p w14:paraId="3756424D" w14:textId="7585740D" w:rsidR="00EF7407" w:rsidRDefault="00EF7407">
      <w:pPr>
        <w:pStyle w:val="Mucluc5"/>
        <w:rPr>
          <w:rFonts w:asciiTheme="minorHAnsi" w:hAnsiTheme="minorHAnsi"/>
          <w:noProof/>
          <w:color w:val="auto"/>
          <w:kern w:val="2"/>
          <w:sz w:val="24"/>
          <w:szCs w:val="24"/>
          <w14:ligatures w14:val="standardContextual"/>
        </w:rPr>
      </w:pPr>
      <w:hyperlink w:anchor="_Toc242704304" w:history="1">
        <w:r w:rsidRPr="0072289D">
          <w:rPr>
            <w:rStyle w:val="Siuktni"/>
            <w:b/>
            <w:bCs/>
            <w:noProof/>
          </w:rPr>
          <w:t>Bảng 3.1:</w:t>
        </w:r>
        <w:r w:rsidRPr="0072289D">
          <w:rPr>
            <w:rStyle w:val="Siuktni"/>
            <w:noProof/>
          </w:rPr>
          <w:t xml:space="preserve"> Bảng ORGANIZATIONS</w:t>
        </w:r>
        <w:r>
          <w:rPr>
            <w:noProof/>
            <w:webHidden/>
          </w:rPr>
          <w:tab/>
        </w:r>
        <w:r>
          <w:rPr>
            <w:noProof/>
            <w:webHidden/>
          </w:rPr>
          <w:fldChar w:fldCharType="begin"/>
        </w:r>
        <w:r>
          <w:rPr>
            <w:noProof/>
            <w:webHidden/>
          </w:rPr>
          <w:instrText xml:space="preserve"> PAGEREF _Toc242704304 \h </w:instrText>
        </w:r>
        <w:r>
          <w:rPr>
            <w:noProof/>
            <w:webHidden/>
          </w:rPr>
        </w:r>
        <w:r>
          <w:rPr>
            <w:noProof/>
            <w:webHidden/>
          </w:rPr>
          <w:fldChar w:fldCharType="separate"/>
        </w:r>
        <w:r>
          <w:rPr>
            <w:noProof/>
            <w:webHidden/>
          </w:rPr>
          <w:t>48</w:t>
        </w:r>
        <w:r>
          <w:rPr>
            <w:noProof/>
            <w:webHidden/>
          </w:rPr>
          <w:fldChar w:fldCharType="end"/>
        </w:r>
      </w:hyperlink>
    </w:p>
    <w:p w14:paraId="033A5041" w14:textId="005AEF66" w:rsidR="00EF7407" w:rsidRDefault="00EF7407">
      <w:pPr>
        <w:pStyle w:val="Mucluc5"/>
        <w:rPr>
          <w:rFonts w:asciiTheme="minorHAnsi" w:hAnsiTheme="minorHAnsi"/>
          <w:noProof/>
          <w:color w:val="auto"/>
          <w:kern w:val="2"/>
          <w:sz w:val="24"/>
          <w:szCs w:val="24"/>
          <w14:ligatures w14:val="standardContextual"/>
        </w:rPr>
      </w:pPr>
      <w:hyperlink w:anchor="_Toc242704305" w:history="1">
        <w:r w:rsidRPr="0072289D">
          <w:rPr>
            <w:rStyle w:val="Siuktni"/>
            <w:b/>
            <w:bCs/>
            <w:noProof/>
          </w:rPr>
          <w:t>Bảng 3.2:</w:t>
        </w:r>
        <w:r w:rsidRPr="0072289D">
          <w:rPr>
            <w:rStyle w:val="Siuktni"/>
            <w:noProof/>
          </w:rPr>
          <w:t xml:space="preserve"> Bảng UNION_BRANCHES</w:t>
        </w:r>
        <w:r>
          <w:rPr>
            <w:noProof/>
            <w:webHidden/>
          </w:rPr>
          <w:tab/>
        </w:r>
        <w:r>
          <w:rPr>
            <w:noProof/>
            <w:webHidden/>
          </w:rPr>
          <w:fldChar w:fldCharType="begin"/>
        </w:r>
        <w:r>
          <w:rPr>
            <w:noProof/>
            <w:webHidden/>
          </w:rPr>
          <w:instrText xml:space="preserve"> PAGEREF _Toc242704305 \h </w:instrText>
        </w:r>
        <w:r>
          <w:rPr>
            <w:noProof/>
            <w:webHidden/>
          </w:rPr>
        </w:r>
        <w:r>
          <w:rPr>
            <w:noProof/>
            <w:webHidden/>
          </w:rPr>
          <w:fldChar w:fldCharType="separate"/>
        </w:r>
        <w:r>
          <w:rPr>
            <w:noProof/>
            <w:webHidden/>
          </w:rPr>
          <w:t>49</w:t>
        </w:r>
        <w:r>
          <w:rPr>
            <w:noProof/>
            <w:webHidden/>
          </w:rPr>
          <w:fldChar w:fldCharType="end"/>
        </w:r>
      </w:hyperlink>
    </w:p>
    <w:p w14:paraId="6F257DA4" w14:textId="5433A11C" w:rsidR="00EF7407" w:rsidRDefault="00EF7407">
      <w:pPr>
        <w:pStyle w:val="Mucluc5"/>
        <w:rPr>
          <w:rFonts w:asciiTheme="minorHAnsi" w:hAnsiTheme="minorHAnsi"/>
          <w:noProof/>
          <w:color w:val="auto"/>
          <w:kern w:val="2"/>
          <w:sz w:val="24"/>
          <w:szCs w:val="24"/>
          <w14:ligatures w14:val="standardContextual"/>
        </w:rPr>
      </w:pPr>
      <w:hyperlink w:anchor="_Toc242704306" w:history="1">
        <w:r w:rsidRPr="0072289D">
          <w:rPr>
            <w:rStyle w:val="Siuktni"/>
            <w:b/>
            <w:bCs/>
            <w:noProof/>
          </w:rPr>
          <w:t>Bảng 3.3:</w:t>
        </w:r>
        <w:r w:rsidRPr="0072289D">
          <w:rPr>
            <w:rStyle w:val="Siuktni"/>
            <w:noProof/>
          </w:rPr>
          <w:t xml:space="preserve"> Bảng MEMBERS</w:t>
        </w:r>
        <w:r>
          <w:rPr>
            <w:noProof/>
            <w:webHidden/>
          </w:rPr>
          <w:tab/>
        </w:r>
        <w:r>
          <w:rPr>
            <w:noProof/>
            <w:webHidden/>
          </w:rPr>
          <w:fldChar w:fldCharType="begin"/>
        </w:r>
        <w:r>
          <w:rPr>
            <w:noProof/>
            <w:webHidden/>
          </w:rPr>
          <w:instrText xml:space="preserve"> PAGEREF _Toc242704306 \h </w:instrText>
        </w:r>
        <w:r>
          <w:rPr>
            <w:noProof/>
            <w:webHidden/>
          </w:rPr>
        </w:r>
        <w:r>
          <w:rPr>
            <w:noProof/>
            <w:webHidden/>
          </w:rPr>
          <w:fldChar w:fldCharType="separate"/>
        </w:r>
        <w:r>
          <w:rPr>
            <w:noProof/>
            <w:webHidden/>
          </w:rPr>
          <w:t>50</w:t>
        </w:r>
        <w:r>
          <w:rPr>
            <w:noProof/>
            <w:webHidden/>
          </w:rPr>
          <w:fldChar w:fldCharType="end"/>
        </w:r>
      </w:hyperlink>
    </w:p>
    <w:p w14:paraId="0C51E6FB" w14:textId="505BF60C" w:rsidR="00EF7407" w:rsidRDefault="00EF7407">
      <w:pPr>
        <w:pStyle w:val="Mucluc5"/>
        <w:rPr>
          <w:rFonts w:asciiTheme="minorHAnsi" w:hAnsiTheme="minorHAnsi"/>
          <w:noProof/>
          <w:color w:val="auto"/>
          <w:kern w:val="2"/>
          <w:sz w:val="24"/>
          <w:szCs w:val="24"/>
          <w14:ligatures w14:val="standardContextual"/>
        </w:rPr>
      </w:pPr>
      <w:hyperlink w:anchor="_Toc242704307" w:history="1">
        <w:r w:rsidRPr="0072289D">
          <w:rPr>
            <w:rStyle w:val="Siuktni"/>
            <w:b/>
            <w:bCs/>
            <w:noProof/>
          </w:rPr>
          <w:t>Bảng 3.4:</w:t>
        </w:r>
        <w:r w:rsidRPr="0072289D">
          <w:rPr>
            <w:rStyle w:val="Siuktni"/>
            <w:noProof/>
          </w:rPr>
          <w:t xml:space="preserve"> Bảng CATEGORIES</w:t>
        </w:r>
        <w:r>
          <w:rPr>
            <w:noProof/>
            <w:webHidden/>
          </w:rPr>
          <w:tab/>
        </w:r>
        <w:r>
          <w:rPr>
            <w:noProof/>
            <w:webHidden/>
          </w:rPr>
          <w:fldChar w:fldCharType="begin"/>
        </w:r>
        <w:r>
          <w:rPr>
            <w:noProof/>
            <w:webHidden/>
          </w:rPr>
          <w:instrText xml:space="preserve"> PAGEREF _Toc242704307 \h </w:instrText>
        </w:r>
        <w:r>
          <w:rPr>
            <w:noProof/>
            <w:webHidden/>
          </w:rPr>
        </w:r>
        <w:r>
          <w:rPr>
            <w:noProof/>
            <w:webHidden/>
          </w:rPr>
          <w:fldChar w:fldCharType="separate"/>
        </w:r>
        <w:r>
          <w:rPr>
            <w:noProof/>
            <w:webHidden/>
          </w:rPr>
          <w:t>51</w:t>
        </w:r>
        <w:r>
          <w:rPr>
            <w:noProof/>
            <w:webHidden/>
          </w:rPr>
          <w:fldChar w:fldCharType="end"/>
        </w:r>
      </w:hyperlink>
    </w:p>
    <w:p w14:paraId="3D16F30A" w14:textId="23F97D66" w:rsidR="00EF7407" w:rsidRDefault="00EF7407">
      <w:pPr>
        <w:pStyle w:val="Mucluc5"/>
        <w:rPr>
          <w:rFonts w:asciiTheme="minorHAnsi" w:hAnsiTheme="minorHAnsi"/>
          <w:noProof/>
          <w:color w:val="auto"/>
          <w:kern w:val="2"/>
          <w:sz w:val="24"/>
          <w:szCs w:val="24"/>
          <w14:ligatures w14:val="standardContextual"/>
        </w:rPr>
      </w:pPr>
      <w:hyperlink w:anchor="_Toc242704308" w:history="1">
        <w:r w:rsidRPr="0072289D">
          <w:rPr>
            <w:rStyle w:val="Siuktni"/>
            <w:b/>
            <w:bCs/>
            <w:noProof/>
          </w:rPr>
          <w:t>Bảng 3.5:</w:t>
        </w:r>
        <w:r w:rsidRPr="0072289D">
          <w:rPr>
            <w:rStyle w:val="Siuktni"/>
            <w:noProof/>
          </w:rPr>
          <w:t xml:space="preserve"> Bảng ARTICLES</w:t>
        </w:r>
        <w:r>
          <w:rPr>
            <w:noProof/>
            <w:webHidden/>
          </w:rPr>
          <w:tab/>
        </w:r>
        <w:r>
          <w:rPr>
            <w:noProof/>
            <w:webHidden/>
          </w:rPr>
          <w:fldChar w:fldCharType="begin"/>
        </w:r>
        <w:r>
          <w:rPr>
            <w:noProof/>
            <w:webHidden/>
          </w:rPr>
          <w:instrText xml:space="preserve"> PAGEREF _Toc242704308 \h </w:instrText>
        </w:r>
        <w:r>
          <w:rPr>
            <w:noProof/>
            <w:webHidden/>
          </w:rPr>
        </w:r>
        <w:r>
          <w:rPr>
            <w:noProof/>
            <w:webHidden/>
          </w:rPr>
          <w:fldChar w:fldCharType="separate"/>
        </w:r>
        <w:r>
          <w:rPr>
            <w:noProof/>
            <w:webHidden/>
          </w:rPr>
          <w:t>51</w:t>
        </w:r>
        <w:r>
          <w:rPr>
            <w:noProof/>
            <w:webHidden/>
          </w:rPr>
          <w:fldChar w:fldCharType="end"/>
        </w:r>
      </w:hyperlink>
    </w:p>
    <w:p w14:paraId="3476A7E4" w14:textId="50EB0C8A" w:rsidR="00EF7407" w:rsidRDefault="00EF7407">
      <w:pPr>
        <w:pStyle w:val="Mucluc5"/>
        <w:rPr>
          <w:rFonts w:asciiTheme="minorHAnsi" w:hAnsiTheme="minorHAnsi"/>
          <w:noProof/>
          <w:color w:val="auto"/>
          <w:kern w:val="2"/>
          <w:sz w:val="24"/>
          <w:szCs w:val="24"/>
          <w14:ligatures w14:val="standardContextual"/>
        </w:rPr>
      </w:pPr>
      <w:hyperlink w:anchor="_Toc242704309" w:history="1">
        <w:r w:rsidRPr="0072289D">
          <w:rPr>
            <w:rStyle w:val="Siuktni"/>
            <w:b/>
            <w:bCs/>
            <w:noProof/>
          </w:rPr>
          <w:t>Bảng 3.6:</w:t>
        </w:r>
        <w:r w:rsidRPr="0072289D">
          <w:rPr>
            <w:rStyle w:val="Siuktni"/>
            <w:noProof/>
          </w:rPr>
          <w:t xml:space="preserve"> Bảng DOCUMENTS</w:t>
        </w:r>
        <w:r>
          <w:rPr>
            <w:noProof/>
            <w:webHidden/>
          </w:rPr>
          <w:tab/>
        </w:r>
        <w:r>
          <w:rPr>
            <w:noProof/>
            <w:webHidden/>
          </w:rPr>
          <w:fldChar w:fldCharType="begin"/>
        </w:r>
        <w:r>
          <w:rPr>
            <w:noProof/>
            <w:webHidden/>
          </w:rPr>
          <w:instrText xml:space="preserve"> PAGEREF _Toc242704309 \h </w:instrText>
        </w:r>
        <w:r>
          <w:rPr>
            <w:noProof/>
            <w:webHidden/>
          </w:rPr>
        </w:r>
        <w:r>
          <w:rPr>
            <w:noProof/>
            <w:webHidden/>
          </w:rPr>
          <w:fldChar w:fldCharType="separate"/>
        </w:r>
        <w:r>
          <w:rPr>
            <w:noProof/>
            <w:webHidden/>
          </w:rPr>
          <w:t>53</w:t>
        </w:r>
        <w:r>
          <w:rPr>
            <w:noProof/>
            <w:webHidden/>
          </w:rPr>
          <w:fldChar w:fldCharType="end"/>
        </w:r>
      </w:hyperlink>
    </w:p>
    <w:p w14:paraId="4713A6D3" w14:textId="77567C28" w:rsidR="00EF7407" w:rsidRDefault="00EF7407">
      <w:pPr>
        <w:pStyle w:val="Mucluc5"/>
        <w:rPr>
          <w:rFonts w:asciiTheme="minorHAnsi" w:hAnsiTheme="minorHAnsi"/>
          <w:noProof/>
          <w:color w:val="auto"/>
          <w:kern w:val="2"/>
          <w:sz w:val="24"/>
          <w:szCs w:val="24"/>
          <w14:ligatures w14:val="standardContextual"/>
        </w:rPr>
      </w:pPr>
      <w:hyperlink w:anchor="_Toc242704310" w:history="1">
        <w:r w:rsidRPr="0072289D">
          <w:rPr>
            <w:rStyle w:val="Siuktni"/>
            <w:b/>
            <w:bCs/>
            <w:noProof/>
          </w:rPr>
          <w:t>Bảng 3.7:</w:t>
        </w:r>
        <w:r w:rsidRPr="0072289D">
          <w:rPr>
            <w:rStyle w:val="Siuktni"/>
            <w:noProof/>
          </w:rPr>
          <w:t xml:space="preserve"> Bảng MONTHLY_REPORTS</w:t>
        </w:r>
        <w:r>
          <w:rPr>
            <w:noProof/>
            <w:webHidden/>
          </w:rPr>
          <w:tab/>
        </w:r>
        <w:r>
          <w:rPr>
            <w:noProof/>
            <w:webHidden/>
          </w:rPr>
          <w:fldChar w:fldCharType="begin"/>
        </w:r>
        <w:r>
          <w:rPr>
            <w:noProof/>
            <w:webHidden/>
          </w:rPr>
          <w:instrText xml:space="preserve"> PAGEREF _Toc242704310 \h </w:instrText>
        </w:r>
        <w:r>
          <w:rPr>
            <w:noProof/>
            <w:webHidden/>
          </w:rPr>
        </w:r>
        <w:r>
          <w:rPr>
            <w:noProof/>
            <w:webHidden/>
          </w:rPr>
          <w:fldChar w:fldCharType="separate"/>
        </w:r>
        <w:r>
          <w:rPr>
            <w:noProof/>
            <w:webHidden/>
          </w:rPr>
          <w:t>53</w:t>
        </w:r>
        <w:r>
          <w:rPr>
            <w:noProof/>
            <w:webHidden/>
          </w:rPr>
          <w:fldChar w:fldCharType="end"/>
        </w:r>
      </w:hyperlink>
    </w:p>
    <w:p w14:paraId="57F3D40D" w14:textId="52C964F5" w:rsidR="00EF7407" w:rsidRDefault="00EF7407">
      <w:pPr>
        <w:pStyle w:val="Mucluc5"/>
        <w:rPr>
          <w:rFonts w:asciiTheme="minorHAnsi" w:hAnsiTheme="minorHAnsi"/>
          <w:noProof/>
          <w:color w:val="auto"/>
          <w:kern w:val="2"/>
          <w:sz w:val="24"/>
          <w:szCs w:val="24"/>
          <w14:ligatures w14:val="standardContextual"/>
        </w:rPr>
      </w:pPr>
      <w:hyperlink w:anchor="_Toc242704311" w:history="1">
        <w:r w:rsidRPr="0072289D">
          <w:rPr>
            <w:rStyle w:val="Siuktni"/>
            <w:b/>
            <w:bCs/>
            <w:noProof/>
          </w:rPr>
          <w:t>Bảng 3.8:</w:t>
        </w:r>
        <w:r w:rsidRPr="0072289D">
          <w:rPr>
            <w:rStyle w:val="Siuktni"/>
            <w:noProof/>
          </w:rPr>
          <w:t xml:space="preserve"> Bảng SCHEDULES</w:t>
        </w:r>
        <w:r>
          <w:rPr>
            <w:noProof/>
            <w:webHidden/>
          </w:rPr>
          <w:tab/>
        </w:r>
        <w:r>
          <w:rPr>
            <w:noProof/>
            <w:webHidden/>
          </w:rPr>
          <w:fldChar w:fldCharType="begin"/>
        </w:r>
        <w:r>
          <w:rPr>
            <w:noProof/>
            <w:webHidden/>
          </w:rPr>
          <w:instrText xml:space="preserve"> PAGEREF _Toc242704311 \h </w:instrText>
        </w:r>
        <w:r>
          <w:rPr>
            <w:noProof/>
            <w:webHidden/>
          </w:rPr>
        </w:r>
        <w:r>
          <w:rPr>
            <w:noProof/>
            <w:webHidden/>
          </w:rPr>
          <w:fldChar w:fldCharType="separate"/>
        </w:r>
        <w:r>
          <w:rPr>
            <w:noProof/>
            <w:webHidden/>
          </w:rPr>
          <w:t>55</w:t>
        </w:r>
        <w:r>
          <w:rPr>
            <w:noProof/>
            <w:webHidden/>
          </w:rPr>
          <w:fldChar w:fldCharType="end"/>
        </w:r>
      </w:hyperlink>
    </w:p>
    <w:p w14:paraId="401AEA0A" w14:textId="23F4D376" w:rsidR="00EF7407" w:rsidRDefault="00EF7407">
      <w:pPr>
        <w:pStyle w:val="Mucluc5"/>
        <w:rPr>
          <w:rFonts w:asciiTheme="minorHAnsi" w:hAnsiTheme="minorHAnsi"/>
          <w:noProof/>
          <w:color w:val="auto"/>
          <w:kern w:val="2"/>
          <w:sz w:val="24"/>
          <w:szCs w:val="24"/>
          <w14:ligatures w14:val="standardContextual"/>
        </w:rPr>
      </w:pPr>
      <w:hyperlink w:anchor="_Toc242704312" w:history="1">
        <w:r w:rsidRPr="0072289D">
          <w:rPr>
            <w:rStyle w:val="Siuktni"/>
            <w:b/>
            <w:bCs/>
            <w:noProof/>
          </w:rPr>
          <w:t>Bảng 3.9:</w:t>
        </w:r>
        <w:r w:rsidRPr="0072289D">
          <w:rPr>
            <w:rStyle w:val="Siuktni"/>
            <w:noProof/>
          </w:rPr>
          <w:t xml:space="preserve"> Bảng USERS</w:t>
        </w:r>
        <w:r>
          <w:rPr>
            <w:noProof/>
            <w:webHidden/>
          </w:rPr>
          <w:tab/>
        </w:r>
        <w:r>
          <w:rPr>
            <w:noProof/>
            <w:webHidden/>
          </w:rPr>
          <w:fldChar w:fldCharType="begin"/>
        </w:r>
        <w:r>
          <w:rPr>
            <w:noProof/>
            <w:webHidden/>
          </w:rPr>
          <w:instrText xml:space="preserve"> PAGEREF _Toc242704312 \h </w:instrText>
        </w:r>
        <w:r>
          <w:rPr>
            <w:noProof/>
            <w:webHidden/>
          </w:rPr>
        </w:r>
        <w:r>
          <w:rPr>
            <w:noProof/>
            <w:webHidden/>
          </w:rPr>
          <w:fldChar w:fldCharType="separate"/>
        </w:r>
        <w:r>
          <w:rPr>
            <w:noProof/>
            <w:webHidden/>
          </w:rPr>
          <w:t>56</w:t>
        </w:r>
        <w:r>
          <w:rPr>
            <w:noProof/>
            <w:webHidden/>
          </w:rPr>
          <w:fldChar w:fldCharType="end"/>
        </w:r>
      </w:hyperlink>
    </w:p>
    <w:p w14:paraId="63914A03" w14:textId="6070DDF9" w:rsidR="00EF7407" w:rsidRDefault="00EF7407">
      <w:pPr>
        <w:pStyle w:val="Mucluc5"/>
        <w:rPr>
          <w:rFonts w:asciiTheme="minorHAnsi" w:hAnsiTheme="minorHAnsi"/>
          <w:noProof/>
          <w:color w:val="auto"/>
          <w:kern w:val="2"/>
          <w:sz w:val="24"/>
          <w:szCs w:val="24"/>
          <w14:ligatures w14:val="standardContextual"/>
        </w:rPr>
      </w:pPr>
      <w:hyperlink w:anchor="_Toc242704313" w:history="1">
        <w:r w:rsidRPr="0072289D">
          <w:rPr>
            <w:rStyle w:val="Siuktni"/>
            <w:b/>
            <w:bCs/>
            <w:noProof/>
          </w:rPr>
          <w:t>Bảng 3.10:</w:t>
        </w:r>
        <w:r w:rsidRPr="0072289D">
          <w:rPr>
            <w:rStyle w:val="Siuktni"/>
            <w:noProof/>
          </w:rPr>
          <w:t xml:space="preserve"> Bảng ARTICLE_AUDITS</w:t>
        </w:r>
        <w:r>
          <w:rPr>
            <w:noProof/>
            <w:webHidden/>
          </w:rPr>
          <w:tab/>
        </w:r>
        <w:r>
          <w:rPr>
            <w:noProof/>
            <w:webHidden/>
          </w:rPr>
          <w:fldChar w:fldCharType="begin"/>
        </w:r>
        <w:r>
          <w:rPr>
            <w:noProof/>
            <w:webHidden/>
          </w:rPr>
          <w:instrText xml:space="preserve"> PAGEREF _Toc242704313 \h </w:instrText>
        </w:r>
        <w:r>
          <w:rPr>
            <w:noProof/>
            <w:webHidden/>
          </w:rPr>
        </w:r>
        <w:r>
          <w:rPr>
            <w:noProof/>
            <w:webHidden/>
          </w:rPr>
          <w:fldChar w:fldCharType="separate"/>
        </w:r>
        <w:r>
          <w:rPr>
            <w:noProof/>
            <w:webHidden/>
          </w:rPr>
          <w:t>56</w:t>
        </w:r>
        <w:r>
          <w:rPr>
            <w:noProof/>
            <w:webHidden/>
          </w:rPr>
          <w:fldChar w:fldCharType="end"/>
        </w:r>
      </w:hyperlink>
    </w:p>
    <w:p w14:paraId="57D140C3" w14:textId="61E03EE8" w:rsidR="00EF7407" w:rsidRDefault="00EF7407">
      <w:pPr>
        <w:pStyle w:val="Mucluc5"/>
        <w:rPr>
          <w:rFonts w:asciiTheme="minorHAnsi" w:hAnsiTheme="minorHAnsi"/>
          <w:noProof/>
          <w:color w:val="auto"/>
          <w:kern w:val="2"/>
          <w:sz w:val="24"/>
          <w:szCs w:val="24"/>
          <w14:ligatures w14:val="standardContextual"/>
        </w:rPr>
      </w:pPr>
      <w:hyperlink w:anchor="_Toc242704314" w:history="1">
        <w:r w:rsidRPr="0072289D">
          <w:rPr>
            <w:rStyle w:val="Siuktni"/>
            <w:b/>
            <w:bCs/>
            <w:noProof/>
          </w:rPr>
          <w:t>Bảng 3.11:</w:t>
        </w:r>
        <w:r w:rsidRPr="0072289D">
          <w:rPr>
            <w:rStyle w:val="Siuktni"/>
            <w:noProof/>
          </w:rPr>
          <w:t xml:space="preserve"> Bảng COMMENTS</w:t>
        </w:r>
        <w:r>
          <w:rPr>
            <w:noProof/>
            <w:webHidden/>
          </w:rPr>
          <w:tab/>
        </w:r>
        <w:r>
          <w:rPr>
            <w:noProof/>
            <w:webHidden/>
          </w:rPr>
          <w:fldChar w:fldCharType="begin"/>
        </w:r>
        <w:r>
          <w:rPr>
            <w:noProof/>
            <w:webHidden/>
          </w:rPr>
          <w:instrText xml:space="preserve"> PAGEREF _Toc242704314 \h </w:instrText>
        </w:r>
        <w:r>
          <w:rPr>
            <w:noProof/>
            <w:webHidden/>
          </w:rPr>
        </w:r>
        <w:r>
          <w:rPr>
            <w:noProof/>
            <w:webHidden/>
          </w:rPr>
          <w:fldChar w:fldCharType="separate"/>
        </w:r>
        <w:r>
          <w:rPr>
            <w:noProof/>
            <w:webHidden/>
          </w:rPr>
          <w:t>57</w:t>
        </w:r>
        <w:r>
          <w:rPr>
            <w:noProof/>
            <w:webHidden/>
          </w:rPr>
          <w:fldChar w:fldCharType="end"/>
        </w:r>
      </w:hyperlink>
    </w:p>
    <w:p w14:paraId="11AE535B" w14:textId="3712BAA4" w:rsidR="00EF7407" w:rsidRDefault="00EF7407">
      <w:pPr>
        <w:pStyle w:val="Mucluc5"/>
        <w:rPr>
          <w:rFonts w:asciiTheme="minorHAnsi" w:hAnsiTheme="minorHAnsi"/>
          <w:noProof/>
          <w:color w:val="auto"/>
          <w:kern w:val="2"/>
          <w:sz w:val="24"/>
          <w:szCs w:val="24"/>
          <w14:ligatures w14:val="standardContextual"/>
        </w:rPr>
      </w:pPr>
      <w:hyperlink w:anchor="_Toc242704315" w:history="1">
        <w:r w:rsidRPr="0072289D">
          <w:rPr>
            <w:rStyle w:val="Siuktni"/>
            <w:b/>
            <w:bCs/>
            <w:noProof/>
          </w:rPr>
          <w:t>Bảng 3.12:</w:t>
        </w:r>
        <w:r w:rsidRPr="0072289D">
          <w:rPr>
            <w:rStyle w:val="Siuktni"/>
            <w:noProof/>
          </w:rPr>
          <w:t xml:space="preserve"> Bảng BOOKMARKS</w:t>
        </w:r>
        <w:r>
          <w:rPr>
            <w:noProof/>
            <w:webHidden/>
          </w:rPr>
          <w:tab/>
        </w:r>
        <w:r>
          <w:rPr>
            <w:noProof/>
            <w:webHidden/>
          </w:rPr>
          <w:fldChar w:fldCharType="begin"/>
        </w:r>
        <w:r>
          <w:rPr>
            <w:noProof/>
            <w:webHidden/>
          </w:rPr>
          <w:instrText xml:space="preserve"> PAGEREF _Toc242704315 \h </w:instrText>
        </w:r>
        <w:r>
          <w:rPr>
            <w:noProof/>
            <w:webHidden/>
          </w:rPr>
        </w:r>
        <w:r>
          <w:rPr>
            <w:noProof/>
            <w:webHidden/>
          </w:rPr>
          <w:fldChar w:fldCharType="separate"/>
        </w:r>
        <w:r>
          <w:rPr>
            <w:noProof/>
            <w:webHidden/>
          </w:rPr>
          <w:t>57</w:t>
        </w:r>
        <w:r>
          <w:rPr>
            <w:noProof/>
            <w:webHidden/>
          </w:rPr>
          <w:fldChar w:fldCharType="end"/>
        </w:r>
      </w:hyperlink>
    </w:p>
    <w:p w14:paraId="67C08DB7" w14:textId="59C4A1C1" w:rsidR="00EF7407" w:rsidRDefault="00EF7407">
      <w:pPr>
        <w:pStyle w:val="Mucluc5"/>
        <w:rPr>
          <w:rFonts w:asciiTheme="minorHAnsi" w:hAnsiTheme="minorHAnsi"/>
          <w:noProof/>
          <w:color w:val="auto"/>
          <w:kern w:val="2"/>
          <w:sz w:val="24"/>
          <w:szCs w:val="24"/>
          <w14:ligatures w14:val="standardContextual"/>
        </w:rPr>
      </w:pPr>
      <w:hyperlink w:anchor="_Toc242704316" w:history="1">
        <w:r w:rsidRPr="0072289D">
          <w:rPr>
            <w:rStyle w:val="Siuktni"/>
            <w:b/>
            <w:bCs/>
            <w:noProof/>
          </w:rPr>
          <w:t>Bảng 3.13:</w:t>
        </w:r>
        <w:r w:rsidRPr="0072289D">
          <w:rPr>
            <w:rStyle w:val="Siuktni"/>
            <w:noProof/>
          </w:rPr>
          <w:t xml:space="preserve"> Bảng WELFARE_PROGRAMS</w:t>
        </w:r>
        <w:r>
          <w:rPr>
            <w:noProof/>
            <w:webHidden/>
          </w:rPr>
          <w:tab/>
        </w:r>
        <w:r>
          <w:rPr>
            <w:noProof/>
            <w:webHidden/>
          </w:rPr>
          <w:fldChar w:fldCharType="begin"/>
        </w:r>
        <w:r>
          <w:rPr>
            <w:noProof/>
            <w:webHidden/>
          </w:rPr>
          <w:instrText xml:space="preserve"> PAGEREF _Toc242704316 \h </w:instrText>
        </w:r>
        <w:r>
          <w:rPr>
            <w:noProof/>
            <w:webHidden/>
          </w:rPr>
        </w:r>
        <w:r>
          <w:rPr>
            <w:noProof/>
            <w:webHidden/>
          </w:rPr>
          <w:fldChar w:fldCharType="separate"/>
        </w:r>
        <w:r>
          <w:rPr>
            <w:noProof/>
            <w:webHidden/>
          </w:rPr>
          <w:t>58</w:t>
        </w:r>
        <w:r>
          <w:rPr>
            <w:noProof/>
            <w:webHidden/>
          </w:rPr>
          <w:fldChar w:fldCharType="end"/>
        </w:r>
      </w:hyperlink>
    </w:p>
    <w:p w14:paraId="6109A681" w14:textId="723D17EA" w:rsidR="00EF7407" w:rsidRDefault="00EF7407">
      <w:pPr>
        <w:pStyle w:val="Mucluc5"/>
        <w:rPr>
          <w:rFonts w:asciiTheme="minorHAnsi" w:hAnsiTheme="minorHAnsi"/>
          <w:noProof/>
          <w:color w:val="auto"/>
          <w:kern w:val="2"/>
          <w:sz w:val="24"/>
          <w:szCs w:val="24"/>
          <w14:ligatures w14:val="standardContextual"/>
        </w:rPr>
      </w:pPr>
      <w:hyperlink w:anchor="_Toc242704317" w:history="1">
        <w:r w:rsidRPr="0072289D">
          <w:rPr>
            <w:rStyle w:val="Siuktni"/>
            <w:b/>
            <w:bCs/>
            <w:noProof/>
          </w:rPr>
          <w:t>Bảng 3.14:</w:t>
        </w:r>
        <w:r w:rsidRPr="0072289D">
          <w:rPr>
            <w:rStyle w:val="Siuktni"/>
            <w:noProof/>
          </w:rPr>
          <w:t xml:space="preserve"> Bảng AID_REQUESTS</w:t>
        </w:r>
        <w:r>
          <w:rPr>
            <w:noProof/>
            <w:webHidden/>
          </w:rPr>
          <w:tab/>
        </w:r>
        <w:r>
          <w:rPr>
            <w:noProof/>
            <w:webHidden/>
          </w:rPr>
          <w:fldChar w:fldCharType="begin"/>
        </w:r>
        <w:r>
          <w:rPr>
            <w:noProof/>
            <w:webHidden/>
          </w:rPr>
          <w:instrText xml:space="preserve"> PAGEREF _Toc242704317 \h </w:instrText>
        </w:r>
        <w:r>
          <w:rPr>
            <w:noProof/>
            <w:webHidden/>
          </w:rPr>
        </w:r>
        <w:r>
          <w:rPr>
            <w:noProof/>
            <w:webHidden/>
          </w:rPr>
          <w:fldChar w:fldCharType="separate"/>
        </w:r>
        <w:r>
          <w:rPr>
            <w:noProof/>
            <w:webHidden/>
          </w:rPr>
          <w:t>59</w:t>
        </w:r>
        <w:r>
          <w:rPr>
            <w:noProof/>
            <w:webHidden/>
          </w:rPr>
          <w:fldChar w:fldCharType="end"/>
        </w:r>
      </w:hyperlink>
    </w:p>
    <w:p w14:paraId="4A459AD3" w14:textId="0F31D157" w:rsidR="00EF7407" w:rsidRDefault="00EF7407">
      <w:pPr>
        <w:pStyle w:val="Mucluc5"/>
        <w:rPr>
          <w:rFonts w:asciiTheme="minorHAnsi" w:hAnsiTheme="minorHAnsi"/>
          <w:noProof/>
          <w:color w:val="auto"/>
          <w:kern w:val="2"/>
          <w:sz w:val="24"/>
          <w:szCs w:val="24"/>
          <w14:ligatures w14:val="standardContextual"/>
        </w:rPr>
      </w:pPr>
      <w:hyperlink w:anchor="_Toc242704318" w:history="1">
        <w:r w:rsidRPr="0072289D">
          <w:rPr>
            <w:rStyle w:val="Siuktni"/>
            <w:b/>
            <w:bCs/>
            <w:noProof/>
          </w:rPr>
          <w:t>Bảng 3.15:</w:t>
        </w:r>
        <w:r w:rsidRPr="0072289D">
          <w:rPr>
            <w:rStyle w:val="Siuktni"/>
            <w:noProof/>
          </w:rPr>
          <w:t xml:space="preserve"> Bảng INBOX_FEEDBACK</w:t>
        </w:r>
        <w:r>
          <w:rPr>
            <w:noProof/>
            <w:webHidden/>
          </w:rPr>
          <w:tab/>
        </w:r>
        <w:r>
          <w:rPr>
            <w:noProof/>
            <w:webHidden/>
          </w:rPr>
          <w:fldChar w:fldCharType="begin"/>
        </w:r>
        <w:r>
          <w:rPr>
            <w:noProof/>
            <w:webHidden/>
          </w:rPr>
          <w:instrText xml:space="preserve"> PAGEREF _Toc242704318 \h </w:instrText>
        </w:r>
        <w:r>
          <w:rPr>
            <w:noProof/>
            <w:webHidden/>
          </w:rPr>
        </w:r>
        <w:r>
          <w:rPr>
            <w:noProof/>
            <w:webHidden/>
          </w:rPr>
          <w:fldChar w:fldCharType="separate"/>
        </w:r>
        <w:r>
          <w:rPr>
            <w:noProof/>
            <w:webHidden/>
          </w:rPr>
          <w:t>60</w:t>
        </w:r>
        <w:r>
          <w:rPr>
            <w:noProof/>
            <w:webHidden/>
          </w:rPr>
          <w:fldChar w:fldCharType="end"/>
        </w:r>
      </w:hyperlink>
    </w:p>
    <w:p w14:paraId="675D9B93" w14:textId="6B516312" w:rsidR="00A30447" w:rsidRDefault="00EF7407" w:rsidP="00AA4ADD">
      <w:pPr>
        <w:pStyle w:val="m1b"/>
        <w:rPr>
          <w:lang w:val="en-US"/>
        </w:rPr>
      </w:pPr>
      <w:r>
        <w:rPr>
          <w:lang w:val="en-US"/>
        </w:rPr>
        <w:fldChar w:fldCharType="end"/>
      </w:r>
    </w:p>
    <w:p w14:paraId="0D265290" w14:textId="77777777" w:rsidR="00E25F95" w:rsidRDefault="00E25F95" w:rsidP="00AA4ADD">
      <w:pPr>
        <w:pStyle w:val="m1b"/>
        <w:rPr>
          <w:lang w:val="en-US"/>
        </w:rPr>
      </w:pPr>
    </w:p>
    <w:p w14:paraId="218FB590" w14:textId="77777777" w:rsidR="006F529D" w:rsidRPr="00971E10" w:rsidRDefault="00E25F95" w:rsidP="006F529D">
      <w:pPr>
        <w:pStyle w:val="m1b"/>
        <w:rPr>
          <w:lang w:val="en-US"/>
        </w:rPr>
      </w:pPr>
      <w:r>
        <w:br w:type="page"/>
      </w:r>
      <w:bookmarkStart w:id="8" w:name="_Toc240272969"/>
      <w:bookmarkStart w:id="9" w:name="_Toc240897694"/>
      <w:bookmarkStart w:id="10" w:name="_Toc242698950"/>
      <w:bookmarkStart w:id="11" w:name="_Toc242703571"/>
      <w:bookmarkStart w:id="12" w:name="_Toc240897693"/>
      <w:bookmarkStart w:id="13" w:name="_Toc242698949"/>
      <w:bookmarkStart w:id="14" w:name="_Toc242703570"/>
      <w:bookmarkStart w:id="15" w:name="_Toc242706309"/>
      <w:bookmarkEnd w:id="0"/>
      <w:r w:rsidR="006F529D" w:rsidRPr="00971E10">
        <w:rPr>
          <w:lang w:val="en-US"/>
        </w:rPr>
        <w:lastRenderedPageBreak/>
        <w:t>MỞ ĐẦU</w:t>
      </w:r>
      <w:bookmarkEnd w:id="12"/>
      <w:bookmarkEnd w:id="13"/>
      <w:bookmarkEnd w:id="14"/>
      <w:bookmarkEnd w:id="15"/>
    </w:p>
    <w:p w14:paraId="21351EF8" w14:textId="77777777" w:rsidR="006F529D" w:rsidRPr="00971E10" w:rsidRDefault="006F529D" w:rsidP="006F529D">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0DF1D8C7" w14:textId="77777777" w:rsidR="006F529D" w:rsidRPr="00971E10" w:rsidRDefault="006F529D" w:rsidP="006F529D">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1216051D" w14:textId="77777777" w:rsidR="006F529D" w:rsidRPr="00971E10" w:rsidRDefault="006F529D" w:rsidP="006F529D">
      <w:pPr>
        <w:pStyle w:val="nd"/>
      </w:pPr>
    </w:p>
    <w:p w14:paraId="71CEF390" w14:textId="77777777" w:rsidR="006F529D" w:rsidRPr="00971E10" w:rsidRDefault="006F529D" w:rsidP="006F529D">
      <w:pPr>
        <w:pStyle w:val="nd"/>
      </w:pPr>
    </w:p>
    <w:p w14:paraId="2B62C6D6" w14:textId="77777777" w:rsidR="006F529D" w:rsidRPr="00971E10" w:rsidRDefault="006F529D" w:rsidP="006F529D">
      <w:pPr>
        <w:pStyle w:val="nd"/>
      </w:pPr>
    </w:p>
    <w:p w14:paraId="0772CC66" w14:textId="77777777" w:rsidR="006F529D" w:rsidRPr="00971E10" w:rsidRDefault="006F529D" w:rsidP="006F529D">
      <w:pPr>
        <w:pStyle w:val="nd"/>
      </w:pPr>
    </w:p>
    <w:p w14:paraId="5A181190" w14:textId="77777777" w:rsidR="006F529D" w:rsidRPr="00971E10" w:rsidRDefault="006F529D" w:rsidP="006F529D">
      <w:pPr>
        <w:pStyle w:val="nd"/>
      </w:pPr>
    </w:p>
    <w:p w14:paraId="6866971A" w14:textId="77777777" w:rsidR="006F529D" w:rsidRPr="00971E10" w:rsidRDefault="006F529D" w:rsidP="006F529D">
      <w:pPr>
        <w:pStyle w:val="nd"/>
      </w:pPr>
    </w:p>
    <w:p w14:paraId="42BFBFD3" w14:textId="77777777" w:rsidR="006F529D" w:rsidRPr="00971E10" w:rsidRDefault="006F529D" w:rsidP="006F529D">
      <w:pPr>
        <w:pStyle w:val="nd"/>
      </w:pPr>
    </w:p>
    <w:p w14:paraId="512ED366" w14:textId="77777777" w:rsidR="006F529D" w:rsidRPr="00971E10" w:rsidRDefault="006F529D" w:rsidP="006F529D">
      <w:pPr>
        <w:pStyle w:val="nd"/>
      </w:pPr>
    </w:p>
    <w:p w14:paraId="0C70D06A" w14:textId="77777777" w:rsidR="006F529D" w:rsidRPr="00971E10" w:rsidRDefault="006F529D" w:rsidP="006F529D">
      <w:pPr>
        <w:pStyle w:val="nd"/>
      </w:pPr>
    </w:p>
    <w:p w14:paraId="5EF83C9C" w14:textId="77777777" w:rsidR="006F529D" w:rsidRPr="00971E10" w:rsidRDefault="006F529D" w:rsidP="006F529D">
      <w:pPr>
        <w:pStyle w:val="nd"/>
      </w:pPr>
    </w:p>
    <w:p w14:paraId="743A1F29" w14:textId="77777777" w:rsidR="006F529D" w:rsidRPr="00971E10" w:rsidRDefault="006F529D" w:rsidP="006F529D">
      <w:pPr>
        <w:pStyle w:val="nd"/>
      </w:pPr>
    </w:p>
    <w:p w14:paraId="74CA56B6" w14:textId="77777777" w:rsidR="006F529D" w:rsidRPr="00971E10" w:rsidRDefault="006F529D" w:rsidP="006F529D">
      <w:pPr>
        <w:rPr>
          <w:rFonts w:cs="Times New Roman"/>
          <w:noProof/>
          <w:color w:val="auto"/>
        </w:rPr>
        <w:sectPr w:rsidR="006F529D" w:rsidRPr="00971E10" w:rsidSect="006F529D">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589EFB30" w14:textId="116D76D6" w:rsidR="00946797" w:rsidRPr="00971E10" w:rsidRDefault="006F529D" w:rsidP="006F529D">
      <w:pPr>
        <w:pStyle w:val="m1a"/>
      </w:pPr>
      <w:r w:rsidRPr="00971E10">
        <w:lastRenderedPageBreak/>
        <w:t xml:space="preserve"> </w:t>
      </w:r>
      <w:bookmarkStart w:id="16" w:name="_Toc242706310"/>
      <w:r w:rsidR="000807CD" w:rsidRPr="00971E10">
        <w:t>TỔNG QUAN</w:t>
      </w:r>
      <w:bookmarkEnd w:id="8"/>
      <w:bookmarkEnd w:id="9"/>
      <w:bookmarkEnd w:id="10"/>
      <w:bookmarkEnd w:id="11"/>
      <w:bookmarkEnd w:id="16"/>
    </w:p>
    <w:p w14:paraId="66174D28" w14:textId="77777777" w:rsidR="00946797" w:rsidRPr="00971E10" w:rsidRDefault="000807CD" w:rsidP="00D11041">
      <w:pPr>
        <w:pStyle w:val="m2"/>
      </w:pPr>
      <w:bookmarkStart w:id="17" w:name="_Toc240272970"/>
      <w:bookmarkStart w:id="18" w:name="_Toc240897695"/>
      <w:bookmarkStart w:id="19" w:name="_Toc242698951"/>
      <w:bookmarkStart w:id="20" w:name="_Toc242703572"/>
      <w:bookmarkStart w:id="21" w:name="_Toc242706311"/>
      <w:r w:rsidRPr="00971E10">
        <w:t>Khảo sát hiện trạng công tác truyền thông tại Công đoàn TDMU</w:t>
      </w:r>
      <w:bookmarkEnd w:id="17"/>
      <w:bookmarkEnd w:id="18"/>
      <w:bookmarkEnd w:id="19"/>
      <w:bookmarkEnd w:id="20"/>
      <w:bookmarkEnd w:id="21"/>
    </w:p>
    <w:p w14:paraId="26F7E6E0" w14:textId="286F356E" w:rsidR="00946797" w:rsidRPr="00971E10" w:rsidRDefault="000807CD" w:rsidP="00BC4A85">
      <w:pPr>
        <w:pStyle w:val="nd"/>
      </w:pPr>
      <w:r w:rsidRPr="00971E10">
        <w:t xml:space="preserve">Công đoàn Trường Đại học Thủ Dầu Một là tổ chức chính trị - xã hội đại diện cho hơn </w:t>
      </w:r>
      <w:r w:rsidR="006F529D">
        <w:t>800</w:t>
      </w:r>
      <w:r w:rsidRPr="00971E10">
        <w:t xml:space="preserve"> cán bộ, giảng viên và người lao động trong toàn trường. Công tác truyền thông giữ vai trò là kênh phát ngôn chính thức, đảm nhận các nhiệm vụ trọng yếu:</w:t>
      </w:r>
    </w:p>
    <w:p w14:paraId="0F60F612"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15CCCA16"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6C7174A6"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5794E928" w14:textId="77777777" w:rsidR="00946797" w:rsidRPr="00971E10" w:rsidRDefault="000807CD" w:rsidP="00D42713">
      <w:pPr>
        <w:pStyle w:val="nd-"/>
      </w:pPr>
      <w:r w:rsidRPr="00971E10">
        <w:t>Đăng tải các thông báo quan trọng, lịch công tác tuần/tháng và các biểu mẫu quy định nghiệp vụ.</w:t>
      </w:r>
    </w:p>
    <w:p w14:paraId="06C19042"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4AC7D698"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6F805BE9"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2A52D98E"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4770E33E" w14:textId="77777777" w:rsidR="00946797" w:rsidRPr="00971E10" w:rsidRDefault="000807CD" w:rsidP="00BC4A85">
      <w:pPr>
        <w:pStyle w:val="nd"/>
      </w:pPr>
      <w:r w:rsidRPr="00971E10">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50CAA660"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095D9D73" w14:textId="77777777" w:rsidR="00946797" w:rsidRPr="00971E10" w:rsidRDefault="000807CD" w:rsidP="002F52F2">
      <w:pPr>
        <w:pStyle w:val="m2"/>
      </w:pPr>
      <w:bookmarkStart w:id="22" w:name="_Toc240272971"/>
      <w:bookmarkStart w:id="23" w:name="_Toc240897696"/>
      <w:bookmarkStart w:id="24" w:name="_Toc242698952"/>
      <w:bookmarkStart w:id="25" w:name="_Toc242703573"/>
      <w:bookmarkStart w:id="26" w:name="_Toc242706312"/>
      <w:r w:rsidRPr="00971E10">
        <w:t>Khảo sát phần cứng và hạ tầng công nghệ</w:t>
      </w:r>
      <w:bookmarkEnd w:id="22"/>
      <w:bookmarkEnd w:id="23"/>
      <w:bookmarkEnd w:id="24"/>
      <w:bookmarkEnd w:id="25"/>
      <w:bookmarkEnd w:id="26"/>
    </w:p>
    <w:p w14:paraId="676DFFD2"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01FBFA3A" w14:textId="77777777" w:rsidR="00946797" w:rsidRPr="00971E10" w:rsidRDefault="000807CD" w:rsidP="00E2136D">
      <w:pPr>
        <w:pStyle w:val="bang1"/>
      </w:pPr>
      <w:bookmarkStart w:id="27" w:name="_Toc240291972"/>
      <w:bookmarkStart w:id="28" w:name="_Toc240898828"/>
      <w:bookmarkStart w:id="29" w:name="_Toc242699074"/>
      <w:bookmarkStart w:id="30" w:name="_Toc242704296"/>
      <w:r w:rsidRPr="00971E10">
        <w:t>Khảo sát phần cứng và hạ tầng công nghệ</w:t>
      </w:r>
      <w:bookmarkEnd w:id="27"/>
      <w:bookmarkEnd w:id="28"/>
      <w:bookmarkEnd w:id="29"/>
      <w:bookmarkEnd w:id="30"/>
    </w:p>
    <w:tbl>
      <w:tblPr>
        <w:tblW w:w="0" w:type="auto"/>
        <w:jc w:val="center"/>
        <w:tblLook w:val="04A0" w:firstRow="1" w:lastRow="0" w:firstColumn="1" w:lastColumn="0" w:noHBand="0" w:noVBand="1"/>
      </w:tblPr>
      <w:tblGrid>
        <w:gridCol w:w="4511"/>
        <w:gridCol w:w="4553"/>
      </w:tblGrid>
      <w:tr w:rsidR="00946797" w:rsidRPr="00971E10" w14:paraId="2E13320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ABB3BDE"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3BF4815A"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60C5013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1736307"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32AAE2A1"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1A205D8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0CCAD2B"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471C0CB5"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0DA42656"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6B137A5"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37B09DD8"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5234713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D5F73ED" w14:textId="77777777" w:rsidR="00946797" w:rsidRPr="00971E10" w:rsidRDefault="000807CD">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01EF3E44"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498929D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0E86C3B"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2F8CD9B8"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2E179160" w14:textId="77777777" w:rsidR="00946797" w:rsidRPr="00971E10" w:rsidRDefault="000807CD" w:rsidP="002F52F2">
      <w:pPr>
        <w:pStyle w:val="m2"/>
      </w:pPr>
      <w:bookmarkStart w:id="31" w:name="_Toc240272972"/>
      <w:bookmarkStart w:id="32" w:name="_Toc240897697"/>
      <w:bookmarkStart w:id="33" w:name="_Toc242698953"/>
      <w:bookmarkStart w:id="34" w:name="_Toc242703574"/>
      <w:bookmarkStart w:id="35" w:name="_Toc242706313"/>
      <w:r w:rsidRPr="00971E10">
        <w:t>Khảo sát nhu cầu</w:t>
      </w:r>
      <w:bookmarkEnd w:id="31"/>
      <w:bookmarkEnd w:id="32"/>
      <w:bookmarkEnd w:id="33"/>
      <w:bookmarkEnd w:id="34"/>
      <w:bookmarkEnd w:id="35"/>
    </w:p>
    <w:p w14:paraId="5930C90B" w14:textId="77777777" w:rsidR="00946797" w:rsidRPr="00971E10" w:rsidRDefault="000807CD" w:rsidP="002F52F2">
      <w:pPr>
        <w:pStyle w:val="m3"/>
      </w:pPr>
      <w:bookmarkStart w:id="36" w:name="_Toc240272973"/>
      <w:bookmarkStart w:id="37" w:name="_Toc240897698"/>
      <w:bookmarkStart w:id="38" w:name="_Toc242698954"/>
      <w:bookmarkStart w:id="39" w:name="_Toc242703575"/>
      <w:bookmarkStart w:id="40" w:name="_Toc242706314"/>
      <w:r w:rsidRPr="00971E10">
        <w:t>Kế hoạch khảo sát</w:t>
      </w:r>
      <w:bookmarkEnd w:id="36"/>
      <w:bookmarkEnd w:id="37"/>
      <w:bookmarkEnd w:id="38"/>
      <w:bookmarkEnd w:id="39"/>
      <w:bookmarkEnd w:id="40"/>
    </w:p>
    <w:p w14:paraId="3F9D9B8A"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1C64D03B" w14:textId="77777777" w:rsidR="00946797" w:rsidRPr="00971E10" w:rsidRDefault="000807CD" w:rsidP="00E2136D">
      <w:pPr>
        <w:pStyle w:val="bang1"/>
      </w:pPr>
      <w:bookmarkStart w:id="41" w:name="_Toc240291973"/>
      <w:bookmarkStart w:id="42" w:name="_Toc240898829"/>
      <w:bookmarkStart w:id="43" w:name="_Toc242699075"/>
      <w:bookmarkStart w:id="44" w:name="_Toc242704297"/>
      <w:r w:rsidRPr="00971E10">
        <w:t>Kế hoạch khảo sát nhu cầu truyền thông</w:t>
      </w:r>
      <w:bookmarkEnd w:id="41"/>
      <w:bookmarkEnd w:id="42"/>
      <w:bookmarkEnd w:id="43"/>
      <w:bookmarkEnd w:id="44"/>
    </w:p>
    <w:tbl>
      <w:tblPr>
        <w:tblW w:w="0" w:type="auto"/>
        <w:jc w:val="center"/>
        <w:tblLook w:val="04A0" w:firstRow="1" w:lastRow="0" w:firstColumn="1" w:lastColumn="0" w:noHBand="0" w:noVBand="1"/>
      </w:tblPr>
      <w:tblGrid>
        <w:gridCol w:w="4526"/>
        <w:gridCol w:w="4538"/>
      </w:tblGrid>
      <w:tr w:rsidR="00946797" w:rsidRPr="00971E10" w14:paraId="5E7EC43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2952BC4"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0FBCF139"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3667C8A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03A47C6"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16E04FF3"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382C417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689DBC1"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31C04538"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29172A6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4D8876A"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51CFB9C9"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441297A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8C2E88A"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685FF3A3"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0D370BD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507035"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60ED5DDF"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64B45B6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3CD995D"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518133FD"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76229CB5" w14:textId="77777777" w:rsidR="00946797" w:rsidRPr="00971E10" w:rsidRDefault="000807CD" w:rsidP="002F52F2">
      <w:pPr>
        <w:pStyle w:val="m3"/>
      </w:pPr>
      <w:bookmarkStart w:id="45" w:name="_Toc240272974"/>
      <w:bookmarkStart w:id="46" w:name="_Toc240897699"/>
      <w:bookmarkStart w:id="47" w:name="_Toc242698955"/>
      <w:bookmarkStart w:id="48" w:name="_Toc242703576"/>
      <w:bookmarkStart w:id="49" w:name="_Toc242706315"/>
      <w:r w:rsidRPr="00971E10">
        <w:lastRenderedPageBreak/>
        <w:t>Phỏng vấn</w:t>
      </w:r>
      <w:bookmarkEnd w:id="45"/>
      <w:bookmarkEnd w:id="46"/>
      <w:bookmarkEnd w:id="47"/>
      <w:bookmarkEnd w:id="48"/>
      <w:bookmarkEnd w:id="49"/>
    </w:p>
    <w:p w14:paraId="28E2D15A"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20863E71" w14:textId="77777777" w:rsidR="00946797" w:rsidRPr="00971E10" w:rsidRDefault="000807CD" w:rsidP="00E2136D">
      <w:pPr>
        <w:pStyle w:val="bang1"/>
      </w:pPr>
      <w:bookmarkStart w:id="50" w:name="_Toc240291974"/>
      <w:bookmarkStart w:id="51" w:name="_Toc240898830"/>
      <w:bookmarkStart w:id="52" w:name="_Toc242699076"/>
      <w:bookmarkStart w:id="53" w:name="_Toc242704298"/>
      <w:r w:rsidRPr="00971E10">
        <w:t>Phiếu phỏng vấn Cán bộ Quản lý Truyền thông Công đoàn TDMU</w:t>
      </w:r>
      <w:bookmarkEnd w:id="50"/>
      <w:bookmarkEnd w:id="51"/>
      <w:bookmarkEnd w:id="52"/>
      <w:bookmarkEnd w:id="53"/>
    </w:p>
    <w:tbl>
      <w:tblPr>
        <w:tblW w:w="0" w:type="auto"/>
        <w:jc w:val="center"/>
        <w:tblLook w:val="04A0" w:firstRow="1" w:lastRow="0" w:firstColumn="1" w:lastColumn="0" w:noHBand="0" w:noVBand="1"/>
      </w:tblPr>
      <w:tblGrid>
        <w:gridCol w:w="4520"/>
        <w:gridCol w:w="4544"/>
      </w:tblGrid>
      <w:tr w:rsidR="00946797" w:rsidRPr="00971E10" w14:paraId="1335477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916393C"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449E97E0"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0078E64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045B73"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08355134"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56A0021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926CF9D"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20F79F1E"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6DCD48F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37DDF90"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1EF666AA"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4F7A78D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77446CD"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42CD0D0D"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40ED14F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87A0CF9"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D506985"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3FE44CD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24944AE" w14:textId="77777777" w:rsidR="00946797" w:rsidRPr="00971E10" w:rsidRDefault="000807CD">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2FDCACF7"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34645DB3" w14:textId="77777777" w:rsidR="00946797" w:rsidRPr="00971E10" w:rsidRDefault="000807CD">
      <w:pPr>
        <w:rPr>
          <w:rFonts w:cs="Times New Roman"/>
          <w:noProof/>
          <w:color w:val="auto"/>
        </w:rPr>
      </w:pPr>
      <w:r w:rsidRPr="00971E10">
        <w:rPr>
          <w:rFonts w:cs="Times New Roman"/>
          <w:noProof/>
          <w:color w:val="auto"/>
        </w:rPr>
        <w:br w:type="page"/>
      </w:r>
    </w:p>
    <w:p w14:paraId="7645C8FA" w14:textId="77777777" w:rsidR="00946797" w:rsidRPr="00971E10" w:rsidRDefault="000807CD" w:rsidP="00E2136D">
      <w:pPr>
        <w:pStyle w:val="bang1"/>
      </w:pPr>
      <w:bookmarkStart w:id="54" w:name="_Toc240291975"/>
      <w:bookmarkStart w:id="55" w:name="_Toc240898831"/>
      <w:bookmarkStart w:id="56" w:name="_Toc242699077"/>
      <w:bookmarkStart w:id="57" w:name="_Toc242704299"/>
      <w:r w:rsidRPr="00971E10">
        <w:lastRenderedPageBreak/>
        <w:t>Phiếu phỏng vấn Biên tập viên &amp; Cán bộ Truyền thông kiêm nhiệm</w:t>
      </w:r>
      <w:bookmarkEnd w:id="54"/>
      <w:bookmarkEnd w:id="55"/>
      <w:bookmarkEnd w:id="56"/>
      <w:bookmarkEnd w:id="57"/>
    </w:p>
    <w:tbl>
      <w:tblPr>
        <w:tblW w:w="0" w:type="auto"/>
        <w:jc w:val="center"/>
        <w:tblLook w:val="04A0" w:firstRow="1" w:lastRow="0" w:firstColumn="1" w:lastColumn="0" w:noHBand="0" w:noVBand="1"/>
      </w:tblPr>
      <w:tblGrid>
        <w:gridCol w:w="4523"/>
        <w:gridCol w:w="4541"/>
      </w:tblGrid>
      <w:tr w:rsidR="00946797" w:rsidRPr="00971E10" w14:paraId="16FBAD32"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E3C2829"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14DDAB27"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388A1FB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0300937"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DDE69B5"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6187479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5EF9CF4"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7464FE93"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13A1314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DD30F67"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4502B331"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4888C2E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9ED09ED"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05A2905C"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13D9412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1AB166D"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5B883800"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3160162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0A43C66"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07ADCB62"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4E3F1F80" w14:textId="77777777" w:rsidR="00946797" w:rsidRPr="00971E10" w:rsidRDefault="000807CD" w:rsidP="002F52F2">
      <w:pPr>
        <w:pStyle w:val="m2"/>
      </w:pPr>
      <w:bookmarkStart w:id="58" w:name="_Toc240272975"/>
      <w:bookmarkStart w:id="59" w:name="_Toc240897700"/>
      <w:bookmarkStart w:id="60" w:name="_Toc242698956"/>
      <w:bookmarkStart w:id="61" w:name="_Toc242703577"/>
      <w:bookmarkStart w:id="62" w:name="_Toc242706316"/>
      <w:r w:rsidRPr="00971E10">
        <w:lastRenderedPageBreak/>
        <w:t>Phân tích yêu cầu</w:t>
      </w:r>
      <w:bookmarkEnd w:id="58"/>
      <w:bookmarkEnd w:id="59"/>
      <w:bookmarkEnd w:id="60"/>
      <w:bookmarkEnd w:id="61"/>
      <w:bookmarkEnd w:id="62"/>
    </w:p>
    <w:p w14:paraId="66A84DF6" w14:textId="77777777" w:rsidR="00946797" w:rsidRPr="00971E10" w:rsidRDefault="000807CD" w:rsidP="002F52F2">
      <w:pPr>
        <w:pStyle w:val="m3"/>
      </w:pPr>
      <w:bookmarkStart w:id="63" w:name="_Toc240272976"/>
      <w:bookmarkStart w:id="64" w:name="_Toc240897701"/>
      <w:bookmarkStart w:id="65" w:name="_Toc242698957"/>
      <w:bookmarkStart w:id="66" w:name="_Toc242703578"/>
      <w:bookmarkStart w:id="67" w:name="_Toc242706317"/>
      <w:r w:rsidRPr="00971E10">
        <w:t>Yêu cầu của người dùng</w:t>
      </w:r>
      <w:bookmarkEnd w:id="63"/>
      <w:bookmarkEnd w:id="64"/>
      <w:bookmarkEnd w:id="65"/>
      <w:bookmarkEnd w:id="66"/>
      <w:bookmarkEnd w:id="67"/>
    </w:p>
    <w:p w14:paraId="61C3B5C0"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2C20695B"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7276A365"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4C6743A4"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309ABE6D"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3B8818E4"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6F2FACA1" w14:textId="77777777" w:rsidR="00946797" w:rsidRPr="00971E10" w:rsidRDefault="000807CD" w:rsidP="002F52F2">
      <w:pPr>
        <w:pStyle w:val="m3"/>
      </w:pPr>
      <w:bookmarkStart w:id="68" w:name="_Toc240272977"/>
      <w:bookmarkStart w:id="69" w:name="_Toc240897702"/>
      <w:bookmarkStart w:id="70" w:name="_Toc242698958"/>
      <w:bookmarkStart w:id="71" w:name="_Toc242703579"/>
      <w:bookmarkStart w:id="72" w:name="_Toc242706318"/>
      <w:r w:rsidRPr="00971E10">
        <w:t>Yêu cầu của quản lý</w:t>
      </w:r>
      <w:bookmarkEnd w:id="68"/>
      <w:bookmarkEnd w:id="69"/>
      <w:bookmarkEnd w:id="70"/>
      <w:bookmarkEnd w:id="71"/>
      <w:bookmarkEnd w:id="72"/>
    </w:p>
    <w:p w14:paraId="12FE9979"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4C526989"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10A7778D"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03A21A58"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7CD94555" w14:textId="77777777" w:rsidR="00946797" w:rsidRPr="00E25F95" w:rsidRDefault="000807CD" w:rsidP="00E25F95">
      <w:pPr>
        <w:pStyle w:val="nd-"/>
      </w:pPr>
      <w:r w:rsidRPr="00E25F95">
        <w:t xml:space="preserve">Trợ lý Trí tuệ nhân tạo (AI Studio) hỗ trợ sáng tạo nội dung đa năng: Tự động tạo bản thảo bài viết từ từ khóa, gợi ý tiêu đề thu hút, tóm tắt tin tức tự </w:t>
      </w:r>
      <w:r w:rsidRPr="00E25F95">
        <w:lastRenderedPageBreak/>
        <w:t>động và hỗ trợ gợi ý ý tưởng, prompt hình ảnh banner và kịch bản video ngắn.</w:t>
      </w:r>
    </w:p>
    <w:p w14:paraId="3645C3E4" w14:textId="77777777" w:rsidR="00946797" w:rsidRPr="00E25F95" w:rsidRDefault="000807CD" w:rsidP="00E25F95">
      <w:pPr>
        <w:pStyle w:val="nd-"/>
      </w:pPr>
      <w:r w:rsidRPr="00E25F95">
        <w:t>Quản lý lịch đăng bài (Scheduler &amp; Cronjob): Thiết lập lịch hẹn ngày/giờ xuất bản bài viết tự động theo khung giờ tối ưu lượng tiếp cận.</w:t>
      </w:r>
    </w:p>
    <w:p w14:paraId="2D78DEF7"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110E7B1B"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73957852" w14:textId="77777777" w:rsidR="00946797" w:rsidRPr="00971E10" w:rsidRDefault="000807CD" w:rsidP="002F52F2">
      <w:pPr>
        <w:pStyle w:val="m2"/>
      </w:pPr>
      <w:bookmarkStart w:id="73" w:name="_Toc240272978"/>
      <w:bookmarkStart w:id="74" w:name="_Toc240897703"/>
      <w:bookmarkStart w:id="75" w:name="_Toc242698959"/>
      <w:bookmarkStart w:id="76" w:name="_Toc242703580"/>
      <w:bookmarkStart w:id="77" w:name="_Toc242706319"/>
      <w:r w:rsidRPr="00971E10">
        <w:t>Phân tích chức năng</w:t>
      </w:r>
      <w:bookmarkEnd w:id="73"/>
      <w:bookmarkEnd w:id="74"/>
      <w:bookmarkEnd w:id="75"/>
      <w:bookmarkEnd w:id="76"/>
      <w:bookmarkEnd w:id="77"/>
    </w:p>
    <w:p w14:paraId="4835E6DD" w14:textId="77777777" w:rsidR="00946797" w:rsidRPr="00971E10" w:rsidRDefault="000807CD" w:rsidP="002F52F2">
      <w:pPr>
        <w:pStyle w:val="m3"/>
      </w:pPr>
      <w:bookmarkStart w:id="78" w:name="_Toc240272979"/>
      <w:bookmarkStart w:id="79" w:name="_Toc240897704"/>
      <w:bookmarkStart w:id="80" w:name="_Toc242698960"/>
      <w:bookmarkStart w:id="81" w:name="_Toc242703581"/>
      <w:bookmarkStart w:id="82" w:name="_Toc242706320"/>
      <w:r w:rsidRPr="00971E10">
        <w:t>Chức năng người dùng</w:t>
      </w:r>
      <w:bookmarkEnd w:id="78"/>
      <w:bookmarkEnd w:id="79"/>
      <w:bookmarkEnd w:id="80"/>
      <w:bookmarkEnd w:id="81"/>
      <w:bookmarkEnd w:id="82"/>
    </w:p>
    <w:p w14:paraId="56E6768A" w14:textId="77777777" w:rsidR="00946797" w:rsidRPr="00971E10" w:rsidRDefault="000807CD" w:rsidP="00E2136D">
      <w:pPr>
        <w:pStyle w:val="bang1"/>
      </w:pPr>
      <w:bookmarkStart w:id="83" w:name="_Toc240291976"/>
      <w:bookmarkStart w:id="84" w:name="_Toc240898832"/>
      <w:bookmarkStart w:id="85" w:name="_Toc242699078"/>
      <w:bookmarkStart w:id="86" w:name="_Toc242704300"/>
      <w:r w:rsidRPr="00971E10">
        <w:t>Danh sách chức năng phía người dùng</w:t>
      </w:r>
      <w:bookmarkEnd w:id="83"/>
      <w:bookmarkEnd w:id="84"/>
      <w:bookmarkEnd w:id="85"/>
      <w:bookmarkEnd w:id="86"/>
    </w:p>
    <w:tbl>
      <w:tblPr>
        <w:tblW w:w="0" w:type="auto"/>
        <w:jc w:val="center"/>
        <w:tblLook w:val="04A0" w:firstRow="1" w:lastRow="0" w:firstColumn="1" w:lastColumn="0" w:noHBand="0" w:noVBand="1"/>
      </w:tblPr>
      <w:tblGrid>
        <w:gridCol w:w="898"/>
        <w:gridCol w:w="2073"/>
        <w:gridCol w:w="6093"/>
      </w:tblGrid>
      <w:tr w:rsidR="00946797" w:rsidRPr="00971E10" w14:paraId="43CFB212"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625E6632"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5A8372BD"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7FD5B00C"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4F21B8C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1EF442B"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2316E11E"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3FC6F7EB"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511BDC37"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BBB86C8"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442E9F97"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4BAD4423"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196344D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4DBFA3B"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761B7183"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5DEA4C1"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1EF4ACD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0541BC9"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05BAAC4A"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6570442F"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34EB140A"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B97B848"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76856584"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76945E1A"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75324C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96CA291"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17A573D6"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4159A671"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221B5E1B"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BB5C293" w14:textId="77777777" w:rsidR="00946797" w:rsidRPr="00971E10" w:rsidRDefault="000807CD">
            <w:pPr>
              <w:rPr>
                <w:rFonts w:cs="Times New Roman"/>
                <w:noProof/>
                <w:color w:val="auto"/>
              </w:rPr>
            </w:pPr>
            <w:r w:rsidRPr="00971E10">
              <w:rPr>
                <w:rFonts w:cs="Times New Roman"/>
                <w:noProof/>
                <w:color w:val="auto"/>
              </w:rPr>
              <w:lastRenderedPageBreak/>
              <w:t>7</w:t>
            </w:r>
          </w:p>
        </w:tc>
        <w:tc>
          <w:tcPr>
            <w:tcW w:w="2109" w:type="dxa"/>
            <w:tcBorders>
              <w:top w:val="single" w:sz="4" w:space="0" w:color="auto"/>
              <w:left w:val="single" w:sz="4" w:space="0" w:color="auto"/>
              <w:bottom w:val="single" w:sz="4" w:space="0" w:color="auto"/>
              <w:right w:val="single" w:sz="4" w:space="0" w:color="auto"/>
            </w:tcBorders>
          </w:tcPr>
          <w:p w14:paraId="46F65FA9"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74C0C390"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71029A6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EF5EFC7" w14:textId="77777777" w:rsidR="00946797" w:rsidRPr="00971E10" w:rsidRDefault="000807CD">
            <w:pPr>
              <w:rPr>
                <w:rFonts w:cs="Times New Roman"/>
                <w:noProof/>
                <w:color w:val="auto"/>
              </w:rPr>
            </w:pPr>
            <w:r w:rsidRPr="00971E10">
              <w:rPr>
                <w:rFonts w:cs="Times New Roman"/>
                <w:noProof/>
                <w:color w:val="auto"/>
              </w:rPr>
              <w:t>8</w:t>
            </w:r>
          </w:p>
        </w:tc>
        <w:tc>
          <w:tcPr>
            <w:tcW w:w="2109" w:type="dxa"/>
            <w:tcBorders>
              <w:top w:val="single" w:sz="4" w:space="0" w:color="auto"/>
              <w:left w:val="single" w:sz="4" w:space="0" w:color="auto"/>
              <w:bottom w:val="single" w:sz="4" w:space="0" w:color="auto"/>
              <w:right w:val="single" w:sz="4" w:space="0" w:color="auto"/>
            </w:tcBorders>
          </w:tcPr>
          <w:p w14:paraId="0BFC6117"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6C2560E1" w14:textId="77777777" w:rsidR="00946797" w:rsidRPr="00971E10" w:rsidRDefault="000807CD">
            <w:pPr>
              <w:rPr>
                <w:rFonts w:cs="Times New Roman"/>
                <w:noProof/>
                <w:color w:val="auto"/>
              </w:rPr>
            </w:pPr>
            <w:r w:rsidRPr="00971E10">
              <w:rPr>
                <w:rFonts w:cs="Times New Roman"/>
                <w:noProof/>
                <w:color w:val="auto"/>
              </w:rPr>
              <w:t>Xem thông báo chính thức của Ban Thường vụ, tra cứu sơ đồ cơ cấu tổ chức các Tổ công đoàn và theo dõi lịch công tác tuần/tháng.</w:t>
            </w:r>
          </w:p>
        </w:tc>
      </w:tr>
      <w:tr w:rsidR="00946797" w:rsidRPr="00971E10" w14:paraId="46367E85"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BEAA5F5"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43ED6C90"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066AB1DF"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51B70A7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3A08B3C"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310A4B3F"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72F5908B"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7619A609" w14:textId="77777777" w:rsidR="00946797" w:rsidRPr="00971E10" w:rsidRDefault="000807CD" w:rsidP="002F52F2">
      <w:pPr>
        <w:pStyle w:val="m3"/>
      </w:pPr>
      <w:bookmarkStart w:id="87" w:name="_Toc240272980"/>
      <w:bookmarkStart w:id="88" w:name="_Toc240897705"/>
      <w:bookmarkStart w:id="89" w:name="_Toc242698961"/>
      <w:bookmarkStart w:id="90" w:name="_Toc242703582"/>
      <w:bookmarkStart w:id="91" w:name="_Toc242706321"/>
      <w:r w:rsidRPr="00971E10">
        <w:t>Chức năng phía người quản trị</w:t>
      </w:r>
      <w:bookmarkEnd w:id="87"/>
      <w:bookmarkEnd w:id="88"/>
      <w:bookmarkEnd w:id="89"/>
      <w:bookmarkEnd w:id="90"/>
      <w:bookmarkEnd w:id="91"/>
    </w:p>
    <w:p w14:paraId="51039E8E" w14:textId="77777777" w:rsidR="00946797" w:rsidRPr="00971E10" w:rsidRDefault="000807CD" w:rsidP="00E2136D">
      <w:pPr>
        <w:pStyle w:val="bang1"/>
      </w:pPr>
      <w:bookmarkStart w:id="92" w:name="_Toc240291977"/>
      <w:bookmarkStart w:id="93" w:name="_Toc240898833"/>
      <w:bookmarkStart w:id="94" w:name="_Toc242699079"/>
      <w:bookmarkStart w:id="95" w:name="_Toc242704301"/>
      <w:r w:rsidRPr="00863E1E">
        <w:t>Danh</w:t>
      </w:r>
      <w:r w:rsidRPr="00971E10">
        <w:t xml:space="preserve"> sách chức năng phía người quản trị</w:t>
      </w:r>
      <w:bookmarkEnd w:id="92"/>
      <w:bookmarkEnd w:id="93"/>
      <w:bookmarkEnd w:id="94"/>
      <w:bookmarkEnd w:id="95"/>
    </w:p>
    <w:tbl>
      <w:tblPr>
        <w:tblW w:w="0" w:type="auto"/>
        <w:jc w:val="center"/>
        <w:tblLook w:val="04A0" w:firstRow="1" w:lastRow="0" w:firstColumn="1" w:lastColumn="0" w:noHBand="0" w:noVBand="1"/>
      </w:tblPr>
      <w:tblGrid>
        <w:gridCol w:w="992"/>
        <w:gridCol w:w="2363"/>
        <w:gridCol w:w="5709"/>
      </w:tblGrid>
      <w:tr w:rsidR="00946797" w:rsidRPr="00971E10" w14:paraId="2B8D9A93"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12E68E06"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31E326E4"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7257C0D5"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038D1D5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26FC228"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447860AF"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5921DFA2"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032326D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7AAB9F7"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4BAD1724"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4A5D94D2" w14:textId="77777777" w:rsidR="00946797" w:rsidRPr="00971E10" w:rsidRDefault="000807CD">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các Tổ công đoàn bộ phận.</w:t>
            </w:r>
          </w:p>
        </w:tc>
      </w:tr>
      <w:tr w:rsidR="00946797" w:rsidRPr="00971E10" w14:paraId="04119A19"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695C4D1"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6AAC8767"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77D36689"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0CCDD3C3"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2515C2B"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7649A21A"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01DCC067"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2791D95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F4196FD"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224A4CC2"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176F6567"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65A0D99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14CA06D" w14:textId="77777777" w:rsidR="00946797" w:rsidRPr="00971E10" w:rsidRDefault="000807CD">
            <w:pPr>
              <w:rPr>
                <w:rFonts w:cs="Times New Roman"/>
                <w:noProof/>
                <w:color w:val="auto"/>
              </w:rPr>
            </w:pPr>
            <w:r w:rsidRPr="00971E10">
              <w:rPr>
                <w:rFonts w:cs="Times New Roman"/>
                <w:noProof/>
                <w:color w:val="auto"/>
              </w:rPr>
              <w:lastRenderedPageBreak/>
              <w:t>6</w:t>
            </w:r>
          </w:p>
        </w:tc>
        <w:tc>
          <w:tcPr>
            <w:tcW w:w="2414" w:type="dxa"/>
            <w:tcBorders>
              <w:top w:val="single" w:sz="4" w:space="0" w:color="auto"/>
              <w:left w:val="single" w:sz="4" w:space="0" w:color="auto"/>
              <w:bottom w:val="single" w:sz="4" w:space="0" w:color="auto"/>
              <w:right w:val="single" w:sz="4" w:space="0" w:color="auto"/>
            </w:tcBorders>
          </w:tcPr>
          <w:p w14:paraId="13B32EB2"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5C1325E0" w14:textId="77777777" w:rsidR="00946797" w:rsidRPr="00971E10" w:rsidRDefault="000807CD">
            <w:pPr>
              <w:rPr>
                <w:rFonts w:cs="Times New Roman"/>
                <w:noProof/>
                <w:color w:val="auto"/>
              </w:rPr>
            </w:pPr>
            <w:r w:rsidRPr="00971E10">
              <w:rPr>
                <w:rFonts w:cs="Times New Roman"/>
                <w:noProof/>
                <w:color w:val="auto"/>
              </w:rPr>
              <w:t>Tích hợp mô hình AI ngôn ngữ lớn (Google Gemini / Groq LLaMA) hỗ trợ tự động sinh bài viết truyền thông hoàn chỉnh từ từ khóa hoặc dàn ý thô của sự kiện.</w:t>
            </w:r>
          </w:p>
        </w:tc>
      </w:tr>
      <w:tr w:rsidR="00946797" w:rsidRPr="00971E10" w14:paraId="33A4C6B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6C8602D" w14:textId="77777777" w:rsidR="00946797" w:rsidRPr="00971E10" w:rsidRDefault="000807CD">
            <w:pPr>
              <w:rPr>
                <w:rFonts w:cs="Times New Roman"/>
                <w:noProof/>
                <w:color w:val="auto"/>
              </w:rPr>
            </w:pPr>
            <w:r w:rsidRPr="00971E10">
              <w:rPr>
                <w:rFonts w:cs="Times New Roman"/>
                <w:noProof/>
                <w:color w:val="auto"/>
              </w:rPr>
              <w:t>7</w:t>
            </w:r>
          </w:p>
        </w:tc>
        <w:tc>
          <w:tcPr>
            <w:tcW w:w="2414" w:type="dxa"/>
            <w:tcBorders>
              <w:top w:val="single" w:sz="4" w:space="0" w:color="auto"/>
              <w:left w:val="single" w:sz="4" w:space="0" w:color="auto"/>
              <w:bottom w:val="single" w:sz="4" w:space="0" w:color="auto"/>
              <w:right w:val="single" w:sz="4" w:space="0" w:color="auto"/>
            </w:tcBorders>
          </w:tcPr>
          <w:p w14:paraId="301E94E3"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20428994"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756F4016"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53671232"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3431F436"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7B72929B"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45D0B9E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7FA8EE4"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7248A741"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68454E10"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444EBB81"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3793ABE"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0CCF8B14"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11174214"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6C958382"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B7C0D38"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0113F085"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74FEC341"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7EFF373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EE2F103"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2344D164"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22219FE1" w14:textId="77777777" w:rsidR="00946797" w:rsidRPr="00971E10" w:rsidRDefault="000807CD">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các Tổ công đoàn.</w:t>
            </w:r>
          </w:p>
        </w:tc>
      </w:tr>
      <w:tr w:rsidR="00946797" w:rsidRPr="00971E10" w14:paraId="7C92F2A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FF5B623"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30591417"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646472BF"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2C741F1A" w14:textId="77777777" w:rsidR="00E2136D" w:rsidRDefault="00E2136D" w:rsidP="00F409EF">
      <w:pPr>
        <w:rPr>
          <w:noProof/>
        </w:rPr>
      </w:pPr>
      <w:r>
        <w:rPr>
          <w:noProof/>
        </w:rPr>
        <w:br w:type="page"/>
      </w:r>
    </w:p>
    <w:p w14:paraId="7DD9FCE3" w14:textId="77777777" w:rsidR="002F52F2" w:rsidRPr="00971E10" w:rsidRDefault="002F52F2" w:rsidP="00F409EF">
      <w:pPr>
        <w:rPr>
          <w:noProof/>
        </w:rPr>
      </w:pPr>
    </w:p>
    <w:p w14:paraId="2EC78581" w14:textId="77777777" w:rsidR="002F515A" w:rsidRDefault="00000000">
      <w:pPr>
        <w:pStyle w:val="m2"/>
      </w:pPr>
      <w:bookmarkStart w:id="96" w:name="_Toc242698962"/>
      <w:bookmarkStart w:id="97" w:name="_Toc242703583"/>
      <w:bookmarkStart w:id="98" w:name="_Toc242706322"/>
      <w:r>
        <w:t>Công nghệ sử dụng trong đề tài</w:t>
      </w:r>
      <w:bookmarkEnd w:id="96"/>
      <w:bookmarkEnd w:id="97"/>
      <w:bookmarkEnd w:id="98"/>
    </w:p>
    <w:p w14:paraId="37597537" w14:textId="77777777" w:rsidR="002F515A" w:rsidRDefault="00000000">
      <w:pPr>
        <w:pStyle w:val="nd"/>
      </w:pPr>
      <w:r>
        <w:t>Để hiện thực hóa mục tiêu xây dựng một Cổng thông tin truyền thông công đoàn hiện đại, tin cậy, bảo mật và hỗ trợ đắc lực cho công tác sáng tạo nội dung, đề tài đã nghiên cứu, đánh giá và lựa chọn các giải pháp công nghệ tiên tiến nhất hiện nay. Kiến trúc kỹ thuật tổng thể được tổ chức chặt chẽ theo 4 trụ cột công nghệ cốt lõi: Frontend (Giao diện người dùng), Backend (Máy chủ xử lý nghiệp vụ), Cơ sở dữ liệu (Database) và Trí tuệ nhân tạo (AI):</w:t>
      </w:r>
    </w:p>
    <w:p w14:paraId="7DF2802A" w14:textId="77777777" w:rsidR="002F515A" w:rsidRDefault="00000000">
      <w:pPr>
        <w:pStyle w:val="m3"/>
      </w:pPr>
      <w:bookmarkStart w:id="99" w:name="_Toc242698963"/>
      <w:bookmarkStart w:id="100" w:name="_Toc242703584"/>
      <w:bookmarkStart w:id="101" w:name="_Toc242706323"/>
      <w:r>
        <w:t>Công nghệ Frontend (Giao diện người dùng)</w:t>
      </w:r>
      <w:bookmarkEnd w:id="99"/>
      <w:bookmarkEnd w:id="100"/>
      <w:bookmarkEnd w:id="101"/>
    </w:p>
    <w:p w14:paraId="5B2BCC82" w14:textId="77777777" w:rsidR="00FD5DF3" w:rsidRDefault="00000000">
      <w:pPr>
        <w:pStyle w:val="nd"/>
      </w:pPr>
      <w:r>
        <w:t>Phân hệ Frontend được xây dựng theo kiến trúc Ứng dụng Trang đơn (Single Page Application - SPA) hiện đại, đảm nhận vai trò cung cấp không gian tương tác mượt mà, trực quan cho đoàn viên, cán bộ giảng viên và độc giả công chúng khi tra cứu thông tin, đồng thời mang đến một không gian làm việc số tiện lợi, chuyên nghiệp cho Ban Biên tập và Quản trị viên:</w:t>
      </w:r>
    </w:p>
    <w:p w14:paraId="3A517DCE" w14:textId="77777777" w:rsidR="00FD5DF3" w:rsidRDefault="00000000" w:rsidP="003D5FBE">
      <w:pPr>
        <w:pStyle w:val="nd-"/>
      </w:pPr>
      <w:r>
        <w:t>Nền tảng React (v19) &amp; Kiến trúc Component-based SPA: Xây dựng toàn bộ giao diện người dùng dựa trên thư viện React 19 kết hợp công cụ đóng gói siêu tốc Vite. Giao diện được mô-đun hóa thành các thành phần tái sử dụng độc lập (Reusable Components) như Navbar, Footer, HeroCarousel, ArticleQuickModal, BookmarksDrawer, PaginationBar, TiptapEditor, CKArticleEditor... Áp dụng mô hình ràng buộc dữ liệu phản ứng (Reactive Data Binding) và hệ thống React Hooks (useState, useEffect, useCallback, useMemo) giúp giao diện cập nhật trạng thái tức thì theo thời gian thực mà không bao giờ cần tải lại toàn bộ trang web (Zero Page Reload), mang lại trải nghiệm tương đương ứng dụng desktop.</w:t>
      </w:r>
    </w:p>
    <w:p w14:paraId="635414DC" w14:textId="77777777" w:rsidR="00FD5DF3" w:rsidRDefault="00000000">
      <w:pPr>
        <w:pStyle w:val="nd-"/>
      </w:pPr>
      <w:r>
        <w:t>Điều hướng ứng dụng máy trạm với React Router DOM (v7): Quản trị toàn diện luồng định tuyến phía máy trạm (Client-side Routing), phân định rành mạch giữa các tuyến đường công chúng (Trang chủ, Tin tức, Chi tiết bài viết, Phúc lợi chăm lo, Kho văn bản, Kho biểu mẫu, Liên hệ góp ý, Cơ cấu tổ chức) và phân hệ Quản trị / Phòng Biên tập Đa Kênh AI Studio (/admin). Cơ chế định tuyến đảm bảo lưu giữ trạng thái làm việc liên tục và hỗ trợ liên kết sâu (Deep Linking).</w:t>
      </w:r>
    </w:p>
    <w:p w14:paraId="2BB131A3" w14:textId="77777777" w:rsidR="00FD5DF3" w:rsidRDefault="00000000">
      <w:pPr>
        <w:pStyle w:val="nd-"/>
      </w:pPr>
      <w:r>
        <w:t xml:space="preserve">Thiết kế giao diện hiện đại &amp; Bộ nhận diện thương hiệu TDMU: Kết hợp CSS3 chuẩn hóa và kỹ thuật Responsive Web Design (CSS Grid, Flexbox, Media Queries), đảm bảo giao diện tự động co giãn và hiển thị hoàn hảo </w:t>
      </w:r>
      <w:r>
        <w:lastRenderedPageBreak/>
        <w:t>trên tất cả các loại màn hình từ máy tính để bàn (Desktop PC/Laptop 1920x1080, 1440x900) đến máy tính bảng (iPad/Tablet) và điện thoại thông minh (iOS/Android). Màu sắc bám sát nghiêm ngặt bộ nhận diện của Trường Đại học Thủ Dầu Một với tông màu xanh Navy truyền thống (#002855), điểm xuyết sắc vàng Gold vinh danh (#D4A017) và nền trắng thanh lịch, tạo cảm giác trang trọng, tin cậy của một tổ chức chính trị - xã hội.</w:t>
      </w:r>
    </w:p>
    <w:p w14:paraId="47C9FB67" w14:textId="77777777" w:rsidR="00FD5DF3" w:rsidRDefault="00000000">
      <w:pPr>
        <w:pStyle w:val="nd-"/>
      </w:pPr>
      <w:r>
        <w:t>Tích hợp bộ đôi Trình soạn thảo chuyên sâu cho AI Studio (Tiptap AI &amp; CKEditor 5 React): Để phục vụ tác vụ biên tập báo chí chính luận kết hợp AI, hệ thống tích hợp sâu 2 giải pháp biên tập cao cấp: (1) @tiptap/react cùng @tiptap/extension-bubble-menu, @tiptap/extension-character-count hỗ trợ giao tiếp dữ liệu luồng (Streaming SSE) từ Google Gemini và cung cấp Menu bong bóng nổi (Bubble Menu) cho phép bôi đen đoạn văn để AI chỉnh sửa tức thì; (2) @ckeditor/ckeditor5-react cung cấp thanh công cụ định dạng báo chí chuyên nghiệp, phân tách bài viết chuẩn 5W1H (Tiêu đề Headline, Đoạn mở đầu Sapo và Thân bài Body), chèn bảng biểu thi đua và quản lý media ảnh chất lượng cao.</w:t>
      </w:r>
    </w:p>
    <w:p w14:paraId="2ABE794F" w14:textId="77777777" w:rsidR="00FD5DF3" w:rsidRDefault="00000000">
      <w:pPr>
        <w:pStyle w:val="nd-"/>
      </w:pPr>
      <w:r>
        <w:t>Hệ thống thư viện giao diện và tương tác bổ trợ: Sử dụng bộ icon Font Awesome 6 Pro và Lucide React Icons tạo điểm nhấn trực quan; phông chữ Google Fonts (Plus Jakarta Sans, Roboto) tối ưu hiển thị tiếng Việt; thư viện diff so khớp sự khác biệt văn bản giữa các phiên bản biên tập; và Canvas-Confetti tạo hiệu ứng chúc mừng vinh danh trong các phong trào thi đua các Tổ công đoàn.</w:t>
      </w:r>
    </w:p>
    <w:p w14:paraId="68408BD6" w14:textId="77777777" w:rsidR="002F515A" w:rsidRDefault="00000000">
      <w:pPr>
        <w:pStyle w:val="m3"/>
      </w:pPr>
      <w:bookmarkStart w:id="102" w:name="_Toc242698964"/>
      <w:bookmarkStart w:id="103" w:name="_Toc242703585"/>
      <w:bookmarkStart w:id="104" w:name="_Toc242706324"/>
      <w:r>
        <w:t>Công nghệ Backend (Máy chủ ứng dụng &amp; Xử lý nghiệp vụ)</w:t>
      </w:r>
      <w:bookmarkEnd w:id="102"/>
      <w:bookmarkEnd w:id="103"/>
      <w:bookmarkEnd w:id="104"/>
    </w:p>
    <w:p w14:paraId="0F417D2B" w14:textId="77777777" w:rsidR="002F515A" w:rsidRDefault="00000000">
      <w:pPr>
        <w:pStyle w:val="nd"/>
      </w:pPr>
      <w:r>
        <w:t>Tầng Backend đóng vai trò là 'bộ não' trung tâm của hệ thống, chịu trách nhiệm điều phối toàn bộ luồng nghiệp vụ, xác thực an toàn thông tin và cung cấp dữ liệu ổn định cho các thành phần phía máy trạm:</w:t>
      </w:r>
    </w:p>
    <w:p w14:paraId="5E6B87BA" w14:textId="77777777" w:rsidR="002F515A" w:rsidRDefault="00000000">
      <w:pPr>
        <w:pStyle w:val="nd-"/>
      </w:pPr>
      <w:r>
        <w:t>Nền tảng Node.js (v18+ LTS): Môi trường thực thi JavaScript phía máy chủ dựa trên V8 Engine mã nguồn mở của Google. Với mô hình kiến trúc hướng sự kiện và cơ chế I/O bất đồng bộ không chặn (Event-driven, Non-blocking I/O), Node.js có khả năng đáp ứng hàng ngàn yêu cầu truy cập đồng thời của đoàn viên trong toàn trường vào các đợt phát động phong trào cao điểm mà không gây nghẽn tài nguyên phần cứng máy chủ.</w:t>
      </w:r>
    </w:p>
    <w:p w14:paraId="5E42D1BF" w14:textId="77777777" w:rsidR="002F515A" w:rsidRDefault="00000000">
      <w:pPr>
        <w:pStyle w:val="nd-"/>
      </w:pPr>
      <w:r>
        <w:lastRenderedPageBreak/>
        <w:t>Framework Express.js (v4.19+): Khung ứng dụng web tiêu chuẩn hàng đầu của Node.js, cung cấp cơ chế định tuyến (Routing) khoa học và hệ thống Endpoint RESTful API chuẩn mực phục vụ toàn diện các phân hệ: Quản lý bài viết (/api/articles), Báo cáo thi đua các Tổ công đoàn (/api/reports), Đơn trợ cấp phúc lợi (/api/welfare), Hòm thư phản ánh (/api/feedback), Quản lý người dùng (/api/users) và Nhật ký kiểm toán (/api/audits).</w:t>
      </w:r>
    </w:p>
    <w:p w14:paraId="44756ACC" w14:textId="77777777" w:rsidR="002F515A" w:rsidRDefault="00000000">
      <w:pPr>
        <w:pStyle w:val="nd-"/>
      </w:pPr>
      <w:r>
        <w:t>Kiểm soát truy cập dựa trên vai trò (Role-Based Access Control - RBAC Middleware): Hệ thống xây dựng các lớp Middleware kiểm duyệt chặt chẽ, xác thực vai trò của người dùng (Admin, Editor, Contributor, Member) trước khi cho phép truy xuất hoặc thay đổi dữ liệu nhạy cảm.</w:t>
      </w:r>
    </w:p>
    <w:p w14:paraId="678EE8DA" w14:textId="77777777" w:rsidR="002F515A" w:rsidRDefault="00000000">
      <w:pPr>
        <w:pStyle w:val="nd-"/>
      </w:pPr>
      <w:r>
        <w:t>Cơ chế bảo mật và Mã hóa dữ liệu: Sử dụng thuật toán băm một chiều Bcrypt với hệ số muối (Salt Rounds = 10) để mã hóa toàn bộ mật khẩu tài khoản trước khi ghi vào CSDL, loại trừ hoàn toàn nguy cơ lộ mật khẩu ngay cả khi cơ sở dữ liệu bị tấn công. Áp dụng mã định danh bảo mật JSON Web Token (JWT) có chữ ký số để quản lý phiên làm việc phi trạng thái (Stateless Authentication), giúp bảo vệ toàn vẹn danh tính người dùng qua mỗi lượt request.</w:t>
      </w:r>
    </w:p>
    <w:p w14:paraId="7087DDBE" w14:textId="77777777" w:rsidR="002F515A" w:rsidRDefault="00000000">
      <w:pPr>
        <w:pStyle w:val="nd-"/>
      </w:pPr>
      <w:r>
        <w:t>Tác vụ nền tự động hóa (Background Scheduler &amp; Cronjob): Hệ thống tích hợp dịch vụ lập lịch chạy ngầm để thực hiện các nghiệp vụ tự động: quét hàng đợi bài viết để tự động xuất bản (Scheduled Publish) vào đúng khung giờ hẹn; kiểm tra hạn chót nộp báo cáo thi đua ngày 25 hàng tháng; và đồng bộ xuất bản đa kênh.</w:t>
      </w:r>
    </w:p>
    <w:p w14:paraId="2752A71B" w14:textId="77777777" w:rsidR="002F515A" w:rsidRDefault="00000000">
      <w:pPr>
        <w:pStyle w:val="nd-"/>
      </w:pPr>
      <w:r>
        <w:t>Tích hợp mạng xã hội qua Meta Facebook Graph API v19.0: Gửi yêu cầu HTTPS an toàn sang máy chủ Facebook để tự động đăng tải bài viết, hình ảnh và liên kết bài viết lên Fanpage Công đoàn Trường Đại học Thủ Dầu Một ngay khi Biên tập viên bấm lệnh phê duyệt, tiết kiệm hơn 90% thời gian tác nghiệp thủ công.</w:t>
      </w:r>
    </w:p>
    <w:p w14:paraId="28E16BA3" w14:textId="77777777" w:rsidR="002F515A" w:rsidRDefault="00000000">
      <w:pPr>
        <w:pStyle w:val="m3"/>
      </w:pPr>
      <w:bookmarkStart w:id="105" w:name="_Toc242698965"/>
      <w:bookmarkStart w:id="106" w:name="_Toc242703586"/>
      <w:bookmarkStart w:id="107" w:name="_Toc242706325"/>
      <w:r>
        <w:t>Công nghệ Cơ sở dữ liệu (Database Management System)</w:t>
      </w:r>
      <w:bookmarkEnd w:id="105"/>
      <w:bookmarkEnd w:id="106"/>
      <w:bookmarkEnd w:id="107"/>
    </w:p>
    <w:p w14:paraId="6AEB01DC" w14:textId="77777777" w:rsidR="002F515A" w:rsidRDefault="00000000">
      <w:pPr>
        <w:pStyle w:val="nd"/>
      </w:pPr>
      <w:r>
        <w:t>Cơ sở dữ liệu là nền tảng lưu trữ toàn bộ tri thức, tài nguyên số và hồ sơ đoàn viên của tổ chức Công đoàn. Đề tài lựa chọn hệ quản trị cơ sở dữ liệu doanh nghiệp hàng đầu:</w:t>
      </w:r>
    </w:p>
    <w:p w14:paraId="54B35739" w14:textId="77777777" w:rsidR="002F515A" w:rsidRDefault="00000000">
      <w:pPr>
        <w:pStyle w:val="nd-"/>
      </w:pPr>
      <w:r>
        <w:t xml:space="preserve">Hệ quản trị CSDL Microsoft SQL Server (MSSQL): Là hệ quản trị cơ sở dữ liệu quan hệ (RDBMS) cấp doanh nghiệp nổi tiếng về độ ổn định, khả năng bảo mật đa tầng, độ toàn vẹn dữ liệu nghiêm ngặt và khả năng tương thích </w:t>
      </w:r>
      <w:r>
        <w:lastRenderedPageBreak/>
        <w:t>hoàn hảo với hệ thống hạ tầng máy chủ của Nhà trường. Máy chủ Node.js kết nối trực tiếp với MSSQL thông qua module chính thức 'mssql' với cấu hình Connection Pool tối ưu, tự động tái sử dụng các kết nối để giảm thiểu độ trễ truy vấn.</w:t>
      </w:r>
    </w:p>
    <w:p w14:paraId="7F25FABF" w14:textId="77777777" w:rsidR="002F515A" w:rsidRDefault="00000000" w:rsidP="00F9364F">
      <w:pPr>
        <w:pStyle w:val="nd-"/>
      </w:pPr>
      <w:r>
        <w:t>Mô hình dữ liệu chuẩn hóa dạng 3NF</w:t>
      </w:r>
      <w:r w:rsidR="00F9364F">
        <w:t xml:space="preserve">: </w:t>
      </w:r>
      <w:r>
        <w:t>Cơ sở dữ liệu được thiết kế gồm 15 bảng quan hệ chặt chẽ: ORGANIZATIONS (Cơ cấu các Tổ công đoàn), USERS (Tài khoản &amp; Phân quyền), ARTICLES (Bài viết &amp; Bản thảo), ARTICLE_AUDITS (Lịch sử chỉnh sửa bài viết), COMMENTS (Bình luận tương tác), BOOKMARKS (Lưu bài đọc sau), WELFARE_PROGRAMS (Chương trình phúc lợi), AID_REQUESTS (Đơn đề nghị trợ cấp), MONTHLY_REPORTS (Báo cáo tháng các Tổ công đoàn), INBOX_FEEDBACK (Hòm thư góp ý), DOCUMENTS (Kho văn bản), TEMPLATES (Kho biểu mẫu) và SYSTEM_LOGS (Nhật ký kiểm toán). Mô hình loại bỏ hoàn toàn dữ liệu dư thừa, đảm bảo tính nhất quán dữ liệu ở mức cao nhất.</w:t>
      </w:r>
    </w:p>
    <w:p w14:paraId="6F1177CE" w14:textId="77777777" w:rsidR="002F515A" w:rsidRDefault="00000000">
      <w:pPr>
        <w:pStyle w:val="nd-"/>
      </w:pPr>
      <w:r>
        <w:t>Toàn vẹn tham chiếu và An toàn giao dịch (ACID Transactions): Mọi mối quan hệ giữa các thực thể đều được ràng buộc chặt chẽ bằng Khóa chính (Primary Key) và Khóa ngoại (Foreign Key) kèm quy tắc Cascade Delete/Set Null phù hợp. Các thao tác nhạy cảm như chấm điểm thi đua các Tổ công đoàn, phê duyệt ngân sách trợ cấp đoàn viên đều được thực thi trong một khối Giao dịch (Transaction) nguyên tử, bảo đảm nếu xảy ra sự cố gián đoạn mạng, hệ thống sẽ tự động hoàn tác (Rollback) 100% để bảo vệ số liệu kế toán công đoàn.</w:t>
      </w:r>
    </w:p>
    <w:p w14:paraId="0C2E14F2" w14:textId="77777777" w:rsidR="002F515A" w:rsidRDefault="00000000">
      <w:pPr>
        <w:pStyle w:val="nd-"/>
      </w:pPr>
      <w:r>
        <w:t>Đánh chỉ mục hiệu năng cao (Database Indexing): Thiết lập chỉ mục (Indexes) trên các trường dữ liệu có tần suất tìm kiếm và lọc cao như mã định danh định tuyến bài viết (slug), chuyên mục (category_id), tổ công đoàn trực thuộc (org_id), trạng thái phê duyệt (status) và dấu thời gian (created_at), giúp tăng tốc độ tìm kiếm bài viết và xuất báo cáo tổng hợp lên gấp 5-10 lần.</w:t>
      </w:r>
    </w:p>
    <w:p w14:paraId="5EE64C2C" w14:textId="77777777" w:rsidR="002F515A" w:rsidRPr="0062652C" w:rsidRDefault="00000000">
      <w:pPr>
        <w:pStyle w:val="m3"/>
        <w:rPr>
          <w:lang w:val="fr-FR"/>
        </w:rPr>
      </w:pPr>
      <w:bookmarkStart w:id="108" w:name="_Toc242698966"/>
      <w:bookmarkStart w:id="109" w:name="_Toc242703587"/>
      <w:bookmarkStart w:id="110" w:name="_Toc242706326"/>
      <w:r w:rsidRPr="0062652C">
        <w:rPr>
          <w:lang w:val="fr-FR"/>
        </w:rPr>
        <w:t>Công nghệ Trí tuệ nhân tạo (AI - Artificial Intelligence)</w:t>
      </w:r>
      <w:bookmarkEnd w:id="108"/>
      <w:bookmarkEnd w:id="109"/>
      <w:bookmarkEnd w:id="110"/>
    </w:p>
    <w:p w14:paraId="44052008" w14:textId="77777777" w:rsidR="002F515A" w:rsidRPr="0062652C" w:rsidRDefault="00000000">
      <w:pPr>
        <w:pStyle w:val="nd"/>
        <w:rPr>
          <w:lang w:val="fr-FR"/>
        </w:rPr>
      </w:pPr>
      <w:r w:rsidRPr="0062652C">
        <w:rPr>
          <w:lang w:val="fr-FR"/>
        </w:rPr>
        <w:t>Ứng dụng Trí tuệ nhân tạo tạo sinh (Generative AI) là điểm nhấn sáng tạo và đột phá công nghệ quan trọng nhất của đề tài, giải quyết triệt để bài toán khan hiếm nhân lực biên tập và chậm trễ thông tin trong công tác truyền thông công đoàn cơ sở:</w:t>
      </w:r>
    </w:p>
    <w:p w14:paraId="13AAA9E7" w14:textId="77777777" w:rsidR="002F515A" w:rsidRPr="0062652C" w:rsidRDefault="00000000">
      <w:pPr>
        <w:pStyle w:val="nd-"/>
        <w:rPr>
          <w:lang w:val="fr-FR"/>
        </w:rPr>
      </w:pPr>
      <w:r w:rsidRPr="000A7BE3">
        <w:rPr>
          <w:lang w:val="fr-FR"/>
        </w:rPr>
        <w:lastRenderedPageBreak/>
        <w:t>Mô hình ngôn ngữ lớn Google Gemini API (Gemini 1.5 Flash / Gemini Pro): Hệ thống tích hợp trực tiếp với bộ API AI thế hệ mới nhất của Google thông qua SDK chính thức '@google/genai'. Với khả năng xử lý đa phương thức (Multimodal AI) và cửa sổ ngữ cảnh khổng lồ (Large Context Window), Gemini có thể đọc hiểu và tổng hợp thông tin từ nhiều tệp tài liệu thô được nạp vào cùng lúc (văn bản kế hoạch Word .docx, slide thuyết trình PowerPoint .pptx, bảng dự toán kinh phí Excel .xlsx, tệp quyết định scan .pdf và cả hình ảnh hoạt động thực tế).</w:t>
      </w:r>
    </w:p>
    <w:p w14:paraId="1544B1FA" w14:textId="77777777" w:rsidR="002F515A" w:rsidRPr="0062652C" w:rsidRDefault="00000000">
      <w:pPr>
        <w:pStyle w:val="nd-"/>
        <w:rPr>
          <w:lang w:val="fr-FR"/>
        </w:rPr>
      </w:pPr>
      <w:r w:rsidRPr="000A7BE3">
        <w:rPr>
          <w:lang w:val="fr-FR"/>
        </w:rPr>
        <w:t>Giao thức truyền dữ liệu luồng trực tiếp (Streaming Response qua Server-Sent Events): Thay vì bắt người dùng phải chờ đợi toàn bộ bài viết được sinh xong, hệ thống thiết lập luồng truyền phát dữ liệu thời gian thực. Từng câu chữ do Gemini sinh ra sẽ xuất hiện liên tục trên màn hình soạn thảo với độ trễ phản hồi ban đầu chỉ chưa đầy 1 giây, mang lại trải nghiệm làm việc vô cùng chuyên nghiệp và sống động.</w:t>
      </w:r>
    </w:p>
    <w:p w14:paraId="076C79FF" w14:textId="77777777" w:rsidR="002F515A" w:rsidRPr="0062652C" w:rsidRDefault="00000000">
      <w:pPr>
        <w:pStyle w:val="nd-"/>
        <w:rPr>
          <w:lang w:val="fr-FR"/>
        </w:rPr>
      </w:pPr>
      <w:r w:rsidRPr="000A7BE3">
        <w:rPr>
          <w:lang w:val="fr-FR"/>
        </w:rPr>
        <w:t>Kỹ thuật Tinh chỉnh Prompt chuẩn ngữ cảnh Công đoàn (Context-aware Prompt Engineering): Đề tài đã xây dựng bộ khuôn mẫu câu lệnh chỉ dẫn hệ thống (System Instructions) chuyên biệt, định hình mô hình AI đóng vai trò như một 'Tổng Biên tập ảo am hiểu sâu sắc điều lệ, nguyên tắc tổ chức của Công đoàn Việt Nam và văn phong báo chí chính luận của Trường Đại học Thủ Dầu Một'. Bộ công cụ AI cung cấp các kỹ năng nghiệp vụ tự động hóa vượt trội gồm:</w:t>
      </w:r>
    </w:p>
    <w:p w14:paraId="6790EBA0" w14:textId="77777777" w:rsidR="002F515A" w:rsidRPr="0062652C" w:rsidRDefault="00000000">
      <w:pPr>
        <w:pStyle w:val="nd-"/>
        <w:rPr>
          <w:lang w:val="fr-FR"/>
        </w:rPr>
      </w:pPr>
      <w:r w:rsidRPr="000A7BE3">
        <w:rPr>
          <w:lang w:val="fr-FR"/>
        </w:rPr>
        <w:t>Chế độ Viết bài báo tự động (Autopilot): Tự động phân tích toàn bộ hồ sơ tư liệu sự kiện đính kèm, trích xuất chính xác thời gian, địa điểm, các đại biểu tham dự, các phát biểu trọng tâm và kinh phí hoạt động để chấp bút bài báo hoàn chỉnh đạt chuẩn 5W1H (Who, What, Where, When, Why, How).</w:t>
      </w:r>
    </w:p>
    <w:p w14:paraId="3DAC379C" w14:textId="77777777" w:rsidR="002F515A" w:rsidRPr="0062652C" w:rsidRDefault="00000000">
      <w:pPr>
        <w:pStyle w:val="nd-"/>
        <w:rPr>
          <w:lang w:val="fr-FR"/>
        </w:rPr>
      </w:pPr>
      <w:r w:rsidRPr="000A7BE3">
        <w:rPr>
          <w:lang w:val="fr-FR"/>
        </w:rPr>
        <w:t>Sinh mở đầu Sapo thu hút (Lead Generator): Tự động tóm tắt nội dung sự kiện thành một đoạn mở đầu cô đọng, sắc bén, kích thích người đọc theo dõi toàn văn.</w:t>
      </w:r>
    </w:p>
    <w:p w14:paraId="12DE3763" w14:textId="77777777" w:rsidR="002F515A" w:rsidRPr="0062652C" w:rsidRDefault="00000000">
      <w:pPr>
        <w:pStyle w:val="nd-"/>
        <w:rPr>
          <w:lang w:val="fr-FR"/>
        </w:rPr>
      </w:pPr>
      <w:r w:rsidRPr="000A7BE3">
        <w:rPr>
          <w:lang w:val="fr-FR"/>
        </w:rPr>
        <w:t>Gợi ý Tiêu đề báo chí (Headline Optimizer): Đề xuất nhiều biến thể tiêu đề trang trọng, hấp dẫn, đúng định hướng truyền thông của Nhà trường.</w:t>
      </w:r>
    </w:p>
    <w:p w14:paraId="71FF9107" w14:textId="77777777" w:rsidR="002F515A" w:rsidRPr="0062652C" w:rsidRDefault="00000000">
      <w:pPr>
        <w:pStyle w:val="nd-"/>
        <w:rPr>
          <w:lang w:val="fr-FR"/>
        </w:rPr>
      </w:pPr>
      <w:r w:rsidRPr="000A7BE3">
        <w:rPr>
          <w:lang w:val="fr-FR"/>
        </w:rPr>
        <w:t>Trích xuất từ khóa SEO &amp; Thẻ Meta Description: Tự động trích xuất các từ khóa trọng tâm phục vụ tìm kiếm và tự động tạo các hashtag nhận diện thương hiệu (#CongDoanTDMU #TDMU #HoatDongCongDoan).</w:t>
      </w:r>
    </w:p>
    <w:p w14:paraId="746B9EFE" w14:textId="77777777" w:rsidR="002F515A" w:rsidRPr="0062652C" w:rsidRDefault="00000000">
      <w:pPr>
        <w:pStyle w:val="nd-"/>
        <w:rPr>
          <w:lang w:val="fr-FR"/>
        </w:rPr>
      </w:pPr>
      <w:r w:rsidRPr="000A7BE3">
        <w:rPr>
          <w:lang w:val="fr-FR"/>
        </w:rPr>
        <w:lastRenderedPageBreak/>
        <w:t>Thẩm định văn phong &amp; Kiểm tra lỗi chính tả: Tự động rà soát lỗi chính tả tiếng Việt, chuẩn hóa câu từ và điều chỉnh văn phong phù hợp với tinh thần đoàn kết, xây dựng của tổ chức công đoàn.</w:t>
      </w:r>
    </w:p>
    <w:p w14:paraId="5FBF7460" w14:textId="77777777" w:rsidR="002F515A" w:rsidRPr="0062652C" w:rsidRDefault="00000000">
      <w:pPr>
        <w:pStyle w:val="nd-"/>
        <w:rPr>
          <w:lang w:val="fr-FR"/>
        </w:rPr>
      </w:pPr>
      <w:r w:rsidRPr="000A7BE3">
        <w:rPr>
          <w:lang w:val="fr-FR"/>
        </w:rPr>
        <w:t>Mô hình AI bổ trợ Groq Cloud (Qwen 3.8 / Llama 3): Nhằm tối ưu hóa trải nghiệm chỉnh sửa nhanh tại chỗ, hệ thống kết nối thêm dịch vụ Groq Cloud với chip LPU (Language Processing Unit) chuyên dụng, đạt tốc độ suy luận siêu tốc trên 300 tokens/giây. Công nghệ này được áp dụng cho tính năng 'Bubble Menu' (Menu bong bóng nổi): khi Biên tập viên dùng chuột bôi đen một đoạn văn bản trên màn hình, menu AI sẽ lập tức xuất hiện cho phép ra lệnh viết lại ngắn hơn, dài hơn hoặc đổi giọng điệu văn phong chỉ trong 0.5 giây.</w:t>
      </w:r>
    </w:p>
    <w:p w14:paraId="4EE07BB0" w14:textId="77777777" w:rsidR="00B97F73" w:rsidRPr="00971E10" w:rsidRDefault="00D5516C" w:rsidP="00D11041">
      <w:pPr>
        <w:pStyle w:val="m1a"/>
      </w:pPr>
      <w:bookmarkStart w:id="111" w:name="_Toc242703588"/>
      <w:bookmarkStart w:id="112" w:name="_Toc242706327"/>
      <w:r>
        <w:t>PHÂN TÍCH HỆ THỐNG</w:t>
      </w:r>
      <w:bookmarkEnd w:id="111"/>
      <w:bookmarkEnd w:id="112"/>
    </w:p>
    <w:p w14:paraId="14F5EF99" w14:textId="77777777" w:rsidR="00D5516C" w:rsidRPr="00971E10" w:rsidRDefault="00D5516C" w:rsidP="002F52F2">
      <w:pPr>
        <w:pStyle w:val="m2"/>
      </w:pPr>
      <w:bookmarkStart w:id="113" w:name="_Toc240897707"/>
      <w:bookmarkStart w:id="114" w:name="_Toc242698968"/>
      <w:bookmarkStart w:id="115" w:name="_Toc242703589"/>
      <w:bookmarkStart w:id="116" w:name="_Toc242706328"/>
      <w:r w:rsidRPr="00971E10">
        <w:t>Danh sách các Actor</w:t>
      </w:r>
      <w:bookmarkEnd w:id="113"/>
      <w:bookmarkEnd w:id="114"/>
      <w:bookmarkEnd w:id="115"/>
      <w:bookmarkEnd w:id="116"/>
    </w:p>
    <w:p w14:paraId="39F58032"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1A43E02C" w14:textId="77777777" w:rsidR="00881E78" w:rsidRPr="00971E10" w:rsidRDefault="00881E78" w:rsidP="00E2136D">
      <w:pPr>
        <w:pStyle w:val="bang1"/>
      </w:pPr>
      <w:bookmarkStart w:id="117" w:name="_Toc240291978"/>
      <w:bookmarkStart w:id="118" w:name="_Toc240898834"/>
      <w:bookmarkStart w:id="119" w:name="_Toc242699080"/>
      <w:bookmarkStart w:id="120" w:name="_Toc242704302"/>
      <w:r w:rsidRPr="00971E10">
        <w:t>Các Actor trong hệ thống</w:t>
      </w:r>
      <w:bookmarkEnd w:id="117"/>
      <w:bookmarkEnd w:id="118"/>
      <w:bookmarkEnd w:id="119"/>
      <w:bookmarkEnd w:id="120"/>
    </w:p>
    <w:tbl>
      <w:tblPr>
        <w:tblStyle w:val="LiBang"/>
        <w:tblW w:w="0" w:type="auto"/>
        <w:tblLook w:val="04A0" w:firstRow="1" w:lastRow="0" w:firstColumn="1" w:lastColumn="0" w:noHBand="0" w:noVBand="1"/>
      </w:tblPr>
      <w:tblGrid>
        <w:gridCol w:w="679"/>
        <w:gridCol w:w="2930"/>
        <w:gridCol w:w="5455"/>
      </w:tblGrid>
      <w:tr w:rsidR="00881E78" w:rsidRPr="00971E10" w14:paraId="48BBC1BC" w14:textId="77777777" w:rsidTr="00DF318B">
        <w:tc>
          <w:tcPr>
            <w:tcW w:w="679" w:type="dxa"/>
          </w:tcPr>
          <w:p w14:paraId="38FBC1F0" w14:textId="77777777" w:rsidR="00881E78" w:rsidRPr="00971E10" w:rsidRDefault="00881E78" w:rsidP="00881E78">
            <w:pPr>
              <w:jc w:val="center"/>
              <w:rPr>
                <w:noProof/>
                <w:szCs w:val="26"/>
              </w:rPr>
            </w:pPr>
            <w:r w:rsidRPr="00971E10">
              <w:rPr>
                <w:noProof/>
                <w:szCs w:val="26"/>
              </w:rPr>
              <w:t>STT</w:t>
            </w:r>
          </w:p>
        </w:tc>
        <w:tc>
          <w:tcPr>
            <w:tcW w:w="3006" w:type="dxa"/>
          </w:tcPr>
          <w:p w14:paraId="2D4BF8BE" w14:textId="77777777" w:rsidR="00881E78" w:rsidRPr="00971E10" w:rsidRDefault="00881E78" w:rsidP="00881E78">
            <w:pPr>
              <w:jc w:val="center"/>
              <w:rPr>
                <w:noProof/>
                <w:szCs w:val="26"/>
              </w:rPr>
            </w:pPr>
            <w:r w:rsidRPr="00971E10">
              <w:rPr>
                <w:noProof/>
                <w:szCs w:val="26"/>
              </w:rPr>
              <w:t>Tác Nhân</w:t>
            </w:r>
          </w:p>
        </w:tc>
        <w:tc>
          <w:tcPr>
            <w:tcW w:w="5706" w:type="dxa"/>
          </w:tcPr>
          <w:p w14:paraId="569261B8" w14:textId="77777777" w:rsidR="00881E78" w:rsidRPr="00971E10" w:rsidRDefault="00881E78" w:rsidP="00881E78">
            <w:pPr>
              <w:jc w:val="center"/>
              <w:rPr>
                <w:noProof/>
                <w:szCs w:val="26"/>
              </w:rPr>
            </w:pPr>
            <w:r w:rsidRPr="00971E10">
              <w:rPr>
                <w:noProof/>
                <w:szCs w:val="26"/>
              </w:rPr>
              <w:t>Mô Tả</w:t>
            </w:r>
          </w:p>
        </w:tc>
      </w:tr>
      <w:tr w:rsidR="00881E78" w:rsidRPr="00971E10" w14:paraId="0FE074FD" w14:textId="77777777" w:rsidTr="00DF318B">
        <w:tc>
          <w:tcPr>
            <w:tcW w:w="679" w:type="dxa"/>
          </w:tcPr>
          <w:p w14:paraId="660426BB" w14:textId="77777777" w:rsidR="00881E78" w:rsidRPr="00971E10" w:rsidRDefault="00881E78" w:rsidP="00881E78">
            <w:pPr>
              <w:jc w:val="center"/>
              <w:rPr>
                <w:noProof/>
                <w:szCs w:val="26"/>
              </w:rPr>
            </w:pPr>
            <w:r w:rsidRPr="00971E10">
              <w:rPr>
                <w:noProof/>
                <w:szCs w:val="26"/>
              </w:rPr>
              <w:t>1</w:t>
            </w:r>
          </w:p>
        </w:tc>
        <w:tc>
          <w:tcPr>
            <w:tcW w:w="3006" w:type="dxa"/>
          </w:tcPr>
          <w:p w14:paraId="484EC12E" w14:textId="77777777" w:rsidR="00194873" w:rsidRPr="00971E10" w:rsidRDefault="00881E78" w:rsidP="00881E78">
            <w:pPr>
              <w:jc w:val="center"/>
              <w:rPr>
                <w:noProof/>
                <w:szCs w:val="26"/>
              </w:rPr>
            </w:pPr>
            <w:r w:rsidRPr="00971E10">
              <w:rPr>
                <w:noProof/>
                <w:szCs w:val="26"/>
              </w:rPr>
              <w:t>Quản trị viên</w:t>
            </w:r>
          </w:p>
          <w:p w14:paraId="1055D51C" w14:textId="77777777" w:rsidR="00881E78" w:rsidRPr="00971E10" w:rsidRDefault="00881E78" w:rsidP="00881E78">
            <w:pPr>
              <w:jc w:val="center"/>
              <w:rPr>
                <w:noProof/>
                <w:szCs w:val="26"/>
              </w:rPr>
            </w:pPr>
            <w:r w:rsidRPr="00971E10">
              <w:rPr>
                <w:noProof/>
                <w:szCs w:val="26"/>
              </w:rPr>
              <w:t>(Admin)</w:t>
            </w:r>
          </w:p>
        </w:tc>
        <w:tc>
          <w:tcPr>
            <w:tcW w:w="5706" w:type="dxa"/>
          </w:tcPr>
          <w:p w14:paraId="47DD4D04"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53F79B96" w14:textId="77777777" w:rsidTr="00DF318B">
        <w:tc>
          <w:tcPr>
            <w:tcW w:w="679" w:type="dxa"/>
          </w:tcPr>
          <w:p w14:paraId="30F4BBEB" w14:textId="77777777" w:rsidR="00881E78" w:rsidRPr="00971E10" w:rsidRDefault="00881E78" w:rsidP="00881E78">
            <w:pPr>
              <w:jc w:val="center"/>
              <w:rPr>
                <w:noProof/>
                <w:szCs w:val="26"/>
              </w:rPr>
            </w:pPr>
            <w:r w:rsidRPr="00971E10">
              <w:rPr>
                <w:noProof/>
                <w:szCs w:val="26"/>
              </w:rPr>
              <w:t>2</w:t>
            </w:r>
          </w:p>
        </w:tc>
        <w:tc>
          <w:tcPr>
            <w:tcW w:w="3006" w:type="dxa"/>
          </w:tcPr>
          <w:p w14:paraId="37D9EE14" w14:textId="77777777" w:rsidR="00194873" w:rsidRPr="00971E10" w:rsidRDefault="00881E78" w:rsidP="00194873">
            <w:pPr>
              <w:jc w:val="center"/>
              <w:rPr>
                <w:noProof/>
                <w:szCs w:val="26"/>
              </w:rPr>
            </w:pPr>
            <w:r w:rsidRPr="00971E10">
              <w:rPr>
                <w:noProof/>
                <w:szCs w:val="26"/>
              </w:rPr>
              <w:t>Biên tập viên</w:t>
            </w:r>
          </w:p>
          <w:p w14:paraId="3E8F4896" w14:textId="77777777" w:rsidR="00881E78" w:rsidRPr="00971E10" w:rsidRDefault="00881E78" w:rsidP="00194873">
            <w:pPr>
              <w:jc w:val="center"/>
              <w:rPr>
                <w:noProof/>
                <w:szCs w:val="26"/>
              </w:rPr>
            </w:pPr>
            <w:r w:rsidRPr="00971E10">
              <w:rPr>
                <w:noProof/>
                <w:szCs w:val="26"/>
              </w:rPr>
              <w:t>(Editor)</w:t>
            </w:r>
          </w:p>
        </w:tc>
        <w:tc>
          <w:tcPr>
            <w:tcW w:w="5706" w:type="dxa"/>
          </w:tcPr>
          <w:p w14:paraId="19E07BBC"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01116473" w14:textId="77777777" w:rsidTr="00DF318B">
        <w:tc>
          <w:tcPr>
            <w:tcW w:w="679" w:type="dxa"/>
          </w:tcPr>
          <w:p w14:paraId="5D189D7C" w14:textId="77777777" w:rsidR="00881E78" w:rsidRPr="00971E10" w:rsidRDefault="001C3932" w:rsidP="00881E78">
            <w:pPr>
              <w:jc w:val="center"/>
              <w:rPr>
                <w:noProof/>
                <w:szCs w:val="26"/>
              </w:rPr>
            </w:pPr>
            <w:r w:rsidRPr="00971E10">
              <w:rPr>
                <w:noProof/>
                <w:szCs w:val="26"/>
              </w:rPr>
              <w:t>3</w:t>
            </w:r>
          </w:p>
        </w:tc>
        <w:tc>
          <w:tcPr>
            <w:tcW w:w="3006" w:type="dxa"/>
          </w:tcPr>
          <w:p w14:paraId="145E8FA4"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0AB94825" w14:textId="77777777" w:rsidR="00881E78" w:rsidRPr="00971E10" w:rsidRDefault="00194873" w:rsidP="00DF318B">
            <w:pPr>
              <w:rPr>
                <w:noProof/>
                <w:szCs w:val="26"/>
              </w:rPr>
            </w:pPr>
            <w:r w:rsidRPr="00971E10">
              <w:rPr>
                <w:noProof/>
                <w:color w:val="1E1E1E"/>
                <w:szCs w:val="26"/>
              </w:rPr>
              <w:t>Đại diện cho các đại diện truyền thông của các Tổ công đoàn trực thuộc, giảng viên hoặc cán bộ tích cực tham gia đóng góp bài viết, báo cáo phong trào.</w:t>
            </w:r>
          </w:p>
        </w:tc>
      </w:tr>
      <w:tr w:rsidR="00881E78" w:rsidRPr="00971E10" w14:paraId="01CF5A87" w14:textId="77777777" w:rsidTr="00DF318B">
        <w:tc>
          <w:tcPr>
            <w:tcW w:w="679" w:type="dxa"/>
          </w:tcPr>
          <w:p w14:paraId="13473B50" w14:textId="77777777" w:rsidR="00881E78" w:rsidRPr="00971E10" w:rsidRDefault="001C3932" w:rsidP="00881E78">
            <w:pPr>
              <w:jc w:val="center"/>
              <w:rPr>
                <w:noProof/>
                <w:szCs w:val="26"/>
              </w:rPr>
            </w:pPr>
            <w:r w:rsidRPr="00971E10">
              <w:rPr>
                <w:noProof/>
                <w:szCs w:val="26"/>
              </w:rPr>
              <w:t>4</w:t>
            </w:r>
          </w:p>
        </w:tc>
        <w:tc>
          <w:tcPr>
            <w:tcW w:w="3006" w:type="dxa"/>
          </w:tcPr>
          <w:p w14:paraId="2EBB33FF"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5EC68B00"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0AD0AED5" w14:textId="77777777" w:rsidR="00BF7CCE" w:rsidRPr="00971E10" w:rsidRDefault="00BF7CCE" w:rsidP="00BF7CCE">
      <w:pPr>
        <w:rPr>
          <w:noProof/>
          <w:szCs w:val="26"/>
        </w:rPr>
      </w:pPr>
    </w:p>
    <w:p w14:paraId="02CFE74B" w14:textId="77777777" w:rsidR="00DF318B" w:rsidRPr="00971E10" w:rsidRDefault="00DF318B" w:rsidP="002F52F2">
      <w:pPr>
        <w:pStyle w:val="m2"/>
      </w:pPr>
      <w:bookmarkStart w:id="121" w:name="_Toc240897708"/>
      <w:bookmarkStart w:id="122" w:name="_Toc242698969"/>
      <w:bookmarkStart w:id="123" w:name="_Toc242703590"/>
      <w:bookmarkStart w:id="124" w:name="_Toc242706329"/>
      <w:r w:rsidRPr="00971E10">
        <w:lastRenderedPageBreak/>
        <w:t>Danh sách Use Case</w:t>
      </w:r>
      <w:bookmarkEnd w:id="121"/>
      <w:bookmarkEnd w:id="122"/>
      <w:bookmarkEnd w:id="123"/>
      <w:bookmarkEnd w:id="124"/>
    </w:p>
    <w:p w14:paraId="7CE8DE68" w14:textId="77777777" w:rsidR="00443957" w:rsidRPr="00971E10" w:rsidRDefault="00AA4ADD" w:rsidP="00E2136D">
      <w:pPr>
        <w:pStyle w:val="bang1"/>
      </w:pPr>
      <w:bookmarkStart w:id="125" w:name="_Toc240291979"/>
      <w:bookmarkStart w:id="126" w:name="_Toc240898835"/>
      <w:bookmarkStart w:id="127" w:name="_Toc242699081"/>
      <w:bookmarkStart w:id="128" w:name="_Toc242704303"/>
      <w:r w:rsidRPr="00971E10">
        <w:t>Danh sách các Use Case</w:t>
      </w:r>
      <w:bookmarkEnd w:id="125"/>
      <w:bookmarkEnd w:id="126"/>
      <w:bookmarkEnd w:id="127"/>
      <w:bookmarkEnd w:id="128"/>
    </w:p>
    <w:tbl>
      <w:tblPr>
        <w:tblStyle w:val="LiBang"/>
        <w:tblW w:w="0" w:type="auto"/>
        <w:tblLook w:val="04A0" w:firstRow="1" w:lastRow="0" w:firstColumn="1" w:lastColumn="0" w:noHBand="0" w:noVBand="1"/>
      </w:tblPr>
      <w:tblGrid>
        <w:gridCol w:w="1098"/>
        <w:gridCol w:w="1507"/>
        <w:gridCol w:w="3060"/>
        <w:gridCol w:w="3399"/>
      </w:tblGrid>
      <w:tr w:rsidR="00443957" w:rsidRPr="00971E10" w14:paraId="1D4B93D2" w14:textId="77777777" w:rsidTr="00A95ED4">
        <w:trPr>
          <w:trHeight w:val="364"/>
        </w:trPr>
        <w:tc>
          <w:tcPr>
            <w:tcW w:w="1098" w:type="dxa"/>
          </w:tcPr>
          <w:p w14:paraId="0CA9393F"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5305D3F7"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21A19FC5"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507B17C4"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6AE03953" w14:textId="77777777" w:rsidTr="00A95ED4">
        <w:tc>
          <w:tcPr>
            <w:tcW w:w="1098" w:type="dxa"/>
          </w:tcPr>
          <w:p w14:paraId="77729C0E" w14:textId="77777777" w:rsidR="00443957" w:rsidRPr="00971E10" w:rsidRDefault="00443957" w:rsidP="00443957">
            <w:pPr>
              <w:jc w:val="center"/>
              <w:rPr>
                <w:noProof/>
                <w:szCs w:val="26"/>
              </w:rPr>
            </w:pPr>
            <w:r w:rsidRPr="00971E10">
              <w:rPr>
                <w:noProof/>
                <w:szCs w:val="26"/>
              </w:rPr>
              <w:t>UC_001</w:t>
            </w:r>
          </w:p>
        </w:tc>
        <w:tc>
          <w:tcPr>
            <w:tcW w:w="1507" w:type="dxa"/>
          </w:tcPr>
          <w:p w14:paraId="02D9AAD8"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737BC75B"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6E9BD250"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272C69EF" w14:textId="77777777" w:rsidTr="00A95ED4">
        <w:tc>
          <w:tcPr>
            <w:tcW w:w="1098" w:type="dxa"/>
          </w:tcPr>
          <w:p w14:paraId="37042581" w14:textId="77777777" w:rsidR="00443957" w:rsidRPr="00971E10" w:rsidRDefault="00443957" w:rsidP="00443957">
            <w:pPr>
              <w:jc w:val="center"/>
              <w:rPr>
                <w:noProof/>
                <w:szCs w:val="26"/>
              </w:rPr>
            </w:pPr>
            <w:r w:rsidRPr="00971E10">
              <w:rPr>
                <w:noProof/>
                <w:szCs w:val="26"/>
              </w:rPr>
              <w:t>UC_002</w:t>
            </w:r>
          </w:p>
        </w:tc>
        <w:tc>
          <w:tcPr>
            <w:tcW w:w="1507" w:type="dxa"/>
          </w:tcPr>
          <w:p w14:paraId="351FA58C"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1A1EC3FA"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295118AD"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43901902" w14:textId="77777777" w:rsidTr="00A95ED4">
        <w:tc>
          <w:tcPr>
            <w:tcW w:w="1098" w:type="dxa"/>
          </w:tcPr>
          <w:p w14:paraId="6DE8BB6E" w14:textId="77777777" w:rsidR="00443957" w:rsidRPr="00971E10" w:rsidRDefault="00443957" w:rsidP="00443957">
            <w:pPr>
              <w:jc w:val="center"/>
              <w:rPr>
                <w:noProof/>
                <w:szCs w:val="26"/>
              </w:rPr>
            </w:pPr>
            <w:r w:rsidRPr="00971E10">
              <w:rPr>
                <w:noProof/>
                <w:szCs w:val="26"/>
              </w:rPr>
              <w:t>UC_003</w:t>
            </w:r>
          </w:p>
        </w:tc>
        <w:tc>
          <w:tcPr>
            <w:tcW w:w="1507" w:type="dxa"/>
          </w:tcPr>
          <w:p w14:paraId="146B615A"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76826CDE"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0497832D"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58E18822" w14:textId="77777777" w:rsidTr="00A95ED4">
        <w:tc>
          <w:tcPr>
            <w:tcW w:w="1098" w:type="dxa"/>
          </w:tcPr>
          <w:p w14:paraId="0A1C3C65" w14:textId="77777777" w:rsidR="00443957" w:rsidRPr="00971E10" w:rsidRDefault="00443957" w:rsidP="00443957">
            <w:pPr>
              <w:jc w:val="center"/>
              <w:rPr>
                <w:noProof/>
                <w:szCs w:val="26"/>
              </w:rPr>
            </w:pPr>
            <w:r w:rsidRPr="00971E10">
              <w:rPr>
                <w:noProof/>
                <w:szCs w:val="26"/>
              </w:rPr>
              <w:t>UC_004</w:t>
            </w:r>
          </w:p>
        </w:tc>
        <w:tc>
          <w:tcPr>
            <w:tcW w:w="1507" w:type="dxa"/>
          </w:tcPr>
          <w:p w14:paraId="784599EC"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212EEB85"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200E1FAA"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70B24BB4" w14:textId="77777777" w:rsidTr="00A95ED4">
        <w:tc>
          <w:tcPr>
            <w:tcW w:w="1098" w:type="dxa"/>
          </w:tcPr>
          <w:p w14:paraId="5F307636" w14:textId="77777777" w:rsidR="00443957" w:rsidRPr="00971E10" w:rsidRDefault="000910B4" w:rsidP="00443957">
            <w:pPr>
              <w:jc w:val="center"/>
              <w:rPr>
                <w:noProof/>
                <w:szCs w:val="26"/>
              </w:rPr>
            </w:pPr>
            <w:r w:rsidRPr="00971E10">
              <w:rPr>
                <w:noProof/>
                <w:szCs w:val="26"/>
              </w:rPr>
              <w:t>UC_005</w:t>
            </w:r>
          </w:p>
        </w:tc>
        <w:tc>
          <w:tcPr>
            <w:tcW w:w="1507" w:type="dxa"/>
          </w:tcPr>
          <w:p w14:paraId="6133EB1A"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1FCF3D75"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C757264"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3CA1B025" w14:textId="77777777" w:rsidTr="00A95ED4">
        <w:tc>
          <w:tcPr>
            <w:tcW w:w="1098" w:type="dxa"/>
          </w:tcPr>
          <w:p w14:paraId="030F2F75" w14:textId="77777777" w:rsidR="00443957" w:rsidRPr="00971E10" w:rsidRDefault="000910B4" w:rsidP="00443957">
            <w:pPr>
              <w:jc w:val="center"/>
              <w:rPr>
                <w:noProof/>
                <w:szCs w:val="26"/>
              </w:rPr>
            </w:pPr>
            <w:r w:rsidRPr="00971E10">
              <w:rPr>
                <w:noProof/>
                <w:szCs w:val="26"/>
              </w:rPr>
              <w:t>UC_006</w:t>
            </w:r>
          </w:p>
        </w:tc>
        <w:tc>
          <w:tcPr>
            <w:tcW w:w="1507" w:type="dxa"/>
          </w:tcPr>
          <w:p w14:paraId="789C40BD"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1D6C9D6F"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6AE05ECC"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128868F4" w14:textId="77777777" w:rsidTr="00A95ED4">
        <w:tc>
          <w:tcPr>
            <w:tcW w:w="1098" w:type="dxa"/>
          </w:tcPr>
          <w:p w14:paraId="21EF54FC" w14:textId="77777777" w:rsidR="00443957" w:rsidRPr="00971E10" w:rsidRDefault="000910B4" w:rsidP="00443957">
            <w:pPr>
              <w:jc w:val="center"/>
              <w:rPr>
                <w:noProof/>
                <w:szCs w:val="26"/>
              </w:rPr>
            </w:pPr>
            <w:r w:rsidRPr="00971E10">
              <w:rPr>
                <w:noProof/>
                <w:szCs w:val="26"/>
              </w:rPr>
              <w:t>UC_007</w:t>
            </w:r>
          </w:p>
        </w:tc>
        <w:tc>
          <w:tcPr>
            <w:tcW w:w="1507" w:type="dxa"/>
          </w:tcPr>
          <w:p w14:paraId="759BFD58"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7C5302D7"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17A0E546"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36C189FE" w14:textId="77777777" w:rsidTr="00A95ED4">
        <w:tc>
          <w:tcPr>
            <w:tcW w:w="1098" w:type="dxa"/>
          </w:tcPr>
          <w:p w14:paraId="162F06CD" w14:textId="77777777" w:rsidR="00443957" w:rsidRPr="00971E10" w:rsidRDefault="000910B4" w:rsidP="00443957">
            <w:pPr>
              <w:jc w:val="center"/>
              <w:rPr>
                <w:noProof/>
                <w:szCs w:val="26"/>
              </w:rPr>
            </w:pPr>
            <w:r w:rsidRPr="00971E10">
              <w:rPr>
                <w:noProof/>
                <w:szCs w:val="26"/>
              </w:rPr>
              <w:lastRenderedPageBreak/>
              <w:t>UC_008</w:t>
            </w:r>
          </w:p>
        </w:tc>
        <w:tc>
          <w:tcPr>
            <w:tcW w:w="1507" w:type="dxa"/>
          </w:tcPr>
          <w:p w14:paraId="252495C1"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0791D832"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011FA9CB"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42B94898" w14:textId="77777777" w:rsidTr="00A95ED4">
        <w:tc>
          <w:tcPr>
            <w:tcW w:w="1098" w:type="dxa"/>
          </w:tcPr>
          <w:p w14:paraId="39D7A66C" w14:textId="77777777" w:rsidR="00443957" w:rsidRPr="00971E10" w:rsidRDefault="000910B4" w:rsidP="00443957">
            <w:pPr>
              <w:jc w:val="center"/>
              <w:rPr>
                <w:noProof/>
                <w:szCs w:val="26"/>
              </w:rPr>
            </w:pPr>
            <w:r w:rsidRPr="00971E10">
              <w:rPr>
                <w:noProof/>
                <w:szCs w:val="26"/>
              </w:rPr>
              <w:t>UC_009</w:t>
            </w:r>
          </w:p>
        </w:tc>
        <w:tc>
          <w:tcPr>
            <w:tcW w:w="1507" w:type="dxa"/>
          </w:tcPr>
          <w:p w14:paraId="211857AD"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3DE8448A"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129A40EC"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1D53BDC2" w14:textId="77777777" w:rsidTr="00A95ED4">
        <w:tc>
          <w:tcPr>
            <w:tcW w:w="1098" w:type="dxa"/>
          </w:tcPr>
          <w:p w14:paraId="5922C529" w14:textId="77777777" w:rsidR="00443957" w:rsidRPr="00971E10" w:rsidRDefault="000910B4" w:rsidP="00443957">
            <w:pPr>
              <w:jc w:val="center"/>
              <w:rPr>
                <w:noProof/>
                <w:szCs w:val="26"/>
              </w:rPr>
            </w:pPr>
            <w:r w:rsidRPr="00971E10">
              <w:rPr>
                <w:noProof/>
                <w:szCs w:val="26"/>
              </w:rPr>
              <w:t>UC_010</w:t>
            </w:r>
          </w:p>
        </w:tc>
        <w:tc>
          <w:tcPr>
            <w:tcW w:w="1507" w:type="dxa"/>
          </w:tcPr>
          <w:p w14:paraId="25F29CD9"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6777FA56"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00CB965A"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12FCF768" w14:textId="77777777" w:rsidTr="00A95ED4">
        <w:tc>
          <w:tcPr>
            <w:tcW w:w="1098" w:type="dxa"/>
          </w:tcPr>
          <w:p w14:paraId="30A384C2" w14:textId="77777777" w:rsidR="00443957" w:rsidRPr="00971E10" w:rsidRDefault="000910B4" w:rsidP="00443957">
            <w:pPr>
              <w:jc w:val="center"/>
              <w:rPr>
                <w:noProof/>
                <w:szCs w:val="26"/>
              </w:rPr>
            </w:pPr>
            <w:r w:rsidRPr="00971E10">
              <w:rPr>
                <w:noProof/>
                <w:szCs w:val="26"/>
              </w:rPr>
              <w:t>UC_011</w:t>
            </w:r>
          </w:p>
        </w:tc>
        <w:tc>
          <w:tcPr>
            <w:tcW w:w="1507" w:type="dxa"/>
          </w:tcPr>
          <w:p w14:paraId="0C28DE2F"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16E068C9"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3A20AF97"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22852E72" w14:textId="77777777" w:rsidTr="00A95ED4">
        <w:tc>
          <w:tcPr>
            <w:tcW w:w="1098" w:type="dxa"/>
          </w:tcPr>
          <w:p w14:paraId="0DAC0DC7" w14:textId="77777777" w:rsidR="00443957" w:rsidRPr="00971E10" w:rsidRDefault="000910B4" w:rsidP="00443957">
            <w:pPr>
              <w:jc w:val="center"/>
              <w:rPr>
                <w:noProof/>
                <w:szCs w:val="26"/>
              </w:rPr>
            </w:pPr>
            <w:r w:rsidRPr="00971E10">
              <w:rPr>
                <w:noProof/>
                <w:szCs w:val="26"/>
              </w:rPr>
              <w:t>UC_012</w:t>
            </w:r>
          </w:p>
        </w:tc>
        <w:tc>
          <w:tcPr>
            <w:tcW w:w="1507" w:type="dxa"/>
          </w:tcPr>
          <w:p w14:paraId="1C99393A"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3D3526CF"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3B1EAAA4"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5A04096E" w14:textId="77777777" w:rsidTr="00A95ED4">
        <w:tc>
          <w:tcPr>
            <w:tcW w:w="1098" w:type="dxa"/>
          </w:tcPr>
          <w:p w14:paraId="6A538F39" w14:textId="77777777" w:rsidR="00443957" w:rsidRPr="00971E10" w:rsidRDefault="000910B4" w:rsidP="00443957">
            <w:pPr>
              <w:jc w:val="center"/>
              <w:rPr>
                <w:noProof/>
                <w:szCs w:val="26"/>
              </w:rPr>
            </w:pPr>
            <w:r w:rsidRPr="00971E10">
              <w:rPr>
                <w:noProof/>
                <w:szCs w:val="26"/>
              </w:rPr>
              <w:t>UC_013</w:t>
            </w:r>
          </w:p>
        </w:tc>
        <w:tc>
          <w:tcPr>
            <w:tcW w:w="1507" w:type="dxa"/>
          </w:tcPr>
          <w:p w14:paraId="22AA664F"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7E23AE0D"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39D92242"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28FF4F75" w14:textId="77777777" w:rsidTr="00A95ED4">
        <w:tc>
          <w:tcPr>
            <w:tcW w:w="1098" w:type="dxa"/>
          </w:tcPr>
          <w:p w14:paraId="67EA976D" w14:textId="77777777" w:rsidR="00443957" w:rsidRPr="00971E10" w:rsidRDefault="000910B4" w:rsidP="00443957">
            <w:pPr>
              <w:jc w:val="center"/>
              <w:rPr>
                <w:noProof/>
                <w:szCs w:val="26"/>
              </w:rPr>
            </w:pPr>
            <w:r w:rsidRPr="00971E10">
              <w:rPr>
                <w:noProof/>
                <w:szCs w:val="26"/>
              </w:rPr>
              <w:t>UC_014</w:t>
            </w:r>
          </w:p>
        </w:tc>
        <w:tc>
          <w:tcPr>
            <w:tcW w:w="1507" w:type="dxa"/>
          </w:tcPr>
          <w:p w14:paraId="2DC021F7"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3EE3D3C0" w14:textId="77777777" w:rsidR="00443957" w:rsidRPr="00971E10" w:rsidRDefault="00443957" w:rsidP="00443957">
            <w:pPr>
              <w:rPr>
                <w:noProof/>
                <w:szCs w:val="26"/>
              </w:rPr>
            </w:pPr>
            <w:r w:rsidRPr="00971E10">
              <w:rPr>
                <w:noProof/>
                <w:szCs w:val="26"/>
              </w:rPr>
              <w:t>Số hóa quy trình báo cáo hoạt động định kỳ hằng tháng của các Tổ Công đoàn trực thuộc.</w:t>
            </w:r>
          </w:p>
        </w:tc>
        <w:tc>
          <w:tcPr>
            <w:tcW w:w="3399" w:type="dxa"/>
          </w:tcPr>
          <w:p w14:paraId="453F507B"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4F81B161" w14:textId="77777777" w:rsidTr="00A95ED4">
        <w:tc>
          <w:tcPr>
            <w:tcW w:w="1098" w:type="dxa"/>
          </w:tcPr>
          <w:p w14:paraId="65980DFF" w14:textId="77777777" w:rsidR="00443957" w:rsidRPr="00971E10" w:rsidRDefault="000910B4" w:rsidP="00443957">
            <w:pPr>
              <w:jc w:val="center"/>
              <w:rPr>
                <w:noProof/>
                <w:szCs w:val="26"/>
              </w:rPr>
            </w:pPr>
            <w:r w:rsidRPr="00971E10">
              <w:rPr>
                <w:noProof/>
                <w:szCs w:val="26"/>
              </w:rPr>
              <w:t>UC_015</w:t>
            </w:r>
          </w:p>
        </w:tc>
        <w:tc>
          <w:tcPr>
            <w:tcW w:w="1507" w:type="dxa"/>
          </w:tcPr>
          <w:p w14:paraId="155DEF51"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4FB2BDAF"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1723B273"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60B0BA0D" w14:textId="77777777" w:rsidTr="00A95ED4">
        <w:tc>
          <w:tcPr>
            <w:tcW w:w="1098" w:type="dxa"/>
          </w:tcPr>
          <w:p w14:paraId="3D7EBAA5" w14:textId="77777777" w:rsidR="00443957" w:rsidRPr="00971E10" w:rsidRDefault="000910B4" w:rsidP="00443957">
            <w:pPr>
              <w:jc w:val="center"/>
              <w:rPr>
                <w:noProof/>
                <w:szCs w:val="26"/>
              </w:rPr>
            </w:pPr>
            <w:r w:rsidRPr="00971E10">
              <w:rPr>
                <w:noProof/>
                <w:szCs w:val="26"/>
              </w:rPr>
              <w:t>UC_016</w:t>
            </w:r>
          </w:p>
        </w:tc>
        <w:tc>
          <w:tcPr>
            <w:tcW w:w="1507" w:type="dxa"/>
          </w:tcPr>
          <w:p w14:paraId="41CB0EB4"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25FFE32A" w14:textId="77777777" w:rsidR="00443957" w:rsidRPr="00971E10" w:rsidRDefault="00443957" w:rsidP="00443957">
            <w:pPr>
              <w:rPr>
                <w:noProof/>
                <w:szCs w:val="26"/>
              </w:rPr>
            </w:pPr>
            <w:r w:rsidRPr="00971E10">
              <w:rPr>
                <w:noProof/>
                <w:szCs w:val="26"/>
              </w:rPr>
              <w:t xml:space="preserve">Công khai, minh bạch kết quả thi đua, tạo động lực </w:t>
            </w:r>
            <w:r w:rsidRPr="00971E10">
              <w:rPr>
                <w:noProof/>
                <w:szCs w:val="26"/>
              </w:rPr>
              <w:lastRenderedPageBreak/>
              <w:t>phấn đấu cho các Tổ Công đoàn.</w:t>
            </w:r>
          </w:p>
        </w:tc>
        <w:tc>
          <w:tcPr>
            <w:tcW w:w="3399" w:type="dxa"/>
          </w:tcPr>
          <w:p w14:paraId="64BA7894" w14:textId="77777777" w:rsidR="00443957" w:rsidRPr="00971E10" w:rsidRDefault="00443957" w:rsidP="00443957">
            <w:pPr>
              <w:rPr>
                <w:noProof/>
                <w:szCs w:val="26"/>
              </w:rPr>
            </w:pPr>
            <w:r w:rsidRPr="00971E10">
              <w:rPr>
                <w:noProof/>
                <w:szCs w:val="26"/>
              </w:rPr>
              <w:lastRenderedPageBreak/>
              <w:t xml:space="preserve">Xem biểu đồ xếp hạng trực quan; tra cứu lịch sử xếp loại </w:t>
            </w:r>
            <w:r w:rsidRPr="00971E10">
              <w:rPr>
                <w:noProof/>
                <w:szCs w:val="26"/>
              </w:rPr>
              <w:lastRenderedPageBreak/>
              <w:t>các năm trước; xuất bảng xếp hạng (Excel/PDF).</w:t>
            </w:r>
          </w:p>
        </w:tc>
      </w:tr>
      <w:tr w:rsidR="00443957" w:rsidRPr="00971E10" w14:paraId="1DFEA142" w14:textId="77777777" w:rsidTr="00A95ED4">
        <w:tc>
          <w:tcPr>
            <w:tcW w:w="1098" w:type="dxa"/>
          </w:tcPr>
          <w:p w14:paraId="76DE8153" w14:textId="77777777" w:rsidR="00443957" w:rsidRPr="00971E10" w:rsidRDefault="000910B4" w:rsidP="00443957">
            <w:pPr>
              <w:jc w:val="center"/>
              <w:rPr>
                <w:noProof/>
                <w:szCs w:val="26"/>
              </w:rPr>
            </w:pPr>
            <w:r w:rsidRPr="00971E10">
              <w:rPr>
                <w:noProof/>
                <w:szCs w:val="26"/>
              </w:rPr>
              <w:lastRenderedPageBreak/>
              <w:t>UC_017</w:t>
            </w:r>
          </w:p>
        </w:tc>
        <w:tc>
          <w:tcPr>
            <w:tcW w:w="1507" w:type="dxa"/>
          </w:tcPr>
          <w:p w14:paraId="51144FFA"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134D095B"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0D6CB23E"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618FB72A" w14:textId="77777777" w:rsidTr="00A95ED4">
        <w:tc>
          <w:tcPr>
            <w:tcW w:w="1098" w:type="dxa"/>
          </w:tcPr>
          <w:p w14:paraId="4C7D2550" w14:textId="77777777" w:rsidR="00443957" w:rsidRPr="00971E10" w:rsidRDefault="000910B4" w:rsidP="00443957">
            <w:pPr>
              <w:jc w:val="center"/>
              <w:rPr>
                <w:noProof/>
                <w:szCs w:val="26"/>
              </w:rPr>
            </w:pPr>
            <w:r w:rsidRPr="00971E10">
              <w:rPr>
                <w:noProof/>
                <w:szCs w:val="26"/>
              </w:rPr>
              <w:t>UC_018</w:t>
            </w:r>
          </w:p>
        </w:tc>
        <w:tc>
          <w:tcPr>
            <w:tcW w:w="1507" w:type="dxa"/>
          </w:tcPr>
          <w:p w14:paraId="780D3AB6"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2E92515A"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3E47BFA3"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51AA6898" w14:textId="77777777" w:rsidTr="00A95ED4">
        <w:tc>
          <w:tcPr>
            <w:tcW w:w="1098" w:type="dxa"/>
          </w:tcPr>
          <w:p w14:paraId="6172B620" w14:textId="77777777" w:rsidR="00443957" w:rsidRPr="00971E10" w:rsidRDefault="000910B4" w:rsidP="00443957">
            <w:pPr>
              <w:jc w:val="center"/>
              <w:rPr>
                <w:noProof/>
                <w:szCs w:val="26"/>
              </w:rPr>
            </w:pPr>
            <w:r w:rsidRPr="00971E10">
              <w:rPr>
                <w:noProof/>
                <w:szCs w:val="26"/>
              </w:rPr>
              <w:t>UC_019</w:t>
            </w:r>
          </w:p>
        </w:tc>
        <w:tc>
          <w:tcPr>
            <w:tcW w:w="1507" w:type="dxa"/>
          </w:tcPr>
          <w:p w14:paraId="08C1CABC"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0D8B515C"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34BCFFB4"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05652CBB" w14:textId="77777777" w:rsidTr="00A95ED4">
        <w:tc>
          <w:tcPr>
            <w:tcW w:w="1098" w:type="dxa"/>
          </w:tcPr>
          <w:p w14:paraId="117B5EA5" w14:textId="77777777" w:rsidR="00443957" w:rsidRPr="00971E10" w:rsidRDefault="000910B4" w:rsidP="00443957">
            <w:pPr>
              <w:jc w:val="center"/>
              <w:rPr>
                <w:noProof/>
                <w:szCs w:val="26"/>
              </w:rPr>
            </w:pPr>
            <w:r w:rsidRPr="00971E10">
              <w:rPr>
                <w:noProof/>
                <w:szCs w:val="26"/>
              </w:rPr>
              <w:t>UC_020</w:t>
            </w:r>
          </w:p>
        </w:tc>
        <w:tc>
          <w:tcPr>
            <w:tcW w:w="1507" w:type="dxa"/>
          </w:tcPr>
          <w:p w14:paraId="44EAA819"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793F9DD9"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189774B6"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73B4C5D2" w14:textId="77777777" w:rsidTr="00A95ED4">
        <w:tc>
          <w:tcPr>
            <w:tcW w:w="1098" w:type="dxa"/>
          </w:tcPr>
          <w:p w14:paraId="1571C7C5" w14:textId="77777777" w:rsidR="00443957" w:rsidRPr="00971E10" w:rsidRDefault="000910B4" w:rsidP="00443957">
            <w:pPr>
              <w:jc w:val="center"/>
              <w:rPr>
                <w:noProof/>
                <w:szCs w:val="26"/>
              </w:rPr>
            </w:pPr>
            <w:r w:rsidRPr="00971E10">
              <w:rPr>
                <w:noProof/>
                <w:szCs w:val="26"/>
              </w:rPr>
              <w:t>UC_021</w:t>
            </w:r>
          </w:p>
        </w:tc>
        <w:tc>
          <w:tcPr>
            <w:tcW w:w="1507" w:type="dxa"/>
          </w:tcPr>
          <w:p w14:paraId="49098F22"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0EC4D888"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30B39054"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288AAB84" w14:textId="77777777" w:rsidTr="00A95ED4">
        <w:tc>
          <w:tcPr>
            <w:tcW w:w="1098" w:type="dxa"/>
          </w:tcPr>
          <w:p w14:paraId="79160B49" w14:textId="77777777" w:rsidR="00443957" w:rsidRPr="00971E10" w:rsidRDefault="000910B4" w:rsidP="00443957">
            <w:pPr>
              <w:jc w:val="center"/>
              <w:rPr>
                <w:noProof/>
                <w:szCs w:val="26"/>
              </w:rPr>
            </w:pPr>
            <w:r w:rsidRPr="00971E10">
              <w:rPr>
                <w:noProof/>
                <w:szCs w:val="26"/>
              </w:rPr>
              <w:t>UC_022</w:t>
            </w:r>
          </w:p>
        </w:tc>
        <w:tc>
          <w:tcPr>
            <w:tcW w:w="1507" w:type="dxa"/>
          </w:tcPr>
          <w:p w14:paraId="5DBBF56A"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0EC2D421"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6350A9B0"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26BBEF39" w14:textId="77777777" w:rsidTr="00A95ED4">
        <w:tc>
          <w:tcPr>
            <w:tcW w:w="1098" w:type="dxa"/>
          </w:tcPr>
          <w:p w14:paraId="6AE2B3FA" w14:textId="77777777" w:rsidR="000910B4" w:rsidRPr="00971E10" w:rsidRDefault="000910B4" w:rsidP="00443957">
            <w:pPr>
              <w:jc w:val="center"/>
              <w:rPr>
                <w:noProof/>
                <w:szCs w:val="26"/>
              </w:rPr>
            </w:pPr>
            <w:r w:rsidRPr="00971E10">
              <w:rPr>
                <w:noProof/>
                <w:szCs w:val="26"/>
              </w:rPr>
              <w:t>UC_023</w:t>
            </w:r>
          </w:p>
        </w:tc>
        <w:tc>
          <w:tcPr>
            <w:tcW w:w="1507" w:type="dxa"/>
          </w:tcPr>
          <w:p w14:paraId="161F7389"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4FA01008"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4A93E4C3" w14:textId="77777777" w:rsidR="000910B4" w:rsidRPr="00971E10" w:rsidRDefault="000910B4" w:rsidP="00443957">
            <w:pPr>
              <w:rPr>
                <w:noProof/>
                <w:szCs w:val="26"/>
              </w:rPr>
            </w:pPr>
            <w:r w:rsidRPr="00971E10">
              <w:rPr>
                <w:noProof/>
                <w:szCs w:val="26"/>
              </w:rPr>
              <w:t>Quản lý danh mục chuyên mục tin tức; quản lý danh sách các Tổ Công đoàn; quản lý danh mục văn bản, biểu mẫu.</w:t>
            </w:r>
          </w:p>
        </w:tc>
      </w:tr>
      <w:tr w:rsidR="000910B4" w:rsidRPr="00971E10" w14:paraId="6C86176C" w14:textId="77777777" w:rsidTr="00A95ED4">
        <w:tc>
          <w:tcPr>
            <w:tcW w:w="1098" w:type="dxa"/>
          </w:tcPr>
          <w:p w14:paraId="12D52425" w14:textId="77777777" w:rsidR="000910B4" w:rsidRPr="00971E10" w:rsidRDefault="000910B4" w:rsidP="00443957">
            <w:pPr>
              <w:jc w:val="center"/>
              <w:rPr>
                <w:noProof/>
                <w:szCs w:val="26"/>
              </w:rPr>
            </w:pPr>
            <w:r w:rsidRPr="00971E10">
              <w:rPr>
                <w:noProof/>
                <w:szCs w:val="26"/>
              </w:rPr>
              <w:t>UC_024</w:t>
            </w:r>
          </w:p>
        </w:tc>
        <w:tc>
          <w:tcPr>
            <w:tcW w:w="1507" w:type="dxa"/>
          </w:tcPr>
          <w:p w14:paraId="15D84908"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2576641E"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49EB8CD1" w14:textId="77777777" w:rsidR="000910B4" w:rsidRPr="00971E10" w:rsidRDefault="000910B4" w:rsidP="00443957">
            <w:pPr>
              <w:rPr>
                <w:noProof/>
                <w:szCs w:val="26"/>
              </w:rPr>
            </w:pPr>
            <w:r w:rsidRPr="00971E10">
              <w:rPr>
                <w:noProof/>
                <w:szCs w:val="26"/>
              </w:rPr>
              <w:t xml:space="preserve">Cấu hình API AI (Google Gemini); cấu hình API </w:t>
            </w:r>
            <w:r w:rsidRPr="00971E10">
              <w:rPr>
                <w:noProof/>
                <w:szCs w:val="26"/>
              </w:rPr>
              <w:lastRenderedPageBreak/>
              <w:t>Facebook Graph API; cấu hình hệ thống Email SMTP.</w:t>
            </w:r>
          </w:p>
        </w:tc>
      </w:tr>
      <w:tr w:rsidR="000910B4" w:rsidRPr="00971E10" w14:paraId="5B6C6F25" w14:textId="77777777" w:rsidTr="00A95ED4">
        <w:trPr>
          <w:trHeight w:val="157"/>
        </w:trPr>
        <w:tc>
          <w:tcPr>
            <w:tcW w:w="1098" w:type="dxa"/>
          </w:tcPr>
          <w:p w14:paraId="6F3D80D8" w14:textId="77777777" w:rsidR="000910B4" w:rsidRPr="00971E10" w:rsidRDefault="000910B4" w:rsidP="00443957">
            <w:pPr>
              <w:jc w:val="center"/>
              <w:rPr>
                <w:noProof/>
                <w:szCs w:val="26"/>
              </w:rPr>
            </w:pPr>
            <w:r w:rsidRPr="00971E10">
              <w:rPr>
                <w:noProof/>
                <w:szCs w:val="26"/>
              </w:rPr>
              <w:lastRenderedPageBreak/>
              <w:t>UC_025</w:t>
            </w:r>
          </w:p>
        </w:tc>
        <w:tc>
          <w:tcPr>
            <w:tcW w:w="1507" w:type="dxa"/>
          </w:tcPr>
          <w:p w14:paraId="2584CCFD"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72B8DCC0"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38F99F98"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4680490B" w14:textId="77777777" w:rsidTr="00A95ED4">
        <w:trPr>
          <w:trHeight w:val="157"/>
        </w:trPr>
        <w:tc>
          <w:tcPr>
            <w:tcW w:w="1098" w:type="dxa"/>
          </w:tcPr>
          <w:p w14:paraId="69F0D1FB" w14:textId="77777777" w:rsidR="00443957" w:rsidRPr="00971E10" w:rsidRDefault="000910B4" w:rsidP="00443957">
            <w:pPr>
              <w:jc w:val="center"/>
              <w:rPr>
                <w:noProof/>
                <w:szCs w:val="26"/>
              </w:rPr>
            </w:pPr>
            <w:r w:rsidRPr="00971E10">
              <w:rPr>
                <w:noProof/>
                <w:szCs w:val="26"/>
              </w:rPr>
              <w:t>UC_026</w:t>
            </w:r>
          </w:p>
        </w:tc>
        <w:tc>
          <w:tcPr>
            <w:tcW w:w="1507" w:type="dxa"/>
          </w:tcPr>
          <w:p w14:paraId="56B46778"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61F245E7"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26708A8F"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427F1492" w14:textId="77777777" w:rsidR="00443957" w:rsidRPr="00971E10" w:rsidRDefault="00443957" w:rsidP="00443957">
      <w:pPr>
        <w:rPr>
          <w:noProof/>
          <w:sz w:val="22"/>
        </w:rPr>
      </w:pPr>
    </w:p>
    <w:p w14:paraId="2044FC42" w14:textId="77777777" w:rsidR="00443957" w:rsidRPr="00971E10" w:rsidRDefault="00443957" w:rsidP="00197B6A">
      <w:pPr>
        <w:pStyle w:val="m2"/>
      </w:pPr>
      <w:r w:rsidRPr="00971E10">
        <w:t xml:space="preserve"> </w:t>
      </w:r>
      <w:bookmarkStart w:id="129" w:name="_Toc240897709"/>
      <w:bookmarkStart w:id="130" w:name="_Toc242698970"/>
      <w:bookmarkStart w:id="131" w:name="_Toc242703591"/>
      <w:bookmarkStart w:id="132" w:name="_Toc242706330"/>
      <w:r w:rsidRPr="00971E10">
        <w:t>Biểu đồ Use Case</w:t>
      </w:r>
      <w:bookmarkEnd w:id="129"/>
      <w:bookmarkEnd w:id="130"/>
      <w:bookmarkEnd w:id="131"/>
      <w:bookmarkEnd w:id="132"/>
    </w:p>
    <w:p w14:paraId="118E33F1" w14:textId="77777777" w:rsidR="00443957" w:rsidRPr="00971E10" w:rsidRDefault="00443957" w:rsidP="00197B6A">
      <w:pPr>
        <w:pStyle w:val="m3"/>
      </w:pPr>
      <w:r w:rsidRPr="00971E10">
        <w:t xml:space="preserve"> </w:t>
      </w:r>
      <w:bookmarkStart w:id="133" w:name="_Toc240897710"/>
      <w:bookmarkStart w:id="134" w:name="_Toc242698971"/>
      <w:bookmarkStart w:id="135" w:name="_Toc242703592"/>
      <w:bookmarkStart w:id="136" w:name="_Toc242706331"/>
      <w:r w:rsidRPr="00971E10">
        <w:t>Use case Tổng quát</w:t>
      </w:r>
      <w:bookmarkEnd w:id="133"/>
      <w:bookmarkEnd w:id="134"/>
      <w:bookmarkEnd w:id="135"/>
      <w:bookmarkEnd w:id="136"/>
    </w:p>
    <w:p w14:paraId="176B4E5D" w14:textId="77777777" w:rsidR="00443957" w:rsidRPr="00971E10" w:rsidRDefault="00443957" w:rsidP="00443957">
      <w:pPr>
        <w:rPr>
          <w:noProof/>
        </w:rPr>
      </w:pPr>
    </w:p>
    <w:p w14:paraId="0AAA06E7" w14:textId="46EB2B9B" w:rsidR="005B35DE" w:rsidRPr="00971E10" w:rsidRDefault="00511FE8">
      <w:pPr>
        <w:spacing w:before="120" w:after="80"/>
        <w:jc w:val="center"/>
        <w:rPr>
          <w:noProof/>
        </w:rPr>
      </w:pPr>
      <w:r>
        <w:rPr>
          <w:noProof/>
        </w:rPr>
        <w:lastRenderedPageBreak/>
        <w:drawing>
          <wp:inline distT="0" distB="0" distL="0" distR="0" wp14:anchorId="46F4B6E5" wp14:editId="2CBEB16B">
            <wp:extent cx="5761990" cy="6113514"/>
            <wp:effectExtent l="0" t="0" r="0" b="1905"/>
            <wp:docPr id="16974113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11325" name="Hình ảnh 1697411325"/>
                    <pic:cNvPicPr/>
                  </pic:nvPicPr>
                  <pic:blipFill rotWithShape="1">
                    <a:blip r:embed="rId10"/>
                    <a:srcRect t="2397"/>
                    <a:stretch>
                      <a:fillRect/>
                    </a:stretch>
                  </pic:blipFill>
                  <pic:spPr bwMode="auto">
                    <a:xfrm>
                      <a:off x="0" y="0"/>
                      <a:ext cx="5761990" cy="6113514"/>
                    </a:xfrm>
                    <a:prstGeom prst="rect">
                      <a:avLst/>
                    </a:prstGeom>
                    <a:ln>
                      <a:noFill/>
                    </a:ln>
                    <a:extLst>
                      <a:ext uri="{53640926-AAD7-44D8-BBD7-CCE9431645EC}">
                        <a14:shadowObscured xmlns:a14="http://schemas.microsoft.com/office/drawing/2010/main"/>
                      </a:ext>
                    </a:extLst>
                  </pic:spPr>
                </pic:pic>
              </a:graphicData>
            </a:graphic>
          </wp:inline>
        </w:drawing>
      </w:r>
    </w:p>
    <w:p w14:paraId="37D7797A" w14:textId="77777777" w:rsidR="005B35DE" w:rsidRPr="00E2136D" w:rsidRDefault="000807CD" w:rsidP="00E2136D">
      <w:pPr>
        <w:pStyle w:val="hinh1"/>
      </w:pPr>
      <w:bookmarkStart w:id="137" w:name="_Toc240897007"/>
      <w:bookmarkStart w:id="138" w:name="_Toc240898764"/>
      <w:bookmarkStart w:id="139" w:name="_Toc241488202"/>
      <w:bookmarkStart w:id="140" w:name="_Toc242699020"/>
      <w:bookmarkStart w:id="141" w:name="_Toc242704058"/>
      <w:r w:rsidRPr="00E2136D">
        <w:t>Use case Tổng quát</w:t>
      </w:r>
      <w:bookmarkEnd w:id="137"/>
      <w:bookmarkEnd w:id="138"/>
      <w:bookmarkEnd w:id="139"/>
      <w:bookmarkEnd w:id="140"/>
      <w:bookmarkEnd w:id="141"/>
    </w:p>
    <w:p w14:paraId="605C0194" w14:textId="77777777" w:rsidR="005B35DE" w:rsidRPr="00971E10" w:rsidRDefault="000807CD" w:rsidP="00197B6A">
      <w:pPr>
        <w:pStyle w:val="m3"/>
      </w:pPr>
      <w:bookmarkStart w:id="142" w:name="_Toc240897711"/>
      <w:bookmarkStart w:id="143" w:name="_Toc242698972"/>
      <w:bookmarkStart w:id="144" w:name="_Toc242703593"/>
      <w:bookmarkStart w:id="145" w:name="_Toc242706332"/>
      <w:r w:rsidRPr="00971E10">
        <w:lastRenderedPageBreak/>
        <w:t>Use case Quản Lý Bài Viết &amp; Nội Dung</w:t>
      </w:r>
      <w:bookmarkEnd w:id="142"/>
      <w:bookmarkEnd w:id="143"/>
      <w:bookmarkEnd w:id="144"/>
      <w:bookmarkEnd w:id="145"/>
    </w:p>
    <w:p w14:paraId="44B576D0" w14:textId="77777777" w:rsidR="005B35DE" w:rsidRPr="00971E10" w:rsidRDefault="000807CD">
      <w:pPr>
        <w:spacing w:before="80" w:after="80"/>
        <w:jc w:val="center"/>
        <w:rPr>
          <w:noProof/>
        </w:rPr>
      </w:pPr>
      <w:r w:rsidRPr="00971E10">
        <w:rPr>
          <w:noProof/>
        </w:rPr>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94816" cy="4358703"/>
                    </a:xfrm>
                    <a:prstGeom prst="rect">
                      <a:avLst/>
                    </a:prstGeom>
                  </pic:spPr>
                </pic:pic>
              </a:graphicData>
            </a:graphic>
          </wp:inline>
        </w:drawing>
      </w:r>
    </w:p>
    <w:p w14:paraId="009BE08F" w14:textId="77777777" w:rsidR="002F515A" w:rsidRDefault="000807CD" w:rsidP="0062652C">
      <w:pPr>
        <w:pStyle w:val="hinh1"/>
      </w:pPr>
      <w:bookmarkStart w:id="146" w:name="_Toc240897008"/>
      <w:bookmarkStart w:id="147" w:name="_Toc240898765"/>
      <w:bookmarkStart w:id="148" w:name="_Toc241488203"/>
      <w:bookmarkStart w:id="149" w:name="_Toc242699021"/>
      <w:bookmarkStart w:id="150" w:name="_Toc242704059"/>
      <w:r w:rsidRPr="00E16249">
        <w:t>Use case Quản Lý Bài Viết &amp; Nội Dung</w:t>
      </w:r>
      <w:bookmarkEnd w:id="146"/>
      <w:bookmarkEnd w:id="147"/>
      <w:bookmarkEnd w:id="148"/>
      <w:bookmarkEnd w:id="149"/>
      <w:bookmarkEnd w:id="15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67724885" w14:textId="77777777">
        <w:trPr>
          <w:jc w:val="center"/>
        </w:trPr>
        <w:tc>
          <w:tcPr>
            <w:tcW w:w="2664" w:type="dxa"/>
            <w:tcMar>
              <w:top w:w="70" w:type="dxa"/>
              <w:left w:w="90" w:type="dxa"/>
              <w:bottom w:w="70" w:type="dxa"/>
              <w:right w:w="90" w:type="dxa"/>
            </w:tcMar>
            <w:vAlign w:val="center"/>
          </w:tcPr>
          <w:p w14:paraId="77027D0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35826BE7"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5672F6DD" w14:textId="77777777">
        <w:trPr>
          <w:jc w:val="center"/>
        </w:trPr>
        <w:tc>
          <w:tcPr>
            <w:tcW w:w="2664" w:type="dxa"/>
            <w:tcMar>
              <w:top w:w="70" w:type="dxa"/>
              <w:left w:w="90" w:type="dxa"/>
              <w:bottom w:w="70" w:type="dxa"/>
              <w:right w:w="90" w:type="dxa"/>
            </w:tcMar>
            <w:vAlign w:val="center"/>
          </w:tcPr>
          <w:p w14:paraId="2654FAB9"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5234DF8"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7DDE83D7" w14:textId="77777777">
        <w:trPr>
          <w:jc w:val="center"/>
        </w:trPr>
        <w:tc>
          <w:tcPr>
            <w:tcW w:w="2664" w:type="dxa"/>
            <w:tcMar>
              <w:top w:w="70" w:type="dxa"/>
              <w:left w:w="90" w:type="dxa"/>
              <w:bottom w:w="70" w:type="dxa"/>
              <w:right w:w="90" w:type="dxa"/>
            </w:tcMar>
            <w:vAlign w:val="center"/>
          </w:tcPr>
          <w:p w14:paraId="137558F9"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17E31663"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752FDED0" w14:textId="77777777">
        <w:trPr>
          <w:jc w:val="center"/>
        </w:trPr>
        <w:tc>
          <w:tcPr>
            <w:tcW w:w="2664" w:type="dxa"/>
            <w:tcMar>
              <w:top w:w="70" w:type="dxa"/>
              <w:left w:w="90" w:type="dxa"/>
              <w:bottom w:w="70" w:type="dxa"/>
              <w:right w:w="90" w:type="dxa"/>
            </w:tcMar>
            <w:vAlign w:val="center"/>
          </w:tcPr>
          <w:p w14:paraId="5C74D1EE"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8A67700"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27AF997A" w14:textId="77777777">
        <w:trPr>
          <w:jc w:val="center"/>
        </w:trPr>
        <w:tc>
          <w:tcPr>
            <w:tcW w:w="2664" w:type="dxa"/>
            <w:tcMar>
              <w:top w:w="70" w:type="dxa"/>
              <w:left w:w="90" w:type="dxa"/>
              <w:bottom w:w="70" w:type="dxa"/>
              <w:right w:w="90" w:type="dxa"/>
            </w:tcMar>
            <w:vAlign w:val="center"/>
          </w:tcPr>
          <w:p w14:paraId="4883CB05"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3106998"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3AC8E18B" w14:textId="77777777">
        <w:trPr>
          <w:jc w:val="center"/>
        </w:trPr>
        <w:tc>
          <w:tcPr>
            <w:tcW w:w="2664" w:type="dxa"/>
            <w:tcMar>
              <w:top w:w="70" w:type="dxa"/>
              <w:left w:w="90" w:type="dxa"/>
              <w:bottom w:w="70" w:type="dxa"/>
              <w:right w:w="90" w:type="dxa"/>
            </w:tcMar>
            <w:vAlign w:val="center"/>
          </w:tcPr>
          <w:p w14:paraId="169FAC13"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6991BB7"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185C3A18" w14:textId="77777777">
        <w:trPr>
          <w:jc w:val="center"/>
        </w:trPr>
        <w:tc>
          <w:tcPr>
            <w:tcW w:w="2664" w:type="dxa"/>
            <w:tcMar>
              <w:top w:w="70" w:type="dxa"/>
              <w:left w:w="90" w:type="dxa"/>
              <w:bottom w:w="70" w:type="dxa"/>
              <w:right w:w="90" w:type="dxa"/>
            </w:tcMar>
            <w:vAlign w:val="center"/>
          </w:tcPr>
          <w:p w14:paraId="478175D3"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4C9201CF"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7D601285" w14:textId="77777777">
        <w:trPr>
          <w:jc w:val="center"/>
        </w:trPr>
        <w:tc>
          <w:tcPr>
            <w:tcW w:w="2664" w:type="dxa"/>
            <w:tcMar>
              <w:top w:w="70" w:type="dxa"/>
              <w:left w:w="90" w:type="dxa"/>
              <w:bottom w:w="70" w:type="dxa"/>
              <w:right w:w="90" w:type="dxa"/>
            </w:tcMar>
            <w:vAlign w:val="center"/>
          </w:tcPr>
          <w:p w14:paraId="252D60AB"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8E25191"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26B66114" w14:textId="77777777">
        <w:trPr>
          <w:jc w:val="center"/>
        </w:trPr>
        <w:tc>
          <w:tcPr>
            <w:tcW w:w="2664" w:type="dxa"/>
            <w:tcMar>
              <w:top w:w="70" w:type="dxa"/>
              <w:left w:w="90" w:type="dxa"/>
              <w:bottom w:w="70" w:type="dxa"/>
              <w:right w:w="90" w:type="dxa"/>
            </w:tcMar>
            <w:vAlign w:val="center"/>
          </w:tcPr>
          <w:p w14:paraId="69B37944"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54016C6"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0F09A892" w14:textId="77777777">
        <w:trPr>
          <w:jc w:val="center"/>
        </w:trPr>
        <w:tc>
          <w:tcPr>
            <w:tcW w:w="2664" w:type="dxa"/>
            <w:tcMar>
              <w:top w:w="70" w:type="dxa"/>
              <w:left w:w="90" w:type="dxa"/>
              <w:bottom w:w="70" w:type="dxa"/>
              <w:right w:w="90" w:type="dxa"/>
            </w:tcMar>
            <w:vAlign w:val="center"/>
          </w:tcPr>
          <w:p w14:paraId="3DB70A1E"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320BF02C"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0094A1B0" w14:textId="77777777" w:rsidR="005B35DE" w:rsidRPr="00971E10" w:rsidRDefault="005B35DE">
      <w:pPr>
        <w:rPr>
          <w:noProof/>
        </w:rPr>
      </w:pPr>
    </w:p>
    <w:p w14:paraId="610B9CB3" w14:textId="77777777" w:rsidR="005B35DE" w:rsidRPr="00971E10" w:rsidRDefault="000807CD" w:rsidP="00197B6A">
      <w:pPr>
        <w:pStyle w:val="m3"/>
      </w:pPr>
      <w:r w:rsidRPr="00971E10">
        <w:lastRenderedPageBreak/>
        <w:t xml:space="preserve"> </w:t>
      </w:r>
      <w:bookmarkStart w:id="151" w:name="_Toc240897712"/>
      <w:bookmarkStart w:id="152" w:name="_Toc242698973"/>
      <w:bookmarkStart w:id="153" w:name="_Toc242703594"/>
      <w:bookmarkStart w:id="154" w:name="_Toc242706333"/>
      <w:r w:rsidRPr="00971E10">
        <w:t>Use case Trợ Lý AI Copilot</w:t>
      </w:r>
      <w:bookmarkEnd w:id="151"/>
      <w:bookmarkEnd w:id="152"/>
      <w:bookmarkEnd w:id="153"/>
      <w:bookmarkEnd w:id="154"/>
    </w:p>
    <w:p w14:paraId="15876EF9" w14:textId="77777777" w:rsidR="005B35DE" w:rsidRPr="00971E10" w:rsidRDefault="000807CD">
      <w:pPr>
        <w:spacing w:before="80" w:after="80"/>
        <w:jc w:val="center"/>
        <w:rPr>
          <w:noProof/>
        </w:rPr>
      </w:pPr>
      <w:r w:rsidRPr="00971E10">
        <w:rPr>
          <w:noProof/>
        </w:rPr>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95072" cy="3877785"/>
                    </a:xfrm>
                    <a:prstGeom prst="rect">
                      <a:avLst/>
                    </a:prstGeom>
                  </pic:spPr>
                </pic:pic>
              </a:graphicData>
            </a:graphic>
          </wp:inline>
        </w:drawing>
      </w:r>
    </w:p>
    <w:p w14:paraId="07B913A3" w14:textId="77777777" w:rsidR="005B35DE" w:rsidRPr="00E16249" w:rsidRDefault="000807CD" w:rsidP="00E2136D">
      <w:pPr>
        <w:pStyle w:val="hinh1"/>
      </w:pPr>
      <w:bookmarkStart w:id="155" w:name="_Toc240897009"/>
      <w:bookmarkStart w:id="156" w:name="_Toc240898766"/>
      <w:bookmarkStart w:id="157" w:name="_Toc241488204"/>
      <w:bookmarkStart w:id="158" w:name="_Toc242699022"/>
      <w:bookmarkStart w:id="159" w:name="_Toc242704060"/>
      <w:r w:rsidRPr="00E16249">
        <w:t>Use case Trợ Lý AI Copilot</w:t>
      </w:r>
      <w:bookmarkEnd w:id="155"/>
      <w:bookmarkEnd w:id="156"/>
      <w:bookmarkEnd w:id="157"/>
      <w:bookmarkEnd w:id="158"/>
      <w:bookmarkEnd w:id="15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1F494AD2" w14:textId="77777777">
        <w:trPr>
          <w:jc w:val="center"/>
        </w:trPr>
        <w:tc>
          <w:tcPr>
            <w:tcW w:w="2664" w:type="dxa"/>
            <w:tcMar>
              <w:top w:w="70" w:type="dxa"/>
              <w:left w:w="90" w:type="dxa"/>
              <w:bottom w:w="70" w:type="dxa"/>
              <w:right w:w="90" w:type="dxa"/>
            </w:tcMar>
            <w:vAlign w:val="center"/>
          </w:tcPr>
          <w:p w14:paraId="62330B23"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B3F1D06"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6DEE1590" w14:textId="77777777">
        <w:trPr>
          <w:jc w:val="center"/>
        </w:trPr>
        <w:tc>
          <w:tcPr>
            <w:tcW w:w="2664" w:type="dxa"/>
            <w:tcMar>
              <w:top w:w="70" w:type="dxa"/>
              <w:left w:w="90" w:type="dxa"/>
              <w:bottom w:w="70" w:type="dxa"/>
              <w:right w:w="90" w:type="dxa"/>
            </w:tcMar>
            <w:vAlign w:val="center"/>
          </w:tcPr>
          <w:p w14:paraId="59C81362"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6B9C802C" w14:textId="77777777" w:rsidR="005B35DE" w:rsidRPr="00166E13" w:rsidRDefault="000807CD">
            <w:pPr>
              <w:spacing w:before="40" w:after="40"/>
              <w:rPr>
                <w:noProof/>
                <w:szCs w:val="26"/>
              </w:rPr>
            </w:pPr>
            <w:r w:rsidRPr="00166E13">
              <w:rPr>
                <w:noProof/>
                <w:szCs w:val="26"/>
              </w:rPr>
              <w:t>Biên tập viên và Cộng tác viên sử dụng công nghệ AI tạo sinh (Google Gemini, DALL-E) để tự động sinh dàn ý, viết bài hoàn chỉnh, gợi ý tiêu đề thu hút, tạo tóm tắt tin tức và kiểm tra lỗi chính tả.</w:t>
            </w:r>
          </w:p>
        </w:tc>
      </w:tr>
      <w:tr w:rsidR="005B35DE" w:rsidRPr="00166E13" w14:paraId="3ADD1D50" w14:textId="77777777">
        <w:trPr>
          <w:jc w:val="center"/>
        </w:trPr>
        <w:tc>
          <w:tcPr>
            <w:tcW w:w="2664" w:type="dxa"/>
            <w:tcMar>
              <w:top w:w="70" w:type="dxa"/>
              <w:left w:w="90" w:type="dxa"/>
              <w:bottom w:w="70" w:type="dxa"/>
              <w:right w:w="90" w:type="dxa"/>
            </w:tcMar>
            <w:vAlign w:val="center"/>
          </w:tcPr>
          <w:p w14:paraId="61BE1FA2"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5D08076"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5F74F6E5" w14:textId="77777777">
        <w:trPr>
          <w:jc w:val="center"/>
        </w:trPr>
        <w:tc>
          <w:tcPr>
            <w:tcW w:w="2664" w:type="dxa"/>
            <w:tcMar>
              <w:top w:w="70" w:type="dxa"/>
              <w:left w:w="90" w:type="dxa"/>
              <w:bottom w:w="70" w:type="dxa"/>
              <w:right w:w="90" w:type="dxa"/>
            </w:tcMar>
            <w:vAlign w:val="center"/>
          </w:tcPr>
          <w:p w14:paraId="4FBA55DC"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3A7CC3EC"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7BCF5C65" w14:textId="77777777">
        <w:trPr>
          <w:jc w:val="center"/>
        </w:trPr>
        <w:tc>
          <w:tcPr>
            <w:tcW w:w="2664" w:type="dxa"/>
            <w:tcMar>
              <w:top w:w="70" w:type="dxa"/>
              <w:left w:w="90" w:type="dxa"/>
              <w:bottom w:w="70" w:type="dxa"/>
              <w:right w:w="90" w:type="dxa"/>
            </w:tcMar>
            <w:vAlign w:val="center"/>
          </w:tcPr>
          <w:p w14:paraId="253097F1"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441CFD7"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62DD93A9" w14:textId="77777777">
        <w:trPr>
          <w:jc w:val="center"/>
        </w:trPr>
        <w:tc>
          <w:tcPr>
            <w:tcW w:w="2664" w:type="dxa"/>
            <w:tcMar>
              <w:top w:w="70" w:type="dxa"/>
              <w:left w:w="90" w:type="dxa"/>
              <w:bottom w:w="70" w:type="dxa"/>
              <w:right w:w="90" w:type="dxa"/>
            </w:tcMar>
            <w:vAlign w:val="center"/>
          </w:tcPr>
          <w:p w14:paraId="5D18811B"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101DD0BD"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57CF2B97" w14:textId="77777777">
        <w:trPr>
          <w:jc w:val="center"/>
        </w:trPr>
        <w:tc>
          <w:tcPr>
            <w:tcW w:w="2664" w:type="dxa"/>
            <w:tcMar>
              <w:top w:w="70" w:type="dxa"/>
              <w:left w:w="90" w:type="dxa"/>
              <w:bottom w:w="70" w:type="dxa"/>
              <w:right w:w="90" w:type="dxa"/>
            </w:tcMar>
            <w:vAlign w:val="center"/>
          </w:tcPr>
          <w:p w14:paraId="6976B2A7"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09B09EF7"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63F55C91" w14:textId="77777777">
        <w:trPr>
          <w:jc w:val="center"/>
        </w:trPr>
        <w:tc>
          <w:tcPr>
            <w:tcW w:w="2664" w:type="dxa"/>
            <w:tcMar>
              <w:top w:w="70" w:type="dxa"/>
              <w:left w:w="90" w:type="dxa"/>
              <w:bottom w:w="70" w:type="dxa"/>
              <w:right w:w="90" w:type="dxa"/>
            </w:tcMar>
            <w:vAlign w:val="center"/>
          </w:tcPr>
          <w:p w14:paraId="41C83318"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385D077F"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3EE11014" w14:textId="77777777">
        <w:trPr>
          <w:jc w:val="center"/>
        </w:trPr>
        <w:tc>
          <w:tcPr>
            <w:tcW w:w="2664" w:type="dxa"/>
            <w:tcMar>
              <w:top w:w="70" w:type="dxa"/>
              <w:left w:w="90" w:type="dxa"/>
              <w:bottom w:w="70" w:type="dxa"/>
              <w:right w:w="90" w:type="dxa"/>
            </w:tcMar>
            <w:vAlign w:val="center"/>
          </w:tcPr>
          <w:p w14:paraId="56ED00D0"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5D45191B" w14:textId="77777777" w:rsidR="005B35DE" w:rsidRPr="00166E13" w:rsidRDefault="000807CD">
            <w:pPr>
              <w:spacing w:before="40" w:after="40"/>
              <w:rPr>
                <w:noProof/>
                <w:szCs w:val="26"/>
              </w:rPr>
            </w:pPr>
            <w:r w:rsidRPr="00166E13">
              <w:rPr>
                <w:noProof/>
                <w:szCs w:val="26"/>
              </w:rPr>
              <w:t>Nếu mất kết nối Internet hoặc Google Gemini API gặp sự cố quá tải (HTTP 429/503), hệ thống hiển thị thông báo 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62776AD5" w14:textId="77777777">
        <w:trPr>
          <w:jc w:val="center"/>
        </w:trPr>
        <w:tc>
          <w:tcPr>
            <w:tcW w:w="2664" w:type="dxa"/>
            <w:tcMar>
              <w:top w:w="70" w:type="dxa"/>
              <w:left w:w="90" w:type="dxa"/>
              <w:bottom w:w="70" w:type="dxa"/>
              <w:right w:w="90" w:type="dxa"/>
            </w:tcMar>
            <w:vAlign w:val="center"/>
          </w:tcPr>
          <w:p w14:paraId="5B329EFD"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00A33F1"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1A4A55C2" w14:textId="77777777" w:rsidR="005B35DE" w:rsidRPr="00971E10" w:rsidRDefault="005B35DE">
      <w:pPr>
        <w:rPr>
          <w:noProof/>
        </w:rPr>
      </w:pPr>
    </w:p>
    <w:p w14:paraId="30C8A7ED" w14:textId="77777777" w:rsidR="005B35DE" w:rsidRPr="00971E10" w:rsidRDefault="000807CD" w:rsidP="00197B6A">
      <w:pPr>
        <w:pStyle w:val="m3"/>
      </w:pPr>
      <w:bookmarkStart w:id="160" w:name="_Toc240897713"/>
      <w:bookmarkStart w:id="161" w:name="_Toc242698974"/>
      <w:bookmarkStart w:id="162" w:name="_Toc242703595"/>
      <w:bookmarkStart w:id="163" w:name="_Toc242706334"/>
      <w:r w:rsidRPr="00971E10">
        <w:lastRenderedPageBreak/>
        <w:t>Use case Kiểm Duyệt &amp; Xuất Bản Đa Kênh Facebook</w:t>
      </w:r>
      <w:bookmarkEnd w:id="160"/>
      <w:bookmarkEnd w:id="161"/>
      <w:bookmarkEnd w:id="162"/>
      <w:bookmarkEnd w:id="163"/>
    </w:p>
    <w:p w14:paraId="1CDF0EA2" w14:textId="77777777" w:rsidR="005B35DE" w:rsidRPr="00971E10" w:rsidRDefault="000807CD">
      <w:pPr>
        <w:spacing w:before="80" w:after="80"/>
        <w:jc w:val="center"/>
        <w:rPr>
          <w:noProof/>
        </w:rPr>
      </w:pPr>
      <w:r w:rsidRPr="00971E10">
        <w:rPr>
          <w:noProof/>
        </w:rPr>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92096" cy="4127655"/>
                    </a:xfrm>
                    <a:prstGeom prst="rect">
                      <a:avLst/>
                    </a:prstGeom>
                  </pic:spPr>
                </pic:pic>
              </a:graphicData>
            </a:graphic>
          </wp:inline>
        </w:drawing>
      </w:r>
    </w:p>
    <w:p w14:paraId="34412708" w14:textId="77777777" w:rsidR="005B35DE" w:rsidRPr="00E16249" w:rsidRDefault="000807CD" w:rsidP="00E2136D">
      <w:pPr>
        <w:pStyle w:val="hinh1"/>
      </w:pPr>
      <w:bookmarkStart w:id="164" w:name="_Toc240897010"/>
      <w:bookmarkStart w:id="165" w:name="_Toc240898767"/>
      <w:bookmarkStart w:id="166" w:name="_Toc241488205"/>
      <w:bookmarkStart w:id="167" w:name="_Toc242699023"/>
      <w:bookmarkStart w:id="168" w:name="_Toc242704061"/>
      <w:r w:rsidRPr="00E16249">
        <w:t>Use case Kiểm Duyệt &amp; Xuất Bản Đa Kênh Facebook</w:t>
      </w:r>
      <w:bookmarkEnd w:id="164"/>
      <w:bookmarkEnd w:id="165"/>
      <w:bookmarkEnd w:id="166"/>
      <w:bookmarkEnd w:id="167"/>
      <w:bookmarkEnd w:id="16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CC31AAD" w14:textId="77777777">
        <w:trPr>
          <w:jc w:val="center"/>
        </w:trPr>
        <w:tc>
          <w:tcPr>
            <w:tcW w:w="2664" w:type="dxa"/>
            <w:tcMar>
              <w:top w:w="70" w:type="dxa"/>
              <w:left w:w="90" w:type="dxa"/>
              <w:bottom w:w="70" w:type="dxa"/>
              <w:right w:w="90" w:type="dxa"/>
            </w:tcMar>
            <w:vAlign w:val="center"/>
          </w:tcPr>
          <w:p w14:paraId="4283310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3DFBB7B3"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3CAB0EFE" w14:textId="77777777">
        <w:trPr>
          <w:jc w:val="center"/>
        </w:trPr>
        <w:tc>
          <w:tcPr>
            <w:tcW w:w="2664" w:type="dxa"/>
            <w:tcMar>
              <w:top w:w="70" w:type="dxa"/>
              <w:left w:w="90" w:type="dxa"/>
              <w:bottom w:w="70" w:type="dxa"/>
              <w:right w:w="90" w:type="dxa"/>
            </w:tcMar>
            <w:vAlign w:val="center"/>
          </w:tcPr>
          <w:p w14:paraId="63E35814"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23B6F393"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7899E07A" w14:textId="77777777">
        <w:trPr>
          <w:jc w:val="center"/>
        </w:trPr>
        <w:tc>
          <w:tcPr>
            <w:tcW w:w="2664" w:type="dxa"/>
            <w:tcMar>
              <w:top w:w="70" w:type="dxa"/>
              <w:left w:w="90" w:type="dxa"/>
              <w:bottom w:w="70" w:type="dxa"/>
              <w:right w:w="90" w:type="dxa"/>
            </w:tcMar>
            <w:vAlign w:val="center"/>
          </w:tcPr>
          <w:p w14:paraId="096AEFC8"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67D8666"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732721FD" w14:textId="77777777">
        <w:trPr>
          <w:jc w:val="center"/>
        </w:trPr>
        <w:tc>
          <w:tcPr>
            <w:tcW w:w="2664" w:type="dxa"/>
            <w:tcMar>
              <w:top w:w="70" w:type="dxa"/>
              <w:left w:w="90" w:type="dxa"/>
              <w:bottom w:w="70" w:type="dxa"/>
              <w:right w:w="90" w:type="dxa"/>
            </w:tcMar>
            <w:vAlign w:val="center"/>
          </w:tcPr>
          <w:p w14:paraId="424597F7"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2E3AB16"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011BC5C6" w14:textId="77777777">
        <w:trPr>
          <w:jc w:val="center"/>
        </w:trPr>
        <w:tc>
          <w:tcPr>
            <w:tcW w:w="2664" w:type="dxa"/>
            <w:tcMar>
              <w:top w:w="70" w:type="dxa"/>
              <w:left w:w="90" w:type="dxa"/>
              <w:bottom w:w="70" w:type="dxa"/>
              <w:right w:w="90" w:type="dxa"/>
            </w:tcMar>
            <w:vAlign w:val="center"/>
          </w:tcPr>
          <w:p w14:paraId="3F4FCD31"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737F98F4"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0FFCEECB" w14:textId="77777777">
        <w:trPr>
          <w:jc w:val="center"/>
        </w:trPr>
        <w:tc>
          <w:tcPr>
            <w:tcW w:w="2664" w:type="dxa"/>
            <w:tcMar>
              <w:top w:w="70" w:type="dxa"/>
              <w:left w:w="90" w:type="dxa"/>
              <w:bottom w:w="70" w:type="dxa"/>
              <w:right w:w="90" w:type="dxa"/>
            </w:tcMar>
            <w:vAlign w:val="center"/>
          </w:tcPr>
          <w:p w14:paraId="217EFD98"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1FD380B2"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67ACFC0E" w14:textId="77777777">
        <w:trPr>
          <w:jc w:val="center"/>
        </w:trPr>
        <w:tc>
          <w:tcPr>
            <w:tcW w:w="2664" w:type="dxa"/>
            <w:tcMar>
              <w:top w:w="70" w:type="dxa"/>
              <w:left w:w="90" w:type="dxa"/>
              <w:bottom w:w="70" w:type="dxa"/>
              <w:right w:w="90" w:type="dxa"/>
            </w:tcMar>
            <w:vAlign w:val="center"/>
          </w:tcPr>
          <w:p w14:paraId="75618D77"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3A7CFAC4"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c. Biên tập viên chọn bài viết cần duyệt và mở chế độ 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17A16257" w14:textId="77777777">
        <w:trPr>
          <w:jc w:val="center"/>
        </w:trPr>
        <w:tc>
          <w:tcPr>
            <w:tcW w:w="2664" w:type="dxa"/>
            <w:tcMar>
              <w:top w:w="70" w:type="dxa"/>
              <w:left w:w="90" w:type="dxa"/>
              <w:bottom w:w="70" w:type="dxa"/>
              <w:right w:w="90" w:type="dxa"/>
            </w:tcMar>
            <w:vAlign w:val="center"/>
          </w:tcPr>
          <w:p w14:paraId="724E9088"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4B0B9D61"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407F3DA2" w14:textId="77777777">
        <w:trPr>
          <w:jc w:val="center"/>
        </w:trPr>
        <w:tc>
          <w:tcPr>
            <w:tcW w:w="2664" w:type="dxa"/>
            <w:tcMar>
              <w:top w:w="70" w:type="dxa"/>
              <w:left w:w="90" w:type="dxa"/>
              <w:bottom w:w="70" w:type="dxa"/>
              <w:right w:w="90" w:type="dxa"/>
            </w:tcMar>
            <w:vAlign w:val="center"/>
          </w:tcPr>
          <w:p w14:paraId="25465DC0"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178766CB"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3841421F" w14:textId="77777777">
        <w:trPr>
          <w:jc w:val="center"/>
        </w:trPr>
        <w:tc>
          <w:tcPr>
            <w:tcW w:w="2664" w:type="dxa"/>
            <w:tcMar>
              <w:top w:w="70" w:type="dxa"/>
              <w:left w:w="90" w:type="dxa"/>
              <w:bottom w:w="70" w:type="dxa"/>
              <w:right w:w="90" w:type="dxa"/>
            </w:tcMar>
            <w:vAlign w:val="center"/>
          </w:tcPr>
          <w:p w14:paraId="6C6C390E"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ED5B9B0"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r>
            <w:r w:rsidRPr="00166E13">
              <w:rPr>
                <w:noProof/>
                <w:szCs w:val="26"/>
              </w:rPr>
              <w:lastRenderedPageBreak/>
              <w:t>- Tự động chuẩn hóa nội dung bài đăng Facebook (cắt ngắn đoạn sapo, chèn các hashtag nhận diện #CongDoanTDMU #TDMU và đính kèm link bài viết gốc).</w:t>
            </w:r>
          </w:p>
        </w:tc>
      </w:tr>
    </w:tbl>
    <w:p w14:paraId="3A92670B" w14:textId="77777777" w:rsidR="005B35DE" w:rsidRPr="00971E10" w:rsidRDefault="005B35DE">
      <w:pPr>
        <w:rPr>
          <w:noProof/>
        </w:rPr>
      </w:pPr>
    </w:p>
    <w:p w14:paraId="1D87EB4A" w14:textId="77777777" w:rsidR="005B35DE" w:rsidRPr="00971E10" w:rsidRDefault="000807CD" w:rsidP="00197B6A">
      <w:pPr>
        <w:pStyle w:val="m3"/>
      </w:pPr>
      <w:r w:rsidRPr="00971E10">
        <w:t xml:space="preserve"> </w:t>
      </w:r>
      <w:bookmarkStart w:id="169" w:name="_Toc240897714"/>
      <w:bookmarkStart w:id="170" w:name="_Toc242698975"/>
      <w:bookmarkStart w:id="171" w:name="_Toc242703596"/>
      <w:bookmarkStart w:id="172" w:name="_Toc242706335"/>
      <w:r w:rsidRPr="00971E10">
        <w:t>Use case Phong Trào &amp; Thi Đua các Tổ Công Đoàn</w:t>
      </w:r>
      <w:bookmarkEnd w:id="169"/>
      <w:bookmarkEnd w:id="170"/>
      <w:bookmarkEnd w:id="171"/>
      <w:bookmarkEnd w:id="172"/>
    </w:p>
    <w:p w14:paraId="025A24A4" w14:textId="77777777" w:rsidR="005B35DE" w:rsidRPr="00971E10" w:rsidRDefault="000807CD">
      <w:pPr>
        <w:spacing w:before="80" w:after="80"/>
        <w:jc w:val="center"/>
        <w:rPr>
          <w:noProof/>
        </w:rPr>
      </w:pPr>
      <w:r w:rsidRPr="00971E10">
        <w:rPr>
          <w:noProof/>
        </w:rPr>
        <w:drawing>
          <wp:inline distT="0" distB="0" distL="0" distR="0" wp14:anchorId="499A9265" wp14:editId="59F9158E">
            <wp:extent cx="5485130" cy="3688080"/>
            <wp:effectExtent l="0" t="0" r="1270" b="762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92098" cy="3692765"/>
                    </a:xfrm>
                    <a:prstGeom prst="rect">
                      <a:avLst/>
                    </a:prstGeom>
                  </pic:spPr>
                </pic:pic>
              </a:graphicData>
            </a:graphic>
          </wp:inline>
        </w:drawing>
      </w:r>
    </w:p>
    <w:p w14:paraId="573C683D" w14:textId="77777777" w:rsidR="005B35DE" w:rsidRPr="00E16249" w:rsidRDefault="000807CD" w:rsidP="00E2136D">
      <w:pPr>
        <w:pStyle w:val="hinh1"/>
      </w:pPr>
      <w:bookmarkStart w:id="173" w:name="_Toc240897011"/>
      <w:bookmarkStart w:id="174" w:name="_Toc240898768"/>
      <w:bookmarkStart w:id="175" w:name="_Toc241488206"/>
      <w:bookmarkStart w:id="176" w:name="_Toc242699024"/>
      <w:bookmarkStart w:id="177" w:name="_Toc242704062"/>
      <w:r w:rsidRPr="00E16249">
        <w:t>Use case Phong Trào &amp; Thi Đua các Tổ Công Đoàn</w:t>
      </w:r>
      <w:bookmarkEnd w:id="173"/>
      <w:bookmarkEnd w:id="174"/>
      <w:bookmarkEnd w:id="175"/>
      <w:bookmarkEnd w:id="176"/>
      <w:bookmarkEnd w:id="17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2DF18EDC" w14:textId="77777777">
        <w:trPr>
          <w:jc w:val="center"/>
        </w:trPr>
        <w:tc>
          <w:tcPr>
            <w:tcW w:w="2664" w:type="dxa"/>
            <w:tcMar>
              <w:top w:w="70" w:type="dxa"/>
              <w:left w:w="90" w:type="dxa"/>
              <w:bottom w:w="70" w:type="dxa"/>
              <w:right w:w="90" w:type="dxa"/>
            </w:tcMar>
            <w:vAlign w:val="center"/>
          </w:tcPr>
          <w:p w14:paraId="4377E300"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94C44A0" w14:textId="77777777" w:rsidR="005B35DE" w:rsidRPr="00166E13" w:rsidRDefault="000807CD">
            <w:pPr>
              <w:spacing w:before="40" w:after="40"/>
              <w:rPr>
                <w:noProof/>
                <w:szCs w:val="26"/>
              </w:rPr>
            </w:pPr>
            <w:r w:rsidRPr="00166E13">
              <w:rPr>
                <w:noProof/>
                <w:szCs w:val="26"/>
              </w:rPr>
              <w:t>Quản lý Thi đua các Tổ Công đoàn</w:t>
            </w:r>
          </w:p>
        </w:tc>
      </w:tr>
      <w:tr w:rsidR="005B35DE" w:rsidRPr="00166E13" w14:paraId="421FAE14" w14:textId="77777777">
        <w:trPr>
          <w:jc w:val="center"/>
        </w:trPr>
        <w:tc>
          <w:tcPr>
            <w:tcW w:w="2664" w:type="dxa"/>
            <w:tcMar>
              <w:top w:w="70" w:type="dxa"/>
              <w:left w:w="90" w:type="dxa"/>
              <w:bottom w:w="70" w:type="dxa"/>
              <w:right w:w="90" w:type="dxa"/>
            </w:tcMar>
            <w:vAlign w:val="center"/>
          </w:tcPr>
          <w:p w14:paraId="27025482"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F70B6C0" w14:textId="77777777" w:rsidR="005B35DE" w:rsidRPr="00166E13" w:rsidRDefault="000807CD">
            <w:pPr>
              <w:spacing w:before="40" w:after="40"/>
              <w:rPr>
                <w:noProof/>
                <w:szCs w:val="26"/>
              </w:rPr>
            </w:pPr>
            <w:r w:rsidRPr="00166E13">
              <w:rPr>
                <w:noProof/>
                <w:szCs w:val="26"/>
              </w:rPr>
              <w:t>Tiếp nhận báo cáo hoạt động tháng từ các Tổ công đoàn trực thuộc, thẩm định minh chứng, chấm điểm thi đua và tự động xếp hạng công bố trên toàn trường.</w:t>
            </w:r>
          </w:p>
        </w:tc>
      </w:tr>
      <w:tr w:rsidR="005B35DE" w:rsidRPr="00166E13" w14:paraId="19AA0D94" w14:textId="77777777">
        <w:trPr>
          <w:jc w:val="center"/>
        </w:trPr>
        <w:tc>
          <w:tcPr>
            <w:tcW w:w="2664" w:type="dxa"/>
            <w:tcMar>
              <w:top w:w="70" w:type="dxa"/>
              <w:left w:w="90" w:type="dxa"/>
              <w:bottom w:w="70" w:type="dxa"/>
              <w:right w:w="90" w:type="dxa"/>
            </w:tcMar>
            <w:vAlign w:val="center"/>
          </w:tcPr>
          <w:p w14:paraId="5466164C"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B724410" w14:textId="77777777" w:rsidR="005B35DE" w:rsidRPr="00166E13" w:rsidRDefault="000807CD">
            <w:pPr>
              <w:spacing w:before="40" w:after="40"/>
              <w:rPr>
                <w:noProof/>
                <w:szCs w:val="26"/>
              </w:rPr>
            </w:pPr>
            <w:r w:rsidRPr="00166E13">
              <w:rPr>
                <w:noProof/>
                <w:szCs w:val="26"/>
              </w:rPr>
              <w:t>Đại diện các Tổ Công đoàn, Biên tập viên (Ban Thi đua), Quản trị viên</w:t>
            </w:r>
          </w:p>
        </w:tc>
      </w:tr>
      <w:tr w:rsidR="005B35DE" w:rsidRPr="00166E13" w14:paraId="26E945E9" w14:textId="77777777">
        <w:trPr>
          <w:jc w:val="center"/>
        </w:trPr>
        <w:tc>
          <w:tcPr>
            <w:tcW w:w="2664" w:type="dxa"/>
            <w:tcMar>
              <w:top w:w="70" w:type="dxa"/>
              <w:left w:w="90" w:type="dxa"/>
              <w:bottom w:w="70" w:type="dxa"/>
              <w:right w:w="90" w:type="dxa"/>
            </w:tcMar>
            <w:vAlign w:val="center"/>
          </w:tcPr>
          <w:p w14:paraId="2BD7B2AB"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CEE240A"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0F987BE8" w14:textId="77777777">
        <w:trPr>
          <w:jc w:val="center"/>
        </w:trPr>
        <w:tc>
          <w:tcPr>
            <w:tcW w:w="2664" w:type="dxa"/>
            <w:tcMar>
              <w:top w:w="70" w:type="dxa"/>
              <w:left w:w="90" w:type="dxa"/>
              <w:bottom w:w="70" w:type="dxa"/>
              <w:right w:w="90" w:type="dxa"/>
            </w:tcMar>
            <w:vAlign w:val="center"/>
          </w:tcPr>
          <w:p w14:paraId="5E2BD0E9"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1FA6F9B" w14:textId="77777777" w:rsidR="005B35DE" w:rsidRPr="00166E13" w:rsidRDefault="000807CD">
            <w:pPr>
              <w:spacing w:before="40" w:after="40"/>
              <w:rPr>
                <w:noProof/>
                <w:szCs w:val="26"/>
              </w:rPr>
            </w:pPr>
            <w:r w:rsidRPr="00166E13">
              <w:rPr>
                <w:noProof/>
                <w:szCs w:val="26"/>
              </w:rPr>
              <w:t>Người dùng đã đăng nhập hệ thống và được gán đúng vai trò đại diện cho Tổ Công đoàn trực thuộc.</w:t>
            </w:r>
            <w:r w:rsidRPr="00166E13">
              <w:rPr>
                <w:noProof/>
                <w:szCs w:val="26"/>
              </w:rPr>
              <w:br/>
            </w:r>
            <w:r w:rsidRPr="00166E13">
              <w:rPr>
                <w:noProof/>
                <w:szCs w:val="26"/>
              </w:rPr>
              <w:lastRenderedPageBreak/>
              <w:t>Cổng nộp báo cáo thi đua tháng đang trong thời gian mở (trước ngày 25 hàng tháng).</w:t>
            </w:r>
          </w:p>
        </w:tc>
      </w:tr>
      <w:tr w:rsidR="005B35DE" w:rsidRPr="00166E13" w14:paraId="12A1B783" w14:textId="77777777">
        <w:trPr>
          <w:jc w:val="center"/>
        </w:trPr>
        <w:tc>
          <w:tcPr>
            <w:tcW w:w="2664" w:type="dxa"/>
            <w:tcMar>
              <w:top w:w="70" w:type="dxa"/>
              <w:left w:w="90" w:type="dxa"/>
              <w:bottom w:w="70" w:type="dxa"/>
              <w:right w:w="90" w:type="dxa"/>
            </w:tcMar>
            <w:vAlign w:val="center"/>
          </w:tcPr>
          <w:p w14:paraId="67D62AA7" w14:textId="77777777" w:rsidR="005B35DE" w:rsidRPr="00166E13" w:rsidRDefault="000807CD">
            <w:pPr>
              <w:spacing w:before="40" w:after="40"/>
              <w:rPr>
                <w:noProof/>
                <w:szCs w:val="26"/>
              </w:rPr>
            </w:pPr>
            <w:r w:rsidRPr="00166E13">
              <w:rPr>
                <w:b/>
                <w:noProof/>
                <w:szCs w:val="26"/>
              </w:rPr>
              <w:lastRenderedPageBreak/>
              <w:t>6. Điều kiện sau</w:t>
            </w:r>
          </w:p>
        </w:tc>
        <w:tc>
          <w:tcPr>
            <w:tcW w:w="6264" w:type="dxa"/>
            <w:tcMar>
              <w:top w:w="70" w:type="dxa"/>
              <w:left w:w="100" w:type="dxa"/>
              <w:bottom w:w="70" w:type="dxa"/>
              <w:right w:w="100" w:type="dxa"/>
            </w:tcMar>
            <w:vAlign w:val="center"/>
          </w:tcPr>
          <w:p w14:paraId="1E2F2B6D" w14:textId="77777777" w:rsidR="005B35DE" w:rsidRPr="00166E13" w:rsidRDefault="000807CD">
            <w:pPr>
              <w:spacing w:before="40" w:after="40"/>
              <w:rPr>
                <w:noProof/>
                <w:szCs w:val="26"/>
              </w:rPr>
            </w:pPr>
            <w:r w:rsidRPr="00166E13">
              <w:rPr>
                <w:noProof/>
                <w:szCs w:val="26"/>
              </w:rPr>
              <w:t>Báo cáo hoạt động và tệp minh chứng được lưu trữ an toàn; Bảng xếp hạng thi đua các Tổ công đoàn được tính toán và công bố công khai.</w:t>
            </w:r>
          </w:p>
        </w:tc>
      </w:tr>
      <w:tr w:rsidR="005B35DE" w:rsidRPr="00166E13" w14:paraId="11B5E5BF" w14:textId="77777777">
        <w:trPr>
          <w:jc w:val="center"/>
        </w:trPr>
        <w:tc>
          <w:tcPr>
            <w:tcW w:w="2664" w:type="dxa"/>
            <w:tcMar>
              <w:top w:w="70" w:type="dxa"/>
              <w:left w:w="90" w:type="dxa"/>
              <w:bottom w:w="70" w:type="dxa"/>
              <w:right w:w="90" w:type="dxa"/>
            </w:tcMar>
            <w:vAlign w:val="center"/>
          </w:tcPr>
          <w:p w14:paraId="6109D7EE"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51ADC045" w14:textId="77777777" w:rsidR="005B35DE" w:rsidRPr="00166E13" w:rsidRDefault="000807CD">
            <w:pPr>
              <w:spacing w:before="40" w:after="40"/>
              <w:rPr>
                <w:noProof/>
                <w:szCs w:val="26"/>
              </w:rPr>
            </w:pPr>
            <w:r w:rsidRPr="00166E13">
              <w:rPr>
                <w:noProof/>
                <w:szCs w:val="26"/>
              </w:rPr>
              <w:t>a. Đại diện Tổ Công đoàn truy cập phân hệ 'Thi đua Tổ công đoàn'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các Tổ công đoàn và công bố bảng xếp hạng thi đua tháng lên Cổng thông tin công cộng.</w:t>
            </w:r>
          </w:p>
        </w:tc>
      </w:tr>
      <w:tr w:rsidR="005B35DE" w:rsidRPr="00166E13" w14:paraId="56BD81EB" w14:textId="77777777">
        <w:trPr>
          <w:jc w:val="center"/>
        </w:trPr>
        <w:tc>
          <w:tcPr>
            <w:tcW w:w="2664" w:type="dxa"/>
            <w:tcMar>
              <w:top w:w="70" w:type="dxa"/>
              <w:left w:w="90" w:type="dxa"/>
              <w:bottom w:w="70" w:type="dxa"/>
              <w:right w:w="90" w:type="dxa"/>
            </w:tcMar>
            <w:vAlign w:val="center"/>
          </w:tcPr>
          <w:p w14:paraId="0A3B793A"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26A65953"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1FC837E4" w14:textId="77777777">
        <w:trPr>
          <w:jc w:val="center"/>
        </w:trPr>
        <w:tc>
          <w:tcPr>
            <w:tcW w:w="2664" w:type="dxa"/>
            <w:tcMar>
              <w:top w:w="70" w:type="dxa"/>
              <w:left w:w="90" w:type="dxa"/>
              <w:bottom w:w="70" w:type="dxa"/>
              <w:right w:w="90" w:type="dxa"/>
            </w:tcMar>
            <w:vAlign w:val="center"/>
          </w:tcPr>
          <w:p w14:paraId="3F2DFA20"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1E16AB9"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2C08B31F" w14:textId="77777777">
        <w:trPr>
          <w:jc w:val="center"/>
        </w:trPr>
        <w:tc>
          <w:tcPr>
            <w:tcW w:w="2664" w:type="dxa"/>
            <w:tcMar>
              <w:top w:w="70" w:type="dxa"/>
              <w:left w:w="90" w:type="dxa"/>
              <w:bottom w:w="70" w:type="dxa"/>
              <w:right w:w="90" w:type="dxa"/>
            </w:tcMar>
            <w:vAlign w:val="center"/>
          </w:tcPr>
          <w:p w14:paraId="5F14E2E5"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3F514674" w14:textId="77777777" w:rsidR="005B35DE" w:rsidRPr="00166E13" w:rsidRDefault="000807CD">
            <w:pPr>
              <w:spacing w:before="40" w:after="40"/>
              <w:rPr>
                <w:noProof/>
                <w:szCs w:val="26"/>
              </w:rPr>
            </w:pPr>
            <w:r w:rsidRPr="00166E13">
              <w:rPr>
                <w:noProof/>
                <w:szCs w:val="26"/>
              </w:rPr>
              <w:t>- Dữ liệu điểm thi đua được tính toán tự động theo thang điểm chuẩn, đảm bảo công bằng, khách quan và minh bạch giữa các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64CC8413" w14:textId="77777777" w:rsidR="005B35DE" w:rsidRPr="00971E10" w:rsidRDefault="005B35DE">
      <w:pPr>
        <w:rPr>
          <w:noProof/>
        </w:rPr>
      </w:pPr>
    </w:p>
    <w:p w14:paraId="14F3C89D" w14:textId="77777777" w:rsidR="005B35DE" w:rsidRPr="00971E10" w:rsidRDefault="000807CD" w:rsidP="00197B6A">
      <w:pPr>
        <w:pStyle w:val="m3"/>
      </w:pPr>
      <w:bookmarkStart w:id="178" w:name="_Toc240897715"/>
      <w:bookmarkStart w:id="179" w:name="_Toc242698976"/>
      <w:bookmarkStart w:id="180" w:name="_Toc242703597"/>
      <w:bookmarkStart w:id="181" w:name="_Toc242706336"/>
      <w:r w:rsidRPr="00971E10">
        <w:t>Use case Tra Cứu Thông Tin &amp; Tương Tác</w:t>
      </w:r>
      <w:bookmarkEnd w:id="178"/>
      <w:bookmarkEnd w:id="179"/>
      <w:bookmarkEnd w:id="180"/>
      <w:bookmarkEnd w:id="181"/>
    </w:p>
    <w:p w14:paraId="6763DE3D" w14:textId="77777777" w:rsidR="005B35DE" w:rsidRPr="00971E10" w:rsidRDefault="000807CD">
      <w:pPr>
        <w:spacing w:before="80" w:after="80"/>
        <w:jc w:val="center"/>
        <w:rPr>
          <w:noProof/>
        </w:rPr>
      </w:pPr>
      <w:r w:rsidRPr="00971E10">
        <w:rPr>
          <w:noProof/>
        </w:rPr>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7D51B4A1" w14:textId="77777777" w:rsidR="005B35DE" w:rsidRPr="00E16249" w:rsidRDefault="000807CD" w:rsidP="00E2136D">
      <w:pPr>
        <w:pStyle w:val="hinh1"/>
      </w:pPr>
      <w:bookmarkStart w:id="182" w:name="_Toc240897012"/>
      <w:bookmarkStart w:id="183" w:name="_Toc240898769"/>
      <w:bookmarkStart w:id="184" w:name="_Toc241488207"/>
      <w:bookmarkStart w:id="185" w:name="_Toc242699025"/>
      <w:bookmarkStart w:id="186" w:name="_Toc242704063"/>
      <w:r w:rsidRPr="00E16249">
        <w:t>Use case Tra Cứu Thông Tin &amp; Tương Tác</w:t>
      </w:r>
      <w:bookmarkEnd w:id="182"/>
      <w:bookmarkEnd w:id="183"/>
      <w:bookmarkEnd w:id="184"/>
      <w:bookmarkEnd w:id="185"/>
      <w:bookmarkEnd w:id="1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1912FC9E" w14:textId="77777777">
        <w:trPr>
          <w:jc w:val="center"/>
        </w:trPr>
        <w:tc>
          <w:tcPr>
            <w:tcW w:w="2664" w:type="dxa"/>
            <w:tcMar>
              <w:top w:w="70" w:type="dxa"/>
              <w:left w:w="90" w:type="dxa"/>
              <w:bottom w:w="70" w:type="dxa"/>
              <w:right w:w="90" w:type="dxa"/>
            </w:tcMar>
            <w:vAlign w:val="center"/>
          </w:tcPr>
          <w:p w14:paraId="428B88F6"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E122499"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0A978252" w14:textId="77777777">
        <w:trPr>
          <w:jc w:val="center"/>
        </w:trPr>
        <w:tc>
          <w:tcPr>
            <w:tcW w:w="2664" w:type="dxa"/>
            <w:tcMar>
              <w:top w:w="70" w:type="dxa"/>
              <w:left w:w="90" w:type="dxa"/>
              <w:bottom w:w="70" w:type="dxa"/>
              <w:right w:w="90" w:type="dxa"/>
            </w:tcMar>
            <w:vAlign w:val="center"/>
          </w:tcPr>
          <w:p w14:paraId="0871F6C5"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7148DFB"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0DC3401C" w14:textId="77777777">
        <w:trPr>
          <w:jc w:val="center"/>
        </w:trPr>
        <w:tc>
          <w:tcPr>
            <w:tcW w:w="2664" w:type="dxa"/>
            <w:tcMar>
              <w:top w:w="70" w:type="dxa"/>
              <w:left w:w="90" w:type="dxa"/>
              <w:bottom w:w="70" w:type="dxa"/>
              <w:right w:w="90" w:type="dxa"/>
            </w:tcMar>
            <w:vAlign w:val="center"/>
          </w:tcPr>
          <w:p w14:paraId="716F36BD"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293DE48"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6AA08AD0" w14:textId="77777777">
        <w:trPr>
          <w:jc w:val="center"/>
        </w:trPr>
        <w:tc>
          <w:tcPr>
            <w:tcW w:w="2664" w:type="dxa"/>
            <w:tcMar>
              <w:top w:w="70" w:type="dxa"/>
              <w:left w:w="90" w:type="dxa"/>
              <w:bottom w:w="70" w:type="dxa"/>
              <w:right w:w="90" w:type="dxa"/>
            </w:tcMar>
            <w:vAlign w:val="center"/>
          </w:tcPr>
          <w:p w14:paraId="167F1E62"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5BD4F86"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5ECC5DC2" w14:textId="77777777">
        <w:trPr>
          <w:jc w:val="center"/>
        </w:trPr>
        <w:tc>
          <w:tcPr>
            <w:tcW w:w="2664" w:type="dxa"/>
            <w:tcMar>
              <w:top w:w="70" w:type="dxa"/>
              <w:left w:w="90" w:type="dxa"/>
              <w:bottom w:w="70" w:type="dxa"/>
              <w:right w:w="90" w:type="dxa"/>
            </w:tcMar>
            <w:vAlign w:val="center"/>
          </w:tcPr>
          <w:p w14:paraId="2BFA442D"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B163A6E"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51486F6F" w14:textId="77777777">
        <w:trPr>
          <w:jc w:val="center"/>
        </w:trPr>
        <w:tc>
          <w:tcPr>
            <w:tcW w:w="2664" w:type="dxa"/>
            <w:tcMar>
              <w:top w:w="70" w:type="dxa"/>
              <w:left w:w="90" w:type="dxa"/>
              <w:bottom w:w="70" w:type="dxa"/>
              <w:right w:w="90" w:type="dxa"/>
            </w:tcMar>
            <w:vAlign w:val="center"/>
          </w:tcPr>
          <w:p w14:paraId="6135C679"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670BF87B"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5EC42691" w14:textId="77777777">
        <w:trPr>
          <w:jc w:val="center"/>
        </w:trPr>
        <w:tc>
          <w:tcPr>
            <w:tcW w:w="2664" w:type="dxa"/>
            <w:tcMar>
              <w:top w:w="70" w:type="dxa"/>
              <w:left w:w="90" w:type="dxa"/>
              <w:bottom w:w="70" w:type="dxa"/>
              <w:right w:w="90" w:type="dxa"/>
            </w:tcMar>
            <w:vAlign w:val="center"/>
          </w:tcPr>
          <w:p w14:paraId="62E7CC9D"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1A19453"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 xml:space="preserve">b. Hệ thống hiển thị giao diện trang chủ gồm thanh tìm kiếm, tin tức nổi bật, slider phong trào và danh mục </w:t>
            </w:r>
            <w:r w:rsidRPr="00166E13">
              <w:rPr>
                <w:noProof/>
                <w:szCs w:val="26"/>
              </w:rPr>
              <w:lastRenderedPageBreak/>
              <w:t>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73571DF5" w14:textId="77777777">
        <w:trPr>
          <w:jc w:val="center"/>
        </w:trPr>
        <w:tc>
          <w:tcPr>
            <w:tcW w:w="2664" w:type="dxa"/>
            <w:tcMar>
              <w:top w:w="70" w:type="dxa"/>
              <w:left w:w="90" w:type="dxa"/>
              <w:bottom w:w="70" w:type="dxa"/>
              <w:right w:w="90" w:type="dxa"/>
            </w:tcMar>
            <w:vAlign w:val="center"/>
          </w:tcPr>
          <w:p w14:paraId="2608709A"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2CD49B50"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60493BB1" w14:textId="77777777">
        <w:trPr>
          <w:jc w:val="center"/>
        </w:trPr>
        <w:tc>
          <w:tcPr>
            <w:tcW w:w="2664" w:type="dxa"/>
            <w:tcMar>
              <w:top w:w="70" w:type="dxa"/>
              <w:left w:w="90" w:type="dxa"/>
              <w:bottom w:w="70" w:type="dxa"/>
              <w:right w:w="90" w:type="dxa"/>
            </w:tcMar>
            <w:vAlign w:val="center"/>
          </w:tcPr>
          <w:p w14:paraId="70252E4C"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5D6E01D5"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0FD92BB6" w14:textId="77777777">
        <w:trPr>
          <w:jc w:val="center"/>
        </w:trPr>
        <w:tc>
          <w:tcPr>
            <w:tcW w:w="2664" w:type="dxa"/>
            <w:tcMar>
              <w:top w:w="70" w:type="dxa"/>
              <w:left w:w="90" w:type="dxa"/>
              <w:bottom w:w="70" w:type="dxa"/>
              <w:right w:w="90" w:type="dxa"/>
            </w:tcMar>
            <w:vAlign w:val="center"/>
          </w:tcPr>
          <w:p w14:paraId="7483E40B"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2D065AC"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196EAFC0" w14:textId="77777777" w:rsidR="005B35DE" w:rsidRPr="00971E10" w:rsidRDefault="005B35DE">
      <w:pPr>
        <w:rPr>
          <w:noProof/>
        </w:rPr>
      </w:pPr>
    </w:p>
    <w:p w14:paraId="46591FEF" w14:textId="77777777" w:rsidR="005B35DE" w:rsidRPr="00971E10" w:rsidRDefault="000807CD" w:rsidP="00197B6A">
      <w:pPr>
        <w:pStyle w:val="m3"/>
      </w:pPr>
      <w:bookmarkStart w:id="187" w:name="_Toc240897716"/>
      <w:bookmarkStart w:id="188" w:name="_Toc242698977"/>
      <w:bookmarkStart w:id="189" w:name="_Toc242703598"/>
      <w:bookmarkStart w:id="190" w:name="_Toc242706337"/>
      <w:r w:rsidRPr="00971E10">
        <w:lastRenderedPageBreak/>
        <w:t>Use case Quản Trị Hệ Thống &amp; Người Dùng</w:t>
      </w:r>
      <w:bookmarkEnd w:id="187"/>
      <w:bookmarkEnd w:id="188"/>
      <w:bookmarkEnd w:id="189"/>
      <w:bookmarkEnd w:id="190"/>
    </w:p>
    <w:p w14:paraId="642ADCBA" w14:textId="77777777" w:rsidR="005B35DE" w:rsidRPr="00971E10" w:rsidRDefault="000807CD">
      <w:pPr>
        <w:spacing w:before="80" w:after="80"/>
        <w:jc w:val="center"/>
        <w:rPr>
          <w:noProof/>
        </w:rPr>
      </w:pPr>
      <w:r w:rsidRPr="00971E10">
        <w:rPr>
          <w:noProof/>
        </w:rPr>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5B62C1A8" w14:textId="77777777" w:rsidR="005B35DE" w:rsidRPr="00E16249" w:rsidRDefault="000807CD" w:rsidP="00E2136D">
      <w:pPr>
        <w:pStyle w:val="hinh1"/>
      </w:pPr>
      <w:bookmarkStart w:id="191" w:name="_Toc240897013"/>
      <w:bookmarkStart w:id="192" w:name="_Toc240898770"/>
      <w:bookmarkStart w:id="193" w:name="_Toc241488208"/>
      <w:bookmarkStart w:id="194" w:name="_Toc242699026"/>
      <w:bookmarkStart w:id="195" w:name="_Toc242704064"/>
      <w:r w:rsidRPr="00E16249">
        <w:t>Use case Quản Trị Hệ Thống &amp; Người Dùng</w:t>
      </w:r>
      <w:bookmarkEnd w:id="191"/>
      <w:bookmarkEnd w:id="192"/>
      <w:bookmarkEnd w:id="193"/>
      <w:bookmarkEnd w:id="194"/>
      <w:bookmarkEnd w:id="1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D419B3E" w14:textId="77777777">
        <w:trPr>
          <w:jc w:val="center"/>
        </w:trPr>
        <w:tc>
          <w:tcPr>
            <w:tcW w:w="2664" w:type="dxa"/>
            <w:tcMar>
              <w:top w:w="70" w:type="dxa"/>
              <w:left w:w="90" w:type="dxa"/>
              <w:bottom w:w="70" w:type="dxa"/>
              <w:right w:w="90" w:type="dxa"/>
            </w:tcMar>
            <w:vAlign w:val="center"/>
          </w:tcPr>
          <w:p w14:paraId="76AC2E0F"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466FE218"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228F1A23" w14:textId="77777777">
        <w:trPr>
          <w:jc w:val="center"/>
        </w:trPr>
        <w:tc>
          <w:tcPr>
            <w:tcW w:w="2664" w:type="dxa"/>
            <w:tcMar>
              <w:top w:w="70" w:type="dxa"/>
              <w:left w:w="90" w:type="dxa"/>
              <w:bottom w:w="70" w:type="dxa"/>
              <w:right w:w="90" w:type="dxa"/>
            </w:tcMar>
            <w:vAlign w:val="center"/>
          </w:tcPr>
          <w:p w14:paraId="68ED8245"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7AAB8EB8" w14:textId="77777777" w:rsidR="005B35DE" w:rsidRPr="00166E13" w:rsidRDefault="000807CD">
            <w:pPr>
              <w:spacing w:before="40" w:after="40"/>
              <w:rPr>
                <w:noProof/>
                <w:szCs w:val="26"/>
              </w:rPr>
            </w:pPr>
            <w:r w:rsidRPr="00166E13">
              <w:rPr>
                <w:noProof/>
                <w:szCs w:val="26"/>
              </w:rPr>
              <w:t>Quản trị viên quản lý danh sách người dùng, phân quyền vai trò (RBAC), quản lý cơ cấu các Tổ công đoàn, cấu hình các khóa API hệ thống, sao lưu cơ sở dữ liệu và giám sát nhật ký kiểm toán.</w:t>
            </w:r>
          </w:p>
        </w:tc>
      </w:tr>
      <w:tr w:rsidR="005B35DE" w:rsidRPr="00166E13" w14:paraId="2F9C107C" w14:textId="77777777">
        <w:trPr>
          <w:jc w:val="center"/>
        </w:trPr>
        <w:tc>
          <w:tcPr>
            <w:tcW w:w="2664" w:type="dxa"/>
            <w:tcMar>
              <w:top w:w="70" w:type="dxa"/>
              <w:left w:w="90" w:type="dxa"/>
              <w:bottom w:w="70" w:type="dxa"/>
              <w:right w:w="90" w:type="dxa"/>
            </w:tcMar>
            <w:vAlign w:val="center"/>
          </w:tcPr>
          <w:p w14:paraId="66EA7CC4"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CC1530E"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13426BAF" w14:textId="77777777">
        <w:trPr>
          <w:jc w:val="center"/>
        </w:trPr>
        <w:tc>
          <w:tcPr>
            <w:tcW w:w="2664" w:type="dxa"/>
            <w:tcMar>
              <w:top w:w="70" w:type="dxa"/>
              <w:left w:w="90" w:type="dxa"/>
              <w:bottom w:w="70" w:type="dxa"/>
              <w:right w:w="90" w:type="dxa"/>
            </w:tcMar>
            <w:vAlign w:val="center"/>
          </w:tcPr>
          <w:p w14:paraId="11313B11"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28B3C2BC"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670C8CED" w14:textId="77777777">
        <w:trPr>
          <w:jc w:val="center"/>
        </w:trPr>
        <w:tc>
          <w:tcPr>
            <w:tcW w:w="2664" w:type="dxa"/>
            <w:tcMar>
              <w:top w:w="70" w:type="dxa"/>
              <w:left w:w="90" w:type="dxa"/>
              <w:bottom w:w="70" w:type="dxa"/>
              <w:right w:w="90" w:type="dxa"/>
            </w:tcMar>
            <w:vAlign w:val="center"/>
          </w:tcPr>
          <w:p w14:paraId="7629D3B1"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DAB1334"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4A7C117F" w14:textId="77777777">
        <w:trPr>
          <w:jc w:val="center"/>
        </w:trPr>
        <w:tc>
          <w:tcPr>
            <w:tcW w:w="2664" w:type="dxa"/>
            <w:tcMar>
              <w:top w:w="70" w:type="dxa"/>
              <w:left w:w="90" w:type="dxa"/>
              <w:bottom w:w="70" w:type="dxa"/>
              <w:right w:w="90" w:type="dxa"/>
            </w:tcMar>
            <w:vAlign w:val="center"/>
          </w:tcPr>
          <w:p w14:paraId="67875489"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4DC2EFF3"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3B079FFB" w14:textId="77777777">
        <w:trPr>
          <w:jc w:val="center"/>
        </w:trPr>
        <w:tc>
          <w:tcPr>
            <w:tcW w:w="2664" w:type="dxa"/>
            <w:tcMar>
              <w:top w:w="70" w:type="dxa"/>
              <w:left w:w="90" w:type="dxa"/>
              <w:bottom w:w="70" w:type="dxa"/>
              <w:right w:w="90" w:type="dxa"/>
            </w:tcMar>
            <w:vAlign w:val="center"/>
          </w:tcPr>
          <w:p w14:paraId="14B81546"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7514D3A0"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 xml:space="preserve">b. Hệ thống hiển thị Dashboard thống kê kỹ thuật: Số lượng tài khoản, số bài viết, tỷ lệ sử dụng Token AI, dung </w:t>
            </w:r>
            <w:r w:rsidRPr="00166E13">
              <w:rPr>
                <w:noProof/>
                <w:szCs w:val="26"/>
              </w:rPr>
              <w:lastRenderedPageBreak/>
              <w:t>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0E81C87C" w14:textId="77777777">
        <w:trPr>
          <w:jc w:val="center"/>
        </w:trPr>
        <w:tc>
          <w:tcPr>
            <w:tcW w:w="2664" w:type="dxa"/>
            <w:tcMar>
              <w:top w:w="70" w:type="dxa"/>
              <w:left w:w="90" w:type="dxa"/>
              <w:bottom w:w="70" w:type="dxa"/>
              <w:right w:w="90" w:type="dxa"/>
            </w:tcMar>
            <w:vAlign w:val="center"/>
          </w:tcPr>
          <w:p w14:paraId="2E912797"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11A8A9AB"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043AC994" w14:textId="77777777">
        <w:trPr>
          <w:jc w:val="center"/>
        </w:trPr>
        <w:tc>
          <w:tcPr>
            <w:tcW w:w="2664" w:type="dxa"/>
            <w:tcMar>
              <w:top w:w="70" w:type="dxa"/>
              <w:left w:w="90" w:type="dxa"/>
              <w:bottom w:w="70" w:type="dxa"/>
              <w:right w:w="90" w:type="dxa"/>
            </w:tcMar>
            <w:vAlign w:val="center"/>
          </w:tcPr>
          <w:p w14:paraId="23F4FBD7"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086E22D4"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3D267FEF" w14:textId="77777777">
        <w:trPr>
          <w:jc w:val="center"/>
        </w:trPr>
        <w:tc>
          <w:tcPr>
            <w:tcW w:w="2664" w:type="dxa"/>
            <w:tcMar>
              <w:top w:w="70" w:type="dxa"/>
              <w:left w:w="90" w:type="dxa"/>
              <w:bottom w:w="70" w:type="dxa"/>
              <w:right w:w="90" w:type="dxa"/>
            </w:tcMar>
            <w:vAlign w:val="center"/>
          </w:tcPr>
          <w:p w14:paraId="5E53ECD5"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4B19ED0"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0906BCA8" w14:textId="77777777" w:rsidR="005B35DE" w:rsidRPr="00971E10" w:rsidRDefault="005B35DE">
      <w:pPr>
        <w:spacing w:after="280"/>
        <w:rPr>
          <w:noProof/>
        </w:rPr>
      </w:pPr>
    </w:p>
    <w:p w14:paraId="628041C9" w14:textId="77777777" w:rsidR="005B35DE" w:rsidRPr="00971E10" w:rsidRDefault="000807CD" w:rsidP="00197B6A">
      <w:pPr>
        <w:pStyle w:val="m2"/>
      </w:pPr>
      <w:bookmarkStart w:id="196" w:name="_Toc240897717"/>
      <w:bookmarkStart w:id="197" w:name="_Toc242698978"/>
      <w:bookmarkStart w:id="198" w:name="_Toc242703599"/>
      <w:bookmarkStart w:id="199" w:name="_Toc242706338"/>
      <w:r w:rsidRPr="00971E10">
        <w:t>Biểu đồ tuần tự (Sequence Diagram)</w:t>
      </w:r>
      <w:bookmarkEnd w:id="196"/>
      <w:bookmarkEnd w:id="197"/>
      <w:bookmarkEnd w:id="198"/>
      <w:bookmarkEnd w:id="199"/>
    </w:p>
    <w:p w14:paraId="6D68A42B" w14:textId="77777777" w:rsidR="005B35DE" w:rsidRPr="00971E10" w:rsidRDefault="000807CD" w:rsidP="00D945E6">
      <w:pPr>
        <w:pStyle w:val="nd"/>
      </w:pPr>
      <w:r w:rsidRPr="00971E10">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626EF1E4" w14:textId="77777777" w:rsidR="005B35DE" w:rsidRPr="00971E10" w:rsidRDefault="000807CD" w:rsidP="00197B6A">
      <w:pPr>
        <w:pStyle w:val="m3"/>
      </w:pPr>
      <w:bookmarkStart w:id="200" w:name="_Toc240897718"/>
      <w:bookmarkStart w:id="201" w:name="_Toc242698979"/>
      <w:bookmarkStart w:id="202" w:name="_Toc242703600"/>
      <w:bookmarkStart w:id="203" w:name="_Toc242706339"/>
      <w:r w:rsidRPr="00971E10">
        <w:lastRenderedPageBreak/>
        <w:t>Sơ đồ tuần tự Đăng nhập hệ thống</w:t>
      </w:r>
      <w:bookmarkEnd w:id="200"/>
      <w:bookmarkEnd w:id="201"/>
      <w:bookmarkEnd w:id="202"/>
      <w:bookmarkEnd w:id="203"/>
    </w:p>
    <w:p w14:paraId="5542A3CC" w14:textId="77777777" w:rsidR="005B35DE" w:rsidRPr="00971E10" w:rsidRDefault="000807CD">
      <w:pPr>
        <w:spacing w:before="80" w:after="80"/>
        <w:jc w:val="center"/>
        <w:rPr>
          <w:noProof/>
        </w:rPr>
      </w:pPr>
      <w:r>
        <w:rPr>
          <w:noProof/>
        </w:rPr>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7892BF7E" w14:textId="77777777" w:rsidR="005B35DE" w:rsidRPr="00E16249" w:rsidRDefault="000807CD" w:rsidP="00E2136D">
      <w:pPr>
        <w:pStyle w:val="hinh1"/>
      </w:pPr>
      <w:bookmarkStart w:id="204" w:name="_Toc240897014"/>
      <w:bookmarkStart w:id="205" w:name="_Toc240898771"/>
      <w:bookmarkStart w:id="206" w:name="_Toc241488209"/>
      <w:bookmarkStart w:id="207" w:name="_Toc242699027"/>
      <w:bookmarkStart w:id="208" w:name="_Toc242704065"/>
      <w:r w:rsidRPr="00E16249">
        <w:t>Sơ đồ tuần tự Đăng nhập hệ thống</w:t>
      </w:r>
      <w:bookmarkEnd w:id="204"/>
      <w:bookmarkEnd w:id="205"/>
      <w:bookmarkEnd w:id="206"/>
      <w:bookmarkEnd w:id="207"/>
      <w:bookmarkEnd w:id="208"/>
    </w:p>
    <w:p w14:paraId="30C944AD" w14:textId="77777777" w:rsidR="005B35DE" w:rsidRPr="00166E13" w:rsidRDefault="000807CD" w:rsidP="00D945E6">
      <w:pPr>
        <w:pStyle w:val="nd"/>
      </w:pPr>
      <w:r w:rsidRPr="00166E13">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345C7D16" w14:textId="77777777" w:rsidR="005B35DE" w:rsidRPr="00971E10" w:rsidRDefault="000807CD" w:rsidP="00197B6A">
      <w:pPr>
        <w:pStyle w:val="m3"/>
      </w:pPr>
      <w:bookmarkStart w:id="209" w:name="_Toc240897719"/>
      <w:bookmarkStart w:id="210" w:name="_Toc242698980"/>
      <w:bookmarkStart w:id="211" w:name="_Toc242703601"/>
      <w:bookmarkStart w:id="212" w:name="_Toc242706340"/>
      <w:r w:rsidRPr="00971E10">
        <w:lastRenderedPageBreak/>
        <w:t>Sơ đồ tuần tự Xuất bản bài viết tích hợp AI &amp; Facebook</w:t>
      </w:r>
      <w:bookmarkEnd w:id="209"/>
      <w:bookmarkEnd w:id="210"/>
      <w:bookmarkEnd w:id="211"/>
      <w:bookmarkEnd w:id="212"/>
    </w:p>
    <w:p w14:paraId="5B377F78" w14:textId="77777777" w:rsidR="005B35DE" w:rsidRPr="00971E10" w:rsidRDefault="000807CD">
      <w:pPr>
        <w:spacing w:before="80" w:after="80"/>
        <w:jc w:val="center"/>
        <w:rPr>
          <w:noProof/>
        </w:rPr>
      </w:pPr>
      <w:r>
        <w:rPr>
          <w:noProof/>
        </w:rPr>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7B220D8F" w14:textId="77777777" w:rsidR="005B35DE" w:rsidRPr="00E16249" w:rsidRDefault="000807CD" w:rsidP="00E2136D">
      <w:pPr>
        <w:pStyle w:val="hinh1"/>
      </w:pPr>
      <w:bookmarkStart w:id="213" w:name="_Toc240897015"/>
      <w:bookmarkStart w:id="214" w:name="_Toc240898772"/>
      <w:bookmarkStart w:id="215" w:name="_Toc241488210"/>
      <w:bookmarkStart w:id="216" w:name="_Toc242699028"/>
      <w:bookmarkStart w:id="217" w:name="_Toc242704066"/>
      <w:r w:rsidRPr="00E16249">
        <w:t>Sơ đồ tuần tự Xuất bản bài viết tích hợp AI &amp; Facebook</w:t>
      </w:r>
      <w:bookmarkEnd w:id="213"/>
      <w:bookmarkEnd w:id="214"/>
      <w:bookmarkEnd w:id="215"/>
      <w:bookmarkEnd w:id="216"/>
      <w:bookmarkEnd w:id="217"/>
    </w:p>
    <w:p w14:paraId="646F2786" w14:textId="77777777" w:rsidR="005B35DE" w:rsidRPr="00166E13" w:rsidRDefault="000807CD" w:rsidP="00D945E6">
      <w:pPr>
        <w:pStyle w:val="nd"/>
      </w:pPr>
      <w:r w:rsidRPr="00166E13">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174C3432" w14:textId="77777777" w:rsidR="005B35DE" w:rsidRPr="00971E10" w:rsidRDefault="000807CD" w:rsidP="00197B6A">
      <w:pPr>
        <w:pStyle w:val="m3"/>
      </w:pPr>
      <w:bookmarkStart w:id="218" w:name="_Toc240897720"/>
      <w:bookmarkStart w:id="219" w:name="_Toc242698981"/>
      <w:bookmarkStart w:id="220" w:name="_Toc242703602"/>
      <w:bookmarkStart w:id="221" w:name="_Toc242706341"/>
      <w:r w:rsidRPr="00971E10">
        <w:lastRenderedPageBreak/>
        <w:t>Sơ đồ tuần tự Nộp báo cáo &amp; Xếp hạng thi đua các Tổ công đoàn</w:t>
      </w:r>
      <w:bookmarkEnd w:id="218"/>
      <w:bookmarkEnd w:id="219"/>
      <w:bookmarkEnd w:id="220"/>
      <w:bookmarkEnd w:id="221"/>
    </w:p>
    <w:p w14:paraId="617B26F2" w14:textId="77777777" w:rsidR="005B35DE" w:rsidRPr="00971E10" w:rsidRDefault="000807CD">
      <w:pPr>
        <w:spacing w:before="80" w:after="80"/>
        <w:jc w:val="center"/>
        <w:rPr>
          <w:noProof/>
        </w:rPr>
      </w:pPr>
      <w:r>
        <w:rPr>
          <w:noProof/>
        </w:rPr>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4C920860" w14:textId="77777777" w:rsidR="005B35DE" w:rsidRPr="00E16249" w:rsidRDefault="000807CD" w:rsidP="00E2136D">
      <w:pPr>
        <w:pStyle w:val="hinh1"/>
      </w:pPr>
      <w:bookmarkStart w:id="222" w:name="_Toc240897016"/>
      <w:bookmarkStart w:id="223" w:name="_Toc240898773"/>
      <w:bookmarkStart w:id="224" w:name="_Toc241488211"/>
      <w:bookmarkStart w:id="225" w:name="_Toc242699029"/>
      <w:bookmarkStart w:id="226" w:name="_Toc242704067"/>
      <w:r w:rsidRPr="00E16249">
        <w:t>Sơ đồ tuần tự Nộp báo cáo &amp; Xếp hạng thi đua các Tổ công đoàn</w:t>
      </w:r>
      <w:bookmarkEnd w:id="222"/>
      <w:bookmarkEnd w:id="223"/>
      <w:bookmarkEnd w:id="224"/>
      <w:bookmarkEnd w:id="225"/>
      <w:bookmarkEnd w:id="226"/>
    </w:p>
    <w:p w14:paraId="19582B63" w14:textId="77777777" w:rsidR="005B35DE" w:rsidRPr="00166E13" w:rsidRDefault="000807CD" w:rsidP="00D945E6">
      <w:pPr>
        <w:pStyle w:val="nd"/>
      </w:pPr>
      <w:r w:rsidRPr="00166E13">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các Tổ công đoàn và xuất bản bảng xếp hạng thi đua công khai trên Cổng thông tin.</w:t>
      </w:r>
    </w:p>
    <w:p w14:paraId="668526A4" w14:textId="77777777" w:rsidR="005B35DE" w:rsidRPr="00971E10" w:rsidRDefault="000807CD">
      <w:pPr>
        <w:rPr>
          <w:noProof/>
        </w:rPr>
      </w:pPr>
      <w:r w:rsidRPr="00971E10">
        <w:rPr>
          <w:noProof/>
        </w:rPr>
        <w:br w:type="page"/>
      </w:r>
    </w:p>
    <w:p w14:paraId="1D284BD4" w14:textId="77777777" w:rsidR="00A80E22" w:rsidRDefault="001A1504">
      <w:pPr>
        <w:pStyle w:val="m3"/>
      </w:pPr>
      <w:bookmarkStart w:id="227" w:name="_Toc242698982"/>
      <w:bookmarkStart w:id="228" w:name="_Toc242703603"/>
      <w:bookmarkStart w:id="229" w:name="_Toc242706342"/>
      <w:r>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t>Sơ đồ tuần tự Nộp đơn &amp; Phê duyệt trợ cấp khó khăn đoàn viên</w:t>
      </w:r>
      <w:bookmarkEnd w:id="227"/>
      <w:bookmarkEnd w:id="228"/>
      <w:bookmarkEnd w:id="229"/>
    </w:p>
    <w:p w14:paraId="2DF1CD39" w14:textId="77777777" w:rsidR="00A80E22" w:rsidRDefault="00A80E22" w:rsidP="005C2F0B">
      <w:pPr>
        <w:jc w:val="center"/>
      </w:pPr>
    </w:p>
    <w:p w14:paraId="305AC8F1" w14:textId="77777777" w:rsidR="00A80E22" w:rsidRDefault="000E1BF3">
      <w:pPr>
        <w:pStyle w:val="hinh1"/>
      </w:pPr>
      <w:bookmarkStart w:id="230" w:name="_Toc242699030"/>
      <w:bookmarkStart w:id="231" w:name="_Toc242704068"/>
      <w:r>
        <w:t>Sơ đồ tuần tự Nộp đơn &amp; Phê duyệt trợ cấp khó khăn đoàn viên</w:t>
      </w:r>
      <w:bookmarkEnd w:id="230"/>
      <w:bookmarkEnd w:id="231"/>
    </w:p>
    <w:p w14:paraId="25DB9919" w14:textId="77777777" w:rsidR="00D945E6" w:rsidRDefault="00D945E6"/>
    <w:p w14:paraId="748D1BDC" w14:textId="77777777" w:rsidR="00A80E22" w:rsidRDefault="000E1BF3">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6472C792" w14:textId="77777777" w:rsidR="00A80E22" w:rsidRDefault="00A80E22"/>
    <w:p w14:paraId="225F2799" w14:textId="77777777" w:rsidR="00A80E22" w:rsidRDefault="000E1BF3">
      <w:pPr>
        <w:pStyle w:val="m2"/>
      </w:pPr>
      <w:bookmarkStart w:id="232" w:name="_Toc242698983"/>
      <w:bookmarkStart w:id="233" w:name="_Toc242703604"/>
      <w:bookmarkStart w:id="234" w:name="_Toc242706343"/>
      <w:r>
        <w:t>Biểu đồ hoạt động (Activity Diagram)</w:t>
      </w:r>
      <w:bookmarkEnd w:id="232"/>
      <w:bookmarkEnd w:id="233"/>
      <w:bookmarkEnd w:id="234"/>
    </w:p>
    <w:p w14:paraId="377EE037" w14:textId="77777777" w:rsidR="00D945E6" w:rsidRDefault="00D945E6"/>
    <w:p w14:paraId="196C6A56" w14:textId="77777777" w:rsidR="00A80E22" w:rsidRDefault="000E1BF3">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6F381C3D" w14:textId="77777777" w:rsidR="00A80E22" w:rsidRDefault="000E1BF3">
      <w:pPr>
        <w:pStyle w:val="m3"/>
      </w:pPr>
      <w:bookmarkStart w:id="235" w:name="_Toc242698984"/>
      <w:bookmarkStart w:id="236" w:name="_Toc242703605"/>
      <w:bookmarkStart w:id="237" w:name="_Toc242706344"/>
      <w:r>
        <w:lastRenderedPageBreak/>
        <w:t>Sơ đồ hoạt động Quy trình Đăng nhập và Phân quyền người dùng (RBAC)</w:t>
      </w:r>
      <w:bookmarkEnd w:id="235"/>
      <w:bookmarkEnd w:id="236"/>
      <w:bookmarkEnd w:id="237"/>
    </w:p>
    <w:p w14:paraId="56A03670" w14:textId="77777777" w:rsidR="00A80E22" w:rsidRDefault="001A1504">
      <w:pPr>
        <w:jc w:val="center"/>
      </w:pPr>
      <w:r>
        <w:rPr>
          <w:noProof/>
        </w:rPr>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5B553E47" w14:textId="77777777" w:rsidR="00A80E22" w:rsidRDefault="000E1BF3">
      <w:pPr>
        <w:pStyle w:val="hinh1"/>
      </w:pPr>
      <w:bookmarkStart w:id="238" w:name="_Toc242699031"/>
      <w:bookmarkStart w:id="239" w:name="_Toc242704069"/>
      <w:r>
        <w:t>Sơ đồ hoạt động Quy trình Đăng nhập và Phân quyền người dùng (RBAC)</w:t>
      </w:r>
      <w:bookmarkEnd w:id="238"/>
      <w:bookmarkEnd w:id="239"/>
    </w:p>
    <w:p w14:paraId="70431098" w14:textId="77777777" w:rsidR="00D945E6" w:rsidRDefault="00D945E6"/>
    <w:p w14:paraId="57E07926" w14:textId="77777777" w:rsidR="00A80E22" w:rsidRDefault="000E1BF3">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các Tổ công đoàn) hoặc Đoàn viên độc giả (Cổng thông tin công cộng).</w:t>
      </w:r>
    </w:p>
    <w:p w14:paraId="5994903A" w14:textId="77777777" w:rsidR="00A80E22" w:rsidRDefault="000E1BF3">
      <w:pPr>
        <w:pStyle w:val="m3"/>
      </w:pPr>
      <w:bookmarkStart w:id="240" w:name="_Toc242698985"/>
      <w:bookmarkStart w:id="241" w:name="_Toc242703606"/>
      <w:bookmarkStart w:id="242" w:name="_Toc242706345"/>
      <w:r>
        <w:lastRenderedPageBreak/>
        <w:t>Sơ đồ hoạt động Quy trình Soạn thảo, Trợ lý AI hỗ trợ và Xuất bản đa kênh</w:t>
      </w:r>
      <w:bookmarkEnd w:id="240"/>
      <w:bookmarkEnd w:id="241"/>
      <w:bookmarkEnd w:id="242"/>
    </w:p>
    <w:p w14:paraId="336DF0B7" w14:textId="77777777" w:rsidR="00A80E22" w:rsidRDefault="001A1504">
      <w:pPr>
        <w:jc w:val="center"/>
      </w:pPr>
      <w:r>
        <w:rPr>
          <w:noProof/>
        </w:rPr>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1BB868AF" w14:textId="77777777" w:rsidR="00D945E6" w:rsidRDefault="000E1BF3" w:rsidP="0096424B">
      <w:pPr>
        <w:pStyle w:val="hinh1"/>
      </w:pPr>
      <w:bookmarkStart w:id="243" w:name="_Toc242699032"/>
      <w:bookmarkStart w:id="244" w:name="_Toc242704070"/>
      <w:r>
        <w:t>Sơ đồ hoạt động Quy trình Soạn thảo, Trợ lý AI hỗ trợ và Xuất bản đa kênh</w:t>
      </w:r>
      <w:bookmarkEnd w:id="243"/>
      <w:bookmarkEnd w:id="244"/>
    </w:p>
    <w:p w14:paraId="0C94D100" w14:textId="77777777" w:rsidR="00A80E22"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4422B528" w14:textId="77777777" w:rsidR="00A80E22" w:rsidRDefault="000E1BF3">
      <w:pPr>
        <w:pStyle w:val="m3"/>
      </w:pPr>
      <w:bookmarkStart w:id="245" w:name="_Toc242698986"/>
      <w:bookmarkStart w:id="246" w:name="_Toc242703607"/>
      <w:bookmarkStart w:id="247" w:name="_Toc242706346"/>
      <w:r>
        <w:lastRenderedPageBreak/>
        <w:t>Sơ đồ hoạt động Quy trình Báo cáo hoạt động và Đánh giá thi đua các Tổ công đoàn</w:t>
      </w:r>
      <w:bookmarkEnd w:id="245"/>
      <w:bookmarkEnd w:id="246"/>
      <w:bookmarkEnd w:id="247"/>
    </w:p>
    <w:p w14:paraId="028C964D" w14:textId="77777777" w:rsidR="00A80E22" w:rsidRDefault="001A1504">
      <w:pPr>
        <w:jc w:val="center"/>
      </w:pPr>
      <w:r>
        <w:rPr>
          <w:noProof/>
        </w:rPr>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666EC87C" w14:textId="77777777" w:rsidR="00D945E6" w:rsidRDefault="000E1BF3" w:rsidP="0096424B">
      <w:pPr>
        <w:pStyle w:val="hinh1"/>
      </w:pPr>
      <w:bookmarkStart w:id="248" w:name="_Toc242699033"/>
      <w:bookmarkStart w:id="249" w:name="_Toc242704071"/>
      <w:r>
        <w:t>Sơ đồ hoạt động Quy trình Báo cáo hoạt động và Đánh giá thi đua Tổ công đoàn</w:t>
      </w:r>
      <w:bookmarkEnd w:id="248"/>
      <w:bookmarkEnd w:id="249"/>
    </w:p>
    <w:p w14:paraId="430E25F3" w14:textId="77777777" w:rsidR="00A80E22" w:rsidRDefault="000E1BF3" w:rsidP="0096424B">
      <w:pPr>
        <w:pStyle w:val="nd"/>
      </w:pPr>
      <w:r>
        <w:t>Quy trình phân làn trách nhiệm rõ ràng giữa Đại diện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các Tổ công đoàn và xuất bản công khai Bảng xếp hạng thi đua (Leaderboard) trên toàn trường.</w:t>
      </w:r>
    </w:p>
    <w:p w14:paraId="10D2B126" w14:textId="77777777" w:rsidR="00A80E22" w:rsidRDefault="000E1BF3">
      <w:pPr>
        <w:pStyle w:val="m3"/>
      </w:pPr>
      <w:bookmarkStart w:id="250" w:name="_Toc242698987"/>
      <w:bookmarkStart w:id="251" w:name="_Toc242703608"/>
      <w:bookmarkStart w:id="252" w:name="_Toc242706347"/>
      <w:r>
        <w:lastRenderedPageBreak/>
        <w:t>Sơ đồ hoạt động Quy trình Nộp đơn và Xét duyệt trợ cấp khó khăn đoàn viên</w:t>
      </w:r>
      <w:bookmarkEnd w:id="250"/>
      <w:bookmarkEnd w:id="251"/>
      <w:bookmarkEnd w:id="252"/>
    </w:p>
    <w:p w14:paraId="7DE2B86C" w14:textId="77777777" w:rsidR="00A80E22" w:rsidRDefault="001A1504">
      <w:pPr>
        <w:jc w:val="center"/>
      </w:pPr>
      <w:r>
        <w:rPr>
          <w:noProof/>
        </w:rPr>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DC9FB38" w14:textId="77777777" w:rsidR="00D945E6" w:rsidRDefault="000E1BF3" w:rsidP="0096424B">
      <w:pPr>
        <w:pStyle w:val="hinh1"/>
      </w:pPr>
      <w:bookmarkStart w:id="253" w:name="_Toc242699034"/>
      <w:bookmarkStart w:id="254" w:name="_Toc242704072"/>
      <w:r>
        <w:t>Sơ đồ hoạt động Quy trình Nộp đơn và Xét duyệt trợ cấp khó khăn đoàn viên</w:t>
      </w:r>
      <w:bookmarkEnd w:id="253"/>
      <w:bookmarkEnd w:id="254"/>
    </w:p>
    <w:p w14:paraId="48B79A70" w14:textId="77777777" w:rsidR="00A80E22" w:rsidRDefault="000E1BF3" w:rsidP="0096424B">
      <w:pPr>
        <w:pStyle w:val="nd"/>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46ACA7B5" w14:textId="77777777" w:rsidR="00A80E22" w:rsidRDefault="00A80E22"/>
    <w:p w14:paraId="68AAAF9B" w14:textId="77777777" w:rsidR="00557452" w:rsidRDefault="00000000">
      <w:pPr>
        <w:pStyle w:val="m2"/>
      </w:pPr>
      <w:bookmarkStart w:id="255" w:name="_Toc242698988"/>
      <w:bookmarkStart w:id="256" w:name="_Toc242703609"/>
      <w:bookmarkStart w:id="257" w:name="_Toc242706348"/>
      <w:r>
        <w:lastRenderedPageBreak/>
        <w:t>Biểu đồ lớp (Class Diagram)</w:t>
      </w:r>
      <w:bookmarkEnd w:id="255"/>
      <w:bookmarkEnd w:id="256"/>
      <w:bookmarkEnd w:id="257"/>
    </w:p>
    <w:p w14:paraId="771FB9E0" w14:textId="77777777" w:rsidR="00557452" w:rsidRDefault="00000000">
      <w:pPr>
        <w:pStyle w:val="nd"/>
      </w:pPr>
      <w:r>
        <w:rPr>
          <w:color w:val="000000"/>
        </w:rPr>
        <w:t>Biểu đồ lớp (Class Diagram) là mô hình tĩnh quan trọng nhất trong phương pháp phân tích và thiết kế hệ thống hướng đối tượng (OOAD) theo chuẩn UML. Biểu đồ mô tả cấu trúc tĩnh của hệ thống bằng cách trừu tượng hóa các thực thể nghiệp vụ thành các lớp (Classes), định rõ các thuộc tính (Attributes) biểu diễn trạng thái dữ liệu và các thao tác (Operations/Methods) đại diện cho hành vi xử lý. Đồng thời, biểu đồ lớp thể hiện tường minh các mối quan hệ cấu trúc giữa các đối tượng bao gồm: Kế thừa (Generalization) nhằm chuyên biệt hóa và tái sử dụng các đặc tính dùng chung; Hợp thành (Composition) nhằm thể hiện sự phụ thuộc tồn tại sống còn giữa đối tượng sở hữu và thành phần phụ thuộc; Kết tập (Aggregation) nhằm thể hiện quan hệ toàn thể - bộ phận; và Kết hợp (Association) nhằm xác lập sự tương tác nghiệp vụ kèm bản số ràng buộc (Multiplicity: 1, 1..*, 0..*).</w:t>
      </w:r>
    </w:p>
    <w:p w14:paraId="172ACE26" w14:textId="77777777" w:rsidR="00557452" w:rsidRDefault="00000000">
      <w:pPr>
        <w:pStyle w:val="nd"/>
      </w:pPr>
      <w:r>
        <w:rPr>
          <w:color w:val="000000"/>
        </w:rPr>
        <w:t>Dựa trên kiến trúc hệ thống thực tế và tệp mô hình chuẩn hóa (He_Thong_Cong_Doan_TDMU_4_So_Do_Lop_drawio_fixed.drawio.xml), mô hình lớp của hệ thống Website truyền thông Công đoàn TDMU tích hợp AI được phân rã thành 4 phân hệ chính:</w:t>
      </w:r>
    </w:p>
    <w:p w14:paraId="545EB60D" w14:textId="77777777" w:rsidR="00EF7407" w:rsidRDefault="00000000" w:rsidP="00EF7407">
      <w:pPr>
        <w:pStyle w:val="m3"/>
      </w:pPr>
      <w:bookmarkStart w:id="258" w:name="_Toc242698989"/>
      <w:bookmarkStart w:id="259" w:name="_Toc242703610"/>
      <w:bookmarkStart w:id="260" w:name="_Toc242706349"/>
      <w:r>
        <w:t>Sơ đồ lớp Quản lý Người dùng &amp; Phân quyền</w:t>
      </w:r>
      <w:bookmarkEnd w:id="258"/>
      <w:bookmarkEnd w:id="259"/>
      <w:bookmarkEnd w:id="260"/>
    </w:p>
    <w:p w14:paraId="29398209" w14:textId="1EEF10A8" w:rsidR="00557452" w:rsidRDefault="00000000" w:rsidP="00EF7407">
      <w:r w:rsidRPr="00511FE8">
        <w:rPr>
          <w:color w:val="7F7F7F"/>
          <w:sz w:val="20"/>
        </w:rPr>
        <w:br/>
      </w:r>
      <w:r w:rsidR="00511FE8" w:rsidRPr="00EF7407">
        <w:drawing>
          <wp:inline distT="0" distB="0" distL="0" distR="0" wp14:anchorId="6D73EE29" wp14:editId="08FB1FC6">
            <wp:extent cx="5761990" cy="3818890"/>
            <wp:effectExtent l="0" t="0" r="0" b="0"/>
            <wp:docPr id="1620891650"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91650" name="Hình ảnh 1620891650"/>
                    <pic:cNvPicPr/>
                  </pic:nvPicPr>
                  <pic:blipFill>
                    <a:blip r:embed="rId25"/>
                    <a:stretch>
                      <a:fillRect/>
                    </a:stretch>
                  </pic:blipFill>
                  <pic:spPr>
                    <a:xfrm>
                      <a:off x="0" y="0"/>
                      <a:ext cx="5761990" cy="3818890"/>
                    </a:xfrm>
                    <a:prstGeom prst="rect">
                      <a:avLst/>
                    </a:prstGeom>
                  </pic:spPr>
                </pic:pic>
              </a:graphicData>
            </a:graphic>
          </wp:inline>
        </w:drawing>
      </w:r>
    </w:p>
    <w:p w14:paraId="1E3E60F9" w14:textId="77777777" w:rsidR="00557452" w:rsidRDefault="00000000">
      <w:pPr>
        <w:pStyle w:val="hinh1"/>
      </w:pPr>
      <w:bookmarkStart w:id="261" w:name="_Toc242699035"/>
      <w:bookmarkStart w:id="262" w:name="_Toc242704073"/>
      <w:r>
        <w:t>Sơ đồ lớp Quản lý Người dùng &amp; Phân quyền</w:t>
      </w:r>
      <w:bookmarkEnd w:id="261"/>
      <w:bookmarkEnd w:id="262"/>
    </w:p>
    <w:p w14:paraId="5A1AF1CB" w14:textId="77777777" w:rsidR="00557452" w:rsidRDefault="00557452"/>
    <w:p w14:paraId="56BAE192" w14:textId="77777777" w:rsidR="00557452" w:rsidRDefault="00000000">
      <w:pPr>
        <w:pStyle w:val="nd"/>
      </w:pPr>
      <w:r>
        <w:rPr>
          <w:color w:val="000000"/>
        </w:rPr>
        <w:lastRenderedPageBreak/>
        <w:t>Sơ đồ lớp Quản lý Người dùng &amp; Phân quyền tổ chức cấu trúc hướng đối tượng chặt chẽ xoay quanh lớp cơ sở NguoiDung. Lớp NguoiDung bao bọc các thuộc tính nhận diện cốt lõi (# maNguoiDung: String, # tenDangNhap: String, # matKhau: String, # email: String, # soDienThoai: String, # ngayTao: Date, # trangThai: Boolean) cùng các hành vi xác thực chung (+ dangNhap(tenDN, matKhau): Boolean, + dangXuat(): Void, + doiMatKhau(mkCu, mkMoi): Boolean, + layThongTinCaNhan(): Object). Từ lớp cơ sở này, ba lớp đối tượng người dùng cụ thể kế thừa trực tiếp:</w:t>
      </w:r>
    </w:p>
    <w:p w14:paraId="5A6C7C4C" w14:textId="77777777" w:rsidR="00557452" w:rsidRDefault="00000000">
      <w:pPr>
        <w:pStyle w:val="nd-"/>
      </w:pPr>
      <w:r>
        <w:rPr>
          <w:b/>
          <w:color w:val="000000"/>
        </w:rPr>
        <w:t xml:space="preserve">QuanTriVien: </w:t>
      </w:r>
      <w:r>
        <w:rPr>
          <w:color w:val="000000"/>
        </w:rPr>
        <w:t>Kế thừa toàn bộ đặc tính của NguoiDung, bổ sung thuộc tính cấp độ quản trị (# capDoQuyen: Integer, # ghiChu: String) và các phương thức đặc quyền quản trị cấp cao: + phanQuyen(maND, vaiTro): Void, + khoaTaiKhoan(maND): Void, + saoLuuDuLieu(): Void.</w:t>
      </w:r>
    </w:p>
    <w:p w14:paraId="0EE95CC9" w14:textId="77777777" w:rsidR="00557452" w:rsidRDefault="00000000">
      <w:pPr>
        <w:pStyle w:val="nd-"/>
      </w:pPr>
      <w:r>
        <w:rPr>
          <w:b/>
          <w:color w:val="000000"/>
        </w:rPr>
        <w:t xml:space="preserve">BienTapVien: </w:t>
      </w:r>
      <w:r>
        <w:rPr>
          <w:color w:val="000000"/>
        </w:rPr>
        <w:t>Kế thừa để quản lý quy trình tòa soạn số, bổ sung thông tin bút danh và chuyên mục phụ trách (# butDanh: String, # chuyenMucPhuTrach: String) cùng các tác vụ: + duyetBaiViet(maBV): Void, + xuatBanBaiViet(maBV): Void, + henGioDangBai(maBV, gio): Void.</w:t>
      </w:r>
    </w:p>
    <w:p w14:paraId="29993116" w14:textId="77777777" w:rsidR="00557452" w:rsidRDefault="00000000">
      <w:pPr>
        <w:pStyle w:val="nd-"/>
      </w:pPr>
      <w:r>
        <w:rPr>
          <w:b/>
          <w:color w:val="000000"/>
        </w:rPr>
        <w:t xml:space="preserve">DoanVien: </w:t>
      </w:r>
      <w:r>
        <w:rPr>
          <w:color w:val="000000"/>
        </w:rPr>
        <w:t>Đại diện cho cán bộ giảng viên, công nhân viên nhà trường với các thuộc tính: # maDoanVien: String, # hoTen: String, # ngaySinh: Date, # gioiTinh: String, # chucVu: String; cùng các phương thức gửi yêu cầu phúc lợi và tương tác: + nopDonTroCap(noiDung): Void, + guiGopY(tieuDe, noiDung): Void, + taiBieuMau(maBM): File.</w:t>
      </w:r>
    </w:p>
    <w:p w14:paraId="74FCD6F4" w14:textId="77777777" w:rsidR="00557452" w:rsidRDefault="00000000">
      <w:pPr>
        <w:pStyle w:val="nd"/>
      </w:pPr>
      <w:r>
        <w:rPr>
          <w:color w:val="000000"/>
        </w:rPr>
        <w:t>Ngoài ra, lớp ToCongDoan quản lý thông tin các tổ công đoàn cơ sở (# maTo: String, # tenTo: String, # toTruong: String, # emailLienHe: String, # soDienThoai: String) cùng các phương thức: + themDoanVien(dv): Void, + layDanhSachDoanVien(): List&lt;DoanVien&gt;, + tinhTongDoanVien(): Integer. Giữa ToCongDoan và DoanVien thiết lập mối quan hệ kết tập (Aggregation: 1 ToCongDoan quản lý 1..* DoanVien). Mỗi người dùng khi thực hiện tác nghiệp sẽ phát sinh quan hệ kết hợp (1 - 0..*) với NhatKyHeThong (# maNhatKy, # hanhDong, # thoiGian, # diaChiIP, # noiDungChiTiet; + ghiNhatKy(), + xuatNhatKy()) để ghi vết an toàn thông tin toàn diện.</w:t>
      </w:r>
    </w:p>
    <w:p w14:paraId="22CF5729" w14:textId="08C2A8DE" w:rsidR="00557452" w:rsidRDefault="00511FE8" w:rsidP="00EF7407">
      <w:pPr>
        <w:pStyle w:val="m3"/>
      </w:pPr>
      <w:bookmarkStart w:id="263" w:name="_Toc242698990"/>
      <w:bookmarkStart w:id="264" w:name="_Toc242703611"/>
      <w:bookmarkStart w:id="265" w:name="_Toc242706350"/>
      <w:proofErr w:type="spellStart"/>
      <w:r>
        <w:lastRenderedPageBreak/>
        <w:t>Sơ</w:t>
      </w:r>
      <w:proofErr w:type="spellEnd"/>
      <w:r>
        <w:t xml:space="preserve"> </w:t>
      </w:r>
      <w:proofErr w:type="spellStart"/>
      <w:r>
        <w:t>đồ</w:t>
      </w:r>
      <w:proofErr w:type="spellEnd"/>
      <w:r>
        <w:t xml:space="preserve"> </w:t>
      </w:r>
      <w:proofErr w:type="spellStart"/>
      <w:r>
        <w:t>lớp</w:t>
      </w:r>
      <w:proofErr w:type="spellEnd"/>
      <w:r>
        <w:t xml:space="preserve"> Quản lý Bài viết &amp; </w:t>
      </w:r>
      <w:proofErr w:type="spellStart"/>
      <w:r>
        <w:t>Xuất</w:t>
      </w:r>
      <w:proofErr w:type="spellEnd"/>
      <w:r>
        <w:t xml:space="preserve"> </w:t>
      </w:r>
      <w:proofErr w:type="spellStart"/>
      <w:r>
        <w:t>bản</w:t>
      </w:r>
      <w:proofErr w:type="spellEnd"/>
      <w:r>
        <w:t xml:space="preserve"> </w:t>
      </w:r>
      <w:proofErr w:type="spellStart"/>
      <w:r>
        <w:t>Đa</w:t>
      </w:r>
      <w:proofErr w:type="spellEnd"/>
      <w:r>
        <w:t xml:space="preserve"> </w:t>
      </w:r>
      <w:proofErr w:type="spellStart"/>
      <w:r>
        <w:t>kênh</w:t>
      </w:r>
      <w:bookmarkEnd w:id="263"/>
      <w:bookmarkEnd w:id="264"/>
      <w:bookmarkEnd w:id="265"/>
      <w:proofErr w:type="spellEnd"/>
    </w:p>
    <w:p w14:paraId="2C9FBC44" w14:textId="2ED5140E" w:rsidR="00EF7407" w:rsidRDefault="00EF7407" w:rsidP="00EF7407">
      <w:r>
        <w:drawing>
          <wp:anchor distT="0" distB="0" distL="114300" distR="114300" simplePos="0" relativeHeight="251659264" behindDoc="1" locked="0" layoutInCell="1" allowOverlap="1" wp14:anchorId="4009319D" wp14:editId="3F6F3AE6">
            <wp:simplePos x="0" y="0"/>
            <wp:positionH relativeFrom="margin">
              <wp:align>right</wp:align>
            </wp:positionH>
            <wp:positionV relativeFrom="paragraph">
              <wp:posOffset>411122</wp:posOffset>
            </wp:positionV>
            <wp:extent cx="5761990" cy="3538855"/>
            <wp:effectExtent l="0" t="0" r="0" b="4445"/>
            <wp:wrapTopAndBottom/>
            <wp:docPr id="180926722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67226" name="Hình ảnh 1809267226"/>
                    <pic:cNvPicPr/>
                  </pic:nvPicPr>
                  <pic:blipFill>
                    <a:blip r:embed="rId26"/>
                    <a:stretch>
                      <a:fillRect/>
                    </a:stretch>
                  </pic:blipFill>
                  <pic:spPr>
                    <a:xfrm>
                      <a:off x="0" y="0"/>
                      <a:ext cx="5761990" cy="3538855"/>
                    </a:xfrm>
                    <a:prstGeom prst="rect">
                      <a:avLst/>
                    </a:prstGeom>
                  </pic:spPr>
                </pic:pic>
              </a:graphicData>
            </a:graphic>
          </wp:anchor>
        </w:drawing>
      </w:r>
    </w:p>
    <w:p w14:paraId="13849613" w14:textId="2C18EF28" w:rsidR="00557452" w:rsidRDefault="00000000">
      <w:pPr>
        <w:pStyle w:val="hinh1"/>
      </w:pPr>
      <w:bookmarkStart w:id="266" w:name="_Toc242699036"/>
      <w:bookmarkStart w:id="267" w:name="_Toc242704074"/>
      <w:r>
        <w:t>Sơ đồ lớp Quản lý Bài viết &amp; Xuất bản Đa kênh</w:t>
      </w:r>
      <w:bookmarkEnd w:id="266"/>
      <w:bookmarkEnd w:id="267"/>
    </w:p>
    <w:p w14:paraId="607E201B" w14:textId="053747AA" w:rsidR="00557452" w:rsidRDefault="00557452"/>
    <w:p w14:paraId="61A29767" w14:textId="77777777" w:rsidR="00557452" w:rsidRDefault="00000000">
      <w:pPr>
        <w:pStyle w:val="nd"/>
      </w:pPr>
      <w:r>
        <w:rPr>
          <w:color w:val="000000"/>
        </w:rPr>
        <w:t>Sơ đồ lớp Quản lý Bài viết &amp; Xuất bản Đa kênh mô hình hóa toàn diện chu trình sản xuất nội dung số và tích hợp AI. Lớp trừu tượng TaiLieuTruyenThong định nghĩa các thuộc tính cơ bản của một ấn phẩm điện tử: # maTaiLieu: String, # tieuDe: String, # slug: String, # tomTat: String, # ngayTao: Date, # trangThai: String, # nguoiTao: String; cùng các hành vi quản lý vòng đời nội dung: + guiKiemDuyet(): Void, + duyetXuatBan(): Void, + goBo(): Void. Hai lớp chuyên biệt hóa kế thừa trực tiếp từ TaiLieuTruyenThong:</w:t>
      </w:r>
    </w:p>
    <w:p w14:paraId="35974454" w14:textId="77777777" w:rsidR="00557452" w:rsidRDefault="00000000">
      <w:pPr>
        <w:pStyle w:val="nd-"/>
      </w:pPr>
      <w:r>
        <w:rPr>
          <w:b/>
          <w:color w:val="000000"/>
        </w:rPr>
        <w:t xml:space="preserve">BaiViet: </w:t>
      </w:r>
      <w:r>
        <w:rPr>
          <w:color w:val="000000"/>
        </w:rPr>
        <w:t>Đại diện cho bài báo tin tức sự kiện trên Cổng thông tin và mạng xã hội. Bổ sung các thuộc tính: # noiDungHtml: Text, # anhDaiDien: String, # soLuotXem: Integer, # choPhepBinhLuan: Boolean, # maFacebookPost: String; cùng các phương thức tích hợp Trợ lý AI và tự động hóa xuất bản: + taoNoiDungAi(prompt): String, + tomTatTuDong(): String (tự động tóm tắt Sapo 5W1H), + dongBoFacebook(): Boolean (xuất bản tự động lên Fanpage qua Graph API), + henGioXuatBan(thoiGian): Void.</w:t>
      </w:r>
    </w:p>
    <w:p w14:paraId="0725124D" w14:textId="77777777" w:rsidR="00557452" w:rsidRDefault="00000000">
      <w:pPr>
        <w:pStyle w:val="nd-"/>
      </w:pPr>
      <w:r>
        <w:rPr>
          <w:b/>
          <w:color w:val="000000"/>
        </w:rPr>
        <w:t xml:space="preserve">VanBanPhapQuy: </w:t>
      </w:r>
      <w:r>
        <w:rPr>
          <w:color w:val="000000"/>
        </w:rPr>
        <w:t xml:space="preserve">Đại diện cho kho văn bản pháp luật, hướng dẫn chỉ đạo công đoàn. Bổ sung các thuộc tính: # soHieu: String, # coQuanBanHanh: </w:t>
      </w:r>
      <w:r>
        <w:rPr>
          <w:color w:val="000000"/>
        </w:rPr>
        <w:lastRenderedPageBreak/>
        <w:t>String, # ngayBanHanh: Date, # loaiVanBan: String, # tepDinhKemPdf: String, # soLuotTai: Integer; cùng các phương thức: + taiTepVe(): File, + capNhatTepMoi(tep): Void, + kiemTraHieuLuc(): Boolean.</w:t>
      </w:r>
    </w:p>
    <w:p w14:paraId="343BC7E6" w14:textId="77777777" w:rsidR="00557452" w:rsidRDefault="00000000">
      <w:pPr>
        <w:pStyle w:val="nd"/>
      </w:pPr>
      <w:r>
        <w:rPr>
          <w:color w:val="000000"/>
        </w:rPr>
        <w:t>Lớp ChuyenMuc (# maChuyenMuc, # tenChuyenMuc, # moTa, # thuTu; + layDanhSachBaiViet(), + themBaiViet()) thiết lập quan hệ kết hợp (1 - 0..*) để phân loại bài viết theo chuyên đề phong trào. Đồng thời, độc giả tương tác phản hồi tạo thành quan hệ hợp thành (Composition: 1 BaiViet chứa 0..* BinhLuan; # maBinhLuan, # nguoiGui, # noiDung, # ngayGui, # trangThaiDuyet; + guiBinhLuan(), + duyetBinhLuan(), + xoaBinhLuan()), bảo đảm tính toàn vẹn dữ liệu khi xóa bài viết.</w:t>
      </w:r>
    </w:p>
    <w:p w14:paraId="638E5E21" w14:textId="77777777" w:rsidR="00EF7407" w:rsidRDefault="00000000" w:rsidP="00511FE8">
      <w:pPr>
        <w:pStyle w:val="m3"/>
      </w:pPr>
      <w:bookmarkStart w:id="268" w:name="_Toc242698991"/>
      <w:bookmarkStart w:id="269" w:name="_Toc242703612"/>
      <w:bookmarkStart w:id="270" w:name="_Toc242706351"/>
      <w:r>
        <w:t>Sơ đồ lớp Nộp Báo cáo &amp; Đánh giá Thi đua Tổ Công đoàn</w:t>
      </w:r>
      <w:bookmarkEnd w:id="268"/>
      <w:bookmarkEnd w:id="269"/>
      <w:bookmarkEnd w:id="270"/>
    </w:p>
    <w:p w14:paraId="1E778883" w14:textId="7B576A1A" w:rsidR="00557452" w:rsidRDefault="00000000" w:rsidP="00EF7407">
      <w:r w:rsidRPr="00511FE8">
        <w:rPr>
          <w:sz w:val="20"/>
        </w:rPr>
        <w:br/>
      </w:r>
      <w:r w:rsidR="00511FE8">
        <w:rPr>
          <w:color w:val="595959"/>
        </w:rPr>
        <w:drawing>
          <wp:inline distT="0" distB="0" distL="0" distR="0" wp14:anchorId="047F46C0" wp14:editId="7004DD35">
            <wp:extent cx="5761990" cy="3309620"/>
            <wp:effectExtent l="0" t="0" r="0" b="5080"/>
            <wp:docPr id="52779039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90392" name="Hình ảnh 527790392"/>
                    <pic:cNvPicPr/>
                  </pic:nvPicPr>
                  <pic:blipFill>
                    <a:blip r:embed="rId27"/>
                    <a:stretch>
                      <a:fillRect/>
                    </a:stretch>
                  </pic:blipFill>
                  <pic:spPr>
                    <a:xfrm>
                      <a:off x="0" y="0"/>
                      <a:ext cx="5761990" cy="3309620"/>
                    </a:xfrm>
                    <a:prstGeom prst="rect">
                      <a:avLst/>
                    </a:prstGeom>
                  </pic:spPr>
                </pic:pic>
              </a:graphicData>
            </a:graphic>
          </wp:inline>
        </w:drawing>
      </w:r>
    </w:p>
    <w:p w14:paraId="6ABCDA23" w14:textId="77777777" w:rsidR="00557452" w:rsidRDefault="00000000">
      <w:pPr>
        <w:pStyle w:val="hinh1"/>
      </w:pPr>
      <w:bookmarkStart w:id="271" w:name="_Toc242699037"/>
      <w:bookmarkStart w:id="272" w:name="_Toc242704075"/>
      <w:r>
        <w:t>Sơ đồ lớp Nộp Báo cáo &amp; Đánh giá Thi đua Tổ Công đoàn</w:t>
      </w:r>
      <w:bookmarkEnd w:id="271"/>
      <w:bookmarkEnd w:id="272"/>
    </w:p>
    <w:p w14:paraId="6A0954AB" w14:textId="77777777" w:rsidR="00557452" w:rsidRDefault="00557452"/>
    <w:p w14:paraId="030209CE" w14:textId="77777777" w:rsidR="00557452" w:rsidRDefault="00000000">
      <w:pPr>
        <w:pStyle w:val="nd"/>
      </w:pPr>
      <w:r>
        <w:rPr>
          <w:color w:val="000000"/>
        </w:rPr>
        <w:t>Sơ đồ lớp Nộp Báo cáo &amp; Đánh giá Thi đua chuẩn hóa toàn bộ công tác chấm điểm, xếp hạng thi đua định kỳ của các tổ công đoàn. Lớp cơ sở BaoCaoCongDoan bao bọc các thông tin dùng chung: # maBaoCao: String, # maTo: String, # tieuDe: String, # namHoc: String, # ngayNop: Date, # trangThai: String, # tongDiem: Float, # xepLoai: String; cùng các thao tác: + tinhTongDiem(): Float, + xepLoaiThiDua(): String, + khoaSoLieu(): Void. Hai lớp kế thừa tương ứng với hai chu kỳ đánh giá:</w:t>
      </w:r>
    </w:p>
    <w:p w14:paraId="003EC39C" w14:textId="77777777" w:rsidR="00557452" w:rsidRDefault="00000000">
      <w:pPr>
        <w:pStyle w:val="nd-"/>
      </w:pPr>
      <w:r>
        <w:rPr>
          <w:b/>
          <w:color w:val="000000"/>
        </w:rPr>
        <w:t xml:space="preserve">BaoCaoThang: </w:t>
      </w:r>
      <w:r>
        <w:rPr>
          <w:color w:val="000000"/>
        </w:rPr>
        <w:t xml:space="preserve">Thu thập số liệu hoạt động tháng của Tổ công đoàn. Bổ sung các thuộc tính: # thang: Integer, # soDoanVienThamGia: Integer, # </w:t>
      </w:r>
      <w:r>
        <w:rPr>
          <w:color w:val="000000"/>
        </w:rPr>
        <w:lastRenderedPageBreak/>
        <w:t>soTinBaiTuyenTruyen: Integer, # diemTuCham: Float, # diemThamDinh: Float; cùng các phương thức: + nhapDiemTuCham(diem): Void, + chamDiemChinhThuc(diem): Void, + nopBaoCao(): Void.</w:t>
      </w:r>
    </w:p>
    <w:p w14:paraId="02E2EBC1" w14:textId="77777777" w:rsidR="00557452" w:rsidRDefault="00000000">
      <w:pPr>
        <w:pStyle w:val="nd-"/>
      </w:pPr>
      <w:r>
        <w:rPr>
          <w:b/>
          <w:color w:val="000000"/>
        </w:rPr>
        <w:t xml:space="preserve">BaoCaoTongKetNam: </w:t>
      </w:r>
      <w:r>
        <w:rPr>
          <w:color w:val="000000"/>
        </w:rPr>
        <w:t>Tổng kết thi đua cả năm học và đề xuất khen thưởng. Bổ sung các thuộc tính: # nam: Integer, # thanhTichNoiBat: Text, # danhHieuDeNghi: String, # tongDiemLuyKe: Float; cùng các tác vụ: + tongHopDiem12Thang(): Float, + deXuatKhenThuong(): Void.</w:t>
      </w:r>
    </w:p>
    <w:p w14:paraId="567AF870" w14:textId="77777777" w:rsidR="00557452" w:rsidRDefault="00000000">
      <w:pPr>
        <w:pStyle w:val="nd"/>
      </w:pPr>
      <w:r>
        <w:rPr>
          <w:color w:val="000000"/>
        </w:rPr>
        <w:t>Mỗi BaoCaoCongDoan thiết lập quan hệ hợp thành (Composition: 1 - 1..*) bắt buộc với MinhChungHoatDong (# maMinhChung, # tenMinhChung, # loaiTep, # duongDanTep, # ngayTaiLen; + taiTepLen(tep), + xemChiTiet(), + xacThucMinhChung()) để lưu trữ tệp minh chứng xác thực. Cuối cùng, lớp BangXepHangThiDua (# maBangXepHang, # thang, # nam, # ngayCongBo, # nguoiKyDuyet; + sapXepThuTu(), + congBoBangXepHang(), + xuatFileExcel()) thiết lập quan hệ kết tập (Aggregation: 1 - 1..*) thu nạp số liệu từ các BaoCaoThang để tự động tổng hợp và xếp loại A, B, C cho toàn thể các tổ công đoàn.</w:t>
      </w:r>
    </w:p>
    <w:p w14:paraId="03DE848A" w14:textId="77777777" w:rsidR="00EF7407" w:rsidRDefault="00000000" w:rsidP="00511FE8">
      <w:pPr>
        <w:pStyle w:val="m3"/>
      </w:pPr>
      <w:bookmarkStart w:id="273" w:name="_Toc242698992"/>
      <w:bookmarkStart w:id="274" w:name="_Toc242703613"/>
      <w:bookmarkStart w:id="275" w:name="_Toc242706352"/>
      <w:r>
        <w:t>Sơ đồ lớp Chăm lo Phúc lợi &amp; Xét duyệt Đơn Trợ cấp Khó khăn</w:t>
      </w:r>
      <w:bookmarkEnd w:id="273"/>
      <w:bookmarkEnd w:id="274"/>
      <w:bookmarkEnd w:id="275"/>
    </w:p>
    <w:p w14:paraId="1547DBB1" w14:textId="458113B9" w:rsidR="00557452" w:rsidRDefault="00000000" w:rsidP="00EF7407">
      <w:r w:rsidRPr="00511FE8">
        <w:rPr>
          <w:sz w:val="20"/>
        </w:rPr>
        <w:br/>
      </w:r>
      <w:r w:rsidR="00511FE8">
        <w:rPr>
          <w:color w:val="595959"/>
        </w:rPr>
        <w:drawing>
          <wp:inline distT="0" distB="0" distL="0" distR="0" wp14:anchorId="263B1069" wp14:editId="7ED55A25">
            <wp:extent cx="5761990" cy="3613785"/>
            <wp:effectExtent l="0" t="0" r="0" b="5715"/>
            <wp:docPr id="67881723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17233" name="Hình ảnh 678817233"/>
                    <pic:cNvPicPr/>
                  </pic:nvPicPr>
                  <pic:blipFill>
                    <a:blip r:embed="rId28"/>
                    <a:stretch>
                      <a:fillRect/>
                    </a:stretch>
                  </pic:blipFill>
                  <pic:spPr>
                    <a:xfrm>
                      <a:off x="0" y="0"/>
                      <a:ext cx="5761990" cy="3613785"/>
                    </a:xfrm>
                    <a:prstGeom prst="rect">
                      <a:avLst/>
                    </a:prstGeom>
                  </pic:spPr>
                </pic:pic>
              </a:graphicData>
            </a:graphic>
          </wp:inline>
        </w:drawing>
      </w:r>
    </w:p>
    <w:p w14:paraId="00C3D2D2" w14:textId="77777777" w:rsidR="00557452" w:rsidRDefault="00000000">
      <w:pPr>
        <w:pStyle w:val="hinh1"/>
      </w:pPr>
      <w:bookmarkStart w:id="276" w:name="_Toc242699038"/>
      <w:bookmarkStart w:id="277" w:name="_Toc242704076"/>
      <w:r>
        <w:t>Sơ đồ lớp Chăm lo Phúc lợi &amp; Xét duyệt Đơn Trợ cấp Khó khăn</w:t>
      </w:r>
      <w:bookmarkEnd w:id="276"/>
      <w:bookmarkEnd w:id="277"/>
    </w:p>
    <w:p w14:paraId="737B7AA2" w14:textId="77777777" w:rsidR="00557452" w:rsidRDefault="00557452"/>
    <w:p w14:paraId="631C8978" w14:textId="77777777" w:rsidR="00557452" w:rsidRDefault="00000000">
      <w:pPr>
        <w:pStyle w:val="nd"/>
      </w:pPr>
      <w:r>
        <w:rPr>
          <w:color w:val="000000"/>
        </w:rPr>
        <w:lastRenderedPageBreak/>
        <w:t>Sơ đồ lớp Chăm lo Phúc lợi &amp; Trợ cấp Khó khăn mô hình hóa quy trình giải quyết các chính sách bảo vệ, hỗ trợ đời sống đoàn viên. Lớp cơ sở DonDeNghiHoTro quản lý toàn diện thông tin đơn: # maDon: String, # maDoanVien: String, # lyDo: String, # ngayNop: Date, # soTienDeXuat: Double, # soTienDuyet: Double, # trangThaiDuyet: String, # yKienThamDinh: String; cùng các thao tác thẩm định: + guiDon(): Void, + thamDinhDon(): Boolean, + pheDuyet(soTien, yKien): Void, + tuChoi(lyDo): Void. Hai lớp kế thừa trực tiếp đại diện cho hai nhóm chính sách:</w:t>
      </w:r>
    </w:p>
    <w:p w14:paraId="58D2A645" w14:textId="77777777" w:rsidR="00557452" w:rsidRDefault="00000000">
      <w:pPr>
        <w:pStyle w:val="nd-"/>
      </w:pPr>
      <w:r>
        <w:rPr>
          <w:b/>
          <w:color w:val="000000"/>
        </w:rPr>
        <w:t xml:space="preserve">DonTroCapKhoKhan: </w:t>
      </w:r>
      <w:r>
        <w:rPr>
          <w:color w:val="000000"/>
        </w:rPr>
        <w:t>Kế thừa để xử lý các trường hợp bệnh tật hiểm nghèo hoặc biến cố khó khăn đột xuất. Bổ sung các thuộc tính: # mucDoKhoKhan: String, # tinhTrangBenhAn: Text, # soNguoiPhuThuoc: Integer, # mucThuNhapBinhQuan: Double; cùng các phương thức tính toán: + tinhDinhMucTroCap(): Double, + kiemTraTroCapTrongNam(): Boolean.</w:t>
      </w:r>
    </w:p>
    <w:p w14:paraId="24419191" w14:textId="77777777" w:rsidR="00557452" w:rsidRDefault="00000000">
      <w:pPr>
        <w:pStyle w:val="nd-"/>
      </w:pPr>
      <w:r>
        <w:rPr>
          <w:b/>
          <w:color w:val="000000"/>
        </w:rPr>
        <w:t xml:space="preserve">DonDeNghiPhucLoi: </w:t>
      </w:r>
      <w:r>
        <w:rPr>
          <w:color w:val="000000"/>
        </w:rPr>
        <w:t>Kế thừa để phục vụ các chương trình chăm lo phúc lợi tập trung (quà Tết, thăm hỏi đoàn viên, học bổng). Bổ sung các thuộc tính: # maChuongTrinh: String, # tenChuongTrinh: String, # hinhThucNhan: String, # quaTangKemTheo: String; cùng các tác vụ: + kiemTraDoiTuong(): Boolean, + xacNhanNhanQua(): Void.</w:t>
      </w:r>
    </w:p>
    <w:p w14:paraId="027A1BC1" w14:textId="77777777" w:rsidR="00557452" w:rsidRDefault="00000000">
      <w:pPr>
        <w:pStyle w:val="nd"/>
      </w:pPr>
      <w:r>
        <w:rPr>
          <w:color w:val="000000"/>
        </w:rPr>
        <w:t>Để đảm bảo tính pháp lý và minh bạch tài chính, DonTroCapKhoKhan thiết lập quan hệ hợp thành (Composition: 1 - 1..*) bắt buộc với GiayToMinhChung (# maGiayTo, # tenGiayTo, # coQuanCap, # duongDanTep, # ngayCap; + taiLen(tep), + kiemTraHopLe()). Cuối cùng, lớp ChuongTrinhPhucLoi (# maChuongTrinh, # tenChuongTrinh, # nganSachDuKien, # nganSachDaChi, # ngayBatDau, # ngayKetThuc; + kiemTraNganSach(), + giaiNgan(), + tongKetKinhPhi()) thiết lập quan hệ kết hợp (1 - 0..*) điều phối và phân bổ ngân sách giải ngân từ nguồn Quỹ Tương trợ Công đoàn.</w:t>
      </w:r>
    </w:p>
    <w:p w14:paraId="218777CF" w14:textId="77777777" w:rsidR="00557452" w:rsidRDefault="00557452"/>
    <w:p w14:paraId="650BF89F" w14:textId="77777777" w:rsidR="005B35DE" w:rsidRPr="00971E10" w:rsidRDefault="000807CD" w:rsidP="00971E10">
      <w:pPr>
        <w:pStyle w:val="m1a"/>
      </w:pPr>
      <w:bookmarkStart w:id="278" w:name="_Toc240897721"/>
      <w:bookmarkStart w:id="279" w:name="_Toc242698993"/>
      <w:bookmarkStart w:id="280" w:name="_Toc242703614"/>
      <w:bookmarkStart w:id="281" w:name="_Toc242706353"/>
      <w:r w:rsidRPr="00971E10">
        <w:lastRenderedPageBreak/>
        <w:t>CƠ SỞ DỮ LIỆU</w:t>
      </w:r>
      <w:bookmarkEnd w:id="278"/>
      <w:bookmarkEnd w:id="279"/>
      <w:bookmarkEnd w:id="280"/>
      <w:bookmarkEnd w:id="281"/>
    </w:p>
    <w:p w14:paraId="174DD3FD" w14:textId="77777777" w:rsidR="005B35DE" w:rsidRPr="00971E10" w:rsidRDefault="000807CD" w:rsidP="00971E10">
      <w:pPr>
        <w:pStyle w:val="m2"/>
      </w:pPr>
      <w:bookmarkStart w:id="282" w:name="_Toc240897722"/>
      <w:bookmarkStart w:id="283" w:name="_Toc242698994"/>
      <w:bookmarkStart w:id="284" w:name="_Toc242703615"/>
      <w:bookmarkStart w:id="285" w:name="_Toc242706354"/>
      <w:r w:rsidRPr="00971E10">
        <w:t>Sơ đồ quan hệ trong cơ sở dữ liệu</w:t>
      </w:r>
      <w:bookmarkEnd w:id="282"/>
      <w:bookmarkEnd w:id="283"/>
      <w:bookmarkEnd w:id="284"/>
      <w:bookmarkEnd w:id="285"/>
    </w:p>
    <w:p w14:paraId="1FCA5DCA"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9"/>
                    <a:stretch>
                      <a:fillRect/>
                    </a:stretch>
                  </pic:blipFill>
                  <pic:spPr>
                    <a:xfrm>
                      <a:off x="0" y="0"/>
                      <a:ext cx="5761990" cy="4457700"/>
                    </a:xfrm>
                    <a:prstGeom prst="rect">
                      <a:avLst/>
                    </a:prstGeom>
                  </pic:spPr>
                </pic:pic>
              </a:graphicData>
            </a:graphic>
          </wp:inline>
        </w:drawing>
      </w:r>
    </w:p>
    <w:p w14:paraId="317CCFCC" w14:textId="77777777" w:rsidR="005B35DE" w:rsidRPr="00E16249" w:rsidRDefault="00971E10" w:rsidP="00E2136D">
      <w:pPr>
        <w:pStyle w:val="hinh1"/>
      </w:pPr>
      <w:bookmarkStart w:id="286" w:name="_Toc240897017"/>
      <w:bookmarkStart w:id="287" w:name="_Toc240898774"/>
      <w:bookmarkStart w:id="288" w:name="_Toc241488212"/>
      <w:bookmarkStart w:id="289" w:name="_Toc242699039"/>
      <w:bookmarkStart w:id="290" w:name="_Toc242704077"/>
      <w:r w:rsidRPr="00E16249">
        <w:t>Sơ đồ quan hệ trong cơ sở dữ liệu</w:t>
      </w:r>
      <w:bookmarkEnd w:id="286"/>
      <w:bookmarkEnd w:id="287"/>
      <w:bookmarkEnd w:id="288"/>
      <w:bookmarkEnd w:id="289"/>
      <w:bookmarkEnd w:id="290"/>
    </w:p>
    <w:p w14:paraId="1C3C8E8B" w14:textId="77777777" w:rsidR="005B35DE" w:rsidRPr="00971E10" w:rsidRDefault="000807CD" w:rsidP="00971E10">
      <w:pPr>
        <w:pStyle w:val="m2"/>
      </w:pPr>
      <w:bookmarkStart w:id="291" w:name="_Toc240897723"/>
      <w:bookmarkStart w:id="292" w:name="_Toc242698995"/>
      <w:bookmarkStart w:id="293" w:name="_Toc242703616"/>
      <w:bookmarkStart w:id="294" w:name="_Toc242706355"/>
      <w:r w:rsidRPr="00971E10">
        <w:t>Mô tả bảng</w:t>
      </w:r>
      <w:bookmarkEnd w:id="291"/>
      <w:bookmarkEnd w:id="292"/>
      <w:bookmarkEnd w:id="293"/>
      <w:bookmarkEnd w:id="294"/>
    </w:p>
    <w:p w14:paraId="5A351E45" w14:textId="77777777" w:rsidR="005B35DE" w:rsidRPr="00971E10" w:rsidRDefault="000807CD" w:rsidP="00E2136D">
      <w:pPr>
        <w:pStyle w:val="bang1"/>
      </w:pPr>
      <w:bookmarkStart w:id="295" w:name="_Toc240898836"/>
      <w:bookmarkStart w:id="296" w:name="_Toc242699082"/>
      <w:bookmarkStart w:id="297" w:name="_Toc242704304"/>
      <w:r w:rsidRPr="00971E10">
        <w:t>Bảng ORGANIZATIONS</w:t>
      </w:r>
      <w:bookmarkEnd w:id="295"/>
      <w:bookmarkEnd w:id="296"/>
      <w:bookmarkEnd w:id="29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C629C27"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2D72A9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8A91F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0D9A4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E45375" w14:textId="77777777" w:rsidR="005B35DE" w:rsidRPr="00166E13" w:rsidRDefault="000807CD">
            <w:pPr>
              <w:jc w:val="center"/>
              <w:rPr>
                <w:noProof/>
                <w:szCs w:val="26"/>
              </w:rPr>
            </w:pPr>
            <w:r w:rsidRPr="00166E13">
              <w:rPr>
                <w:b/>
                <w:noProof/>
                <w:szCs w:val="26"/>
              </w:rPr>
              <w:t>DESCRIPTION</w:t>
            </w:r>
          </w:p>
        </w:tc>
      </w:tr>
      <w:tr w:rsidR="005B35DE" w:rsidRPr="00166E13" w14:paraId="2F85552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0D462F"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4A2D87"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14D3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BC012A" w14:textId="77777777" w:rsidR="005B35DE" w:rsidRPr="00166E13" w:rsidRDefault="000807CD">
            <w:pPr>
              <w:rPr>
                <w:noProof/>
                <w:szCs w:val="26"/>
              </w:rPr>
            </w:pPr>
            <w:r w:rsidRPr="00166E13">
              <w:rPr>
                <w:noProof/>
                <w:szCs w:val="26"/>
              </w:rPr>
              <w:t>Mã tổ chức (Khóa chính, tự tăng)</w:t>
            </w:r>
          </w:p>
        </w:tc>
      </w:tr>
      <w:tr w:rsidR="005B35DE" w:rsidRPr="00166E13" w14:paraId="7DD0F2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0185A"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52F91B"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2B546E"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52CEB6"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55AF169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BB00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C46AC"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BFF753"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7FDF87"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14D097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32CF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E11F2D"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75EF9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746EEF"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56E6B3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D3AB1"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A16541"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636F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6899F2"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24885B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7E469E"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81C6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175358"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E53753"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141621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FAEF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58092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40BB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2135B5" w14:textId="77777777" w:rsidR="005B35DE" w:rsidRPr="00166E13" w:rsidRDefault="000807CD">
            <w:pPr>
              <w:rPr>
                <w:noProof/>
                <w:szCs w:val="26"/>
              </w:rPr>
            </w:pPr>
            <w:r w:rsidRPr="00166E13">
              <w:rPr>
                <w:noProof/>
                <w:szCs w:val="26"/>
              </w:rPr>
              <w:t>Thời điểm tạo bản ghi trong hệ thống</w:t>
            </w:r>
          </w:p>
        </w:tc>
      </w:tr>
    </w:tbl>
    <w:p w14:paraId="3007169B" w14:textId="77777777" w:rsidR="005B35DE" w:rsidRPr="00971E10" w:rsidRDefault="005B35DE" w:rsidP="00E16249">
      <w:pPr>
        <w:rPr>
          <w:noProof/>
        </w:rPr>
      </w:pPr>
    </w:p>
    <w:p w14:paraId="1AFAF72D" w14:textId="77777777" w:rsidR="005B35DE" w:rsidRPr="00971E10" w:rsidRDefault="000807CD" w:rsidP="00E2136D">
      <w:pPr>
        <w:pStyle w:val="bang1"/>
      </w:pPr>
      <w:bookmarkStart w:id="298" w:name="_Toc240898837"/>
      <w:bookmarkStart w:id="299" w:name="_Toc242699083"/>
      <w:bookmarkStart w:id="300" w:name="_Toc242704305"/>
      <w:r w:rsidRPr="00971E10">
        <w:t>Bảng UNION_BRANCHES</w:t>
      </w:r>
      <w:bookmarkEnd w:id="298"/>
      <w:bookmarkEnd w:id="299"/>
      <w:bookmarkEnd w:id="30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52593DD"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E93C09"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B0F213"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437D5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2C8CE2" w14:textId="77777777" w:rsidR="005B35DE" w:rsidRPr="00166E13" w:rsidRDefault="000807CD">
            <w:pPr>
              <w:jc w:val="center"/>
              <w:rPr>
                <w:noProof/>
                <w:szCs w:val="26"/>
              </w:rPr>
            </w:pPr>
            <w:r w:rsidRPr="00166E13">
              <w:rPr>
                <w:b/>
                <w:noProof/>
                <w:szCs w:val="26"/>
              </w:rPr>
              <w:t>DESCRIPTION</w:t>
            </w:r>
          </w:p>
        </w:tc>
      </w:tr>
      <w:tr w:rsidR="005B35DE" w:rsidRPr="00166E13" w14:paraId="1032A4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A6765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173835"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D4171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873615" w14:textId="77777777" w:rsidR="005B35DE" w:rsidRPr="00166E13" w:rsidRDefault="000807CD">
            <w:pPr>
              <w:rPr>
                <w:noProof/>
                <w:szCs w:val="26"/>
              </w:rPr>
            </w:pPr>
            <w:r w:rsidRPr="00166E13">
              <w:rPr>
                <w:noProof/>
                <w:szCs w:val="26"/>
              </w:rPr>
              <w:t>Mã tổ công đoàn (Khóa chính, tự tăng)</w:t>
            </w:r>
          </w:p>
        </w:tc>
      </w:tr>
      <w:tr w:rsidR="005B35DE" w:rsidRPr="00166E13" w14:paraId="7ED17E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28AA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1D0242"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EC4132"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8DF3DF" w14:textId="77777777" w:rsidR="005B35DE" w:rsidRPr="00166E13" w:rsidRDefault="000807CD">
            <w:pPr>
              <w:rPr>
                <w:noProof/>
                <w:szCs w:val="26"/>
              </w:rPr>
            </w:pPr>
            <w:r w:rsidRPr="00166E13">
              <w:rPr>
                <w:noProof/>
                <w:szCs w:val="26"/>
              </w:rPr>
              <w:t>Mã định danh duy nhất (VD: TCD-CNTT, TCD-KT)</w:t>
            </w:r>
          </w:p>
        </w:tc>
      </w:tr>
      <w:tr w:rsidR="005B35DE" w:rsidRPr="00166E13" w14:paraId="721E325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00921C"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227FF"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F523B9"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6851FD"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054BE3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7D64B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8D4367"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5FA37B"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0F7016" w14:textId="77777777" w:rsidR="005B35DE" w:rsidRPr="00166E13" w:rsidRDefault="000807CD">
            <w:pPr>
              <w:rPr>
                <w:noProof/>
                <w:szCs w:val="26"/>
              </w:rPr>
            </w:pPr>
            <w:r w:rsidRPr="00166E13">
              <w:rPr>
                <w:noProof/>
                <w:szCs w:val="26"/>
              </w:rPr>
              <w:t>Họ và tên Tổ trưởng đương nhiệm</w:t>
            </w:r>
          </w:p>
        </w:tc>
      </w:tr>
      <w:tr w:rsidR="005B35DE" w:rsidRPr="00166E13" w14:paraId="54DEBC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76659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24DF73"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9D0715"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259554"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12458F8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F2D74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AFD38"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110936"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9B3B7A" w14:textId="77777777" w:rsidR="005B35DE" w:rsidRPr="00166E13" w:rsidRDefault="000807CD">
            <w:pPr>
              <w:rPr>
                <w:noProof/>
                <w:szCs w:val="26"/>
              </w:rPr>
            </w:pPr>
            <w:r w:rsidRPr="00166E13">
              <w:rPr>
                <w:noProof/>
                <w:szCs w:val="26"/>
              </w:rPr>
              <w:t>Số điện thoại liên hệ đại diện</w:t>
            </w:r>
          </w:p>
        </w:tc>
      </w:tr>
      <w:tr w:rsidR="005B35DE" w:rsidRPr="00166E13" w14:paraId="3871B40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9F666A"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28B179"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2D34F0"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54CE0E" w14:textId="77777777" w:rsidR="005B35DE" w:rsidRPr="00166E13" w:rsidRDefault="000807CD">
            <w:pPr>
              <w:rPr>
                <w:noProof/>
                <w:szCs w:val="26"/>
              </w:rPr>
            </w:pPr>
            <w:r w:rsidRPr="00166E13">
              <w:rPr>
                <w:noProof/>
                <w:szCs w:val="26"/>
              </w:rPr>
              <w:t>Văn phòng làm việc của Tổ công đoàn</w:t>
            </w:r>
          </w:p>
        </w:tc>
      </w:tr>
      <w:tr w:rsidR="005B35DE" w:rsidRPr="00166E13" w14:paraId="6170ED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401D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7E07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8AE7CE"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BAFB"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2AB589F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2C72"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FD8D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ADCE1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87ECE" w14:textId="77777777" w:rsidR="005B35DE" w:rsidRPr="00166E13" w:rsidRDefault="000807CD">
            <w:pPr>
              <w:rPr>
                <w:noProof/>
                <w:szCs w:val="26"/>
              </w:rPr>
            </w:pPr>
            <w:r w:rsidRPr="00166E13">
              <w:rPr>
                <w:noProof/>
                <w:szCs w:val="26"/>
              </w:rPr>
              <w:t>Thời điểm ghi nhận tổ công đoàn trên hệ thống</w:t>
            </w:r>
          </w:p>
        </w:tc>
      </w:tr>
    </w:tbl>
    <w:p w14:paraId="117B90FF" w14:textId="77777777" w:rsidR="005B35DE" w:rsidRDefault="005B35DE">
      <w:pPr>
        <w:spacing w:after="120"/>
        <w:rPr>
          <w:noProof/>
        </w:rPr>
      </w:pPr>
    </w:p>
    <w:p w14:paraId="4C763132" w14:textId="77777777" w:rsidR="00E16249" w:rsidRPr="00971E10" w:rsidRDefault="00E16249">
      <w:pPr>
        <w:spacing w:after="120"/>
        <w:rPr>
          <w:noProof/>
        </w:rPr>
      </w:pPr>
    </w:p>
    <w:p w14:paraId="6D4A2B98" w14:textId="77777777" w:rsidR="005B35DE" w:rsidRPr="00971E10" w:rsidRDefault="000807CD" w:rsidP="00E2136D">
      <w:pPr>
        <w:pStyle w:val="bang1"/>
      </w:pPr>
      <w:bookmarkStart w:id="301" w:name="_Toc240898838"/>
      <w:bookmarkStart w:id="302" w:name="_Toc242699084"/>
      <w:bookmarkStart w:id="303" w:name="_Toc242704306"/>
      <w:r w:rsidRPr="00971E10">
        <w:lastRenderedPageBreak/>
        <w:t>Bảng MEMBERS</w:t>
      </w:r>
      <w:bookmarkEnd w:id="301"/>
      <w:bookmarkEnd w:id="302"/>
      <w:bookmarkEnd w:id="30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FA052D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775DA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50BE2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39D0E3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36C7EC" w14:textId="77777777" w:rsidR="005B35DE" w:rsidRPr="00166E13" w:rsidRDefault="000807CD">
            <w:pPr>
              <w:jc w:val="center"/>
              <w:rPr>
                <w:noProof/>
                <w:szCs w:val="26"/>
              </w:rPr>
            </w:pPr>
            <w:r w:rsidRPr="00166E13">
              <w:rPr>
                <w:b/>
                <w:noProof/>
                <w:szCs w:val="26"/>
              </w:rPr>
              <w:t>DESCRIPTION</w:t>
            </w:r>
          </w:p>
        </w:tc>
      </w:tr>
      <w:tr w:rsidR="005B35DE" w:rsidRPr="00166E13" w14:paraId="614E4FB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7057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B91CF1"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980F5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9027A9" w14:textId="77777777" w:rsidR="005B35DE" w:rsidRPr="00166E13" w:rsidRDefault="000807CD">
            <w:pPr>
              <w:rPr>
                <w:noProof/>
                <w:szCs w:val="26"/>
              </w:rPr>
            </w:pPr>
            <w:r w:rsidRPr="00166E13">
              <w:rPr>
                <w:noProof/>
                <w:szCs w:val="26"/>
              </w:rPr>
              <w:t>Mã nhân sự (Khóa chính, tự tăng)</w:t>
            </w:r>
          </w:p>
        </w:tc>
      </w:tr>
      <w:tr w:rsidR="005B35DE" w:rsidRPr="00166E13" w14:paraId="72F3A8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4163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E4F872"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C1D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AA93C4"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5F5493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A5BF49"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A805CC"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3386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6AFD7" w14:textId="77777777" w:rsidR="005B35DE" w:rsidRPr="00166E13" w:rsidRDefault="000807CD">
            <w:pPr>
              <w:rPr>
                <w:noProof/>
                <w:szCs w:val="26"/>
              </w:rPr>
            </w:pPr>
            <w:r w:rsidRPr="00166E13">
              <w:rPr>
                <w:noProof/>
                <w:szCs w:val="26"/>
              </w:rPr>
              <w:t>Khóa ngoại tham chiếu ORGANIZATIONS(MaToChuc)</w:t>
            </w:r>
          </w:p>
        </w:tc>
      </w:tr>
      <w:tr w:rsidR="005B35DE" w:rsidRPr="00166E13" w14:paraId="6076F60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A527F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FB8494"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19E4AE"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6A28E"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4079F3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C95F95"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64A655"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DBE22"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83DB1E"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0B5FD9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51AC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60CDE3"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C73A88"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1D4EAA" w14:textId="77777777" w:rsidR="005B35DE" w:rsidRPr="00166E13" w:rsidRDefault="000807CD">
            <w:pPr>
              <w:rPr>
                <w:noProof/>
                <w:szCs w:val="26"/>
              </w:rPr>
            </w:pPr>
            <w:r w:rsidRPr="00166E13">
              <w:rPr>
                <w:noProof/>
                <w:szCs w:val="26"/>
              </w:rPr>
              <w:t>Giới tính (Nam / Nữ / Khác)</w:t>
            </w:r>
          </w:p>
        </w:tc>
      </w:tr>
      <w:tr w:rsidR="005B35DE" w:rsidRPr="00166E13" w14:paraId="1858DD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189255"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2C98F"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EB1E08"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EC03C1" w14:textId="77777777" w:rsidR="005B35DE" w:rsidRPr="00166E13" w:rsidRDefault="000807CD">
            <w:pPr>
              <w:rPr>
                <w:noProof/>
                <w:szCs w:val="26"/>
              </w:rPr>
            </w:pPr>
            <w:r w:rsidRPr="00166E13">
              <w:rPr>
                <w:noProof/>
                <w:szCs w:val="26"/>
              </w:rPr>
              <w:t>Ngày tháng năm sinh của cán bộ</w:t>
            </w:r>
          </w:p>
        </w:tc>
      </w:tr>
      <w:tr w:rsidR="005B35DE" w:rsidRPr="00EF7407" w14:paraId="1FC00F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3E0D05"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864F5B"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9F4E64"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F47BD" w14:textId="77777777" w:rsidR="005B35DE" w:rsidRPr="0062652C" w:rsidRDefault="000807CD">
            <w:pPr>
              <w:rPr>
                <w:noProof/>
                <w:szCs w:val="26"/>
                <w:lang w:val="fr-FR"/>
              </w:rPr>
            </w:pPr>
            <w:r w:rsidRPr="0062652C">
              <w:rPr>
                <w:noProof/>
                <w:szCs w:val="26"/>
                <w:lang w:val="fr-FR"/>
              </w:rPr>
              <w:t>Email công vụ @tdmu.edu.vn (Duy nhất)</w:t>
            </w:r>
          </w:p>
        </w:tc>
      </w:tr>
      <w:tr w:rsidR="005B35DE" w:rsidRPr="00166E13" w14:paraId="5B1E30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27318D"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4BACD"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9F165F"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2A3ACA" w14:textId="77777777" w:rsidR="005B35DE" w:rsidRPr="00166E13" w:rsidRDefault="000807CD">
            <w:pPr>
              <w:rPr>
                <w:noProof/>
                <w:szCs w:val="26"/>
              </w:rPr>
            </w:pPr>
            <w:r w:rsidRPr="00166E13">
              <w:rPr>
                <w:noProof/>
                <w:szCs w:val="26"/>
              </w:rPr>
              <w:t>Số điện thoại di động liên hệ</w:t>
            </w:r>
          </w:p>
        </w:tc>
      </w:tr>
      <w:tr w:rsidR="005B35DE" w:rsidRPr="00166E13" w14:paraId="4BCF34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252B73"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00A961"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EB678"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AF754" w14:textId="77777777" w:rsidR="005B35DE" w:rsidRPr="00166E13" w:rsidRDefault="000807CD">
            <w:pPr>
              <w:rPr>
                <w:noProof/>
                <w:szCs w:val="26"/>
              </w:rPr>
            </w:pPr>
            <w:r w:rsidRPr="00166E13">
              <w:rPr>
                <w:noProof/>
                <w:szCs w:val="26"/>
              </w:rPr>
              <w:t>Học hàm học vị (GS, PGS, TS, ThS, CN)</w:t>
            </w:r>
          </w:p>
        </w:tc>
      </w:tr>
      <w:tr w:rsidR="005B35DE" w:rsidRPr="00166E13" w14:paraId="6A61061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152457"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FFF50"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27482"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8C6DE7"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1EA9D3E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348684"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1932B9"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BA298"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5994B0"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609CC5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32B541"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0803D"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4874B"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6707A2"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26AEAF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4A8ABD"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B97E7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35037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D34945" w14:textId="77777777" w:rsidR="005B35DE" w:rsidRPr="00166E13" w:rsidRDefault="000807CD">
            <w:pPr>
              <w:rPr>
                <w:noProof/>
                <w:szCs w:val="26"/>
              </w:rPr>
            </w:pPr>
            <w:r w:rsidRPr="00166E13">
              <w:rPr>
                <w:noProof/>
                <w:szCs w:val="26"/>
              </w:rPr>
              <w:t>Thời điểm tạo hồ sơ đoàn viên</w:t>
            </w:r>
          </w:p>
        </w:tc>
      </w:tr>
    </w:tbl>
    <w:p w14:paraId="1699A190" w14:textId="77777777" w:rsidR="005B35DE" w:rsidRPr="00971E10" w:rsidRDefault="005B35DE">
      <w:pPr>
        <w:spacing w:after="120"/>
        <w:rPr>
          <w:noProof/>
        </w:rPr>
      </w:pPr>
    </w:p>
    <w:p w14:paraId="1ED7BD00" w14:textId="77777777" w:rsidR="005B35DE" w:rsidRPr="00971E10" w:rsidRDefault="000807CD" w:rsidP="00E2136D">
      <w:pPr>
        <w:pStyle w:val="bang1"/>
      </w:pPr>
      <w:bookmarkStart w:id="304" w:name="_Toc240898839"/>
      <w:bookmarkStart w:id="305" w:name="_Toc242699085"/>
      <w:bookmarkStart w:id="306" w:name="_Toc242704307"/>
      <w:r w:rsidRPr="00971E10">
        <w:lastRenderedPageBreak/>
        <w:t>Bảng CATEGORIES</w:t>
      </w:r>
      <w:bookmarkEnd w:id="304"/>
      <w:bookmarkEnd w:id="305"/>
      <w:bookmarkEnd w:id="30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1624DBF"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7A588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A22CD8"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F4E7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91BF3C" w14:textId="77777777" w:rsidR="005B35DE" w:rsidRPr="00166E13" w:rsidRDefault="000807CD">
            <w:pPr>
              <w:jc w:val="center"/>
              <w:rPr>
                <w:noProof/>
                <w:szCs w:val="26"/>
              </w:rPr>
            </w:pPr>
            <w:r w:rsidRPr="00166E13">
              <w:rPr>
                <w:b/>
                <w:noProof/>
                <w:szCs w:val="26"/>
              </w:rPr>
              <w:t>DESCRIPTION</w:t>
            </w:r>
          </w:p>
        </w:tc>
      </w:tr>
      <w:tr w:rsidR="005B35DE" w:rsidRPr="00166E13" w14:paraId="433C85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D4FE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FF67FA"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4A7F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ED860D" w14:textId="77777777" w:rsidR="005B35DE" w:rsidRPr="00166E13" w:rsidRDefault="000807CD">
            <w:pPr>
              <w:rPr>
                <w:noProof/>
                <w:szCs w:val="26"/>
              </w:rPr>
            </w:pPr>
            <w:r w:rsidRPr="00166E13">
              <w:rPr>
                <w:noProof/>
                <w:szCs w:val="26"/>
              </w:rPr>
              <w:t>Mã chuyên mục (Khóa chính, tự tăng)</w:t>
            </w:r>
          </w:p>
        </w:tc>
      </w:tr>
      <w:tr w:rsidR="005B35DE" w:rsidRPr="00166E13" w14:paraId="0CF449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CEE5A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4BD469"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209D34"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3BC4A9" w14:textId="77777777" w:rsidR="005B35DE" w:rsidRPr="00166E13" w:rsidRDefault="000807CD">
            <w:pPr>
              <w:rPr>
                <w:noProof/>
                <w:szCs w:val="26"/>
              </w:rPr>
            </w:pPr>
            <w:r w:rsidRPr="00166E13">
              <w:rPr>
                <w:noProof/>
                <w:szCs w:val="26"/>
              </w:rPr>
              <w:t>Tên chuyên mục tin tức truyền thông</w:t>
            </w:r>
          </w:p>
        </w:tc>
      </w:tr>
      <w:tr w:rsidR="005B35DE" w:rsidRPr="00166E13" w14:paraId="152FA16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A5761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B10030"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61207B"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27F005"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6C5EACC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50692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DECA7F"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0B2EF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16C3B5" w14:textId="77777777" w:rsidR="005B35DE" w:rsidRPr="00166E13" w:rsidRDefault="000807CD">
            <w:pPr>
              <w:rPr>
                <w:noProof/>
                <w:szCs w:val="26"/>
              </w:rPr>
            </w:pPr>
            <w:r w:rsidRPr="00166E13">
              <w:rPr>
                <w:noProof/>
                <w:szCs w:val="26"/>
              </w:rPr>
              <w:t>Mô tả phạm vi nội dung chuyên mục</w:t>
            </w:r>
          </w:p>
        </w:tc>
      </w:tr>
      <w:tr w:rsidR="005B35DE" w:rsidRPr="00166E13" w14:paraId="02B1C4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1726B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34D47C"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C84DA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57A068"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1BA850C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CCFD3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1A9A6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A1F1D3"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C72377" w14:textId="77777777" w:rsidR="005B35DE" w:rsidRPr="00166E13" w:rsidRDefault="000807CD">
            <w:pPr>
              <w:rPr>
                <w:noProof/>
                <w:szCs w:val="26"/>
              </w:rPr>
            </w:pPr>
            <w:r w:rsidRPr="00166E13">
              <w:rPr>
                <w:noProof/>
                <w:szCs w:val="26"/>
              </w:rPr>
              <w:t>Trạng thái hiển thị (1: Bật, 0: Ẩn)</w:t>
            </w:r>
          </w:p>
        </w:tc>
      </w:tr>
      <w:tr w:rsidR="005B35DE" w:rsidRPr="00166E13" w14:paraId="4401723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3036F1"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B88210"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2505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1F49A" w14:textId="77777777" w:rsidR="005B35DE" w:rsidRPr="00166E13" w:rsidRDefault="000807CD">
            <w:pPr>
              <w:rPr>
                <w:noProof/>
                <w:szCs w:val="26"/>
              </w:rPr>
            </w:pPr>
            <w:r w:rsidRPr="00166E13">
              <w:rPr>
                <w:noProof/>
                <w:szCs w:val="26"/>
              </w:rPr>
              <w:t>Thời điểm tạo chuyên mục</w:t>
            </w:r>
          </w:p>
        </w:tc>
      </w:tr>
    </w:tbl>
    <w:p w14:paraId="06887424" w14:textId="77777777" w:rsidR="005B35DE" w:rsidRPr="00971E10" w:rsidRDefault="005B35DE">
      <w:pPr>
        <w:spacing w:after="120"/>
        <w:rPr>
          <w:noProof/>
        </w:rPr>
      </w:pPr>
    </w:p>
    <w:p w14:paraId="3BDC44B9" w14:textId="77777777" w:rsidR="005B35DE" w:rsidRPr="00971E10" w:rsidRDefault="000807CD" w:rsidP="00E2136D">
      <w:pPr>
        <w:pStyle w:val="bang1"/>
      </w:pPr>
      <w:bookmarkStart w:id="307" w:name="_Toc240898840"/>
      <w:bookmarkStart w:id="308" w:name="_Toc242699086"/>
      <w:bookmarkStart w:id="309" w:name="_Toc242704308"/>
      <w:r w:rsidRPr="00971E10">
        <w:t>Bảng ARTICLES</w:t>
      </w:r>
      <w:bookmarkEnd w:id="307"/>
      <w:bookmarkEnd w:id="308"/>
      <w:bookmarkEnd w:id="30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EC6C94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45372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620472"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51807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BA93DA" w14:textId="77777777" w:rsidR="005B35DE" w:rsidRPr="00166E13" w:rsidRDefault="000807CD">
            <w:pPr>
              <w:jc w:val="center"/>
              <w:rPr>
                <w:noProof/>
                <w:szCs w:val="26"/>
              </w:rPr>
            </w:pPr>
            <w:r w:rsidRPr="00166E13">
              <w:rPr>
                <w:b/>
                <w:noProof/>
                <w:szCs w:val="26"/>
              </w:rPr>
              <w:t>DESCRIPTION</w:t>
            </w:r>
          </w:p>
        </w:tc>
      </w:tr>
      <w:tr w:rsidR="005B35DE" w:rsidRPr="00166E13" w14:paraId="0CE63A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422F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D97AC"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081C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CF25B5" w14:textId="77777777" w:rsidR="005B35DE" w:rsidRPr="00166E13" w:rsidRDefault="000807CD">
            <w:pPr>
              <w:rPr>
                <w:noProof/>
                <w:szCs w:val="26"/>
              </w:rPr>
            </w:pPr>
            <w:r w:rsidRPr="00166E13">
              <w:rPr>
                <w:noProof/>
                <w:szCs w:val="26"/>
              </w:rPr>
              <w:t>Mã bài viết (Khóa chính, tự tăng)</w:t>
            </w:r>
          </w:p>
        </w:tc>
      </w:tr>
      <w:tr w:rsidR="005B35DE" w:rsidRPr="00166E13" w14:paraId="7EE3697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646DA8"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CFBC31"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738ED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3CF082" w14:textId="77777777" w:rsidR="005B35DE" w:rsidRPr="00166E13" w:rsidRDefault="000807CD">
            <w:pPr>
              <w:rPr>
                <w:noProof/>
                <w:szCs w:val="26"/>
              </w:rPr>
            </w:pPr>
            <w:r w:rsidRPr="00166E13">
              <w:rPr>
                <w:noProof/>
                <w:szCs w:val="26"/>
              </w:rPr>
              <w:t>Khóa ngoại tham chiếu MEMBERS(MaNhanSu)</w:t>
            </w:r>
          </w:p>
        </w:tc>
      </w:tr>
      <w:tr w:rsidR="005B35DE" w:rsidRPr="00166E13" w14:paraId="10237E7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52DE70"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2C5C9C"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E9922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97E470" w14:textId="77777777" w:rsidR="005B35DE" w:rsidRPr="00166E13" w:rsidRDefault="000807CD">
            <w:pPr>
              <w:rPr>
                <w:noProof/>
                <w:szCs w:val="26"/>
              </w:rPr>
            </w:pPr>
            <w:r w:rsidRPr="00166E13">
              <w:rPr>
                <w:noProof/>
                <w:szCs w:val="26"/>
              </w:rPr>
              <w:t>Khóa ngoại tham chiếu CATEGORIES(CategoryId)</w:t>
            </w:r>
          </w:p>
        </w:tc>
      </w:tr>
      <w:tr w:rsidR="005B35DE" w:rsidRPr="00166E13" w14:paraId="2A5B47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B79D0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F2047"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5639BB"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F1912E"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3745682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DEAF9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02C9BD"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20CA3"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B8CCE"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0D8AD0A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BA0F56" w14:textId="77777777" w:rsidR="005B35DE" w:rsidRPr="00166E13" w:rsidRDefault="000807CD">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EB4EA8"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35329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E371A1"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5074D2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72919A"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4874A5"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AFC48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12EF57"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3E1AA5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B5550E"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8CB594"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1ED126"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4A653D"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11D983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3CF5BF"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AC5A4F"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14BD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9720FF" w14:textId="77777777" w:rsidR="005B35DE" w:rsidRPr="00166E13" w:rsidRDefault="000807CD">
            <w:pPr>
              <w:rPr>
                <w:noProof/>
                <w:szCs w:val="26"/>
              </w:rPr>
            </w:pPr>
            <w:r w:rsidRPr="00166E13">
              <w:rPr>
                <w:noProof/>
                <w:szCs w:val="26"/>
              </w:rPr>
              <w:t>Bản tin Facebook Fanpage do AI tối ưu</w:t>
            </w:r>
          </w:p>
        </w:tc>
      </w:tr>
      <w:tr w:rsidR="005B35DE" w:rsidRPr="00166E13" w14:paraId="3122AF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A896CF"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AE7B9C"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C8E58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1ABF1E" w14:textId="77777777" w:rsidR="005B35DE" w:rsidRPr="00166E13" w:rsidRDefault="000807CD">
            <w:pPr>
              <w:rPr>
                <w:noProof/>
                <w:szCs w:val="26"/>
              </w:rPr>
            </w:pPr>
            <w:r w:rsidRPr="00166E13">
              <w:rPr>
                <w:noProof/>
                <w:szCs w:val="26"/>
              </w:rPr>
              <w:t>Nội dung tin nhắn Zalo OA do AI tạo</w:t>
            </w:r>
          </w:p>
        </w:tc>
      </w:tr>
      <w:tr w:rsidR="005B35DE" w:rsidRPr="00166E13" w14:paraId="5ABBF5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4886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E21118"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B67D3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EF7DDB"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07E650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BB9486"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3DCC71"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8FD51"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7AE66A"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346B251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9C600C"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D7B55"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1156F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4197D9"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3C08C9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79D0B9"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4910F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1D943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B3DA6"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3A5399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38FF91"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13AA9"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244F3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FEF6EB" w14:textId="77777777" w:rsidR="005B35DE" w:rsidRPr="00166E13" w:rsidRDefault="000807CD">
            <w:pPr>
              <w:rPr>
                <w:noProof/>
                <w:szCs w:val="26"/>
              </w:rPr>
            </w:pPr>
            <w:r w:rsidRPr="00166E13">
              <w:rPr>
                <w:noProof/>
                <w:szCs w:val="26"/>
              </w:rPr>
              <w:t>Tổng lượt truy cập đọc bài viết</w:t>
            </w:r>
          </w:p>
        </w:tc>
      </w:tr>
      <w:tr w:rsidR="005B35DE" w:rsidRPr="00166E13" w14:paraId="56BC50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3C131D"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B60404"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C50E6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6767D"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3302A5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6B4BCE"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7C6BF"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A06DF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A7A21A"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197656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96C1FC"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9CA242"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09A34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9CAD0"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0F7179F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D769B4"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FF0EC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E6FA2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188349"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386060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5FADAE" w14:textId="77777777" w:rsidR="005B35DE" w:rsidRPr="00166E13" w:rsidRDefault="000807CD">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96963E"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0EC4E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A4BFD6" w14:textId="77777777" w:rsidR="005B35DE" w:rsidRPr="00166E13" w:rsidRDefault="000807CD">
            <w:pPr>
              <w:rPr>
                <w:noProof/>
                <w:szCs w:val="26"/>
              </w:rPr>
            </w:pPr>
            <w:r w:rsidRPr="00166E13">
              <w:rPr>
                <w:noProof/>
                <w:szCs w:val="26"/>
              </w:rPr>
              <w:t>Thời điểm cập nhật chỉnh sửa bài viết lần cuối</w:t>
            </w:r>
          </w:p>
        </w:tc>
      </w:tr>
    </w:tbl>
    <w:p w14:paraId="64628A87" w14:textId="77777777" w:rsidR="005B35DE" w:rsidRPr="00971E10" w:rsidRDefault="005B35DE">
      <w:pPr>
        <w:spacing w:after="120"/>
        <w:rPr>
          <w:noProof/>
        </w:rPr>
      </w:pPr>
    </w:p>
    <w:p w14:paraId="33694532" w14:textId="77777777" w:rsidR="005B35DE" w:rsidRPr="00971E10" w:rsidRDefault="000807CD" w:rsidP="00E2136D">
      <w:pPr>
        <w:pStyle w:val="bang1"/>
      </w:pPr>
      <w:bookmarkStart w:id="310" w:name="_Toc240898841"/>
      <w:bookmarkStart w:id="311" w:name="_Toc242699087"/>
      <w:bookmarkStart w:id="312" w:name="_Toc242704309"/>
      <w:r w:rsidRPr="00971E10">
        <w:t>Bảng DOCUMENTS</w:t>
      </w:r>
      <w:bookmarkEnd w:id="310"/>
      <w:bookmarkEnd w:id="311"/>
      <w:bookmarkEnd w:id="31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DF9A75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905512"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1C7F71"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51B4BE"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8FBAAF" w14:textId="77777777" w:rsidR="005B35DE" w:rsidRPr="00166E13" w:rsidRDefault="000807CD">
            <w:pPr>
              <w:jc w:val="center"/>
              <w:rPr>
                <w:noProof/>
                <w:szCs w:val="26"/>
              </w:rPr>
            </w:pPr>
            <w:r w:rsidRPr="00166E13">
              <w:rPr>
                <w:b/>
                <w:noProof/>
                <w:szCs w:val="26"/>
              </w:rPr>
              <w:t>DESCRIPTION</w:t>
            </w:r>
          </w:p>
        </w:tc>
      </w:tr>
      <w:tr w:rsidR="005B35DE" w:rsidRPr="00166E13" w14:paraId="3562BBB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9661D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337042"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66BF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47DFD4" w14:textId="77777777" w:rsidR="005B35DE" w:rsidRPr="00166E13" w:rsidRDefault="000807CD">
            <w:pPr>
              <w:rPr>
                <w:noProof/>
                <w:szCs w:val="26"/>
              </w:rPr>
            </w:pPr>
            <w:r w:rsidRPr="00166E13">
              <w:rPr>
                <w:noProof/>
                <w:szCs w:val="26"/>
              </w:rPr>
              <w:t>Mã văn bản (Khóa chính, tự tăng)</w:t>
            </w:r>
          </w:p>
        </w:tc>
      </w:tr>
      <w:tr w:rsidR="005B35DE" w:rsidRPr="00166E13" w14:paraId="6832CB7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C7D39D"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0E051A"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E692D6"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9BCDCC" w14:textId="77777777" w:rsidR="005B35DE" w:rsidRPr="00166E13" w:rsidRDefault="000807CD">
            <w:pPr>
              <w:rPr>
                <w:noProof/>
                <w:szCs w:val="26"/>
              </w:rPr>
            </w:pPr>
            <w:r w:rsidRPr="00166E13">
              <w:rPr>
                <w:noProof/>
                <w:szCs w:val="26"/>
              </w:rPr>
              <w:t>Số hiệu văn bản (Duy nhất, VD: 1630/CV-BTG)</w:t>
            </w:r>
          </w:p>
        </w:tc>
      </w:tr>
      <w:tr w:rsidR="005B35DE" w:rsidRPr="00166E13" w14:paraId="4B3BEB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B4BBEB"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9A13D7"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F8077B"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43D47F" w14:textId="77777777" w:rsidR="005B35DE" w:rsidRPr="00166E13" w:rsidRDefault="000807CD">
            <w:pPr>
              <w:rPr>
                <w:noProof/>
                <w:szCs w:val="26"/>
              </w:rPr>
            </w:pPr>
            <w:r w:rsidRPr="00166E13">
              <w:rPr>
                <w:noProof/>
                <w:szCs w:val="26"/>
              </w:rPr>
              <w:t>Trích yếu tóm lược nội dung văn bản</w:t>
            </w:r>
          </w:p>
        </w:tc>
      </w:tr>
      <w:tr w:rsidR="005B35DE" w:rsidRPr="00166E13" w14:paraId="48FB525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CCEFAA"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131FDA"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B9D8E4"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295D8"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792F58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92A965"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798712"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3F8F49"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68C3E1"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23C753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0229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EC1009"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301BE9"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AB902F" w14:textId="77777777" w:rsidR="005B35DE" w:rsidRPr="00166E13" w:rsidRDefault="000807CD">
            <w:pPr>
              <w:rPr>
                <w:noProof/>
                <w:szCs w:val="26"/>
              </w:rPr>
            </w:pPr>
            <w:r w:rsidRPr="00166E13">
              <w:rPr>
                <w:noProof/>
                <w:szCs w:val="26"/>
              </w:rPr>
              <w:t>Ngày ký ban hành văn bản chính thức</w:t>
            </w:r>
          </w:p>
        </w:tc>
      </w:tr>
      <w:tr w:rsidR="005B35DE" w:rsidRPr="00166E13" w14:paraId="5085D7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D7B23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DBF3D7"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266A7A"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CFAF54"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6BDC374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A157C6"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1269C"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32D2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7FC06" w14:textId="77777777" w:rsidR="005B35DE" w:rsidRPr="00166E13" w:rsidRDefault="000807CD">
            <w:pPr>
              <w:rPr>
                <w:noProof/>
                <w:szCs w:val="26"/>
              </w:rPr>
            </w:pPr>
            <w:r w:rsidRPr="00166E13">
              <w:rPr>
                <w:noProof/>
                <w:szCs w:val="26"/>
              </w:rPr>
              <w:t>Khóa ngoại tham chiếu MEMBERS(MaNhanSu)</w:t>
            </w:r>
          </w:p>
        </w:tc>
      </w:tr>
      <w:tr w:rsidR="005B35DE" w:rsidRPr="00166E13" w14:paraId="0B7456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40F14F"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65A2A"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6DB77A"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24A255"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64FC7B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2CC186"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8F365"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6E28A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99883" w14:textId="77777777" w:rsidR="005B35DE" w:rsidRPr="00166E13" w:rsidRDefault="000807CD">
            <w:pPr>
              <w:rPr>
                <w:noProof/>
                <w:szCs w:val="26"/>
              </w:rPr>
            </w:pPr>
            <w:r w:rsidRPr="00166E13">
              <w:rPr>
                <w:noProof/>
                <w:szCs w:val="26"/>
              </w:rPr>
              <w:t>Thời điểm tải văn bản lên hệ thống</w:t>
            </w:r>
          </w:p>
        </w:tc>
      </w:tr>
    </w:tbl>
    <w:p w14:paraId="452A5477" w14:textId="77777777" w:rsidR="005B35DE" w:rsidRPr="00971E10" w:rsidRDefault="005B35DE">
      <w:pPr>
        <w:spacing w:after="120"/>
        <w:rPr>
          <w:noProof/>
        </w:rPr>
      </w:pPr>
    </w:p>
    <w:p w14:paraId="03F72343" w14:textId="77777777" w:rsidR="005B35DE" w:rsidRPr="00971E10" w:rsidRDefault="000807CD" w:rsidP="00E2136D">
      <w:pPr>
        <w:pStyle w:val="bang1"/>
      </w:pPr>
      <w:bookmarkStart w:id="313" w:name="_Toc240898842"/>
      <w:bookmarkStart w:id="314" w:name="_Toc242699088"/>
      <w:bookmarkStart w:id="315" w:name="_Toc242704310"/>
      <w:r w:rsidRPr="00971E10">
        <w:t>Bảng MONTHLY_REPORTS</w:t>
      </w:r>
      <w:bookmarkEnd w:id="313"/>
      <w:bookmarkEnd w:id="314"/>
      <w:bookmarkEnd w:id="315"/>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EAA4F69"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108680"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04A91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D7302B"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5FBB88" w14:textId="77777777" w:rsidR="005B35DE" w:rsidRPr="00166E13" w:rsidRDefault="000807CD">
            <w:pPr>
              <w:jc w:val="center"/>
              <w:rPr>
                <w:noProof/>
                <w:szCs w:val="26"/>
              </w:rPr>
            </w:pPr>
            <w:r w:rsidRPr="00166E13">
              <w:rPr>
                <w:b/>
                <w:noProof/>
                <w:szCs w:val="26"/>
              </w:rPr>
              <w:t>DESCRIPTION</w:t>
            </w:r>
          </w:p>
        </w:tc>
      </w:tr>
      <w:tr w:rsidR="005B35DE" w:rsidRPr="00166E13" w14:paraId="0A7FE5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B5447D"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1144FB"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0154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8DBC5B" w14:textId="77777777" w:rsidR="005B35DE" w:rsidRPr="00166E13" w:rsidRDefault="000807CD">
            <w:pPr>
              <w:rPr>
                <w:noProof/>
                <w:szCs w:val="26"/>
              </w:rPr>
            </w:pPr>
            <w:r w:rsidRPr="00166E13">
              <w:rPr>
                <w:noProof/>
                <w:szCs w:val="26"/>
              </w:rPr>
              <w:t>Mã báo cáo thi đua (Khóa chính, tự tăng)</w:t>
            </w:r>
          </w:p>
        </w:tc>
      </w:tr>
      <w:tr w:rsidR="005B35DE" w:rsidRPr="00166E13" w14:paraId="0EEAE7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8C6036"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53DC06"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C94F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5AB553"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3253C8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BF013E"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9FA422"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68627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95B529" w14:textId="77777777" w:rsidR="005B35DE" w:rsidRPr="00166E13" w:rsidRDefault="000807CD">
            <w:pPr>
              <w:rPr>
                <w:noProof/>
                <w:szCs w:val="26"/>
              </w:rPr>
            </w:pPr>
            <w:r w:rsidRPr="00166E13">
              <w:rPr>
                <w:noProof/>
                <w:szCs w:val="26"/>
              </w:rPr>
              <w:t>Tháng báo cáo nghiệp vụ (1 - 12)</w:t>
            </w:r>
          </w:p>
        </w:tc>
      </w:tr>
      <w:tr w:rsidR="005B35DE" w:rsidRPr="00166E13" w14:paraId="1A371A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FB1D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9648B1"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6F820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DAE95A" w14:textId="77777777" w:rsidR="005B35DE" w:rsidRPr="00166E13" w:rsidRDefault="000807CD">
            <w:pPr>
              <w:rPr>
                <w:noProof/>
                <w:szCs w:val="26"/>
              </w:rPr>
            </w:pPr>
            <w:r w:rsidRPr="00166E13">
              <w:rPr>
                <w:noProof/>
                <w:szCs w:val="26"/>
              </w:rPr>
              <w:t>Năm báo cáo hoạt động (VD: 2026)</w:t>
            </w:r>
          </w:p>
        </w:tc>
      </w:tr>
      <w:tr w:rsidR="005B35DE" w:rsidRPr="00166E13" w14:paraId="261410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F153AD"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23F3D5"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4E0001"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630719" w14:textId="77777777" w:rsidR="005B35DE" w:rsidRPr="00166E13" w:rsidRDefault="000807CD">
            <w:pPr>
              <w:rPr>
                <w:noProof/>
                <w:szCs w:val="26"/>
              </w:rPr>
            </w:pPr>
            <w:r w:rsidRPr="00166E13">
              <w:rPr>
                <w:noProof/>
                <w:szCs w:val="26"/>
              </w:rPr>
              <w:t>Tiêu đề báo cáo định kỳ hàng tháng</w:t>
            </w:r>
          </w:p>
        </w:tc>
      </w:tr>
      <w:tr w:rsidR="005B35DE" w:rsidRPr="00166E13" w14:paraId="10215B8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027A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DAF45"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89CB1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41608A" w14:textId="77777777" w:rsidR="005B35DE" w:rsidRPr="00166E13" w:rsidRDefault="000807CD">
            <w:pPr>
              <w:rPr>
                <w:noProof/>
                <w:szCs w:val="26"/>
              </w:rPr>
            </w:pPr>
            <w:r w:rsidRPr="00166E13">
              <w:rPr>
                <w:noProof/>
                <w:szCs w:val="26"/>
              </w:rPr>
              <w:t>Tổng số đoàn viên thực tế tại Tổ</w:t>
            </w:r>
          </w:p>
        </w:tc>
      </w:tr>
      <w:tr w:rsidR="005B35DE" w:rsidRPr="00166E13" w14:paraId="4692B02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C16298"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F05A88"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CDC9C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C3B8BB" w14:textId="77777777" w:rsidR="005B35DE" w:rsidRPr="00166E13" w:rsidRDefault="000807CD">
            <w:pPr>
              <w:rPr>
                <w:noProof/>
                <w:szCs w:val="26"/>
              </w:rPr>
            </w:pPr>
            <w:r w:rsidRPr="00166E13">
              <w:rPr>
                <w:noProof/>
                <w:szCs w:val="26"/>
              </w:rPr>
              <w:t>Số lượng nữ đoàn viên</w:t>
            </w:r>
          </w:p>
        </w:tc>
      </w:tr>
      <w:tr w:rsidR="005B35DE" w:rsidRPr="00166E13" w14:paraId="47FAD6D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7BC5CC"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5FD47D"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678DC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B731B6" w14:textId="77777777" w:rsidR="005B35DE" w:rsidRPr="00166E13" w:rsidRDefault="000807CD">
            <w:pPr>
              <w:rPr>
                <w:noProof/>
                <w:szCs w:val="26"/>
              </w:rPr>
            </w:pPr>
            <w:r w:rsidRPr="00166E13">
              <w:rPr>
                <w:noProof/>
                <w:szCs w:val="26"/>
              </w:rPr>
              <w:t>Số lượng đảng viên trong Tổ</w:t>
            </w:r>
          </w:p>
        </w:tc>
      </w:tr>
      <w:tr w:rsidR="005B35DE" w:rsidRPr="00166E13" w14:paraId="78E8FA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14AD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70747E"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31D8B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53E79B"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4FEC932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36F04"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56A2EC"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B539F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7D6084"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6A47D4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6FC6A"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9E4AE4"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AC0B9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462009"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57E8E18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A5C8E7"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92E38"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EEE3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48B18"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4A1EAC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20A84D"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E5448D"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83A001"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9E047A"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6974B4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92E29"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FC9197"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A3EA0"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F141C3" w14:textId="77777777" w:rsidR="005B35DE" w:rsidRPr="00166E13" w:rsidRDefault="000807CD">
            <w:pPr>
              <w:rPr>
                <w:noProof/>
                <w:szCs w:val="26"/>
              </w:rPr>
            </w:pPr>
            <w:r w:rsidRPr="00166E13">
              <w:rPr>
                <w:noProof/>
                <w:szCs w:val="26"/>
              </w:rPr>
              <w:t>Điểm thi đua do Tổ tự chấm</w:t>
            </w:r>
          </w:p>
        </w:tc>
      </w:tr>
      <w:tr w:rsidR="005B35DE" w:rsidRPr="00166E13" w14:paraId="3DA20F7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30F020"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78C3EF"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1662A"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B937E4" w14:textId="77777777" w:rsidR="005B35DE" w:rsidRPr="00166E13" w:rsidRDefault="000807CD">
            <w:pPr>
              <w:rPr>
                <w:noProof/>
                <w:szCs w:val="26"/>
              </w:rPr>
            </w:pPr>
            <w:r w:rsidRPr="00166E13">
              <w:rPr>
                <w:noProof/>
                <w:szCs w:val="26"/>
              </w:rPr>
              <w:t>Điểm thi đua do Ban Thi đua chấm duyệt</w:t>
            </w:r>
          </w:p>
        </w:tc>
      </w:tr>
      <w:tr w:rsidR="005B35DE" w:rsidRPr="00166E13" w14:paraId="419A5F9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389982"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65D011"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EBECB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E55929"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43A495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515089" w14:textId="77777777" w:rsidR="005B35DE" w:rsidRPr="00166E13" w:rsidRDefault="000807CD">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8B7234"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A93E5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83BA2" w14:textId="77777777" w:rsidR="005B35DE" w:rsidRPr="00166E13" w:rsidRDefault="000807CD">
            <w:pPr>
              <w:rPr>
                <w:noProof/>
                <w:szCs w:val="26"/>
              </w:rPr>
            </w:pPr>
            <w:r w:rsidRPr="00166E13">
              <w:rPr>
                <w:noProof/>
                <w:szCs w:val="26"/>
              </w:rPr>
              <w:t>Khóa ngoại tham chiếu MEMBERS(MaNhanSu)</w:t>
            </w:r>
          </w:p>
        </w:tc>
      </w:tr>
      <w:tr w:rsidR="005B35DE" w:rsidRPr="00166E13" w14:paraId="05E5863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F561CB"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B56A16"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B3907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99066"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06DCECF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5B2B7F"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08B7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13366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1A4BDB" w14:textId="77777777" w:rsidR="005B35DE" w:rsidRPr="00166E13" w:rsidRDefault="000807CD">
            <w:pPr>
              <w:rPr>
                <w:noProof/>
                <w:szCs w:val="26"/>
              </w:rPr>
            </w:pPr>
            <w:r w:rsidRPr="00166E13">
              <w:rPr>
                <w:noProof/>
                <w:szCs w:val="26"/>
              </w:rPr>
              <w:t>Thời điểm Tổ công đoàn nộp báo cáo</w:t>
            </w:r>
          </w:p>
        </w:tc>
      </w:tr>
    </w:tbl>
    <w:p w14:paraId="647AD854" w14:textId="77777777" w:rsidR="005B35DE" w:rsidRPr="00971E10" w:rsidRDefault="005B35DE">
      <w:pPr>
        <w:spacing w:after="120"/>
        <w:rPr>
          <w:noProof/>
        </w:rPr>
      </w:pPr>
    </w:p>
    <w:p w14:paraId="57C9F53E" w14:textId="77777777" w:rsidR="005B35DE" w:rsidRPr="00971E10" w:rsidRDefault="000807CD" w:rsidP="00E2136D">
      <w:pPr>
        <w:pStyle w:val="bang1"/>
      </w:pPr>
      <w:bookmarkStart w:id="316" w:name="_Toc240898843"/>
      <w:bookmarkStart w:id="317" w:name="_Toc242699089"/>
      <w:bookmarkStart w:id="318" w:name="_Toc242704311"/>
      <w:r w:rsidRPr="00971E10">
        <w:t>Bảng SCHEDULES</w:t>
      </w:r>
      <w:bookmarkEnd w:id="316"/>
      <w:bookmarkEnd w:id="317"/>
      <w:bookmarkEnd w:id="31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5C0430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D2267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1B5085"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ECC05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9B3154" w14:textId="77777777" w:rsidR="005B35DE" w:rsidRPr="00166E13" w:rsidRDefault="000807CD">
            <w:pPr>
              <w:jc w:val="center"/>
              <w:rPr>
                <w:noProof/>
                <w:szCs w:val="26"/>
              </w:rPr>
            </w:pPr>
            <w:r w:rsidRPr="00166E13">
              <w:rPr>
                <w:b/>
                <w:noProof/>
                <w:szCs w:val="26"/>
              </w:rPr>
              <w:t>DESCRIPTION</w:t>
            </w:r>
          </w:p>
        </w:tc>
      </w:tr>
      <w:tr w:rsidR="005B35DE" w:rsidRPr="00166E13" w14:paraId="2A9973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D913E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DD5804"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8655C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95F30A" w14:textId="77777777" w:rsidR="005B35DE" w:rsidRPr="00166E13" w:rsidRDefault="000807CD">
            <w:pPr>
              <w:rPr>
                <w:noProof/>
                <w:szCs w:val="26"/>
              </w:rPr>
            </w:pPr>
            <w:r w:rsidRPr="00166E13">
              <w:rPr>
                <w:noProof/>
                <w:szCs w:val="26"/>
              </w:rPr>
              <w:t>Mã lịch công tác (Khóa chính, tự tăng)</w:t>
            </w:r>
          </w:p>
        </w:tc>
      </w:tr>
      <w:tr w:rsidR="005B35DE" w:rsidRPr="00166E13" w14:paraId="1966858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5E1B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20AEB"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9AB7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74DD9C"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72AAF7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1DA6C6"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3B0C7"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F19AA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6189C" w14:textId="77777777" w:rsidR="005B35DE" w:rsidRPr="00166E13" w:rsidRDefault="000807CD">
            <w:pPr>
              <w:rPr>
                <w:noProof/>
                <w:szCs w:val="26"/>
              </w:rPr>
            </w:pPr>
            <w:r w:rsidRPr="00166E13">
              <w:rPr>
                <w:noProof/>
                <w:szCs w:val="26"/>
              </w:rPr>
              <w:t>Thời gian bắt đầu sự kiện</w:t>
            </w:r>
          </w:p>
        </w:tc>
      </w:tr>
      <w:tr w:rsidR="005B35DE" w:rsidRPr="00166E13" w14:paraId="73B6F7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F9436"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15A114"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D13E5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51E47A" w14:textId="77777777" w:rsidR="005B35DE" w:rsidRPr="00166E13" w:rsidRDefault="000807CD">
            <w:pPr>
              <w:rPr>
                <w:noProof/>
                <w:szCs w:val="26"/>
              </w:rPr>
            </w:pPr>
            <w:r w:rsidRPr="00166E13">
              <w:rPr>
                <w:noProof/>
                <w:szCs w:val="26"/>
              </w:rPr>
              <w:t>Thời gian kết thúc sự kiện</w:t>
            </w:r>
          </w:p>
        </w:tc>
      </w:tr>
      <w:tr w:rsidR="005B35DE" w:rsidRPr="00166E13" w14:paraId="0711C2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4AB1DA"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95C7D8"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08688"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5D9CF"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45425F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53FCDD"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8780F"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C2C61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37519A" w14:textId="77777777" w:rsidR="005B35DE" w:rsidRPr="00166E13" w:rsidRDefault="000807CD">
            <w:pPr>
              <w:rPr>
                <w:noProof/>
                <w:szCs w:val="26"/>
              </w:rPr>
            </w:pPr>
            <w:r w:rsidRPr="00166E13">
              <w:rPr>
                <w:noProof/>
                <w:szCs w:val="26"/>
              </w:rPr>
              <w:t>Thành phần triệu tập tham dự</w:t>
            </w:r>
          </w:p>
        </w:tc>
      </w:tr>
      <w:tr w:rsidR="005B35DE" w:rsidRPr="00166E13" w14:paraId="0DA4571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599A6B"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85B2B1"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251681"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DD236A" w14:textId="77777777" w:rsidR="005B35DE" w:rsidRPr="00166E13" w:rsidRDefault="000807CD">
            <w:pPr>
              <w:rPr>
                <w:noProof/>
                <w:szCs w:val="26"/>
              </w:rPr>
            </w:pPr>
            <w:r w:rsidRPr="00166E13">
              <w:rPr>
                <w:noProof/>
                <w:szCs w:val="26"/>
              </w:rPr>
              <w:t>Người chủ trì cuộc họp</w:t>
            </w:r>
          </w:p>
        </w:tc>
      </w:tr>
      <w:tr w:rsidR="005B35DE" w:rsidRPr="00166E13" w14:paraId="243592D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AE3FC2"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D0E1F9"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79E7E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C21F40" w14:textId="77777777" w:rsidR="005B35DE" w:rsidRPr="00166E13" w:rsidRDefault="000807CD">
            <w:pPr>
              <w:rPr>
                <w:noProof/>
                <w:szCs w:val="26"/>
              </w:rPr>
            </w:pPr>
            <w:r w:rsidRPr="00166E13">
              <w:rPr>
                <w:noProof/>
                <w:szCs w:val="26"/>
              </w:rPr>
              <w:t>Nội dung trọng tâm của sự kiện</w:t>
            </w:r>
          </w:p>
        </w:tc>
      </w:tr>
      <w:tr w:rsidR="005B35DE" w:rsidRPr="00166E13" w14:paraId="009A87D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E617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FD467A"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859E0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0C0EA5" w14:textId="77777777" w:rsidR="005B35DE" w:rsidRPr="00166E13" w:rsidRDefault="000807CD">
            <w:pPr>
              <w:rPr>
                <w:noProof/>
                <w:szCs w:val="26"/>
              </w:rPr>
            </w:pPr>
            <w:r w:rsidRPr="00166E13">
              <w:rPr>
                <w:noProof/>
                <w:szCs w:val="26"/>
              </w:rPr>
              <w:t>Khóa ngoại tham chiếu MEMBERS(MaNhanSu)</w:t>
            </w:r>
          </w:p>
        </w:tc>
      </w:tr>
      <w:tr w:rsidR="005B35DE" w:rsidRPr="00166E13" w14:paraId="21C56A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5A09EA"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3B396E"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171F7B"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1F8887"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22A482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947B76"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511D1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D67A57"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2013CE" w14:textId="77777777" w:rsidR="005B35DE" w:rsidRPr="00166E13" w:rsidRDefault="000807CD">
            <w:pPr>
              <w:rPr>
                <w:noProof/>
                <w:szCs w:val="26"/>
              </w:rPr>
            </w:pPr>
            <w:r w:rsidRPr="00166E13">
              <w:rPr>
                <w:noProof/>
                <w:szCs w:val="26"/>
              </w:rPr>
              <w:t>Thời điểm khởi tạo lịch công tác</w:t>
            </w:r>
          </w:p>
        </w:tc>
      </w:tr>
    </w:tbl>
    <w:p w14:paraId="1C21F47A" w14:textId="77777777" w:rsidR="005B35DE" w:rsidRPr="00971E10" w:rsidRDefault="005B35DE">
      <w:pPr>
        <w:spacing w:after="120"/>
        <w:rPr>
          <w:noProof/>
        </w:rPr>
      </w:pPr>
    </w:p>
    <w:p w14:paraId="5DACABC8" w14:textId="77777777" w:rsidR="005B35DE" w:rsidRPr="00971E10" w:rsidRDefault="000807CD" w:rsidP="00E2136D">
      <w:pPr>
        <w:pStyle w:val="bang1"/>
      </w:pPr>
      <w:bookmarkStart w:id="319" w:name="_Toc240898844"/>
      <w:bookmarkStart w:id="320" w:name="_Toc242699090"/>
      <w:bookmarkStart w:id="321" w:name="_Toc242704312"/>
      <w:r w:rsidRPr="00971E10">
        <w:lastRenderedPageBreak/>
        <w:t>Bảng USERS</w:t>
      </w:r>
      <w:bookmarkEnd w:id="319"/>
      <w:bookmarkEnd w:id="320"/>
      <w:bookmarkEnd w:id="321"/>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41785E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47121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8DCE8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39DB0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947349" w14:textId="77777777" w:rsidR="005B35DE" w:rsidRPr="00166E13" w:rsidRDefault="000807CD">
            <w:pPr>
              <w:jc w:val="center"/>
              <w:rPr>
                <w:noProof/>
                <w:szCs w:val="26"/>
              </w:rPr>
            </w:pPr>
            <w:r w:rsidRPr="00166E13">
              <w:rPr>
                <w:b/>
                <w:noProof/>
                <w:szCs w:val="26"/>
              </w:rPr>
              <w:t>DESCRIPTION</w:t>
            </w:r>
          </w:p>
        </w:tc>
      </w:tr>
      <w:tr w:rsidR="005B35DE" w:rsidRPr="00166E13" w14:paraId="59571A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787BE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3550D6"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6B035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6D4759" w14:textId="77777777" w:rsidR="005B35DE" w:rsidRPr="00166E13" w:rsidRDefault="000807CD">
            <w:pPr>
              <w:rPr>
                <w:noProof/>
                <w:szCs w:val="26"/>
              </w:rPr>
            </w:pPr>
            <w:r w:rsidRPr="00166E13">
              <w:rPr>
                <w:noProof/>
                <w:szCs w:val="26"/>
              </w:rPr>
              <w:t>Mã tài khoản (Khóa chính, tự tăng)</w:t>
            </w:r>
          </w:p>
        </w:tc>
      </w:tr>
      <w:tr w:rsidR="005B35DE" w:rsidRPr="00166E13" w14:paraId="02323CC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A5E26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EBD85E"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D882A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19788C"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0151C30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1337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305265"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5C855"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31DF9" w14:textId="77777777" w:rsidR="005B35DE" w:rsidRPr="00166E13" w:rsidRDefault="000807CD">
            <w:pPr>
              <w:rPr>
                <w:noProof/>
                <w:szCs w:val="26"/>
              </w:rPr>
            </w:pPr>
            <w:r w:rsidRPr="00166E13">
              <w:rPr>
                <w:noProof/>
                <w:szCs w:val="26"/>
              </w:rPr>
              <w:t>Tên đăng nhập hệ thống (Duy nhất)</w:t>
            </w:r>
          </w:p>
        </w:tc>
      </w:tr>
      <w:tr w:rsidR="005B35DE" w:rsidRPr="00166E13" w14:paraId="7E32F41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B3F82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42C4E1"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87EE8F"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D7E9D9" w14:textId="77777777" w:rsidR="005B35DE" w:rsidRPr="00166E13" w:rsidRDefault="000807CD">
            <w:pPr>
              <w:rPr>
                <w:noProof/>
                <w:szCs w:val="26"/>
              </w:rPr>
            </w:pPr>
            <w:r w:rsidRPr="00166E13">
              <w:rPr>
                <w:noProof/>
                <w:szCs w:val="26"/>
              </w:rPr>
              <w:t>Mật khẩu băm bảo mật (BCrypt / Argon2)</w:t>
            </w:r>
          </w:p>
        </w:tc>
      </w:tr>
      <w:tr w:rsidR="005B35DE" w:rsidRPr="00166E13" w14:paraId="07B2EF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CACA0F"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B661D1"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D34387"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D25927"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61BA5E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BB2A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519452"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B3FE1C"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28365D"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490B818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C78693"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8292D7"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808F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8DA54F"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1AFC40B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75940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BCA4E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0F6CB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A7BCD" w14:textId="77777777" w:rsidR="005B35DE" w:rsidRPr="00166E13" w:rsidRDefault="000807CD">
            <w:pPr>
              <w:rPr>
                <w:noProof/>
                <w:szCs w:val="26"/>
              </w:rPr>
            </w:pPr>
            <w:r w:rsidRPr="00166E13">
              <w:rPr>
                <w:noProof/>
                <w:szCs w:val="26"/>
              </w:rPr>
              <w:t>Thời điểm tạo tài khoản</w:t>
            </w:r>
          </w:p>
        </w:tc>
      </w:tr>
    </w:tbl>
    <w:p w14:paraId="5A4B6CC5" w14:textId="77777777" w:rsidR="005B35DE" w:rsidRPr="00971E10" w:rsidRDefault="005B35DE">
      <w:pPr>
        <w:spacing w:after="120"/>
        <w:rPr>
          <w:noProof/>
        </w:rPr>
      </w:pPr>
    </w:p>
    <w:p w14:paraId="1A989590" w14:textId="77777777" w:rsidR="005B35DE" w:rsidRPr="00971E10" w:rsidRDefault="000807CD" w:rsidP="00E2136D">
      <w:pPr>
        <w:pStyle w:val="bang1"/>
      </w:pPr>
      <w:bookmarkStart w:id="322" w:name="_Toc240898845"/>
      <w:bookmarkStart w:id="323" w:name="_Toc242699091"/>
      <w:bookmarkStart w:id="324" w:name="_Toc242704313"/>
      <w:r w:rsidRPr="00971E10">
        <w:t>Bảng ARTICLE_AUDITS</w:t>
      </w:r>
      <w:bookmarkEnd w:id="322"/>
      <w:bookmarkEnd w:id="323"/>
      <w:bookmarkEnd w:id="32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084BD19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AE808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86160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0914D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7067D3" w14:textId="77777777" w:rsidR="005B35DE" w:rsidRPr="00166E13" w:rsidRDefault="000807CD">
            <w:pPr>
              <w:jc w:val="center"/>
              <w:rPr>
                <w:noProof/>
                <w:szCs w:val="26"/>
              </w:rPr>
            </w:pPr>
            <w:r w:rsidRPr="00166E13">
              <w:rPr>
                <w:b/>
                <w:noProof/>
                <w:szCs w:val="26"/>
              </w:rPr>
              <w:t>DESCRIPTION</w:t>
            </w:r>
          </w:p>
        </w:tc>
      </w:tr>
      <w:tr w:rsidR="005B35DE" w:rsidRPr="00166E13" w14:paraId="4CD9A20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B4295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A354F0"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E3C9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67A960"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58941B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293AA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B481F"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CA9CF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F55394" w14:textId="77777777" w:rsidR="005B35DE" w:rsidRPr="00166E13" w:rsidRDefault="000807CD">
            <w:pPr>
              <w:rPr>
                <w:noProof/>
                <w:szCs w:val="26"/>
              </w:rPr>
            </w:pPr>
            <w:r w:rsidRPr="00166E13">
              <w:rPr>
                <w:noProof/>
                <w:szCs w:val="26"/>
              </w:rPr>
              <w:t>Khóa ngoại tham chiếu ARTICLES(ArticleId)</w:t>
            </w:r>
          </w:p>
        </w:tc>
      </w:tr>
      <w:tr w:rsidR="005B35DE" w:rsidRPr="00166E13" w14:paraId="68DCB7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DE83BC"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709E1D"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6E77B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F324EE" w14:textId="77777777" w:rsidR="005B35DE" w:rsidRPr="00166E13" w:rsidRDefault="000807CD">
            <w:pPr>
              <w:rPr>
                <w:noProof/>
                <w:szCs w:val="26"/>
              </w:rPr>
            </w:pPr>
            <w:r w:rsidRPr="00166E13">
              <w:rPr>
                <w:noProof/>
                <w:szCs w:val="26"/>
              </w:rPr>
              <w:t>Khóa ngoại tham chiếu USERS(UserId)</w:t>
            </w:r>
          </w:p>
        </w:tc>
      </w:tr>
      <w:tr w:rsidR="005B35DE" w:rsidRPr="00166E13" w14:paraId="61F982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889D24"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01680F"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1FC90"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42F68E"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79FC1EA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FEE5BE"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C08CA1"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FD7D3"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67A39A" w14:textId="77777777" w:rsidR="005B35DE" w:rsidRPr="00166E13" w:rsidRDefault="000807CD">
            <w:pPr>
              <w:rPr>
                <w:noProof/>
                <w:szCs w:val="26"/>
              </w:rPr>
            </w:pPr>
            <w:r w:rsidRPr="00166E13">
              <w:rPr>
                <w:noProof/>
                <w:szCs w:val="26"/>
              </w:rPr>
              <w:t>Trạng thái bài viết trước khi thao tác</w:t>
            </w:r>
          </w:p>
        </w:tc>
      </w:tr>
      <w:tr w:rsidR="005B35DE" w:rsidRPr="00166E13" w14:paraId="4FAA30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304F4C"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EE8A8"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104AE6"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163989"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33DEA9C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1D6335"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73D533"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C6E36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0F23D6" w14:textId="77777777" w:rsidR="005B35DE" w:rsidRPr="00166E13" w:rsidRDefault="000807CD">
            <w:pPr>
              <w:rPr>
                <w:noProof/>
                <w:szCs w:val="26"/>
              </w:rPr>
            </w:pPr>
            <w:r w:rsidRPr="00166E13">
              <w:rPr>
                <w:noProof/>
                <w:szCs w:val="26"/>
              </w:rPr>
              <w:t>Ghi chú ý kiến thẩm định duyệt bài</w:t>
            </w:r>
          </w:p>
        </w:tc>
      </w:tr>
      <w:tr w:rsidR="005B35DE" w:rsidRPr="00166E13" w14:paraId="60A4E32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23F364"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CEA5D"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7E3FB"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F1CF28" w14:textId="77777777" w:rsidR="005B35DE" w:rsidRPr="00166E13" w:rsidRDefault="000807CD">
            <w:pPr>
              <w:rPr>
                <w:noProof/>
                <w:szCs w:val="26"/>
              </w:rPr>
            </w:pPr>
            <w:r w:rsidRPr="00166E13">
              <w:rPr>
                <w:noProof/>
                <w:szCs w:val="26"/>
              </w:rPr>
              <w:t>Thời điểm ghi nhận hành động kiểm toán</w:t>
            </w:r>
          </w:p>
        </w:tc>
      </w:tr>
    </w:tbl>
    <w:p w14:paraId="30AA89A3" w14:textId="77777777" w:rsidR="005B35DE" w:rsidRPr="00971E10" w:rsidRDefault="005B35DE">
      <w:pPr>
        <w:spacing w:after="120"/>
        <w:rPr>
          <w:noProof/>
        </w:rPr>
      </w:pPr>
    </w:p>
    <w:p w14:paraId="196EF67A" w14:textId="77777777" w:rsidR="005B35DE" w:rsidRPr="00971E10" w:rsidRDefault="000807CD" w:rsidP="00E2136D">
      <w:pPr>
        <w:pStyle w:val="bang1"/>
      </w:pPr>
      <w:bookmarkStart w:id="325" w:name="_Toc240898846"/>
      <w:bookmarkStart w:id="326" w:name="_Toc242699092"/>
      <w:bookmarkStart w:id="327" w:name="_Toc242704314"/>
      <w:r w:rsidRPr="00971E10">
        <w:t>Bảng COMMENTS</w:t>
      </w:r>
      <w:bookmarkEnd w:id="325"/>
      <w:bookmarkEnd w:id="326"/>
      <w:bookmarkEnd w:id="327"/>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27D20F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F26C0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26395A"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732D7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A47DDB" w14:textId="77777777" w:rsidR="005B35DE" w:rsidRPr="00166E13" w:rsidRDefault="000807CD">
            <w:pPr>
              <w:jc w:val="center"/>
              <w:rPr>
                <w:noProof/>
                <w:szCs w:val="26"/>
              </w:rPr>
            </w:pPr>
            <w:r w:rsidRPr="00166E13">
              <w:rPr>
                <w:b/>
                <w:noProof/>
                <w:szCs w:val="26"/>
              </w:rPr>
              <w:t>DESCRIPTION</w:t>
            </w:r>
          </w:p>
        </w:tc>
      </w:tr>
      <w:tr w:rsidR="005B35DE" w:rsidRPr="00166E13" w14:paraId="13365E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67491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6B3C75"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FB5D8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40A63D" w14:textId="77777777" w:rsidR="005B35DE" w:rsidRPr="00166E13" w:rsidRDefault="000807CD">
            <w:pPr>
              <w:rPr>
                <w:noProof/>
                <w:szCs w:val="26"/>
              </w:rPr>
            </w:pPr>
            <w:r w:rsidRPr="00166E13">
              <w:rPr>
                <w:noProof/>
                <w:szCs w:val="26"/>
              </w:rPr>
              <w:t>Mã bình luận (Khóa chính, tự tăng)</w:t>
            </w:r>
          </w:p>
        </w:tc>
      </w:tr>
      <w:tr w:rsidR="005B35DE" w:rsidRPr="00166E13" w14:paraId="3B80705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E5ACF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8DF36"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07FAE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31330E" w14:textId="77777777" w:rsidR="005B35DE" w:rsidRPr="00166E13" w:rsidRDefault="000807CD">
            <w:pPr>
              <w:rPr>
                <w:noProof/>
                <w:szCs w:val="26"/>
              </w:rPr>
            </w:pPr>
            <w:r w:rsidRPr="00166E13">
              <w:rPr>
                <w:noProof/>
                <w:szCs w:val="26"/>
              </w:rPr>
              <w:t>Khóa ngoại tham chiếu ARTICLES(ArticleId)</w:t>
            </w:r>
          </w:p>
        </w:tc>
      </w:tr>
      <w:tr w:rsidR="005B35DE" w:rsidRPr="00166E13" w14:paraId="25CB6D6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625B53"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564EF3"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1FAB4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FA84F5" w14:textId="77777777" w:rsidR="005B35DE" w:rsidRPr="00166E13" w:rsidRDefault="000807CD">
            <w:pPr>
              <w:rPr>
                <w:noProof/>
                <w:szCs w:val="26"/>
              </w:rPr>
            </w:pPr>
            <w:r w:rsidRPr="00166E13">
              <w:rPr>
                <w:noProof/>
                <w:szCs w:val="26"/>
              </w:rPr>
              <w:t>Khóa ngoại tham chiếu MEMBERS(MaNhanSu)</w:t>
            </w:r>
          </w:p>
        </w:tc>
      </w:tr>
      <w:tr w:rsidR="005B35DE" w:rsidRPr="00166E13" w14:paraId="28604A5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306CA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C3E631"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62C081"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7FD6CD" w14:textId="77777777" w:rsidR="005B35DE" w:rsidRPr="00166E13" w:rsidRDefault="000807CD">
            <w:pPr>
              <w:rPr>
                <w:noProof/>
                <w:szCs w:val="26"/>
              </w:rPr>
            </w:pPr>
            <w:r w:rsidRPr="00166E13">
              <w:rPr>
                <w:noProof/>
                <w:szCs w:val="26"/>
              </w:rPr>
              <w:t>Nội dung ý kiến phản hồi, đóng góp</w:t>
            </w:r>
          </w:p>
        </w:tc>
      </w:tr>
      <w:tr w:rsidR="005B35DE" w:rsidRPr="00166E13" w14:paraId="3FEC268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0FE915"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6D946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43CF1"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02C27D"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051609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8FD3D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BF29DC"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5CAB0"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2DC61C" w14:textId="77777777" w:rsidR="005B35DE" w:rsidRPr="00166E13" w:rsidRDefault="000807CD">
            <w:pPr>
              <w:rPr>
                <w:noProof/>
                <w:szCs w:val="26"/>
              </w:rPr>
            </w:pPr>
            <w:r w:rsidRPr="00166E13">
              <w:rPr>
                <w:noProof/>
                <w:szCs w:val="26"/>
              </w:rPr>
              <w:t>Thời điểm gửi bình luận</w:t>
            </w:r>
          </w:p>
        </w:tc>
      </w:tr>
    </w:tbl>
    <w:p w14:paraId="39867B58" w14:textId="77777777" w:rsidR="005B35DE" w:rsidRPr="00971E10" w:rsidRDefault="005B35DE">
      <w:pPr>
        <w:spacing w:after="120"/>
        <w:rPr>
          <w:noProof/>
        </w:rPr>
      </w:pPr>
    </w:p>
    <w:p w14:paraId="7736C10C" w14:textId="77777777" w:rsidR="005B35DE" w:rsidRPr="00971E10" w:rsidRDefault="000807CD" w:rsidP="00E2136D">
      <w:pPr>
        <w:pStyle w:val="bang1"/>
      </w:pPr>
      <w:bookmarkStart w:id="328" w:name="_Toc240898847"/>
      <w:bookmarkStart w:id="329" w:name="_Toc242699093"/>
      <w:bookmarkStart w:id="330" w:name="_Toc242704315"/>
      <w:r w:rsidRPr="00971E10">
        <w:t>Bảng BOOKMARKS</w:t>
      </w:r>
      <w:bookmarkEnd w:id="328"/>
      <w:bookmarkEnd w:id="329"/>
      <w:bookmarkEnd w:id="33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325FD05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98E0A6"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EEFA60"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0805F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D90349" w14:textId="77777777" w:rsidR="005B35DE" w:rsidRPr="00166E13" w:rsidRDefault="000807CD">
            <w:pPr>
              <w:jc w:val="center"/>
              <w:rPr>
                <w:noProof/>
                <w:szCs w:val="26"/>
              </w:rPr>
            </w:pPr>
            <w:r w:rsidRPr="00166E13">
              <w:rPr>
                <w:b/>
                <w:noProof/>
                <w:szCs w:val="26"/>
              </w:rPr>
              <w:t>DESCRIPTION</w:t>
            </w:r>
          </w:p>
        </w:tc>
      </w:tr>
      <w:tr w:rsidR="005B35DE" w:rsidRPr="00166E13" w14:paraId="3F79D3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C8D574"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B184ED"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45645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28560B" w14:textId="77777777" w:rsidR="005B35DE" w:rsidRPr="00166E13" w:rsidRDefault="000807CD">
            <w:pPr>
              <w:rPr>
                <w:noProof/>
                <w:szCs w:val="26"/>
              </w:rPr>
            </w:pPr>
            <w:r w:rsidRPr="00166E13">
              <w:rPr>
                <w:noProof/>
                <w:szCs w:val="26"/>
              </w:rPr>
              <w:t>Mã dấu trang (Khóa chính, tự tăng)</w:t>
            </w:r>
          </w:p>
        </w:tc>
      </w:tr>
      <w:tr w:rsidR="005B35DE" w:rsidRPr="00166E13" w14:paraId="5F9CD86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0673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59847"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5FC51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17FEF6" w14:textId="77777777" w:rsidR="005B35DE" w:rsidRPr="00166E13" w:rsidRDefault="000807CD">
            <w:pPr>
              <w:rPr>
                <w:noProof/>
                <w:szCs w:val="26"/>
              </w:rPr>
            </w:pPr>
            <w:r w:rsidRPr="00166E13">
              <w:rPr>
                <w:noProof/>
                <w:szCs w:val="26"/>
              </w:rPr>
              <w:t>Khóa ngoại tham chiếu MEMBERS(MaNhanSu)</w:t>
            </w:r>
          </w:p>
        </w:tc>
      </w:tr>
      <w:tr w:rsidR="005B35DE" w:rsidRPr="00166E13" w14:paraId="5E88F80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74B6D" w14:textId="77777777" w:rsidR="005B35DE" w:rsidRPr="00166E13" w:rsidRDefault="000807CD">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85642C"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0C21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0247CA" w14:textId="77777777" w:rsidR="005B35DE" w:rsidRPr="00166E13" w:rsidRDefault="000807CD">
            <w:pPr>
              <w:rPr>
                <w:noProof/>
                <w:szCs w:val="26"/>
              </w:rPr>
            </w:pPr>
            <w:r w:rsidRPr="00166E13">
              <w:rPr>
                <w:noProof/>
                <w:szCs w:val="26"/>
              </w:rPr>
              <w:t>Khóa ngoại tham chiếu ARTICLES(ArticleId)</w:t>
            </w:r>
          </w:p>
        </w:tc>
      </w:tr>
      <w:tr w:rsidR="005B35DE" w:rsidRPr="00166E13" w14:paraId="235CBE9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9F469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63A483"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AAFC0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934220" w14:textId="77777777" w:rsidR="005B35DE" w:rsidRPr="00166E13" w:rsidRDefault="000807CD">
            <w:pPr>
              <w:rPr>
                <w:noProof/>
                <w:szCs w:val="26"/>
              </w:rPr>
            </w:pPr>
            <w:r w:rsidRPr="00166E13">
              <w:rPr>
                <w:noProof/>
                <w:szCs w:val="26"/>
              </w:rPr>
              <w:t>Thời điểm đánh dấu lưu bài viết</w:t>
            </w:r>
          </w:p>
        </w:tc>
      </w:tr>
    </w:tbl>
    <w:p w14:paraId="3807543C" w14:textId="77777777" w:rsidR="005B35DE" w:rsidRPr="00971E10" w:rsidRDefault="005B35DE">
      <w:pPr>
        <w:spacing w:after="120"/>
        <w:rPr>
          <w:noProof/>
        </w:rPr>
      </w:pPr>
    </w:p>
    <w:p w14:paraId="0C3744F0" w14:textId="77777777" w:rsidR="005B35DE" w:rsidRPr="00971E10" w:rsidRDefault="000807CD" w:rsidP="00E2136D">
      <w:pPr>
        <w:pStyle w:val="bang1"/>
      </w:pPr>
      <w:bookmarkStart w:id="331" w:name="_Toc240898848"/>
      <w:bookmarkStart w:id="332" w:name="_Toc242699094"/>
      <w:bookmarkStart w:id="333" w:name="_Toc242704316"/>
      <w:r w:rsidRPr="00971E10">
        <w:t>Bảng WELFARE_PROGRAMS</w:t>
      </w:r>
      <w:bookmarkEnd w:id="331"/>
      <w:bookmarkEnd w:id="332"/>
      <w:bookmarkEnd w:id="333"/>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EA84E4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5C5513"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3881FC"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DF705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E5CAF8" w14:textId="77777777" w:rsidR="005B35DE" w:rsidRPr="00166E13" w:rsidRDefault="000807CD">
            <w:pPr>
              <w:jc w:val="center"/>
              <w:rPr>
                <w:noProof/>
                <w:szCs w:val="26"/>
              </w:rPr>
            </w:pPr>
            <w:r w:rsidRPr="00166E13">
              <w:rPr>
                <w:b/>
                <w:noProof/>
                <w:szCs w:val="26"/>
              </w:rPr>
              <w:t>DESCRIPTION</w:t>
            </w:r>
          </w:p>
        </w:tc>
      </w:tr>
      <w:tr w:rsidR="005B35DE" w:rsidRPr="00166E13" w14:paraId="735540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CEFC5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B45315"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E3F13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8D738"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774969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A4FBC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5BD762"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62BF7D"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590609"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12ADB31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52D301"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75BA3C"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7666B7"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4F48EF"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185FACA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BD6BE1"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E05261"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C5438F"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BD8338"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2379712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6F23B7"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B9DAEE"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109FD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02071"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28B7FF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F5F64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F5BBDC"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34DE5B"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433794"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01FFBE3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D5CB28"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DF7BF2"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A2D884"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59257C" w14:textId="77777777" w:rsidR="005B35DE" w:rsidRPr="00166E13" w:rsidRDefault="000807CD">
            <w:pPr>
              <w:rPr>
                <w:noProof/>
                <w:szCs w:val="26"/>
              </w:rPr>
            </w:pPr>
            <w:r w:rsidRPr="00166E13">
              <w:rPr>
                <w:noProof/>
                <w:szCs w:val="26"/>
              </w:rPr>
              <w:t>Ngày kết thúc tiếp nhận hồ sơ</w:t>
            </w:r>
          </w:p>
        </w:tc>
      </w:tr>
      <w:tr w:rsidR="005B35DE" w:rsidRPr="00166E13" w14:paraId="3208919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323334"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E3343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565EFF"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8727A4"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069FDB9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C67E51"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E893D7"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7C4B3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5F3C79" w14:textId="77777777" w:rsidR="005B35DE" w:rsidRPr="00166E13" w:rsidRDefault="000807CD">
            <w:pPr>
              <w:rPr>
                <w:noProof/>
                <w:szCs w:val="26"/>
              </w:rPr>
            </w:pPr>
            <w:r w:rsidRPr="00166E13">
              <w:rPr>
                <w:noProof/>
                <w:szCs w:val="26"/>
              </w:rPr>
              <w:t>Thời điểm khởi tạo chương trình phúc lợi</w:t>
            </w:r>
          </w:p>
        </w:tc>
      </w:tr>
    </w:tbl>
    <w:p w14:paraId="3DB78CA4" w14:textId="77777777" w:rsidR="005B35DE" w:rsidRDefault="005B35DE">
      <w:pPr>
        <w:spacing w:after="120"/>
        <w:rPr>
          <w:noProof/>
        </w:rPr>
      </w:pPr>
    </w:p>
    <w:p w14:paraId="459B3B2E" w14:textId="77777777" w:rsidR="0096424B" w:rsidRDefault="0096424B">
      <w:pPr>
        <w:spacing w:after="120"/>
        <w:rPr>
          <w:noProof/>
        </w:rPr>
      </w:pPr>
    </w:p>
    <w:p w14:paraId="6F3A381D" w14:textId="77777777" w:rsidR="0096424B" w:rsidRDefault="0096424B">
      <w:pPr>
        <w:spacing w:after="120"/>
        <w:rPr>
          <w:noProof/>
        </w:rPr>
      </w:pPr>
    </w:p>
    <w:p w14:paraId="278799A9" w14:textId="77777777" w:rsidR="0096424B" w:rsidRDefault="0096424B">
      <w:pPr>
        <w:spacing w:after="120"/>
        <w:rPr>
          <w:noProof/>
        </w:rPr>
      </w:pPr>
    </w:p>
    <w:p w14:paraId="181EBC3E" w14:textId="77777777" w:rsidR="0096424B" w:rsidRPr="00971E10" w:rsidRDefault="0096424B">
      <w:pPr>
        <w:spacing w:after="120"/>
        <w:rPr>
          <w:noProof/>
        </w:rPr>
      </w:pPr>
    </w:p>
    <w:p w14:paraId="6E2853D0" w14:textId="77777777" w:rsidR="005B35DE" w:rsidRPr="00971E10" w:rsidRDefault="000807CD" w:rsidP="00E2136D">
      <w:pPr>
        <w:pStyle w:val="bang1"/>
      </w:pPr>
      <w:bookmarkStart w:id="334" w:name="_Toc240898849"/>
      <w:bookmarkStart w:id="335" w:name="_Toc242699095"/>
      <w:bookmarkStart w:id="336" w:name="_Toc242704317"/>
      <w:r w:rsidRPr="00971E10">
        <w:lastRenderedPageBreak/>
        <w:t>Bảng AID_REQUESTS</w:t>
      </w:r>
      <w:bookmarkEnd w:id="334"/>
      <w:bookmarkEnd w:id="335"/>
      <w:bookmarkEnd w:id="33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A103F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2442B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20D6A0"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D69809"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79357ED" w14:textId="77777777" w:rsidR="005B35DE" w:rsidRPr="00166E13" w:rsidRDefault="000807CD">
            <w:pPr>
              <w:jc w:val="center"/>
              <w:rPr>
                <w:noProof/>
                <w:szCs w:val="26"/>
              </w:rPr>
            </w:pPr>
            <w:r w:rsidRPr="00166E13">
              <w:rPr>
                <w:b/>
                <w:noProof/>
                <w:szCs w:val="26"/>
              </w:rPr>
              <w:t>DESCRIPTION</w:t>
            </w:r>
          </w:p>
        </w:tc>
      </w:tr>
      <w:tr w:rsidR="005B35DE" w:rsidRPr="00166E13" w14:paraId="610B167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216DDA"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37FFF3E"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6FA61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43C5E1" w14:textId="77777777" w:rsidR="005B35DE" w:rsidRPr="00166E13" w:rsidRDefault="000807CD">
            <w:pPr>
              <w:rPr>
                <w:noProof/>
                <w:szCs w:val="26"/>
              </w:rPr>
            </w:pPr>
            <w:r w:rsidRPr="00166E13">
              <w:rPr>
                <w:noProof/>
                <w:szCs w:val="26"/>
              </w:rPr>
              <w:t>Mã đơn trợ cấp (Khóa chính, tự tăng)</w:t>
            </w:r>
          </w:p>
        </w:tc>
      </w:tr>
      <w:tr w:rsidR="005B35DE" w:rsidRPr="00166E13" w14:paraId="27AA8D5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68AE6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F6F4CB"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19C7A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00CD741"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328CFBB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FDFDD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FF8E13"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FA438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FC3BBF" w14:textId="77777777" w:rsidR="005B35DE" w:rsidRPr="00166E13" w:rsidRDefault="000807CD">
            <w:pPr>
              <w:rPr>
                <w:noProof/>
                <w:szCs w:val="26"/>
              </w:rPr>
            </w:pPr>
            <w:r w:rsidRPr="00166E13">
              <w:rPr>
                <w:noProof/>
                <w:szCs w:val="26"/>
              </w:rPr>
              <w:t>Khóa ngoại tham chiếu MEMBERS(MaNhanSu)</w:t>
            </w:r>
          </w:p>
        </w:tc>
      </w:tr>
      <w:tr w:rsidR="005B35DE" w:rsidRPr="00166E13" w14:paraId="3DA17E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A1291E"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B33FFC"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AA897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67F7FC"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0173FE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79FE11"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14C02C"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D2457"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07D49B"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3CBCB6A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ECA839"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FE8989"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EF3D03"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0479AC"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00CA54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B8894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772362"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956875"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D4FBBD"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3BB75D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087BF9"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88F13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9A0C91"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E0E4D3" w14:textId="77777777" w:rsidR="005B35DE" w:rsidRPr="00166E13" w:rsidRDefault="000807CD">
            <w:pPr>
              <w:rPr>
                <w:noProof/>
                <w:szCs w:val="26"/>
              </w:rPr>
            </w:pPr>
            <w:r w:rsidRPr="00166E13">
              <w:rPr>
                <w:noProof/>
                <w:szCs w:val="26"/>
              </w:rPr>
              <w:t>Trạng thái: pending, verified, approved, rejected</w:t>
            </w:r>
          </w:p>
        </w:tc>
      </w:tr>
      <w:tr w:rsidR="005B35DE" w:rsidRPr="00166E13" w14:paraId="1224AD0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96519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42E8D"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A88E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A2C9CE" w14:textId="77777777" w:rsidR="005B35DE" w:rsidRPr="00166E13" w:rsidRDefault="000807CD">
            <w:pPr>
              <w:rPr>
                <w:noProof/>
                <w:szCs w:val="26"/>
              </w:rPr>
            </w:pPr>
            <w:r w:rsidRPr="00166E13">
              <w:rPr>
                <w:noProof/>
                <w:szCs w:val="26"/>
              </w:rPr>
              <w:t>Khóa ngoại tham chiếu MEMBERS(MaNhanSu)</w:t>
            </w:r>
          </w:p>
        </w:tc>
      </w:tr>
      <w:tr w:rsidR="005B35DE" w:rsidRPr="00166E13" w14:paraId="349854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0F443B"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95EFA"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7D8AF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49002B"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3780E1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82F80"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4334F8"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53BE0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AEB5CA" w14:textId="77777777" w:rsidR="005B35DE" w:rsidRPr="00166E13" w:rsidRDefault="000807CD">
            <w:pPr>
              <w:rPr>
                <w:noProof/>
                <w:szCs w:val="26"/>
              </w:rPr>
            </w:pPr>
            <w:r w:rsidRPr="00166E13">
              <w:rPr>
                <w:noProof/>
                <w:szCs w:val="26"/>
              </w:rPr>
              <w:t>Thời điểm hoàn tất phê duyệt</w:t>
            </w:r>
          </w:p>
        </w:tc>
      </w:tr>
      <w:tr w:rsidR="005B35DE" w:rsidRPr="00166E13" w14:paraId="23AA5D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5D59EB"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4F8A8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831891"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2483E" w14:textId="77777777" w:rsidR="005B35DE" w:rsidRPr="00166E13" w:rsidRDefault="000807CD">
            <w:pPr>
              <w:rPr>
                <w:noProof/>
                <w:szCs w:val="26"/>
              </w:rPr>
            </w:pPr>
            <w:r w:rsidRPr="00166E13">
              <w:rPr>
                <w:noProof/>
                <w:szCs w:val="26"/>
              </w:rPr>
              <w:t>Thời điểm đoàn viên nộp đơn trực tuyến</w:t>
            </w:r>
          </w:p>
        </w:tc>
      </w:tr>
    </w:tbl>
    <w:p w14:paraId="59BE80BF" w14:textId="77777777" w:rsidR="005B35DE" w:rsidRDefault="005B35DE">
      <w:pPr>
        <w:spacing w:after="120"/>
        <w:rPr>
          <w:noProof/>
        </w:rPr>
      </w:pPr>
    </w:p>
    <w:p w14:paraId="7C5DFE9E" w14:textId="77777777" w:rsidR="00E16249" w:rsidRDefault="00E16249">
      <w:pPr>
        <w:spacing w:after="120"/>
        <w:rPr>
          <w:noProof/>
        </w:rPr>
      </w:pPr>
    </w:p>
    <w:p w14:paraId="3CFDEE6E" w14:textId="77777777" w:rsidR="0096424B" w:rsidRDefault="0096424B">
      <w:pPr>
        <w:spacing w:after="120"/>
        <w:rPr>
          <w:noProof/>
        </w:rPr>
      </w:pPr>
    </w:p>
    <w:p w14:paraId="74B0D5B0" w14:textId="77777777" w:rsidR="0096424B" w:rsidRPr="00971E10" w:rsidRDefault="0096424B">
      <w:pPr>
        <w:spacing w:after="120"/>
        <w:rPr>
          <w:noProof/>
        </w:rPr>
      </w:pPr>
    </w:p>
    <w:p w14:paraId="3F02B813" w14:textId="77777777" w:rsidR="005B35DE" w:rsidRPr="00971E10" w:rsidRDefault="000807CD" w:rsidP="00E2136D">
      <w:pPr>
        <w:pStyle w:val="bang1"/>
      </w:pPr>
      <w:bookmarkStart w:id="337" w:name="_Toc240898850"/>
      <w:bookmarkStart w:id="338" w:name="_Toc242699096"/>
      <w:bookmarkStart w:id="339" w:name="_Toc242704318"/>
      <w:r w:rsidRPr="00971E10">
        <w:t>Bảng INBOX_FEEDBACK</w:t>
      </w:r>
      <w:bookmarkEnd w:id="337"/>
      <w:bookmarkEnd w:id="338"/>
      <w:bookmarkEnd w:id="339"/>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8234263"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5C838C"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2F791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460C8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5C4DD9" w14:textId="77777777" w:rsidR="005B35DE" w:rsidRPr="00166E13" w:rsidRDefault="000807CD">
            <w:pPr>
              <w:jc w:val="center"/>
              <w:rPr>
                <w:noProof/>
                <w:szCs w:val="26"/>
              </w:rPr>
            </w:pPr>
            <w:r w:rsidRPr="00166E13">
              <w:rPr>
                <w:b/>
                <w:noProof/>
                <w:szCs w:val="26"/>
              </w:rPr>
              <w:t>DESCRIPTION</w:t>
            </w:r>
          </w:p>
        </w:tc>
      </w:tr>
      <w:tr w:rsidR="005B35DE" w:rsidRPr="00166E13" w14:paraId="70CB404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B6D7E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84E620"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7D183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15DCFA"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47B2656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6CEADC"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ACD78"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293C6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FE092A"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6846130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E7FAE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914064"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601950"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B7FBDC" w14:textId="77777777" w:rsidR="005B35DE" w:rsidRPr="00166E13" w:rsidRDefault="000807CD">
            <w:pPr>
              <w:rPr>
                <w:noProof/>
                <w:szCs w:val="26"/>
              </w:rPr>
            </w:pPr>
            <w:r w:rsidRPr="00166E13">
              <w:rPr>
                <w:noProof/>
                <w:szCs w:val="26"/>
              </w:rPr>
              <w:t>Địa chỉ email liên hệ người gửi</w:t>
            </w:r>
          </w:p>
        </w:tc>
      </w:tr>
      <w:tr w:rsidR="005B35DE" w:rsidRPr="00166E13" w14:paraId="5E5C7A1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56B0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F7EA2C"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DF72C6"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42F924" w14:textId="77777777" w:rsidR="005B35DE" w:rsidRPr="00166E13" w:rsidRDefault="000807CD">
            <w:pPr>
              <w:rPr>
                <w:noProof/>
                <w:szCs w:val="26"/>
              </w:rPr>
            </w:pPr>
            <w:r w:rsidRPr="00166E13">
              <w:rPr>
                <w:noProof/>
                <w:szCs w:val="26"/>
              </w:rPr>
              <w:t>Tiêu đề nội dung góp ý phản ánh</w:t>
            </w:r>
          </w:p>
        </w:tc>
      </w:tr>
      <w:tr w:rsidR="005B35DE" w:rsidRPr="00166E13" w14:paraId="622B84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3F3E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012CC"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8DF2F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AE4220" w14:textId="77777777" w:rsidR="005B35DE" w:rsidRPr="00166E13" w:rsidRDefault="000807CD">
            <w:pPr>
              <w:rPr>
                <w:noProof/>
                <w:szCs w:val="26"/>
              </w:rPr>
            </w:pPr>
            <w:r w:rsidRPr="00166E13">
              <w:rPr>
                <w:noProof/>
                <w:szCs w:val="26"/>
              </w:rPr>
              <w:t>Nội dung thư phản ánh kiến nghị</w:t>
            </w:r>
          </w:p>
        </w:tc>
      </w:tr>
      <w:tr w:rsidR="005B35DE" w:rsidRPr="00166E13" w14:paraId="7154D8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7B18F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7A0C1C"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2F471F"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C82589"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0ED7699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F812A5"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01B3B"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5197B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36869F"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015FBA1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FB7C6E"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E18457"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9EEB8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BE5F6D" w14:textId="77777777" w:rsidR="005B35DE" w:rsidRPr="00166E13" w:rsidRDefault="000807CD">
            <w:pPr>
              <w:rPr>
                <w:noProof/>
                <w:szCs w:val="26"/>
              </w:rPr>
            </w:pPr>
            <w:r w:rsidRPr="00166E13">
              <w:rPr>
                <w:noProof/>
                <w:szCs w:val="26"/>
              </w:rPr>
              <w:t>Thời điểm gửi thư vào hòm thư góp ý</w:t>
            </w:r>
          </w:p>
        </w:tc>
      </w:tr>
    </w:tbl>
    <w:p w14:paraId="507282C8" w14:textId="77777777" w:rsidR="00971E10" w:rsidRPr="00971E10" w:rsidRDefault="00971E10">
      <w:pPr>
        <w:spacing w:after="120"/>
        <w:rPr>
          <w:noProof/>
        </w:rPr>
      </w:pPr>
      <w:r w:rsidRPr="00971E10">
        <w:rPr>
          <w:noProof/>
        </w:rPr>
        <w:br w:type="page"/>
      </w:r>
    </w:p>
    <w:p w14:paraId="5410139D" w14:textId="77777777" w:rsidR="000D3B2A" w:rsidRDefault="00000000">
      <w:pPr>
        <w:pStyle w:val="m1a"/>
      </w:pPr>
      <w:bookmarkStart w:id="340" w:name="_Toc242703617"/>
      <w:bookmarkStart w:id="341" w:name="_Toc242706356"/>
      <w:r>
        <w:lastRenderedPageBreak/>
        <w:t>CÀI ĐẶT, THỰC NGHIỆM VÀ DEMO KẾT QUẢ HỆ THỐNG</w:t>
      </w:r>
      <w:bookmarkEnd w:id="340"/>
      <w:bookmarkEnd w:id="341"/>
    </w:p>
    <w:p w14:paraId="07CD54FE" w14:textId="77777777" w:rsidR="000D3B2A" w:rsidRDefault="00000000">
      <w:pPr>
        <w:pStyle w:val="m2"/>
      </w:pPr>
      <w:bookmarkStart w:id="342" w:name="_Toc242698997"/>
      <w:bookmarkStart w:id="343" w:name="_Toc242703618"/>
      <w:bookmarkStart w:id="344" w:name="_Toc242706357"/>
      <w:r>
        <w:t>Demo Chức năng Cổng Thông Tin Công Chúng &amp; Đoàn Viên (Public Portal)</w:t>
      </w:r>
      <w:bookmarkEnd w:id="342"/>
      <w:bookmarkEnd w:id="343"/>
      <w:bookmarkEnd w:id="344"/>
    </w:p>
    <w:p w14:paraId="6B42376A" w14:textId="77777777" w:rsidR="000D3B2A" w:rsidRDefault="00000000">
      <w:pPr>
        <w:pStyle w:val="nd"/>
      </w:pPr>
      <w:r>
        <w:t>Phân hệ cổng thông tin công chúng được thiết kế theo bộ nhận diện thương hiệu của Trường Đại học Thủ Dầu Một, phục vụ đoàn viên, cán bộ giảng viên và độc giả tiếp cận thông tin, tương tác và tra cứu các nghiệp vụ công đoàn 24/7.</w:t>
      </w:r>
    </w:p>
    <w:p w14:paraId="6654BE9D" w14:textId="77777777" w:rsidR="000D3B2A" w:rsidRDefault="00000000">
      <w:pPr>
        <w:pStyle w:val="m3"/>
      </w:pPr>
      <w:bookmarkStart w:id="345" w:name="_Toc242698998"/>
      <w:bookmarkStart w:id="346" w:name="_Toc242703619"/>
      <w:bookmarkStart w:id="347" w:name="_Toc242706358"/>
      <w:r>
        <w:t>Trang chủ Cổng thông tin Công đoàn TDMU</w:t>
      </w:r>
      <w:bookmarkEnd w:id="345"/>
      <w:bookmarkEnd w:id="346"/>
      <w:bookmarkEnd w:id="347"/>
    </w:p>
    <w:p w14:paraId="5C217675" w14:textId="77777777" w:rsidR="000D3B2A" w:rsidRDefault="00000000">
      <w:pPr>
        <w:pStyle w:val="nd"/>
      </w:pPr>
      <w:r>
        <w:t>Giao diện đầu trang chủ tích hợp hệ thống nhận diện thương hiệu hoàn chỉnh của Trường Đại học Thủ Dầu Một bao gồm logo chính thức, đường dây nóng hỗ trợ đoàn viên, thanh menu điều hướng 8 chuyên mục nghiệp vụ và cụm banner slider trình chiếu các hình ảnh sự kiện phong trào nổi bật với hiệu ứng chuyển động mượt mà:</w:t>
      </w:r>
    </w:p>
    <w:p w14:paraId="0ACA5627" w14:textId="77777777" w:rsidR="000D3B2A" w:rsidRDefault="00000000">
      <w:pPr>
        <w:spacing w:before="120" w:after="60"/>
        <w:jc w:val="center"/>
      </w:pPr>
      <w:r>
        <w:rPr>
          <w:noProof/>
        </w:rPr>
        <w:drawing>
          <wp:inline distT="0" distB="0" distL="0" distR="0" wp14:anchorId="719ABB7D" wp14:editId="5817ADD5">
            <wp:extent cx="5220000" cy="2745632"/>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220000" cy="2745632"/>
                    </a:xfrm>
                    <a:prstGeom prst="rect">
                      <a:avLst/>
                    </a:prstGeom>
                  </pic:spPr>
                </pic:pic>
              </a:graphicData>
            </a:graphic>
          </wp:inline>
        </w:drawing>
      </w:r>
    </w:p>
    <w:p w14:paraId="0F57BC03" w14:textId="77777777" w:rsidR="000D3B2A" w:rsidRDefault="00000000">
      <w:pPr>
        <w:pStyle w:val="hinh1"/>
        <w:spacing w:before="40" w:after="160"/>
      </w:pPr>
      <w:bookmarkStart w:id="348" w:name="_Toc242699040"/>
      <w:bookmarkStart w:id="349" w:name="_Toc242704078"/>
      <w:r>
        <w:t>Trang chủ – Header nhận diện thương hiệu TDMU, Menu điều hướng và Banner sự kiện</w:t>
      </w:r>
      <w:bookmarkEnd w:id="348"/>
      <w:bookmarkEnd w:id="349"/>
    </w:p>
    <w:p w14:paraId="41E83466" w14:textId="77777777" w:rsidR="000D3B2A" w:rsidRDefault="00000000">
      <w:pPr>
        <w:pStyle w:val="m3"/>
      </w:pPr>
      <w:bookmarkStart w:id="350" w:name="_Toc242698999"/>
      <w:bookmarkStart w:id="351" w:name="_Toc242703620"/>
      <w:bookmarkStart w:id="352" w:name="_Toc242706359"/>
      <w:r>
        <w:t>Trang Giới thiệu &amp; Cơ cấu tổ chức các Tổ Công đoàn</w:t>
      </w:r>
      <w:bookmarkEnd w:id="350"/>
      <w:bookmarkEnd w:id="351"/>
      <w:bookmarkEnd w:id="352"/>
    </w:p>
    <w:p w14:paraId="042EFD88" w14:textId="77777777" w:rsidR="000D3B2A" w:rsidRDefault="00000000">
      <w:pPr>
        <w:pStyle w:val="nd"/>
      </w:pPr>
      <w:r>
        <w:t>Trang Giới thiệu trình bày trang trọng lịch sử hình thành, chặng đường phát triển, sứ mệnh, tầm nhìn và các thành tựu nổi bật của Công đoàn cơ sở Trường Đại học Thủ Dầu Một qua các kỳ Đại hội, giúp cán bộ giảng viên và đoàn viên mới nắm rõ truyền thống của tổ chức:</w:t>
      </w:r>
    </w:p>
    <w:p w14:paraId="19C10108" w14:textId="77777777" w:rsidR="000D3B2A" w:rsidRDefault="00000000">
      <w:pPr>
        <w:spacing w:before="120" w:after="60"/>
        <w:jc w:val="center"/>
      </w:pPr>
      <w:r>
        <w:rPr>
          <w:noProof/>
        </w:rPr>
        <w:lastRenderedPageBreak/>
        <w:drawing>
          <wp:inline distT="0" distB="0" distL="0" distR="0" wp14:anchorId="56B52011" wp14:editId="7D9C0E07">
            <wp:extent cx="5220000" cy="2745632"/>
            <wp:effectExtent l="0" t="0" r="0" b="0"/>
            <wp:docPr id="2122299617" name="Picture 21222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220000" cy="2745632"/>
                    </a:xfrm>
                    <a:prstGeom prst="rect">
                      <a:avLst/>
                    </a:prstGeom>
                  </pic:spPr>
                </pic:pic>
              </a:graphicData>
            </a:graphic>
          </wp:inline>
        </w:drawing>
      </w:r>
    </w:p>
    <w:p w14:paraId="1C515358" w14:textId="77777777" w:rsidR="000D3B2A" w:rsidRDefault="00000000">
      <w:pPr>
        <w:pStyle w:val="hinh1"/>
        <w:spacing w:before="40" w:after="160"/>
      </w:pPr>
      <w:bookmarkStart w:id="353" w:name="_Toc242699042"/>
      <w:bookmarkStart w:id="354" w:name="_Toc242704080"/>
      <w:r>
        <w:t>Trang Giới thiệu – Lịch sử hình thành, sứ mệnh và thành tựu của Công đoàn TDMU</w:t>
      </w:r>
      <w:bookmarkEnd w:id="353"/>
      <w:bookmarkEnd w:id="354"/>
    </w:p>
    <w:p w14:paraId="76F71CB9" w14:textId="77777777" w:rsidR="000D3B2A" w:rsidRDefault="00000000">
      <w:pPr>
        <w:pStyle w:val="nd"/>
      </w:pPr>
      <w:r>
        <w:t>Trang Cơ cấu tổ chức trực quan hóa sơ đồ bộ máy lãnh đạo gồm Ban Chấp hành, Ban Thường vụ, Ủy ban Kiểm tra, Ban Nữ công và danh sách đầy đủ các Tổ công đoàn trực thuộc các Khoa, Viện, Trung tâm và Phòng ban chức năng trong toàn trường kèm thông tin liên hệ đại diện từng đơn vị:</w:t>
      </w:r>
    </w:p>
    <w:p w14:paraId="0115E989" w14:textId="77777777" w:rsidR="000D3B2A" w:rsidRDefault="00000000">
      <w:pPr>
        <w:spacing w:before="120" w:after="60"/>
        <w:jc w:val="center"/>
      </w:pPr>
      <w:r>
        <w:rPr>
          <w:noProof/>
        </w:rPr>
        <w:drawing>
          <wp:inline distT="0" distB="0" distL="0" distR="0" wp14:anchorId="66D32B49" wp14:editId="4E307C64">
            <wp:extent cx="5220000" cy="2745632"/>
            <wp:effectExtent l="0" t="0" r="0" b="0"/>
            <wp:docPr id="2122299618" name="Picture 21222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220000" cy="2745632"/>
                    </a:xfrm>
                    <a:prstGeom prst="rect">
                      <a:avLst/>
                    </a:prstGeom>
                  </pic:spPr>
                </pic:pic>
              </a:graphicData>
            </a:graphic>
          </wp:inline>
        </w:drawing>
      </w:r>
    </w:p>
    <w:p w14:paraId="40ACD7DB" w14:textId="77777777" w:rsidR="000D3B2A" w:rsidRDefault="00000000">
      <w:pPr>
        <w:pStyle w:val="hinh1"/>
        <w:spacing w:before="40" w:after="160"/>
      </w:pPr>
      <w:bookmarkStart w:id="355" w:name="_Toc242699043"/>
      <w:bookmarkStart w:id="356" w:name="_Toc242704081"/>
      <w:r>
        <w:t>Trang Cơ cấu tổ chức – Sơ đồ Ban Chấp hành và danh mục các Tổ công đoàn cơ sở</w:t>
      </w:r>
      <w:bookmarkEnd w:id="355"/>
      <w:bookmarkEnd w:id="356"/>
    </w:p>
    <w:p w14:paraId="41E1B10B" w14:textId="77777777" w:rsidR="000D3B2A" w:rsidRDefault="00000000">
      <w:pPr>
        <w:pStyle w:val="m3"/>
      </w:pPr>
      <w:bookmarkStart w:id="357" w:name="_Toc242699000"/>
      <w:bookmarkStart w:id="358" w:name="_Toc242703621"/>
      <w:bookmarkStart w:id="359" w:name="_Toc242706360"/>
      <w:r>
        <w:t>Phân hệ Tin tức &amp; Sự kiện phong trào</w:t>
      </w:r>
      <w:bookmarkEnd w:id="357"/>
      <w:bookmarkEnd w:id="358"/>
      <w:bookmarkEnd w:id="359"/>
    </w:p>
    <w:p w14:paraId="0A51D90D" w14:textId="77777777" w:rsidR="000D3B2A" w:rsidRDefault="00000000">
      <w:pPr>
        <w:pStyle w:val="nd"/>
      </w:pPr>
      <w:r>
        <w:t>Giao diện danh mục tin tức cung cấp công cụ lọc thông tin đa chiều theo 5 chuyên mục nghiệp vụ trọng tâm (Hoạt động phong trào, Chế độ chính sách, Thi đua khen thưởng, Hoạt động nữ công, Kết quả hoạt động), kết hợp thanh tìm kiếm toàn văn thời gian thực (live search) và bộ phân trang dữ liệu thông minh:</w:t>
      </w:r>
    </w:p>
    <w:p w14:paraId="01008A57" w14:textId="77777777" w:rsidR="000D3B2A" w:rsidRDefault="00000000">
      <w:pPr>
        <w:spacing w:before="120" w:after="60"/>
        <w:jc w:val="center"/>
      </w:pPr>
      <w:r>
        <w:rPr>
          <w:noProof/>
        </w:rPr>
        <w:lastRenderedPageBreak/>
        <w:drawing>
          <wp:inline distT="0" distB="0" distL="0" distR="0" wp14:anchorId="3520DF3F" wp14:editId="49214256">
            <wp:extent cx="5220000" cy="2745632"/>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220000" cy="2745632"/>
                    </a:xfrm>
                    <a:prstGeom prst="rect">
                      <a:avLst/>
                    </a:prstGeom>
                  </pic:spPr>
                </pic:pic>
              </a:graphicData>
            </a:graphic>
          </wp:inline>
        </w:drawing>
      </w:r>
    </w:p>
    <w:p w14:paraId="0CC7CB14" w14:textId="77777777" w:rsidR="000D3B2A" w:rsidRDefault="00000000">
      <w:pPr>
        <w:pStyle w:val="hinh1"/>
        <w:spacing w:before="40" w:after="160"/>
      </w:pPr>
      <w:bookmarkStart w:id="360" w:name="_Toc242699044"/>
      <w:bookmarkStart w:id="361" w:name="_Toc242704082"/>
      <w:r>
        <w:t>Phân hệ Tin tức – Bộ lọc bài viết theo chuyên mục và thanh tìm kiếm toàn văn</w:t>
      </w:r>
      <w:bookmarkEnd w:id="360"/>
      <w:bookmarkEnd w:id="361"/>
    </w:p>
    <w:p w14:paraId="67C67CD4" w14:textId="126D490F" w:rsidR="000D3B2A" w:rsidRDefault="00000000">
      <w:pPr>
        <w:pStyle w:val="nd"/>
      </w:pPr>
      <w:r>
        <w:t>Các bài viết trong danh mục được sắp xếp theo bố cục thẻ (Card Layout) hiện đại và trực quan. Mỗi thẻ tin hiển thị hình ảnh đại diện tiêu biểu, nhãn chuyên mục phân loại, tiêu đề bài báo, ngày đăng, tên tác giả biên soạn và đoạn trích dẫn tóm tắt giúp độc giả nắm bắt nhanh nội dung</w:t>
      </w:r>
      <w:r w:rsidR="00A53F59">
        <w:t>.</w:t>
      </w:r>
    </w:p>
    <w:p w14:paraId="14D9509B" w14:textId="77777777" w:rsidR="000D3B2A" w:rsidRDefault="00000000">
      <w:pPr>
        <w:pStyle w:val="m3"/>
      </w:pPr>
      <w:bookmarkStart w:id="362" w:name="_Toc242699001"/>
      <w:bookmarkStart w:id="363" w:name="_Toc242703622"/>
      <w:bookmarkStart w:id="364" w:name="_Toc242706361"/>
      <w:r>
        <w:t>Trang Chi tiết bài viết &amp; Tương tác độc giả</w:t>
      </w:r>
      <w:bookmarkEnd w:id="362"/>
      <w:bookmarkEnd w:id="363"/>
      <w:bookmarkEnd w:id="364"/>
    </w:p>
    <w:p w14:paraId="6FF6019A" w14:textId="77777777" w:rsidR="000D3B2A" w:rsidRDefault="00000000">
      <w:pPr>
        <w:pStyle w:val="nd"/>
      </w:pPr>
      <w:r>
        <w:t>Trang chi tiết bài viết được thiết kế theo tiêu chuẩn báo chí điện tử hiện đại, hiển thị toàn văn tin tức chính luận với phông chữ chuẩn báo chí, tích hợp album hình ảnh sự kiện độ phân giải cao và danh sách các tệp văn bản pháp quy đính kèm cho phép độc giả tải về tra cứu trực tiếp:</w:t>
      </w:r>
    </w:p>
    <w:p w14:paraId="4BA87318" w14:textId="77777777" w:rsidR="000D3B2A" w:rsidRDefault="00000000">
      <w:pPr>
        <w:spacing w:before="120" w:after="60"/>
        <w:jc w:val="center"/>
      </w:pPr>
      <w:r>
        <w:rPr>
          <w:noProof/>
        </w:rPr>
        <w:drawing>
          <wp:inline distT="0" distB="0" distL="0" distR="0" wp14:anchorId="1B8B716A" wp14:editId="4F8AB976">
            <wp:extent cx="5220000" cy="2745632"/>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220000" cy="2745632"/>
                    </a:xfrm>
                    <a:prstGeom prst="rect">
                      <a:avLst/>
                    </a:prstGeom>
                  </pic:spPr>
                </pic:pic>
              </a:graphicData>
            </a:graphic>
          </wp:inline>
        </w:drawing>
      </w:r>
    </w:p>
    <w:p w14:paraId="18544D31" w14:textId="77777777" w:rsidR="000D3B2A" w:rsidRDefault="00000000">
      <w:pPr>
        <w:pStyle w:val="hinh1"/>
        <w:spacing w:before="40" w:after="160"/>
      </w:pPr>
      <w:bookmarkStart w:id="365" w:name="_Toc242699046"/>
      <w:bookmarkStart w:id="366" w:name="_Toc242704084"/>
      <w:r>
        <w:t>Trang Chi tiết bài viết – Toàn văn nội dung, ảnh sự kiện và tài liệu đính kèm</w:t>
      </w:r>
      <w:bookmarkEnd w:id="365"/>
      <w:bookmarkEnd w:id="366"/>
    </w:p>
    <w:p w14:paraId="752212BC" w14:textId="77777777" w:rsidR="000D3B2A" w:rsidRDefault="00000000">
      <w:pPr>
        <w:pStyle w:val="nd"/>
      </w:pPr>
      <w:r>
        <w:lastRenderedPageBreak/>
        <w:t>Cuối mỗi bài viết là khu vực tương tác đa chiều dành cho độc giả công chúng và đoàn viên. Người đọc có thể bày tỏ cảm xúc bằng các nút 'Thích' (Like), 'Vỗ tay' (Clap), bấm 'Lưu đọc sau' (Bookmark) và gửi các ý kiến bình luận, đóng góp xây dựng cho hoạt động phong trào:</w:t>
      </w:r>
    </w:p>
    <w:p w14:paraId="3735B081" w14:textId="77777777" w:rsidR="000D3B2A" w:rsidRDefault="00000000">
      <w:pPr>
        <w:spacing w:before="120" w:after="60"/>
        <w:jc w:val="center"/>
      </w:pPr>
      <w:r>
        <w:rPr>
          <w:noProof/>
        </w:rPr>
        <w:drawing>
          <wp:inline distT="0" distB="0" distL="0" distR="0" wp14:anchorId="17F9C86C" wp14:editId="648AA7EE">
            <wp:extent cx="5220000" cy="2745632"/>
            <wp:effectExtent l="0" t="0" r="0" b="0"/>
            <wp:docPr id="2122299622" name="Picture 21222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220000" cy="2745632"/>
                    </a:xfrm>
                    <a:prstGeom prst="rect">
                      <a:avLst/>
                    </a:prstGeom>
                  </pic:spPr>
                </pic:pic>
              </a:graphicData>
            </a:graphic>
          </wp:inline>
        </w:drawing>
      </w:r>
    </w:p>
    <w:p w14:paraId="21C12898" w14:textId="77777777" w:rsidR="000D3B2A" w:rsidRDefault="00000000">
      <w:pPr>
        <w:pStyle w:val="hinh1"/>
        <w:spacing w:before="40" w:after="160"/>
      </w:pPr>
      <w:bookmarkStart w:id="367" w:name="_Toc242699047"/>
      <w:bookmarkStart w:id="368" w:name="_Toc242704085"/>
      <w:r>
        <w:t>Khu vực Tương tác độc giả – Các nút Thích, Vỗ tay, Lưu bài và gửi bình luận góp ý</w:t>
      </w:r>
      <w:bookmarkEnd w:id="367"/>
      <w:bookmarkEnd w:id="368"/>
    </w:p>
    <w:p w14:paraId="0A3F1FFF" w14:textId="77777777" w:rsidR="000D3B2A" w:rsidRDefault="00000000">
      <w:pPr>
        <w:pStyle w:val="m3"/>
      </w:pPr>
      <w:bookmarkStart w:id="369" w:name="_Toc242699002"/>
      <w:bookmarkStart w:id="370" w:name="_Toc242703623"/>
      <w:bookmarkStart w:id="371" w:name="_Toc242706362"/>
      <w:r>
        <w:t>Kho Văn bản pháp quy &amp; Kho Biểu mẫu điện tử</w:t>
      </w:r>
      <w:bookmarkEnd w:id="369"/>
      <w:bookmarkEnd w:id="370"/>
      <w:bookmarkEnd w:id="371"/>
    </w:p>
    <w:p w14:paraId="32BB25C5" w14:textId="77777777" w:rsidR="000D3B2A" w:rsidRDefault="00000000">
      <w:pPr>
        <w:pStyle w:val="nd"/>
      </w:pPr>
      <w:r>
        <w:t>Kho Văn bản pháp quy là thư viện số lưu trữ toàn bộ các Luật, Nghị định, Thông tư của Tổng Liên đoàn Lao động và Quy chế nội bộ của Nhà trường. Giao diện trang bị bộ lọc theo cơ quan ban hành và số hiệu văn bản, hỗ trợ độc giả tải về tệp tin PDF scan có dấu mộc đỏ nguyên bản:</w:t>
      </w:r>
    </w:p>
    <w:p w14:paraId="50A4CFE1" w14:textId="77777777" w:rsidR="000D3B2A" w:rsidRDefault="00000000">
      <w:pPr>
        <w:spacing w:before="120" w:after="60"/>
        <w:jc w:val="center"/>
      </w:pPr>
      <w:r>
        <w:rPr>
          <w:noProof/>
        </w:rPr>
        <w:drawing>
          <wp:inline distT="0" distB="0" distL="0" distR="0" wp14:anchorId="3659475A" wp14:editId="1A132522">
            <wp:extent cx="5220000" cy="2745632"/>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220000" cy="2745632"/>
                    </a:xfrm>
                    <a:prstGeom prst="rect">
                      <a:avLst/>
                    </a:prstGeom>
                  </pic:spPr>
                </pic:pic>
              </a:graphicData>
            </a:graphic>
          </wp:inline>
        </w:drawing>
      </w:r>
    </w:p>
    <w:p w14:paraId="3AD85C36" w14:textId="3F817943" w:rsidR="000D3B2A" w:rsidRDefault="00000000" w:rsidP="00A53F59">
      <w:pPr>
        <w:pStyle w:val="hinh1"/>
        <w:spacing w:before="40" w:after="160"/>
      </w:pPr>
      <w:bookmarkStart w:id="372" w:name="_Toc242699048"/>
      <w:bookmarkStart w:id="373" w:name="_Toc242704086"/>
      <w:r>
        <w:t>Kho Văn bản pháp quy – Bộ lọc loại văn bản và chức năng tải file PDF scan</w:t>
      </w:r>
      <w:bookmarkEnd w:id="372"/>
      <w:bookmarkEnd w:id="373"/>
    </w:p>
    <w:p w14:paraId="22E170F1" w14:textId="77777777" w:rsidR="000D3B2A" w:rsidRDefault="00000000">
      <w:pPr>
        <w:pStyle w:val="nd"/>
      </w:pPr>
      <w:r>
        <w:lastRenderedPageBreak/>
        <w:t>Kho Biểu mẫu điện tử cung cấp danh mục biểu mẫu chuẩn hóa phục vụ các nghiệp vụ công đoàn thường nhật (Mẫu báo cáo thi đua, Mẫu đơn xin trợ cấp khó khăn, Mẫu thanh quyết toán kinh phí). Đoàn viên có thể tải về các tệp tin Word và Excel nguyên gốc để điền thông tin nhanh chóng:</w:t>
      </w:r>
    </w:p>
    <w:p w14:paraId="3DB6A152" w14:textId="77777777" w:rsidR="000D3B2A" w:rsidRDefault="00000000">
      <w:pPr>
        <w:spacing w:before="120" w:after="60"/>
        <w:jc w:val="center"/>
      </w:pPr>
      <w:r>
        <w:rPr>
          <w:noProof/>
        </w:rPr>
        <w:drawing>
          <wp:inline distT="0" distB="0" distL="0" distR="0" wp14:anchorId="78F9F515" wp14:editId="283C1021">
            <wp:extent cx="5220000" cy="2745632"/>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220000" cy="2745632"/>
                    </a:xfrm>
                    <a:prstGeom prst="rect">
                      <a:avLst/>
                    </a:prstGeom>
                  </pic:spPr>
                </pic:pic>
              </a:graphicData>
            </a:graphic>
          </wp:inline>
        </w:drawing>
      </w:r>
    </w:p>
    <w:p w14:paraId="2257A37A" w14:textId="77777777" w:rsidR="000D3B2A" w:rsidRDefault="00000000">
      <w:pPr>
        <w:pStyle w:val="hinh1"/>
        <w:spacing w:before="40" w:after="160"/>
      </w:pPr>
      <w:bookmarkStart w:id="374" w:name="_Toc242699050"/>
      <w:bookmarkStart w:id="375" w:name="_Toc242704088"/>
      <w:r>
        <w:t>Kho Biểu mẫu điện tử – Danh mục biểu mẫu nghiệp vụ công đoàn cho đoàn viên tải về</w:t>
      </w:r>
      <w:bookmarkEnd w:id="374"/>
      <w:bookmarkEnd w:id="375"/>
    </w:p>
    <w:p w14:paraId="17274D40" w14:textId="77777777" w:rsidR="000D3B2A" w:rsidRDefault="00000000">
      <w:pPr>
        <w:pStyle w:val="m3"/>
      </w:pPr>
      <w:bookmarkStart w:id="376" w:name="_Toc242699003"/>
      <w:bookmarkStart w:id="377" w:name="_Toc242703624"/>
      <w:bookmarkStart w:id="378" w:name="_Toc242706363"/>
      <w:r>
        <w:t>Phân hệ Chính sách Chăm lo &amp; Đơn Đề Nghị Trợ Cấp Khó Khăn</w:t>
      </w:r>
      <w:bookmarkEnd w:id="376"/>
      <w:bookmarkEnd w:id="377"/>
      <w:bookmarkEnd w:id="378"/>
    </w:p>
    <w:p w14:paraId="59CB4021" w14:textId="77777777" w:rsidR="000D3B2A" w:rsidRDefault="00000000">
      <w:pPr>
        <w:pStyle w:val="nd"/>
      </w:pPr>
      <w:r>
        <w:t>Trang Phúc lợi đoàn viên công khai minh bạch tất cả các chương trình chăm lo đời sống của Quỹ Tương trợ Công đoàn (Trợ cấp khó khăn đột xuất do tai nạn/bệnh hiểm nghèo, Chế độ nghỉ dưỡng thai sản, Học bổng khuyến học con đoàn viên), nêu rõ đối tượng thụ hưởng và định mức kinh phí hỗ trợ:</w:t>
      </w:r>
    </w:p>
    <w:p w14:paraId="65680E73" w14:textId="77777777" w:rsidR="000D3B2A" w:rsidRDefault="00000000">
      <w:pPr>
        <w:spacing w:before="120" w:after="60"/>
        <w:jc w:val="center"/>
      </w:pPr>
      <w:r>
        <w:rPr>
          <w:noProof/>
        </w:rPr>
        <w:drawing>
          <wp:inline distT="0" distB="0" distL="0" distR="0" wp14:anchorId="6A19BC61" wp14:editId="785CC301">
            <wp:extent cx="5220000" cy="2745632"/>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220000" cy="2745632"/>
                    </a:xfrm>
                    <a:prstGeom prst="rect">
                      <a:avLst/>
                    </a:prstGeom>
                  </pic:spPr>
                </pic:pic>
              </a:graphicData>
            </a:graphic>
          </wp:inline>
        </w:drawing>
      </w:r>
    </w:p>
    <w:p w14:paraId="7385B4B0" w14:textId="77777777" w:rsidR="000D3B2A" w:rsidRDefault="00000000">
      <w:pPr>
        <w:pStyle w:val="hinh1"/>
        <w:spacing w:before="40" w:after="160"/>
      </w:pPr>
      <w:bookmarkStart w:id="379" w:name="_Toc242699052"/>
      <w:bookmarkStart w:id="380" w:name="_Toc242704090"/>
      <w:r>
        <w:t>Modal Đơn đề nghị Trợ cấp / Chăm lo Phúc lợi – Form điện tử gửi về Ban Thường vụ</w:t>
      </w:r>
      <w:bookmarkEnd w:id="379"/>
      <w:bookmarkEnd w:id="380"/>
    </w:p>
    <w:p w14:paraId="6B71BDFE" w14:textId="77777777" w:rsidR="000D3B2A" w:rsidRDefault="00000000">
      <w:pPr>
        <w:pStyle w:val="m3"/>
      </w:pPr>
      <w:bookmarkStart w:id="381" w:name="_Toc242699004"/>
      <w:bookmarkStart w:id="382" w:name="_Toc242703625"/>
      <w:bookmarkStart w:id="383" w:name="_Toc242706364"/>
      <w:r>
        <w:lastRenderedPageBreak/>
        <w:t>Trang Liên hệ &amp; Hòm thư Góp ý Đoàn viên</w:t>
      </w:r>
      <w:bookmarkEnd w:id="381"/>
      <w:bookmarkEnd w:id="382"/>
      <w:bookmarkEnd w:id="383"/>
    </w:p>
    <w:p w14:paraId="0592B56F" w14:textId="77777777" w:rsidR="000D3B2A" w:rsidRDefault="00000000">
      <w:pPr>
        <w:pStyle w:val="nd"/>
      </w:pPr>
      <w:r>
        <w:t>Trang Liên hệ cung cấp thông tin liên lạc chính thức của Ban Chấp hành Công đoàn trường, địa chỉ văn phòng làm việc tại Nhà E, số điện thoại đường dây nóng, địa chỉ email tiếp nhận thông tin và tích hợp bản đồ định vị khuôn viên Trường Đại học Thủ Dầu Một:</w:t>
      </w:r>
    </w:p>
    <w:p w14:paraId="6847160C" w14:textId="77777777" w:rsidR="000D3B2A" w:rsidRDefault="00000000">
      <w:pPr>
        <w:spacing w:before="120" w:after="60"/>
        <w:jc w:val="center"/>
      </w:pPr>
      <w:r>
        <w:rPr>
          <w:noProof/>
        </w:rPr>
        <w:drawing>
          <wp:inline distT="0" distB="0" distL="0" distR="0" wp14:anchorId="438B9CED" wp14:editId="5E10122D">
            <wp:extent cx="5220000" cy="2745632"/>
            <wp:effectExtent l="0" t="0" r="0" b="0"/>
            <wp:docPr id="2122299631" name="Picture 21222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220000" cy="2745632"/>
                    </a:xfrm>
                    <a:prstGeom prst="rect">
                      <a:avLst/>
                    </a:prstGeom>
                  </pic:spPr>
                </pic:pic>
              </a:graphicData>
            </a:graphic>
          </wp:inline>
        </w:drawing>
      </w:r>
    </w:p>
    <w:p w14:paraId="0A25C971" w14:textId="77777777" w:rsidR="000D3B2A" w:rsidRDefault="00000000">
      <w:pPr>
        <w:pStyle w:val="hinh1"/>
        <w:spacing w:before="40" w:after="160"/>
      </w:pPr>
      <w:bookmarkStart w:id="384" w:name="_Toc242699053"/>
      <w:bookmarkStart w:id="385" w:name="_Toc242704091"/>
      <w:r>
        <w:t>Trang Liên hệ – Thông tin Ban Chấp hành và bản đồ vị trí văn phòng Công đoàn TDMU</w:t>
      </w:r>
      <w:bookmarkEnd w:id="384"/>
      <w:bookmarkEnd w:id="385"/>
    </w:p>
    <w:p w14:paraId="66ADA9EC" w14:textId="77777777" w:rsidR="000D3B2A" w:rsidRDefault="00000000">
      <w:pPr>
        <w:pStyle w:val="nd"/>
      </w:pPr>
      <w:r>
        <w:t>Nhằm lắng nghe tâm tư, nguyện vọng chính đáng của đoàn viên, biểu mẫu Gửi ý kiến góp ý cho phép nhập tiêu đề, nội dung phản ánh, tải tệp ảnh minh chứng và đặc biệt có tính năng 'Gửi ẩn danh' để bảo mật tuyệt đối danh tính của người phản ánh theo đúng quy chế dân chủ:</w:t>
      </w:r>
    </w:p>
    <w:p w14:paraId="2F5CB394" w14:textId="77777777" w:rsidR="000D3B2A" w:rsidRDefault="00DD65B0">
      <w:pPr>
        <w:spacing w:before="120" w:after="60"/>
        <w:jc w:val="center"/>
      </w:pPr>
      <w:r w:rsidRPr="00DD65B0">
        <w:rPr>
          <w:noProof/>
        </w:rPr>
        <w:drawing>
          <wp:inline distT="0" distB="0" distL="0" distR="0" wp14:anchorId="02AB1E35" wp14:editId="44F43DA8">
            <wp:extent cx="5761990" cy="2811780"/>
            <wp:effectExtent l="0" t="0" r="0" b="7620"/>
            <wp:docPr id="9445765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76580" name=""/>
                    <pic:cNvPicPr/>
                  </pic:nvPicPr>
                  <pic:blipFill>
                    <a:blip r:embed="rId40"/>
                    <a:stretch>
                      <a:fillRect/>
                    </a:stretch>
                  </pic:blipFill>
                  <pic:spPr>
                    <a:xfrm>
                      <a:off x="0" y="0"/>
                      <a:ext cx="5761990" cy="2811780"/>
                    </a:xfrm>
                    <a:prstGeom prst="rect">
                      <a:avLst/>
                    </a:prstGeom>
                  </pic:spPr>
                </pic:pic>
              </a:graphicData>
            </a:graphic>
          </wp:inline>
        </w:drawing>
      </w:r>
    </w:p>
    <w:p w14:paraId="1261FD60" w14:textId="77777777" w:rsidR="000D3B2A" w:rsidRDefault="00000000">
      <w:pPr>
        <w:pStyle w:val="hinh1"/>
        <w:spacing w:before="40" w:after="160"/>
      </w:pPr>
      <w:bookmarkStart w:id="386" w:name="_Toc242699054"/>
      <w:bookmarkStart w:id="387" w:name="_Toc242704092"/>
      <w:r>
        <w:lastRenderedPageBreak/>
        <w:t>Form Gửi ý kiến nguyện vọng đoàn viên – Hỗ trợ gửi thông tin phản ánh và tùy chọn gửi ẩn danh</w:t>
      </w:r>
      <w:bookmarkEnd w:id="386"/>
      <w:bookmarkEnd w:id="387"/>
    </w:p>
    <w:p w14:paraId="5441FFB9" w14:textId="77777777" w:rsidR="000D3B2A" w:rsidRDefault="00000000">
      <w:pPr>
        <w:pStyle w:val="m2"/>
      </w:pPr>
      <w:bookmarkStart w:id="388" w:name="_Toc242699005"/>
      <w:bookmarkStart w:id="389" w:name="_Toc242703626"/>
      <w:bookmarkStart w:id="390" w:name="_Toc242706365"/>
      <w:r>
        <w:t>Demo Chức năng Phân hệ Quản Trị Hệ Thống (Admin CMS &amp; AI Studio)</w:t>
      </w:r>
      <w:bookmarkEnd w:id="388"/>
      <w:bookmarkEnd w:id="389"/>
      <w:bookmarkEnd w:id="390"/>
    </w:p>
    <w:p w14:paraId="02FC50B9" w14:textId="77777777" w:rsidR="000D3B2A" w:rsidRDefault="00000000">
      <w:pPr>
        <w:pStyle w:val="nd"/>
      </w:pPr>
      <w:r>
        <w:t>Phân hệ quản trị (Admin CMS Portal) là trung tâm điều hành vận hành toàn bộ hoạt động truyền thông và nghiệp vụ công đoàn, dành riêng cho Quản trị viên, Biên tập viên và Ban Thi đua khen thưởng.</w:t>
      </w:r>
    </w:p>
    <w:p w14:paraId="24B18DFE" w14:textId="77777777" w:rsidR="000D3B2A" w:rsidRDefault="00000000">
      <w:pPr>
        <w:pStyle w:val="m3"/>
      </w:pPr>
      <w:bookmarkStart w:id="391" w:name="_Toc242699006"/>
      <w:bookmarkStart w:id="392" w:name="_Toc242703627"/>
      <w:bookmarkStart w:id="393" w:name="_Toc242706366"/>
      <w:r>
        <w:t>Bảng Điều Hành Tổng Quan (Admin Dashboard)</w:t>
      </w:r>
      <w:bookmarkEnd w:id="391"/>
      <w:bookmarkEnd w:id="392"/>
      <w:bookmarkEnd w:id="393"/>
    </w:p>
    <w:p w14:paraId="4AA11960" w14:textId="77777777" w:rsidR="000D3B2A" w:rsidRDefault="00000000">
      <w:pPr>
        <w:pStyle w:val="nd"/>
      </w:pPr>
      <w:r>
        <w:t>Bảng Điều Hành trung tâm trực quan hóa 4 chỉ số KPI quan trọng trong vòng đời bài viết (Tổng bản nháp, Bài đang chờ phê duyệt, Bài đã hẹn giờ đăng và Bài đã xuất bản trực tiếp), đi kèm biểu đồ thống kê tương tác đa kênh và khối hàng đợi 'Cần Xử Lý' hiển thị bài viết chờ duyệt nhanh trong 1 cú click:</w:t>
      </w:r>
    </w:p>
    <w:p w14:paraId="21574906" w14:textId="77777777" w:rsidR="000D3B2A" w:rsidRDefault="00000000">
      <w:pPr>
        <w:spacing w:before="120" w:after="60"/>
        <w:jc w:val="center"/>
      </w:pPr>
      <w:r>
        <w:rPr>
          <w:noProof/>
        </w:rPr>
        <w:drawing>
          <wp:inline distT="0" distB="0" distL="0" distR="0" wp14:anchorId="0FDB6398" wp14:editId="6E888639">
            <wp:extent cx="5220000" cy="2745632"/>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220000" cy="2745632"/>
                    </a:xfrm>
                    <a:prstGeom prst="rect">
                      <a:avLst/>
                    </a:prstGeom>
                  </pic:spPr>
                </pic:pic>
              </a:graphicData>
            </a:graphic>
          </wp:inline>
        </w:drawing>
      </w:r>
    </w:p>
    <w:p w14:paraId="2C993A28" w14:textId="77777777" w:rsidR="000D3B2A" w:rsidRDefault="00000000">
      <w:pPr>
        <w:pStyle w:val="hinh1"/>
        <w:spacing w:before="40" w:after="160"/>
      </w:pPr>
      <w:bookmarkStart w:id="394" w:name="_Toc242699055"/>
      <w:bookmarkStart w:id="395" w:name="_Toc242704093"/>
      <w:r>
        <w:t>Bảng Điều Hành (Admin Dashboard) – 4 chỉ số KPI vòng đời nội dung và Hàng đợi phê duyệt</w:t>
      </w:r>
      <w:bookmarkEnd w:id="394"/>
      <w:bookmarkEnd w:id="395"/>
    </w:p>
    <w:p w14:paraId="0D58D53E" w14:textId="77777777" w:rsidR="000D3B2A" w:rsidRDefault="00000000">
      <w:pPr>
        <w:pStyle w:val="m3"/>
      </w:pPr>
      <w:bookmarkStart w:id="396" w:name="_Toc242699007"/>
      <w:bookmarkStart w:id="397" w:name="_Toc242703628"/>
      <w:bookmarkStart w:id="398" w:name="_Toc242706367"/>
      <w:r>
        <w:t>Quản Lý Tin Tức &amp; Hàng Đợi Kiểm Duyệt Bài Viết</w:t>
      </w:r>
      <w:bookmarkEnd w:id="396"/>
      <w:bookmarkEnd w:id="397"/>
      <w:bookmarkEnd w:id="398"/>
    </w:p>
    <w:p w14:paraId="23F974A8" w14:textId="77777777" w:rsidR="000D3B2A" w:rsidRDefault="00000000">
      <w:pPr>
        <w:pStyle w:val="nd"/>
      </w:pPr>
      <w:r>
        <w:t>Giao diện Quản lý Tin tức tập trung toàn bộ danh sách bài viết trên hệ thống với 4 bộ lọc trạng thái nhanh (Tất Cả, Bản Nháp, Chờ Duyệt, Đã Xuất Bản). Mỗi dòng bài viết hiển thị tiêu đề, tác giả, chuyên mục, ngày tạo và cụm nút thao tác Xem trước (Preview), Sửa và Xóa thuận tiện:</w:t>
      </w:r>
    </w:p>
    <w:p w14:paraId="33FD0F4C" w14:textId="77777777" w:rsidR="000D3B2A" w:rsidRDefault="00000000">
      <w:pPr>
        <w:spacing w:before="120" w:after="60"/>
        <w:jc w:val="center"/>
      </w:pPr>
      <w:r>
        <w:rPr>
          <w:noProof/>
        </w:rPr>
        <w:lastRenderedPageBreak/>
        <w:drawing>
          <wp:inline distT="0" distB="0" distL="0" distR="0" wp14:anchorId="069227E8" wp14:editId="301191AD">
            <wp:extent cx="5220000" cy="2745632"/>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5220000" cy="2745632"/>
                    </a:xfrm>
                    <a:prstGeom prst="rect">
                      <a:avLst/>
                    </a:prstGeom>
                  </pic:spPr>
                </pic:pic>
              </a:graphicData>
            </a:graphic>
          </wp:inline>
        </w:drawing>
      </w:r>
    </w:p>
    <w:p w14:paraId="0E40AE47" w14:textId="77777777" w:rsidR="000D3B2A" w:rsidRDefault="00000000">
      <w:pPr>
        <w:pStyle w:val="hinh1"/>
        <w:spacing w:before="40" w:after="160"/>
      </w:pPr>
      <w:bookmarkStart w:id="399" w:name="_Toc242699056"/>
      <w:bookmarkStart w:id="400" w:name="_Toc242704094"/>
      <w:r>
        <w:t>Quản Lý Tin Tức – Danh sách bài viết toàn hệ thống với bộ lọc trạng thái và các tác vụ</w:t>
      </w:r>
      <w:bookmarkEnd w:id="399"/>
      <w:bookmarkEnd w:id="400"/>
    </w:p>
    <w:p w14:paraId="626AA133" w14:textId="77777777" w:rsidR="000D3B2A" w:rsidRDefault="00000000">
      <w:pPr>
        <w:pStyle w:val="m3"/>
      </w:pPr>
      <w:bookmarkStart w:id="401" w:name="_Toc242699008"/>
      <w:bookmarkStart w:id="402" w:name="_Toc242703629"/>
      <w:bookmarkStart w:id="403" w:name="_Toc242706368"/>
      <w:r>
        <w:t>Phòng Biên Tập Đa Kênh AI Studio &amp; Trợ Lý AI Copilot</w:t>
      </w:r>
      <w:bookmarkEnd w:id="401"/>
      <w:bookmarkEnd w:id="402"/>
      <w:bookmarkEnd w:id="403"/>
    </w:p>
    <w:p w14:paraId="2FB6FF57" w14:textId="77777777" w:rsidR="000D3B2A" w:rsidRDefault="00000000">
      <w:pPr>
        <w:pStyle w:val="nd"/>
      </w:pPr>
      <w:r>
        <w:t>Phòng Biên Tập AI Studio là không gian sáng tạo nội dung thế hệ mới gồm 3 phân khu song song: Cột trái quản lý Tủ bản thảo bài viết; Trung tâm là Canvas soạn thảo 3 tầng phân định rành mạch Tiêu đề H1, Đoạn mở đầu Sapo 5W1H và Thân bài chính luận; Cột phải tích hợp Trợ lý Tổng Biên Tập AI Copilot thông minh:</w:t>
      </w:r>
    </w:p>
    <w:p w14:paraId="1A6E6FF8" w14:textId="77777777" w:rsidR="000D3B2A" w:rsidRDefault="00000000">
      <w:pPr>
        <w:spacing w:before="120" w:after="60"/>
        <w:jc w:val="center"/>
      </w:pPr>
      <w:r>
        <w:rPr>
          <w:noProof/>
        </w:rPr>
        <w:drawing>
          <wp:inline distT="0" distB="0" distL="0" distR="0" wp14:anchorId="5B9B8B28" wp14:editId="79366CF2">
            <wp:extent cx="5220000" cy="2745632"/>
            <wp:effectExtent l="0" t="0" r="0" b="0"/>
            <wp:docPr id="2122299636" name="Picture 212229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220000" cy="2745632"/>
                    </a:xfrm>
                    <a:prstGeom prst="rect">
                      <a:avLst/>
                    </a:prstGeom>
                  </pic:spPr>
                </pic:pic>
              </a:graphicData>
            </a:graphic>
          </wp:inline>
        </w:drawing>
      </w:r>
    </w:p>
    <w:p w14:paraId="19CA3BE3" w14:textId="77777777" w:rsidR="000D3B2A" w:rsidRDefault="00000000">
      <w:pPr>
        <w:pStyle w:val="hinh1"/>
        <w:spacing w:before="40" w:after="160"/>
      </w:pPr>
      <w:bookmarkStart w:id="404" w:name="_Toc242699057"/>
      <w:bookmarkStart w:id="405" w:name="_Toc242704095"/>
      <w:r>
        <w:t>Phòng Biên Tập Đa Kênh AI Studio – Trình soạn thảo 3 tầng, Tủ bản thảo và AI Copilot</w:t>
      </w:r>
      <w:bookmarkEnd w:id="404"/>
      <w:bookmarkEnd w:id="405"/>
    </w:p>
    <w:p w14:paraId="7E682F2E" w14:textId="77777777" w:rsidR="000D3B2A" w:rsidRDefault="00000000">
      <w:pPr>
        <w:pStyle w:val="nd"/>
      </w:pPr>
      <w:r>
        <w:t>Chức năng nạp tệp hồ sơ sự kiện cho phép đính kèm cùng lúc nhiều tài liệu thô (Kế hoạch Word .docx, Báo cáo thuyết trình PowerPoint .pptx, Bảng dự toán Excel .xlsx, Quyết định scan .pdf và album ảnh thực tế). Trợ lý AI sẽ tự động đọc hiểu và kích hoạt chế độ Viết bài báo tự động (Autopilot) chỉ sau 3 giây:</w:t>
      </w:r>
    </w:p>
    <w:p w14:paraId="7DE6EEFE" w14:textId="77777777" w:rsidR="000D3B2A" w:rsidRDefault="00F5433E">
      <w:pPr>
        <w:spacing w:before="120" w:after="60"/>
        <w:jc w:val="center"/>
      </w:pPr>
      <w:r w:rsidRPr="00F5433E">
        <w:rPr>
          <w:noProof/>
        </w:rPr>
        <w:lastRenderedPageBreak/>
        <w:drawing>
          <wp:inline distT="0" distB="0" distL="0" distR="0" wp14:anchorId="66F124FB" wp14:editId="1562A5D8">
            <wp:extent cx="5761990" cy="2861310"/>
            <wp:effectExtent l="0" t="0" r="0" b="0"/>
            <wp:docPr id="2558548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854830" name=""/>
                    <pic:cNvPicPr/>
                  </pic:nvPicPr>
                  <pic:blipFill>
                    <a:blip r:embed="rId44"/>
                    <a:stretch>
                      <a:fillRect/>
                    </a:stretch>
                  </pic:blipFill>
                  <pic:spPr>
                    <a:xfrm>
                      <a:off x="0" y="0"/>
                      <a:ext cx="5761990" cy="2861310"/>
                    </a:xfrm>
                    <a:prstGeom prst="rect">
                      <a:avLst/>
                    </a:prstGeom>
                  </pic:spPr>
                </pic:pic>
              </a:graphicData>
            </a:graphic>
          </wp:inline>
        </w:drawing>
      </w:r>
    </w:p>
    <w:p w14:paraId="1F6B8D12" w14:textId="77777777" w:rsidR="000D3B2A" w:rsidRDefault="00000000">
      <w:pPr>
        <w:pStyle w:val="hinh1"/>
        <w:spacing w:before="40" w:after="160"/>
      </w:pPr>
      <w:bookmarkStart w:id="406" w:name="_Toc242699058"/>
      <w:bookmarkStart w:id="407" w:name="_Toc242704096"/>
      <w:r>
        <w:t>Chức năng Nạp tệp hồ sơ tư liệu sự kiện – AI phân tích tài liệu đa định dạng để lập bài tự động</w:t>
      </w:r>
      <w:bookmarkEnd w:id="406"/>
      <w:bookmarkEnd w:id="407"/>
    </w:p>
    <w:p w14:paraId="7C0FBCAF" w14:textId="77777777" w:rsidR="000D3B2A" w:rsidRDefault="00000000">
      <w:pPr>
        <w:pStyle w:val="nd"/>
      </w:pPr>
      <w:r>
        <w:t>Tab Zalo OA trong AI Studio tự động trích xuất nội dung bài viết và định dạng lại cấu trúc ngắn gọn, súc tích tối ưu cho kênh Zalo Official Account của Công đoàn trường, cho phép Biên tập viên kiểm tra trước hình ảnh và thông điệp trước khi gửi tin nhắn hàng loạt cho đoàn viên:</w:t>
      </w:r>
    </w:p>
    <w:p w14:paraId="02C67AEA" w14:textId="77777777" w:rsidR="000D3B2A" w:rsidRDefault="00873588">
      <w:pPr>
        <w:spacing w:before="120" w:after="60"/>
        <w:jc w:val="center"/>
      </w:pPr>
      <w:r w:rsidRPr="00873588">
        <w:rPr>
          <w:noProof/>
        </w:rPr>
        <w:lastRenderedPageBreak/>
        <w:drawing>
          <wp:inline distT="0" distB="0" distL="0" distR="0" wp14:anchorId="439E6C48" wp14:editId="2E4CA67A">
            <wp:extent cx="5761990" cy="2781935"/>
            <wp:effectExtent l="0" t="0" r="0" b="0"/>
            <wp:docPr id="20433359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96" name=""/>
                    <pic:cNvPicPr/>
                  </pic:nvPicPr>
                  <pic:blipFill>
                    <a:blip r:embed="rId45"/>
                    <a:stretch>
                      <a:fillRect/>
                    </a:stretch>
                  </pic:blipFill>
                  <pic:spPr>
                    <a:xfrm>
                      <a:off x="0" y="0"/>
                      <a:ext cx="5761990" cy="2781935"/>
                    </a:xfrm>
                    <a:prstGeom prst="rect">
                      <a:avLst/>
                    </a:prstGeom>
                  </pic:spPr>
                </pic:pic>
              </a:graphicData>
            </a:graphic>
          </wp:inline>
        </w:drawing>
      </w:r>
      <w:r w:rsidRPr="00873588">
        <w:rPr>
          <w:noProof/>
        </w:rPr>
        <w:drawing>
          <wp:inline distT="0" distB="0" distL="0" distR="0" wp14:anchorId="0DDBEF7C" wp14:editId="2871AD5B">
            <wp:extent cx="5761990" cy="4990465"/>
            <wp:effectExtent l="0" t="0" r="0" b="635"/>
            <wp:docPr id="5703530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3043" name=""/>
                    <pic:cNvPicPr/>
                  </pic:nvPicPr>
                  <pic:blipFill>
                    <a:blip r:embed="rId46"/>
                    <a:stretch>
                      <a:fillRect/>
                    </a:stretch>
                  </pic:blipFill>
                  <pic:spPr>
                    <a:xfrm>
                      <a:off x="0" y="0"/>
                      <a:ext cx="5761990" cy="4990465"/>
                    </a:xfrm>
                    <a:prstGeom prst="rect">
                      <a:avLst/>
                    </a:prstGeom>
                  </pic:spPr>
                </pic:pic>
              </a:graphicData>
            </a:graphic>
          </wp:inline>
        </w:drawing>
      </w:r>
    </w:p>
    <w:p w14:paraId="136627DF" w14:textId="77777777" w:rsidR="000D3B2A" w:rsidRDefault="00000000">
      <w:pPr>
        <w:pStyle w:val="hinh1"/>
        <w:spacing w:before="40" w:after="160"/>
      </w:pPr>
      <w:bookmarkStart w:id="408" w:name="_Toc242699059"/>
      <w:bookmarkStart w:id="409" w:name="_Toc242704097"/>
      <w:r>
        <w:t>Tab Zalo OA – Xem trước định dạng bài đăng tối ưu cho kênh Zalo Official Account</w:t>
      </w:r>
      <w:bookmarkEnd w:id="408"/>
      <w:bookmarkEnd w:id="409"/>
    </w:p>
    <w:p w14:paraId="511446B7" w14:textId="77777777" w:rsidR="000D3B2A" w:rsidRDefault="00000000">
      <w:pPr>
        <w:pStyle w:val="nd"/>
      </w:pPr>
      <w:r>
        <w:lastRenderedPageBreak/>
        <w:t>Tab Facebook cung cấp màn hình xem trước (Live Preview) bài post trên Fanpage, tích hợp bộ công cụ hỗ trợ căn chỉnh tỷ lệ hình ảnh chuẩn (1:1 Vuông, 4:5 Dọc, 16:9 Ngang) và tự động gắn kèm các thẻ hashtag nhận diện phong trào của Nhà trường:</w:t>
      </w:r>
    </w:p>
    <w:p w14:paraId="11E9CDE0" w14:textId="77777777" w:rsidR="000D3B2A" w:rsidRDefault="000A7BE3">
      <w:pPr>
        <w:spacing w:before="120" w:after="60"/>
        <w:jc w:val="center"/>
      </w:pPr>
      <w:r w:rsidRPr="000A7BE3">
        <w:rPr>
          <w:noProof/>
        </w:rPr>
        <w:drawing>
          <wp:inline distT="0" distB="0" distL="0" distR="0" wp14:anchorId="79DE987E" wp14:editId="5F0E82A1">
            <wp:extent cx="5761990" cy="3051810"/>
            <wp:effectExtent l="0" t="0" r="0" b="0"/>
            <wp:docPr id="14163910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391099" name=""/>
                    <pic:cNvPicPr/>
                  </pic:nvPicPr>
                  <pic:blipFill>
                    <a:blip r:embed="rId47"/>
                    <a:stretch>
                      <a:fillRect/>
                    </a:stretch>
                  </pic:blipFill>
                  <pic:spPr>
                    <a:xfrm>
                      <a:off x="0" y="0"/>
                      <a:ext cx="5761990" cy="3051810"/>
                    </a:xfrm>
                    <a:prstGeom prst="rect">
                      <a:avLst/>
                    </a:prstGeom>
                  </pic:spPr>
                </pic:pic>
              </a:graphicData>
            </a:graphic>
          </wp:inline>
        </w:drawing>
      </w:r>
    </w:p>
    <w:p w14:paraId="518BB35C" w14:textId="77777777" w:rsidR="000D3B2A" w:rsidRDefault="00000000">
      <w:pPr>
        <w:pStyle w:val="hinh1"/>
        <w:spacing w:before="40" w:after="160"/>
      </w:pPr>
      <w:bookmarkStart w:id="410" w:name="_Toc242699060"/>
      <w:bookmarkStart w:id="411" w:name="_Toc242704098"/>
      <w:r>
        <w:t>Tab Facebook – Xem trước bài đăng Fanpage kèm tỷ lệ ảnh chuẩn và danh mục hashtag gợi ý</w:t>
      </w:r>
      <w:bookmarkEnd w:id="410"/>
      <w:bookmarkEnd w:id="411"/>
    </w:p>
    <w:p w14:paraId="776CB7F8" w14:textId="77777777" w:rsidR="000D3B2A" w:rsidRDefault="00000000">
      <w:pPr>
        <w:pStyle w:val="m3"/>
      </w:pPr>
      <w:bookmarkStart w:id="412" w:name="_Toc242699009"/>
      <w:bookmarkStart w:id="413" w:name="_Toc242703630"/>
      <w:bookmarkStart w:id="414" w:name="_Toc242706369"/>
      <w:r>
        <w:t>Xuất bản Đa Kênh Tự Động và Kết Quả Đăng Bài Thực Tế Lên Fanpage Facebook</w:t>
      </w:r>
      <w:bookmarkEnd w:id="412"/>
      <w:bookmarkEnd w:id="413"/>
      <w:bookmarkEnd w:id="414"/>
    </w:p>
    <w:p w14:paraId="20DAA659" w14:textId="77777777" w:rsidR="000D3B2A" w:rsidRDefault="00000000">
      <w:pPr>
        <w:pStyle w:val="nd"/>
      </w:pPr>
      <w:r>
        <w:t>Đây là bước đột phá kỹ thuật trong việc tự động hóa công tác truyền thông công đoàn. Hệ thống kết nối trực tiếp với Meta Facebook Graph API v19.0 qua giao thức HTTPS bảo mật. Khi Biên tập viên hoàn tất thẩm định nội dung và nhấn nút 'Xuất Bản Live', hệ thống máy chủ Node.js backend sẽ tự động đóng gói bài báo, tải lên hình ảnh minh họa chất lượng cao, định dạng văn phong mạng xã hội và đăng tải trực tiếp lên Fanpage Công đoàn Trường Đại học Thủ Dầu Một trong vòng chưa đầy 3 giây mà không cần tác nghiệp thủ công trên mạng xã hội:</w:t>
      </w:r>
    </w:p>
    <w:p w14:paraId="7F2C648B" w14:textId="77777777" w:rsidR="000D3B2A" w:rsidRDefault="00000000">
      <w:pPr>
        <w:pStyle w:val="nd"/>
      </w:pPr>
      <w:r>
        <w:t>Hình ảnh dưới đây ghi nhận kết quả bài viết được hệ thống CMS tự động xuất bản thành công lên Fanpage Facebook chính thức của Công đoàn cơ sở Trường Đại học Thủ Dầu Một, bảo đảm hiển thị đầy đủ tiêu đề phong trào, nội dung truyền thông, các hashtag nhận diện thương hiệu và đường dẫn truy cập ngược về bài viết chi tiết trên Cổng thông tin:</w:t>
      </w:r>
    </w:p>
    <w:p w14:paraId="651A1BE2" w14:textId="77777777" w:rsidR="000D3B2A" w:rsidRDefault="000A7BE3">
      <w:pPr>
        <w:spacing w:before="120" w:after="60"/>
        <w:jc w:val="center"/>
      </w:pPr>
      <w:r w:rsidRPr="000A7BE3">
        <w:rPr>
          <w:noProof/>
        </w:rPr>
        <w:lastRenderedPageBreak/>
        <w:drawing>
          <wp:inline distT="0" distB="0" distL="0" distR="0" wp14:anchorId="5E6DB120" wp14:editId="0F76545A">
            <wp:extent cx="5761990" cy="2809875"/>
            <wp:effectExtent l="0" t="0" r="0" b="9525"/>
            <wp:docPr id="19554482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8286" name=""/>
                    <pic:cNvPicPr/>
                  </pic:nvPicPr>
                  <pic:blipFill>
                    <a:blip r:embed="rId48"/>
                    <a:stretch>
                      <a:fillRect/>
                    </a:stretch>
                  </pic:blipFill>
                  <pic:spPr>
                    <a:xfrm>
                      <a:off x="0" y="0"/>
                      <a:ext cx="5761990" cy="2809875"/>
                    </a:xfrm>
                    <a:prstGeom prst="rect">
                      <a:avLst/>
                    </a:prstGeom>
                  </pic:spPr>
                </pic:pic>
              </a:graphicData>
            </a:graphic>
          </wp:inline>
        </w:drawing>
      </w:r>
    </w:p>
    <w:p w14:paraId="35ACA2D1" w14:textId="77777777" w:rsidR="000D3B2A" w:rsidRDefault="00000000">
      <w:pPr>
        <w:pStyle w:val="hinh1"/>
        <w:spacing w:before="40" w:after="160"/>
      </w:pPr>
      <w:bookmarkStart w:id="415" w:name="_Toc242699061"/>
      <w:bookmarkStart w:id="416" w:name="_Toc242704099"/>
      <w:r>
        <w:t>Kết quả bài viết được tự động xuất bản và hiển thị thành công trên Fanpage Facebook Công đoàn TDMU</w:t>
      </w:r>
      <w:bookmarkEnd w:id="415"/>
      <w:bookmarkEnd w:id="416"/>
    </w:p>
    <w:p w14:paraId="3AEEED1D" w14:textId="77777777" w:rsidR="000D3B2A" w:rsidRDefault="00000000">
      <w:pPr>
        <w:pStyle w:val="m3"/>
      </w:pPr>
      <w:bookmarkStart w:id="417" w:name="_Toc242699010"/>
      <w:bookmarkStart w:id="418" w:name="_Toc242703631"/>
      <w:bookmarkStart w:id="419" w:name="_Toc242706370"/>
      <w:r>
        <w:t>Quản Lý Lịch Xuất Bản Tự Động (Background Scheduler)</w:t>
      </w:r>
      <w:bookmarkEnd w:id="417"/>
      <w:bookmarkEnd w:id="418"/>
      <w:bookmarkEnd w:id="419"/>
    </w:p>
    <w:p w14:paraId="7B0B4C6B" w14:textId="77777777" w:rsidR="000D3B2A" w:rsidRDefault="00000000">
      <w:pPr>
        <w:pStyle w:val="nd"/>
      </w:pPr>
      <w:r>
        <w:t>Tính năng Hẹn Lịch Xuất Bản cho phép Biên tập viên lên kế hoạch phát hành nội dung vào các khung giờ vàng có lượng người đọc cao nhất trong ngày (11h30 trưa hoặc 17h30 chiều). Trang Lịch Xuất Bản hiển thị danh sách toàn bộ các bài viết đã hẹn giờ theo trình tự thời gian và trạng thái kích hoạt tự động:</w:t>
      </w:r>
    </w:p>
    <w:p w14:paraId="7B7FB1BC" w14:textId="77777777" w:rsidR="000D3B2A" w:rsidRDefault="00000000">
      <w:pPr>
        <w:spacing w:before="120" w:after="60"/>
        <w:jc w:val="center"/>
      </w:pPr>
      <w:r>
        <w:rPr>
          <w:noProof/>
        </w:rPr>
        <w:drawing>
          <wp:inline distT="0" distB="0" distL="0" distR="0" wp14:anchorId="6C8832DD" wp14:editId="40144B1C">
            <wp:extent cx="5220000" cy="2745632"/>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220000" cy="2745632"/>
                    </a:xfrm>
                    <a:prstGeom prst="rect">
                      <a:avLst/>
                    </a:prstGeom>
                  </pic:spPr>
                </pic:pic>
              </a:graphicData>
            </a:graphic>
          </wp:inline>
        </w:drawing>
      </w:r>
    </w:p>
    <w:p w14:paraId="6CD265B7" w14:textId="77777777" w:rsidR="000D3B2A" w:rsidRDefault="00000000">
      <w:pPr>
        <w:pStyle w:val="hinh1"/>
        <w:spacing w:before="40" w:after="160"/>
      </w:pPr>
      <w:bookmarkStart w:id="420" w:name="_Toc242699062"/>
      <w:bookmarkStart w:id="421" w:name="_Toc242704100"/>
      <w:r>
        <w:t>Quản Lý Lịch Xuất Bản – Danh sách bài viết đã hẹn giờ theo dòng thời gian và trạng thái</w:t>
      </w:r>
      <w:bookmarkEnd w:id="420"/>
      <w:bookmarkEnd w:id="421"/>
    </w:p>
    <w:p w14:paraId="5E951763" w14:textId="77777777" w:rsidR="000D3B2A" w:rsidRDefault="00000000">
      <w:pPr>
        <w:pStyle w:val="nd"/>
      </w:pPr>
      <w:r>
        <w:t>Khi soạn thảo bài viết, Biên tập viên chọn Tab Hẹn Lịch để mở công cụ cài đặt thời gian phát hành. Người dùng có thể chọn chính xác ngày, giờ và phút xuất bản, đồng thời lựa chọn các kênh cần đồng bộ tự động để hệ thống Background Scheduler tự động kích hoạt:</w:t>
      </w:r>
    </w:p>
    <w:p w14:paraId="18AF1F30" w14:textId="77777777" w:rsidR="000D3B2A" w:rsidRDefault="00F31823">
      <w:pPr>
        <w:spacing w:before="120" w:after="60"/>
        <w:jc w:val="center"/>
      </w:pPr>
      <w:r w:rsidRPr="00F31823">
        <w:rPr>
          <w:noProof/>
        </w:rPr>
        <w:lastRenderedPageBreak/>
        <w:drawing>
          <wp:inline distT="0" distB="0" distL="0" distR="0" wp14:anchorId="0311B85D" wp14:editId="4A379D07">
            <wp:extent cx="5761990" cy="2903855"/>
            <wp:effectExtent l="0" t="0" r="0" b="0"/>
            <wp:docPr id="388452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452451" name=""/>
                    <pic:cNvPicPr/>
                  </pic:nvPicPr>
                  <pic:blipFill>
                    <a:blip r:embed="rId50"/>
                    <a:stretch>
                      <a:fillRect/>
                    </a:stretch>
                  </pic:blipFill>
                  <pic:spPr>
                    <a:xfrm>
                      <a:off x="0" y="0"/>
                      <a:ext cx="5761990" cy="2903855"/>
                    </a:xfrm>
                    <a:prstGeom prst="rect">
                      <a:avLst/>
                    </a:prstGeom>
                  </pic:spPr>
                </pic:pic>
              </a:graphicData>
            </a:graphic>
          </wp:inline>
        </w:drawing>
      </w:r>
    </w:p>
    <w:p w14:paraId="114C2F56" w14:textId="77777777" w:rsidR="000D3B2A" w:rsidRDefault="00000000">
      <w:pPr>
        <w:pStyle w:val="hinh1"/>
        <w:spacing w:before="40" w:after="160"/>
      </w:pPr>
      <w:bookmarkStart w:id="422" w:name="_Toc242699063"/>
      <w:bookmarkStart w:id="423" w:name="_Toc242704101"/>
      <w:r>
        <w:t>Tab Hẹn Lịch Xuất Bản – Thiết lập thời gian phát hành tự động và đồng bộ đa kênh</w:t>
      </w:r>
      <w:bookmarkEnd w:id="422"/>
      <w:bookmarkEnd w:id="423"/>
    </w:p>
    <w:p w14:paraId="32C0A0E1" w14:textId="77777777" w:rsidR="000D3B2A" w:rsidRDefault="00000000">
      <w:pPr>
        <w:pStyle w:val="m3"/>
      </w:pPr>
      <w:bookmarkStart w:id="424" w:name="_Toc242699011"/>
      <w:bookmarkStart w:id="425" w:name="_Toc242703632"/>
      <w:bookmarkStart w:id="426" w:name="_Toc242706371"/>
      <w:r>
        <w:t>Quản Lý Kho Văn Bản &amp; Kho Biểu Mẫu (Admin)</w:t>
      </w:r>
      <w:bookmarkEnd w:id="424"/>
      <w:bookmarkEnd w:id="425"/>
      <w:bookmarkEnd w:id="426"/>
    </w:p>
    <w:p w14:paraId="22E898C7" w14:textId="77777777" w:rsidR="000D3B2A" w:rsidRDefault="00000000">
      <w:pPr>
        <w:pStyle w:val="nd"/>
      </w:pPr>
      <w:r>
        <w:t>Giao diện Quản lý Kho Văn Bản cho phép Quản trị viên theo dõi toàn bộ hệ thống văn bản pháp quy đã phát hành, thống kê số lượt tải về của từng tài liệu và cung cấp các nút tác vụ sửa đổi thông tin hoặc cập nhật tệp tin scan mới thay thế:</w:t>
      </w:r>
    </w:p>
    <w:p w14:paraId="5039D73E" w14:textId="77777777" w:rsidR="000D3B2A" w:rsidRDefault="00000000">
      <w:pPr>
        <w:spacing w:before="120" w:after="60"/>
        <w:jc w:val="center"/>
      </w:pPr>
      <w:r>
        <w:rPr>
          <w:noProof/>
        </w:rPr>
        <w:drawing>
          <wp:inline distT="0" distB="0" distL="0" distR="0" wp14:anchorId="5A3718EB" wp14:editId="0EC3DA13">
            <wp:extent cx="5220000" cy="2745632"/>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220000" cy="2745632"/>
                    </a:xfrm>
                    <a:prstGeom prst="rect">
                      <a:avLst/>
                    </a:prstGeom>
                  </pic:spPr>
                </pic:pic>
              </a:graphicData>
            </a:graphic>
          </wp:inline>
        </w:drawing>
      </w:r>
    </w:p>
    <w:p w14:paraId="56035444" w14:textId="77777777" w:rsidR="000D3B2A" w:rsidRDefault="00000000">
      <w:pPr>
        <w:pStyle w:val="hinh1"/>
        <w:spacing w:before="40" w:after="160"/>
      </w:pPr>
      <w:bookmarkStart w:id="427" w:name="_Toc242699064"/>
      <w:bookmarkStart w:id="428" w:name="_Toc242704102"/>
      <w:r>
        <w:t>Quản Lý Kho Văn Bản – Danh mục văn bản, số lượt tải về và các tác vụ cập nhật tệp PDF</w:t>
      </w:r>
      <w:bookmarkEnd w:id="427"/>
      <w:bookmarkEnd w:id="428"/>
    </w:p>
    <w:p w14:paraId="58C4A060" w14:textId="77777777" w:rsidR="000D3B2A" w:rsidRDefault="00000000">
      <w:pPr>
        <w:pStyle w:val="nd"/>
      </w:pPr>
      <w:r>
        <w:t>Giao diện Quản lý Kho Biểu Mẫu hỗ trợ phân loại biểu mẫu nghiệp vụ theo từng chuyên mục công tác (Báo cáo tháng, Chế độ chính sách, Khen thưởng thi đua), cho phép theo dõi tần suất sử dụng và tải về của các Tổ công đoàn:</w:t>
      </w:r>
    </w:p>
    <w:p w14:paraId="0A495D64" w14:textId="77777777" w:rsidR="000D3B2A" w:rsidRDefault="00000000">
      <w:pPr>
        <w:spacing w:before="120" w:after="60"/>
        <w:jc w:val="center"/>
      </w:pPr>
      <w:r>
        <w:rPr>
          <w:noProof/>
        </w:rPr>
        <w:lastRenderedPageBreak/>
        <w:drawing>
          <wp:inline distT="0" distB="0" distL="0" distR="0" wp14:anchorId="5AC6D747" wp14:editId="193D97CF">
            <wp:extent cx="5220000" cy="2745632"/>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5220000" cy="2745632"/>
                    </a:xfrm>
                    <a:prstGeom prst="rect">
                      <a:avLst/>
                    </a:prstGeom>
                  </pic:spPr>
                </pic:pic>
              </a:graphicData>
            </a:graphic>
          </wp:inline>
        </w:drawing>
      </w:r>
    </w:p>
    <w:p w14:paraId="3B9088FD" w14:textId="77777777" w:rsidR="000D3B2A" w:rsidRDefault="00000000">
      <w:pPr>
        <w:pStyle w:val="hinh1"/>
        <w:spacing w:before="40" w:after="160"/>
      </w:pPr>
      <w:bookmarkStart w:id="429" w:name="_Toc242699065"/>
      <w:bookmarkStart w:id="430" w:name="_Toc242704103"/>
      <w:r>
        <w:t>Quản Lý Kho Biểu Mẫu – Danh mục biểu mẫu nghiệp vụ và số liệu thống kê tải về của đoàn viên</w:t>
      </w:r>
      <w:bookmarkEnd w:id="429"/>
      <w:bookmarkEnd w:id="430"/>
    </w:p>
    <w:p w14:paraId="32E42C93" w14:textId="77777777" w:rsidR="000D3B2A" w:rsidRDefault="00000000">
      <w:pPr>
        <w:pStyle w:val="m3"/>
      </w:pPr>
      <w:bookmarkStart w:id="431" w:name="_Toc242699012"/>
      <w:bookmarkStart w:id="432" w:name="_Toc242703633"/>
      <w:bookmarkStart w:id="433" w:name="_Toc242706372"/>
      <w:r>
        <w:t>Quản Lý Hòm Thư Góp Ý &amp; Phản Hồi Đoàn Viên</w:t>
      </w:r>
      <w:bookmarkEnd w:id="431"/>
      <w:bookmarkEnd w:id="432"/>
      <w:bookmarkEnd w:id="433"/>
    </w:p>
    <w:p w14:paraId="768ED4FF" w14:textId="77777777" w:rsidR="000D3B2A" w:rsidRDefault="00000000">
      <w:pPr>
        <w:pStyle w:val="nd"/>
      </w:pPr>
      <w:r>
        <w:t>Giao diện Hòm Thư Góp Ý quản lý toàn diện các kiến nghị, đề xuất chế độ chính sách gửi về từ các Tổ công đoàn. Hệ thống phân loại khoa học theo 3 trạng thái: Chờ Xử Lý, Đang Giải Quyết và Đã Trả Lời, giúp Ban Thường vụ không bỏ sót ý kiến nào của đoàn viên:</w:t>
      </w:r>
    </w:p>
    <w:p w14:paraId="608E336B" w14:textId="77777777" w:rsidR="000D3B2A" w:rsidRDefault="00000000">
      <w:pPr>
        <w:spacing w:before="120" w:after="60"/>
        <w:jc w:val="center"/>
      </w:pPr>
      <w:r>
        <w:rPr>
          <w:noProof/>
        </w:rPr>
        <w:drawing>
          <wp:inline distT="0" distB="0" distL="0" distR="0" wp14:anchorId="34DE54AF" wp14:editId="506397B6">
            <wp:extent cx="5220000" cy="2745632"/>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5220000" cy="2745632"/>
                    </a:xfrm>
                    <a:prstGeom prst="rect">
                      <a:avLst/>
                    </a:prstGeom>
                  </pic:spPr>
                </pic:pic>
              </a:graphicData>
            </a:graphic>
          </wp:inline>
        </w:drawing>
      </w:r>
    </w:p>
    <w:p w14:paraId="4A578895" w14:textId="77777777" w:rsidR="000D3B2A" w:rsidRDefault="00000000">
      <w:pPr>
        <w:pStyle w:val="hinh1"/>
        <w:spacing w:before="40" w:after="160"/>
      </w:pPr>
      <w:bookmarkStart w:id="434" w:name="_Toc242699066"/>
      <w:bookmarkStart w:id="435" w:name="_Toc242704104"/>
      <w:r>
        <w:t>Hòm Thư Góp Ý – Danh sách phản ánh phân theo trạng thái và nội dung trích yếu của đoàn viên</w:t>
      </w:r>
      <w:bookmarkEnd w:id="434"/>
      <w:bookmarkEnd w:id="435"/>
    </w:p>
    <w:p w14:paraId="1B1F8782" w14:textId="77777777" w:rsidR="000D3B2A" w:rsidRDefault="00000000">
      <w:pPr>
        <w:pStyle w:val="m3"/>
      </w:pPr>
      <w:bookmarkStart w:id="436" w:name="_Toc242699013"/>
      <w:bookmarkStart w:id="437" w:name="_Toc242703634"/>
      <w:bookmarkStart w:id="438" w:name="_Toc242706373"/>
      <w:r>
        <w:t>Quản Lý &amp; Xét Duyệt Đơn Trợ Cấp Khó Khăn Đoàn Viên</w:t>
      </w:r>
      <w:bookmarkEnd w:id="436"/>
      <w:bookmarkEnd w:id="437"/>
      <w:bookmarkEnd w:id="438"/>
    </w:p>
    <w:p w14:paraId="239E55BA" w14:textId="77777777" w:rsidR="000D3B2A" w:rsidRDefault="00000000">
      <w:pPr>
        <w:pStyle w:val="nd"/>
      </w:pPr>
      <w:r>
        <w:t xml:space="preserve">Phân hệ Quản Lý Trợ Cấp tích hợp Dashboard giám sát tài chính gồm Tổng số hồ sơ đã tiếp nhận, Số hồ sơ chờ thẩm định, Số hồ sơ đã phê duyệt/chi trả và Tổng kinh phí </w:t>
      </w:r>
      <w:r>
        <w:lastRenderedPageBreak/>
        <w:t>đã giải ngân từ Quỹ Tương trợ, giúp công tác quản lý tài chính công đoàn luôn minh bạch và chuẩn xác:</w:t>
      </w:r>
    </w:p>
    <w:p w14:paraId="0C4B8FB3" w14:textId="77777777" w:rsidR="000D3B2A" w:rsidRDefault="00000000">
      <w:pPr>
        <w:spacing w:before="120" w:after="60"/>
        <w:jc w:val="center"/>
      </w:pPr>
      <w:r>
        <w:rPr>
          <w:noProof/>
        </w:rPr>
        <w:drawing>
          <wp:inline distT="0" distB="0" distL="0" distR="0" wp14:anchorId="07F9417C" wp14:editId="0051EFB8">
            <wp:extent cx="5220000" cy="2745632"/>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5220000" cy="2745632"/>
                    </a:xfrm>
                    <a:prstGeom prst="rect">
                      <a:avLst/>
                    </a:prstGeom>
                  </pic:spPr>
                </pic:pic>
              </a:graphicData>
            </a:graphic>
          </wp:inline>
        </w:drawing>
      </w:r>
    </w:p>
    <w:p w14:paraId="49D4724F" w14:textId="77777777" w:rsidR="000D3B2A" w:rsidRDefault="00000000">
      <w:pPr>
        <w:pStyle w:val="hinh1"/>
        <w:spacing w:before="40" w:after="160"/>
      </w:pPr>
      <w:bookmarkStart w:id="439" w:name="_Toc242699067"/>
      <w:bookmarkStart w:id="440" w:name="_Toc242704105"/>
      <w:r>
        <w:t>Quản Lý Đơn Trợ Cấp – Dashboard thống kê kinh phí chi trả và danh sách hồ sơ theo trạng thái</w:t>
      </w:r>
      <w:bookmarkEnd w:id="439"/>
      <w:bookmarkEnd w:id="440"/>
    </w:p>
    <w:p w14:paraId="763227F3" w14:textId="77777777" w:rsidR="000D3B2A" w:rsidRDefault="00000000">
      <w:pPr>
        <w:pStyle w:val="m3"/>
      </w:pPr>
      <w:bookmarkStart w:id="441" w:name="_Toc242699014"/>
      <w:bookmarkStart w:id="442" w:name="_Toc242703635"/>
      <w:bookmarkStart w:id="443" w:name="_Toc242706374"/>
      <w:r>
        <w:t>Thẩm Định Báo Cáo &amp; Chấm Điểm Thi Đua</w:t>
      </w:r>
      <w:r w:rsidR="009B0037">
        <w:t xml:space="preserve"> </w:t>
      </w:r>
      <w:r>
        <w:t>Tổ Công Đoàn</w:t>
      </w:r>
      <w:bookmarkEnd w:id="441"/>
      <w:bookmarkEnd w:id="442"/>
      <w:bookmarkEnd w:id="443"/>
    </w:p>
    <w:p w14:paraId="7D337AA7" w14:textId="77777777" w:rsidR="000D3B2A" w:rsidRDefault="00000000">
      <w:pPr>
        <w:pStyle w:val="nd"/>
      </w:pPr>
      <w:r>
        <w:t>Giao diện Thẩm định Báo cáo các Tổ công đoàn là trung tâm đánh giá thi đua hàng tháng của toàn trường. Bảng tổng hợp hiển thị rõ số Tổ đã nộp đúng hạn, số Tổ chưa nộp và phân loại sơ bộ các Tổ đạt danh hiệu Xuất sắc, hỗ trợ Ban Thi đua theo dõi tiến độ đánh giá:</w:t>
      </w:r>
    </w:p>
    <w:p w14:paraId="3AF54FBB" w14:textId="77777777" w:rsidR="000D3B2A" w:rsidRDefault="00000000">
      <w:pPr>
        <w:spacing w:before="120" w:after="60"/>
        <w:jc w:val="center"/>
      </w:pPr>
      <w:r>
        <w:rPr>
          <w:noProof/>
        </w:rPr>
        <w:drawing>
          <wp:inline distT="0" distB="0" distL="0" distR="0" wp14:anchorId="0914112F" wp14:editId="61E3EC73">
            <wp:extent cx="5220000" cy="2745632"/>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220000" cy="2745632"/>
                    </a:xfrm>
                    <a:prstGeom prst="rect">
                      <a:avLst/>
                    </a:prstGeom>
                  </pic:spPr>
                </pic:pic>
              </a:graphicData>
            </a:graphic>
          </wp:inline>
        </w:drawing>
      </w:r>
    </w:p>
    <w:p w14:paraId="70008489" w14:textId="77777777" w:rsidR="000D3B2A" w:rsidRDefault="00000000">
      <w:pPr>
        <w:pStyle w:val="hinh1"/>
        <w:spacing w:before="40" w:after="160"/>
      </w:pPr>
      <w:bookmarkStart w:id="444" w:name="_Toc242699068"/>
      <w:bookmarkStart w:id="445" w:name="_Toc242704106"/>
      <w:r>
        <w:t>Báo Cáo các Tổ công đoàn – Bảng tổng hợp tiến độ nộp báo cáo tháng và xếp loại thi đua toàn trường</w:t>
      </w:r>
      <w:bookmarkEnd w:id="444"/>
      <w:bookmarkEnd w:id="445"/>
    </w:p>
    <w:p w14:paraId="1AA4FA43" w14:textId="77777777" w:rsidR="000D3B2A" w:rsidRDefault="00000000">
      <w:pPr>
        <w:pStyle w:val="m3"/>
      </w:pPr>
      <w:bookmarkStart w:id="446" w:name="_Toc242699015"/>
      <w:bookmarkStart w:id="447" w:name="_Toc242703636"/>
      <w:bookmarkStart w:id="448" w:name="_Toc242706375"/>
      <w:r>
        <w:lastRenderedPageBreak/>
        <w:t>Quản Lý Người Dùng &amp; Phân Quyền Truy Cập (RBAC)</w:t>
      </w:r>
      <w:bookmarkEnd w:id="446"/>
      <w:bookmarkEnd w:id="447"/>
      <w:bookmarkEnd w:id="448"/>
    </w:p>
    <w:p w14:paraId="4621955C" w14:textId="77777777" w:rsidR="000D3B2A" w:rsidRDefault="00000000">
      <w:pPr>
        <w:pStyle w:val="nd"/>
      </w:pPr>
      <w:r>
        <w:t>Phân hệ Quản Lý Người Dùng thực thi chính sách bảo mật kiểm soát truy cập dựa trên vai trò (Role-Based Access Control). Hệ thống phân định 4 nhóm vai trò rõ ràng gồm Quản trị viên (Admin), Biên tập viên (Editor), Cộng tác viên (Contributor) và Đoàn viên (Member), mỗi tài khoản được liên kết chặt chẽ với Tổ công đoàn trực thuộc:</w:t>
      </w:r>
    </w:p>
    <w:p w14:paraId="116BCD08" w14:textId="77777777" w:rsidR="000D3B2A" w:rsidRDefault="00000000">
      <w:pPr>
        <w:spacing w:before="120" w:after="60"/>
        <w:jc w:val="center"/>
      </w:pPr>
      <w:r>
        <w:rPr>
          <w:noProof/>
        </w:rPr>
        <w:drawing>
          <wp:inline distT="0" distB="0" distL="0" distR="0" wp14:anchorId="18401F4F" wp14:editId="6EFDEB25">
            <wp:extent cx="5220000" cy="2745632"/>
            <wp:effectExtent l="0" t="0" r="0" b="0"/>
            <wp:docPr id="2122299654" name="Picture 212229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220000" cy="2745632"/>
                    </a:xfrm>
                    <a:prstGeom prst="rect">
                      <a:avLst/>
                    </a:prstGeom>
                  </pic:spPr>
                </pic:pic>
              </a:graphicData>
            </a:graphic>
          </wp:inline>
        </w:drawing>
      </w:r>
    </w:p>
    <w:p w14:paraId="6FA560E1" w14:textId="77777777" w:rsidR="000D3B2A" w:rsidRDefault="00000000">
      <w:pPr>
        <w:pStyle w:val="hinh1"/>
        <w:spacing w:before="40" w:after="160"/>
      </w:pPr>
      <w:bookmarkStart w:id="449" w:name="_Toc242699071"/>
      <w:bookmarkStart w:id="450" w:name="_Toc242704109"/>
      <w:r>
        <w:t>Quản Lý Người Dùng – Danh sách tài khoản hệ thống, vai trò phân quyền và Tổ công đoàn gán kèm</w:t>
      </w:r>
      <w:bookmarkEnd w:id="449"/>
      <w:bookmarkEnd w:id="450"/>
    </w:p>
    <w:p w14:paraId="11EE2FC1" w14:textId="77777777" w:rsidR="00DD65B0" w:rsidRDefault="00DD65B0" w:rsidP="00971E10">
      <w:pPr>
        <w:pStyle w:val="m1b"/>
        <w:rPr>
          <w:lang w:val="en-US"/>
        </w:rPr>
      </w:pPr>
      <w:bookmarkStart w:id="451" w:name="_Toc240897724"/>
    </w:p>
    <w:p w14:paraId="79AAB5CF" w14:textId="77777777" w:rsidR="00DD65B0" w:rsidRDefault="00DD65B0" w:rsidP="00971E10">
      <w:pPr>
        <w:pStyle w:val="m1b"/>
        <w:rPr>
          <w:lang w:val="en-US"/>
        </w:rPr>
      </w:pPr>
      <w:r>
        <w:rPr>
          <w:lang w:val="en-US"/>
        </w:rPr>
        <w:br w:type="page"/>
      </w:r>
    </w:p>
    <w:p w14:paraId="1A3109CF" w14:textId="60721E11" w:rsidR="00971E10" w:rsidRPr="00BD0981" w:rsidRDefault="00971E10" w:rsidP="00BD0981">
      <w:pPr>
        <w:pStyle w:val="m1b"/>
        <w:rPr>
          <w:lang w:val="en-US"/>
        </w:rPr>
      </w:pPr>
      <w:bookmarkStart w:id="452" w:name="_Toc242699018"/>
      <w:bookmarkStart w:id="453" w:name="_Toc242703639"/>
      <w:bookmarkStart w:id="454" w:name="_Toc242706378"/>
      <w:r w:rsidRPr="0062652C">
        <w:lastRenderedPageBreak/>
        <w:t>KẾT LUẬN</w:t>
      </w:r>
      <w:bookmarkEnd w:id="451"/>
      <w:bookmarkEnd w:id="452"/>
      <w:bookmarkEnd w:id="453"/>
      <w:bookmarkEnd w:id="454"/>
    </w:p>
    <w:p w14:paraId="66520923" w14:textId="77777777" w:rsidR="00557452" w:rsidRDefault="00000000">
      <w:pPr>
        <w:pStyle w:val="nd"/>
      </w:pPr>
      <w:r>
        <w:rPr>
          <w:color w:val="000000"/>
        </w:rPr>
        <w:t>Đề tài “Xây dựng Website truyền thông Công đoàn Trường Đại học Thủ Dầu Một tích hợp AI hỗ trợ tạo và đăng tải nội dung” đã được nghiên cứu và triển khai xuất phát từ yêu cầu thực tiễn cấp bách về chuyển đổi số trong hoạt động công đoàn cơ sở. Qua quá trình khảo sát nghiệp vụ, phân tích thiết kế hệ thống theo chuẩn công nghệ phần mềm và hiện thực hóa sản phẩm, đề tài đã hoàn thành toàn diện các mục tiêu đề ra với những kết quả cụ thể như sau:</w:t>
      </w:r>
    </w:p>
    <w:p w14:paraId="743573BB" w14:textId="77777777" w:rsidR="00557452" w:rsidRDefault="00000000">
      <w:pPr>
        <w:pStyle w:val="nd"/>
      </w:pPr>
      <w:r>
        <w:rPr>
          <w:b/>
          <w:color w:val="000000"/>
        </w:rPr>
        <w:t>1. Kết quả đạt được</w:t>
      </w:r>
    </w:p>
    <w:p w14:paraId="41A5BBFA" w14:textId="77777777" w:rsidR="00557452" w:rsidRDefault="00000000">
      <w:pPr>
        <w:pStyle w:val="nd"/>
      </w:pPr>
      <w:r>
        <w:rPr>
          <w:color w:val="000000"/>
        </w:rPr>
        <w:t>Về mặt lý luận, phân tích và thiết kế hệ thống:</w:t>
      </w:r>
    </w:p>
    <w:p w14:paraId="0E294728" w14:textId="77777777" w:rsidR="00557452" w:rsidRDefault="00000000">
      <w:pPr>
        <w:pStyle w:val="nd-"/>
      </w:pPr>
      <w:r>
        <w:rPr>
          <w:color w:val="000000"/>
        </w:rPr>
        <w:t>Đã khảo sát toàn diện thực trạng quy trình truyền thông, hoạt động phong trào và công tác chăm lo đời sống của Công đoàn Trường Đại học Thủ Dầu Một; xác định chính xác các điểm nghẽn về nhân lực kiêm nhiệm, độ trễ phát hành tin tức và sự phân tán thông tin trên mạng xã hội.</w:t>
      </w:r>
    </w:p>
    <w:p w14:paraId="609B7B22" w14:textId="77777777" w:rsidR="00557452" w:rsidRDefault="00000000">
      <w:pPr>
        <w:pStyle w:val="nd-"/>
      </w:pPr>
      <w:r>
        <w:rPr>
          <w:color w:val="000000"/>
        </w:rPr>
        <w:t>Xây dựng hoàn chỉnh bộ hồ sơ phân tích thiết kế hệ thống theo chuẩn quốc tế UML (Unified Modeling Language) bao gồm: Xác định 4 nhóm tác nhân (Actors); Xây dựng biểu đồ Use Case tổng quát và 6 biểu đồ Use Case phân rã chức năng; Thiết kế 4 biểu đồ tuần tự (Sequence Diagram) mô tả chi tiết tương tác thời gian thực; Thiết kế 4 biểu đồ hoạt động (Activity Diagram) thể hiện tường minh luồng xử lý nghiệp vụ; và Xây dựng 4 biểu đồ lớp (Class Diagram) chuẩn hướng đối tượng (OOP) mô hình hóa cấu trúc tĩnh toàn diện của hệ thống.</w:t>
      </w:r>
    </w:p>
    <w:p w14:paraId="47CFAAA2" w14:textId="77777777" w:rsidR="00557452" w:rsidRDefault="00000000">
      <w:pPr>
        <w:pStyle w:val="nd-"/>
      </w:pPr>
      <w:r>
        <w:rPr>
          <w:color w:val="000000"/>
        </w:rPr>
        <w:t>Thiết kế cơ sở dữ liệu quan hệ (RDBMS) chuẩn hóa trên Microsoft SQL Server với 14 bảng thực thể, thiết lập đầy đủ ràng buộc toàn vẹn dữ liệu, khóa chính, khóa ngoại và chỉ mục tối ưu hóa truy vấn.</w:t>
      </w:r>
    </w:p>
    <w:p w14:paraId="04D1D62E" w14:textId="77777777" w:rsidR="00557452" w:rsidRDefault="00000000">
      <w:pPr>
        <w:pStyle w:val="nd"/>
      </w:pPr>
      <w:r>
        <w:rPr>
          <w:color w:val="000000"/>
        </w:rPr>
        <w:t>Về mặt xây dựng sản phẩm và thực nghiệm ứng dụng:</w:t>
      </w:r>
    </w:p>
    <w:p w14:paraId="01126793" w14:textId="77777777" w:rsidR="00557452" w:rsidRDefault="00000000">
      <w:pPr>
        <w:pStyle w:val="nd-"/>
      </w:pPr>
      <w:r>
        <w:rPr>
          <w:b/>
          <w:color w:val="000000"/>
        </w:rPr>
        <w:t xml:space="preserve">Cổng thông tin điện tử Công đoàn TDMU (Public Portal): </w:t>
      </w:r>
      <w:r>
        <w:rPr>
          <w:color w:val="000000"/>
        </w:rPr>
        <w:t>Hoàn thiện giao diện hiện đại, chuẩn nhận diện thương hiệu TDMU, tương thích đa thiết bị (Responsive). Cung cấp đầy đủ các tiện ích phục vụ đoàn viên và công chúng như xem nhanh bài viết (Quick Preview), bộ lọc tin tức theo chuyên mục, tra cứu và tải tài liệu văn bản pháp quy, kho biểu mẫu điện tử nghiệp vụ, gửi góp ý phản ánh tâm tư (có tùy chọn ẩn danh) và nộp đơn đề nghị trợ cấp khó khăn trực tuyến.</w:t>
      </w:r>
    </w:p>
    <w:p w14:paraId="3A1C231B" w14:textId="77777777" w:rsidR="00557452" w:rsidRDefault="00000000">
      <w:pPr>
        <w:pStyle w:val="nd-"/>
      </w:pPr>
      <w:r>
        <w:rPr>
          <w:b/>
          <w:color w:val="000000"/>
        </w:rPr>
        <w:lastRenderedPageBreak/>
        <w:t xml:space="preserve">Phân hệ Quản trị Tòa soạn thông minh (Admin CMS): </w:t>
      </w:r>
      <w:r>
        <w:rPr>
          <w:color w:val="000000"/>
        </w:rPr>
        <w:t>Xây dựng Bảng điều hành tổng quan (Dashboard) với 4 chỉ số KPI giám sát toàn bộ vòng đời nội dung và hàng đợi phê duyệt; Quản lý tin tức phân cấp; Quản lý kho văn bản và biểu mẫu; Quản lý hòm thư góp ý và xét duyệt đơn trợ cấp khó khăn minh bạch; Quản lý tài khoản người dùng theo cơ chế phân quyền RBAC; Ghi nhật ký tác nghiệp và kiểm toán an toàn (Audit Logs) truy vết mọi thao tác; Bảng cấu hình hệ thống quản trị khóa API tích hợp.</w:t>
      </w:r>
    </w:p>
    <w:p w14:paraId="647B9F32" w14:textId="77777777" w:rsidR="00557452" w:rsidRDefault="00000000">
      <w:pPr>
        <w:pStyle w:val="nd-"/>
      </w:pPr>
      <w:r>
        <w:rPr>
          <w:b/>
          <w:color w:val="000000"/>
        </w:rPr>
        <w:t xml:space="preserve">Phòng biên tập đa kênh AI Studio &amp; Trợ lý AI Copilot: </w:t>
      </w:r>
      <w:r>
        <w:rPr>
          <w:color w:val="000000"/>
        </w:rPr>
        <w:t>Đột phá với khả năng nạp tệp hồ sơ tư liệu sự kiện đa định dạng (PDF, DOCX, TXT); Trợ lý AI Copilot (tích hợp Google Gemini API) hỗ trợ tự động sinh dàn ý, tóm tắt đoạn mở đầu Sapo chuẩn công thức báo chí 5W1H, gợi ý tiêu đề thu hút độc giả, trích xuất từ khóa thẻ tag phục vụ SEO; Giao diện xem trước đa kênh trực quan (Portal, Facebook Fanpage, Zalo OA).</w:t>
      </w:r>
    </w:p>
    <w:p w14:paraId="7597250A" w14:textId="77777777" w:rsidR="00557452" w:rsidRDefault="00000000">
      <w:pPr>
        <w:pStyle w:val="nd-"/>
      </w:pPr>
      <w:r>
        <w:rPr>
          <w:b/>
          <w:color w:val="000000"/>
        </w:rPr>
        <w:t xml:space="preserve">Xuất bản đa kênh tự động và tích hợp mạng xã hội: </w:t>
      </w:r>
      <w:r>
        <w:rPr>
          <w:color w:val="000000"/>
        </w:rPr>
        <w:t>Kết nối thành công Meta Facebook Graph API, cho phép tự động xuất bản bài viết kèm hình ảnh đúng tỷ lệ và hashtag chuẩn lên Fanpage Facebook Công đoàn TDMU; Tích hợp hệ thống quản lý lịch xuất bản tự động (Background Scheduler) hỗ trợ hẹn giờ phát hành bài viết chính xác.</w:t>
      </w:r>
    </w:p>
    <w:p w14:paraId="4274F5B5" w14:textId="77777777" w:rsidR="00557452" w:rsidRDefault="00000000">
      <w:pPr>
        <w:pStyle w:val="nd"/>
      </w:pPr>
      <w:r>
        <w:rPr>
          <w:b/>
          <w:color w:val="000000"/>
        </w:rPr>
        <w:t>2. Ưu điểm và hạn chế</w:t>
      </w:r>
    </w:p>
    <w:p w14:paraId="1C02EB03" w14:textId="77777777" w:rsidR="00557452" w:rsidRDefault="00000000">
      <w:pPr>
        <w:pStyle w:val="nd"/>
      </w:pPr>
      <w:r>
        <w:rPr>
          <w:color w:val="000000"/>
        </w:rPr>
        <w:t>Về ưu điểm nổi bật:</w:t>
      </w:r>
    </w:p>
    <w:p w14:paraId="36FE85CB" w14:textId="77777777" w:rsidR="00557452" w:rsidRDefault="00000000">
      <w:pPr>
        <w:pStyle w:val="nd-"/>
      </w:pPr>
      <w:r>
        <w:rPr>
          <w:b/>
          <w:color w:val="000000"/>
        </w:rPr>
        <w:t xml:space="preserve">Đột phá về năng suất biên tập nội dung: </w:t>
      </w:r>
      <w:r>
        <w:rPr>
          <w:color w:val="000000"/>
        </w:rPr>
        <w:t>Việc ứng dụng Trợ lý AI Copilot giúp đội ngũ cán bộ công đoàn kiêm nhiệm rút ngắn từ 60% đến 70% thời gian soạn thảo và hoàn thiện một bài viết tin tức phong trào, giải phóng áp lực viết lách thủ công mà vẫn đảm bảo tính trang trọng, chuẩn xác của ngôn ngữ báo chí công đoàn.</w:t>
      </w:r>
    </w:p>
    <w:p w14:paraId="5D5F7CF5" w14:textId="77777777" w:rsidR="00557452" w:rsidRDefault="00000000">
      <w:pPr>
        <w:pStyle w:val="nd-"/>
      </w:pPr>
      <w:r>
        <w:rPr>
          <w:b/>
          <w:color w:val="000000"/>
        </w:rPr>
        <w:t xml:space="preserve">Thống nhất và đồng bộ hóa truyền thông đa nền tảng: </w:t>
      </w:r>
      <w:r>
        <w:rPr>
          <w:color w:val="000000"/>
        </w:rPr>
        <w:t>Loại bỏ hoàn toàn quy trình đăng tải thủ công, phân tán. Chỉ với một cú nhấp chuột phê duyệt xuất bản, tin bài vừa được lưu trữ chính thống trên Cổng thông tin, vừa được đồng bộ tức thì lên mạng xã hội Fanpage với hình ảnh đúng tỷ lệ và hashtag lan tỏa.</w:t>
      </w:r>
    </w:p>
    <w:p w14:paraId="3349B665" w14:textId="77777777" w:rsidR="00557452" w:rsidRDefault="00000000">
      <w:pPr>
        <w:pStyle w:val="nd-"/>
      </w:pPr>
      <w:r>
        <w:rPr>
          <w:b/>
          <w:color w:val="000000"/>
        </w:rPr>
        <w:t xml:space="preserve">Minh bạch hóa công tác chăm lo phúc lợi và lắng nghe đoàn viên: </w:t>
      </w:r>
      <w:r>
        <w:rPr>
          <w:color w:val="000000"/>
        </w:rPr>
        <w:t xml:space="preserve">Quy trình nộp đơn trợ cấp khó khăn và hòm thư góp ý được số hóa toàn diện giúp Ban Thường vụ tiếp nhận, thẩm định và phản hồi thông tin kịp thời, </w:t>
      </w:r>
      <w:r>
        <w:rPr>
          <w:color w:val="000000"/>
        </w:rPr>
        <w:lastRenderedPageBreak/>
        <w:t>công khai kinh phí giải ngân từ Quỹ Tương trợ và bảo vệ quyền riêng tư của đoàn viên khi cần thiết.</w:t>
      </w:r>
    </w:p>
    <w:p w14:paraId="2DE7100B" w14:textId="77777777" w:rsidR="00557452" w:rsidRDefault="00000000">
      <w:pPr>
        <w:pStyle w:val="nd-"/>
      </w:pPr>
      <w:r>
        <w:rPr>
          <w:b/>
          <w:color w:val="000000"/>
        </w:rPr>
        <w:t xml:space="preserve">Kiến trúc phần mềm chuẩn mực, an toàn và bảo mật cao: </w:t>
      </w:r>
      <w:r>
        <w:rPr>
          <w:color w:val="000000"/>
        </w:rPr>
        <w:t>Áp dụng cơ chế kiểm soát truy cập dựa trên vai trò (RBAC), xác thực bảo mật bằng JWT, mã hóa mật khẩu Bcrypt, lưu vết chi tiết qua Audit Logs và bảo vệ an toàn các khóa API tích hợp.</w:t>
      </w:r>
    </w:p>
    <w:p w14:paraId="145F3730" w14:textId="77777777" w:rsidR="00557452" w:rsidRDefault="00000000">
      <w:pPr>
        <w:pStyle w:val="nd"/>
      </w:pPr>
      <w:r>
        <w:rPr>
          <w:color w:val="000000"/>
        </w:rPr>
        <w:t>Về hạn chế cần khắc phục:</w:t>
      </w:r>
    </w:p>
    <w:p w14:paraId="23D4E0F7" w14:textId="77777777" w:rsidR="00557452" w:rsidRDefault="00000000">
      <w:pPr>
        <w:pStyle w:val="nd-"/>
      </w:pPr>
      <w:r>
        <w:rPr>
          <w:b/>
          <w:color w:val="000000"/>
        </w:rPr>
        <w:t xml:space="preserve">Phụ thuộc vào dịch vụ trí tuệ nhân tạo bên thứ ba: </w:t>
      </w:r>
      <w:r>
        <w:rPr>
          <w:color w:val="000000"/>
        </w:rPr>
        <w:t>Hiệu năng xử lý và thời gian phản hồi của Trợ lý AI chịu ảnh hưởng trực tiếp từ tính sẵn sàng của Google Gemini API. Các giới hạn về định mức cuộc gọi (Rate Limits) và hạn ngạch Token có thể tạo ra độ trễ khi hệ thống phát sinh số lượng lớn yêu cầu xử lý đồng thời.</w:t>
      </w:r>
    </w:p>
    <w:p w14:paraId="38C723DF" w14:textId="77777777" w:rsidR="00557452" w:rsidRDefault="00000000">
      <w:pPr>
        <w:pStyle w:val="nd-"/>
      </w:pPr>
      <w:r>
        <w:rPr>
          <w:b/>
          <w:color w:val="000000"/>
        </w:rPr>
        <w:t xml:space="preserve">Giới hạn tích hợp kênh Zalo Official Account: </w:t>
      </w:r>
      <w:r>
        <w:rPr>
          <w:color w:val="000000"/>
        </w:rPr>
        <w:t>Do quy trình xác thực pháp nhân doanh nghiệp đối với tài khoản Zalo OA có nhiều thủ tục hành chính phức tạp, phân hệ Zalo hiện mới dừng lại ở mức mô hình hóa giao diện xem trước (Preview) và định dạng mẫu tin nhắn, chưa triển khai kích hoạt gửi tin nhắn Broadcast tự động hàng loạt trên môi trường thực tế.</w:t>
      </w:r>
    </w:p>
    <w:p w14:paraId="4AB7E812" w14:textId="77777777" w:rsidR="00557452" w:rsidRDefault="00000000">
      <w:pPr>
        <w:pStyle w:val="nd-"/>
      </w:pPr>
      <w:r>
        <w:rPr>
          <w:b/>
          <w:color w:val="000000"/>
        </w:rPr>
        <w:t xml:space="preserve">Chưa tích hợp cơ chế lắng nghe mạng xã hội nâng cao (Social Listening): </w:t>
      </w:r>
      <w:r>
        <w:rPr>
          <w:color w:val="000000"/>
        </w:rPr>
        <w:t>Hệ thống hiện tại chỉ mới dừng lại ở việc đăng tải bài viết lên Fanpage và đọc tương tác cơ bản, chưa tự động thu thập và phân tích sắc thái cảm xúc (Sentiment Analysis) của toàn bộ bình luận từ độc giả để đánh giá mức độ hài lòng của đoàn viên đối với từng hoạt động phong trào.</w:t>
      </w:r>
    </w:p>
    <w:p w14:paraId="0C4ECE03" w14:textId="77777777" w:rsidR="00557452" w:rsidRDefault="00000000">
      <w:pPr>
        <w:pStyle w:val="nd"/>
      </w:pPr>
      <w:r>
        <w:rPr>
          <w:b/>
          <w:color w:val="000000"/>
        </w:rPr>
        <w:t>3. Hướng phát triển</w:t>
      </w:r>
    </w:p>
    <w:p w14:paraId="464209E7" w14:textId="77777777" w:rsidR="00557452" w:rsidRDefault="00000000">
      <w:pPr>
        <w:pStyle w:val="nd"/>
      </w:pPr>
      <w:r>
        <w:rPr>
          <w:color w:val="000000"/>
        </w:rPr>
        <w:t>Để hệ thống ngày càng hoàn thiện, hiện đại và phục vụ thiết thực hơn nữa cho công tác công đoàn cơ sở, nhóm đề tài định hướng các giải pháp phát triển trong giai đoạn tiếp theo như sau:</w:t>
      </w:r>
    </w:p>
    <w:p w14:paraId="6E82C153" w14:textId="77777777" w:rsidR="00557452" w:rsidRDefault="00000000">
      <w:pPr>
        <w:pStyle w:val="nd-"/>
      </w:pPr>
      <w:r>
        <w:rPr>
          <w:b/>
          <w:color w:val="000000"/>
        </w:rPr>
        <w:t xml:space="preserve">Nâng cấp Trợ lý AI với kỹ thuật RAG (Retrieval-Augmented Generation): </w:t>
      </w:r>
      <w:r>
        <w:rPr>
          <w:color w:val="000000"/>
        </w:rPr>
        <w:t>Xây dựng kho tri thức số (Knowledge Base) tích hợp toàn bộ Điều lệ Công đoàn Việt Nam, Luật Lao động, Quy chế chi tiêu nội bộ và các văn bản chỉ đạo của Đảng ủy - Ban Giám hiệu Nhà trường vào cơ sở dữ liệu vector. Khi đó, AI Copilot không chỉ hỗ trợ viết tin tức mà còn trở thành Chuyên gia tư vấn pháp lý và chế độ chính sách thông minh 24/7 cho toàn thể đoàn viên.</w:t>
      </w:r>
    </w:p>
    <w:p w14:paraId="293F8843" w14:textId="77777777" w:rsidR="00557452" w:rsidRDefault="00000000">
      <w:pPr>
        <w:pStyle w:val="nd-"/>
      </w:pPr>
      <w:r>
        <w:rPr>
          <w:b/>
          <w:color w:val="000000"/>
        </w:rPr>
        <w:lastRenderedPageBreak/>
        <w:t xml:space="preserve">Hoàn thiện và kích hoạt kênh Zalo Official Account doanh nghiệp: </w:t>
      </w:r>
      <w:r>
        <w:rPr>
          <w:color w:val="000000"/>
        </w:rPr>
        <w:t>Đăng ký xác thực chính thức tài khoản Zalo OA của Công đoàn Trường; tích hợp giải pháp Zalo Notification Service (ZNS) để tự động gửi thông báo duyệt đơn trợ cấp, thư chúc mừng sinh nhật, giấy mời đại hội trực tiếp đến số điện thoại cá nhân của đoàn viên.</w:t>
      </w:r>
    </w:p>
    <w:p w14:paraId="055B369A" w14:textId="77777777" w:rsidR="00557452" w:rsidRDefault="00000000">
      <w:pPr>
        <w:pStyle w:val="nd-"/>
      </w:pPr>
      <w:r>
        <w:rPr>
          <w:b/>
          <w:color w:val="000000"/>
        </w:rPr>
        <w:t xml:space="preserve">Phát triển ứng dụng di động dành cho đoàn viên (Mobile App): </w:t>
      </w:r>
      <w:r>
        <w:rPr>
          <w:color w:val="000000"/>
        </w:rPr>
        <w:t>Xây dựng ứng dụng di động đa nền tảng (iOS / Android) bằng công nghệ Flutter hoặc React Native; tích hợp tính năng Thẻ đoàn viên điện tử, điểm danh đại hội trực tuyến qua mã QR và gửi thông báo đẩy (Push Notifications) khẩn cấp khi có các sự kiện phong trào trọng đại.</w:t>
      </w:r>
    </w:p>
    <w:p w14:paraId="174A77A2" w14:textId="77777777" w:rsidR="00557452" w:rsidRDefault="00000000">
      <w:pPr>
        <w:pStyle w:val="nd-"/>
      </w:pPr>
      <w:r>
        <w:rPr>
          <w:b/>
          <w:color w:val="000000"/>
        </w:rPr>
        <w:t xml:space="preserve">Ứng dụng AI thị giác tự động hóa thiết kế đồ họa truyền thông: </w:t>
      </w:r>
      <w:r>
        <w:rPr>
          <w:color w:val="000000"/>
        </w:rPr>
        <w:t>Tích hợp các mô hình thị giác máy tính (Computer Vision) để tự động nhận diện đại biểu trong ảnh chụp hoạt động, tự động căn chỉnh và chèn ảnh vào các khung mẫu banner/poster sự kiện mang đậm nhận diện thương hiệu TDMU, giảm thiểu tối đa sự phụ thuộc vào nhân sự thiết kế đồ họa.</w:t>
      </w:r>
    </w:p>
    <w:p w14:paraId="1EDC327B" w14:textId="77777777" w:rsidR="00557452" w:rsidRDefault="00000000">
      <w:r>
        <w:br w:type="page"/>
      </w:r>
    </w:p>
    <w:p w14:paraId="00896E1B" w14:textId="77777777" w:rsidR="00863E1E" w:rsidRPr="00863E1E" w:rsidRDefault="00971E10" w:rsidP="00863E1E">
      <w:pPr>
        <w:pStyle w:val="m1b"/>
        <w:rPr>
          <w:szCs w:val="26"/>
        </w:rPr>
      </w:pPr>
      <w:bookmarkStart w:id="455" w:name="_Toc240897725"/>
      <w:bookmarkStart w:id="456" w:name="_Toc242699019"/>
      <w:bookmarkStart w:id="457" w:name="_Toc242703640"/>
      <w:bookmarkStart w:id="458" w:name="_Toc242706379"/>
      <w:r w:rsidRPr="0062652C">
        <w:rPr>
          <w:szCs w:val="26"/>
        </w:rPr>
        <w:lastRenderedPageBreak/>
        <w:t>TÀI LIỆU THAM KHẢO</w:t>
      </w:r>
      <w:bookmarkEnd w:id="455"/>
      <w:bookmarkEnd w:id="456"/>
      <w:bookmarkEnd w:id="457"/>
      <w:bookmarkEnd w:id="458"/>
    </w:p>
    <w:p w14:paraId="3351B7FC" w14:textId="77777777" w:rsidR="00557452" w:rsidRDefault="00000000">
      <w:pPr>
        <w:pStyle w:val="nd"/>
      </w:pPr>
      <w:r>
        <w:rPr>
          <w:b/>
          <w:color w:val="000000"/>
        </w:rPr>
        <w:t>1. Tài liệu Tiếng Việt</w:t>
      </w:r>
    </w:p>
    <w:p w14:paraId="610BFE89" w14:textId="77777777" w:rsidR="00557452" w:rsidRDefault="00000000">
      <w:pPr>
        <w:pStyle w:val="nd"/>
      </w:pPr>
      <w:r>
        <w:rPr>
          <w:b/>
        </w:rPr>
        <w:t xml:space="preserve">[1] </w:t>
      </w:r>
      <w:r>
        <w:t xml:space="preserve">Đoàn Văn Ban (2018), </w:t>
      </w:r>
      <w:r>
        <w:rPr>
          <w:i/>
        </w:rPr>
        <w:t>Giáo trình Phân tích và Thiết kế Hệ thống Thông tin</w:t>
      </w:r>
      <w:r>
        <w:t>, NXB Đại học Quốc gia Hà Nội.</w:t>
      </w:r>
    </w:p>
    <w:p w14:paraId="2430B7C2" w14:textId="77777777" w:rsidR="00557452" w:rsidRDefault="00000000">
      <w:pPr>
        <w:pStyle w:val="nd"/>
      </w:pPr>
      <w:r>
        <w:rPr>
          <w:b/>
        </w:rPr>
        <w:t xml:space="preserve">[2] </w:t>
      </w:r>
      <w:r>
        <w:t xml:space="preserve">Đặng Văn Đức (2016), </w:t>
      </w:r>
      <w:r>
        <w:rPr>
          <w:i/>
        </w:rPr>
        <w:t>Giáo trình UML và Thiết kế Hệ thống Hướng đối tượng</w:t>
      </w:r>
      <w:r>
        <w:t>, ĐH Khoa học Tự nhiên TP.HCM, NXB Đại học Quốc gia TP.HCM.</w:t>
      </w:r>
    </w:p>
    <w:p w14:paraId="7C065182" w14:textId="77777777" w:rsidR="00557452" w:rsidRDefault="00000000">
      <w:pPr>
        <w:pStyle w:val="nd"/>
      </w:pPr>
      <w:r>
        <w:rPr>
          <w:b/>
        </w:rPr>
        <w:t xml:space="preserve">[3] </w:t>
      </w:r>
      <w:r>
        <w:t xml:space="preserve">Nguyễn Văn Vỵ (2019), </w:t>
      </w:r>
      <w:r>
        <w:rPr>
          <w:i/>
        </w:rPr>
        <w:t>Giáo trình Kỹ thuật Công nghệ Phần mềm</w:t>
      </w:r>
      <w:r>
        <w:t>, NXB Giao thông Vận tải.</w:t>
      </w:r>
    </w:p>
    <w:p w14:paraId="1971E5BC" w14:textId="77777777" w:rsidR="00557452" w:rsidRDefault="00000000">
      <w:pPr>
        <w:pStyle w:val="nd"/>
      </w:pPr>
      <w:r>
        <w:rPr>
          <w:b/>
        </w:rPr>
        <w:t xml:space="preserve">[4] </w:t>
      </w:r>
      <w:r>
        <w:t xml:space="preserve">Đồng Thị Bích Thủy, Ngô Triều Uẩn (2020), </w:t>
      </w:r>
      <w:r>
        <w:rPr>
          <w:i/>
        </w:rPr>
        <w:t>Cơ sở Dữ liệu và Hệ Quản trị CSDL Quan hệ SQL Server</w:t>
      </w:r>
      <w:r>
        <w:t>, NXB Khoa học và Kỹ thuật.</w:t>
      </w:r>
    </w:p>
    <w:p w14:paraId="41871A5D" w14:textId="77777777" w:rsidR="00557452" w:rsidRDefault="00000000">
      <w:pPr>
        <w:pStyle w:val="nd"/>
      </w:pPr>
      <w:r>
        <w:rPr>
          <w:b/>
        </w:rPr>
        <w:t xml:space="preserve">[5] </w:t>
      </w:r>
      <w:r>
        <w:t xml:space="preserve">Tổng Liên đoàn Lao động Việt Nam (2020), </w:t>
      </w:r>
      <w:r>
        <w:rPr>
          <w:i/>
        </w:rPr>
        <w:t>Điều lệ Công đoàn Việt Nam (Khóa XII)</w:t>
      </w:r>
      <w:r>
        <w:t>, NXB Lao Động, Hà Nội.</w:t>
      </w:r>
    </w:p>
    <w:p w14:paraId="770B3D0B" w14:textId="77777777" w:rsidR="00557452" w:rsidRDefault="00000000">
      <w:pPr>
        <w:pStyle w:val="nd"/>
      </w:pPr>
      <w:r>
        <w:rPr>
          <w:b/>
        </w:rPr>
        <w:t xml:space="preserve">[6] </w:t>
      </w:r>
      <w:r>
        <w:t xml:space="preserve">Ban Chấp hành Công đoàn Trường Đại học Thủ Dầu Một (2023), </w:t>
      </w:r>
      <w:r>
        <w:rPr>
          <w:i/>
        </w:rPr>
        <w:t>Quy chế Tổ chức và Hoạt động của Công đoàn Cơ sở Trường Đại học Thủ Dầu Một nhiệm kỳ 2023 - 2028</w:t>
      </w:r>
      <w:r>
        <w:t>, Lưu hành nội bộ.</w:t>
      </w:r>
    </w:p>
    <w:p w14:paraId="0531D858" w14:textId="77777777" w:rsidR="00557452" w:rsidRDefault="00000000">
      <w:pPr>
        <w:pStyle w:val="nd"/>
      </w:pPr>
      <w:r>
        <w:rPr>
          <w:b/>
          <w:color w:val="000000"/>
        </w:rPr>
        <w:t>2. Tài liệu Tiếng Anh</w:t>
      </w:r>
    </w:p>
    <w:p w14:paraId="6445597F" w14:textId="77777777" w:rsidR="00557452" w:rsidRDefault="00000000">
      <w:pPr>
        <w:pStyle w:val="nd"/>
      </w:pPr>
      <w:r>
        <w:rPr>
          <w:b/>
        </w:rPr>
        <w:t xml:space="preserve">[7] </w:t>
      </w:r>
      <w:r>
        <w:t xml:space="preserve">Pressman, R. S., &amp; Maxim, B. R. (2020), </w:t>
      </w:r>
      <w:r>
        <w:rPr>
          <w:i/>
        </w:rPr>
        <w:t>Software Engineering: A Practitioner's Approach (9th Edition)</w:t>
      </w:r>
      <w:r>
        <w:t>, McGraw-Hill Education.</w:t>
      </w:r>
    </w:p>
    <w:p w14:paraId="53873973" w14:textId="77777777" w:rsidR="00557452" w:rsidRDefault="00000000">
      <w:pPr>
        <w:pStyle w:val="nd"/>
      </w:pPr>
      <w:r>
        <w:rPr>
          <w:b/>
        </w:rPr>
        <w:t xml:space="preserve">[8] </w:t>
      </w:r>
      <w:r>
        <w:t xml:space="preserve">Fowler, M. (2018), </w:t>
      </w:r>
      <w:r>
        <w:rPr>
          <w:i/>
        </w:rPr>
        <w:t>UML Distilled: A Brief Guide to the Standard Object Modeling Language (3rd Edition)</w:t>
      </w:r>
      <w:r>
        <w:t>, Addison-Wesley Professional.</w:t>
      </w:r>
    </w:p>
    <w:p w14:paraId="05B3C23A" w14:textId="77777777" w:rsidR="00557452" w:rsidRDefault="00000000">
      <w:pPr>
        <w:pStyle w:val="nd"/>
      </w:pPr>
      <w:r>
        <w:rPr>
          <w:b/>
        </w:rPr>
        <w:t xml:space="preserve">[9] </w:t>
      </w:r>
      <w:r>
        <w:t xml:space="preserve">Banks, A., &amp; Porcello, E. (2022), </w:t>
      </w:r>
      <w:r>
        <w:rPr>
          <w:i/>
        </w:rPr>
        <w:t>Learning React: Modern Patterns for Developing React Applications (2nd Edition)</w:t>
      </w:r>
      <w:r>
        <w:t>, O'Reilly Media.</w:t>
      </w:r>
    </w:p>
    <w:p w14:paraId="5C2EEF8E" w14:textId="77777777" w:rsidR="00557452" w:rsidRDefault="00000000">
      <w:pPr>
        <w:pStyle w:val="nd"/>
      </w:pPr>
      <w:r>
        <w:rPr>
          <w:b/>
        </w:rPr>
        <w:t xml:space="preserve">[10] </w:t>
      </w:r>
      <w:r>
        <w:t xml:space="preserve">Subramanian, V. (2023), </w:t>
      </w:r>
      <w:r>
        <w:rPr>
          <w:i/>
        </w:rPr>
        <w:t>Pro Next.js 14: Modern Full-Stack Web Development</w:t>
      </w:r>
      <w:r>
        <w:t>, Apress.</w:t>
      </w:r>
    </w:p>
    <w:p w14:paraId="0FA8F52D" w14:textId="77777777" w:rsidR="00557452" w:rsidRDefault="00000000">
      <w:pPr>
        <w:pStyle w:val="nd"/>
      </w:pPr>
      <w:r>
        <w:rPr>
          <w:b/>
        </w:rPr>
        <w:t xml:space="preserve">[11] </w:t>
      </w:r>
      <w:r>
        <w:t xml:space="preserve">Vaswani, A., Shazeer, N., Parmar, N., Uszkoreit, J., Jones, L., Gomez, A. N., Kaiser, Ł., &amp; Polosukhin, I. (2017), </w:t>
      </w:r>
      <w:r>
        <w:rPr>
          <w:i/>
        </w:rPr>
        <w:t>Attention Is All You Need</w:t>
      </w:r>
      <w:r>
        <w:t>, Advances in Neural Information Processing Systems (NeurIPS 2017), pp. 5998–6008.</w:t>
      </w:r>
    </w:p>
    <w:p w14:paraId="5FD289FA" w14:textId="77777777" w:rsidR="00557452" w:rsidRDefault="00000000">
      <w:pPr>
        <w:pStyle w:val="nd"/>
      </w:pPr>
      <w:r>
        <w:rPr>
          <w:b/>
        </w:rPr>
        <w:t xml:space="preserve">[12] </w:t>
      </w:r>
      <w:r>
        <w:t xml:space="preserve">Brown, T., Mann, B., Ryder, N., Subbiah, M., Kaplan, J., Dhariwal, P., ... &amp; Amodei, D. (2020), </w:t>
      </w:r>
      <w:r>
        <w:rPr>
          <w:i/>
        </w:rPr>
        <w:t>Language Models are Few-Shot Learners</w:t>
      </w:r>
      <w:r>
        <w:t>, Advances in Neural Information Processing Systems (NeurIPS 2020), pp. 1877–1901.</w:t>
      </w:r>
    </w:p>
    <w:p w14:paraId="2B04125D" w14:textId="77777777" w:rsidR="00557452" w:rsidRDefault="00000000">
      <w:pPr>
        <w:pStyle w:val="nd"/>
      </w:pPr>
      <w:r>
        <w:rPr>
          <w:b/>
        </w:rPr>
        <w:lastRenderedPageBreak/>
        <w:t xml:space="preserve">[13] </w:t>
      </w:r>
      <w:r>
        <w:t xml:space="preserve">Tiangolo, S. (2023), </w:t>
      </w:r>
      <w:r>
        <w:rPr>
          <w:i/>
        </w:rPr>
        <w:t>FastAPI: Modern, High-Performance Web Framework for Python APIs</w:t>
      </w:r>
      <w:r>
        <w:t>, Packt Publishing.</w:t>
      </w:r>
    </w:p>
    <w:p w14:paraId="56414BC1" w14:textId="77777777" w:rsidR="00557452" w:rsidRDefault="00000000">
      <w:pPr>
        <w:pStyle w:val="nd"/>
      </w:pPr>
      <w:r>
        <w:rPr>
          <w:b/>
          <w:color w:val="000000"/>
        </w:rPr>
        <w:t>3. Tài liệu Website</w:t>
      </w:r>
    </w:p>
    <w:p w14:paraId="22042061" w14:textId="77777777" w:rsidR="00557452" w:rsidRDefault="00000000">
      <w:pPr>
        <w:pStyle w:val="nd"/>
      </w:pPr>
      <w:r>
        <w:rPr>
          <w:b/>
        </w:rPr>
        <w:t xml:space="preserve">[14] </w:t>
      </w:r>
      <w:r>
        <w:t xml:space="preserve">Google AI for Developers (2024), </w:t>
      </w:r>
      <w:r>
        <w:rPr>
          <w:i/>
        </w:rPr>
        <w:t>Google Gemini API Documentation &amp; Prompt Engineering Guide</w:t>
      </w:r>
      <w:r>
        <w:t>, truy cập tại: https://ai.google.dev/docs.</w:t>
      </w:r>
    </w:p>
    <w:p w14:paraId="135AE6FB" w14:textId="77777777" w:rsidR="00557452" w:rsidRDefault="00000000">
      <w:pPr>
        <w:pStyle w:val="nd"/>
      </w:pPr>
      <w:r>
        <w:rPr>
          <w:b/>
        </w:rPr>
        <w:t xml:space="preserve">[15] </w:t>
      </w:r>
      <w:r>
        <w:t xml:space="preserve">Meta for Developers (2024), </w:t>
      </w:r>
      <w:r>
        <w:rPr>
          <w:i/>
        </w:rPr>
        <w:t>Facebook Graph API Documentation - Pages API &amp; Publishing Permissions</w:t>
      </w:r>
      <w:r>
        <w:t>, truy cập tại: https://developers.facebook.com/docs/graph-api.</w:t>
      </w:r>
    </w:p>
    <w:p w14:paraId="215BF870" w14:textId="77777777" w:rsidR="00557452" w:rsidRDefault="00000000">
      <w:pPr>
        <w:pStyle w:val="nd"/>
      </w:pPr>
      <w:r>
        <w:rPr>
          <w:b/>
        </w:rPr>
        <w:t xml:space="preserve">[16] </w:t>
      </w:r>
      <w:r>
        <w:t xml:space="preserve">Next.js Documentation (2024), </w:t>
      </w:r>
      <w:r>
        <w:rPr>
          <w:i/>
        </w:rPr>
        <w:t>App Router, Server Components and API Routes Architecture</w:t>
      </w:r>
      <w:r>
        <w:t>, Vercel Inc., truy cập tại: https://nextjs.org/docs.</w:t>
      </w:r>
    </w:p>
    <w:p w14:paraId="60569E94" w14:textId="77777777" w:rsidR="00557452" w:rsidRDefault="00000000">
      <w:pPr>
        <w:pStyle w:val="nd"/>
      </w:pPr>
      <w:r>
        <w:rPr>
          <w:b/>
        </w:rPr>
        <w:t xml:space="preserve">[17] </w:t>
      </w:r>
      <w:r>
        <w:t xml:space="preserve">Tailwind Labs (2024), </w:t>
      </w:r>
      <w:r>
        <w:rPr>
          <w:i/>
        </w:rPr>
        <w:t>Tailwind CSS Documentation - Utility-First CSS Framework</w:t>
      </w:r>
      <w:r>
        <w:t>, truy cập tại: https://tailwindcss.com/docs.</w:t>
      </w:r>
    </w:p>
    <w:p w14:paraId="760E6EF3" w14:textId="77777777" w:rsidR="00557452" w:rsidRDefault="00000000">
      <w:pPr>
        <w:pStyle w:val="nd"/>
      </w:pPr>
      <w:r>
        <w:rPr>
          <w:b/>
        </w:rPr>
        <w:t xml:space="preserve">[18] </w:t>
      </w:r>
      <w:r>
        <w:t xml:space="preserve">Công đoàn Việt Nam (2024), </w:t>
      </w:r>
      <w:r>
        <w:rPr>
          <w:i/>
        </w:rPr>
        <w:t>Cổng thông tin điện tử Tổng Liên đoàn Lao động Việt Nam</w:t>
      </w:r>
      <w:r>
        <w:t>, truy cập tại: https://congdoan.vn.</w:t>
      </w:r>
    </w:p>
    <w:p w14:paraId="22C362A8" w14:textId="77777777" w:rsidR="00557452" w:rsidRDefault="00000000">
      <w:pPr>
        <w:pStyle w:val="nd"/>
      </w:pPr>
      <w:r>
        <w:rPr>
          <w:b/>
        </w:rPr>
        <w:t xml:space="preserve">[19] </w:t>
      </w:r>
      <w:r>
        <w:t xml:space="preserve">Trường Đại học Thủ Dầu Một (2024), </w:t>
      </w:r>
      <w:r>
        <w:rPr>
          <w:i/>
        </w:rPr>
        <w:t>Cổng thông tin chính thức Trường Đại học Thủ Dầu Một</w:t>
      </w:r>
      <w:r>
        <w:t>, truy cập tại: https://tdmu.edu.vn.</w:t>
      </w:r>
    </w:p>
    <w:p w14:paraId="3CAC7C9B" w14:textId="77777777" w:rsidR="00557452" w:rsidRDefault="00000000">
      <w:pPr>
        <w:pStyle w:val="nd"/>
      </w:pPr>
      <w:r>
        <w:rPr>
          <w:b/>
        </w:rPr>
        <w:t xml:space="preserve">[20] </w:t>
      </w:r>
      <w:r>
        <w:t xml:space="preserve">Microsoft Learn (2024), </w:t>
      </w:r>
      <w:r>
        <w:rPr>
          <w:i/>
        </w:rPr>
        <w:t>SQL Server Technical Documentation &amp; Transact-SQL Reference</w:t>
      </w:r>
      <w:r>
        <w:t>, Microsoft Corp., truy cập tại: https://learn.microsoft.com/sql.</w:t>
      </w:r>
    </w:p>
    <w:sectPr w:rsidR="00557452" w:rsidSect="002A681E">
      <w:footerReference w:type="default" r:id="rId57"/>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5C17" w14:textId="77777777" w:rsidR="00FB07C5" w:rsidRDefault="00FB07C5">
      <w:pPr>
        <w:spacing w:line="240" w:lineRule="auto"/>
      </w:pPr>
      <w:r>
        <w:separator/>
      </w:r>
    </w:p>
  </w:endnote>
  <w:endnote w:type="continuationSeparator" w:id="0">
    <w:p w14:paraId="5E4FA013" w14:textId="77777777" w:rsidR="00FB07C5" w:rsidRDefault="00FB07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6C78AC54"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6C77F305"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7EDC1FAA"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5DB7B34B"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1C8D5" w14:textId="77777777" w:rsidR="00FB07C5" w:rsidRDefault="00FB07C5">
      <w:pPr>
        <w:spacing w:after="0"/>
      </w:pPr>
      <w:r>
        <w:separator/>
      </w:r>
    </w:p>
  </w:footnote>
  <w:footnote w:type="continuationSeparator" w:id="0">
    <w:p w14:paraId="5A00E5D5" w14:textId="77777777" w:rsidR="00FB07C5" w:rsidRDefault="00FB07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A430672E"/>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rPr>
        <w:rFonts w:hint="default"/>
      </w:r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rFonts w:hint="default"/>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A7BE3"/>
    <w:rsid w:val="000B2192"/>
    <w:rsid w:val="000D3B2A"/>
    <w:rsid w:val="000D6C92"/>
    <w:rsid w:val="000E1BF3"/>
    <w:rsid w:val="0010205F"/>
    <w:rsid w:val="00105EF0"/>
    <w:rsid w:val="0015074B"/>
    <w:rsid w:val="00166E13"/>
    <w:rsid w:val="00167B04"/>
    <w:rsid w:val="0017701C"/>
    <w:rsid w:val="00194873"/>
    <w:rsid w:val="00197B6A"/>
    <w:rsid w:val="001A1504"/>
    <w:rsid w:val="001C3932"/>
    <w:rsid w:val="001C3AF9"/>
    <w:rsid w:val="00220070"/>
    <w:rsid w:val="002250B4"/>
    <w:rsid w:val="002278B1"/>
    <w:rsid w:val="00236901"/>
    <w:rsid w:val="00277800"/>
    <w:rsid w:val="002875A6"/>
    <w:rsid w:val="0029639D"/>
    <w:rsid w:val="002A044F"/>
    <w:rsid w:val="002A681E"/>
    <w:rsid w:val="002B6854"/>
    <w:rsid w:val="002C7B6A"/>
    <w:rsid w:val="002F515A"/>
    <w:rsid w:val="002F52F2"/>
    <w:rsid w:val="00314A91"/>
    <w:rsid w:val="00314C71"/>
    <w:rsid w:val="00326F90"/>
    <w:rsid w:val="003361CC"/>
    <w:rsid w:val="00375083"/>
    <w:rsid w:val="00393A79"/>
    <w:rsid w:val="003C6C2D"/>
    <w:rsid w:val="003D5F4D"/>
    <w:rsid w:val="003D5FBE"/>
    <w:rsid w:val="00407DFD"/>
    <w:rsid w:val="00413190"/>
    <w:rsid w:val="00420456"/>
    <w:rsid w:val="00443957"/>
    <w:rsid w:val="004449A5"/>
    <w:rsid w:val="00450652"/>
    <w:rsid w:val="0046022C"/>
    <w:rsid w:val="00465664"/>
    <w:rsid w:val="004665E9"/>
    <w:rsid w:val="004B3B93"/>
    <w:rsid w:val="004D4419"/>
    <w:rsid w:val="004D638E"/>
    <w:rsid w:val="004E7B61"/>
    <w:rsid w:val="004F5BFF"/>
    <w:rsid w:val="00500808"/>
    <w:rsid w:val="00511FE8"/>
    <w:rsid w:val="005412DF"/>
    <w:rsid w:val="00557452"/>
    <w:rsid w:val="00592617"/>
    <w:rsid w:val="005B014F"/>
    <w:rsid w:val="005B35DE"/>
    <w:rsid w:val="005C2F0B"/>
    <w:rsid w:val="005C412E"/>
    <w:rsid w:val="00604EC4"/>
    <w:rsid w:val="00605FD9"/>
    <w:rsid w:val="0062652C"/>
    <w:rsid w:val="00656100"/>
    <w:rsid w:val="00686466"/>
    <w:rsid w:val="0069764E"/>
    <w:rsid w:val="006B3852"/>
    <w:rsid w:val="006C26C0"/>
    <w:rsid w:val="006D0F9B"/>
    <w:rsid w:val="006F529D"/>
    <w:rsid w:val="0071045B"/>
    <w:rsid w:val="007251BF"/>
    <w:rsid w:val="00731D0D"/>
    <w:rsid w:val="007C0B06"/>
    <w:rsid w:val="007C3A9A"/>
    <w:rsid w:val="007D2A49"/>
    <w:rsid w:val="007E2EB4"/>
    <w:rsid w:val="007E56CD"/>
    <w:rsid w:val="00810440"/>
    <w:rsid w:val="00863E1E"/>
    <w:rsid w:val="00873588"/>
    <w:rsid w:val="00881E78"/>
    <w:rsid w:val="008E08AC"/>
    <w:rsid w:val="008E18B6"/>
    <w:rsid w:val="008E4D13"/>
    <w:rsid w:val="00901F66"/>
    <w:rsid w:val="00923662"/>
    <w:rsid w:val="00937346"/>
    <w:rsid w:val="00946797"/>
    <w:rsid w:val="0096424B"/>
    <w:rsid w:val="009677A7"/>
    <w:rsid w:val="00970BAD"/>
    <w:rsid w:val="00971E10"/>
    <w:rsid w:val="0097526D"/>
    <w:rsid w:val="009A5EE4"/>
    <w:rsid w:val="009B0037"/>
    <w:rsid w:val="009D5BBE"/>
    <w:rsid w:val="009E1FDF"/>
    <w:rsid w:val="009F0E4D"/>
    <w:rsid w:val="00A30447"/>
    <w:rsid w:val="00A414CF"/>
    <w:rsid w:val="00A53F59"/>
    <w:rsid w:val="00A76D98"/>
    <w:rsid w:val="00A80E22"/>
    <w:rsid w:val="00A95ED4"/>
    <w:rsid w:val="00AA1D8D"/>
    <w:rsid w:val="00AA4ADD"/>
    <w:rsid w:val="00AB3B3E"/>
    <w:rsid w:val="00AF5DB7"/>
    <w:rsid w:val="00B0122C"/>
    <w:rsid w:val="00B0125D"/>
    <w:rsid w:val="00B47730"/>
    <w:rsid w:val="00B606F6"/>
    <w:rsid w:val="00B6301D"/>
    <w:rsid w:val="00B66607"/>
    <w:rsid w:val="00B97F73"/>
    <w:rsid w:val="00BA4EDB"/>
    <w:rsid w:val="00BA5AD5"/>
    <w:rsid w:val="00BC4A85"/>
    <w:rsid w:val="00BC7A5D"/>
    <w:rsid w:val="00BD0981"/>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945E6"/>
    <w:rsid w:val="00D97877"/>
    <w:rsid w:val="00DC5D02"/>
    <w:rsid w:val="00DD65B0"/>
    <w:rsid w:val="00DE0E0C"/>
    <w:rsid w:val="00DF318B"/>
    <w:rsid w:val="00E16249"/>
    <w:rsid w:val="00E2136D"/>
    <w:rsid w:val="00E25F95"/>
    <w:rsid w:val="00E33F36"/>
    <w:rsid w:val="00E374F8"/>
    <w:rsid w:val="00E5748B"/>
    <w:rsid w:val="00EF7407"/>
    <w:rsid w:val="00F269DB"/>
    <w:rsid w:val="00F31823"/>
    <w:rsid w:val="00F34C8C"/>
    <w:rsid w:val="00F409EF"/>
    <w:rsid w:val="00F5433E"/>
    <w:rsid w:val="00F9364F"/>
    <w:rsid w:val="00FB07C5"/>
    <w:rsid w:val="00FB0DF9"/>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0AAE90"/>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DC5D02"/>
    <w:pPr>
      <w:tabs>
        <w:tab w:val="right" w:leader="dot" w:pos="9064"/>
      </w:tabs>
      <w:spacing w:after="120" w:line="312" w:lineRule="auto"/>
    </w:pPr>
    <w:rPr>
      <w:b/>
      <w:noProof/>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rsid w:val="006F529D"/>
    <w:pPr>
      <w:spacing w:after="100"/>
      <w:ind w:left="520"/>
    </w:pPr>
    <w:rPr>
      <w:i/>
    </w:r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C5D02"/>
    <w:pPr>
      <w:spacing w:before="0" w:after="240" w:line="312" w:lineRule="auto"/>
      <w:jc w:val="center"/>
    </w:pPr>
    <w:rPr>
      <w:rFonts w:ascii="Times New Roman" w:hAnsi="Times New Roman" w:cs="Times New Roman"/>
      <w:noProof/>
      <w:color w:val="auto"/>
      <w:sz w:val="26"/>
      <w:szCs w:val="32"/>
      <w:lang w:val="vi-VN"/>
    </w:rPr>
  </w:style>
  <w:style w:type="character" w:customStyle="1" w:styleId="m1bChar">
    <w:name w:val=".m1b Char"/>
    <w:basedOn w:val="u1Char"/>
    <w:link w:val="m1b"/>
    <w:rsid w:val="00DC5D02"/>
    <w:rPr>
      <w:rFonts w:ascii="Times New Roman" w:eastAsiaTheme="majorEastAsia" w:hAnsi="Times New Roman" w:cs="Times New Roman"/>
      <w:b/>
      <w:bC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EF7407"/>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EF7407"/>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DC5D02"/>
    <w:rPr>
      <w:rFonts w:ascii="Times New Roman" w:hAnsi="Times New Roman"/>
      <w:b/>
      <w:noProof/>
      <w:color w:val="000000"/>
      <w:sz w:val="26"/>
      <w:szCs w:val="22"/>
    </w:rPr>
  </w:style>
  <w:style w:type="character" w:customStyle="1" w:styleId="hinhChar">
    <w:name w:val=".hinh Char"/>
    <w:basedOn w:val="Mucluc1Char"/>
    <w:link w:val="hinh"/>
    <w:rsid w:val="00E2136D"/>
    <w:rPr>
      <w:rFonts w:ascii="Times New Roman" w:hAnsi="Times New Roman"/>
      <w:b w:val="0"/>
      <w:bCs/>
      <w:caps/>
      <w:noProof/>
      <w:color w:val="000000"/>
      <w:sz w:val="26"/>
      <w:szCs w:val="22"/>
    </w:rPr>
  </w:style>
  <w:style w:type="character" w:customStyle="1" w:styleId="hinh1Char">
    <w:name w:val=".hinh1 Char"/>
    <w:basedOn w:val="hinhChar"/>
    <w:link w:val="hinh1"/>
    <w:rsid w:val="00E2136D"/>
    <w:rPr>
      <w:rFonts w:ascii="Times New Roman" w:hAnsi="Times New Roman"/>
      <w:b w:val="0"/>
      <w:bCs/>
      <w:caps/>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F9364F"/>
    <w:pPr>
      <w:numPr>
        <w:numId w:val="16"/>
      </w:num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glossaryDocument" Target="glossary/document.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jp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81BE4"/>
    <w:rsid w:val="000C5C5C"/>
    <w:rsid w:val="0010205F"/>
    <w:rsid w:val="001B30FD"/>
    <w:rsid w:val="001E780F"/>
    <w:rsid w:val="00220070"/>
    <w:rsid w:val="002B6854"/>
    <w:rsid w:val="00314A91"/>
    <w:rsid w:val="00314C71"/>
    <w:rsid w:val="00351097"/>
    <w:rsid w:val="00375083"/>
    <w:rsid w:val="00407DFD"/>
    <w:rsid w:val="0044677B"/>
    <w:rsid w:val="00465664"/>
    <w:rsid w:val="004B3B93"/>
    <w:rsid w:val="004D638E"/>
    <w:rsid w:val="00556523"/>
    <w:rsid w:val="00586C7A"/>
    <w:rsid w:val="005B014F"/>
    <w:rsid w:val="006B3852"/>
    <w:rsid w:val="00700E9C"/>
    <w:rsid w:val="00724A90"/>
    <w:rsid w:val="00731D0D"/>
    <w:rsid w:val="007E1743"/>
    <w:rsid w:val="00854CA3"/>
    <w:rsid w:val="008D794F"/>
    <w:rsid w:val="00911CF9"/>
    <w:rsid w:val="009627D6"/>
    <w:rsid w:val="00A05F06"/>
    <w:rsid w:val="00A76D98"/>
    <w:rsid w:val="00AE52DD"/>
    <w:rsid w:val="00B1553C"/>
    <w:rsid w:val="00B45D7B"/>
    <w:rsid w:val="00B54D83"/>
    <w:rsid w:val="00B67712"/>
    <w:rsid w:val="00BC7A5D"/>
    <w:rsid w:val="00C5230D"/>
    <w:rsid w:val="00D97140"/>
    <w:rsid w:val="00E04DFC"/>
    <w:rsid w:val="00FB0DF9"/>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96</Pages>
  <Words>17526</Words>
  <Characters>99899</Characters>
  <Application>Microsoft Office Word</Application>
  <DocSecurity>0</DocSecurity>
  <Lines>832</Lines>
  <Paragraphs>234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Bình Dương</cp:lastModifiedBy>
  <cp:revision>5</cp:revision>
  <dcterms:created xsi:type="dcterms:W3CDTF">2026-10-05T07:19:00Z</dcterms:created>
  <dcterms:modified xsi:type="dcterms:W3CDTF">2026-10-12T07:13:00Z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