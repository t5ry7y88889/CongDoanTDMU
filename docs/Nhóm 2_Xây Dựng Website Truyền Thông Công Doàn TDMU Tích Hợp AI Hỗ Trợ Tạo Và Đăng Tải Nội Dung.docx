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40C3"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4016E55" w14:textId="77777777" w:rsidR="00946797" w:rsidRPr="00270996" w:rsidRDefault="00946797">
      <w:pPr>
        <w:spacing w:after="40"/>
        <w:jc w:val="center"/>
        <w:rPr>
          <w:rFonts w:cs="Times New Roman"/>
          <w:b/>
          <w:color w:val="auto"/>
          <w:sz w:val="28"/>
        </w:rPr>
      </w:pPr>
    </w:p>
    <w:p w14:paraId="45F25F29" w14:textId="77777777" w:rsidR="00946797" w:rsidRPr="00270996" w:rsidRDefault="00946797">
      <w:pPr>
        <w:spacing w:after="40"/>
        <w:jc w:val="center"/>
        <w:rPr>
          <w:rFonts w:cs="Times New Roman"/>
          <w:color w:val="auto"/>
        </w:rPr>
      </w:pPr>
    </w:p>
    <w:p w14:paraId="7E398F24"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013563D3" w14:textId="77777777" w:rsidR="00946797" w:rsidRPr="00270996" w:rsidRDefault="00946797">
      <w:pPr>
        <w:spacing w:after="300"/>
        <w:jc w:val="center"/>
        <w:rPr>
          <w:rFonts w:cs="Times New Roman"/>
          <w:color w:val="auto"/>
          <w:sz w:val="32"/>
          <w:szCs w:val="32"/>
        </w:rPr>
      </w:pPr>
    </w:p>
    <w:p w14:paraId="78433FFC" w14:textId="77777777" w:rsidR="00946797" w:rsidRDefault="000807CD">
      <w:pPr>
        <w:spacing w:after="300"/>
        <w:jc w:val="center"/>
        <w:rPr>
          <w:rFonts w:cs="Times New Roman"/>
          <w:b/>
          <w:color w:val="auto"/>
          <w:sz w:val="28"/>
          <w:szCs w:val="28"/>
          <w:lang w:val="en-US"/>
        </w:rPr>
      </w:pPr>
      <w:r w:rsidRPr="00AC6ACA">
        <w:rPr>
          <w:rFonts w:cs="Times New Roman"/>
          <w:b/>
          <w:color w:val="auto"/>
          <w:sz w:val="28"/>
          <w:szCs w:val="28"/>
        </w:rPr>
        <w:t>ĐỒ ÁN CƠ SỞ NGÀNH</w:t>
      </w:r>
    </w:p>
    <w:p w14:paraId="0924B730" w14:textId="77777777" w:rsidR="000140D8" w:rsidRDefault="000140D8">
      <w:pPr>
        <w:spacing w:after="300"/>
        <w:jc w:val="center"/>
        <w:rPr>
          <w:rFonts w:cs="Times New Roman"/>
          <w:b/>
          <w:color w:val="auto"/>
          <w:sz w:val="28"/>
          <w:szCs w:val="28"/>
          <w:lang w:val="en-US"/>
        </w:rPr>
      </w:pPr>
    </w:p>
    <w:p w14:paraId="46FA9870" w14:textId="77777777" w:rsidR="00946797" w:rsidRPr="000140D8" w:rsidRDefault="000807CD">
      <w:pPr>
        <w:spacing w:after="300"/>
        <w:jc w:val="center"/>
        <w:rPr>
          <w:rFonts w:cs="Times New Roman"/>
          <w:b/>
          <w:color w:val="auto"/>
          <w:sz w:val="32"/>
          <w:szCs w:val="32"/>
          <w:lang w:val="en-US"/>
        </w:rPr>
      </w:pPr>
      <w:r w:rsidRPr="00270996">
        <w:rPr>
          <w:rFonts w:cs="Times New Roman"/>
          <w:b/>
          <w:color w:val="auto"/>
          <w:sz w:val="32"/>
          <w:szCs w:val="32"/>
        </w:rPr>
        <w:br/>
      </w:r>
      <w:r w:rsidRPr="000140D8">
        <w:rPr>
          <w:rFonts w:cs="Times New Roman"/>
          <w:b/>
          <w:color w:val="auto"/>
          <w:sz w:val="32"/>
          <w:szCs w:val="32"/>
        </w:rPr>
        <w:t>XÂY DỰNG WEBSITE TRUYỀN THÔNG CÔNG ĐOÀN TDMU TÍCH HỢP AI HỖ TRỢ TẠO VÀ ĐĂNG TẢI NỘI DUNG</w:t>
      </w:r>
    </w:p>
    <w:p w14:paraId="16B6E9AA" w14:textId="77777777" w:rsidR="00FC1AC4" w:rsidRPr="00270996" w:rsidRDefault="00FC1AC4" w:rsidP="00FC1AC4">
      <w:pPr>
        <w:spacing w:after="300"/>
        <w:rPr>
          <w:rFonts w:cs="Times New Roman"/>
          <w:b/>
          <w:color w:val="auto"/>
          <w:sz w:val="32"/>
          <w:szCs w:val="32"/>
        </w:rPr>
      </w:pPr>
    </w:p>
    <w:p w14:paraId="022EE498" w14:textId="77777777" w:rsidR="003E568F" w:rsidRDefault="003E568F" w:rsidP="00FC1AC4">
      <w:pPr>
        <w:spacing w:after="300"/>
        <w:rPr>
          <w:rFonts w:cs="Times New Roman"/>
          <w:b/>
          <w:color w:val="auto"/>
          <w:sz w:val="32"/>
          <w:szCs w:val="32"/>
          <w:lang w:val="en-US"/>
        </w:rPr>
      </w:pPr>
    </w:p>
    <w:p w14:paraId="66A9374C" w14:textId="77777777" w:rsidR="000140D8" w:rsidRPr="000140D8" w:rsidRDefault="000140D8" w:rsidP="00FC1AC4">
      <w:pPr>
        <w:spacing w:after="300"/>
        <w:rPr>
          <w:rFonts w:cs="Times New Roman"/>
          <w:b/>
          <w:color w:val="auto"/>
          <w:sz w:val="32"/>
          <w:szCs w:val="32"/>
          <w:lang w:val="en-US"/>
        </w:rPr>
      </w:pPr>
    </w:p>
    <w:p w14:paraId="5C0459C8" w14:textId="11D35233" w:rsidR="00946797" w:rsidRPr="00270996" w:rsidRDefault="00427D32" w:rsidP="003E568F">
      <w:pPr>
        <w:spacing w:after="120" w:line="312" w:lineRule="auto"/>
        <w:ind w:left="720"/>
        <w:rPr>
          <w:rFonts w:cs="Times New Roman"/>
          <w:b/>
          <w:color w:val="auto"/>
          <w:sz w:val="28"/>
          <w:szCs w:val="28"/>
        </w:rPr>
      </w:pPr>
      <w:r>
        <w:rPr>
          <w:rFonts w:cs="Times New Roman"/>
          <w:b/>
          <w:color w:val="auto"/>
          <w:sz w:val="28"/>
          <w:szCs w:val="28"/>
          <w:lang w:val="en-US"/>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003E568F"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DF54133" w14:textId="77777777" w:rsidR="003E568F" w:rsidRDefault="003E568F" w:rsidP="00592617">
      <w:pPr>
        <w:spacing w:after="120" w:line="312" w:lineRule="auto"/>
        <w:rPr>
          <w:rFonts w:cs="Times New Roman"/>
          <w:color w:val="auto"/>
          <w:sz w:val="28"/>
          <w:szCs w:val="28"/>
          <w:lang w:val="en-US"/>
        </w:rPr>
      </w:pPr>
    </w:p>
    <w:p w14:paraId="210EFBCF" w14:textId="77777777" w:rsidR="000140D8" w:rsidRPr="000140D8" w:rsidRDefault="000140D8" w:rsidP="00592617">
      <w:pPr>
        <w:spacing w:after="120" w:line="312" w:lineRule="auto"/>
        <w:rPr>
          <w:rFonts w:cs="Times New Roman"/>
          <w:color w:val="auto"/>
          <w:sz w:val="28"/>
          <w:szCs w:val="28"/>
          <w:lang w:val="en-US"/>
        </w:rPr>
      </w:pPr>
    </w:p>
    <w:p w14:paraId="34D30F74" w14:textId="77777777" w:rsidR="003E568F" w:rsidRPr="00270996" w:rsidRDefault="003E568F" w:rsidP="00592617">
      <w:pPr>
        <w:spacing w:after="120" w:line="312" w:lineRule="auto"/>
        <w:rPr>
          <w:rFonts w:cs="Times New Roman"/>
          <w:color w:val="auto"/>
          <w:sz w:val="28"/>
          <w:szCs w:val="28"/>
        </w:rPr>
      </w:pPr>
    </w:p>
    <w:p w14:paraId="2004AB63" w14:textId="77777777" w:rsidR="00BC4A85" w:rsidRPr="000140D8" w:rsidRDefault="00194873" w:rsidP="000140D8">
      <w:pPr>
        <w:spacing w:after="0"/>
        <w:jc w:val="center"/>
        <w:rPr>
          <w:rFonts w:cs="Times New Roman"/>
          <w:b/>
          <w:bCs/>
          <w:color w:val="auto"/>
          <w:sz w:val="28"/>
          <w:szCs w:val="28"/>
        </w:rPr>
        <w:sectPr w:rsidR="00BC4A85" w:rsidRPr="000140D8" w:rsidSect="000140D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rsidRPr="000140D8">
        <w:rPr>
          <w:b/>
          <w:bCs/>
        </w:rPr>
        <w:t>TP HỒ CHÍ MINH - 10/2026</w:t>
      </w:r>
    </w:p>
    <w:p w14:paraId="6E2FAB10" w14:textId="77777777" w:rsidR="00AC6ACA" w:rsidRPr="00A621AB" w:rsidRDefault="00AC6ACA" w:rsidP="00AC6ACA">
      <w:pPr>
        <w:spacing w:after="40"/>
        <w:jc w:val="center"/>
        <w:rPr>
          <w:rFonts w:cs="Times New Roman"/>
          <w:b/>
          <w:color w:val="auto"/>
          <w:sz w:val="28"/>
          <w:szCs w:val="28"/>
        </w:rPr>
      </w:pPr>
    </w:p>
    <w:p w14:paraId="35C26432"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7D8AB4D7" w14:textId="77777777" w:rsidR="00946797" w:rsidRPr="00270996" w:rsidRDefault="00946797">
      <w:pPr>
        <w:spacing w:after="40"/>
        <w:jc w:val="center"/>
        <w:rPr>
          <w:rFonts w:cs="Times New Roman"/>
          <w:color w:val="auto"/>
        </w:rPr>
      </w:pPr>
    </w:p>
    <w:p w14:paraId="4D48A4C6"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76E625C1" w14:textId="77777777" w:rsidR="00946797" w:rsidRPr="00270996" w:rsidRDefault="00946797">
      <w:pPr>
        <w:spacing w:after="300"/>
        <w:jc w:val="center"/>
        <w:rPr>
          <w:rFonts w:cs="Times New Roman"/>
          <w:color w:val="auto"/>
          <w:sz w:val="32"/>
          <w:szCs w:val="32"/>
        </w:rPr>
      </w:pPr>
    </w:p>
    <w:p w14:paraId="7643578B"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2F432314" w14:textId="77777777" w:rsidR="000140D8" w:rsidRDefault="000140D8">
      <w:pPr>
        <w:spacing w:after="300"/>
        <w:jc w:val="center"/>
        <w:rPr>
          <w:rFonts w:cs="Times New Roman"/>
          <w:b/>
          <w:color w:val="auto"/>
          <w:sz w:val="32"/>
          <w:szCs w:val="32"/>
          <w:lang w:val="en-US"/>
        </w:rPr>
      </w:pPr>
    </w:p>
    <w:p w14:paraId="10826835" w14:textId="0A9C750D"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75E484B4" w14:textId="77777777" w:rsidR="00BA5AD5" w:rsidRPr="00270996" w:rsidRDefault="00BA5AD5">
      <w:pPr>
        <w:spacing w:after="120" w:line="312" w:lineRule="auto"/>
        <w:ind w:left="1440"/>
        <w:rPr>
          <w:rFonts w:cs="Times New Roman"/>
          <w:b/>
          <w:color w:val="auto"/>
          <w:sz w:val="32"/>
          <w:szCs w:val="32"/>
        </w:rPr>
      </w:pPr>
    </w:p>
    <w:p w14:paraId="5AC3EA38" w14:textId="77777777" w:rsidR="00BA5AD5" w:rsidRPr="00270996" w:rsidRDefault="00BA5AD5">
      <w:pPr>
        <w:spacing w:after="120" w:line="312" w:lineRule="auto"/>
        <w:ind w:left="1440"/>
        <w:rPr>
          <w:rFonts w:cs="Times New Roman"/>
          <w:b/>
          <w:color w:val="auto"/>
          <w:sz w:val="32"/>
          <w:szCs w:val="32"/>
        </w:rPr>
      </w:pPr>
    </w:p>
    <w:p w14:paraId="28FD57DD"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1A2073E2" w14:textId="77777777" w:rsidR="003E568F" w:rsidRPr="00270996" w:rsidRDefault="003E568F" w:rsidP="003E568F">
      <w:pPr>
        <w:spacing w:after="120" w:line="312" w:lineRule="auto"/>
        <w:ind w:left="720"/>
        <w:rPr>
          <w:rFonts w:cs="Times New Roman"/>
          <w:b/>
          <w:color w:val="auto"/>
          <w:sz w:val="28"/>
          <w:szCs w:val="28"/>
        </w:rPr>
      </w:pPr>
    </w:p>
    <w:p w14:paraId="6A0A5A39" w14:textId="77777777" w:rsidR="00270996" w:rsidRPr="00270996" w:rsidRDefault="00270996" w:rsidP="00BC4A85">
      <w:pPr>
        <w:spacing w:after="120" w:line="312" w:lineRule="auto"/>
        <w:rPr>
          <w:rFonts w:cs="Times New Roman"/>
        </w:rPr>
      </w:pPr>
    </w:p>
    <w:p w14:paraId="2A343498" w14:textId="77777777" w:rsidR="00270996" w:rsidRPr="00270996" w:rsidRDefault="00270996" w:rsidP="00BC4A85">
      <w:pPr>
        <w:spacing w:after="120" w:line="312" w:lineRule="auto"/>
        <w:rPr>
          <w:rFonts w:cs="Times New Roman"/>
        </w:rPr>
      </w:pPr>
    </w:p>
    <w:p w14:paraId="2FD276AC" w14:textId="77777777" w:rsidR="003E568F" w:rsidRPr="00311727" w:rsidRDefault="003E568F" w:rsidP="00BC4A85">
      <w:pPr>
        <w:spacing w:after="120" w:line="312" w:lineRule="auto"/>
        <w:rPr>
          <w:rFonts w:cs="Times New Roman"/>
        </w:rPr>
      </w:pPr>
    </w:p>
    <w:p w14:paraId="381F7AF4" w14:textId="77777777" w:rsidR="00A621AB" w:rsidRPr="00311727" w:rsidRDefault="00A621AB" w:rsidP="00BC4A85">
      <w:pPr>
        <w:spacing w:after="120" w:line="312" w:lineRule="auto"/>
        <w:rPr>
          <w:rFonts w:cs="Times New Roman"/>
        </w:rPr>
      </w:pPr>
    </w:p>
    <w:p w14:paraId="235E65F7" w14:textId="116981F1" w:rsidR="00C4345C" w:rsidRPr="00270996" w:rsidRDefault="00194873" w:rsidP="000E1E06">
      <w:pPr>
        <w:spacing w:after="120" w:line="312" w:lineRule="auto"/>
        <w:jc w:val="center"/>
      </w:pPr>
      <w:r w:rsidRPr="00B97170">
        <w:rPr>
          <w:rFonts w:cs="Times New Roman"/>
          <w:b/>
          <w:color w:val="auto"/>
          <w:sz w:val="28"/>
          <w:szCs w:val="28"/>
        </w:rPr>
        <w:t xml:space="preserve">TP HỒ CHÍ MINH - </w:t>
      </w:r>
      <w:r w:rsidR="00592617" w:rsidRPr="00B97170">
        <w:rPr>
          <w:rFonts w:cs="Times New Roman"/>
          <w:b/>
          <w:color w:val="auto"/>
          <w:sz w:val="28"/>
          <w:szCs w:val="28"/>
        </w:rPr>
        <w:t>1</w:t>
      </w:r>
      <w:r w:rsidR="00DA4D1C" w:rsidRPr="00B97170">
        <w:rPr>
          <w:rFonts w:cs="Times New Roman"/>
          <w:b/>
          <w:color w:val="auto"/>
          <w:sz w:val="28"/>
          <w:szCs w:val="28"/>
        </w:rPr>
        <w:t>0</w:t>
      </w:r>
      <w:r w:rsidRPr="00B97170">
        <w:rPr>
          <w:rFonts w:cs="Times New Roman"/>
          <w:b/>
          <w:color w:val="auto"/>
          <w:sz w:val="28"/>
          <w:szCs w:val="28"/>
        </w:rPr>
        <w:t>/2026</w:t>
      </w:r>
      <w:bookmarkStart w:id="0" w:name="_Toc240272968"/>
      <w:r w:rsidR="00C4345C"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6008C724" w14:textId="77777777" w:rsidTr="00B361D5">
        <w:trPr>
          <w:jc w:val="center"/>
        </w:trPr>
        <w:tc>
          <w:tcPr>
            <w:tcW w:w="2948" w:type="dxa"/>
          </w:tcPr>
          <w:p w14:paraId="777A7218"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2F77F9DB" w14:textId="77777777" w:rsidR="00C4345C" w:rsidRPr="00270996" w:rsidRDefault="00C4345C" w:rsidP="008B06AB">
            <w:pPr>
              <w:jc w:val="center"/>
              <w:rPr>
                <w:b/>
              </w:rPr>
            </w:pPr>
            <w:r w:rsidRPr="00270996">
              <w:rPr>
                <w:b/>
              </w:rPr>
              <w:t>TRƯỜNG ĐẠI HỌC THỦ DẦU MỘT</w:t>
            </w:r>
          </w:p>
          <w:p w14:paraId="28B91935" w14:textId="77777777" w:rsidR="00C4345C" w:rsidRPr="00270996" w:rsidRDefault="00C4345C" w:rsidP="008B06AB">
            <w:pPr>
              <w:jc w:val="center"/>
              <w:rPr>
                <w:b/>
              </w:rPr>
            </w:pPr>
            <w:r w:rsidRPr="00270996">
              <w:rPr>
                <w:b/>
              </w:rPr>
              <w:t>VIỆN CÔNG NGHỆ SỐ</w:t>
            </w:r>
          </w:p>
        </w:tc>
      </w:tr>
    </w:tbl>
    <w:p w14:paraId="4BCC9575" w14:textId="77777777" w:rsidR="00C4345C" w:rsidRPr="00270996" w:rsidRDefault="00C4345C" w:rsidP="00DC6456">
      <w:pPr>
        <w:spacing w:before="60" w:after="80"/>
        <w:jc w:val="center"/>
        <w:rPr>
          <w:b/>
          <w:sz w:val="20"/>
          <w:szCs w:val="18"/>
        </w:rPr>
      </w:pPr>
    </w:p>
    <w:p w14:paraId="028E7A21" w14:textId="77777777" w:rsidR="00C4345C" w:rsidRPr="00270996" w:rsidRDefault="00C4345C" w:rsidP="00DC6456">
      <w:pPr>
        <w:spacing w:before="60" w:after="80"/>
        <w:jc w:val="center"/>
      </w:pPr>
      <w:r w:rsidRPr="00270996">
        <w:rPr>
          <w:b/>
          <w:sz w:val="30"/>
        </w:rPr>
        <w:t>PHIẾU ĐÁNH GIÁ ĐỒ ÁN/TIỂU LUẬN HỌC PHẦN</w:t>
      </w:r>
    </w:p>
    <w:p w14:paraId="2EF0088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64B93717" w14:textId="77777777" w:rsidTr="00A621AB">
        <w:trPr>
          <w:cantSplit/>
          <w:trHeight w:val="131"/>
          <w:jc w:val="center"/>
        </w:trPr>
        <w:tc>
          <w:tcPr>
            <w:tcW w:w="2425" w:type="dxa"/>
            <w:shd w:val="clear" w:color="auto" w:fill="FFFFFF" w:themeFill="background1"/>
            <w:tcMar>
              <w:top w:w="60" w:type="dxa"/>
              <w:left w:w="65" w:type="dxa"/>
              <w:bottom w:w="60" w:type="dxa"/>
              <w:right w:w="65" w:type="dxa"/>
            </w:tcMar>
            <w:vAlign w:val="center"/>
          </w:tcPr>
          <w:p w14:paraId="4984C46B"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05701A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8B0EF74"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76DF0469"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0C61705A"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30834C71" w14:textId="77777777" w:rsidR="00C4345C" w:rsidRPr="00270996" w:rsidRDefault="00C4345C" w:rsidP="00A423C7">
            <w:pPr>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381851C9"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1806517B"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45709DC5"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353DB17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11FE1BF" w14:textId="77777777" w:rsidR="00C4345C" w:rsidRPr="00270996" w:rsidRDefault="00C4345C" w:rsidP="00A423C7">
            <w:pPr>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0F2426F2"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78F6BB1F"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C7590B8"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401AF30D"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ACD2AA6" w14:textId="77777777" w:rsidR="00C4345C" w:rsidRPr="00270996" w:rsidRDefault="00C4345C" w:rsidP="00A423C7">
            <w:pPr>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4BE9D9AD"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6550A49A"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61C79138"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75E1A4B1"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64EB0E2A" w14:textId="77777777" w:rsidR="00C4345C" w:rsidRPr="00270996" w:rsidRDefault="00C4345C" w:rsidP="00A423C7">
            <w:pPr>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288B564C"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47A70D0"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68468ED0"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67DF5592"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6C78000D" w14:textId="77777777" w:rsidR="00C4345C" w:rsidRPr="00270996" w:rsidRDefault="00C4345C" w:rsidP="00A423C7">
            <w:pPr>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52A6E656" w14:textId="77777777" w:rsidR="00C4345C" w:rsidRPr="00270996" w:rsidRDefault="00C4345C">
            <w:r w:rsidRPr="00270996">
              <w:rPr>
                <w:b/>
                <w:sz w:val="22"/>
              </w:rPr>
              <w:t>XÂY DỰNG WEBSITE TRUYỀN THÔNG CÔNG ĐOÀN TDMU TÍCH HỢP AI HỖ TRỢ TẠO VÀ ĐĂNG TẢI NỘI DUNG</w:t>
            </w:r>
          </w:p>
        </w:tc>
      </w:tr>
    </w:tbl>
    <w:p w14:paraId="7DE2A431"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7AC1EA0D" w14:textId="77777777" w:rsidR="00C4345C" w:rsidRPr="00270996" w:rsidRDefault="00C4345C" w:rsidP="002E3BC8">
      <w:pPr>
        <w:ind w:left="6" w:hanging="6"/>
        <w:rPr>
          <w:b/>
        </w:rPr>
      </w:pPr>
      <w:r w:rsidRPr="00270996">
        <w:rPr>
          <w:b/>
        </w:rPr>
        <w:t>II. KẾT QUẢ ĐÁNH GIÁ</w:t>
      </w:r>
    </w:p>
    <w:p w14:paraId="7C3CF778"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5AEB978C" w14:textId="77777777" w:rsidTr="00A621AB">
        <w:trPr>
          <w:tblHeader/>
        </w:trPr>
        <w:tc>
          <w:tcPr>
            <w:tcW w:w="1696" w:type="dxa"/>
            <w:shd w:val="clear" w:color="auto" w:fill="FFFFFF"/>
            <w:vAlign w:val="center"/>
          </w:tcPr>
          <w:p w14:paraId="49EEB572"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65B3C42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3C7A1CE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33B2F3D4"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7340CACD"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7B122EB"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195625F"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AE60450" w14:textId="77777777" w:rsidTr="00A621AB">
        <w:tc>
          <w:tcPr>
            <w:tcW w:w="1696" w:type="dxa"/>
            <w:shd w:val="clear" w:color="auto" w:fill="FFFFFF"/>
            <w:vAlign w:val="center"/>
          </w:tcPr>
          <w:p w14:paraId="1B21C92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7A2F9730"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0EC8167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2D12507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32A57D0F"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1BB792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6023725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7B15D16B" w14:textId="77777777" w:rsidTr="00A621AB">
        <w:trPr>
          <w:trHeight w:val="423"/>
        </w:trPr>
        <w:tc>
          <w:tcPr>
            <w:tcW w:w="1696" w:type="dxa"/>
            <w:shd w:val="clear" w:color="auto" w:fill="FFFFFF"/>
            <w:vAlign w:val="center"/>
          </w:tcPr>
          <w:p w14:paraId="75405E4E" w14:textId="77777777" w:rsidR="00C4345C" w:rsidRPr="00270996" w:rsidRDefault="00C4345C">
            <w:pPr>
              <w:jc w:val="center"/>
            </w:pPr>
            <w:r w:rsidRPr="00270996">
              <w:rPr>
                <w:sz w:val="22"/>
              </w:rPr>
              <w:t>2424802010319</w:t>
            </w:r>
          </w:p>
        </w:tc>
        <w:tc>
          <w:tcPr>
            <w:tcW w:w="2079" w:type="dxa"/>
            <w:shd w:val="clear" w:color="auto" w:fill="FFFFFF"/>
            <w:vAlign w:val="center"/>
          </w:tcPr>
          <w:p w14:paraId="416ED018" w14:textId="77777777" w:rsidR="00C4345C" w:rsidRPr="00C52118" w:rsidRDefault="00C4345C">
            <w:pPr>
              <w:rPr>
                <w:bCs/>
              </w:rPr>
            </w:pPr>
            <w:r w:rsidRPr="00C52118">
              <w:rPr>
                <w:bCs/>
                <w:sz w:val="22"/>
              </w:rPr>
              <w:t>Nguyễn Bình Dương</w:t>
            </w:r>
          </w:p>
        </w:tc>
        <w:tc>
          <w:tcPr>
            <w:tcW w:w="1440" w:type="dxa"/>
            <w:shd w:val="clear" w:color="auto" w:fill="FFFFFF"/>
            <w:vAlign w:val="center"/>
          </w:tcPr>
          <w:p w14:paraId="53320900" w14:textId="77777777" w:rsidR="00C4345C" w:rsidRPr="00270996" w:rsidRDefault="00C4345C">
            <w:pPr>
              <w:jc w:val="center"/>
            </w:pPr>
            <w:r w:rsidRPr="00270996">
              <w:rPr>
                <w:sz w:val="22"/>
              </w:rPr>
              <w:t>D24CNTT05</w:t>
            </w:r>
          </w:p>
        </w:tc>
        <w:tc>
          <w:tcPr>
            <w:tcW w:w="1080" w:type="dxa"/>
            <w:shd w:val="clear" w:color="auto" w:fill="FFFFFF"/>
            <w:vAlign w:val="center"/>
          </w:tcPr>
          <w:p w14:paraId="41902E80" w14:textId="77777777" w:rsidR="00C4345C" w:rsidRPr="00270996" w:rsidRDefault="00C4345C">
            <w:pPr>
              <w:jc w:val="center"/>
            </w:pPr>
            <w:r w:rsidRPr="00270996">
              <w:rPr>
                <w:sz w:val="22"/>
              </w:rPr>
              <w:t>Công nghệ thông tin</w:t>
            </w:r>
          </w:p>
        </w:tc>
        <w:tc>
          <w:tcPr>
            <w:tcW w:w="990" w:type="dxa"/>
            <w:shd w:val="clear" w:color="auto" w:fill="FFFFFF"/>
          </w:tcPr>
          <w:p w14:paraId="5354B4BF"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73A6F1D4"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698482D" w14:textId="77777777" w:rsidR="00C4345C" w:rsidRPr="00270996" w:rsidRDefault="00C4345C" w:rsidP="00813446">
            <w:pPr>
              <w:jc w:val="center"/>
              <w:rPr>
                <w:rFonts w:eastAsia="Times New Roman" w:cs="Times New Roman"/>
                <w:sz w:val="24"/>
                <w:szCs w:val="24"/>
                <w:highlight w:val="yellow"/>
              </w:rPr>
            </w:pPr>
          </w:p>
        </w:tc>
      </w:tr>
      <w:tr w:rsidR="00C4345C" w:rsidRPr="00270996" w14:paraId="1ED61AA2" w14:textId="77777777" w:rsidTr="00A621AB">
        <w:trPr>
          <w:trHeight w:val="413"/>
        </w:trPr>
        <w:tc>
          <w:tcPr>
            <w:tcW w:w="1696" w:type="dxa"/>
            <w:shd w:val="clear" w:color="auto" w:fill="FFFFFF"/>
            <w:vAlign w:val="center"/>
          </w:tcPr>
          <w:p w14:paraId="0F0FE55E" w14:textId="77777777" w:rsidR="00C4345C" w:rsidRPr="00270996" w:rsidRDefault="00C4345C">
            <w:pPr>
              <w:jc w:val="center"/>
            </w:pPr>
            <w:r w:rsidRPr="00270996">
              <w:rPr>
                <w:sz w:val="22"/>
              </w:rPr>
              <w:t>2424802010439</w:t>
            </w:r>
          </w:p>
        </w:tc>
        <w:tc>
          <w:tcPr>
            <w:tcW w:w="2079" w:type="dxa"/>
            <w:shd w:val="clear" w:color="auto" w:fill="FFFFFF"/>
            <w:vAlign w:val="center"/>
          </w:tcPr>
          <w:p w14:paraId="6FDF0569" w14:textId="77777777" w:rsidR="00C4345C" w:rsidRPr="00270996" w:rsidRDefault="00C4345C">
            <w:r w:rsidRPr="00270996">
              <w:rPr>
                <w:sz w:val="22"/>
              </w:rPr>
              <w:t>Trần Hồng Thanh</w:t>
            </w:r>
          </w:p>
        </w:tc>
        <w:tc>
          <w:tcPr>
            <w:tcW w:w="1440" w:type="dxa"/>
            <w:shd w:val="clear" w:color="auto" w:fill="FFFFFF"/>
            <w:vAlign w:val="center"/>
          </w:tcPr>
          <w:p w14:paraId="59DF8B2C" w14:textId="77777777" w:rsidR="00C4345C" w:rsidRPr="00270996" w:rsidRDefault="00C4345C">
            <w:pPr>
              <w:jc w:val="center"/>
            </w:pPr>
            <w:r w:rsidRPr="00270996">
              <w:rPr>
                <w:sz w:val="22"/>
              </w:rPr>
              <w:t>D24CNTT03</w:t>
            </w:r>
          </w:p>
        </w:tc>
        <w:tc>
          <w:tcPr>
            <w:tcW w:w="1080" w:type="dxa"/>
            <w:shd w:val="clear" w:color="auto" w:fill="FFFFFF"/>
            <w:vAlign w:val="center"/>
          </w:tcPr>
          <w:p w14:paraId="6FEB04E7" w14:textId="77777777" w:rsidR="00C4345C" w:rsidRPr="00270996" w:rsidRDefault="00C4345C">
            <w:pPr>
              <w:jc w:val="center"/>
            </w:pPr>
            <w:r w:rsidRPr="00270996">
              <w:rPr>
                <w:sz w:val="22"/>
              </w:rPr>
              <w:t>Công nghệ thông tin</w:t>
            </w:r>
          </w:p>
        </w:tc>
        <w:tc>
          <w:tcPr>
            <w:tcW w:w="990" w:type="dxa"/>
            <w:shd w:val="clear" w:color="auto" w:fill="FFFFFF"/>
          </w:tcPr>
          <w:p w14:paraId="2627FDAB"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673B4463"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7BB7DCD" w14:textId="77777777" w:rsidR="00C4345C" w:rsidRPr="00270996" w:rsidRDefault="00C4345C" w:rsidP="00813446">
            <w:pPr>
              <w:jc w:val="center"/>
              <w:rPr>
                <w:rFonts w:eastAsia="Times New Roman" w:cs="Times New Roman"/>
                <w:sz w:val="24"/>
                <w:szCs w:val="24"/>
                <w:highlight w:val="yellow"/>
              </w:rPr>
            </w:pPr>
          </w:p>
        </w:tc>
      </w:tr>
      <w:tr w:rsidR="00C4345C" w:rsidRPr="00270996" w14:paraId="3528893B" w14:textId="77777777" w:rsidTr="00A621AB">
        <w:trPr>
          <w:trHeight w:val="421"/>
        </w:trPr>
        <w:tc>
          <w:tcPr>
            <w:tcW w:w="1696" w:type="dxa"/>
            <w:shd w:val="clear" w:color="auto" w:fill="FFFFFF"/>
            <w:vAlign w:val="center"/>
          </w:tcPr>
          <w:p w14:paraId="16C887AE" w14:textId="77777777" w:rsidR="00C4345C" w:rsidRPr="00270996" w:rsidRDefault="00C4345C">
            <w:pPr>
              <w:jc w:val="center"/>
            </w:pPr>
            <w:r w:rsidRPr="00270996">
              <w:rPr>
                <w:sz w:val="22"/>
              </w:rPr>
              <w:lastRenderedPageBreak/>
              <w:t>2324802010393</w:t>
            </w:r>
          </w:p>
        </w:tc>
        <w:tc>
          <w:tcPr>
            <w:tcW w:w="2079" w:type="dxa"/>
            <w:shd w:val="clear" w:color="auto" w:fill="FFFFFF"/>
            <w:vAlign w:val="center"/>
          </w:tcPr>
          <w:p w14:paraId="2609D4FC" w14:textId="77777777" w:rsidR="00C4345C" w:rsidRPr="00270996" w:rsidRDefault="00C4345C">
            <w:r w:rsidRPr="00270996">
              <w:rPr>
                <w:sz w:val="22"/>
              </w:rPr>
              <w:t>Phạm Anh Tuấn</w:t>
            </w:r>
          </w:p>
        </w:tc>
        <w:tc>
          <w:tcPr>
            <w:tcW w:w="1440" w:type="dxa"/>
            <w:shd w:val="clear" w:color="auto" w:fill="FFFFFF"/>
            <w:vAlign w:val="center"/>
          </w:tcPr>
          <w:p w14:paraId="623C98EB" w14:textId="77777777" w:rsidR="00C4345C" w:rsidRPr="00270996" w:rsidRDefault="00C4345C">
            <w:pPr>
              <w:jc w:val="center"/>
            </w:pPr>
            <w:r w:rsidRPr="00270996">
              <w:rPr>
                <w:sz w:val="22"/>
              </w:rPr>
              <w:t>D23CNTT03</w:t>
            </w:r>
          </w:p>
        </w:tc>
        <w:tc>
          <w:tcPr>
            <w:tcW w:w="1080" w:type="dxa"/>
            <w:shd w:val="clear" w:color="auto" w:fill="FFFFFF"/>
            <w:vAlign w:val="center"/>
          </w:tcPr>
          <w:p w14:paraId="49C35340" w14:textId="77777777" w:rsidR="00C4345C" w:rsidRPr="00270996" w:rsidRDefault="00C4345C">
            <w:pPr>
              <w:jc w:val="center"/>
            </w:pPr>
            <w:r w:rsidRPr="00270996">
              <w:rPr>
                <w:sz w:val="22"/>
              </w:rPr>
              <w:t>Công nghệ thông tin</w:t>
            </w:r>
          </w:p>
        </w:tc>
        <w:tc>
          <w:tcPr>
            <w:tcW w:w="990" w:type="dxa"/>
            <w:shd w:val="clear" w:color="auto" w:fill="FFFFFF"/>
          </w:tcPr>
          <w:p w14:paraId="655D9CF5"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535B539F"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71A3D4D3" w14:textId="77777777" w:rsidR="00C4345C" w:rsidRPr="00270996" w:rsidRDefault="00C4345C" w:rsidP="00813446">
            <w:pPr>
              <w:jc w:val="center"/>
              <w:rPr>
                <w:rFonts w:eastAsia="Times New Roman" w:cs="Times New Roman"/>
                <w:sz w:val="24"/>
                <w:szCs w:val="24"/>
                <w:highlight w:val="yellow"/>
              </w:rPr>
            </w:pPr>
          </w:p>
        </w:tc>
      </w:tr>
    </w:tbl>
    <w:p w14:paraId="6F256988"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94E8317"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2407C66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1A48F84A" w14:textId="77777777" w:rsidTr="000E154E">
        <w:trPr>
          <w:trHeight w:val="446"/>
        </w:trPr>
        <w:tc>
          <w:tcPr>
            <w:tcW w:w="2972" w:type="dxa"/>
            <w:shd w:val="clear" w:color="auto" w:fill="FFFFFF"/>
            <w:vAlign w:val="center"/>
          </w:tcPr>
          <w:p w14:paraId="5953F87F"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0571031F"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5B916DB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752ADAD2"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0819A63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5B0A9CF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41349BC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7DC2BCE" w14:textId="77777777" w:rsidTr="000E154E">
        <w:trPr>
          <w:trHeight w:val="446"/>
        </w:trPr>
        <w:tc>
          <w:tcPr>
            <w:tcW w:w="2972" w:type="dxa"/>
            <w:shd w:val="clear" w:color="auto" w:fill="FFFFFF"/>
            <w:vAlign w:val="center"/>
          </w:tcPr>
          <w:p w14:paraId="7C69DDEF"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04741CBA"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757ECBA2"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C56EB4F"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D8DE714"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7E6B8A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464544" w14:textId="77777777" w:rsidR="00C4345C" w:rsidRPr="00270996" w:rsidRDefault="00C4345C" w:rsidP="00E92554">
            <w:pPr>
              <w:rPr>
                <w:rFonts w:eastAsia="Times New Roman" w:cs="Times New Roman"/>
                <w:color w:val="EE0000"/>
                <w:sz w:val="24"/>
                <w:szCs w:val="24"/>
              </w:rPr>
            </w:pPr>
          </w:p>
        </w:tc>
      </w:tr>
      <w:tr w:rsidR="00C4345C" w:rsidRPr="00270996" w14:paraId="45C728F9" w14:textId="77777777" w:rsidTr="000E154E">
        <w:trPr>
          <w:trHeight w:val="439"/>
        </w:trPr>
        <w:tc>
          <w:tcPr>
            <w:tcW w:w="2972" w:type="dxa"/>
            <w:shd w:val="clear" w:color="auto" w:fill="FFFFFF"/>
          </w:tcPr>
          <w:p w14:paraId="4489391B" w14:textId="77777777" w:rsidR="00C4345C" w:rsidRPr="00270996" w:rsidRDefault="00C4345C">
            <w:r w:rsidRPr="00270996">
              <w:rPr>
                <w:sz w:val="22"/>
              </w:rPr>
              <w:t>Trần Hồng Thanh</w:t>
            </w:r>
          </w:p>
        </w:tc>
        <w:tc>
          <w:tcPr>
            <w:tcW w:w="992" w:type="dxa"/>
            <w:shd w:val="clear" w:color="auto" w:fill="FFFFFF"/>
            <w:vAlign w:val="center"/>
          </w:tcPr>
          <w:p w14:paraId="5F608E4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63F5951"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752474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A843F63"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E808A56"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3447E91F" w14:textId="77777777" w:rsidR="00C4345C" w:rsidRPr="00270996" w:rsidRDefault="00C4345C" w:rsidP="00E92554">
            <w:pPr>
              <w:rPr>
                <w:rFonts w:eastAsia="Times New Roman" w:cs="Times New Roman"/>
                <w:color w:val="EE0000"/>
                <w:sz w:val="24"/>
                <w:szCs w:val="24"/>
              </w:rPr>
            </w:pPr>
          </w:p>
        </w:tc>
      </w:tr>
      <w:tr w:rsidR="00C4345C" w:rsidRPr="00270996" w14:paraId="395EC1A3" w14:textId="77777777" w:rsidTr="000E154E">
        <w:trPr>
          <w:trHeight w:val="431"/>
        </w:trPr>
        <w:tc>
          <w:tcPr>
            <w:tcW w:w="2972" w:type="dxa"/>
            <w:shd w:val="clear" w:color="auto" w:fill="FFFFFF"/>
          </w:tcPr>
          <w:p w14:paraId="047BA2B7" w14:textId="77777777" w:rsidR="00C4345C" w:rsidRPr="00270996" w:rsidRDefault="00C4345C">
            <w:r w:rsidRPr="00270996">
              <w:rPr>
                <w:sz w:val="22"/>
              </w:rPr>
              <w:t>Phạm Anh Tuấn</w:t>
            </w:r>
          </w:p>
        </w:tc>
        <w:tc>
          <w:tcPr>
            <w:tcW w:w="992" w:type="dxa"/>
            <w:shd w:val="clear" w:color="auto" w:fill="FFFFFF"/>
            <w:vAlign w:val="center"/>
          </w:tcPr>
          <w:p w14:paraId="161DFA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7139D4A"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6685ECE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ADE75FF"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036178D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D65118A" w14:textId="77777777" w:rsidR="00C4345C" w:rsidRPr="00270996" w:rsidRDefault="00C4345C" w:rsidP="00E92554">
            <w:pPr>
              <w:rPr>
                <w:rFonts w:eastAsia="Times New Roman" w:cs="Times New Roman"/>
                <w:color w:val="EE0000"/>
                <w:sz w:val="24"/>
                <w:szCs w:val="24"/>
              </w:rPr>
            </w:pPr>
          </w:p>
        </w:tc>
      </w:tr>
    </w:tbl>
    <w:p w14:paraId="03375047" w14:textId="77777777" w:rsidR="00C4345C" w:rsidRPr="00270996" w:rsidRDefault="00C4345C" w:rsidP="00AA099C">
      <w:pPr>
        <w:spacing w:before="120"/>
        <w:rPr>
          <w:b/>
        </w:rPr>
      </w:pPr>
    </w:p>
    <w:p w14:paraId="7C0F60E5"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75053EBB"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3E91F481"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65448158" w14:textId="77777777" w:rsidR="00C4345C" w:rsidRPr="00270996" w:rsidRDefault="00C4345C" w:rsidP="009F0FFE">
            <w:pPr>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1022FF16"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9A0BAF9"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16319CF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085FF758"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64A09A3F"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004A5455" w14:textId="77777777" w:rsidR="00C4345C" w:rsidRPr="00270996" w:rsidRDefault="00C4345C" w:rsidP="009F0FFE">
            <w:pPr>
              <w:ind w:left="-31"/>
              <w:jc w:val="center"/>
            </w:pPr>
            <w:r w:rsidRPr="00270996">
              <w:rPr>
                <w:b/>
              </w:rPr>
              <w:t>Điểm đánh giá</w:t>
            </w:r>
          </w:p>
        </w:tc>
      </w:tr>
      <w:tr w:rsidR="00C4345C" w:rsidRPr="00270996" w14:paraId="4BD2E51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005DD87A"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46797E"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9AFA0F4"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71BE921F"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36F8952A"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797F474B"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22DEFCB0"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F90A9E7" w14:textId="77777777" w:rsidR="00C4345C" w:rsidRPr="00270996" w:rsidRDefault="00C4345C" w:rsidP="009F0FFE">
            <w:pPr>
              <w:ind w:left="137" w:right="34"/>
              <w:jc w:val="center"/>
            </w:pPr>
            <w:r w:rsidRPr="00270996">
              <w:rPr>
                <w:b/>
              </w:rPr>
              <w:t>Điểm thống nhất</w:t>
            </w:r>
          </w:p>
        </w:tc>
      </w:tr>
      <w:tr w:rsidR="00C4345C" w:rsidRPr="00270996" w14:paraId="334AF82D"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74AAE1CA"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5AA5050E"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07BFE1E6" w14:textId="77777777" w:rsidR="00C4345C" w:rsidRPr="00270996" w:rsidRDefault="00C4345C" w:rsidP="009F0FFE">
            <w:pPr>
              <w:pStyle w:val="Normal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6749F909"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BE3CF3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D918857"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32821C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5A4EDFD" w14:textId="77777777" w:rsidR="00C4345C" w:rsidRPr="00270996" w:rsidRDefault="00C4345C" w:rsidP="009F0FFE">
            <w:pPr>
              <w:ind w:left="104"/>
              <w:jc w:val="center"/>
            </w:pPr>
          </w:p>
        </w:tc>
      </w:tr>
      <w:tr w:rsidR="00C4345C" w:rsidRPr="00270996" w14:paraId="54A9D19B"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1F9416"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7C81039A"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C74358F"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1137B0A7"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080BA55"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579032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E7BCD5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E80221F" w14:textId="77777777" w:rsidR="00C4345C" w:rsidRPr="00270996" w:rsidRDefault="00C4345C" w:rsidP="009F0FFE">
            <w:pPr>
              <w:ind w:left="104"/>
              <w:jc w:val="center"/>
            </w:pPr>
          </w:p>
        </w:tc>
      </w:tr>
      <w:tr w:rsidR="00C4345C" w:rsidRPr="00270996" w14:paraId="4DB6E6D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11DB190E"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1D5CD739"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0DB974D6"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1EC3E207"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BC2E76E"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5F354C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ABE763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7CA79FF" w14:textId="77777777" w:rsidR="00C4345C" w:rsidRPr="00270996" w:rsidRDefault="00C4345C" w:rsidP="009F0FFE">
            <w:pPr>
              <w:ind w:left="104"/>
              <w:jc w:val="center"/>
            </w:pPr>
          </w:p>
        </w:tc>
      </w:tr>
      <w:tr w:rsidR="00C4345C" w:rsidRPr="00270996" w14:paraId="069D130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7CC23FE2"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4319BE6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A9840D"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7B3BC760"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3F5CBA37"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360B20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9BE0BD"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A096CBA" w14:textId="77777777" w:rsidR="00C4345C" w:rsidRPr="00270996" w:rsidRDefault="00C4345C" w:rsidP="009F0FFE">
            <w:pPr>
              <w:ind w:left="104"/>
              <w:jc w:val="center"/>
            </w:pPr>
          </w:p>
        </w:tc>
      </w:tr>
      <w:tr w:rsidR="00C4345C" w:rsidRPr="00270996" w14:paraId="69E2E09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2EEFBBB"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53C2421"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F42CEB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2102372D"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D0B7F41"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D1DCC82"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B3B86A6"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5A945AE" w14:textId="77777777" w:rsidR="00C4345C" w:rsidRPr="00270996" w:rsidRDefault="00C4345C" w:rsidP="009F0FFE">
            <w:pPr>
              <w:ind w:left="104"/>
              <w:jc w:val="center"/>
            </w:pPr>
          </w:p>
        </w:tc>
      </w:tr>
      <w:tr w:rsidR="00C4345C" w:rsidRPr="00270996" w14:paraId="75AE325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CF5D38"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11380F0E"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2EA63A2B"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A12524C"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BEBFCCE"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74E6AD0"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66490B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B0FBC0F" w14:textId="77777777" w:rsidR="00C4345C" w:rsidRPr="00270996" w:rsidRDefault="00C4345C" w:rsidP="009F0FFE">
            <w:pPr>
              <w:ind w:left="104"/>
              <w:jc w:val="center"/>
            </w:pPr>
          </w:p>
        </w:tc>
      </w:tr>
      <w:tr w:rsidR="00C4345C" w:rsidRPr="00270996" w14:paraId="133A137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CDF17F"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15B6707A"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1305BBE9" w14:textId="77777777" w:rsidR="00C4345C" w:rsidRPr="00270996" w:rsidRDefault="00C4345C" w:rsidP="009F0FFE">
            <w:pPr>
              <w:pStyle w:val="NormalWeb"/>
              <w:spacing w:before="0" w:beforeAutospacing="0" w:after="0" w:afterAutospacing="0"/>
              <w:textAlignment w:val="baseline"/>
              <w:rPr>
                <w:color w:val="000000"/>
                <w:sz w:val="26"/>
                <w:szCs w:val="26"/>
              </w:rPr>
            </w:pPr>
            <w:r w:rsidRPr="00270996">
              <w:rPr>
                <w:color w:val="000000"/>
                <w:sz w:val="26"/>
                <w:szCs w:val="26"/>
              </w:rPr>
              <w:t>Phong cách trình bày</w:t>
            </w:r>
          </w:p>
          <w:p w14:paraId="5E0686FA" w14:textId="77777777" w:rsidR="00C4345C" w:rsidRPr="00270996" w:rsidRDefault="00C4345C" w:rsidP="009F0FFE">
            <w:pPr>
              <w:pStyle w:val="NormalWeb"/>
              <w:spacing w:before="0" w:beforeAutospacing="0" w:after="0" w:afterAutospacing="0"/>
              <w:textAlignment w:val="baseline"/>
              <w:rPr>
                <w:color w:val="000000"/>
                <w:sz w:val="26"/>
                <w:szCs w:val="26"/>
              </w:rPr>
            </w:pPr>
            <w:r w:rsidRPr="00270996">
              <w:rPr>
                <w:color w:val="000000"/>
                <w:sz w:val="26"/>
                <w:szCs w:val="26"/>
              </w:rPr>
              <w:t>Giọng nói</w:t>
            </w:r>
          </w:p>
          <w:p w14:paraId="3B74FA8A"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11BC522F"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A98495"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25001C1"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5FF06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5957F1B" w14:textId="77777777" w:rsidR="00C4345C" w:rsidRPr="00270996" w:rsidRDefault="00C4345C" w:rsidP="009F0FFE">
            <w:pPr>
              <w:ind w:left="104"/>
              <w:jc w:val="center"/>
            </w:pPr>
          </w:p>
        </w:tc>
      </w:tr>
      <w:tr w:rsidR="00C4345C" w:rsidRPr="00270996" w14:paraId="7BCAA7D7"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08875B"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003D75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50D0340A" w14:textId="77777777" w:rsidR="00C4345C" w:rsidRPr="00270996" w:rsidRDefault="00C4345C" w:rsidP="009F0FFE">
            <w:pPr>
              <w:pStyle w:val="Normal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E694D5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08C98F9A"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796BDDE"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CFECCF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609AEA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C7DA909" w14:textId="77777777" w:rsidR="00C4345C" w:rsidRPr="00270996" w:rsidRDefault="00C4345C" w:rsidP="009F0FFE">
            <w:pPr>
              <w:ind w:left="104"/>
              <w:jc w:val="center"/>
            </w:pPr>
          </w:p>
        </w:tc>
      </w:tr>
      <w:tr w:rsidR="00C4345C" w:rsidRPr="00270996" w14:paraId="66D6289D"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2895E0C3" w14:textId="77777777" w:rsidR="00C4345C" w:rsidRPr="00270996" w:rsidRDefault="00C4345C" w:rsidP="009F0FFE">
            <w:pPr>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8DC63D9"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9EF287D"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46F12724"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2C7760DA"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7ACB5DB0" w14:textId="77777777" w:rsidR="00C4345C" w:rsidRPr="00270996" w:rsidRDefault="00C4345C" w:rsidP="009F0FFE">
            <w:pPr>
              <w:ind w:left="104"/>
              <w:jc w:val="center"/>
            </w:pPr>
          </w:p>
        </w:tc>
      </w:tr>
    </w:tbl>
    <w:p w14:paraId="40E0FCA8" w14:textId="77777777" w:rsidR="00C4345C" w:rsidRPr="00270996" w:rsidRDefault="00C4345C" w:rsidP="003E4043">
      <w:pPr>
        <w:tabs>
          <w:tab w:val="center" w:pos="566"/>
          <w:tab w:val="center" w:pos="6945"/>
        </w:tabs>
        <w:spacing w:after="16"/>
        <w:jc w:val="right"/>
        <w:rPr>
          <w:i/>
        </w:rPr>
      </w:pPr>
    </w:p>
    <w:p w14:paraId="124988E8"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7782A6FC" w14:textId="77777777" w:rsidTr="009F0FFE">
        <w:trPr>
          <w:jc w:val="center"/>
        </w:trPr>
        <w:tc>
          <w:tcPr>
            <w:tcW w:w="4535" w:type="dxa"/>
            <w:vAlign w:val="center"/>
          </w:tcPr>
          <w:p w14:paraId="2A15F7E3"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7D37D82"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A4D0BAE" w14:textId="77777777" w:rsidR="00C4345C" w:rsidRDefault="00C4345C" w:rsidP="002063F3">
      <w:pPr>
        <w:tabs>
          <w:tab w:val="center" w:pos="566"/>
          <w:tab w:val="center" w:pos="6945"/>
        </w:tabs>
        <w:spacing w:after="16"/>
        <w:rPr>
          <w:i/>
          <w:lang w:val="en-US"/>
        </w:rPr>
      </w:pPr>
      <w:r w:rsidRPr="00270996">
        <w:t xml:space="preserve">                    </w:t>
      </w:r>
      <w:r w:rsidRPr="00270996">
        <w:rPr>
          <w:i/>
        </w:rPr>
        <w:t>(Ký, ghi rõ họ tên)                                        (Ký, ghi rõ họ tên)</w:t>
      </w:r>
    </w:p>
    <w:p w14:paraId="1C5D2F8F" w14:textId="77777777" w:rsidR="00C111FE" w:rsidRDefault="00C111FE" w:rsidP="002063F3">
      <w:pPr>
        <w:tabs>
          <w:tab w:val="center" w:pos="566"/>
          <w:tab w:val="center" w:pos="6945"/>
        </w:tabs>
        <w:spacing w:after="16"/>
        <w:rPr>
          <w:i/>
          <w:lang w:val="en-US"/>
        </w:rPr>
      </w:pPr>
    </w:p>
    <w:p w14:paraId="2D062013" w14:textId="77777777" w:rsidR="00C111FE" w:rsidRDefault="00C111FE" w:rsidP="002063F3">
      <w:pPr>
        <w:tabs>
          <w:tab w:val="center" w:pos="566"/>
          <w:tab w:val="center" w:pos="6945"/>
        </w:tabs>
        <w:spacing w:after="16"/>
        <w:rPr>
          <w:i/>
          <w:lang w:val="en-US"/>
        </w:rPr>
      </w:pPr>
    </w:p>
    <w:p w14:paraId="04590D75" w14:textId="77777777" w:rsidR="00C111FE" w:rsidRPr="00C111FE" w:rsidRDefault="00C111FE" w:rsidP="002063F3">
      <w:pPr>
        <w:tabs>
          <w:tab w:val="center" w:pos="566"/>
          <w:tab w:val="center" w:pos="6945"/>
        </w:tabs>
        <w:spacing w:after="16"/>
        <w:rPr>
          <w:lang w:val="en-US"/>
        </w:rPr>
      </w:pPr>
    </w:p>
    <w:p w14:paraId="28C5EF0D"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4C707B39"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123407B6"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711887F6" w14:textId="77777777" w:rsidR="00194873" w:rsidRPr="00270996" w:rsidRDefault="00194873" w:rsidP="00194873">
      <w:pPr>
        <w:jc w:val="center"/>
      </w:pPr>
    </w:p>
    <w:p w14:paraId="5524E712"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03C17D60"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0A3DFC4A"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0F38B91"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0059E52" w14:textId="77777777" w:rsidTr="000E1BF3">
        <w:trPr>
          <w:trHeight w:val="429"/>
        </w:trPr>
        <w:tc>
          <w:tcPr>
            <w:tcW w:w="1249" w:type="pct"/>
            <w:shd w:val="clear" w:color="auto" w:fill="F2F2F2" w:themeFill="background1" w:themeFillShade="F2"/>
            <w:tcMar>
              <w:left w:w="288" w:type="dxa"/>
              <w:right w:w="288" w:type="dxa"/>
            </w:tcMar>
            <w:vAlign w:val="center"/>
          </w:tcPr>
          <w:p w14:paraId="070468B8"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4F321969" w14:textId="77777777" w:rsidR="00D4772F" w:rsidRPr="00270996" w:rsidRDefault="00450C14">
            <w:pPr>
              <w:spacing w:before="30" w:after="30"/>
            </w:pPr>
            <w:r w:rsidRPr="00270996">
              <w:rPr>
                <w:b/>
                <w:sz w:val="21"/>
              </w:rPr>
              <w:t>Nhóm 2</w:t>
            </w:r>
          </w:p>
        </w:tc>
      </w:tr>
      <w:tr w:rsidR="00194873" w:rsidRPr="00270996" w14:paraId="64318041"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2978D14"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0B0BF137" w14:textId="77777777" w:rsidR="00D4772F" w:rsidRPr="00A32FD4" w:rsidRDefault="00450C14">
            <w:pPr>
              <w:spacing w:before="30" w:after="30"/>
              <w:rPr>
                <w:bCs/>
              </w:rPr>
            </w:pPr>
            <w:r w:rsidRPr="00A32FD4">
              <w:rPr>
                <w:bCs/>
                <w:sz w:val="21"/>
              </w:rPr>
              <w:t>1. Nguyễn Bình Dương - MSSV: 2424802010319 (Nhóm trưởng)</w:t>
            </w:r>
          </w:p>
        </w:tc>
      </w:tr>
      <w:tr w:rsidR="00194873" w:rsidRPr="00270996" w14:paraId="2C2DBC00" w14:textId="77777777" w:rsidTr="000E1BF3">
        <w:trPr>
          <w:trHeight w:val="429"/>
        </w:trPr>
        <w:tc>
          <w:tcPr>
            <w:tcW w:w="1249" w:type="pct"/>
            <w:vMerge/>
            <w:shd w:val="clear" w:color="auto" w:fill="F2F2F2" w:themeFill="background1" w:themeFillShade="F2"/>
            <w:tcMar>
              <w:left w:w="288" w:type="dxa"/>
              <w:right w:w="288" w:type="dxa"/>
            </w:tcMar>
            <w:vAlign w:val="center"/>
          </w:tcPr>
          <w:p w14:paraId="5A123410" w14:textId="77777777" w:rsidR="00194873" w:rsidRPr="00270996" w:rsidRDefault="00194873" w:rsidP="002F52F2">
            <w:pPr>
              <w:rPr>
                <w:b/>
                <w:bCs/>
              </w:rPr>
            </w:pPr>
          </w:p>
        </w:tc>
        <w:tc>
          <w:tcPr>
            <w:tcW w:w="3751" w:type="pct"/>
            <w:tcMar>
              <w:left w:w="288" w:type="dxa"/>
            </w:tcMar>
          </w:tcPr>
          <w:p w14:paraId="07644167" w14:textId="77777777" w:rsidR="00D4772F" w:rsidRPr="00270996" w:rsidRDefault="00450C14">
            <w:pPr>
              <w:spacing w:before="30" w:after="30"/>
            </w:pPr>
            <w:r w:rsidRPr="00270996">
              <w:rPr>
                <w:sz w:val="21"/>
              </w:rPr>
              <w:t>2. Trần Hồng Thanh - MSSV: 2424802010439</w:t>
            </w:r>
          </w:p>
        </w:tc>
      </w:tr>
      <w:tr w:rsidR="00194873" w:rsidRPr="00270996" w14:paraId="2B3B989B" w14:textId="77777777" w:rsidTr="000E1BF3">
        <w:trPr>
          <w:trHeight w:val="429"/>
        </w:trPr>
        <w:tc>
          <w:tcPr>
            <w:tcW w:w="1249" w:type="pct"/>
            <w:vMerge/>
            <w:shd w:val="clear" w:color="auto" w:fill="F2F2F2" w:themeFill="background1" w:themeFillShade="F2"/>
            <w:tcMar>
              <w:left w:w="288" w:type="dxa"/>
              <w:right w:w="288" w:type="dxa"/>
            </w:tcMar>
            <w:vAlign w:val="center"/>
          </w:tcPr>
          <w:p w14:paraId="71920C96" w14:textId="77777777" w:rsidR="00194873" w:rsidRPr="00270996" w:rsidRDefault="00194873" w:rsidP="002F52F2">
            <w:pPr>
              <w:rPr>
                <w:b/>
                <w:bCs/>
              </w:rPr>
            </w:pPr>
          </w:p>
        </w:tc>
        <w:tc>
          <w:tcPr>
            <w:tcW w:w="3751" w:type="pct"/>
            <w:tcMar>
              <w:left w:w="288" w:type="dxa"/>
            </w:tcMar>
          </w:tcPr>
          <w:p w14:paraId="0AF9C65D" w14:textId="77777777" w:rsidR="00D4772F" w:rsidRPr="00270996" w:rsidRDefault="00450C14">
            <w:pPr>
              <w:spacing w:before="30" w:after="30"/>
            </w:pPr>
            <w:r w:rsidRPr="00270996">
              <w:rPr>
                <w:sz w:val="21"/>
              </w:rPr>
              <w:t>3. Phạm Anh Tuấn - MSSV: 2324802010393</w:t>
            </w:r>
          </w:p>
        </w:tc>
      </w:tr>
      <w:tr w:rsidR="00194873" w:rsidRPr="00270996" w14:paraId="59431DC7" w14:textId="77777777" w:rsidTr="000E1BF3">
        <w:trPr>
          <w:trHeight w:val="429"/>
        </w:trPr>
        <w:tc>
          <w:tcPr>
            <w:tcW w:w="1249" w:type="pct"/>
            <w:shd w:val="clear" w:color="auto" w:fill="F2F2F2" w:themeFill="background1" w:themeFillShade="F2"/>
            <w:tcMar>
              <w:left w:w="288" w:type="dxa"/>
              <w:right w:w="288" w:type="dxa"/>
            </w:tcMar>
            <w:vAlign w:val="center"/>
          </w:tcPr>
          <w:p w14:paraId="285A3C57"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28C99AC4" w14:textId="77777777" w:rsidR="00D4772F" w:rsidRPr="00270996" w:rsidRDefault="00450C14">
            <w:pPr>
              <w:spacing w:before="30" w:after="30"/>
            </w:pPr>
            <w:r w:rsidRPr="00270996">
              <w:rPr>
                <w:sz w:val="20"/>
              </w:rPr>
              <w:t>D24CNTT05 - D24CNTT03 - D23CNTT03 (Học phần: Đồ án cơ sở ngành - CNTT044)</w:t>
            </w:r>
          </w:p>
        </w:tc>
      </w:tr>
    </w:tbl>
    <w:p w14:paraId="7EDA4D8E" w14:textId="77777777" w:rsidR="00194873" w:rsidRPr="00270996" w:rsidRDefault="00194873" w:rsidP="00194873">
      <w:pPr>
        <w:jc w:val="center"/>
        <w:rPr>
          <w:rFonts w:ascii="Calibri" w:hAnsi="Calibri" w:cs="Calibri"/>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446B36ED"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7DE40DE" w14:textId="77777777" w:rsidR="00194873" w:rsidRPr="00270996" w:rsidRDefault="00194873" w:rsidP="000E1BF3">
            <w:pPr>
              <w:pStyle w:val="Heading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1EC9FBF"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026F75D"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49648AEB"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7DB950FA" w14:textId="77777777" w:rsidR="004E52FF" w:rsidRDefault="00502C04" w:rsidP="00A621AB">
            <w:pPr>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31323C34" w14:textId="77777777" w:rsidR="00194873" w:rsidRPr="00270996" w:rsidRDefault="00194873" w:rsidP="00194873"/>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270996" w14:paraId="7A594326" w14:textId="77777777" w:rsidTr="000E1BF3">
        <w:trPr>
          <w:trHeight w:val="571"/>
        </w:trPr>
        <w:tc>
          <w:tcPr>
            <w:tcW w:w="9066" w:type="dxa"/>
            <w:gridSpan w:val="4"/>
            <w:shd w:val="clear" w:color="auto" w:fill="F2F2F2" w:themeFill="background1" w:themeFillShade="F2"/>
            <w:vAlign w:val="center"/>
          </w:tcPr>
          <w:p w14:paraId="6F3C60C4"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5B22412E" w14:textId="77777777" w:rsidTr="000E1BF3">
        <w:tc>
          <w:tcPr>
            <w:tcW w:w="712" w:type="dxa"/>
          </w:tcPr>
          <w:p w14:paraId="4D720410"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2A12AC03"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295DAC88"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09B0B527"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365E4227" w14:textId="77777777" w:rsidTr="000E1BF3">
        <w:tc>
          <w:tcPr>
            <w:tcW w:w="9066" w:type="dxa"/>
            <w:gridSpan w:val="4"/>
          </w:tcPr>
          <w:p w14:paraId="4C2B5B66" w14:textId="77777777" w:rsidR="002063E9" w:rsidRDefault="00F160A5">
            <w:pPr>
              <w:spacing w:before="30" w:after="30"/>
            </w:pPr>
            <w:r>
              <w:rPr>
                <w:b/>
                <w:sz w:val="20"/>
              </w:rPr>
              <w:t>Giai đoạn 1: Phân tích và thiết kế yêu cầu</w:t>
            </w:r>
          </w:p>
        </w:tc>
      </w:tr>
      <w:tr w:rsidR="00194873" w:rsidRPr="00270996" w14:paraId="246E1913" w14:textId="77777777" w:rsidTr="000E1BF3">
        <w:tc>
          <w:tcPr>
            <w:tcW w:w="6801" w:type="dxa"/>
            <w:gridSpan w:val="3"/>
          </w:tcPr>
          <w:p w14:paraId="591CB3CC"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r>
            <w:r>
              <w:rPr>
                <w:i/>
                <w:sz w:val="19"/>
              </w:rPr>
              <w:lastRenderedPageBreak/>
              <w:t>- Khảo sát nghiệp vụ và phân tích yêu cầu phần mềm</w:t>
            </w:r>
            <w:r>
              <w:rPr>
                <w:i/>
                <w:sz w:val="19"/>
              </w:rPr>
              <w:br/>
              <w:t>- Thiết kế các chức năng chính của hệ thống</w:t>
            </w:r>
          </w:p>
        </w:tc>
        <w:tc>
          <w:tcPr>
            <w:tcW w:w="2265" w:type="dxa"/>
          </w:tcPr>
          <w:p w14:paraId="3D2A8CF3" w14:textId="77777777" w:rsidR="002063E9" w:rsidRDefault="002063E9">
            <w:pPr>
              <w:spacing w:before="30" w:after="30"/>
            </w:pPr>
          </w:p>
        </w:tc>
      </w:tr>
      <w:tr w:rsidR="00194873" w:rsidRPr="00270996" w14:paraId="53BD2792" w14:textId="77777777" w:rsidTr="000E1BF3">
        <w:tc>
          <w:tcPr>
            <w:tcW w:w="712" w:type="dxa"/>
          </w:tcPr>
          <w:p w14:paraId="2EC4BCBA" w14:textId="77777777" w:rsidR="002063E9" w:rsidRDefault="00F160A5">
            <w:pPr>
              <w:spacing w:before="30" w:after="30"/>
              <w:jc w:val="center"/>
            </w:pPr>
            <w:r>
              <w:rPr>
                <w:sz w:val="20"/>
              </w:rPr>
              <w:t>1</w:t>
            </w:r>
          </w:p>
        </w:tc>
        <w:tc>
          <w:tcPr>
            <w:tcW w:w="2689" w:type="dxa"/>
            <w:vAlign w:val="center"/>
          </w:tcPr>
          <w:p w14:paraId="4C8908B5" w14:textId="77777777" w:rsidR="002063E9" w:rsidRDefault="00F160A5">
            <w:pPr>
              <w:spacing w:before="30" w:after="30"/>
            </w:pPr>
            <w:r>
              <w:rPr>
                <w:b/>
                <w:sz w:val="20"/>
              </w:rPr>
              <w:t>Nguyễn Bình Dương</w:t>
            </w:r>
          </w:p>
        </w:tc>
        <w:tc>
          <w:tcPr>
            <w:tcW w:w="3400" w:type="dxa"/>
          </w:tcPr>
          <w:p w14:paraId="401FD920"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20D98482" w14:textId="77777777" w:rsidR="002063E9" w:rsidRDefault="00F160A5">
            <w:pPr>
              <w:spacing w:before="30" w:after="30"/>
              <w:jc w:val="center"/>
            </w:pPr>
            <w:r>
              <w:rPr>
                <w:sz w:val="19"/>
              </w:rPr>
              <w:t>Hoàn thành 100%</w:t>
            </w:r>
          </w:p>
        </w:tc>
      </w:tr>
      <w:tr w:rsidR="00194873" w:rsidRPr="00270996" w14:paraId="75404290" w14:textId="77777777" w:rsidTr="000E1BF3">
        <w:tc>
          <w:tcPr>
            <w:tcW w:w="712" w:type="dxa"/>
          </w:tcPr>
          <w:p w14:paraId="1AA3FCA9" w14:textId="77777777" w:rsidR="002063E9" w:rsidRDefault="00F160A5">
            <w:pPr>
              <w:spacing w:before="30" w:after="30"/>
              <w:jc w:val="center"/>
            </w:pPr>
            <w:r>
              <w:rPr>
                <w:sz w:val="20"/>
              </w:rPr>
              <w:t>2</w:t>
            </w:r>
          </w:p>
        </w:tc>
        <w:tc>
          <w:tcPr>
            <w:tcW w:w="2689" w:type="dxa"/>
          </w:tcPr>
          <w:p w14:paraId="20209319" w14:textId="77777777" w:rsidR="002063E9" w:rsidRDefault="00F160A5">
            <w:pPr>
              <w:spacing w:before="30" w:after="30"/>
            </w:pPr>
            <w:r>
              <w:rPr>
                <w:sz w:val="20"/>
              </w:rPr>
              <w:t>Phạm Anh Tuấn</w:t>
            </w:r>
          </w:p>
        </w:tc>
        <w:tc>
          <w:tcPr>
            <w:tcW w:w="3400" w:type="dxa"/>
          </w:tcPr>
          <w:p w14:paraId="1CB7E64C"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560ABEA2" w14:textId="77777777" w:rsidR="002063E9" w:rsidRDefault="00F160A5">
            <w:pPr>
              <w:spacing w:before="30" w:after="30"/>
              <w:jc w:val="center"/>
            </w:pPr>
            <w:r>
              <w:rPr>
                <w:sz w:val="19"/>
              </w:rPr>
              <w:t>Hoàn thành 100%</w:t>
            </w:r>
          </w:p>
        </w:tc>
      </w:tr>
      <w:tr w:rsidR="00194873" w:rsidRPr="00270996" w14:paraId="7EA99C77" w14:textId="77777777" w:rsidTr="000E1BF3">
        <w:tc>
          <w:tcPr>
            <w:tcW w:w="712" w:type="dxa"/>
          </w:tcPr>
          <w:p w14:paraId="3D4675DD" w14:textId="77777777" w:rsidR="002063E9" w:rsidRDefault="00F160A5">
            <w:pPr>
              <w:spacing w:before="30" w:after="30"/>
              <w:jc w:val="center"/>
            </w:pPr>
            <w:r>
              <w:rPr>
                <w:sz w:val="20"/>
              </w:rPr>
              <w:t>3</w:t>
            </w:r>
          </w:p>
        </w:tc>
        <w:tc>
          <w:tcPr>
            <w:tcW w:w="2689" w:type="dxa"/>
          </w:tcPr>
          <w:p w14:paraId="53247A52" w14:textId="77777777" w:rsidR="002063E9" w:rsidRDefault="00F160A5">
            <w:pPr>
              <w:spacing w:before="30" w:after="30"/>
            </w:pPr>
            <w:r>
              <w:rPr>
                <w:sz w:val="20"/>
              </w:rPr>
              <w:t>Trần Hồng Thanh</w:t>
            </w:r>
          </w:p>
        </w:tc>
        <w:tc>
          <w:tcPr>
            <w:tcW w:w="3400" w:type="dxa"/>
          </w:tcPr>
          <w:p w14:paraId="3975903A"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6E2AE53F" w14:textId="77777777" w:rsidR="002063E9" w:rsidRDefault="00F160A5">
            <w:pPr>
              <w:spacing w:before="30" w:after="30"/>
              <w:jc w:val="center"/>
            </w:pPr>
            <w:r>
              <w:rPr>
                <w:sz w:val="19"/>
              </w:rPr>
              <w:t>Hoàn thành 100%</w:t>
            </w:r>
          </w:p>
        </w:tc>
      </w:tr>
      <w:tr w:rsidR="00194873" w:rsidRPr="00270996" w14:paraId="1937C636" w14:textId="77777777" w:rsidTr="000E1BF3">
        <w:tc>
          <w:tcPr>
            <w:tcW w:w="9066" w:type="dxa"/>
            <w:gridSpan w:val="4"/>
          </w:tcPr>
          <w:p w14:paraId="4BE487BA" w14:textId="77777777" w:rsidR="002063E9" w:rsidRDefault="00F160A5">
            <w:pPr>
              <w:spacing w:before="30" w:after="30"/>
            </w:pPr>
            <w:r>
              <w:rPr>
                <w:b/>
                <w:sz w:val="20"/>
              </w:rPr>
              <w:t>Giai đoạn 2: Xây dựng các chức năng sản phẩm</w:t>
            </w:r>
          </w:p>
        </w:tc>
      </w:tr>
      <w:tr w:rsidR="00194873" w:rsidRPr="00270996" w14:paraId="03689E85" w14:textId="77777777" w:rsidTr="000E1BF3">
        <w:tc>
          <w:tcPr>
            <w:tcW w:w="6801" w:type="dxa"/>
            <w:gridSpan w:val="3"/>
          </w:tcPr>
          <w:p w14:paraId="0BBBBEB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C9035B1" w14:textId="77777777" w:rsidR="002063E9" w:rsidRDefault="002063E9">
            <w:pPr>
              <w:spacing w:before="30" w:after="30"/>
            </w:pPr>
          </w:p>
        </w:tc>
      </w:tr>
      <w:tr w:rsidR="00194873" w:rsidRPr="00270996" w14:paraId="200C6D9C" w14:textId="77777777" w:rsidTr="000E1BF3">
        <w:tc>
          <w:tcPr>
            <w:tcW w:w="712" w:type="dxa"/>
          </w:tcPr>
          <w:p w14:paraId="5F961846" w14:textId="77777777" w:rsidR="002063E9" w:rsidRDefault="00F160A5">
            <w:pPr>
              <w:spacing w:before="30" w:after="30"/>
              <w:jc w:val="center"/>
            </w:pPr>
            <w:r>
              <w:rPr>
                <w:sz w:val="20"/>
              </w:rPr>
              <w:t>1</w:t>
            </w:r>
          </w:p>
        </w:tc>
        <w:tc>
          <w:tcPr>
            <w:tcW w:w="2689" w:type="dxa"/>
          </w:tcPr>
          <w:p w14:paraId="1C2E2BF8" w14:textId="77777777" w:rsidR="002063E9" w:rsidRDefault="00F160A5">
            <w:pPr>
              <w:spacing w:before="30" w:after="30"/>
            </w:pPr>
            <w:r>
              <w:rPr>
                <w:b/>
                <w:sz w:val="20"/>
              </w:rPr>
              <w:t>Nguyễn Bình Dương</w:t>
            </w:r>
          </w:p>
        </w:tc>
        <w:tc>
          <w:tcPr>
            <w:tcW w:w="3400" w:type="dxa"/>
          </w:tcPr>
          <w:p w14:paraId="32598A35" w14:textId="77777777" w:rsidR="004E52FF" w:rsidRDefault="00502C04">
            <w:pPr>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017E72D" w14:textId="77777777" w:rsidR="002063E9" w:rsidRDefault="00F160A5">
            <w:pPr>
              <w:spacing w:before="30" w:after="30"/>
              <w:jc w:val="center"/>
            </w:pPr>
            <w:r>
              <w:rPr>
                <w:sz w:val="19"/>
              </w:rPr>
              <w:t>Hoàn thành 100%</w:t>
            </w:r>
          </w:p>
        </w:tc>
      </w:tr>
      <w:tr w:rsidR="00194873" w:rsidRPr="00270996" w14:paraId="20DD6364" w14:textId="77777777" w:rsidTr="000E1BF3">
        <w:tc>
          <w:tcPr>
            <w:tcW w:w="712" w:type="dxa"/>
          </w:tcPr>
          <w:p w14:paraId="17D5BF5C" w14:textId="77777777" w:rsidR="002063E9" w:rsidRDefault="00F160A5">
            <w:pPr>
              <w:spacing w:before="30" w:after="30"/>
              <w:jc w:val="center"/>
            </w:pPr>
            <w:r>
              <w:rPr>
                <w:sz w:val="20"/>
              </w:rPr>
              <w:t>2</w:t>
            </w:r>
          </w:p>
        </w:tc>
        <w:tc>
          <w:tcPr>
            <w:tcW w:w="2689" w:type="dxa"/>
          </w:tcPr>
          <w:p w14:paraId="7E1ADD0C" w14:textId="77777777" w:rsidR="002063E9" w:rsidRDefault="00F160A5">
            <w:pPr>
              <w:spacing w:before="30" w:after="30"/>
            </w:pPr>
            <w:r>
              <w:rPr>
                <w:sz w:val="20"/>
              </w:rPr>
              <w:t>Phạm Anh Tuấn</w:t>
            </w:r>
          </w:p>
        </w:tc>
        <w:tc>
          <w:tcPr>
            <w:tcW w:w="3400" w:type="dxa"/>
          </w:tcPr>
          <w:p w14:paraId="679F1124"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C616E9D" w14:textId="77777777" w:rsidR="002063E9" w:rsidRDefault="00F160A5">
            <w:pPr>
              <w:spacing w:before="30" w:after="30"/>
              <w:jc w:val="center"/>
            </w:pPr>
            <w:r>
              <w:rPr>
                <w:sz w:val="19"/>
              </w:rPr>
              <w:t>Hoàn thành 100%</w:t>
            </w:r>
          </w:p>
        </w:tc>
      </w:tr>
      <w:tr w:rsidR="00194873" w:rsidRPr="00270996" w14:paraId="7D0787C0" w14:textId="77777777" w:rsidTr="000E1BF3">
        <w:tc>
          <w:tcPr>
            <w:tcW w:w="712" w:type="dxa"/>
          </w:tcPr>
          <w:p w14:paraId="683AAB73" w14:textId="77777777" w:rsidR="002063E9" w:rsidRDefault="00F160A5">
            <w:pPr>
              <w:spacing w:before="30" w:after="30"/>
              <w:jc w:val="center"/>
            </w:pPr>
            <w:r>
              <w:rPr>
                <w:sz w:val="20"/>
              </w:rPr>
              <w:t>3</w:t>
            </w:r>
          </w:p>
        </w:tc>
        <w:tc>
          <w:tcPr>
            <w:tcW w:w="2689" w:type="dxa"/>
          </w:tcPr>
          <w:p w14:paraId="2DD0367E" w14:textId="77777777" w:rsidR="002063E9" w:rsidRDefault="00F160A5">
            <w:pPr>
              <w:spacing w:before="30" w:after="30"/>
            </w:pPr>
            <w:r>
              <w:rPr>
                <w:sz w:val="20"/>
              </w:rPr>
              <w:t>Trần Hồng Thanh</w:t>
            </w:r>
          </w:p>
        </w:tc>
        <w:tc>
          <w:tcPr>
            <w:tcW w:w="3400" w:type="dxa"/>
          </w:tcPr>
          <w:p w14:paraId="27C73FD7"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1E8DA32" w14:textId="77777777" w:rsidR="002063E9" w:rsidRDefault="00F160A5">
            <w:pPr>
              <w:spacing w:before="30" w:after="30"/>
              <w:jc w:val="center"/>
            </w:pPr>
            <w:r>
              <w:rPr>
                <w:sz w:val="19"/>
              </w:rPr>
              <w:t>Hoàn thành 100%</w:t>
            </w:r>
          </w:p>
        </w:tc>
      </w:tr>
      <w:tr w:rsidR="00194873" w:rsidRPr="00270996" w14:paraId="21213BF1" w14:textId="77777777" w:rsidTr="000E1BF3">
        <w:trPr>
          <w:trHeight w:val="419"/>
        </w:trPr>
        <w:tc>
          <w:tcPr>
            <w:tcW w:w="9066" w:type="dxa"/>
            <w:gridSpan w:val="4"/>
          </w:tcPr>
          <w:p w14:paraId="24EFDDEB"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38619CBD" w14:textId="77777777" w:rsidTr="000E1BF3">
        <w:tc>
          <w:tcPr>
            <w:tcW w:w="6801" w:type="dxa"/>
            <w:gridSpan w:val="3"/>
          </w:tcPr>
          <w:p w14:paraId="13054F8A"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4DC92372" w14:textId="77777777" w:rsidR="002063E9" w:rsidRDefault="002063E9">
            <w:pPr>
              <w:spacing w:before="30" w:after="30"/>
            </w:pPr>
          </w:p>
        </w:tc>
      </w:tr>
      <w:tr w:rsidR="00194873" w:rsidRPr="00270996" w14:paraId="5C4D6A10" w14:textId="77777777" w:rsidTr="000E1BF3">
        <w:tc>
          <w:tcPr>
            <w:tcW w:w="712" w:type="dxa"/>
          </w:tcPr>
          <w:p w14:paraId="13C6CDB6" w14:textId="77777777" w:rsidR="002063E9" w:rsidRDefault="00F160A5">
            <w:pPr>
              <w:spacing w:before="30" w:after="30"/>
              <w:jc w:val="center"/>
            </w:pPr>
            <w:r>
              <w:rPr>
                <w:sz w:val="20"/>
              </w:rPr>
              <w:t>1</w:t>
            </w:r>
          </w:p>
        </w:tc>
        <w:tc>
          <w:tcPr>
            <w:tcW w:w="2689" w:type="dxa"/>
          </w:tcPr>
          <w:p w14:paraId="4CCE8ACB" w14:textId="77777777" w:rsidR="002063E9" w:rsidRDefault="00F160A5">
            <w:pPr>
              <w:spacing w:before="30" w:after="30"/>
            </w:pPr>
            <w:r>
              <w:rPr>
                <w:b/>
                <w:sz w:val="20"/>
              </w:rPr>
              <w:t>Nguyễn Bình Dương</w:t>
            </w:r>
          </w:p>
        </w:tc>
        <w:tc>
          <w:tcPr>
            <w:tcW w:w="3400" w:type="dxa"/>
          </w:tcPr>
          <w:p w14:paraId="2AAF791F" w14:textId="77777777" w:rsidR="002063E9" w:rsidRDefault="00F160A5">
            <w:pPr>
              <w:spacing w:before="30" w:after="30"/>
              <w:jc w:val="both"/>
            </w:pPr>
            <w:r>
              <w:rPr>
                <w:sz w:val="19"/>
              </w:rPr>
              <w:t xml:space="preserve">Triển khai thử nghiệm hệ thống web nội bộ (Staging), kiểm thử tải và tích hợp API </w:t>
            </w:r>
            <w:r>
              <w:rPr>
                <w:sz w:val="19"/>
              </w:rPr>
              <w:lastRenderedPageBreak/>
              <w:t>đa kênh; điều phối kỹ thuật tổng thể và xây dựng kịch bản demo sản phẩm trực tiếp.</w:t>
            </w:r>
          </w:p>
        </w:tc>
        <w:tc>
          <w:tcPr>
            <w:tcW w:w="2265" w:type="dxa"/>
          </w:tcPr>
          <w:p w14:paraId="28C658E7" w14:textId="77777777" w:rsidR="002063E9" w:rsidRDefault="00F160A5">
            <w:pPr>
              <w:spacing w:before="30" w:after="30"/>
              <w:jc w:val="center"/>
            </w:pPr>
            <w:r>
              <w:rPr>
                <w:sz w:val="19"/>
              </w:rPr>
              <w:lastRenderedPageBreak/>
              <w:t>Hoàn thành 100%</w:t>
            </w:r>
          </w:p>
        </w:tc>
      </w:tr>
      <w:tr w:rsidR="00194873" w:rsidRPr="00270996" w14:paraId="689F06B7" w14:textId="77777777" w:rsidTr="000E1BF3">
        <w:tc>
          <w:tcPr>
            <w:tcW w:w="712" w:type="dxa"/>
          </w:tcPr>
          <w:p w14:paraId="20EAC0FB" w14:textId="77777777" w:rsidR="002063E9" w:rsidRDefault="00F160A5">
            <w:pPr>
              <w:spacing w:before="30" w:after="30"/>
              <w:jc w:val="center"/>
            </w:pPr>
            <w:r>
              <w:rPr>
                <w:sz w:val="20"/>
              </w:rPr>
              <w:t>2</w:t>
            </w:r>
          </w:p>
        </w:tc>
        <w:tc>
          <w:tcPr>
            <w:tcW w:w="2689" w:type="dxa"/>
          </w:tcPr>
          <w:p w14:paraId="68FA1680" w14:textId="77777777" w:rsidR="002063E9" w:rsidRDefault="00F160A5">
            <w:pPr>
              <w:spacing w:before="30" w:after="30"/>
            </w:pPr>
            <w:r>
              <w:rPr>
                <w:sz w:val="20"/>
              </w:rPr>
              <w:t>Phạm Anh Tuấn</w:t>
            </w:r>
          </w:p>
        </w:tc>
        <w:tc>
          <w:tcPr>
            <w:tcW w:w="3400" w:type="dxa"/>
          </w:tcPr>
          <w:p w14:paraId="5D3E2AFA"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3503AA0A" w14:textId="77777777" w:rsidR="002063E9" w:rsidRDefault="00F160A5">
            <w:pPr>
              <w:spacing w:before="30" w:after="30"/>
              <w:jc w:val="center"/>
            </w:pPr>
            <w:r>
              <w:rPr>
                <w:sz w:val="19"/>
              </w:rPr>
              <w:t>Hoàn thành 100%</w:t>
            </w:r>
          </w:p>
        </w:tc>
      </w:tr>
      <w:tr w:rsidR="00194873" w:rsidRPr="00270996" w14:paraId="1F6FBAE3" w14:textId="77777777" w:rsidTr="000E1BF3">
        <w:tc>
          <w:tcPr>
            <w:tcW w:w="712" w:type="dxa"/>
          </w:tcPr>
          <w:p w14:paraId="37D18674" w14:textId="77777777" w:rsidR="002063E9" w:rsidRDefault="00F160A5">
            <w:pPr>
              <w:spacing w:before="30" w:after="30"/>
              <w:jc w:val="center"/>
            </w:pPr>
            <w:r>
              <w:rPr>
                <w:sz w:val="20"/>
              </w:rPr>
              <w:t>3</w:t>
            </w:r>
          </w:p>
        </w:tc>
        <w:tc>
          <w:tcPr>
            <w:tcW w:w="2689" w:type="dxa"/>
          </w:tcPr>
          <w:p w14:paraId="7C1FE029" w14:textId="77777777" w:rsidR="002063E9" w:rsidRDefault="00F160A5">
            <w:pPr>
              <w:spacing w:before="30" w:after="30"/>
            </w:pPr>
            <w:r>
              <w:rPr>
                <w:sz w:val="20"/>
              </w:rPr>
              <w:t>Trần Hồng Thanh</w:t>
            </w:r>
          </w:p>
        </w:tc>
        <w:tc>
          <w:tcPr>
            <w:tcW w:w="3400" w:type="dxa"/>
          </w:tcPr>
          <w:p w14:paraId="6DE784CB"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5DE6258" w14:textId="77777777" w:rsidR="002063E9" w:rsidRDefault="00F160A5">
            <w:pPr>
              <w:spacing w:before="30" w:after="30"/>
              <w:jc w:val="center"/>
            </w:pPr>
            <w:r>
              <w:rPr>
                <w:sz w:val="19"/>
              </w:rPr>
              <w:t>Hoàn thành 100%</w:t>
            </w:r>
          </w:p>
        </w:tc>
      </w:tr>
    </w:tbl>
    <w:p w14:paraId="1C61660B" w14:textId="77777777" w:rsidR="00194873" w:rsidRPr="00270996" w:rsidRDefault="00194873" w:rsidP="00194873"/>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5AC2A518"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F9463B9" w14:textId="77777777" w:rsidR="00194873" w:rsidRPr="00270996" w:rsidRDefault="00C52118" w:rsidP="000E1BF3">
            <w:pPr>
              <w:pStyle w:val="Heading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74BD1ED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8447157" w14:textId="77777777" w:rsidR="004E52FF" w:rsidRDefault="00502C04" w:rsidP="00A621AB">
            <w:pPr>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F074A85"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654673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665A4578"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C29EFE"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0280C93" w14:textId="77777777" w:rsidR="00194873" w:rsidRPr="00270996" w:rsidRDefault="00194873" w:rsidP="006C26C0"/>
    <w:p w14:paraId="0B77202C" w14:textId="77777777" w:rsidR="00194873" w:rsidRPr="00270996" w:rsidRDefault="00194873">
      <w:pPr>
        <w:pStyle w:val="Heading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6FE1842A" w14:textId="77777777" w:rsidR="00FE00A5" w:rsidRDefault="00DC5D02" w:rsidP="00DC5D02">
      <w:pPr>
        <w:pStyle w:val="m1b"/>
        <w:pageBreakBefore/>
      </w:pPr>
      <w:bookmarkStart w:id="1" w:name="_Toc240897690"/>
      <w:bookmarkStart w:id="2" w:name="_Toc242698946"/>
      <w:bookmarkStart w:id="3" w:name="_Toc242703567"/>
      <w:bookmarkStart w:id="4" w:name="_Toc243750067"/>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1E1582A8" w14:textId="12C0BDA8" w:rsidR="00FE00A5" w:rsidRDefault="00FE00A5">
      <w:pPr>
        <w:pStyle w:val="TOC1"/>
        <w:rPr>
          <w:rFonts w:asciiTheme="minorHAnsi" w:hAnsiTheme="minorHAnsi"/>
          <w:b w:val="0"/>
          <w:color w:val="auto"/>
          <w:kern w:val="2"/>
          <w:sz w:val="24"/>
          <w:szCs w:val="24"/>
          <w:lang w:val="en-US"/>
          <w14:ligatures w14:val="standardContextual"/>
        </w:rPr>
      </w:pPr>
      <w:hyperlink w:anchor="_Toc243750067" w:history="1">
        <w:r w:rsidRPr="00064B7A">
          <w:rPr>
            <w:rStyle w:val="Hyperlink"/>
          </w:rPr>
          <w:t>MỤC LỤC</w:t>
        </w:r>
        <w:r>
          <w:rPr>
            <w:webHidden/>
          </w:rPr>
          <w:tab/>
        </w:r>
        <w:r>
          <w:rPr>
            <w:webHidden/>
          </w:rPr>
          <w:fldChar w:fldCharType="begin"/>
        </w:r>
        <w:r>
          <w:rPr>
            <w:webHidden/>
          </w:rPr>
          <w:instrText xml:space="preserve"> PAGEREF _Toc243750067 \h </w:instrText>
        </w:r>
        <w:r>
          <w:rPr>
            <w:webHidden/>
          </w:rPr>
        </w:r>
        <w:r>
          <w:rPr>
            <w:webHidden/>
          </w:rPr>
          <w:fldChar w:fldCharType="separate"/>
        </w:r>
        <w:r>
          <w:rPr>
            <w:webHidden/>
          </w:rPr>
          <w:t>ix</w:t>
        </w:r>
        <w:r>
          <w:rPr>
            <w:webHidden/>
          </w:rPr>
          <w:fldChar w:fldCharType="end"/>
        </w:r>
      </w:hyperlink>
    </w:p>
    <w:p w14:paraId="3A4218A2" w14:textId="1F75EC99" w:rsidR="00FE00A5" w:rsidRDefault="00FE00A5">
      <w:pPr>
        <w:pStyle w:val="TOC1"/>
        <w:rPr>
          <w:rFonts w:asciiTheme="minorHAnsi" w:hAnsiTheme="minorHAnsi"/>
          <w:b w:val="0"/>
          <w:color w:val="auto"/>
          <w:kern w:val="2"/>
          <w:sz w:val="24"/>
          <w:szCs w:val="24"/>
          <w:lang w:val="en-US"/>
          <w14:ligatures w14:val="standardContextual"/>
        </w:rPr>
      </w:pPr>
      <w:hyperlink w:anchor="_Toc243750068" w:history="1">
        <w:r w:rsidRPr="00064B7A">
          <w:rPr>
            <w:rStyle w:val="Hyperlink"/>
          </w:rPr>
          <w:t>DANH MỤC HÌNH</w:t>
        </w:r>
        <w:r>
          <w:rPr>
            <w:webHidden/>
          </w:rPr>
          <w:tab/>
        </w:r>
        <w:r>
          <w:rPr>
            <w:webHidden/>
          </w:rPr>
          <w:fldChar w:fldCharType="begin"/>
        </w:r>
        <w:r>
          <w:rPr>
            <w:webHidden/>
          </w:rPr>
          <w:instrText xml:space="preserve"> PAGEREF _Toc243750068 \h </w:instrText>
        </w:r>
        <w:r>
          <w:rPr>
            <w:webHidden/>
          </w:rPr>
        </w:r>
        <w:r>
          <w:rPr>
            <w:webHidden/>
          </w:rPr>
          <w:fldChar w:fldCharType="separate"/>
        </w:r>
        <w:r>
          <w:rPr>
            <w:webHidden/>
          </w:rPr>
          <w:t>xii</w:t>
        </w:r>
        <w:r>
          <w:rPr>
            <w:webHidden/>
          </w:rPr>
          <w:fldChar w:fldCharType="end"/>
        </w:r>
      </w:hyperlink>
    </w:p>
    <w:p w14:paraId="14B7E222" w14:textId="1B145375" w:rsidR="00FE00A5" w:rsidRDefault="00FE00A5">
      <w:pPr>
        <w:pStyle w:val="TOC1"/>
        <w:rPr>
          <w:rFonts w:asciiTheme="minorHAnsi" w:hAnsiTheme="minorHAnsi"/>
          <w:b w:val="0"/>
          <w:color w:val="auto"/>
          <w:kern w:val="2"/>
          <w:sz w:val="24"/>
          <w:szCs w:val="24"/>
          <w:lang w:val="en-US"/>
          <w14:ligatures w14:val="standardContextual"/>
        </w:rPr>
      </w:pPr>
      <w:hyperlink w:anchor="_Toc243750069" w:history="1">
        <w:r w:rsidRPr="00064B7A">
          <w:rPr>
            <w:rStyle w:val="Hyperlink"/>
          </w:rPr>
          <w:t>DANH MỤC BẢNG</w:t>
        </w:r>
        <w:r>
          <w:rPr>
            <w:webHidden/>
          </w:rPr>
          <w:tab/>
        </w:r>
        <w:r>
          <w:rPr>
            <w:webHidden/>
          </w:rPr>
          <w:fldChar w:fldCharType="begin"/>
        </w:r>
        <w:r>
          <w:rPr>
            <w:webHidden/>
          </w:rPr>
          <w:instrText xml:space="preserve"> PAGEREF _Toc243750069 \h </w:instrText>
        </w:r>
        <w:r>
          <w:rPr>
            <w:webHidden/>
          </w:rPr>
        </w:r>
        <w:r>
          <w:rPr>
            <w:webHidden/>
          </w:rPr>
          <w:fldChar w:fldCharType="separate"/>
        </w:r>
        <w:r>
          <w:rPr>
            <w:webHidden/>
          </w:rPr>
          <w:t>xiv</w:t>
        </w:r>
        <w:r>
          <w:rPr>
            <w:webHidden/>
          </w:rPr>
          <w:fldChar w:fldCharType="end"/>
        </w:r>
      </w:hyperlink>
    </w:p>
    <w:p w14:paraId="6D6AFFAD" w14:textId="226B7186" w:rsidR="00FE00A5" w:rsidRDefault="00FE00A5">
      <w:pPr>
        <w:pStyle w:val="TOC1"/>
        <w:rPr>
          <w:rFonts w:asciiTheme="minorHAnsi" w:hAnsiTheme="minorHAnsi"/>
          <w:b w:val="0"/>
          <w:color w:val="auto"/>
          <w:kern w:val="2"/>
          <w:sz w:val="24"/>
          <w:szCs w:val="24"/>
          <w:lang w:val="en-US"/>
          <w14:ligatures w14:val="standardContextual"/>
        </w:rPr>
      </w:pPr>
      <w:hyperlink w:anchor="_Toc243750070" w:history="1">
        <w:r w:rsidRPr="00064B7A">
          <w:rPr>
            <w:rStyle w:val="Hyperlink"/>
          </w:rPr>
          <w:t>MỞ ĐẦU</w:t>
        </w:r>
        <w:r>
          <w:rPr>
            <w:webHidden/>
          </w:rPr>
          <w:tab/>
        </w:r>
        <w:r>
          <w:rPr>
            <w:webHidden/>
          </w:rPr>
          <w:fldChar w:fldCharType="begin"/>
        </w:r>
        <w:r>
          <w:rPr>
            <w:webHidden/>
          </w:rPr>
          <w:instrText xml:space="preserve"> PAGEREF _Toc243750070 \h </w:instrText>
        </w:r>
        <w:r>
          <w:rPr>
            <w:webHidden/>
          </w:rPr>
        </w:r>
        <w:r>
          <w:rPr>
            <w:webHidden/>
          </w:rPr>
          <w:fldChar w:fldCharType="separate"/>
        </w:r>
        <w:r>
          <w:rPr>
            <w:webHidden/>
          </w:rPr>
          <w:t>xv</w:t>
        </w:r>
        <w:r>
          <w:rPr>
            <w:webHidden/>
          </w:rPr>
          <w:fldChar w:fldCharType="end"/>
        </w:r>
      </w:hyperlink>
    </w:p>
    <w:p w14:paraId="3CDF7B12" w14:textId="7C8824C9" w:rsidR="00FE00A5" w:rsidRDefault="00FE00A5">
      <w:pPr>
        <w:pStyle w:val="TOC1"/>
        <w:rPr>
          <w:rFonts w:asciiTheme="minorHAnsi" w:hAnsiTheme="minorHAnsi"/>
          <w:b w:val="0"/>
          <w:color w:val="auto"/>
          <w:kern w:val="2"/>
          <w:sz w:val="24"/>
          <w:szCs w:val="24"/>
          <w:lang w:val="en-US"/>
          <w14:ligatures w14:val="standardContextual"/>
        </w:rPr>
      </w:pPr>
      <w:hyperlink w:anchor="_Toc243750071" w:history="1">
        <w:r w:rsidRPr="00064B7A">
          <w:rPr>
            <w:rStyle w:val="Hyperlink"/>
          </w:rPr>
          <w:t>CHƯƠNG 1: TỔNG QUAN</w:t>
        </w:r>
        <w:r>
          <w:rPr>
            <w:webHidden/>
          </w:rPr>
          <w:tab/>
        </w:r>
        <w:r>
          <w:rPr>
            <w:webHidden/>
          </w:rPr>
          <w:fldChar w:fldCharType="begin"/>
        </w:r>
        <w:r>
          <w:rPr>
            <w:webHidden/>
          </w:rPr>
          <w:instrText xml:space="preserve"> PAGEREF _Toc243750071 \h </w:instrText>
        </w:r>
        <w:r>
          <w:rPr>
            <w:webHidden/>
          </w:rPr>
        </w:r>
        <w:r>
          <w:rPr>
            <w:webHidden/>
          </w:rPr>
          <w:fldChar w:fldCharType="separate"/>
        </w:r>
        <w:r>
          <w:rPr>
            <w:webHidden/>
          </w:rPr>
          <w:t>1</w:t>
        </w:r>
        <w:r>
          <w:rPr>
            <w:webHidden/>
          </w:rPr>
          <w:fldChar w:fldCharType="end"/>
        </w:r>
      </w:hyperlink>
    </w:p>
    <w:p w14:paraId="648138AE" w14:textId="03F4B8ED"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72" w:history="1">
        <w:r w:rsidRPr="00064B7A">
          <w:rPr>
            <w:rStyle w:val="Hyperlink"/>
          </w:rPr>
          <w:t>1.1. Khảo sát hiện trạng công tác truyền thông tại Công đoàn TDMU</w:t>
        </w:r>
        <w:r>
          <w:rPr>
            <w:webHidden/>
          </w:rPr>
          <w:tab/>
        </w:r>
        <w:r>
          <w:rPr>
            <w:webHidden/>
          </w:rPr>
          <w:fldChar w:fldCharType="begin"/>
        </w:r>
        <w:r>
          <w:rPr>
            <w:webHidden/>
          </w:rPr>
          <w:instrText xml:space="preserve"> PAGEREF _Toc243750072 \h </w:instrText>
        </w:r>
        <w:r>
          <w:rPr>
            <w:webHidden/>
          </w:rPr>
        </w:r>
        <w:r>
          <w:rPr>
            <w:webHidden/>
          </w:rPr>
          <w:fldChar w:fldCharType="separate"/>
        </w:r>
        <w:r>
          <w:rPr>
            <w:webHidden/>
          </w:rPr>
          <w:t>1</w:t>
        </w:r>
        <w:r>
          <w:rPr>
            <w:webHidden/>
          </w:rPr>
          <w:fldChar w:fldCharType="end"/>
        </w:r>
      </w:hyperlink>
    </w:p>
    <w:p w14:paraId="4C684E91" w14:textId="32D02BF2"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73" w:history="1">
        <w:r w:rsidRPr="00064B7A">
          <w:rPr>
            <w:rStyle w:val="Hyperlink"/>
          </w:rPr>
          <w:t>1.2. Khảo sát phần cứng và hạ tầng công nghệ</w:t>
        </w:r>
        <w:r>
          <w:rPr>
            <w:webHidden/>
          </w:rPr>
          <w:tab/>
        </w:r>
        <w:r>
          <w:rPr>
            <w:webHidden/>
          </w:rPr>
          <w:fldChar w:fldCharType="begin"/>
        </w:r>
        <w:r>
          <w:rPr>
            <w:webHidden/>
          </w:rPr>
          <w:instrText xml:space="preserve"> PAGEREF _Toc243750073 \h </w:instrText>
        </w:r>
        <w:r>
          <w:rPr>
            <w:webHidden/>
          </w:rPr>
        </w:r>
        <w:r>
          <w:rPr>
            <w:webHidden/>
          </w:rPr>
          <w:fldChar w:fldCharType="separate"/>
        </w:r>
        <w:r>
          <w:rPr>
            <w:webHidden/>
          </w:rPr>
          <w:t>2</w:t>
        </w:r>
        <w:r>
          <w:rPr>
            <w:webHidden/>
          </w:rPr>
          <w:fldChar w:fldCharType="end"/>
        </w:r>
      </w:hyperlink>
    </w:p>
    <w:p w14:paraId="589AE4F8" w14:textId="6FD0B1AC"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74" w:history="1">
        <w:r w:rsidRPr="00064B7A">
          <w:rPr>
            <w:rStyle w:val="Hyperlink"/>
          </w:rPr>
          <w:t>1.3. Khảo sát nhu cầu</w:t>
        </w:r>
        <w:r>
          <w:rPr>
            <w:webHidden/>
          </w:rPr>
          <w:tab/>
        </w:r>
        <w:r>
          <w:rPr>
            <w:webHidden/>
          </w:rPr>
          <w:fldChar w:fldCharType="begin"/>
        </w:r>
        <w:r>
          <w:rPr>
            <w:webHidden/>
          </w:rPr>
          <w:instrText xml:space="preserve"> PAGEREF _Toc243750074 \h </w:instrText>
        </w:r>
        <w:r>
          <w:rPr>
            <w:webHidden/>
          </w:rPr>
        </w:r>
        <w:r>
          <w:rPr>
            <w:webHidden/>
          </w:rPr>
          <w:fldChar w:fldCharType="separate"/>
        </w:r>
        <w:r>
          <w:rPr>
            <w:webHidden/>
          </w:rPr>
          <w:t>3</w:t>
        </w:r>
        <w:r>
          <w:rPr>
            <w:webHidden/>
          </w:rPr>
          <w:fldChar w:fldCharType="end"/>
        </w:r>
      </w:hyperlink>
    </w:p>
    <w:p w14:paraId="494EE532" w14:textId="238876F3"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75" w:history="1">
        <w:r w:rsidRPr="00064B7A">
          <w:rPr>
            <w:rStyle w:val="Hyperlink"/>
          </w:rPr>
          <w:t>1.3.1. Kế hoạch khảo sát</w:t>
        </w:r>
        <w:r>
          <w:rPr>
            <w:webHidden/>
          </w:rPr>
          <w:tab/>
        </w:r>
        <w:r>
          <w:rPr>
            <w:webHidden/>
          </w:rPr>
          <w:fldChar w:fldCharType="begin"/>
        </w:r>
        <w:r>
          <w:rPr>
            <w:webHidden/>
          </w:rPr>
          <w:instrText xml:space="preserve"> PAGEREF _Toc243750075 \h </w:instrText>
        </w:r>
        <w:r>
          <w:rPr>
            <w:webHidden/>
          </w:rPr>
        </w:r>
        <w:r>
          <w:rPr>
            <w:webHidden/>
          </w:rPr>
          <w:fldChar w:fldCharType="separate"/>
        </w:r>
        <w:r>
          <w:rPr>
            <w:webHidden/>
          </w:rPr>
          <w:t>3</w:t>
        </w:r>
        <w:r>
          <w:rPr>
            <w:webHidden/>
          </w:rPr>
          <w:fldChar w:fldCharType="end"/>
        </w:r>
      </w:hyperlink>
    </w:p>
    <w:p w14:paraId="72BB869A" w14:textId="7755387A"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76" w:history="1">
        <w:r w:rsidRPr="00064B7A">
          <w:rPr>
            <w:rStyle w:val="Hyperlink"/>
          </w:rPr>
          <w:t>1.3.2. Phỏng vấn</w:t>
        </w:r>
        <w:r>
          <w:rPr>
            <w:webHidden/>
          </w:rPr>
          <w:tab/>
        </w:r>
        <w:r>
          <w:rPr>
            <w:webHidden/>
          </w:rPr>
          <w:fldChar w:fldCharType="begin"/>
        </w:r>
        <w:r>
          <w:rPr>
            <w:webHidden/>
          </w:rPr>
          <w:instrText xml:space="preserve"> PAGEREF _Toc243750076 \h </w:instrText>
        </w:r>
        <w:r>
          <w:rPr>
            <w:webHidden/>
          </w:rPr>
        </w:r>
        <w:r>
          <w:rPr>
            <w:webHidden/>
          </w:rPr>
          <w:fldChar w:fldCharType="separate"/>
        </w:r>
        <w:r>
          <w:rPr>
            <w:webHidden/>
          </w:rPr>
          <w:t>4</w:t>
        </w:r>
        <w:r>
          <w:rPr>
            <w:webHidden/>
          </w:rPr>
          <w:fldChar w:fldCharType="end"/>
        </w:r>
      </w:hyperlink>
    </w:p>
    <w:p w14:paraId="1F27C12D" w14:textId="7F241E5A"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77" w:history="1">
        <w:r w:rsidRPr="00064B7A">
          <w:rPr>
            <w:rStyle w:val="Hyperlink"/>
          </w:rPr>
          <w:t>1.4. Phân tích yêu cầu</w:t>
        </w:r>
        <w:r>
          <w:rPr>
            <w:webHidden/>
          </w:rPr>
          <w:tab/>
        </w:r>
        <w:r>
          <w:rPr>
            <w:webHidden/>
          </w:rPr>
          <w:fldChar w:fldCharType="begin"/>
        </w:r>
        <w:r>
          <w:rPr>
            <w:webHidden/>
          </w:rPr>
          <w:instrText xml:space="preserve"> PAGEREF _Toc243750077 \h </w:instrText>
        </w:r>
        <w:r>
          <w:rPr>
            <w:webHidden/>
          </w:rPr>
        </w:r>
        <w:r>
          <w:rPr>
            <w:webHidden/>
          </w:rPr>
          <w:fldChar w:fldCharType="separate"/>
        </w:r>
        <w:r>
          <w:rPr>
            <w:webHidden/>
          </w:rPr>
          <w:t>7</w:t>
        </w:r>
        <w:r>
          <w:rPr>
            <w:webHidden/>
          </w:rPr>
          <w:fldChar w:fldCharType="end"/>
        </w:r>
      </w:hyperlink>
    </w:p>
    <w:p w14:paraId="532A9F4F" w14:textId="3F539EEC"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78" w:history="1">
        <w:r w:rsidRPr="00064B7A">
          <w:rPr>
            <w:rStyle w:val="Hyperlink"/>
          </w:rPr>
          <w:t>1.4.1. Yêu cầu của người dùng</w:t>
        </w:r>
        <w:r>
          <w:rPr>
            <w:webHidden/>
          </w:rPr>
          <w:tab/>
        </w:r>
        <w:r>
          <w:rPr>
            <w:webHidden/>
          </w:rPr>
          <w:fldChar w:fldCharType="begin"/>
        </w:r>
        <w:r>
          <w:rPr>
            <w:webHidden/>
          </w:rPr>
          <w:instrText xml:space="preserve"> PAGEREF _Toc243750078 \h </w:instrText>
        </w:r>
        <w:r>
          <w:rPr>
            <w:webHidden/>
          </w:rPr>
        </w:r>
        <w:r>
          <w:rPr>
            <w:webHidden/>
          </w:rPr>
          <w:fldChar w:fldCharType="separate"/>
        </w:r>
        <w:r>
          <w:rPr>
            <w:webHidden/>
          </w:rPr>
          <w:t>7</w:t>
        </w:r>
        <w:r>
          <w:rPr>
            <w:webHidden/>
          </w:rPr>
          <w:fldChar w:fldCharType="end"/>
        </w:r>
      </w:hyperlink>
    </w:p>
    <w:p w14:paraId="252E69E0" w14:textId="7B73F2AE"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79" w:history="1">
        <w:r w:rsidRPr="00064B7A">
          <w:rPr>
            <w:rStyle w:val="Hyperlink"/>
          </w:rPr>
          <w:t>1.4.2. Yêu cầu của quản lý</w:t>
        </w:r>
        <w:r>
          <w:rPr>
            <w:webHidden/>
          </w:rPr>
          <w:tab/>
        </w:r>
        <w:r>
          <w:rPr>
            <w:webHidden/>
          </w:rPr>
          <w:fldChar w:fldCharType="begin"/>
        </w:r>
        <w:r>
          <w:rPr>
            <w:webHidden/>
          </w:rPr>
          <w:instrText xml:space="preserve"> PAGEREF _Toc243750079 \h </w:instrText>
        </w:r>
        <w:r>
          <w:rPr>
            <w:webHidden/>
          </w:rPr>
        </w:r>
        <w:r>
          <w:rPr>
            <w:webHidden/>
          </w:rPr>
          <w:fldChar w:fldCharType="separate"/>
        </w:r>
        <w:r>
          <w:rPr>
            <w:webHidden/>
          </w:rPr>
          <w:t>7</w:t>
        </w:r>
        <w:r>
          <w:rPr>
            <w:webHidden/>
          </w:rPr>
          <w:fldChar w:fldCharType="end"/>
        </w:r>
      </w:hyperlink>
    </w:p>
    <w:p w14:paraId="00A0777E" w14:textId="5C016F99"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80" w:history="1">
        <w:r w:rsidRPr="00064B7A">
          <w:rPr>
            <w:rStyle w:val="Hyperlink"/>
          </w:rPr>
          <w:t>1.5. Phân tích chức năng</w:t>
        </w:r>
        <w:r>
          <w:rPr>
            <w:webHidden/>
          </w:rPr>
          <w:tab/>
        </w:r>
        <w:r>
          <w:rPr>
            <w:webHidden/>
          </w:rPr>
          <w:fldChar w:fldCharType="begin"/>
        </w:r>
        <w:r>
          <w:rPr>
            <w:webHidden/>
          </w:rPr>
          <w:instrText xml:space="preserve"> PAGEREF _Toc243750080 \h </w:instrText>
        </w:r>
        <w:r>
          <w:rPr>
            <w:webHidden/>
          </w:rPr>
        </w:r>
        <w:r>
          <w:rPr>
            <w:webHidden/>
          </w:rPr>
          <w:fldChar w:fldCharType="separate"/>
        </w:r>
        <w:r>
          <w:rPr>
            <w:webHidden/>
          </w:rPr>
          <w:t>8</w:t>
        </w:r>
        <w:r>
          <w:rPr>
            <w:webHidden/>
          </w:rPr>
          <w:fldChar w:fldCharType="end"/>
        </w:r>
      </w:hyperlink>
    </w:p>
    <w:p w14:paraId="2714CA55" w14:textId="67CCE3F5"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1" w:history="1">
        <w:r w:rsidRPr="00064B7A">
          <w:rPr>
            <w:rStyle w:val="Hyperlink"/>
          </w:rPr>
          <w:t>1.5.1. Chức năng người dùng</w:t>
        </w:r>
        <w:r>
          <w:rPr>
            <w:webHidden/>
          </w:rPr>
          <w:tab/>
        </w:r>
        <w:r>
          <w:rPr>
            <w:webHidden/>
          </w:rPr>
          <w:fldChar w:fldCharType="begin"/>
        </w:r>
        <w:r>
          <w:rPr>
            <w:webHidden/>
          </w:rPr>
          <w:instrText xml:space="preserve"> PAGEREF _Toc243750081 \h </w:instrText>
        </w:r>
        <w:r>
          <w:rPr>
            <w:webHidden/>
          </w:rPr>
        </w:r>
        <w:r>
          <w:rPr>
            <w:webHidden/>
          </w:rPr>
          <w:fldChar w:fldCharType="separate"/>
        </w:r>
        <w:r>
          <w:rPr>
            <w:webHidden/>
          </w:rPr>
          <w:t>8</w:t>
        </w:r>
        <w:r>
          <w:rPr>
            <w:webHidden/>
          </w:rPr>
          <w:fldChar w:fldCharType="end"/>
        </w:r>
      </w:hyperlink>
    </w:p>
    <w:p w14:paraId="63A2E323" w14:textId="7DBAD94F"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2" w:history="1">
        <w:r w:rsidRPr="00064B7A">
          <w:rPr>
            <w:rStyle w:val="Hyperlink"/>
          </w:rPr>
          <w:t>1.5.2. Chức năng phía người quản trị</w:t>
        </w:r>
        <w:r>
          <w:rPr>
            <w:webHidden/>
          </w:rPr>
          <w:tab/>
        </w:r>
        <w:r>
          <w:rPr>
            <w:webHidden/>
          </w:rPr>
          <w:fldChar w:fldCharType="begin"/>
        </w:r>
        <w:r>
          <w:rPr>
            <w:webHidden/>
          </w:rPr>
          <w:instrText xml:space="preserve"> PAGEREF _Toc243750082 \h </w:instrText>
        </w:r>
        <w:r>
          <w:rPr>
            <w:webHidden/>
          </w:rPr>
        </w:r>
        <w:r>
          <w:rPr>
            <w:webHidden/>
          </w:rPr>
          <w:fldChar w:fldCharType="separate"/>
        </w:r>
        <w:r>
          <w:rPr>
            <w:webHidden/>
          </w:rPr>
          <w:t>9</w:t>
        </w:r>
        <w:r>
          <w:rPr>
            <w:webHidden/>
          </w:rPr>
          <w:fldChar w:fldCharType="end"/>
        </w:r>
      </w:hyperlink>
    </w:p>
    <w:p w14:paraId="7AF0AD42" w14:textId="35AB9A2E"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83" w:history="1">
        <w:r w:rsidRPr="00064B7A">
          <w:rPr>
            <w:rStyle w:val="Hyperlink"/>
          </w:rPr>
          <w:t>1.6. Công nghệ sử dụng trong đề tài</w:t>
        </w:r>
        <w:r>
          <w:rPr>
            <w:webHidden/>
          </w:rPr>
          <w:tab/>
        </w:r>
        <w:r>
          <w:rPr>
            <w:webHidden/>
          </w:rPr>
          <w:fldChar w:fldCharType="begin"/>
        </w:r>
        <w:r>
          <w:rPr>
            <w:webHidden/>
          </w:rPr>
          <w:instrText xml:space="preserve"> PAGEREF _Toc243750083 \h </w:instrText>
        </w:r>
        <w:r>
          <w:rPr>
            <w:webHidden/>
          </w:rPr>
        </w:r>
        <w:r>
          <w:rPr>
            <w:webHidden/>
          </w:rPr>
          <w:fldChar w:fldCharType="separate"/>
        </w:r>
        <w:r>
          <w:rPr>
            <w:webHidden/>
          </w:rPr>
          <w:t>11</w:t>
        </w:r>
        <w:r>
          <w:rPr>
            <w:webHidden/>
          </w:rPr>
          <w:fldChar w:fldCharType="end"/>
        </w:r>
      </w:hyperlink>
    </w:p>
    <w:p w14:paraId="7E33C8F0" w14:textId="15BFB323"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4" w:history="1">
        <w:r w:rsidRPr="00064B7A">
          <w:rPr>
            <w:rStyle w:val="Hyperlink"/>
          </w:rPr>
          <w:t>1.6.1. Công nghệ Frontend (Giao diện người dùng)</w:t>
        </w:r>
        <w:r>
          <w:rPr>
            <w:webHidden/>
          </w:rPr>
          <w:tab/>
        </w:r>
        <w:r>
          <w:rPr>
            <w:webHidden/>
          </w:rPr>
          <w:fldChar w:fldCharType="begin"/>
        </w:r>
        <w:r>
          <w:rPr>
            <w:webHidden/>
          </w:rPr>
          <w:instrText xml:space="preserve"> PAGEREF _Toc243750084 \h </w:instrText>
        </w:r>
        <w:r>
          <w:rPr>
            <w:webHidden/>
          </w:rPr>
        </w:r>
        <w:r>
          <w:rPr>
            <w:webHidden/>
          </w:rPr>
          <w:fldChar w:fldCharType="separate"/>
        </w:r>
        <w:r>
          <w:rPr>
            <w:webHidden/>
          </w:rPr>
          <w:t>11</w:t>
        </w:r>
        <w:r>
          <w:rPr>
            <w:webHidden/>
          </w:rPr>
          <w:fldChar w:fldCharType="end"/>
        </w:r>
      </w:hyperlink>
    </w:p>
    <w:p w14:paraId="23B0AB15" w14:textId="4282FAB9"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5" w:history="1">
        <w:r w:rsidRPr="00064B7A">
          <w:rPr>
            <w:rStyle w:val="Hyperlink"/>
          </w:rPr>
          <w:t>1.6.2. Công nghệ Backend (Máy chủ ứng dụng &amp; Xử lý nghiệp vụ)</w:t>
        </w:r>
        <w:r>
          <w:rPr>
            <w:webHidden/>
          </w:rPr>
          <w:tab/>
        </w:r>
        <w:r>
          <w:rPr>
            <w:webHidden/>
          </w:rPr>
          <w:fldChar w:fldCharType="begin"/>
        </w:r>
        <w:r>
          <w:rPr>
            <w:webHidden/>
          </w:rPr>
          <w:instrText xml:space="preserve"> PAGEREF _Toc243750085 \h </w:instrText>
        </w:r>
        <w:r>
          <w:rPr>
            <w:webHidden/>
          </w:rPr>
        </w:r>
        <w:r>
          <w:rPr>
            <w:webHidden/>
          </w:rPr>
          <w:fldChar w:fldCharType="separate"/>
        </w:r>
        <w:r>
          <w:rPr>
            <w:webHidden/>
          </w:rPr>
          <w:t>11</w:t>
        </w:r>
        <w:r>
          <w:rPr>
            <w:webHidden/>
          </w:rPr>
          <w:fldChar w:fldCharType="end"/>
        </w:r>
      </w:hyperlink>
    </w:p>
    <w:p w14:paraId="4B9FFCE6" w14:textId="6F4E574E"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6" w:history="1">
        <w:r w:rsidRPr="00064B7A">
          <w:rPr>
            <w:rStyle w:val="Hyperlink"/>
          </w:rPr>
          <w:t>1.6.3. Công nghệ Cơ sở dữ liệu (Database Management System)</w:t>
        </w:r>
        <w:r>
          <w:rPr>
            <w:webHidden/>
          </w:rPr>
          <w:tab/>
        </w:r>
        <w:r>
          <w:rPr>
            <w:webHidden/>
          </w:rPr>
          <w:fldChar w:fldCharType="begin"/>
        </w:r>
        <w:r>
          <w:rPr>
            <w:webHidden/>
          </w:rPr>
          <w:instrText xml:space="preserve"> PAGEREF _Toc243750086 \h </w:instrText>
        </w:r>
        <w:r>
          <w:rPr>
            <w:webHidden/>
          </w:rPr>
        </w:r>
        <w:r>
          <w:rPr>
            <w:webHidden/>
          </w:rPr>
          <w:fldChar w:fldCharType="separate"/>
        </w:r>
        <w:r>
          <w:rPr>
            <w:webHidden/>
          </w:rPr>
          <w:t>11</w:t>
        </w:r>
        <w:r>
          <w:rPr>
            <w:webHidden/>
          </w:rPr>
          <w:fldChar w:fldCharType="end"/>
        </w:r>
      </w:hyperlink>
    </w:p>
    <w:p w14:paraId="53B5ED34" w14:textId="402D87EF"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87" w:history="1">
        <w:r w:rsidRPr="00064B7A">
          <w:rPr>
            <w:rStyle w:val="Hyperlink"/>
          </w:rPr>
          <w:t>1.6.4. Công nghệ Trí tuệ nhân tạo (AI - Artificial Intelligence)</w:t>
        </w:r>
        <w:r>
          <w:rPr>
            <w:webHidden/>
          </w:rPr>
          <w:tab/>
        </w:r>
        <w:r>
          <w:rPr>
            <w:webHidden/>
          </w:rPr>
          <w:fldChar w:fldCharType="begin"/>
        </w:r>
        <w:r>
          <w:rPr>
            <w:webHidden/>
          </w:rPr>
          <w:instrText xml:space="preserve"> PAGEREF _Toc243750087 \h </w:instrText>
        </w:r>
        <w:r>
          <w:rPr>
            <w:webHidden/>
          </w:rPr>
        </w:r>
        <w:r>
          <w:rPr>
            <w:webHidden/>
          </w:rPr>
          <w:fldChar w:fldCharType="separate"/>
        </w:r>
        <w:r>
          <w:rPr>
            <w:webHidden/>
          </w:rPr>
          <w:t>12</w:t>
        </w:r>
        <w:r>
          <w:rPr>
            <w:webHidden/>
          </w:rPr>
          <w:fldChar w:fldCharType="end"/>
        </w:r>
      </w:hyperlink>
    </w:p>
    <w:p w14:paraId="0559C214" w14:textId="6CB100FD" w:rsidR="00FE00A5" w:rsidRDefault="00FE00A5">
      <w:pPr>
        <w:pStyle w:val="TOC1"/>
        <w:rPr>
          <w:rFonts w:asciiTheme="minorHAnsi" w:hAnsiTheme="minorHAnsi"/>
          <w:b w:val="0"/>
          <w:color w:val="auto"/>
          <w:kern w:val="2"/>
          <w:sz w:val="24"/>
          <w:szCs w:val="24"/>
          <w:lang w:val="en-US"/>
          <w14:ligatures w14:val="standardContextual"/>
        </w:rPr>
      </w:pPr>
      <w:hyperlink w:anchor="_Toc243750088" w:history="1">
        <w:r w:rsidRPr="00064B7A">
          <w:rPr>
            <w:rStyle w:val="Hyperlink"/>
          </w:rPr>
          <w:t>CHƯƠNG 2: PHÂN TÍCH HỆ THỐNG</w:t>
        </w:r>
        <w:r>
          <w:rPr>
            <w:webHidden/>
          </w:rPr>
          <w:tab/>
        </w:r>
        <w:r>
          <w:rPr>
            <w:webHidden/>
          </w:rPr>
          <w:fldChar w:fldCharType="begin"/>
        </w:r>
        <w:r>
          <w:rPr>
            <w:webHidden/>
          </w:rPr>
          <w:instrText xml:space="preserve"> PAGEREF _Toc243750088 \h </w:instrText>
        </w:r>
        <w:r>
          <w:rPr>
            <w:webHidden/>
          </w:rPr>
        </w:r>
        <w:r>
          <w:rPr>
            <w:webHidden/>
          </w:rPr>
          <w:fldChar w:fldCharType="separate"/>
        </w:r>
        <w:r>
          <w:rPr>
            <w:webHidden/>
          </w:rPr>
          <w:t>12</w:t>
        </w:r>
        <w:r>
          <w:rPr>
            <w:webHidden/>
          </w:rPr>
          <w:fldChar w:fldCharType="end"/>
        </w:r>
      </w:hyperlink>
    </w:p>
    <w:p w14:paraId="5F77391A" w14:textId="0FA9C7D5"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89" w:history="1">
        <w:r w:rsidRPr="00064B7A">
          <w:rPr>
            <w:rStyle w:val="Hyperlink"/>
          </w:rPr>
          <w:t>2.1. Danh sách các Actor</w:t>
        </w:r>
        <w:r>
          <w:rPr>
            <w:webHidden/>
          </w:rPr>
          <w:tab/>
        </w:r>
        <w:r>
          <w:rPr>
            <w:webHidden/>
          </w:rPr>
          <w:fldChar w:fldCharType="begin"/>
        </w:r>
        <w:r>
          <w:rPr>
            <w:webHidden/>
          </w:rPr>
          <w:instrText xml:space="preserve"> PAGEREF _Toc243750089 \h </w:instrText>
        </w:r>
        <w:r>
          <w:rPr>
            <w:webHidden/>
          </w:rPr>
        </w:r>
        <w:r>
          <w:rPr>
            <w:webHidden/>
          </w:rPr>
          <w:fldChar w:fldCharType="separate"/>
        </w:r>
        <w:r>
          <w:rPr>
            <w:webHidden/>
          </w:rPr>
          <w:t>12</w:t>
        </w:r>
        <w:r>
          <w:rPr>
            <w:webHidden/>
          </w:rPr>
          <w:fldChar w:fldCharType="end"/>
        </w:r>
      </w:hyperlink>
    </w:p>
    <w:p w14:paraId="7BD6915A" w14:textId="3A76410C"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90" w:history="1">
        <w:r w:rsidRPr="00064B7A">
          <w:rPr>
            <w:rStyle w:val="Hyperlink"/>
          </w:rPr>
          <w:t>2.2. Danh sách Use Case</w:t>
        </w:r>
        <w:r>
          <w:rPr>
            <w:webHidden/>
          </w:rPr>
          <w:tab/>
        </w:r>
        <w:r>
          <w:rPr>
            <w:webHidden/>
          </w:rPr>
          <w:fldChar w:fldCharType="begin"/>
        </w:r>
        <w:r>
          <w:rPr>
            <w:webHidden/>
          </w:rPr>
          <w:instrText xml:space="preserve"> PAGEREF _Toc243750090 \h </w:instrText>
        </w:r>
        <w:r>
          <w:rPr>
            <w:webHidden/>
          </w:rPr>
        </w:r>
        <w:r>
          <w:rPr>
            <w:webHidden/>
          </w:rPr>
          <w:fldChar w:fldCharType="separate"/>
        </w:r>
        <w:r>
          <w:rPr>
            <w:webHidden/>
          </w:rPr>
          <w:t>13</w:t>
        </w:r>
        <w:r>
          <w:rPr>
            <w:webHidden/>
          </w:rPr>
          <w:fldChar w:fldCharType="end"/>
        </w:r>
      </w:hyperlink>
    </w:p>
    <w:p w14:paraId="71933403" w14:textId="4CAAB230"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91" w:history="1">
        <w:r w:rsidRPr="00064B7A">
          <w:rPr>
            <w:rStyle w:val="Hyperlink"/>
          </w:rPr>
          <w:t>2.3. Biểu đồ Use Case</w:t>
        </w:r>
        <w:r>
          <w:rPr>
            <w:webHidden/>
          </w:rPr>
          <w:tab/>
        </w:r>
        <w:r>
          <w:rPr>
            <w:webHidden/>
          </w:rPr>
          <w:fldChar w:fldCharType="begin"/>
        </w:r>
        <w:r>
          <w:rPr>
            <w:webHidden/>
          </w:rPr>
          <w:instrText xml:space="preserve"> PAGEREF _Toc243750091 \h </w:instrText>
        </w:r>
        <w:r>
          <w:rPr>
            <w:webHidden/>
          </w:rPr>
        </w:r>
        <w:r>
          <w:rPr>
            <w:webHidden/>
          </w:rPr>
          <w:fldChar w:fldCharType="separate"/>
        </w:r>
        <w:r>
          <w:rPr>
            <w:webHidden/>
          </w:rPr>
          <w:t>16</w:t>
        </w:r>
        <w:r>
          <w:rPr>
            <w:webHidden/>
          </w:rPr>
          <w:fldChar w:fldCharType="end"/>
        </w:r>
      </w:hyperlink>
    </w:p>
    <w:p w14:paraId="373F3CEB" w14:textId="6EC7C99A"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2" w:history="1">
        <w:r w:rsidRPr="00064B7A">
          <w:rPr>
            <w:rStyle w:val="Hyperlink"/>
          </w:rPr>
          <w:t>2.3.1. Use case Tổng quát</w:t>
        </w:r>
        <w:r>
          <w:rPr>
            <w:webHidden/>
          </w:rPr>
          <w:tab/>
        </w:r>
        <w:r>
          <w:rPr>
            <w:webHidden/>
          </w:rPr>
          <w:fldChar w:fldCharType="begin"/>
        </w:r>
        <w:r>
          <w:rPr>
            <w:webHidden/>
          </w:rPr>
          <w:instrText xml:space="preserve"> PAGEREF _Toc243750092 \h </w:instrText>
        </w:r>
        <w:r>
          <w:rPr>
            <w:webHidden/>
          </w:rPr>
        </w:r>
        <w:r>
          <w:rPr>
            <w:webHidden/>
          </w:rPr>
          <w:fldChar w:fldCharType="separate"/>
        </w:r>
        <w:r>
          <w:rPr>
            <w:webHidden/>
          </w:rPr>
          <w:t>16</w:t>
        </w:r>
        <w:r>
          <w:rPr>
            <w:webHidden/>
          </w:rPr>
          <w:fldChar w:fldCharType="end"/>
        </w:r>
      </w:hyperlink>
    </w:p>
    <w:p w14:paraId="1010D785" w14:textId="42C0E00D"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3" w:history="1">
        <w:r w:rsidRPr="00064B7A">
          <w:rPr>
            <w:rStyle w:val="Hyperlink"/>
          </w:rPr>
          <w:t>2.3.2. Use case Quản Lý Bài Viết &amp; Nội Dung</w:t>
        </w:r>
        <w:r>
          <w:rPr>
            <w:webHidden/>
          </w:rPr>
          <w:tab/>
        </w:r>
        <w:r>
          <w:rPr>
            <w:webHidden/>
          </w:rPr>
          <w:fldChar w:fldCharType="begin"/>
        </w:r>
        <w:r>
          <w:rPr>
            <w:webHidden/>
          </w:rPr>
          <w:instrText xml:space="preserve"> PAGEREF _Toc243750093 \h </w:instrText>
        </w:r>
        <w:r>
          <w:rPr>
            <w:webHidden/>
          </w:rPr>
        </w:r>
        <w:r>
          <w:rPr>
            <w:webHidden/>
          </w:rPr>
          <w:fldChar w:fldCharType="separate"/>
        </w:r>
        <w:r>
          <w:rPr>
            <w:webHidden/>
          </w:rPr>
          <w:t>18</w:t>
        </w:r>
        <w:r>
          <w:rPr>
            <w:webHidden/>
          </w:rPr>
          <w:fldChar w:fldCharType="end"/>
        </w:r>
      </w:hyperlink>
    </w:p>
    <w:p w14:paraId="7128BC1D" w14:textId="12E7B2F1"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4" w:history="1">
        <w:r w:rsidRPr="00064B7A">
          <w:rPr>
            <w:rStyle w:val="Hyperlink"/>
          </w:rPr>
          <w:t>2.3.3. Use case Trợ Lý AI Copilot</w:t>
        </w:r>
        <w:r>
          <w:rPr>
            <w:webHidden/>
          </w:rPr>
          <w:tab/>
        </w:r>
        <w:r>
          <w:rPr>
            <w:webHidden/>
          </w:rPr>
          <w:fldChar w:fldCharType="begin"/>
        </w:r>
        <w:r>
          <w:rPr>
            <w:webHidden/>
          </w:rPr>
          <w:instrText xml:space="preserve"> PAGEREF _Toc243750094 \h </w:instrText>
        </w:r>
        <w:r>
          <w:rPr>
            <w:webHidden/>
          </w:rPr>
        </w:r>
        <w:r>
          <w:rPr>
            <w:webHidden/>
          </w:rPr>
          <w:fldChar w:fldCharType="separate"/>
        </w:r>
        <w:r>
          <w:rPr>
            <w:webHidden/>
          </w:rPr>
          <w:t>20</w:t>
        </w:r>
        <w:r>
          <w:rPr>
            <w:webHidden/>
          </w:rPr>
          <w:fldChar w:fldCharType="end"/>
        </w:r>
      </w:hyperlink>
    </w:p>
    <w:p w14:paraId="42C5AA95" w14:textId="6DC01D40"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5" w:history="1">
        <w:r w:rsidRPr="00064B7A">
          <w:rPr>
            <w:rStyle w:val="Hyperlink"/>
          </w:rPr>
          <w:t>2.3.4. Use case Kiểm Duyệt &amp; Xuất Bản Đa Kênh Facebook</w:t>
        </w:r>
        <w:r>
          <w:rPr>
            <w:webHidden/>
          </w:rPr>
          <w:tab/>
        </w:r>
        <w:r>
          <w:rPr>
            <w:webHidden/>
          </w:rPr>
          <w:fldChar w:fldCharType="begin"/>
        </w:r>
        <w:r>
          <w:rPr>
            <w:webHidden/>
          </w:rPr>
          <w:instrText xml:space="preserve"> PAGEREF _Toc243750095 \h </w:instrText>
        </w:r>
        <w:r>
          <w:rPr>
            <w:webHidden/>
          </w:rPr>
        </w:r>
        <w:r>
          <w:rPr>
            <w:webHidden/>
          </w:rPr>
          <w:fldChar w:fldCharType="separate"/>
        </w:r>
        <w:r>
          <w:rPr>
            <w:webHidden/>
          </w:rPr>
          <w:t>22</w:t>
        </w:r>
        <w:r>
          <w:rPr>
            <w:webHidden/>
          </w:rPr>
          <w:fldChar w:fldCharType="end"/>
        </w:r>
      </w:hyperlink>
    </w:p>
    <w:p w14:paraId="342DEE52" w14:textId="6D0341AB"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6" w:history="1">
        <w:r w:rsidRPr="00064B7A">
          <w:rPr>
            <w:rStyle w:val="Hyperlink"/>
          </w:rPr>
          <w:t>2.3.5. Use case Tra Cứu Thông Tin &amp; Tương Tác</w:t>
        </w:r>
        <w:r>
          <w:rPr>
            <w:webHidden/>
          </w:rPr>
          <w:tab/>
        </w:r>
        <w:r>
          <w:rPr>
            <w:webHidden/>
          </w:rPr>
          <w:fldChar w:fldCharType="begin"/>
        </w:r>
        <w:r>
          <w:rPr>
            <w:webHidden/>
          </w:rPr>
          <w:instrText xml:space="preserve"> PAGEREF _Toc243750096 \h </w:instrText>
        </w:r>
        <w:r>
          <w:rPr>
            <w:webHidden/>
          </w:rPr>
        </w:r>
        <w:r>
          <w:rPr>
            <w:webHidden/>
          </w:rPr>
          <w:fldChar w:fldCharType="separate"/>
        </w:r>
        <w:r>
          <w:rPr>
            <w:webHidden/>
          </w:rPr>
          <w:t>24</w:t>
        </w:r>
        <w:r>
          <w:rPr>
            <w:webHidden/>
          </w:rPr>
          <w:fldChar w:fldCharType="end"/>
        </w:r>
      </w:hyperlink>
    </w:p>
    <w:p w14:paraId="611C919C" w14:textId="2CD1DFED"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7" w:history="1">
        <w:r w:rsidRPr="00064B7A">
          <w:rPr>
            <w:rStyle w:val="Hyperlink"/>
          </w:rPr>
          <w:t>2.3.6. Use case Quản Trị Hệ Thống &amp; Người Dùng</w:t>
        </w:r>
        <w:r>
          <w:rPr>
            <w:webHidden/>
          </w:rPr>
          <w:tab/>
        </w:r>
        <w:r>
          <w:rPr>
            <w:webHidden/>
          </w:rPr>
          <w:fldChar w:fldCharType="begin"/>
        </w:r>
        <w:r>
          <w:rPr>
            <w:webHidden/>
          </w:rPr>
          <w:instrText xml:space="preserve"> PAGEREF _Toc243750097 \h </w:instrText>
        </w:r>
        <w:r>
          <w:rPr>
            <w:webHidden/>
          </w:rPr>
        </w:r>
        <w:r>
          <w:rPr>
            <w:webHidden/>
          </w:rPr>
          <w:fldChar w:fldCharType="separate"/>
        </w:r>
        <w:r>
          <w:rPr>
            <w:webHidden/>
          </w:rPr>
          <w:t>26</w:t>
        </w:r>
        <w:r>
          <w:rPr>
            <w:webHidden/>
          </w:rPr>
          <w:fldChar w:fldCharType="end"/>
        </w:r>
      </w:hyperlink>
    </w:p>
    <w:p w14:paraId="200AF500" w14:textId="28753CFB"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098" w:history="1">
        <w:r w:rsidRPr="00064B7A">
          <w:rPr>
            <w:rStyle w:val="Hyperlink"/>
          </w:rPr>
          <w:t>2.4. Biểu đồ tuần tự (Sequence Diagram)</w:t>
        </w:r>
        <w:r>
          <w:rPr>
            <w:webHidden/>
          </w:rPr>
          <w:tab/>
        </w:r>
        <w:r>
          <w:rPr>
            <w:webHidden/>
          </w:rPr>
          <w:fldChar w:fldCharType="begin"/>
        </w:r>
        <w:r>
          <w:rPr>
            <w:webHidden/>
          </w:rPr>
          <w:instrText xml:space="preserve"> PAGEREF _Toc243750098 \h </w:instrText>
        </w:r>
        <w:r>
          <w:rPr>
            <w:webHidden/>
          </w:rPr>
        </w:r>
        <w:r>
          <w:rPr>
            <w:webHidden/>
          </w:rPr>
          <w:fldChar w:fldCharType="separate"/>
        </w:r>
        <w:r>
          <w:rPr>
            <w:webHidden/>
          </w:rPr>
          <w:t>27</w:t>
        </w:r>
        <w:r>
          <w:rPr>
            <w:webHidden/>
          </w:rPr>
          <w:fldChar w:fldCharType="end"/>
        </w:r>
      </w:hyperlink>
    </w:p>
    <w:p w14:paraId="5F65C6FB" w14:textId="0B405E94"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099" w:history="1">
        <w:r w:rsidRPr="00064B7A">
          <w:rPr>
            <w:rStyle w:val="Hyperlink"/>
          </w:rPr>
          <w:t>2.4.1. Sơ đồ tuần tự Đăng nhập hệ thống</w:t>
        </w:r>
        <w:r>
          <w:rPr>
            <w:webHidden/>
          </w:rPr>
          <w:tab/>
        </w:r>
        <w:r>
          <w:rPr>
            <w:webHidden/>
          </w:rPr>
          <w:fldChar w:fldCharType="begin"/>
        </w:r>
        <w:r>
          <w:rPr>
            <w:webHidden/>
          </w:rPr>
          <w:instrText xml:space="preserve"> PAGEREF _Toc243750099 \h </w:instrText>
        </w:r>
        <w:r>
          <w:rPr>
            <w:webHidden/>
          </w:rPr>
        </w:r>
        <w:r>
          <w:rPr>
            <w:webHidden/>
          </w:rPr>
          <w:fldChar w:fldCharType="separate"/>
        </w:r>
        <w:r>
          <w:rPr>
            <w:webHidden/>
          </w:rPr>
          <w:t>28</w:t>
        </w:r>
        <w:r>
          <w:rPr>
            <w:webHidden/>
          </w:rPr>
          <w:fldChar w:fldCharType="end"/>
        </w:r>
      </w:hyperlink>
    </w:p>
    <w:p w14:paraId="5E8F7E0C" w14:textId="1EF29FE6"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0" w:history="1">
        <w:r w:rsidRPr="00064B7A">
          <w:rPr>
            <w:rStyle w:val="Hyperlink"/>
          </w:rPr>
          <w:t>2.4.2. Sơ đồ tuần tự Xuất bản bài viết tích hợp AI &amp; Facebook</w:t>
        </w:r>
        <w:r>
          <w:rPr>
            <w:webHidden/>
          </w:rPr>
          <w:tab/>
        </w:r>
        <w:r>
          <w:rPr>
            <w:webHidden/>
          </w:rPr>
          <w:fldChar w:fldCharType="begin"/>
        </w:r>
        <w:r>
          <w:rPr>
            <w:webHidden/>
          </w:rPr>
          <w:instrText xml:space="preserve"> PAGEREF _Toc243750100 \h </w:instrText>
        </w:r>
        <w:r>
          <w:rPr>
            <w:webHidden/>
          </w:rPr>
        </w:r>
        <w:r>
          <w:rPr>
            <w:webHidden/>
          </w:rPr>
          <w:fldChar w:fldCharType="separate"/>
        </w:r>
        <w:r>
          <w:rPr>
            <w:webHidden/>
          </w:rPr>
          <w:t>29</w:t>
        </w:r>
        <w:r>
          <w:rPr>
            <w:webHidden/>
          </w:rPr>
          <w:fldChar w:fldCharType="end"/>
        </w:r>
      </w:hyperlink>
    </w:p>
    <w:p w14:paraId="41E37DA8" w14:textId="0B5CF916"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1" w:history="1">
        <w:r w:rsidRPr="00064B7A">
          <w:rPr>
            <w:rStyle w:val="Hyperlink"/>
          </w:rPr>
          <w:t>2.4.3. Sơ đồ tuần tự Tiếp nhận, Xử lý và Phản hồi Ý kiến nguyện vọng đoàn viên</w:t>
        </w:r>
        <w:r>
          <w:rPr>
            <w:webHidden/>
          </w:rPr>
          <w:tab/>
        </w:r>
        <w:r>
          <w:rPr>
            <w:webHidden/>
          </w:rPr>
          <w:fldChar w:fldCharType="begin"/>
        </w:r>
        <w:r>
          <w:rPr>
            <w:webHidden/>
          </w:rPr>
          <w:instrText xml:space="preserve"> PAGEREF _Toc243750101 \h </w:instrText>
        </w:r>
        <w:r>
          <w:rPr>
            <w:webHidden/>
          </w:rPr>
        </w:r>
        <w:r>
          <w:rPr>
            <w:webHidden/>
          </w:rPr>
          <w:fldChar w:fldCharType="separate"/>
        </w:r>
        <w:r>
          <w:rPr>
            <w:webHidden/>
          </w:rPr>
          <w:t>30</w:t>
        </w:r>
        <w:r>
          <w:rPr>
            <w:webHidden/>
          </w:rPr>
          <w:fldChar w:fldCharType="end"/>
        </w:r>
      </w:hyperlink>
    </w:p>
    <w:p w14:paraId="4F587411" w14:textId="27914646"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2" w:history="1">
        <w:r w:rsidRPr="00064B7A">
          <w:rPr>
            <w:rStyle w:val="Hyperlink"/>
          </w:rPr>
          <w:t>2.4.4. Sơ đồ tuần tự Tra cứu &amp; Tiếp cận Chính sách Chăm lo, Phúc lợi Đoàn viên</w:t>
        </w:r>
        <w:r>
          <w:rPr>
            <w:webHidden/>
          </w:rPr>
          <w:tab/>
        </w:r>
        <w:r>
          <w:rPr>
            <w:webHidden/>
          </w:rPr>
          <w:fldChar w:fldCharType="begin"/>
        </w:r>
        <w:r>
          <w:rPr>
            <w:webHidden/>
          </w:rPr>
          <w:instrText xml:space="preserve"> PAGEREF _Toc243750102 \h </w:instrText>
        </w:r>
        <w:r>
          <w:rPr>
            <w:webHidden/>
          </w:rPr>
        </w:r>
        <w:r>
          <w:rPr>
            <w:webHidden/>
          </w:rPr>
          <w:fldChar w:fldCharType="separate"/>
        </w:r>
        <w:r>
          <w:rPr>
            <w:webHidden/>
          </w:rPr>
          <w:t>31</w:t>
        </w:r>
        <w:r>
          <w:rPr>
            <w:webHidden/>
          </w:rPr>
          <w:fldChar w:fldCharType="end"/>
        </w:r>
      </w:hyperlink>
    </w:p>
    <w:p w14:paraId="0F698872" w14:textId="7467E32D"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03" w:history="1">
        <w:r w:rsidRPr="00064B7A">
          <w:rPr>
            <w:rStyle w:val="Hyperlink"/>
          </w:rPr>
          <w:t>2.5. Biểu đồ hoạt động (Activity Diagram)</w:t>
        </w:r>
        <w:r>
          <w:rPr>
            <w:webHidden/>
          </w:rPr>
          <w:tab/>
        </w:r>
        <w:r>
          <w:rPr>
            <w:webHidden/>
          </w:rPr>
          <w:fldChar w:fldCharType="begin"/>
        </w:r>
        <w:r>
          <w:rPr>
            <w:webHidden/>
          </w:rPr>
          <w:instrText xml:space="preserve"> PAGEREF _Toc243750103 \h </w:instrText>
        </w:r>
        <w:r>
          <w:rPr>
            <w:webHidden/>
          </w:rPr>
        </w:r>
        <w:r>
          <w:rPr>
            <w:webHidden/>
          </w:rPr>
          <w:fldChar w:fldCharType="separate"/>
        </w:r>
        <w:r>
          <w:rPr>
            <w:webHidden/>
          </w:rPr>
          <w:t>31</w:t>
        </w:r>
        <w:r>
          <w:rPr>
            <w:webHidden/>
          </w:rPr>
          <w:fldChar w:fldCharType="end"/>
        </w:r>
      </w:hyperlink>
    </w:p>
    <w:p w14:paraId="5EA42FD7" w14:textId="53B01F25"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4" w:history="1">
        <w:r w:rsidRPr="00064B7A">
          <w:rPr>
            <w:rStyle w:val="Hyperlink"/>
          </w:rPr>
          <w:t>2.5.1. Sơ đồ hoạt động Quy trình Đăng nhập và Phân quyền người dùng (RBAC)</w:t>
        </w:r>
        <w:r>
          <w:rPr>
            <w:webHidden/>
          </w:rPr>
          <w:tab/>
        </w:r>
        <w:r>
          <w:rPr>
            <w:webHidden/>
          </w:rPr>
          <w:fldChar w:fldCharType="begin"/>
        </w:r>
        <w:r>
          <w:rPr>
            <w:webHidden/>
          </w:rPr>
          <w:instrText xml:space="preserve"> PAGEREF _Toc243750104 \h </w:instrText>
        </w:r>
        <w:r>
          <w:rPr>
            <w:webHidden/>
          </w:rPr>
        </w:r>
        <w:r>
          <w:rPr>
            <w:webHidden/>
          </w:rPr>
          <w:fldChar w:fldCharType="separate"/>
        </w:r>
        <w:r>
          <w:rPr>
            <w:webHidden/>
          </w:rPr>
          <w:t>32</w:t>
        </w:r>
        <w:r>
          <w:rPr>
            <w:webHidden/>
          </w:rPr>
          <w:fldChar w:fldCharType="end"/>
        </w:r>
      </w:hyperlink>
    </w:p>
    <w:p w14:paraId="5BCC2E4F" w14:textId="0ADB2DB8"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5" w:history="1">
        <w:r w:rsidRPr="00064B7A">
          <w:rPr>
            <w:rStyle w:val="Hyperlink"/>
          </w:rPr>
          <w:t>2.5.2. Sơ đồ hoạt động Quy trình Soạn thảo, Trợ lý AI hỗ trợ và Xuất bản đa kênh</w:t>
        </w:r>
        <w:r>
          <w:rPr>
            <w:webHidden/>
          </w:rPr>
          <w:tab/>
        </w:r>
        <w:r>
          <w:rPr>
            <w:webHidden/>
          </w:rPr>
          <w:fldChar w:fldCharType="begin"/>
        </w:r>
        <w:r>
          <w:rPr>
            <w:webHidden/>
          </w:rPr>
          <w:instrText xml:space="preserve"> PAGEREF _Toc243750105 \h </w:instrText>
        </w:r>
        <w:r>
          <w:rPr>
            <w:webHidden/>
          </w:rPr>
        </w:r>
        <w:r>
          <w:rPr>
            <w:webHidden/>
          </w:rPr>
          <w:fldChar w:fldCharType="separate"/>
        </w:r>
        <w:r>
          <w:rPr>
            <w:webHidden/>
          </w:rPr>
          <w:t>33</w:t>
        </w:r>
        <w:r>
          <w:rPr>
            <w:webHidden/>
          </w:rPr>
          <w:fldChar w:fldCharType="end"/>
        </w:r>
      </w:hyperlink>
    </w:p>
    <w:p w14:paraId="4319796C" w14:textId="5A3D57AE"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6" w:history="1">
        <w:r w:rsidRPr="00064B7A">
          <w:rPr>
            <w:rStyle w:val="Hyperlink"/>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_Toc243750106 \h </w:instrText>
        </w:r>
        <w:r>
          <w:rPr>
            <w:webHidden/>
          </w:rPr>
        </w:r>
        <w:r>
          <w:rPr>
            <w:webHidden/>
          </w:rPr>
          <w:fldChar w:fldCharType="separate"/>
        </w:r>
        <w:r>
          <w:rPr>
            <w:webHidden/>
          </w:rPr>
          <w:t>34</w:t>
        </w:r>
        <w:r>
          <w:rPr>
            <w:webHidden/>
          </w:rPr>
          <w:fldChar w:fldCharType="end"/>
        </w:r>
      </w:hyperlink>
    </w:p>
    <w:p w14:paraId="4353ED37" w14:textId="4B6650A9"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7" w:history="1">
        <w:r w:rsidRPr="00064B7A">
          <w:rPr>
            <w:rStyle w:val="Hyperlink"/>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_Toc243750107 \h </w:instrText>
        </w:r>
        <w:r>
          <w:rPr>
            <w:webHidden/>
          </w:rPr>
        </w:r>
        <w:r>
          <w:rPr>
            <w:webHidden/>
          </w:rPr>
          <w:fldChar w:fldCharType="separate"/>
        </w:r>
        <w:r>
          <w:rPr>
            <w:webHidden/>
          </w:rPr>
          <w:t>35</w:t>
        </w:r>
        <w:r>
          <w:rPr>
            <w:webHidden/>
          </w:rPr>
          <w:fldChar w:fldCharType="end"/>
        </w:r>
      </w:hyperlink>
    </w:p>
    <w:p w14:paraId="05C02DAD" w14:textId="121A9509"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08" w:history="1">
        <w:r w:rsidRPr="00064B7A">
          <w:rPr>
            <w:rStyle w:val="Hyperlink"/>
          </w:rPr>
          <w:t>2.6. Biểu đồ lớp (Class Diagram)</w:t>
        </w:r>
        <w:r>
          <w:rPr>
            <w:webHidden/>
          </w:rPr>
          <w:tab/>
        </w:r>
        <w:r>
          <w:rPr>
            <w:webHidden/>
          </w:rPr>
          <w:fldChar w:fldCharType="begin"/>
        </w:r>
        <w:r>
          <w:rPr>
            <w:webHidden/>
          </w:rPr>
          <w:instrText xml:space="preserve"> PAGEREF _Toc243750108 \h </w:instrText>
        </w:r>
        <w:r>
          <w:rPr>
            <w:webHidden/>
          </w:rPr>
        </w:r>
        <w:r>
          <w:rPr>
            <w:webHidden/>
          </w:rPr>
          <w:fldChar w:fldCharType="separate"/>
        </w:r>
        <w:r>
          <w:rPr>
            <w:webHidden/>
          </w:rPr>
          <w:t>35</w:t>
        </w:r>
        <w:r>
          <w:rPr>
            <w:webHidden/>
          </w:rPr>
          <w:fldChar w:fldCharType="end"/>
        </w:r>
      </w:hyperlink>
    </w:p>
    <w:p w14:paraId="38A4FF65" w14:textId="0A1C2555"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09" w:history="1">
        <w:r w:rsidRPr="00064B7A">
          <w:rPr>
            <w:rStyle w:val="Hyperlink"/>
          </w:rPr>
          <w:t>2.6.1. Sơ đồ lớp Quản lý Người dùng &amp; Phân quyền</w:t>
        </w:r>
        <w:r>
          <w:rPr>
            <w:webHidden/>
          </w:rPr>
          <w:tab/>
        </w:r>
        <w:r>
          <w:rPr>
            <w:webHidden/>
          </w:rPr>
          <w:fldChar w:fldCharType="begin"/>
        </w:r>
        <w:r>
          <w:rPr>
            <w:webHidden/>
          </w:rPr>
          <w:instrText xml:space="preserve"> PAGEREF _Toc243750109 \h </w:instrText>
        </w:r>
        <w:r>
          <w:rPr>
            <w:webHidden/>
          </w:rPr>
        </w:r>
        <w:r>
          <w:rPr>
            <w:webHidden/>
          </w:rPr>
          <w:fldChar w:fldCharType="separate"/>
        </w:r>
        <w:r>
          <w:rPr>
            <w:webHidden/>
          </w:rPr>
          <w:t>36</w:t>
        </w:r>
        <w:r>
          <w:rPr>
            <w:webHidden/>
          </w:rPr>
          <w:fldChar w:fldCharType="end"/>
        </w:r>
      </w:hyperlink>
    </w:p>
    <w:p w14:paraId="2CE68C5A" w14:textId="0F2551EB"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10" w:history="1">
        <w:r w:rsidRPr="00064B7A">
          <w:rPr>
            <w:rStyle w:val="Hyperlink"/>
          </w:rPr>
          <w:t>2.6.2. Sơ đồ lớp Quản lý Bài viết &amp; Xuất bản Đa kênh</w:t>
        </w:r>
        <w:r>
          <w:rPr>
            <w:webHidden/>
          </w:rPr>
          <w:tab/>
        </w:r>
        <w:r>
          <w:rPr>
            <w:webHidden/>
          </w:rPr>
          <w:fldChar w:fldCharType="begin"/>
        </w:r>
        <w:r>
          <w:rPr>
            <w:webHidden/>
          </w:rPr>
          <w:instrText xml:space="preserve"> PAGEREF _Toc243750110 \h </w:instrText>
        </w:r>
        <w:r>
          <w:rPr>
            <w:webHidden/>
          </w:rPr>
        </w:r>
        <w:r>
          <w:rPr>
            <w:webHidden/>
          </w:rPr>
          <w:fldChar w:fldCharType="separate"/>
        </w:r>
        <w:r>
          <w:rPr>
            <w:webHidden/>
          </w:rPr>
          <w:t>38</w:t>
        </w:r>
        <w:r>
          <w:rPr>
            <w:webHidden/>
          </w:rPr>
          <w:fldChar w:fldCharType="end"/>
        </w:r>
      </w:hyperlink>
    </w:p>
    <w:p w14:paraId="23A31730" w14:textId="7BA6CC41"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11" w:history="1">
        <w:r w:rsidRPr="00064B7A">
          <w:rPr>
            <w:rStyle w:val="Hyperlink"/>
          </w:rPr>
          <w:t>2.6.3. Sơ đồ lớp Phân hệ Quản lý Hòm thư Góp ý &amp; Phản hồi Đoàn viên</w:t>
        </w:r>
        <w:r>
          <w:rPr>
            <w:webHidden/>
          </w:rPr>
          <w:tab/>
        </w:r>
        <w:r>
          <w:rPr>
            <w:webHidden/>
          </w:rPr>
          <w:fldChar w:fldCharType="begin"/>
        </w:r>
        <w:r>
          <w:rPr>
            <w:webHidden/>
          </w:rPr>
          <w:instrText xml:space="preserve"> PAGEREF _Toc243750111 \h </w:instrText>
        </w:r>
        <w:r>
          <w:rPr>
            <w:webHidden/>
          </w:rPr>
        </w:r>
        <w:r>
          <w:rPr>
            <w:webHidden/>
          </w:rPr>
          <w:fldChar w:fldCharType="separate"/>
        </w:r>
        <w:r>
          <w:rPr>
            <w:webHidden/>
          </w:rPr>
          <w:t>39</w:t>
        </w:r>
        <w:r>
          <w:rPr>
            <w:webHidden/>
          </w:rPr>
          <w:fldChar w:fldCharType="end"/>
        </w:r>
      </w:hyperlink>
    </w:p>
    <w:p w14:paraId="42BD52A5" w14:textId="4159B54F"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12" w:history="1">
        <w:r w:rsidRPr="00064B7A">
          <w:rPr>
            <w:rStyle w:val="Hyperlink"/>
          </w:rPr>
          <w:t>2.6.4. Sơ đồ lớp Phân hệ Quản lý Chính sách Chăm lo &amp; Phúc lợi Đoàn viên</w:t>
        </w:r>
        <w:r>
          <w:rPr>
            <w:webHidden/>
          </w:rPr>
          <w:tab/>
        </w:r>
        <w:r>
          <w:rPr>
            <w:webHidden/>
          </w:rPr>
          <w:fldChar w:fldCharType="begin"/>
        </w:r>
        <w:r>
          <w:rPr>
            <w:webHidden/>
          </w:rPr>
          <w:instrText xml:space="preserve"> PAGEREF _Toc243750112 \h </w:instrText>
        </w:r>
        <w:r>
          <w:rPr>
            <w:webHidden/>
          </w:rPr>
        </w:r>
        <w:r>
          <w:rPr>
            <w:webHidden/>
          </w:rPr>
          <w:fldChar w:fldCharType="separate"/>
        </w:r>
        <w:r>
          <w:rPr>
            <w:webHidden/>
          </w:rPr>
          <w:t>40</w:t>
        </w:r>
        <w:r>
          <w:rPr>
            <w:webHidden/>
          </w:rPr>
          <w:fldChar w:fldCharType="end"/>
        </w:r>
      </w:hyperlink>
    </w:p>
    <w:p w14:paraId="74186558" w14:textId="347453D9" w:rsidR="00FE00A5" w:rsidRDefault="00FE00A5">
      <w:pPr>
        <w:pStyle w:val="TOC1"/>
        <w:rPr>
          <w:rFonts w:asciiTheme="minorHAnsi" w:hAnsiTheme="minorHAnsi"/>
          <w:b w:val="0"/>
          <w:color w:val="auto"/>
          <w:kern w:val="2"/>
          <w:sz w:val="24"/>
          <w:szCs w:val="24"/>
          <w:lang w:val="en-US"/>
          <w14:ligatures w14:val="standardContextual"/>
        </w:rPr>
      </w:pPr>
      <w:hyperlink w:anchor="_Toc243750113" w:history="1">
        <w:r w:rsidRPr="00064B7A">
          <w:rPr>
            <w:rStyle w:val="Hyperlink"/>
          </w:rPr>
          <w:t>CHƯƠNG 3: CƠ SỞ DỮ LIỆU</w:t>
        </w:r>
        <w:r>
          <w:rPr>
            <w:webHidden/>
          </w:rPr>
          <w:tab/>
        </w:r>
        <w:r>
          <w:rPr>
            <w:webHidden/>
          </w:rPr>
          <w:fldChar w:fldCharType="begin"/>
        </w:r>
        <w:r>
          <w:rPr>
            <w:webHidden/>
          </w:rPr>
          <w:instrText xml:space="preserve"> PAGEREF _Toc243750113 \h </w:instrText>
        </w:r>
        <w:r>
          <w:rPr>
            <w:webHidden/>
          </w:rPr>
        </w:r>
        <w:r>
          <w:rPr>
            <w:webHidden/>
          </w:rPr>
          <w:fldChar w:fldCharType="separate"/>
        </w:r>
        <w:r>
          <w:rPr>
            <w:webHidden/>
          </w:rPr>
          <w:t>41</w:t>
        </w:r>
        <w:r>
          <w:rPr>
            <w:webHidden/>
          </w:rPr>
          <w:fldChar w:fldCharType="end"/>
        </w:r>
      </w:hyperlink>
    </w:p>
    <w:p w14:paraId="66F4E644" w14:textId="2FEABA6E"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14" w:history="1">
        <w:r w:rsidRPr="00064B7A">
          <w:rPr>
            <w:rStyle w:val="Hyperlink"/>
          </w:rPr>
          <w:t>3.1. Sơ đồ quan hệ trong cơ sở dữ liệu</w:t>
        </w:r>
        <w:r>
          <w:rPr>
            <w:webHidden/>
          </w:rPr>
          <w:tab/>
        </w:r>
        <w:r>
          <w:rPr>
            <w:webHidden/>
          </w:rPr>
          <w:fldChar w:fldCharType="begin"/>
        </w:r>
        <w:r>
          <w:rPr>
            <w:webHidden/>
          </w:rPr>
          <w:instrText xml:space="preserve"> PAGEREF _Toc243750114 \h </w:instrText>
        </w:r>
        <w:r>
          <w:rPr>
            <w:webHidden/>
          </w:rPr>
        </w:r>
        <w:r>
          <w:rPr>
            <w:webHidden/>
          </w:rPr>
          <w:fldChar w:fldCharType="separate"/>
        </w:r>
        <w:r>
          <w:rPr>
            <w:webHidden/>
          </w:rPr>
          <w:t>41</w:t>
        </w:r>
        <w:r>
          <w:rPr>
            <w:webHidden/>
          </w:rPr>
          <w:fldChar w:fldCharType="end"/>
        </w:r>
      </w:hyperlink>
    </w:p>
    <w:p w14:paraId="5C329DF0" w14:textId="7F96BA93"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15" w:history="1">
        <w:r w:rsidRPr="00064B7A">
          <w:rPr>
            <w:rStyle w:val="Hyperlink"/>
          </w:rPr>
          <w:t>3.2. Mô tả bảng</w:t>
        </w:r>
        <w:r>
          <w:rPr>
            <w:webHidden/>
          </w:rPr>
          <w:tab/>
        </w:r>
        <w:r>
          <w:rPr>
            <w:webHidden/>
          </w:rPr>
          <w:fldChar w:fldCharType="begin"/>
        </w:r>
        <w:r>
          <w:rPr>
            <w:webHidden/>
          </w:rPr>
          <w:instrText xml:space="preserve"> PAGEREF _Toc243750115 \h </w:instrText>
        </w:r>
        <w:r>
          <w:rPr>
            <w:webHidden/>
          </w:rPr>
        </w:r>
        <w:r>
          <w:rPr>
            <w:webHidden/>
          </w:rPr>
          <w:fldChar w:fldCharType="separate"/>
        </w:r>
        <w:r>
          <w:rPr>
            <w:webHidden/>
          </w:rPr>
          <w:t>41</w:t>
        </w:r>
        <w:r>
          <w:rPr>
            <w:webHidden/>
          </w:rPr>
          <w:fldChar w:fldCharType="end"/>
        </w:r>
      </w:hyperlink>
    </w:p>
    <w:p w14:paraId="1CE1D4DC" w14:textId="61B1C229" w:rsidR="00FE00A5" w:rsidRDefault="00FE00A5">
      <w:pPr>
        <w:pStyle w:val="TOC1"/>
        <w:rPr>
          <w:rFonts w:asciiTheme="minorHAnsi" w:hAnsiTheme="minorHAnsi"/>
          <w:b w:val="0"/>
          <w:color w:val="auto"/>
          <w:kern w:val="2"/>
          <w:sz w:val="24"/>
          <w:szCs w:val="24"/>
          <w:lang w:val="en-US"/>
          <w14:ligatures w14:val="standardContextual"/>
        </w:rPr>
      </w:pPr>
      <w:hyperlink w:anchor="_Toc243750116" w:history="1">
        <w:r w:rsidRPr="00064B7A">
          <w:rPr>
            <w:rStyle w:val="Hyperlink"/>
          </w:rPr>
          <w:t>CHƯƠNG 4: CÀI ĐẶT, THỰC NGHIỆM VÀ DEMO KẾT QUẢ HỆ THỐNG</w:t>
        </w:r>
        <w:r>
          <w:rPr>
            <w:webHidden/>
          </w:rPr>
          <w:tab/>
        </w:r>
        <w:r>
          <w:rPr>
            <w:webHidden/>
          </w:rPr>
          <w:fldChar w:fldCharType="begin"/>
        </w:r>
        <w:r>
          <w:rPr>
            <w:webHidden/>
          </w:rPr>
          <w:instrText xml:space="preserve"> PAGEREF _Toc243750116 \h </w:instrText>
        </w:r>
        <w:r>
          <w:rPr>
            <w:webHidden/>
          </w:rPr>
        </w:r>
        <w:r>
          <w:rPr>
            <w:webHidden/>
          </w:rPr>
          <w:fldChar w:fldCharType="separate"/>
        </w:r>
        <w:r>
          <w:rPr>
            <w:webHidden/>
          </w:rPr>
          <w:t>54</w:t>
        </w:r>
        <w:r>
          <w:rPr>
            <w:webHidden/>
          </w:rPr>
          <w:fldChar w:fldCharType="end"/>
        </w:r>
      </w:hyperlink>
    </w:p>
    <w:p w14:paraId="1EAFB924" w14:textId="7568899B"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17" w:history="1">
        <w:r w:rsidRPr="00064B7A">
          <w:rPr>
            <w:rStyle w:val="Hyperlink"/>
          </w:rPr>
          <w:t>4.1. Demo Chức năng Cổng Thông Tin Công Chúng &amp; Đoàn Viên (Public Portal)</w:t>
        </w:r>
        <w:r>
          <w:rPr>
            <w:webHidden/>
          </w:rPr>
          <w:tab/>
        </w:r>
        <w:r>
          <w:rPr>
            <w:webHidden/>
          </w:rPr>
          <w:fldChar w:fldCharType="begin"/>
        </w:r>
        <w:r>
          <w:rPr>
            <w:webHidden/>
          </w:rPr>
          <w:instrText xml:space="preserve"> PAGEREF _Toc243750117 \h </w:instrText>
        </w:r>
        <w:r>
          <w:rPr>
            <w:webHidden/>
          </w:rPr>
        </w:r>
        <w:r>
          <w:rPr>
            <w:webHidden/>
          </w:rPr>
          <w:fldChar w:fldCharType="separate"/>
        </w:r>
        <w:r>
          <w:rPr>
            <w:webHidden/>
          </w:rPr>
          <w:t>54</w:t>
        </w:r>
        <w:r>
          <w:rPr>
            <w:webHidden/>
          </w:rPr>
          <w:fldChar w:fldCharType="end"/>
        </w:r>
      </w:hyperlink>
    </w:p>
    <w:p w14:paraId="565E5CEA" w14:textId="6BF2CCC4"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18" w:history="1">
        <w:r w:rsidRPr="00064B7A">
          <w:rPr>
            <w:rStyle w:val="Hyperlink"/>
          </w:rPr>
          <w:t>4.1.1. Trang chủ Cổng thông tin Công đoàn TDMU</w:t>
        </w:r>
        <w:r>
          <w:rPr>
            <w:webHidden/>
          </w:rPr>
          <w:tab/>
        </w:r>
        <w:r>
          <w:rPr>
            <w:webHidden/>
          </w:rPr>
          <w:fldChar w:fldCharType="begin"/>
        </w:r>
        <w:r>
          <w:rPr>
            <w:webHidden/>
          </w:rPr>
          <w:instrText xml:space="preserve"> PAGEREF _Toc243750118 \h </w:instrText>
        </w:r>
        <w:r>
          <w:rPr>
            <w:webHidden/>
          </w:rPr>
        </w:r>
        <w:r>
          <w:rPr>
            <w:webHidden/>
          </w:rPr>
          <w:fldChar w:fldCharType="separate"/>
        </w:r>
        <w:r>
          <w:rPr>
            <w:webHidden/>
          </w:rPr>
          <w:t>54</w:t>
        </w:r>
        <w:r>
          <w:rPr>
            <w:webHidden/>
          </w:rPr>
          <w:fldChar w:fldCharType="end"/>
        </w:r>
      </w:hyperlink>
    </w:p>
    <w:p w14:paraId="7D1F57BE" w14:textId="755E2A0D"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19" w:history="1">
        <w:r w:rsidRPr="00064B7A">
          <w:rPr>
            <w:rStyle w:val="Hyperlink"/>
          </w:rPr>
          <w:t>4.1.2. Phân hệ Tin tức &amp; Sự kiện phong trào</w:t>
        </w:r>
        <w:r>
          <w:rPr>
            <w:webHidden/>
          </w:rPr>
          <w:tab/>
        </w:r>
        <w:r>
          <w:rPr>
            <w:webHidden/>
          </w:rPr>
          <w:fldChar w:fldCharType="begin"/>
        </w:r>
        <w:r>
          <w:rPr>
            <w:webHidden/>
          </w:rPr>
          <w:instrText xml:space="preserve"> PAGEREF _Toc243750119 \h </w:instrText>
        </w:r>
        <w:r>
          <w:rPr>
            <w:webHidden/>
          </w:rPr>
        </w:r>
        <w:r>
          <w:rPr>
            <w:webHidden/>
          </w:rPr>
          <w:fldChar w:fldCharType="separate"/>
        </w:r>
        <w:r>
          <w:rPr>
            <w:webHidden/>
          </w:rPr>
          <w:t>54</w:t>
        </w:r>
        <w:r>
          <w:rPr>
            <w:webHidden/>
          </w:rPr>
          <w:fldChar w:fldCharType="end"/>
        </w:r>
      </w:hyperlink>
    </w:p>
    <w:p w14:paraId="367612F4" w14:textId="289DE3E1"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0" w:history="1">
        <w:r w:rsidRPr="00064B7A">
          <w:rPr>
            <w:rStyle w:val="Hyperlink"/>
          </w:rPr>
          <w:t>4.1.3. Trang Chi tiết bài viết &amp; Tương tác độc giả</w:t>
        </w:r>
        <w:r>
          <w:rPr>
            <w:webHidden/>
          </w:rPr>
          <w:tab/>
        </w:r>
        <w:r>
          <w:rPr>
            <w:webHidden/>
          </w:rPr>
          <w:fldChar w:fldCharType="begin"/>
        </w:r>
        <w:r>
          <w:rPr>
            <w:webHidden/>
          </w:rPr>
          <w:instrText xml:space="preserve"> PAGEREF _Toc243750120 \h </w:instrText>
        </w:r>
        <w:r>
          <w:rPr>
            <w:webHidden/>
          </w:rPr>
        </w:r>
        <w:r>
          <w:rPr>
            <w:webHidden/>
          </w:rPr>
          <w:fldChar w:fldCharType="separate"/>
        </w:r>
        <w:r>
          <w:rPr>
            <w:webHidden/>
          </w:rPr>
          <w:t>55</w:t>
        </w:r>
        <w:r>
          <w:rPr>
            <w:webHidden/>
          </w:rPr>
          <w:fldChar w:fldCharType="end"/>
        </w:r>
      </w:hyperlink>
    </w:p>
    <w:p w14:paraId="6AC1E917" w14:textId="33F72066"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1" w:history="1">
        <w:r w:rsidRPr="00064B7A">
          <w:rPr>
            <w:rStyle w:val="Hyperlink"/>
          </w:rPr>
          <w:t>4.1.4. Kho Văn bản pháp quy &amp; Kho Biểu mẫu điện tử</w:t>
        </w:r>
        <w:r>
          <w:rPr>
            <w:webHidden/>
          </w:rPr>
          <w:tab/>
        </w:r>
        <w:r>
          <w:rPr>
            <w:webHidden/>
          </w:rPr>
          <w:fldChar w:fldCharType="begin"/>
        </w:r>
        <w:r>
          <w:rPr>
            <w:webHidden/>
          </w:rPr>
          <w:instrText xml:space="preserve"> PAGEREF _Toc243750121 \h </w:instrText>
        </w:r>
        <w:r>
          <w:rPr>
            <w:webHidden/>
          </w:rPr>
        </w:r>
        <w:r>
          <w:rPr>
            <w:webHidden/>
          </w:rPr>
          <w:fldChar w:fldCharType="separate"/>
        </w:r>
        <w:r>
          <w:rPr>
            <w:webHidden/>
          </w:rPr>
          <w:t>55</w:t>
        </w:r>
        <w:r>
          <w:rPr>
            <w:webHidden/>
          </w:rPr>
          <w:fldChar w:fldCharType="end"/>
        </w:r>
      </w:hyperlink>
    </w:p>
    <w:p w14:paraId="2C17F804" w14:textId="3F808F5B"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2" w:history="1">
        <w:r w:rsidRPr="00064B7A">
          <w:rPr>
            <w:rStyle w:val="Hyperlink"/>
          </w:rPr>
          <w:t>4.1.5. Phân hệ Chính sách Chăm lo &amp; Phúc lợi Đoàn viên</w:t>
        </w:r>
        <w:r>
          <w:rPr>
            <w:webHidden/>
          </w:rPr>
          <w:tab/>
        </w:r>
        <w:r>
          <w:rPr>
            <w:webHidden/>
          </w:rPr>
          <w:fldChar w:fldCharType="begin"/>
        </w:r>
        <w:r>
          <w:rPr>
            <w:webHidden/>
          </w:rPr>
          <w:instrText xml:space="preserve"> PAGEREF _Toc243750122 \h </w:instrText>
        </w:r>
        <w:r>
          <w:rPr>
            <w:webHidden/>
          </w:rPr>
        </w:r>
        <w:r>
          <w:rPr>
            <w:webHidden/>
          </w:rPr>
          <w:fldChar w:fldCharType="separate"/>
        </w:r>
        <w:r>
          <w:rPr>
            <w:webHidden/>
          </w:rPr>
          <w:t>56</w:t>
        </w:r>
        <w:r>
          <w:rPr>
            <w:webHidden/>
          </w:rPr>
          <w:fldChar w:fldCharType="end"/>
        </w:r>
      </w:hyperlink>
    </w:p>
    <w:p w14:paraId="2E927112" w14:textId="5ABC2513" w:rsidR="00FE00A5" w:rsidRDefault="00FE00A5">
      <w:pPr>
        <w:pStyle w:val="TOC2"/>
        <w:tabs>
          <w:tab w:val="right" w:leader="dot" w:pos="9064"/>
        </w:tabs>
        <w:rPr>
          <w:rFonts w:asciiTheme="minorHAnsi" w:hAnsiTheme="minorHAnsi"/>
          <w:color w:val="auto"/>
          <w:kern w:val="2"/>
          <w:sz w:val="24"/>
          <w:szCs w:val="24"/>
          <w:lang w:val="en-US"/>
          <w14:ligatures w14:val="standardContextual"/>
        </w:rPr>
      </w:pPr>
      <w:hyperlink w:anchor="_Toc243750123" w:history="1">
        <w:r w:rsidRPr="00064B7A">
          <w:rPr>
            <w:rStyle w:val="Hyperlink"/>
          </w:rPr>
          <w:t>4.2. Demo Chức năng Phân hệ Quản Trị Hệ Thống (Admin CMS &amp; AI Studio)</w:t>
        </w:r>
        <w:r>
          <w:rPr>
            <w:webHidden/>
          </w:rPr>
          <w:tab/>
        </w:r>
        <w:r>
          <w:rPr>
            <w:webHidden/>
          </w:rPr>
          <w:fldChar w:fldCharType="begin"/>
        </w:r>
        <w:r>
          <w:rPr>
            <w:webHidden/>
          </w:rPr>
          <w:instrText xml:space="preserve"> PAGEREF _Toc243750123 \h </w:instrText>
        </w:r>
        <w:r>
          <w:rPr>
            <w:webHidden/>
          </w:rPr>
        </w:r>
        <w:r>
          <w:rPr>
            <w:webHidden/>
          </w:rPr>
          <w:fldChar w:fldCharType="separate"/>
        </w:r>
        <w:r>
          <w:rPr>
            <w:webHidden/>
          </w:rPr>
          <w:t>57</w:t>
        </w:r>
        <w:r>
          <w:rPr>
            <w:webHidden/>
          </w:rPr>
          <w:fldChar w:fldCharType="end"/>
        </w:r>
      </w:hyperlink>
    </w:p>
    <w:p w14:paraId="43087B2F" w14:textId="08B12F64"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4" w:history="1">
        <w:r w:rsidRPr="00064B7A">
          <w:rPr>
            <w:rStyle w:val="Hyperlink"/>
          </w:rPr>
          <w:t>4.2.1. Bảng Điều Hành Tổng Quan (Admin Dashboard)</w:t>
        </w:r>
        <w:r>
          <w:rPr>
            <w:webHidden/>
          </w:rPr>
          <w:tab/>
        </w:r>
        <w:r>
          <w:rPr>
            <w:webHidden/>
          </w:rPr>
          <w:fldChar w:fldCharType="begin"/>
        </w:r>
        <w:r>
          <w:rPr>
            <w:webHidden/>
          </w:rPr>
          <w:instrText xml:space="preserve"> PAGEREF _Toc243750124 \h </w:instrText>
        </w:r>
        <w:r>
          <w:rPr>
            <w:webHidden/>
          </w:rPr>
        </w:r>
        <w:r>
          <w:rPr>
            <w:webHidden/>
          </w:rPr>
          <w:fldChar w:fldCharType="separate"/>
        </w:r>
        <w:r>
          <w:rPr>
            <w:webHidden/>
          </w:rPr>
          <w:t>57</w:t>
        </w:r>
        <w:r>
          <w:rPr>
            <w:webHidden/>
          </w:rPr>
          <w:fldChar w:fldCharType="end"/>
        </w:r>
      </w:hyperlink>
    </w:p>
    <w:p w14:paraId="376A8407" w14:textId="45301D0F"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5" w:history="1">
        <w:r w:rsidRPr="00064B7A">
          <w:rPr>
            <w:rStyle w:val="Hyperlink"/>
          </w:rPr>
          <w:t>4.2.2. Quản Lý Tin Tức &amp; Hàng Đợi Kiểm Duyệt Bài Viết</w:t>
        </w:r>
        <w:r>
          <w:rPr>
            <w:webHidden/>
          </w:rPr>
          <w:tab/>
        </w:r>
        <w:r>
          <w:rPr>
            <w:webHidden/>
          </w:rPr>
          <w:fldChar w:fldCharType="begin"/>
        </w:r>
        <w:r>
          <w:rPr>
            <w:webHidden/>
          </w:rPr>
          <w:instrText xml:space="preserve"> PAGEREF _Toc243750125 \h </w:instrText>
        </w:r>
        <w:r>
          <w:rPr>
            <w:webHidden/>
          </w:rPr>
        </w:r>
        <w:r>
          <w:rPr>
            <w:webHidden/>
          </w:rPr>
          <w:fldChar w:fldCharType="separate"/>
        </w:r>
        <w:r>
          <w:rPr>
            <w:webHidden/>
          </w:rPr>
          <w:t>58</w:t>
        </w:r>
        <w:r>
          <w:rPr>
            <w:webHidden/>
          </w:rPr>
          <w:fldChar w:fldCharType="end"/>
        </w:r>
      </w:hyperlink>
    </w:p>
    <w:p w14:paraId="0C57E51A" w14:textId="276B8EB7"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6" w:history="1">
        <w:r w:rsidRPr="00064B7A">
          <w:rPr>
            <w:rStyle w:val="Hyperlink"/>
          </w:rPr>
          <w:t>4.2.3. Phòng Biên Tập Đa Kênh AI Studio &amp; Trợ Lý AI Copilot</w:t>
        </w:r>
        <w:r>
          <w:rPr>
            <w:webHidden/>
          </w:rPr>
          <w:tab/>
        </w:r>
        <w:r>
          <w:rPr>
            <w:webHidden/>
          </w:rPr>
          <w:fldChar w:fldCharType="begin"/>
        </w:r>
        <w:r>
          <w:rPr>
            <w:webHidden/>
          </w:rPr>
          <w:instrText xml:space="preserve"> PAGEREF _Toc243750126 \h </w:instrText>
        </w:r>
        <w:r>
          <w:rPr>
            <w:webHidden/>
          </w:rPr>
        </w:r>
        <w:r>
          <w:rPr>
            <w:webHidden/>
          </w:rPr>
          <w:fldChar w:fldCharType="separate"/>
        </w:r>
        <w:r>
          <w:rPr>
            <w:webHidden/>
          </w:rPr>
          <w:t>59</w:t>
        </w:r>
        <w:r>
          <w:rPr>
            <w:webHidden/>
          </w:rPr>
          <w:fldChar w:fldCharType="end"/>
        </w:r>
      </w:hyperlink>
    </w:p>
    <w:p w14:paraId="22FCC0C8" w14:textId="3B25C3FC"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7" w:history="1">
        <w:r w:rsidRPr="00064B7A">
          <w:rPr>
            <w:rStyle w:val="Hyperlink"/>
          </w:rPr>
          <w:t>4.2.4. Xuất bản Đa Kênh Tự Động và Kết Quả Đăng Bài Thực Tế Lên Fanpage Facebook</w:t>
        </w:r>
        <w:r>
          <w:rPr>
            <w:webHidden/>
          </w:rPr>
          <w:tab/>
        </w:r>
        <w:r>
          <w:rPr>
            <w:webHidden/>
          </w:rPr>
          <w:fldChar w:fldCharType="begin"/>
        </w:r>
        <w:r>
          <w:rPr>
            <w:webHidden/>
          </w:rPr>
          <w:instrText xml:space="preserve"> PAGEREF _Toc243750127 \h </w:instrText>
        </w:r>
        <w:r>
          <w:rPr>
            <w:webHidden/>
          </w:rPr>
        </w:r>
        <w:r>
          <w:rPr>
            <w:webHidden/>
          </w:rPr>
          <w:fldChar w:fldCharType="separate"/>
        </w:r>
        <w:r>
          <w:rPr>
            <w:webHidden/>
          </w:rPr>
          <w:t>61</w:t>
        </w:r>
        <w:r>
          <w:rPr>
            <w:webHidden/>
          </w:rPr>
          <w:fldChar w:fldCharType="end"/>
        </w:r>
      </w:hyperlink>
    </w:p>
    <w:p w14:paraId="557C842F" w14:textId="4FEAFA4E"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8" w:history="1">
        <w:r w:rsidRPr="00064B7A">
          <w:rPr>
            <w:rStyle w:val="Hyperlink"/>
          </w:rPr>
          <w:t>4.2.5. Quản Lý Lịch Xuất Bản Tự Động (Background Scheduler)</w:t>
        </w:r>
        <w:r>
          <w:rPr>
            <w:webHidden/>
          </w:rPr>
          <w:tab/>
        </w:r>
        <w:r>
          <w:rPr>
            <w:webHidden/>
          </w:rPr>
          <w:fldChar w:fldCharType="begin"/>
        </w:r>
        <w:r>
          <w:rPr>
            <w:webHidden/>
          </w:rPr>
          <w:instrText xml:space="preserve"> PAGEREF _Toc243750128 \h </w:instrText>
        </w:r>
        <w:r>
          <w:rPr>
            <w:webHidden/>
          </w:rPr>
        </w:r>
        <w:r>
          <w:rPr>
            <w:webHidden/>
          </w:rPr>
          <w:fldChar w:fldCharType="separate"/>
        </w:r>
        <w:r>
          <w:rPr>
            <w:webHidden/>
          </w:rPr>
          <w:t>61</w:t>
        </w:r>
        <w:r>
          <w:rPr>
            <w:webHidden/>
          </w:rPr>
          <w:fldChar w:fldCharType="end"/>
        </w:r>
      </w:hyperlink>
    </w:p>
    <w:p w14:paraId="24E7DC83" w14:textId="5AF3D4B4"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29" w:history="1">
        <w:r w:rsidRPr="00064B7A">
          <w:rPr>
            <w:rStyle w:val="Hyperlink"/>
          </w:rPr>
          <w:t>4.2.6. Quản Lý Kho Văn Bản &amp; Kho Biểu Mẫu (Admin)</w:t>
        </w:r>
        <w:r>
          <w:rPr>
            <w:webHidden/>
          </w:rPr>
          <w:tab/>
        </w:r>
        <w:r>
          <w:rPr>
            <w:webHidden/>
          </w:rPr>
          <w:fldChar w:fldCharType="begin"/>
        </w:r>
        <w:r>
          <w:rPr>
            <w:webHidden/>
          </w:rPr>
          <w:instrText xml:space="preserve"> PAGEREF _Toc243750129 \h </w:instrText>
        </w:r>
        <w:r>
          <w:rPr>
            <w:webHidden/>
          </w:rPr>
        </w:r>
        <w:r>
          <w:rPr>
            <w:webHidden/>
          </w:rPr>
          <w:fldChar w:fldCharType="separate"/>
        </w:r>
        <w:r>
          <w:rPr>
            <w:webHidden/>
          </w:rPr>
          <w:t>62</w:t>
        </w:r>
        <w:r>
          <w:rPr>
            <w:webHidden/>
          </w:rPr>
          <w:fldChar w:fldCharType="end"/>
        </w:r>
      </w:hyperlink>
    </w:p>
    <w:p w14:paraId="6E035478" w14:textId="7CBD6E1E"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30" w:history="1">
        <w:r w:rsidRPr="00064B7A">
          <w:rPr>
            <w:rStyle w:val="Hyperlink"/>
          </w:rPr>
          <w:t>4.2.7. Quản Lý Hòm Thư Góp Ý &amp; Phản Hồi Đoàn Viên</w:t>
        </w:r>
        <w:r>
          <w:rPr>
            <w:webHidden/>
          </w:rPr>
          <w:tab/>
        </w:r>
        <w:r>
          <w:rPr>
            <w:webHidden/>
          </w:rPr>
          <w:fldChar w:fldCharType="begin"/>
        </w:r>
        <w:r>
          <w:rPr>
            <w:webHidden/>
          </w:rPr>
          <w:instrText xml:space="preserve"> PAGEREF _Toc243750130 \h </w:instrText>
        </w:r>
        <w:r>
          <w:rPr>
            <w:webHidden/>
          </w:rPr>
        </w:r>
        <w:r>
          <w:rPr>
            <w:webHidden/>
          </w:rPr>
          <w:fldChar w:fldCharType="separate"/>
        </w:r>
        <w:r>
          <w:rPr>
            <w:webHidden/>
          </w:rPr>
          <w:t>63</w:t>
        </w:r>
        <w:r>
          <w:rPr>
            <w:webHidden/>
          </w:rPr>
          <w:fldChar w:fldCharType="end"/>
        </w:r>
      </w:hyperlink>
    </w:p>
    <w:p w14:paraId="10CC795B" w14:textId="64A4CA4C" w:rsidR="00FE00A5" w:rsidRDefault="00FE00A5">
      <w:pPr>
        <w:pStyle w:val="TOC3"/>
        <w:tabs>
          <w:tab w:val="right" w:leader="dot" w:pos="9064"/>
        </w:tabs>
        <w:rPr>
          <w:rFonts w:asciiTheme="minorHAnsi" w:hAnsiTheme="minorHAnsi"/>
          <w:i w:val="0"/>
          <w:color w:val="auto"/>
          <w:kern w:val="2"/>
          <w:sz w:val="24"/>
          <w:szCs w:val="24"/>
          <w:lang w:val="en-US"/>
          <w14:ligatures w14:val="standardContextual"/>
        </w:rPr>
      </w:pPr>
      <w:hyperlink w:anchor="_Toc243750131" w:history="1">
        <w:r w:rsidRPr="00064B7A">
          <w:rPr>
            <w:rStyle w:val="Hyperlink"/>
          </w:rPr>
          <w:t>4.2.8. Quản Lý Danh Mục Chính Sách Chăm Lo &amp; Phúc Lợi</w:t>
        </w:r>
        <w:r>
          <w:rPr>
            <w:webHidden/>
          </w:rPr>
          <w:tab/>
        </w:r>
        <w:r>
          <w:rPr>
            <w:webHidden/>
          </w:rPr>
          <w:fldChar w:fldCharType="begin"/>
        </w:r>
        <w:r>
          <w:rPr>
            <w:webHidden/>
          </w:rPr>
          <w:instrText xml:space="preserve"> PAGEREF _Toc243750131 \h </w:instrText>
        </w:r>
        <w:r>
          <w:rPr>
            <w:webHidden/>
          </w:rPr>
        </w:r>
        <w:r>
          <w:rPr>
            <w:webHidden/>
          </w:rPr>
          <w:fldChar w:fldCharType="separate"/>
        </w:r>
        <w:r>
          <w:rPr>
            <w:webHidden/>
          </w:rPr>
          <w:t>64</w:t>
        </w:r>
        <w:r>
          <w:rPr>
            <w:webHidden/>
          </w:rPr>
          <w:fldChar w:fldCharType="end"/>
        </w:r>
      </w:hyperlink>
    </w:p>
    <w:p w14:paraId="0F5851FB" w14:textId="71B2629C" w:rsidR="00FE00A5" w:rsidRDefault="00FE00A5">
      <w:pPr>
        <w:pStyle w:val="TOC1"/>
        <w:rPr>
          <w:rFonts w:asciiTheme="minorHAnsi" w:hAnsiTheme="minorHAnsi"/>
          <w:b w:val="0"/>
          <w:color w:val="auto"/>
          <w:kern w:val="2"/>
          <w:sz w:val="24"/>
          <w:szCs w:val="24"/>
          <w:lang w:val="en-US"/>
          <w14:ligatures w14:val="standardContextual"/>
        </w:rPr>
      </w:pPr>
      <w:hyperlink w:anchor="_Toc243750132" w:history="1">
        <w:r w:rsidRPr="00064B7A">
          <w:rPr>
            <w:rStyle w:val="Hyperlink"/>
          </w:rPr>
          <w:t>KẾT LUẬN</w:t>
        </w:r>
        <w:r>
          <w:rPr>
            <w:webHidden/>
          </w:rPr>
          <w:tab/>
        </w:r>
        <w:r>
          <w:rPr>
            <w:webHidden/>
          </w:rPr>
          <w:fldChar w:fldCharType="begin"/>
        </w:r>
        <w:r>
          <w:rPr>
            <w:webHidden/>
          </w:rPr>
          <w:instrText xml:space="preserve"> PAGEREF _Toc243750132 \h </w:instrText>
        </w:r>
        <w:r>
          <w:rPr>
            <w:webHidden/>
          </w:rPr>
        </w:r>
        <w:r>
          <w:rPr>
            <w:webHidden/>
          </w:rPr>
          <w:fldChar w:fldCharType="separate"/>
        </w:r>
        <w:r>
          <w:rPr>
            <w:webHidden/>
          </w:rPr>
          <w:t>65</w:t>
        </w:r>
        <w:r>
          <w:rPr>
            <w:webHidden/>
          </w:rPr>
          <w:fldChar w:fldCharType="end"/>
        </w:r>
      </w:hyperlink>
    </w:p>
    <w:p w14:paraId="4A4DCD52" w14:textId="7025B68A" w:rsidR="00FE00A5" w:rsidRDefault="00FE00A5">
      <w:pPr>
        <w:pStyle w:val="TOC1"/>
        <w:rPr>
          <w:rFonts w:asciiTheme="minorHAnsi" w:hAnsiTheme="minorHAnsi"/>
          <w:b w:val="0"/>
          <w:color w:val="auto"/>
          <w:kern w:val="2"/>
          <w:sz w:val="24"/>
          <w:szCs w:val="24"/>
          <w:lang w:val="en-US"/>
          <w14:ligatures w14:val="standardContextual"/>
        </w:rPr>
      </w:pPr>
      <w:hyperlink w:anchor="_Toc243750133" w:history="1">
        <w:r w:rsidRPr="00064B7A">
          <w:rPr>
            <w:rStyle w:val="Hyperlink"/>
          </w:rPr>
          <w:t>TÀI LIỆU THAM KHẢO</w:t>
        </w:r>
        <w:r>
          <w:rPr>
            <w:webHidden/>
          </w:rPr>
          <w:tab/>
        </w:r>
        <w:r>
          <w:rPr>
            <w:webHidden/>
          </w:rPr>
          <w:fldChar w:fldCharType="begin"/>
        </w:r>
        <w:r>
          <w:rPr>
            <w:webHidden/>
          </w:rPr>
          <w:instrText xml:space="preserve"> PAGEREF _Toc243750133 \h </w:instrText>
        </w:r>
        <w:r>
          <w:rPr>
            <w:webHidden/>
          </w:rPr>
        </w:r>
        <w:r>
          <w:rPr>
            <w:webHidden/>
          </w:rPr>
          <w:fldChar w:fldCharType="separate"/>
        </w:r>
        <w:r>
          <w:rPr>
            <w:webHidden/>
          </w:rPr>
          <w:t>66</w:t>
        </w:r>
        <w:r>
          <w:rPr>
            <w:webHidden/>
          </w:rPr>
          <w:fldChar w:fldCharType="end"/>
        </w:r>
      </w:hyperlink>
    </w:p>
    <w:p w14:paraId="538C6BD0" w14:textId="77777777" w:rsidR="00AA4ADD" w:rsidRPr="00270996" w:rsidRDefault="00DC5D02" w:rsidP="00DC5D02">
      <w:pPr>
        <w:pStyle w:val="m1b"/>
      </w:pPr>
      <w:r w:rsidRPr="00270996">
        <w:fldChar w:fldCharType="end"/>
      </w:r>
    </w:p>
    <w:p w14:paraId="4D10DB2F" w14:textId="77777777" w:rsidR="004F5BFF" w:rsidRPr="00270996" w:rsidRDefault="004F5BFF" w:rsidP="00AA4ADD">
      <w:pPr>
        <w:pStyle w:val="m1b"/>
      </w:pPr>
      <w:bookmarkStart w:id="5" w:name="_Toc240897691"/>
      <w:r w:rsidRPr="00270996">
        <w:br w:type="page"/>
      </w:r>
    </w:p>
    <w:p w14:paraId="1AB58500" w14:textId="77777777" w:rsidR="002F52F2" w:rsidRPr="00270996" w:rsidRDefault="004449A5" w:rsidP="004449A5">
      <w:pPr>
        <w:pStyle w:val="m1b"/>
      </w:pPr>
      <w:bookmarkStart w:id="6" w:name="_Toc243750068"/>
      <w:bookmarkEnd w:id="5"/>
      <w:r w:rsidRPr="00270996">
        <w:lastRenderedPageBreak/>
        <w:t>DANH MỤC HÌNH</w:t>
      </w:r>
      <w:bookmarkEnd w:id="6"/>
    </w:p>
    <w:p w14:paraId="758A4AB1" w14:textId="240CFD9C" w:rsidR="00FE00A5" w:rsidRDefault="00EF7407">
      <w:pPr>
        <w:pStyle w:val="TO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50134" w:history="1">
        <w:r w:rsidR="00FE00A5" w:rsidRPr="004F4333">
          <w:rPr>
            <w:rStyle w:val="Hyperlink"/>
            <w:b/>
          </w:rPr>
          <w:t>Hình 2.1:</w:t>
        </w:r>
        <w:r w:rsidR="00FE00A5" w:rsidRPr="004F4333">
          <w:rPr>
            <w:rStyle w:val="Hyperlink"/>
          </w:rPr>
          <w:t xml:space="preserve"> Use case Tổng quát</w:t>
        </w:r>
        <w:r w:rsidR="00FE00A5">
          <w:rPr>
            <w:webHidden/>
          </w:rPr>
          <w:tab/>
        </w:r>
        <w:r w:rsidR="00FE00A5">
          <w:rPr>
            <w:webHidden/>
          </w:rPr>
          <w:fldChar w:fldCharType="begin"/>
        </w:r>
        <w:r w:rsidR="00FE00A5">
          <w:rPr>
            <w:webHidden/>
          </w:rPr>
          <w:instrText xml:space="preserve"> PAGEREF _Toc243750134 \h </w:instrText>
        </w:r>
        <w:r w:rsidR="00FE00A5">
          <w:rPr>
            <w:webHidden/>
          </w:rPr>
        </w:r>
        <w:r w:rsidR="00FE00A5">
          <w:rPr>
            <w:webHidden/>
          </w:rPr>
          <w:fldChar w:fldCharType="separate"/>
        </w:r>
        <w:r w:rsidR="00FE00A5">
          <w:rPr>
            <w:webHidden/>
          </w:rPr>
          <w:t>17</w:t>
        </w:r>
        <w:r w:rsidR="00FE00A5">
          <w:rPr>
            <w:webHidden/>
          </w:rPr>
          <w:fldChar w:fldCharType="end"/>
        </w:r>
      </w:hyperlink>
    </w:p>
    <w:p w14:paraId="55606D73" w14:textId="7E93B943" w:rsidR="00FE00A5" w:rsidRDefault="00FE00A5">
      <w:pPr>
        <w:pStyle w:val="TOC4"/>
        <w:rPr>
          <w:rFonts w:asciiTheme="minorHAnsi" w:hAnsiTheme="minorHAnsi"/>
          <w:color w:val="auto"/>
          <w:kern w:val="2"/>
          <w:sz w:val="24"/>
          <w:szCs w:val="24"/>
          <w:lang w:val="en-US"/>
          <w14:ligatures w14:val="standardContextual"/>
        </w:rPr>
      </w:pPr>
      <w:hyperlink w:anchor="_Toc243750135" w:history="1">
        <w:r w:rsidRPr="004F4333">
          <w:rPr>
            <w:rStyle w:val="Hyperlink"/>
            <w:b/>
          </w:rPr>
          <w:t>Hình 2.2:</w:t>
        </w:r>
        <w:r w:rsidRPr="004F4333">
          <w:rPr>
            <w:rStyle w:val="Hyperlink"/>
          </w:rPr>
          <w:t xml:space="preserve"> Use case Quản Lý Bài Viết &amp; Nội Dung</w:t>
        </w:r>
        <w:r>
          <w:rPr>
            <w:webHidden/>
          </w:rPr>
          <w:tab/>
        </w:r>
        <w:r>
          <w:rPr>
            <w:webHidden/>
          </w:rPr>
          <w:fldChar w:fldCharType="begin"/>
        </w:r>
        <w:r>
          <w:rPr>
            <w:webHidden/>
          </w:rPr>
          <w:instrText xml:space="preserve"> PAGEREF _Toc243750135 \h </w:instrText>
        </w:r>
        <w:r>
          <w:rPr>
            <w:webHidden/>
          </w:rPr>
        </w:r>
        <w:r>
          <w:rPr>
            <w:webHidden/>
          </w:rPr>
          <w:fldChar w:fldCharType="separate"/>
        </w:r>
        <w:r>
          <w:rPr>
            <w:webHidden/>
          </w:rPr>
          <w:t>18</w:t>
        </w:r>
        <w:r>
          <w:rPr>
            <w:webHidden/>
          </w:rPr>
          <w:fldChar w:fldCharType="end"/>
        </w:r>
      </w:hyperlink>
    </w:p>
    <w:p w14:paraId="6F53A612" w14:textId="5362EDB6" w:rsidR="00FE00A5" w:rsidRDefault="00FE00A5">
      <w:pPr>
        <w:pStyle w:val="TOC4"/>
        <w:rPr>
          <w:rFonts w:asciiTheme="minorHAnsi" w:hAnsiTheme="minorHAnsi"/>
          <w:color w:val="auto"/>
          <w:kern w:val="2"/>
          <w:sz w:val="24"/>
          <w:szCs w:val="24"/>
          <w:lang w:val="en-US"/>
          <w14:ligatures w14:val="standardContextual"/>
        </w:rPr>
      </w:pPr>
      <w:hyperlink w:anchor="_Toc243750136" w:history="1">
        <w:r w:rsidRPr="004F4333">
          <w:rPr>
            <w:rStyle w:val="Hyperlink"/>
            <w:b/>
          </w:rPr>
          <w:t>Hình 2.3:</w:t>
        </w:r>
        <w:r w:rsidRPr="004F4333">
          <w:rPr>
            <w:rStyle w:val="Hyperlink"/>
          </w:rPr>
          <w:t xml:space="preserve"> Use case Trợ Lý AI Copilot</w:t>
        </w:r>
        <w:r>
          <w:rPr>
            <w:webHidden/>
          </w:rPr>
          <w:tab/>
        </w:r>
        <w:r>
          <w:rPr>
            <w:webHidden/>
          </w:rPr>
          <w:fldChar w:fldCharType="begin"/>
        </w:r>
        <w:r>
          <w:rPr>
            <w:webHidden/>
          </w:rPr>
          <w:instrText xml:space="preserve"> PAGEREF _Toc243750136 \h </w:instrText>
        </w:r>
        <w:r>
          <w:rPr>
            <w:webHidden/>
          </w:rPr>
        </w:r>
        <w:r>
          <w:rPr>
            <w:webHidden/>
          </w:rPr>
          <w:fldChar w:fldCharType="separate"/>
        </w:r>
        <w:r>
          <w:rPr>
            <w:webHidden/>
          </w:rPr>
          <w:t>20</w:t>
        </w:r>
        <w:r>
          <w:rPr>
            <w:webHidden/>
          </w:rPr>
          <w:fldChar w:fldCharType="end"/>
        </w:r>
      </w:hyperlink>
    </w:p>
    <w:p w14:paraId="771703CF" w14:textId="44AD2207" w:rsidR="00FE00A5" w:rsidRDefault="00FE00A5">
      <w:pPr>
        <w:pStyle w:val="TOC4"/>
        <w:rPr>
          <w:rFonts w:asciiTheme="minorHAnsi" w:hAnsiTheme="minorHAnsi"/>
          <w:color w:val="auto"/>
          <w:kern w:val="2"/>
          <w:sz w:val="24"/>
          <w:szCs w:val="24"/>
          <w:lang w:val="en-US"/>
          <w14:ligatures w14:val="standardContextual"/>
        </w:rPr>
      </w:pPr>
      <w:hyperlink w:anchor="_Toc243750137" w:history="1">
        <w:r w:rsidRPr="004F4333">
          <w:rPr>
            <w:rStyle w:val="Hyperlink"/>
            <w:b/>
          </w:rPr>
          <w:t>Hình 2.4:</w:t>
        </w:r>
        <w:r w:rsidRPr="004F4333">
          <w:rPr>
            <w:rStyle w:val="Hyperlink"/>
          </w:rPr>
          <w:t xml:space="preserve"> Use case Kiểm Duyệt &amp; Xuất Bản Đa Kênh Facebook</w:t>
        </w:r>
        <w:r>
          <w:rPr>
            <w:webHidden/>
          </w:rPr>
          <w:tab/>
        </w:r>
        <w:r>
          <w:rPr>
            <w:webHidden/>
          </w:rPr>
          <w:fldChar w:fldCharType="begin"/>
        </w:r>
        <w:r>
          <w:rPr>
            <w:webHidden/>
          </w:rPr>
          <w:instrText xml:space="preserve"> PAGEREF _Toc243750137 \h </w:instrText>
        </w:r>
        <w:r>
          <w:rPr>
            <w:webHidden/>
          </w:rPr>
        </w:r>
        <w:r>
          <w:rPr>
            <w:webHidden/>
          </w:rPr>
          <w:fldChar w:fldCharType="separate"/>
        </w:r>
        <w:r>
          <w:rPr>
            <w:webHidden/>
          </w:rPr>
          <w:t>22</w:t>
        </w:r>
        <w:r>
          <w:rPr>
            <w:webHidden/>
          </w:rPr>
          <w:fldChar w:fldCharType="end"/>
        </w:r>
      </w:hyperlink>
    </w:p>
    <w:p w14:paraId="48FA2565" w14:textId="18A10072" w:rsidR="00FE00A5" w:rsidRDefault="00FE00A5">
      <w:pPr>
        <w:pStyle w:val="TOC4"/>
        <w:rPr>
          <w:rFonts w:asciiTheme="minorHAnsi" w:hAnsiTheme="minorHAnsi"/>
          <w:color w:val="auto"/>
          <w:kern w:val="2"/>
          <w:sz w:val="24"/>
          <w:szCs w:val="24"/>
          <w:lang w:val="en-US"/>
          <w14:ligatures w14:val="standardContextual"/>
        </w:rPr>
      </w:pPr>
      <w:hyperlink w:anchor="_Toc243750138" w:history="1">
        <w:r w:rsidRPr="004F4333">
          <w:rPr>
            <w:rStyle w:val="Hyperlink"/>
            <w:b/>
          </w:rPr>
          <w:t>Hình 2.5:</w:t>
        </w:r>
        <w:r w:rsidRPr="004F4333">
          <w:rPr>
            <w:rStyle w:val="Hyperlink"/>
          </w:rPr>
          <w:t xml:space="preserve"> Use case Tra Cứu Thông Tin &amp; Tương Tác</w:t>
        </w:r>
        <w:r>
          <w:rPr>
            <w:webHidden/>
          </w:rPr>
          <w:tab/>
        </w:r>
        <w:r>
          <w:rPr>
            <w:webHidden/>
          </w:rPr>
          <w:fldChar w:fldCharType="begin"/>
        </w:r>
        <w:r>
          <w:rPr>
            <w:webHidden/>
          </w:rPr>
          <w:instrText xml:space="preserve"> PAGEREF _Toc243750138 \h </w:instrText>
        </w:r>
        <w:r>
          <w:rPr>
            <w:webHidden/>
          </w:rPr>
        </w:r>
        <w:r>
          <w:rPr>
            <w:webHidden/>
          </w:rPr>
          <w:fldChar w:fldCharType="separate"/>
        </w:r>
        <w:r>
          <w:rPr>
            <w:webHidden/>
          </w:rPr>
          <w:t>24</w:t>
        </w:r>
        <w:r>
          <w:rPr>
            <w:webHidden/>
          </w:rPr>
          <w:fldChar w:fldCharType="end"/>
        </w:r>
      </w:hyperlink>
    </w:p>
    <w:p w14:paraId="3F795DA5" w14:textId="13648CA7" w:rsidR="00FE00A5" w:rsidRDefault="00FE00A5">
      <w:pPr>
        <w:pStyle w:val="TOC4"/>
        <w:rPr>
          <w:rFonts w:asciiTheme="minorHAnsi" w:hAnsiTheme="minorHAnsi"/>
          <w:color w:val="auto"/>
          <w:kern w:val="2"/>
          <w:sz w:val="24"/>
          <w:szCs w:val="24"/>
          <w:lang w:val="en-US"/>
          <w14:ligatures w14:val="standardContextual"/>
        </w:rPr>
      </w:pPr>
      <w:hyperlink w:anchor="_Toc243750139" w:history="1">
        <w:r w:rsidRPr="004F4333">
          <w:rPr>
            <w:rStyle w:val="Hyperlink"/>
            <w:b/>
          </w:rPr>
          <w:t>Hình 2.6:</w:t>
        </w:r>
        <w:r w:rsidRPr="004F4333">
          <w:rPr>
            <w:rStyle w:val="Hyperlink"/>
          </w:rPr>
          <w:t xml:space="preserve"> Use case Quản Trị Hệ Thống &amp; Người Dùng</w:t>
        </w:r>
        <w:r>
          <w:rPr>
            <w:webHidden/>
          </w:rPr>
          <w:tab/>
        </w:r>
        <w:r>
          <w:rPr>
            <w:webHidden/>
          </w:rPr>
          <w:fldChar w:fldCharType="begin"/>
        </w:r>
        <w:r>
          <w:rPr>
            <w:webHidden/>
          </w:rPr>
          <w:instrText xml:space="preserve"> PAGEREF _Toc243750139 \h </w:instrText>
        </w:r>
        <w:r>
          <w:rPr>
            <w:webHidden/>
          </w:rPr>
        </w:r>
        <w:r>
          <w:rPr>
            <w:webHidden/>
          </w:rPr>
          <w:fldChar w:fldCharType="separate"/>
        </w:r>
        <w:r>
          <w:rPr>
            <w:webHidden/>
          </w:rPr>
          <w:t>26</w:t>
        </w:r>
        <w:r>
          <w:rPr>
            <w:webHidden/>
          </w:rPr>
          <w:fldChar w:fldCharType="end"/>
        </w:r>
      </w:hyperlink>
    </w:p>
    <w:p w14:paraId="2E0A677F" w14:textId="794C6B25" w:rsidR="00FE00A5" w:rsidRDefault="00FE00A5">
      <w:pPr>
        <w:pStyle w:val="TOC4"/>
        <w:rPr>
          <w:rFonts w:asciiTheme="minorHAnsi" w:hAnsiTheme="minorHAnsi"/>
          <w:color w:val="auto"/>
          <w:kern w:val="2"/>
          <w:sz w:val="24"/>
          <w:szCs w:val="24"/>
          <w:lang w:val="en-US"/>
          <w14:ligatures w14:val="standardContextual"/>
        </w:rPr>
      </w:pPr>
      <w:hyperlink w:anchor="_Toc243750140" w:history="1">
        <w:r w:rsidRPr="004F4333">
          <w:rPr>
            <w:rStyle w:val="Hyperlink"/>
            <w:b/>
          </w:rPr>
          <w:t>Hình 2.7:</w:t>
        </w:r>
        <w:r w:rsidRPr="004F4333">
          <w:rPr>
            <w:rStyle w:val="Hyperlink"/>
          </w:rPr>
          <w:t xml:space="preserve"> Sơ đồ tuần tự Đăng nhập hệ thống</w:t>
        </w:r>
        <w:r>
          <w:rPr>
            <w:webHidden/>
          </w:rPr>
          <w:tab/>
        </w:r>
        <w:r>
          <w:rPr>
            <w:webHidden/>
          </w:rPr>
          <w:fldChar w:fldCharType="begin"/>
        </w:r>
        <w:r>
          <w:rPr>
            <w:webHidden/>
          </w:rPr>
          <w:instrText xml:space="preserve"> PAGEREF _Toc243750140 \h </w:instrText>
        </w:r>
        <w:r>
          <w:rPr>
            <w:webHidden/>
          </w:rPr>
        </w:r>
        <w:r>
          <w:rPr>
            <w:webHidden/>
          </w:rPr>
          <w:fldChar w:fldCharType="separate"/>
        </w:r>
        <w:r>
          <w:rPr>
            <w:webHidden/>
          </w:rPr>
          <w:t>28</w:t>
        </w:r>
        <w:r>
          <w:rPr>
            <w:webHidden/>
          </w:rPr>
          <w:fldChar w:fldCharType="end"/>
        </w:r>
      </w:hyperlink>
    </w:p>
    <w:p w14:paraId="603143D5" w14:textId="30493942" w:rsidR="00FE00A5" w:rsidRDefault="00FE00A5">
      <w:pPr>
        <w:pStyle w:val="TOC4"/>
        <w:rPr>
          <w:rFonts w:asciiTheme="minorHAnsi" w:hAnsiTheme="minorHAnsi"/>
          <w:color w:val="auto"/>
          <w:kern w:val="2"/>
          <w:sz w:val="24"/>
          <w:szCs w:val="24"/>
          <w:lang w:val="en-US"/>
          <w14:ligatures w14:val="standardContextual"/>
        </w:rPr>
      </w:pPr>
      <w:hyperlink w:anchor="_Toc243750141" w:history="1">
        <w:r w:rsidRPr="004F4333">
          <w:rPr>
            <w:rStyle w:val="Hyperlink"/>
            <w:b/>
          </w:rPr>
          <w:t>Hình 2.8:</w:t>
        </w:r>
        <w:r w:rsidRPr="004F4333">
          <w:rPr>
            <w:rStyle w:val="Hyperlink"/>
          </w:rPr>
          <w:t xml:space="preserve"> Sơ đồ tuần tự Xuất bản bài viết tích hợp AI &amp; Facebook</w:t>
        </w:r>
        <w:r>
          <w:rPr>
            <w:webHidden/>
          </w:rPr>
          <w:tab/>
        </w:r>
        <w:r>
          <w:rPr>
            <w:webHidden/>
          </w:rPr>
          <w:fldChar w:fldCharType="begin"/>
        </w:r>
        <w:r>
          <w:rPr>
            <w:webHidden/>
          </w:rPr>
          <w:instrText xml:space="preserve"> PAGEREF _Toc243750141 \h </w:instrText>
        </w:r>
        <w:r>
          <w:rPr>
            <w:webHidden/>
          </w:rPr>
        </w:r>
        <w:r>
          <w:rPr>
            <w:webHidden/>
          </w:rPr>
          <w:fldChar w:fldCharType="separate"/>
        </w:r>
        <w:r>
          <w:rPr>
            <w:webHidden/>
          </w:rPr>
          <w:t>29</w:t>
        </w:r>
        <w:r>
          <w:rPr>
            <w:webHidden/>
          </w:rPr>
          <w:fldChar w:fldCharType="end"/>
        </w:r>
      </w:hyperlink>
    </w:p>
    <w:p w14:paraId="5D043445" w14:textId="4D7222C0" w:rsidR="00FE00A5" w:rsidRDefault="00FE00A5">
      <w:pPr>
        <w:pStyle w:val="TOC4"/>
        <w:rPr>
          <w:rFonts w:asciiTheme="minorHAnsi" w:hAnsiTheme="minorHAnsi"/>
          <w:color w:val="auto"/>
          <w:kern w:val="2"/>
          <w:sz w:val="24"/>
          <w:szCs w:val="24"/>
          <w:lang w:val="en-US"/>
          <w14:ligatures w14:val="standardContextual"/>
        </w:rPr>
      </w:pPr>
      <w:hyperlink w:anchor="_Toc243750142" w:history="1">
        <w:r w:rsidRPr="004F4333">
          <w:rPr>
            <w:rStyle w:val="Hyperlink"/>
            <w:b/>
          </w:rPr>
          <w:t>Hình 2.9:</w:t>
        </w:r>
        <w:r w:rsidRPr="004F4333">
          <w:rPr>
            <w:rStyle w:val="Hyperlink"/>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_Toc243750142 \h </w:instrText>
        </w:r>
        <w:r>
          <w:rPr>
            <w:webHidden/>
          </w:rPr>
        </w:r>
        <w:r>
          <w:rPr>
            <w:webHidden/>
          </w:rPr>
          <w:fldChar w:fldCharType="separate"/>
        </w:r>
        <w:r>
          <w:rPr>
            <w:webHidden/>
          </w:rPr>
          <w:t>30</w:t>
        </w:r>
        <w:r>
          <w:rPr>
            <w:webHidden/>
          </w:rPr>
          <w:fldChar w:fldCharType="end"/>
        </w:r>
      </w:hyperlink>
    </w:p>
    <w:p w14:paraId="05561882" w14:textId="175EFE59" w:rsidR="00FE00A5" w:rsidRDefault="00FE00A5">
      <w:pPr>
        <w:pStyle w:val="TOC4"/>
        <w:rPr>
          <w:rFonts w:asciiTheme="minorHAnsi" w:hAnsiTheme="minorHAnsi"/>
          <w:color w:val="auto"/>
          <w:kern w:val="2"/>
          <w:sz w:val="24"/>
          <w:szCs w:val="24"/>
          <w:lang w:val="en-US"/>
          <w14:ligatures w14:val="standardContextual"/>
        </w:rPr>
      </w:pPr>
      <w:hyperlink w:anchor="_Toc243750143" w:history="1">
        <w:r w:rsidRPr="004F4333">
          <w:rPr>
            <w:rStyle w:val="Hyperlink"/>
            <w:b/>
          </w:rPr>
          <w:t>Hình 2.10:</w:t>
        </w:r>
        <w:r w:rsidRPr="004F4333">
          <w:rPr>
            <w:rStyle w:val="Hyperlink"/>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_Toc243750143 \h </w:instrText>
        </w:r>
        <w:r>
          <w:rPr>
            <w:webHidden/>
          </w:rPr>
        </w:r>
        <w:r>
          <w:rPr>
            <w:webHidden/>
          </w:rPr>
          <w:fldChar w:fldCharType="separate"/>
        </w:r>
        <w:r>
          <w:rPr>
            <w:webHidden/>
          </w:rPr>
          <w:t>31</w:t>
        </w:r>
        <w:r>
          <w:rPr>
            <w:webHidden/>
          </w:rPr>
          <w:fldChar w:fldCharType="end"/>
        </w:r>
      </w:hyperlink>
    </w:p>
    <w:p w14:paraId="52F6D3BF" w14:textId="502651F2" w:rsidR="00FE00A5" w:rsidRDefault="00FE00A5">
      <w:pPr>
        <w:pStyle w:val="TOC4"/>
        <w:rPr>
          <w:rFonts w:asciiTheme="minorHAnsi" w:hAnsiTheme="minorHAnsi"/>
          <w:color w:val="auto"/>
          <w:kern w:val="2"/>
          <w:sz w:val="24"/>
          <w:szCs w:val="24"/>
          <w:lang w:val="en-US"/>
          <w14:ligatures w14:val="standardContextual"/>
        </w:rPr>
      </w:pPr>
      <w:hyperlink w:anchor="_Toc243750144" w:history="1">
        <w:r w:rsidRPr="004F4333">
          <w:rPr>
            <w:rStyle w:val="Hyperlink"/>
            <w:b/>
          </w:rPr>
          <w:t>Hình 2.11:</w:t>
        </w:r>
        <w:r w:rsidRPr="004F4333">
          <w:rPr>
            <w:rStyle w:val="Hyperlink"/>
          </w:rPr>
          <w:t xml:space="preserve"> Sơ đồ hoạt động Quy trình Đăng nhập và Phân quyền người dùng (RBAC)</w:t>
        </w:r>
        <w:r>
          <w:rPr>
            <w:webHidden/>
          </w:rPr>
          <w:tab/>
        </w:r>
        <w:r>
          <w:rPr>
            <w:webHidden/>
          </w:rPr>
          <w:fldChar w:fldCharType="begin"/>
        </w:r>
        <w:r>
          <w:rPr>
            <w:webHidden/>
          </w:rPr>
          <w:instrText xml:space="preserve"> PAGEREF _Toc243750144 \h </w:instrText>
        </w:r>
        <w:r>
          <w:rPr>
            <w:webHidden/>
          </w:rPr>
        </w:r>
        <w:r>
          <w:rPr>
            <w:webHidden/>
          </w:rPr>
          <w:fldChar w:fldCharType="separate"/>
        </w:r>
        <w:r>
          <w:rPr>
            <w:webHidden/>
          </w:rPr>
          <w:t>32</w:t>
        </w:r>
        <w:r>
          <w:rPr>
            <w:webHidden/>
          </w:rPr>
          <w:fldChar w:fldCharType="end"/>
        </w:r>
      </w:hyperlink>
    </w:p>
    <w:p w14:paraId="622619C8" w14:textId="6DDB7827" w:rsidR="00FE00A5" w:rsidRDefault="00FE00A5">
      <w:pPr>
        <w:pStyle w:val="TOC4"/>
        <w:rPr>
          <w:rFonts w:asciiTheme="minorHAnsi" w:hAnsiTheme="minorHAnsi"/>
          <w:color w:val="auto"/>
          <w:kern w:val="2"/>
          <w:sz w:val="24"/>
          <w:szCs w:val="24"/>
          <w:lang w:val="en-US"/>
          <w14:ligatures w14:val="standardContextual"/>
        </w:rPr>
      </w:pPr>
      <w:hyperlink w:anchor="_Toc243750145" w:history="1">
        <w:r w:rsidRPr="004F4333">
          <w:rPr>
            <w:rStyle w:val="Hyperlink"/>
            <w:b/>
          </w:rPr>
          <w:t>Hình 2.12:</w:t>
        </w:r>
        <w:r w:rsidRPr="004F4333">
          <w:rPr>
            <w:rStyle w:val="Hyperlink"/>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_Toc243750145 \h </w:instrText>
        </w:r>
        <w:r>
          <w:rPr>
            <w:webHidden/>
          </w:rPr>
        </w:r>
        <w:r>
          <w:rPr>
            <w:webHidden/>
          </w:rPr>
          <w:fldChar w:fldCharType="separate"/>
        </w:r>
        <w:r>
          <w:rPr>
            <w:webHidden/>
          </w:rPr>
          <w:t>33</w:t>
        </w:r>
        <w:r>
          <w:rPr>
            <w:webHidden/>
          </w:rPr>
          <w:fldChar w:fldCharType="end"/>
        </w:r>
      </w:hyperlink>
    </w:p>
    <w:p w14:paraId="6AB7EDDD" w14:textId="0BEA3556" w:rsidR="00FE00A5" w:rsidRDefault="00FE00A5">
      <w:pPr>
        <w:pStyle w:val="TOC4"/>
        <w:rPr>
          <w:rFonts w:asciiTheme="minorHAnsi" w:hAnsiTheme="minorHAnsi"/>
          <w:color w:val="auto"/>
          <w:kern w:val="2"/>
          <w:sz w:val="24"/>
          <w:szCs w:val="24"/>
          <w:lang w:val="en-US"/>
          <w14:ligatures w14:val="standardContextual"/>
        </w:rPr>
      </w:pPr>
      <w:hyperlink w:anchor="_Toc243750146" w:history="1">
        <w:r w:rsidRPr="004F4333">
          <w:rPr>
            <w:rStyle w:val="Hyperlink"/>
            <w:b/>
          </w:rPr>
          <w:t>Hình 2.13:</w:t>
        </w:r>
        <w:r w:rsidRPr="004F4333">
          <w:rPr>
            <w:rStyle w:val="Hyperlink"/>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_Toc243750146 \h </w:instrText>
        </w:r>
        <w:r>
          <w:rPr>
            <w:webHidden/>
          </w:rPr>
        </w:r>
        <w:r>
          <w:rPr>
            <w:webHidden/>
          </w:rPr>
          <w:fldChar w:fldCharType="separate"/>
        </w:r>
        <w:r>
          <w:rPr>
            <w:webHidden/>
          </w:rPr>
          <w:t>34</w:t>
        </w:r>
        <w:r>
          <w:rPr>
            <w:webHidden/>
          </w:rPr>
          <w:fldChar w:fldCharType="end"/>
        </w:r>
      </w:hyperlink>
    </w:p>
    <w:p w14:paraId="2D2D19D1" w14:textId="0FFB912A" w:rsidR="00FE00A5" w:rsidRDefault="00FE00A5">
      <w:pPr>
        <w:pStyle w:val="TOC4"/>
        <w:rPr>
          <w:rFonts w:asciiTheme="minorHAnsi" w:hAnsiTheme="minorHAnsi"/>
          <w:color w:val="auto"/>
          <w:kern w:val="2"/>
          <w:sz w:val="24"/>
          <w:szCs w:val="24"/>
          <w:lang w:val="en-US"/>
          <w14:ligatures w14:val="standardContextual"/>
        </w:rPr>
      </w:pPr>
      <w:hyperlink w:anchor="_Toc243750147" w:history="1">
        <w:r w:rsidRPr="004F4333">
          <w:rPr>
            <w:rStyle w:val="Hyperlink"/>
            <w:b/>
          </w:rPr>
          <w:t>Hình 2.14:</w:t>
        </w:r>
        <w:r w:rsidRPr="004F4333">
          <w:rPr>
            <w:rStyle w:val="Hyperlink"/>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_Toc243750147 \h </w:instrText>
        </w:r>
        <w:r>
          <w:rPr>
            <w:webHidden/>
          </w:rPr>
        </w:r>
        <w:r>
          <w:rPr>
            <w:webHidden/>
          </w:rPr>
          <w:fldChar w:fldCharType="separate"/>
        </w:r>
        <w:r>
          <w:rPr>
            <w:webHidden/>
          </w:rPr>
          <w:t>35</w:t>
        </w:r>
        <w:r>
          <w:rPr>
            <w:webHidden/>
          </w:rPr>
          <w:fldChar w:fldCharType="end"/>
        </w:r>
      </w:hyperlink>
    </w:p>
    <w:p w14:paraId="36443B4C" w14:textId="38B3F8B4" w:rsidR="00FE00A5" w:rsidRDefault="00FE00A5">
      <w:pPr>
        <w:pStyle w:val="TOC4"/>
        <w:rPr>
          <w:rFonts w:asciiTheme="minorHAnsi" w:hAnsiTheme="minorHAnsi"/>
          <w:color w:val="auto"/>
          <w:kern w:val="2"/>
          <w:sz w:val="24"/>
          <w:szCs w:val="24"/>
          <w:lang w:val="en-US"/>
          <w14:ligatures w14:val="standardContextual"/>
        </w:rPr>
      </w:pPr>
      <w:hyperlink w:anchor="_Toc243750148" w:history="1">
        <w:r w:rsidRPr="004F4333">
          <w:rPr>
            <w:rStyle w:val="Hyperlink"/>
            <w:b/>
          </w:rPr>
          <w:t>Hình 2.15:</w:t>
        </w:r>
        <w:r w:rsidRPr="004F4333">
          <w:rPr>
            <w:rStyle w:val="Hyperlink"/>
          </w:rPr>
          <w:t xml:space="preserve"> Sơ đồ lớp Quản lý Người dùng &amp; Phân quyền</w:t>
        </w:r>
        <w:r>
          <w:rPr>
            <w:webHidden/>
          </w:rPr>
          <w:tab/>
        </w:r>
        <w:r>
          <w:rPr>
            <w:webHidden/>
          </w:rPr>
          <w:fldChar w:fldCharType="begin"/>
        </w:r>
        <w:r>
          <w:rPr>
            <w:webHidden/>
          </w:rPr>
          <w:instrText xml:space="preserve"> PAGEREF _Toc243750148 \h </w:instrText>
        </w:r>
        <w:r>
          <w:rPr>
            <w:webHidden/>
          </w:rPr>
        </w:r>
        <w:r>
          <w:rPr>
            <w:webHidden/>
          </w:rPr>
          <w:fldChar w:fldCharType="separate"/>
        </w:r>
        <w:r>
          <w:rPr>
            <w:webHidden/>
          </w:rPr>
          <w:t>36</w:t>
        </w:r>
        <w:r>
          <w:rPr>
            <w:webHidden/>
          </w:rPr>
          <w:fldChar w:fldCharType="end"/>
        </w:r>
      </w:hyperlink>
    </w:p>
    <w:p w14:paraId="72A39A50" w14:textId="4A11CCF7" w:rsidR="00FE00A5" w:rsidRDefault="00FE00A5">
      <w:pPr>
        <w:pStyle w:val="TOC4"/>
        <w:rPr>
          <w:rFonts w:asciiTheme="minorHAnsi" w:hAnsiTheme="minorHAnsi"/>
          <w:color w:val="auto"/>
          <w:kern w:val="2"/>
          <w:sz w:val="24"/>
          <w:szCs w:val="24"/>
          <w:lang w:val="en-US"/>
          <w14:ligatures w14:val="standardContextual"/>
        </w:rPr>
      </w:pPr>
      <w:hyperlink w:anchor="_Toc243750149" w:history="1">
        <w:r w:rsidRPr="004F4333">
          <w:rPr>
            <w:rStyle w:val="Hyperlink"/>
            <w:b/>
          </w:rPr>
          <w:t>Hình 2.16:</w:t>
        </w:r>
        <w:r w:rsidRPr="004F4333">
          <w:rPr>
            <w:rStyle w:val="Hyperlink"/>
          </w:rPr>
          <w:t xml:space="preserve"> Sơ đồ lớp Quản lý Bài viết &amp; Xuất bản Đa kênh</w:t>
        </w:r>
        <w:r>
          <w:rPr>
            <w:webHidden/>
          </w:rPr>
          <w:tab/>
        </w:r>
        <w:r>
          <w:rPr>
            <w:webHidden/>
          </w:rPr>
          <w:fldChar w:fldCharType="begin"/>
        </w:r>
        <w:r>
          <w:rPr>
            <w:webHidden/>
          </w:rPr>
          <w:instrText xml:space="preserve"> PAGEREF _Toc243750149 \h </w:instrText>
        </w:r>
        <w:r>
          <w:rPr>
            <w:webHidden/>
          </w:rPr>
        </w:r>
        <w:r>
          <w:rPr>
            <w:webHidden/>
          </w:rPr>
          <w:fldChar w:fldCharType="separate"/>
        </w:r>
        <w:r>
          <w:rPr>
            <w:webHidden/>
          </w:rPr>
          <w:t>38</w:t>
        </w:r>
        <w:r>
          <w:rPr>
            <w:webHidden/>
          </w:rPr>
          <w:fldChar w:fldCharType="end"/>
        </w:r>
      </w:hyperlink>
    </w:p>
    <w:p w14:paraId="0963E8C0" w14:textId="605E81D5" w:rsidR="00FE00A5" w:rsidRDefault="00FE00A5">
      <w:pPr>
        <w:pStyle w:val="TOC4"/>
        <w:rPr>
          <w:rFonts w:asciiTheme="minorHAnsi" w:hAnsiTheme="minorHAnsi"/>
          <w:color w:val="auto"/>
          <w:kern w:val="2"/>
          <w:sz w:val="24"/>
          <w:szCs w:val="24"/>
          <w:lang w:val="en-US"/>
          <w14:ligatures w14:val="standardContextual"/>
        </w:rPr>
      </w:pPr>
      <w:hyperlink w:anchor="_Toc243750150" w:history="1">
        <w:r w:rsidRPr="004F4333">
          <w:rPr>
            <w:rStyle w:val="Hyperlink"/>
            <w:b/>
          </w:rPr>
          <w:t>Hình 2.17:</w:t>
        </w:r>
        <w:r w:rsidRPr="004F4333">
          <w:rPr>
            <w:rStyle w:val="Hyperlink"/>
          </w:rPr>
          <w:t xml:space="preserve"> Sơ đồ lớp Phân hệ Quản lý Hòm thư Góp ý &amp; Phản hồi Đoàn viên</w:t>
        </w:r>
        <w:r>
          <w:rPr>
            <w:webHidden/>
          </w:rPr>
          <w:tab/>
        </w:r>
        <w:r>
          <w:rPr>
            <w:webHidden/>
          </w:rPr>
          <w:fldChar w:fldCharType="begin"/>
        </w:r>
        <w:r>
          <w:rPr>
            <w:webHidden/>
          </w:rPr>
          <w:instrText xml:space="preserve"> PAGEREF _Toc243750150 \h </w:instrText>
        </w:r>
        <w:r>
          <w:rPr>
            <w:webHidden/>
          </w:rPr>
        </w:r>
        <w:r>
          <w:rPr>
            <w:webHidden/>
          </w:rPr>
          <w:fldChar w:fldCharType="separate"/>
        </w:r>
        <w:r>
          <w:rPr>
            <w:webHidden/>
          </w:rPr>
          <w:t>39</w:t>
        </w:r>
        <w:r>
          <w:rPr>
            <w:webHidden/>
          </w:rPr>
          <w:fldChar w:fldCharType="end"/>
        </w:r>
      </w:hyperlink>
    </w:p>
    <w:p w14:paraId="58E4C0A0" w14:textId="51FAE27E" w:rsidR="00FE00A5" w:rsidRDefault="00FE00A5">
      <w:pPr>
        <w:pStyle w:val="TOC4"/>
        <w:rPr>
          <w:rFonts w:asciiTheme="minorHAnsi" w:hAnsiTheme="minorHAnsi"/>
          <w:color w:val="auto"/>
          <w:kern w:val="2"/>
          <w:sz w:val="24"/>
          <w:szCs w:val="24"/>
          <w:lang w:val="en-US"/>
          <w14:ligatures w14:val="standardContextual"/>
        </w:rPr>
      </w:pPr>
      <w:hyperlink w:anchor="_Toc243750151" w:history="1">
        <w:r w:rsidRPr="004F4333">
          <w:rPr>
            <w:rStyle w:val="Hyperlink"/>
            <w:b/>
          </w:rPr>
          <w:t>Hình 2.18:</w:t>
        </w:r>
        <w:r w:rsidRPr="004F4333">
          <w:rPr>
            <w:rStyle w:val="Hyperlink"/>
          </w:rPr>
          <w:t xml:space="preserve"> Sơ đồ lớp Phân hệ Quản lý Chính sách Chăm lo &amp; Phúc lợi Đoàn viên</w:t>
        </w:r>
        <w:r>
          <w:rPr>
            <w:webHidden/>
          </w:rPr>
          <w:tab/>
        </w:r>
        <w:r>
          <w:rPr>
            <w:webHidden/>
          </w:rPr>
          <w:fldChar w:fldCharType="begin"/>
        </w:r>
        <w:r>
          <w:rPr>
            <w:webHidden/>
          </w:rPr>
          <w:instrText xml:space="preserve"> PAGEREF _Toc243750151 \h </w:instrText>
        </w:r>
        <w:r>
          <w:rPr>
            <w:webHidden/>
          </w:rPr>
        </w:r>
        <w:r>
          <w:rPr>
            <w:webHidden/>
          </w:rPr>
          <w:fldChar w:fldCharType="separate"/>
        </w:r>
        <w:r>
          <w:rPr>
            <w:webHidden/>
          </w:rPr>
          <w:t>40</w:t>
        </w:r>
        <w:r>
          <w:rPr>
            <w:webHidden/>
          </w:rPr>
          <w:fldChar w:fldCharType="end"/>
        </w:r>
      </w:hyperlink>
    </w:p>
    <w:p w14:paraId="5ABEA0C7" w14:textId="61456E11" w:rsidR="00FE00A5" w:rsidRDefault="00FE00A5">
      <w:pPr>
        <w:pStyle w:val="TOC4"/>
        <w:rPr>
          <w:rFonts w:asciiTheme="minorHAnsi" w:hAnsiTheme="minorHAnsi"/>
          <w:color w:val="auto"/>
          <w:kern w:val="2"/>
          <w:sz w:val="24"/>
          <w:szCs w:val="24"/>
          <w:lang w:val="en-US"/>
          <w14:ligatures w14:val="standardContextual"/>
        </w:rPr>
      </w:pPr>
      <w:hyperlink w:anchor="_Toc243750152" w:history="1">
        <w:r w:rsidRPr="004F4333">
          <w:rPr>
            <w:rStyle w:val="Hyperlink"/>
            <w:b/>
          </w:rPr>
          <w:t>Hình 3.1:</w:t>
        </w:r>
        <w:r w:rsidRPr="004F4333">
          <w:rPr>
            <w:rStyle w:val="Hyperlink"/>
          </w:rPr>
          <w:t xml:space="preserve"> Sơ đồ quan hệ trong cơ sở dữ liệu</w:t>
        </w:r>
        <w:r>
          <w:rPr>
            <w:webHidden/>
          </w:rPr>
          <w:tab/>
        </w:r>
        <w:r>
          <w:rPr>
            <w:webHidden/>
          </w:rPr>
          <w:fldChar w:fldCharType="begin"/>
        </w:r>
        <w:r>
          <w:rPr>
            <w:webHidden/>
          </w:rPr>
          <w:instrText xml:space="preserve"> PAGEREF _Toc243750152 \h </w:instrText>
        </w:r>
        <w:r>
          <w:rPr>
            <w:webHidden/>
          </w:rPr>
        </w:r>
        <w:r>
          <w:rPr>
            <w:webHidden/>
          </w:rPr>
          <w:fldChar w:fldCharType="separate"/>
        </w:r>
        <w:r>
          <w:rPr>
            <w:webHidden/>
          </w:rPr>
          <w:t>41</w:t>
        </w:r>
        <w:r>
          <w:rPr>
            <w:webHidden/>
          </w:rPr>
          <w:fldChar w:fldCharType="end"/>
        </w:r>
      </w:hyperlink>
    </w:p>
    <w:p w14:paraId="5E2AC649" w14:textId="6E5A41EA" w:rsidR="00FE00A5" w:rsidRDefault="00FE00A5">
      <w:pPr>
        <w:pStyle w:val="TOC4"/>
        <w:rPr>
          <w:rFonts w:asciiTheme="minorHAnsi" w:hAnsiTheme="minorHAnsi"/>
          <w:color w:val="auto"/>
          <w:kern w:val="2"/>
          <w:sz w:val="24"/>
          <w:szCs w:val="24"/>
          <w:lang w:val="en-US"/>
          <w14:ligatures w14:val="standardContextual"/>
        </w:rPr>
      </w:pPr>
      <w:hyperlink w:anchor="_Toc243750153" w:history="1">
        <w:r w:rsidRPr="004F4333">
          <w:rPr>
            <w:rStyle w:val="Hyperlink"/>
            <w:b/>
          </w:rPr>
          <w:t>Hình 4.1:</w:t>
        </w:r>
        <w:r w:rsidRPr="004F4333">
          <w:rPr>
            <w:rStyle w:val="Hyperlink"/>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_Toc243750153 \h </w:instrText>
        </w:r>
        <w:r>
          <w:rPr>
            <w:webHidden/>
          </w:rPr>
        </w:r>
        <w:r>
          <w:rPr>
            <w:webHidden/>
          </w:rPr>
          <w:fldChar w:fldCharType="separate"/>
        </w:r>
        <w:r>
          <w:rPr>
            <w:webHidden/>
          </w:rPr>
          <w:t>54</w:t>
        </w:r>
        <w:r>
          <w:rPr>
            <w:webHidden/>
          </w:rPr>
          <w:fldChar w:fldCharType="end"/>
        </w:r>
      </w:hyperlink>
    </w:p>
    <w:p w14:paraId="2A05D01D" w14:textId="604D8901" w:rsidR="00FE00A5" w:rsidRDefault="00FE00A5">
      <w:pPr>
        <w:pStyle w:val="TOC4"/>
        <w:rPr>
          <w:rFonts w:asciiTheme="minorHAnsi" w:hAnsiTheme="minorHAnsi"/>
          <w:color w:val="auto"/>
          <w:kern w:val="2"/>
          <w:sz w:val="24"/>
          <w:szCs w:val="24"/>
          <w:lang w:val="en-US"/>
          <w14:ligatures w14:val="standardContextual"/>
        </w:rPr>
      </w:pPr>
      <w:hyperlink w:anchor="_Toc243750154" w:history="1">
        <w:r w:rsidRPr="004F4333">
          <w:rPr>
            <w:rStyle w:val="Hyperlink"/>
            <w:b/>
          </w:rPr>
          <w:t>Hình 4.2:</w:t>
        </w:r>
        <w:r w:rsidRPr="004F4333">
          <w:rPr>
            <w:rStyle w:val="Hyperlink"/>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_Toc243750154 \h </w:instrText>
        </w:r>
        <w:r>
          <w:rPr>
            <w:webHidden/>
          </w:rPr>
        </w:r>
        <w:r>
          <w:rPr>
            <w:webHidden/>
          </w:rPr>
          <w:fldChar w:fldCharType="separate"/>
        </w:r>
        <w:r>
          <w:rPr>
            <w:webHidden/>
          </w:rPr>
          <w:t>55</w:t>
        </w:r>
        <w:r>
          <w:rPr>
            <w:webHidden/>
          </w:rPr>
          <w:fldChar w:fldCharType="end"/>
        </w:r>
      </w:hyperlink>
    </w:p>
    <w:p w14:paraId="3C0DAA19" w14:textId="73315B40" w:rsidR="00FE00A5" w:rsidRDefault="00FE00A5">
      <w:pPr>
        <w:pStyle w:val="TOC4"/>
        <w:rPr>
          <w:rFonts w:asciiTheme="minorHAnsi" w:hAnsiTheme="minorHAnsi"/>
          <w:color w:val="auto"/>
          <w:kern w:val="2"/>
          <w:sz w:val="24"/>
          <w:szCs w:val="24"/>
          <w:lang w:val="en-US"/>
          <w14:ligatures w14:val="standardContextual"/>
        </w:rPr>
      </w:pPr>
      <w:hyperlink w:anchor="_Toc243750155" w:history="1">
        <w:r w:rsidRPr="004F4333">
          <w:rPr>
            <w:rStyle w:val="Hyperlink"/>
            <w:b/>
          </w:rPr>
          <w:t>Hình 4.3:</w:t>
        </w:r>
        <w:r w:rsidRPr="004F4333">
          <w:rPr>
            <w:rStyle w:val="Hyperlink"/>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_Toc243750155 \h </w:instrText>
        </w:r>
        <w:r>
          <w:rPr>
            <w:webHidden/>
          </w:rPr>
        </w:r>
        <w:r>
          <w:rPr>
            <w:webHidden/>
          </w:rPr>
          <w:fldChar w:fldCharType="separate"/>
        </w:r>
        <w:r>
          <w:rPr>
            <w:webHidden/>
          </w:rPr>
          <w:t>55</w:t>
        </w:r>
        <w:r>
          <w:rPr>
            <w:webHidden/>
          </w:rPr>
          <w:fldChar w:fldCharType="end"/>
        </w:r>
      </w:hyperlink>
    </w:p>
    <w:p w14:paraId="73435872" w14:textId="14D494A5" w:rsidR="00FE00A5" w:rsidRDefault="00FE00A5">
      <w:pPr>
        <w:pStyle w:val="TOC4"/>
        <w:rPr>
          <w:rFonts w:asciiTheme="minorHAnsi" w:hAnsiTheme="minorHAnsi"/>
          <w:color w:val="auto"/>
          <w:kern w:val="2"/>
          <w:sz w:val="24"/>
          <w:szCs w:val="24"/>
          <w:lang w:val="en-US"/>
          <w14:ligatures w14:val="standardContextual"/>
        </w:rPr>
      </w:pPr>
      <w:hyperlink w:anchor="_Toc243750156" w:history="1">
        <w:r w:rsidRPr="004F4333">
          <w:rPr>
            <w:rStyle w:val="Hyperlink"/>
            <w:b/>
          </w:rPr>
          <w:t>Hình 4.4:</w:t>
        </w:r>
        <w:r w:rsidRPr="004F4333">
          <w:rPr>
            <w:rStyle w:val="Hyperlink"/>
          </w:rPr>
          <w:t xml:space="preserve"> Kho Văn bản pháp quy – Bộ lọc loại văn bản và chức năng tải file PDF scan</w:t>
        </w:r>
        <w:r>
          <w:rPr>
            <w:webHidden/>
          </w:rPr>
          <w:tab/>
        </w:r>
        <w:r>
          <w:rPr>
            <w:webHidden/>
          </w:rPr>
          <w:fldChar w:fldCharType="begin"/>
        </w:r>
        <w:r>
          <w:rPr>
            <w:webHidden/>
          </w:rPr>
          <w:instrText xml:space="preserve"> PAGEREF _Toc243750156 \h </w:instrText>
        </w:r>
        <w:r>
          <w:rPr>
            <w:webHidden/>
          </w:rPr>
        </w:r>
        <w:r>
          <w:rPr>
            <w:webHidden/>
          </w:rPr>
          <w:fldChar w:fldCharType="separate"/>
        </w:r>
        <w:r>
          <w:rPr>
            <w:webHidden/>
          </w:rPr>
          <w:t>56</w:t>
        </w:r>
        <w:r>
          <w:rPr>
            <w:webHidden/>
          </w:rPr>
          <w:fldChar w:fldCharType="end"/>
        </w:r>
      </w:hyperlink>
    </w:p>
    <w:p w14:paraId="79A505AC" w14:textId="3FB63488" w:rsidR="00FE00A5" w:rsidRDefault="00FE00A5">
      <w:pPr>
        <w:pStyle w:val="TOC4"/>
        <w:rPr>
          <w:rFonts w:asciiTheme="minorHAnsi" w:hAnsiTheme="minorHAnsi"/>
          <w:color w:val="auto"/>
          <w:kern w:val="2"/>
          <w:sz w:val="24"/>
          <w:szCs w:val="24"/>
          <w:lang w:val="en-US"/>
          <w14:ligatures w14:val="standardContextual"/>
        </w:rPr>
      </w:pPr>
      <w:hyperlink w:anchor="_Toc243750157" w:history="1">
        <w:r w:rsidRPr="004F4333">
          <w:rPr>
            <w:rStyle w:val="Hyperlink"/>
            <w:b/>
          </w:rPr>
          <w:t>Hình 4.5:</w:t>
        </w:r>
        <w:r w:rsidRPr="004F4333">
          <w:rPr>
            <w:rStyle w:val="Hyperlink"/>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_Toc243750157 \h </w:instrText>
        </w:r>
        <w:r>
          <w:rPr>
            <w:webHidden/>
          </w:rPr>
        </w:r>
        <w:r>
          <w:rPr>
            <w:webHidden/>
          </w:rPr>
          <w:fldChar w:fldCharType="separate"/>
        </w:r>
        <w:r>
          <w:rPr>
            <w:webHidden/>
          </w:rPr>
          <w:t>56</w:t>
        </w:r>
        <w:r>
          <w:rPr>
            <w:webHidden/>
          </w:rPr>
          <w:fldChar w:fldCharType="end"/>
        </w:r>
      </w:hyperlink>
    </w:p>
    <w:p w14:paraId="4AD785DA" w14:textId="3C7FD87F" w:rsidR="00FE00A5" w:rsidRDefault="00FE00A5">
      <w:pPr>
        <w:pStyle w:val="TOC4"/>
        <w:rPr>
          <w:rFonts w:asciiTheme="minorHAnsi" w:hAnsiTheme="minorHAnsi"/>
          <w:color w:val="auto"/>
          <w:kern w:val="2"/>
          <w:sz w:val="24"/>
          <w:szCs w:val="24"/>
          <w:lang w:val="en-US"/>
          <w14:ligatures w14:val="standardContextual"/>
        </w:rPr>
      </w:pPr>
      <w:hyperlink w:anchor="_Toc243750158" w:history="1">
        <w:r w:rsidRPr="004F4333">
          <w:rPr>
            <w:rStyle w:val="Hyperlink"/>
            <w:b/>
          </w:rPr>
          <w:t>Hình 4.6:</w:t>
        </w:r>
        <w:r w:rsidRPr="004F4333">
          <w:rPr>
            <w:rStyle w:val="Hyperlink"/>
          </w:rPr>
          <w:t xml:space="preserve"> Phân hệ Chính sách Chăm lo &amp; Phúc lợi – Công khai các chương trình hỗ trợ đoàn viên</w:t>
        </w:r>
        <w:r>
          <w:rPr>
            <w:webHidden/>
          </w:rPr>
          <w:tab/>
        </w:r>
        <w:r>
          <w:rPr>
            <w:webHidden/>
          </w:rPr>
          <w:fldChar w:fldCharType="begin"/>
        </w:r>
        <w:r>
          <w:rPr>
            <w:webHidden/>
          </w:rPr>
          <w:instrText xml:space="preserve"> PAGEREF _Toc243750158 \h </w:instrText>
        </w:r>
        <w:r>
          <w:rPr>
            <w:webHidden/>
          </w:rPr>
        </w:r>
        <w:r>
          <w:rPr>
            <w:webHidden/>
          </w:rPr>
          <w:fldChar w:fldCharType="separate"/>
        </w:r>
        <w:r>
          <w:rPr>
            <w:webHidden/>
          </w:rPr>
          <w:t>57</w:t>
        </w:r>
        <w:r>
          <w:rPr>
            <w:webHidden/>
          </w:rPr>
          <w:fldChar w:fldCharType="end"/>
        </w:r>
      </w:hyperlink>
    </w:p>
    <w:p w14:paraId="4936EB77" w14:textId="3CD1B44F" w:rsidR="00FE00A5" w:rsidRDefault="00FE00A5">
      <w:pPr>
        <w:pStyle w:val="TOC4"/>
        <w:rPr>
          <w:rFonts w:asciiTheme="minorHAnsi" w:hAnsiTheme="minorHAnsi"/>
          <w:color w:val="auto"/>
          <w:kern w:val="2"/>
          <w:sz w:val="24"/>
          <w:szCs w:val="24"/>
          <w:lang w:val="en-US"/>
          <w14:ligatures w14:val="standardContextual"/>
        </w:rPr>
      </w:pPr>
      <w:hyperlink w:anchor="_Toc243750159" w:history="1">
        <w:r w:rsidRPr="004F4333">
          <w:rPr>
            <w:rStyle w:val="Hyperlink"/>
            <w:b/>
          </w:rPr>
          <w:t>Hình 4.7:</w:t>
        </w:r>
        <w:r w:rsidRPr="004F4333">
          <w:rPr>
            <w:rStyle w:val="Hyperlink"/>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_Toc243750159 \h </w:instrText>
        </w:r>
        <w:r>
          <w:rPr>
            <w:webHidden/>
          </w:rPr>
        </w:r>
        <w:r>
          <w:rPr>
            <w:webHidden/>
          </w:rPr>
          <w:fldChar w:fldCharType="separate"/>
        </w:r>
        <w:r>
          <w:rPr>
            <w:webHidden/>
          </w:rPr>
          <w:t>57</w:t>
        </w:r>
        <w:r>
          <w:rPr>
            <w:webHidden/>
          </w:rPr>
          <w:fldChar w:fldCharType="end"/>
        </w:r>
      </w:hyperlink>
    </w:p>
    <w:p w14:paraId="5AF403F4" w14:textId="7DD78BE0" w:rsidR="00FE00A5" w:rsidRDefault="00FE00A5">
      <w:pPr>
        <w:pStyle w:val="TOC4"/>
        <w:rPr>
          <w:rFonts w:asciiTheme="minorHAnsi" w:hAnsiTheme="minorHAnsi"/>
          <w:color w:val="auto"/>
          <w:kern w:val="2"/>
          <w:sz w:val="24"/>
          <w:szCs w:val="24"/>
          <w:lang w:val="en-US"/>
          <w14:ligatures w14:val="standardContextual"/>
        </w:rPr>
      </w:pPr>
      <w:hyperlink w:anchor="_Toc243750160" w:history="1">
        <w:r w:rsidRPr="004F4333">
          <w:rPr>
            <w:rStyle w:val="Hyperlink"/>
            <w:b/>
          </w:rPr>
          <w:t>Hình 4.8:</w:t>
        </w:r>
        <w:r w:rsidRPr="004F4333">
          <w:rPr>
            <w:rStyle w:val="Hyperlink"/>
          </w:rPr>
          <w:t xml:space="preserve"> Bảng Điều Hành – 4 chỉ số KPI vòng đời nội dung và Hàng đợi phê duyệt</w:t>
        </w:r>
        <w:r>
          <w:rPr>
            <w:webHidden/>
          </w:rPr>
          <w:tab/>
        </w:r>
        <w:r>
          <w:rPr>
            <w:webHidden/>
          </w:rPr>
          <w:fldChar w:fldCharType="begin"/>
        </w:r>
        <w:r>
          <w:rPr>
            <w:webHidden/>
          </w:rPr>
          <w:instrText xml:space="preserve"> PAGEREF _Toc243750160 \h </w:instrText>
        </w:r>
        <w:r>
          <w:rPr>
            <w:webHidden/>
          </w:rPr>
        </w:r>
        <w:r>
          <w:rPr>
            <w:webHidden/>
          </w:rPr>
          <w:fldChar w:fldCharType="separate"/>
        </w:r>
        <w:r>
          <w:rPr>
            <w:webHidden/>
          </w:rPr>
          <w:t>58</w:t>
        </w:r>
        <w:r>
          <w:rPr>
            <w:webHidden/>
          </w:rPr>
          <w:fldChar w:fldCharType="end"/>
        </w:r>
      </w:hyperlink>
    </w:p>
    <w:p w14:paraId="5E488BAB" w14:textId="0A1867F6" w:rsidR="00FE00A5" w:rsidRDefault="00FE00A5">
      <w:pPr>
        <w:pStyle w:val="TOC4"/>
        <w:rPr>
          <w:rFonts w:asciiTheme="minorHAnsi" w:hAnsiTheme="minorHAnsi"/>
          <w:color w:val="auto"/>
          <w:kern w:val="2"/>
          <w:sz w:val="24"/>
          <w:szCs w:val="24"/>
          <w:lang w:val="en-US"/>
          <w14:ligatures w14:val="standardContextual"/>
        </w:rPr>
      </w:pPr>
      <w:hyperlink w:anchor="_Toc243750161" w:history="1">
        <w:r w:rsidRPr="004F4333">
          <w:rPr>
            <w:rStyle w:val="Hyperlink"/>
            <w:b/>
          </w:rPr>
          <w:t>Hình 4.9:</w:t>
        </w:r>
        <w:r w:rsidRPr="004F4333">
          <w:rPr>
            <w:rStyle w:val="Hyperlink"/>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_Toc243750161 \h </w:instrText>
        </w:r>
        <w:r>
          <w:rPr>
            <w:webHidden/>
          </w:rPr>
        </w:r>
        <w:r>
          <w:rPr>
            <w:webHidden/>
          </w:rPr>
          <w:fldChar w:fldCharType="separate"/>
        </w:r>
        <w:r>
          <w:rPr>
            <w:webHidden/>
          </w:rPr>
          <w:t>58</w:t>
        </w:r>
        <w:r>
          <w:rPr>
            <w:webHidden/>
          </w:rPr>
          <w:fldChar w:fldCharType="end"/>
        </w:r>
      </w:hyperlink>
    </w:p>
    <w:p w14:paraId="20230BC5" w14:textId="21D67E3D" w:rsidR="00FE00A5" w:rsidRDefault="00FE00A5">
      <w:pPr>
        <w:pStyle w:val="TOC4"/>
        <w:rPr>
          <w:rFonts w:asciiTheme="minorHAnsi" w:hAnsiTheme="minorHAnsi"/>
          <w:color w:val="auto"/>
          <w:kern w:val="2"/>
          <w:sz w:val="24"/>
          <w:szCs w:val="24"/>
          <w:lang w:val="en-US"/>
          <w14:ligatures w14:val="standardContextual"/>
        </w:rPr>
      </w:pPr>
      <w:hyperlink w:anchor="_Toc243750162" w:history="1">
        <w:r w:rsidRPr="004F4333">
          <w:rPr>
            <w:rStyle w:val="Hyperlink"/>
            <w:b/>
          </w:rPr>
          <w:t>Hình 4.10:</w:t>
        </w:r>
        <w:r w:rsidRPr="004F4333">
          <w:rPr>
            <w:rStyle w:val="Hyperlink"/>
          </w:rPr>
          <w:t xml:space="preserve"> Phòng Biên Tập Đa Kênh AI Studio – Trình soạn thảo, Tủ bản thảo và AI</w:t>
        </w:r>
        <w:r>
          <w:rPr>
            <w:webHidden/>
          </w:rPr>
          <w:tab/>
        </w:r>
        <w:r>
          <w:rPr>
            <w:webHidden/>
          </w:rPr>
          <w:fldChar w:fldCharType="begin"/>
        </w:r>
        <w:r>
          <w:rPr>
            <w:webHidden/>
          </w:rPr>
          <w:instrText xml:space="preserve"> PAGEREF _Toc243750162 \h </w:instrText>
        </w:r>
        <w:r>
          <w:rPr>
            <w:webHidden/>
          </w:rPr>
        </w:r>
        <w:r>
          <w:rPr>
            <w:webHidden/>
          </w:rPr>
          <w:fldChar w:fldCharType="separate"/>
        </w:r>
        <w:r>
          <w:rPr>
            <w:webHidden/>
          </w:rPr>
          <w:t>59</w:t>
        </w:r>
        <w:r>
          <w:rPr>
            <w:webHidden/>
          </w:rPr>
          <w:fldChar w:fldCharType="end"/>
        </w:r>
      </w:hyperlink>
    </w:p>
    <w:p w14:paraId="7B874693" w14:textId="1FC9183E" w:rsidR="00FE00A5" w:rsidRDefault="00FE00A5">
      <w:pPr>
        <w:pStyle w:val="TOC4"/>
        <w:rPr>
          <w:rFonts w:asciiTheme="minorHAnsi" w:hAnsiTheme="minorHAnsi"/>
          <w:color w:val="auto"/>
          <w:kern w:val="2"/>
          <w:sz w:val="24"/>
          <w:szCs w:val="24"/>
          <w:lang w:val="en-US"/>
          <w14:ligatures w14:val="standardContextual"/>
        </w:rPr>
      </w:pPr>
      <w:hyperlink w:anchor="_Toc243750163" w:history="1">
        <w:r w:rsidRPr="004F4333">
          <w:rPr>
            <w:rStyle w:val="Hyperlink"/>
            <w:b/>
          </w:rPr>
          <w:t>Hình 4.11:</w:t>
        </w:r>
        <w:r w:rsidRPr="004F4333">
          <w:rPr>
            <w:rStyle w:val="Hyperlink"/>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_Toc243750163 \h </w:instrText>
        </w:r>
        <w:r>
          <w:rPr>
            <w:webHidden/>
          </w:rPr>
        </w:r>
        <w:r>
          <w:rPr>
            <w:webHidden/>
          </w:rPr>
          <w:fldChar w:fldCharType="separate"/>
        </w:r>
        <w:r>
          <w:rPr>
            <w:webHidden/>
          </w:rPr>
          <w:t>60</w:t>
        </w:r>
        <w:r>
          <w:rPr>
            <w:webHidden/>
          </w:rPr>
          <w:fldChar w:fldCharType="end"/>
        </w:r>
      </w:hyperlink>
    </w:p>
    <w:p w14:paraId="0FAB7695" w14:textId="094B9052" w:rsidR="00FE00A5" w:rsidRDefault="00FE00A5">
      <w:pPr>
        <w:pStyle w:val="TOC4"/>
        <w:rPr>
          <w:rFonts w:asciiTheme="minorHAnsi" w:hAnsiTheme="minorHAnsi"/>
          <w:color w:val="auto"/>
          <w:kern w:val="2"/>
          <w:sz w:val="24"/>
          <w:szCs w:val="24"/>
          <w:lang w:val="en-US"/>
          <w14:ligatures w14:val="standardContextual"/>
        </w:rPr>
      </w:pPr>
      <w:hyperlink w:anchor="_Toc243750164" w:history="1">
        <w:r w:rsidRPr="004F4333">
          <w:rPr>
            <w:rStyle w:val="Hyperlink"/>
            <w:b/>
          </w:rPr>
          <w:t>Hình 4.12:</w:t>
        </w:r>
        <w:r w:rsidRPr="004F4333">
          <w:rPr>
            <w:rStyle w:val="Hyperlink"/>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_Toc243750164 \h </w:instrText>
        </w:r>
        <w:r>
          <w:rPr>
            <w:webHidden/>
          </w:rPr>
        </w:r>
        <w:r>
          <w:rPr>
            <w:webHidden/>
          </w:rPr>
          <w:fldChar w:fldCharType="separate"/>
        </w:r>
        <w:r>
          <w:rPr>
            <w:webHidden/>
          </w:rPr>
          <w:t>61</w:t>
        </w:r>
        <w:r>
          <w:rPr>
            <w:webHidden/>
          </w:rPr>
          <w:fldChar w:fldCharType="end"/>
        </w:r>
      </w:hyperlink>
    </w:p>
    <w:p w14:paraId="3FF0EB4D" w14:textId="31624417" w:rsidR="00FE00A5" w:rsidRDefault="00FE00A5">
      <w:pPr>
        <w:pStyle w:val="TOC4"/>
        <w:rPr>
          <w:rFonts w:asciiTheme="minorHAnsi" w:hAnsiTheme="minorHAnsi"/>
          <w:color w:val="auto"/>
          <w:kern w:val="2"/>
          <w:sz w:val="24"/>
          <w:szCs w:val="24"/>
          <w:lang w:val="en-US"/>
          <w14:ligatures w14:val="standardContextual"/>
        </w:rPr>
      </w:pPr>
      <w:hyperlink w:anchor="_Toc243750165" w:history="1">
        <w:r w:rsidRPr="004F4333">
          <w:rPr>
            <w:rStyle w:val="Hyperlink"/>
            <w:b/>
          </w:rPr>
          <w:t>Hình 4.13:</w:t>
        </w:r>
        <w:r w:rsidRPr="004F4333">
          <w:rPr>
            <w:rStyle w:val="Hyperlink"/>
          </w:rPr>
          <w:t xml:space="preserve"> Kết quả bài viết được tự động xuất bản và hiển thị thành công trên Fanpage Facebook và Zalo Công đoàn TDMU</w:t>
        </w:r>
        <w:r>
          <w:rPr>
            <w:webHidden/>
          </w:rPr>
          <w:tab/>
        </w:r>
        <w:r>
          <w:rPr>
            <w:webHidden/>
          </w:rPr>
          <w:fldChar w:fldCharType="begin"/>
        </w:r>
        <w:r>
          <w:rPr>
            <w:webHidden/>
          </w:rPr>
          <w:instrText xml:space="preserve"> PAGEREF _Toc243750165 \h </w:instrText>
        </w:r>
        <w:r>
          <w:rPr>
            <w:webHidden/>
          </w:rPr>
        </w:r>
        <w:r>
          <w:rPr>
            <w:webHidden/>
          </w:rPr>
          <w:fldChar w:fldCharType="separate"/>
        </w:r>
        <w:r>
          <w:rPr>
            <w:webHidden/>
          </w:rPr>
          <w:t>61</w:t>
        </w:r>
        <w:r>
          <w:rPr>
            <w:webHidden/>
          </w:rPr>
          <w:fldChar w:fldCharType="end"/>
        </w:r>
      </w:hyperlink>
    </w:p>
    <w:p w14:paraId="187FB328" w14:textId="669CA2B0" w:rsidR="00FE00A5" w:rsidRDefault="00FE00A5">
      <w:pPr>
        <w:pStyle w:val="TOC4"/>
        <w:rPr>
          <w:rFonts w:asciiTheme="minorHAnsi" w:hAnsiTheme="minorHAnsi"/>
          <w:color w:val="auto"/>
          <w:kern w:val="2"/>
          <w:sz w:val="24"/>
          <w:szCs w:val="24"/>
          <w:lang w:val="en-US"/>
          <w14:ligatures w14:val="standardContextual"/>
        </w:rPr>
      </w:pPr>
      <w:hyperlink w:anchor="_Toc243750166" w:history="1">
        <w:r w:rsidRPr="004F4333">
          <w:rPr>
            <w:rStyle w:val="Hyperlink"/>
            <w:b/>
          </w:rPr>
          <w:t>Hình 4.14:</w:t>
        </w:r>
        <w:r w:rsidRPr="004F4333">
          <w:rPr>
            <w:rStyle w:val="Hyperlink"/>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_Toc243750166 \h </w:instrText>
        </w:r>
        <w:r>
          <w:rPr>
            <w:webHidden/>
          </w:rPr>
        </w:r>
        <w:r>
          <w:rPr>
            <w:webHidden/>
          </w:rPr>
          <w:fldChar w:fldCharType="separate"/>
        </w:r>
        <w:r>
          <w:rPr>
            <w:webHidden/>
          </w:rPr>
          <w:t>62</w:t>
        </w:r>
        <w:r>
          <w:rPr>
            <w:webHidden/>
          </w:rPr>
          <w:fldChar w:fldCharType="end"/>
        </w:r>
      </w:hyperlink>
    </w:p>
    <w:p w14:paraId="7608B243" w14:textId="5FFADDE4" w:rsidR="00FE00A5" w:rsidRDefault="00FE00A5">
      <w:pPr>
        <w:pStyle w:val="TOC4"/>
        <w:rPr>
          <w:rFonts w:asciiTheme="minorHAnsi" w:hAnsiTheme="minorHAnsi"/>
          <w:color w:val="auto"/>
          <w:kern w:val="2"/>
          <w:sz w:val="24"/>
          <w:szCs w:val="24"/>
          <w:lang w:val="en-US"/>
          <w14:ligatures w14:val="standardContextual"/>
        </w:rPr>
      </w:pPr>
      <w:hyperlink w:anchor="_Toc243750167" w:history="1">
        <w:r w:rsidRPr="004F4333">
          <w:rPr>
            <w:rStyle w:val="Hyperlink"/>
            <w:b/>
          </w:rPr>
          <w:t>Hình 4.15:</w:t>
        </w:r>
        <w:r w:rsidRPr="004F4333">
          <w:rPr>
            <w:rStyle w:val="Hyperlink"/>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_Toc243750167 \h </w:instrText>
        </w:r>
        <w:r>
          <w:rPr>
            <w:webHidden/>
          </w:rPr>
        </w:r>
        <w:r>
          <w:rPr>
            <w:webHidden/>
          </w:rPr>
          <w:fldChar w:fldCharType="separate"/>
        </w:r>
        <w:r>
          <w:rPr>
            <w:webHidden/>
          </w:rPr>
          <w:t>62</w:t>
        </w:r>
        <w:r>
          <w:rPr>
            <w:webHidden/>
          </w:rPr>
          <w:fldChar w:fldCharType="end"/>
        </w:r>
      </w:hyperlink>
    </w:p>
    <w:p w14:paraId="46AB9F0A" w14:textId="6E71370F" w:rsidR="00FE00A5" w:rsidRDefault="00FE00A5">
      <w:pPr>
        <w:pStyle w:val="TOC4"/>
        <w:rPr>
          <w:rFonts w:asciiTheme="minorHAnsi" w:hAnsiTheme="minorHAnsi"/>
          <w:color w:val="auto"/>
          <w:kern w:val="2"/>
          <w:sz w:val="24"/>
          <w:szCs w:val="24"/>
          <w:lang w:val="en-US"/>
          <w14:ligatures w14:val="standardContextual"/>
        </w:rPr>
      </w:pPr>
      <w:hyperlink w:anchor="_Toc243750168" w:history="1">
        <w:r w:rsidRPr="004F4333">
          <w:rPr>
            <w:rStyle w:val="Hyperlink"/>
            <w:b/>
          </w:rPr>
          <w:t>Hình 4.16:</w:t>
        </w:r>
        <w:r w:rsidRPr="004F4333">
          <w:rPr>
            <w:rStyle w:val="Hyperlink"/>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_Toc243750168 \h </w:instrText>
        </w:r>
        <w:r>
          <w:rPr>
            <w:webHidden/>
          </w:rPr>
        </w:r>
        <w:r>
          <w:rPr>
            <w:webHidden/>
          </w:rPr>
          <w:fldChar w:fldCharType="separate"/>
        </w:r>
        <w:r>
          <w:rPr>
            <w:webHidden/>
          </w:rPr>
          <w:t>63</w:t>
        </w:r>
        <w:r>
          <w:rPr>
            <w:webHidden/>
          </w:rPr>
          <w:fldChar w:fldCharType="end"/>
        </w:r>
      </w:hyperlink>
    </w:p>
    <w:p w14:paraId="41010F49" w14:textId="08A5A920" w:rsidR="00FE00A5" w:rsidRDefault="00FE00A5">
      <w:pPr>
        <w:pStyle w:val="TOC4"/>
        <w:rPr>
          <w:rFonts w:asciiTheme="minorHAnsi" w:hAnsiTheme="minorHAnsi"/>
          <w:color w:val="auto"/>
          <w:kern w:val="2"/>
          <w:sz w:val="24"/>
          <w:szCs w:val="24"/>
          <w:lang w:val="en-US"/>
          <w14:ligatures w14:val="standardContextual"/>
        </w:rPr>
      </w:pPr>
      <w:hyperlink w:anchor="_Toc243750169" w:history="1">
        <w:r w:rsidRPr="004F4333">
          <w:rPr>
            <w:rStyle w:val="Hyperlink"/>
            <w:b/>
          </w:rPr>
          <w:t>Hình 4.17:</w:t>
        </w:r>
        <w:r w:rsidRPr="004F4333">
          <w:rPr>
            <w:rStyle w:val="Hyperlink"/>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_Toc243750169 \h </w:instrText>
        </w:r>
        <w:r>
          <w:rPr>
            <w:webHidden/>
          </w:rPr>
        </w:r>
        <w:r>
          <w:rPr>
            <w:webHidden/>
          </w:rPr>
          <w:fldChar w:fldCharType="separate"/>
        </w:r>
        <w:r>
          <w:rPr>
            <w:webHidden/>
          </w:rPr>
          <w:t>63</w:t>
        </w:r>
        <w:r>
          <w:rPr>
            <w:webHidden/>
          </w:rPr>
          <w:fldChar w:fldCharType="end"/>
        </w:r>
      </w:hyperlink>
    </w:p>
    <w:p w14:paraId="60B43663" w14:textId="38A964C8" w:rsidR="00FE00A5" w:rsidRDefault="00FE00A5">
      <w:pPr>
        <w:pStyle w:val="TOC4"/>
        <w:rPr>
          <w:rFonts w:asciiTheme="minorHAnsi" w:hAnsiTheme="minorHAnsi"/>
          <w:color w:val="auto"/>
          <w:kern w:val="2"/>
          <w:sz w:val="24"/>
          <w:szCs w:val="24"/>
          <w:lang w:val="en-US"/>
          <w14:ligatures w14:val="standardContextual"/>
        </w:rPr>
      </w:pPr>
      <w:hyperlink w:anchor="_Toc243750170" w:history="1">
        <w:r w:rsidRPr="004F4333">
          <w:rPr>
            <w:rStyle w:val="Hyperlink"/>
            <w:b/>
          </w:rPr>
          <w:t>Hình 4.18:</w:t>
        </w:r>
        <w:r w:rsidRPr="004F4333">
          <w:rPr>
            <w:rStyle w:val="Hyperlink"/>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_Toc243750170 \h </w:instrText>
        </w:r>
        <w:r>
          <w:rPr>
            <w:webHidden/>
          </w:rPr>
        </w:r>
        <w:r>
          <w:rPr>
            <w:webHidden/>
          </w:rPr>
          <w:fldChar w:fldCharType="separate"/>
        </w:r>
        <w:r>
          <w:rPr>
            <w:webHidden/>
          </w:rPr>
          <w:t>64</w:t>
        </w:r>
        <w:r>
          <w:rPr>
            <w:webHidden/>
          </w:rPr>
          <w:fldChar w:fldCharType="end"/>
        </w:r>
      </w:hyperlink>
    </w:p>
    <w:p w14:paraId="7C97701E" w14:textId="7B185A0A" w:rsidR="00FE00A5" w:rsidRDefault="00FE00A5">
      <w:pPr>
        <w:pStyle w:val="TOC4"/>
        <w:rPr>
          <w:rFonts w:asciiTheme="minorHAnsi" w:hAnsiTheme="minorHAnsi"/>
          <w:color w:val="auto"/>
          <w:kern w:val="2"/>
          <w:sz w:val="24"/>
          <w:szCs w:val="24"/>
          <w:lang w:val="en-US"/>
          <w14:ligatures w14:val="standardContextual"/>
        </w:rPr>
      </w:pPr>
      <w:hyperlink w:anchor="_Toc243750171" w:history="1">
        <w:r w:rsidRPr="004F4333">
          <w:rPr>
            <w:rStyle w:val="Hyperlink"/>
            <w:b/>
          </w:rPr>
          <w:t>Hình 4.19:</w:t>
        </w:r>
        <w:r w:rsidRPr="004F4333">
          <w:rPr>
            <w:rStyle w:val="Hyperlink"/>
          </w:rPr>
          <w:t xml:space="preserve"> Quản Lý Chính Sách Chăm Lo – Danh mục các gói phúc lợi và hướng dẫn thủ tục biểu mẫu</w:t>
        </w:r>
        <w:r>
          <w:rPr>
            <w:webHidden/>
          </w:rPr>
          <w:tab/>
        </w:r>
        <w:r>
          <w:rPr>
            <w:webHidden/>
          </w:rPr>
          <w:fldChar w:fldCharType="begin"/>
        </w:r>
        <w:r>
          <w:rPr>
            <w:webHidden/>
          </w:rPr>
          <w:instrText xml:space="preserve"> PAGEREF _Toc243750171 \h </w:instrText>
        </w:r>
        <w:r>
          <w:rPr>
            <w:webHidden/>
          </w:rPr>
        </w:r>
        <w:r>
          <w:rPr>
            <w:webHidden/>
          </w:rPr>
          <w:fldChar w:fldCharType="separate"/>
        </w:r>
        <w:r>
          <w:rPr>
            <w:webHidden/>
          </w:rPr>
          <w:t>64</w:t>
        </w:r>
        <w:r>
          <w:rPr>
            <w:webHidden/>
          </w:rPr>
          <w:fldChar w:fldCharType="end"/>
        </w:r>
      </w:hyperlink>
    </w:p>
    <w:p w14:paraId="2731D158" w14:textId="58B52E46" w:rsidR="00C33A40" w:rsidRPr="00270996" w:rsidRDefault="00EF7407" w:rsidP="00A30447">
      <w:pPr>
        <w:pStyle w:val="TOC4"/>
      </w:pPr>
      <w:r w:rsidRPr="00270996">
        <w:fldChar w:fldCharType="end"/>
      </w:r>
    </w:p>
    <w:p w14:paraId="3D38E8A6" w14:textId="77777777" w:rsidR="00E25F95" w:rsidRPr="00270996" w:rsidRDefault="00E25F95">
      <w:pPr>
        <w:spacing w:after="0" w:line="240" w:lineRule="auto"/>
      </w:pPr>
      <w:r w:rsidRPr="00270996">
        <w:br w:type="page"/>
      </w:r>
    </w:p>
    <w:p w14:paraId="4B41ED50" w14:textId="77777777" w:rsidR="002F52F2" w:rsidRPr="00270996" w:rsidRDefault="004449A5" w:rsidP="004449A5">
      <w:pPr>
        <w:pStyle w:val="m1b"/>
      </w:pPr>
      <w:bookmarkStart w:id="7" w:name="_Toc243750069"/>
      <w:r w:rsidRPr="00270996">
        <w:lastRenderedPageBreak/>
        <w:t>DANH MỤC BẢNG</w:t>
      </w:r>
      <w:bookmarkEnd w:id="7"/>
    </w:p>
    <w:p w14:paraId="39CEA468" w14:textId="5DA2077D" w:rsidR="00FE00A5" w:rsidRDefault="00EF7407">
      <w:pPr>
        <w:pStyle w:val="TO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50172" w:history="1">
        <w:r w:rsidR="00FE00A5" w:rsidRPr="00D52975">
          <w:rPr>
            <w:rStyle w:val="Hyperlink"/>
            <w:b/>
            <w:bCs/>
          </w:rPr>
          <w:t>Bảng 1.1:</w:t>
        </w:r>
        <w:r w:rsidR="00FE00A5" w:rsidRPr="00D52975">
          <w:rPr>
            <w:rStyle w:val="Hyperlink"/>
          </w:rPr>
          <w:t xml:space="preserve"> Khảo sát phần cứng và hạ tầng công nghệ</w:t>
        </w:r>
        <w:r w:rsidR="00FE00A5">
          <w:rPr>
            <w:webHidden/>
          </w:rPr>
          <w:tab/>
        </w:r>
        <w:r w:rsidR="00FE00A5">
          <w:rPr>
            <w:webHidden/>
          </w:rPr>
          <w:fldChar w:fldCharType="begin"/>
        </w:r>
        <w:r w:rsidR="00FE00A5">
          <w:rPr>
            <w:webHidden/>
          </w:rPr>
          <w:instrText xml:space="preserve"> PAGEREF _Toc243750172 \h </w:instrText>
        </w:r>
        <w:r w:rsidR="00FE00A5">
          <w:rPr>
            <w:webHidden/>
          </w:rPr>
        </w:r>
        <w:r w:rsidR="00FE00A5">
          <w:rPr>
            <w:webHidden/>
          </w:rPr>
          <w:fldChar w:fldCharType="separate"/>
        </w:r>
        <w:r w:rsidR="00FE00A5">
          <w:rPr>
            <w:webHidden/>
          </w:rPr>
          <w:t>2</w:t>
        </w:r>
        <w:r w:rsidR="00FE00A5">
          <w:rPr>
            <w:webHidden/>
          </w:rPr>
          <w:fldChar w:fldCharType="end"/>
        </w:r>
      </w:hyperlink>
    </w:p>
    <w:p w14:paraId="4785FE3A" w14:textId="0562E2A5" w:rsidR="00FE00A5" w:rsidRDefault="00FE00A5">
      <w:pPr>
        <w:pStyle w:val="TOC5"/>
        <w:rPr>
          <w:rFonts w:asciiTheme="minorHAnsi" w:hAnsiTheme="minorHAnsi"/>
          <w:color w:val="auto"/>
          <w:kern w:val="2"/>
          <w:sz w:val="24"/>
          <w:szCs w:val="24"/>
          <w:lang w:val="en-US"/>
          <w14:ligatures w14:val="standardContextual"/>
        </w:rPr>
      </w:pPr>
      <w:hyperlink w:anchor="_Toc243750173" w:history="1">
        <w:r w:rsidRPr="00D52975">
          <w:rPr>
            <w:rStyle w:val="Hyperlink"/>
            <w:b/>
            <w:bCs/>
          </w:rPr>
          <w:t>Bảng 1.2:</w:t>
        </w:r>
        <w:r w:rsidRPr="00D52975">
          <w:rPr>
            <w:rStyle w:val="Hyperlink"/>
          </w:rPr>
          <w:t xml:space="preserve"> Kế hoạch khảo sát nhu cầu truyền thông</w:t>
        </w:r>
        <w:r>
          <w:rPr>
            <w:webHidden/>
          </w:rPr>
          <w:tab/>
        </w:r>
        <w:r>
          <w:rPr>
            <w:webHidden/>
          </w:rPr>
          <w:fldChar w:fldCharType="begin"/>
        </w:r>
        <w:r>
          <w:rPr>
            <w:webHidden/>
          </w:rPr>
          <w:instrText xml:space="preserve"> PAGEREF _Toc243750173 \h </w:instrText>
        </w:r>
        <w:r>
          <w:rPr>
            <w:webHidden/>
          </w:rPr>
        </w:r>
        <w:r>
          <w:rPr>
            <w:webHidden/>
          </w:rPr>
          <w:fldChar w:fldCharType="separate"/>
        </w:r>
        <w:r>
          <w:rPr>
            <w:webHidden/>
          </w:rPr>
          <w:t>3</w:t>
        </w:r>
        <w:r>
          <w:rPr>
            <w:webHidden/>
          </w:rPr>
          <w:fldChar w:fldCharType="end"/>
        </w:r>
      </w:hyperlink>
    </w:p>
    <w:p w14:paraId="7A76C5BE" w14:textId="607A98DE" w:rsidR="00FE00A5" w:rsidRDefault="00FE00A5">
      <w:pPr>
        <w:pStyle w:val="TOC5"/>
        <w:rPr>
          <w:rFonts w:asciiTheme="minorHAnsi" w:hAnsiTheme="minorHAnsi"/>
          <w:color w:val="auto"/>
          <w:kern w:val="2"/>
          <w:sz w:val="24"/>
          <w:szCs w:val="24"/>
          <w:lang w:val="en-US"/>
          <w14:ligatures w14:val="standardContextual"/>
        </w:rPr>
      </w:pPr>
      <w:hyperlink w:anchor="_Toc243750174" w:history="1">
        <w:r w:rsidRPr="00D52975">
          <w:rPr>
            <w:rStyle w:val="Hyperlink"/>
            <w:b/>
            <w:bCs/>
          </w:rPr>
          <w:t>Bảng 1.3:</w:t>
        </w:r>
        <w:r w:rsidRPr="00D52975">
          <w:rPr>
            <w:rStyle w:val="Hyperlink"/>
          </w:rPr>
          <w:t xml:space="preserve"> Phiếu phỏng vấn Cán bộ Quản lý Truyền thông Công đoàn TDMU</w:t>
        </w:r>
        <w:r>
          <w:rPr>
            <w:webHidden/>
          </w:rPr>
          <w:tab/>
        </w:r>
        <w:r>
          <w:rPr>
            <w:webHidden/>
          </w:rPr>
          <w:fldChar w:fldCharType="begin"/>
        </w:r>
        <w:r>
          <w:rPr>
            <w:webHidden/>
          </w:rPr>
          <w:instrText xml:space="preserve"> PAGEREF _Toc243750174 \h </w:instrText>
        </w:r>
        <w:r>
          <w:rPr>
            <w:webHidden/>
          </w:rPr>
        </w:r>
        <w:r>
          <w:rPr>
            <w:webHidden/>
          </w:rPr>
          <w:fldChar w:fldCharType="separate"/>
        </w:r>
        <w:r>
          <w:rPr>
            <w:webHidden/>
          </w:rPr>
          <w:t>4</w:t>
        </w:r>
        <w:r>
          <w:rPr>
            <w:webHidden/>
          </w:rPr>
          <w:fldChar w:fldCharType="end"/>
        </w:r>
      </w:hyperlink>
    </w:p>
    <w:p w14:paraId="398CFF96" w14:textId="00742C91" w:rsidR="00FE00A5" w:rsidRDefault="00FE00A5">
      <w:pPr>
        <w:pStyle w:val="TOC5"/>
        <w:rPr>
          <w:rFonts w:asciiTheme="minorHAnsi" w:hAnsiTheme="minorHAnsi"/>
          <w:color w:val="auto"/>
          <w:kern w:val="2"/>
          <w:sz w:val="24"/>
          <w:szCs w:val="24"/>
          <w:lang w:val="en-US"/>
          <w14:ligatures w14:val="standardContextual"/>
        </w:rPr>
      </w:pPr>
      <w:hyperlink w:anchor="_Toc243750175" w:history="1">
        <w:r w:rsidRPr="00D52975">
          <w:rPr>
            <w:rStyle w:val="Hyperlink"/>
            <w:b/>
            <w:bCs/>
          </w:rPr>
          <w:t>Bảng 1.4:</w:t>
        </w:r>
        <w:r w:rsidRPr="00D52975">
          <w:rPr>
            <w:rStyle w:val="Hyperlink"/>
          </w:rPr>
          <w:t xml:space="preserve"> Phiếu phỏng vấn Biên tập viên &amp; Cán bộ Truyền thông kiêm nhiệm</w:t>
        </w:r>
        <w:r>
          <w:rPr>
            <w:webHidden/>
          </w:rPr>
          <w:tab/>
        </w:r>
        <w:r>
          <w:rPr>
            <w:webHidden/>
          </w:rPr>
          <w:fldChar w:fldCharType="begin"/>
        </w:r>
        <w:r>
          <w:rPr>
            <w:webHidden/>
          </w:rPr>
          <w:instrText xml:space="preserve"> PAGEREF _Toc243750175 \h </w:instrText>
        </w:r>
        <w:r>
          <w:rPr>
            <w:webHidden/>
          </w:rPr>
        </w:r>
        <w:r>
          <w:rPr>
            <w:webHidden/>
          </w:rPr>
          <w:fldChar w:fldCharType="separate"/>
        </w:r>
        <w:r>
          <w:rPr>
            <w:webHidden/>
          </w:rPr>
          <w:t>6</w:t>
        </w:r>
        <w:r>
          <w:rPr>
            <w:webHidden/>
          </w:rPr>
          <w:fldChar w:fldCharType="end"/>
        </w:r>
      </w:hyperlink>
    </w:p>
    <w:p w14:paraId="7135F72E" w14:textId="048483E6" w:rsidR="00FE00A5" w:rsidRDefault="00FE00A5">
      <w:pPr>
        <w:pStyle w:val="TOC5"/>
        <w:rPr>
          <w:rFonts w:asciiTheme="minorHAnsi" w:hAnsiTheme="minorHAnsi"/>
          <w:color w:val="auto"/>
          <w:kern w:val="2"/>
          <w:sz w:val="24"/>
          <w:szCs w:val="24"/>
          <w:lang w:val="en-US"/>
          <w14:ligatures w14:val="standardContextual"/>
        </w:rPr>
      </w:pPr>
      <w:hyperlink w:anchor="_Toc243750176" w:history="1">
        <w:r w:rsidRPr="00D52975">
          <w:rPr>
            <w:rStyle w:val="Hyperlink"/>
            <w:b/>
            <w:bCs/>
          </w:rPr>
          <w:t>Bảng 1.5:</w:t>
        </w:r>
        <w:r w:rsidRPr="00D52975">
          <w:rPr>
            <w:rStyle w:val="Hyperlink"/>
          </w:rPr>
          <w:t xml:space="preserve"> Danh sách chức năng phía người dùng</w:t>
        </w:r>
        <w:r>
          <w:rPr>
            <w:webHidden/>
          </w:rPr>
          <w:tab/>
        </w:r>
        <w:r>
          <w:rPr>
            <w:webHidden/>
          </w:rPr>
          <w:fldChar w:fldCharType="begin"/>
        </w:r>
        <w:r>
          <w:rPr>
            <w:webHidden/>
          </w:rPr>
          <w:instrText xml:space="preserve"> PAGEREF _Toc243750176 \h </w:instrText>
        </w:r>
        <w:r>
          <w:rPr>
            <w:webHidden/>
          </w:rPr>
        </w:r>
        <w:r>
          <w:rPr>
            <w:webHidden/>
          </w:rPr>
          <w:fldChar w:fldCharType="separate"/>
        </w:r>
        <w:r>
          <w:rPr>
            <w:webHidden/>
          </w:rPr>
          <w:t>8</w:t>
        </w:r>
        <w:r>
          <w:rPr>
            <w:webHidden/>
          </w:rPr>
          <w:fldChar w:fldCharType="end"/>
        </w:r>
      </w:hyperlink>
    </w:p>
    <w:p w14:paraId="3E5889CF" w14:textId="1ADF8ECE" w:rsidR="00FE00A5" w:rsidRDefault="00FE00A5">
      <w:pPr>
        <w:pStyle w:val="TOC5"/>
        <w:rPr>
          <w:rFonts w:asciiTheme="minorHAnsi" w:hAnsiTheme="minorHAnsi"/>
          <w:color w:val="auto"/>
          <w:kern w:val="2"/>
          <w:sz w:val="24"/>
          <w:szCs w:val="24"/>
          <w:lang w:val="en-US"/>
          <w14:ligatures w14:val="standardContextual"/>
        </w:rPr>
      </w:pPr>
      <w:hyperlink w:anchor="_Toc243750177" w:history="1">
        <w:r w:rsidRPr="00D52975">
          <w:rPr>
            <w:rStyle w:val="Hyperlink"/>
            <w:b/>
            <w:bCs/>
          </w:rPr>
          <w:t>Bảng 1.6:</w:t>
        </w:r>
        <w:r w:rsidRPr="00D52975">
          <w:rPr>
            <w:rStyle w:val="Hyperlink"/>
          </w:rPr>
          <w:t xml:space="preserve"> Danh sách chức năng phía người quản trị</w:t>
        </w:r>
        <w:r>
          <w:rPr>
            <w:webHidden/>
          </w:rPr>
          <w:tab/>
        </w:r>
        <w:r>
          <w:rPr>
            <w:webHidden/>
          </w:rPr>
          <w:fldChar w:fldCharType="begin"/>
        </w:r>
        <w:r>
          <w:rPr>
            <w:webHidden/>
          </w:rPr>
          <w:instrText xml:space="preserve"> PAGEREF _Toc243750177 \h </w:instrText>
        </w:r>
        <w:r>
          <w:rPr>
            <w:webHidden/>
          </w:rPr>
        </w:r>
        <w:r>
          <w:rPr>
            <w:webHidden/>
          </w:rPr>
          <w:fldChar w:fldCharType="separate"/>
        </w:r>
        <w:r>
          <w:rPr>
            <w:webHidden/>
          </w:rPr>
          <w:t>9</w:t>
        </w:r>
        <w:r>
          <w:rPr>
            <w:webHidden/>
          </w:rPr>
          <w:fldChar w:fldCharType="end"/>
        </w:r>
      </w:hyperlink>
    </w:p>
    <w:p w14:paraId="65ABABD4" w14:textId="0D7EA27D" w:rsidR="00FE00A5" w:rsidRDefault="00FE00A5">
      <w:pPr>
        <w:pStyle w:val="TOC5"/>
        <w:rPr>
          <w:rFonts w:asciiTheme="minorHAnsi" w:hAnsiTheme="minorHAnsi"/>
          <w:color w:val="auto"/>
          <w:kern w:val="2"/>
          <w:sz w:val="24"/>
          <w:szCs w:val="24"/>
          <w:lang w:val="en-US"/>
          <w14:ligatures w14:val="standardContextual"/>
        </w:rPr>
      </w:pPr>
      <w:hyperlink w:anchor="_Toc243750178" w:history="1">
        <w:r w:rsidRPr="00D52975">
          <w:rPr>
            <w:rStyle w:val="Hyperlink"/>
            <w:b/>
            <w:bCs/>
          </w:rPr>
          <w:t>Bảng 2.1:</w:t>
        </w:r>
        <w:r w:rsidRPr="00D52975">
          <w:rPr>
            <w:rStyle w:val="Hyperlink"/>
          </w:rPr>
          <w:t xml:space="preserve"> Các Actor trong hệ thống</w:t>
        </w:r>
        <w:r>
          <w:rPr>
            <w:webHidden/>
          </w:rPr>
          <w:tab/>
        </w:r>
        <w:r>
          <w:rPr>
            <w:webHidden/>
          </w:rPr>
          <w:fldChar w:fldCharType="begin"/>
        </w:r>
        <w:r>
          <w:rPr>
            <w:webHidden/>
          </w:rPr>
          <w:instrText xml:space="preserve"> PAGEREF _Toc243750178 \h </w:instrText>
        </w:r>
        <w:r>
          <w:rPr>
            <w:webHidden/>
          </w:rPr>
        </w:r>
        <w:r>
          <w:rPr>
            <w:webHidden/>
          </w:rPr>
          <w:fldChar w:fldCharType="separate"/>
        </w:r>
        <w:r>
          <w:rPr>
            <w:webHidden/>
          </w:rPr>
          <w:t>12</w:t>
        </w:r>
        <w:r>
          <w:rPr>
            <w:webHidden/>
          </w:rPr>
          <w:fldChar w:fldCharType="end"/>
        </w:r>
      </w:hyperlink>
    </w:p>
    <w:p w14:paraId="05EBD7DC" w14:textId="17591715" w:rsidR="00FE00A5" w:rsidRDefault="00FE00A5">
      <w:pPr>
        <w:pStyle w:val="TOC5"/>
        <w:rPr>
          <w:rFonts w:asciiTheme="minorHAnsi" w:hAnsiTheme="minorHAnsi"/>
          <w:color w:val="auto"/>
          <w:kern w:val="2"/>
          <w:sz w:val="24"/>
          <w:szCs w:val="24"/>
          <w:lang w:val="en-US"/>
          <w14:ligatures w14:val="standardContextual"/>
        </w:rPr>
      </w:pPr>
      <w:hyperlink w:anchor="_Toc243750179" w:history="1">
        <w:r w:rsidRPr="00D52975">
          <w:rPr>
            <w:rStyle w:val="Hyperlink"/>
            <w:b/>
            <w:bCs/>
          </w:rPr>
          <w:t>Bảng 2.2:</w:t>
        </w:r>
        <w:r w:rsidRPr="00D52975">
          <w:rPr>
            <w:rStyle w:val="Hyperlink"/>
          </w:rPr>
          <w:t xml:space="preserve"> Danh sách các Use Case</w:t>
        </w:r>
        <w:r>
          <w:rPr>
            <w:webHidden/>
          </w:rPr>
          <w:tab/>
        </w:r>
        <w:r>
          <w:rPr>
            <w:webHidden/>
          </w:rPr>
          <w:fldChar w:fldCharType="begin"/>
        </w:r>
        <w:r>
          <w:rPr>
            <w:webHidden/>
          </w:rPr>
          <w:instrText xml:space="preserve"> PAGEREF _Toc243750179 \h </w:instrText>
        </w:r>
        <w:r>
          <w:rPr>
            <w:webHidden/>
          </w:rPr>
        </w:r>
        <w:r>
          <w:rPr>
            <w:webHidden/>
          </w:rPr>
          <w:fldChar w:fldCharType="separate"/>
        </w:r>
        <w:r>
          <w:rPr>
            <w:webHidden/>
          </w:rPr>
          <w:t>13</w:t>
        </w:r>
        <w:r>
          <w:rPr>
            <w:webHidden/>
          </w:rPr>
          <w:fldChar w:fldCharType="end"/>
        </w:r>
      </w:hyperlink>
    </w:p>
    <w:p w14:paraId="43C4BF5B" w14:textId="111B9D46" w:rsidR="00FE00A5" w:rsidRDefault="00FE00A5">
      <w:pPr>
        <w:pStyle w:val="TOC5"/>
        <w:rPr>
          <w:rFonts w:asciiTheme="minorHAnsi" w:hAnsiTheme="minorHAnsi"/>
          <w:color w:val="auto"/>
          <w:kern w:val="2"/>
          <w:sz w:val="24"/>
          <w:szCs w:val="24"/>
          <w:lang w:val="en-US"/>
          <w14:ligatures w14:val="standardContextual"/>
        </w:rPr>
      </w:pPr>
      <w:hyperlink w:anchor="_Toc243750180" w:history="1">
        <w:r w:rsidRPr="00D52975">
          <w:rPr>
            <w:rStyle w:val="Hyperlink"/>
            <w:b/>
            <w:bCs/>
          </w:rPr>
          <w:t>Bảng 3.1:</w:t>
        </w:r>
        <w:r w:rsidRPr="00D52975">
          <w:rPr>
            <w:rStyle w:val="Hyperlink"/>
          </w:rPr>
          <w:t xml:space="preserve"> Bảng ORGANIZATIONS</w:t>
        </w:r>
        <w:r>
          <w:rPr>
            <w:webHidden/>
          </w:rPr>
          <w:tab/>
        </w:r>
        <w:r>
          <w:rPr>
            <w:webHidden/>
          </w:rPr>
          <w:fldChar w:fldCharType="begin"/>
        </w:r>
        <w:r>
          <w:rPr>
            <w:webHidden/>
          </w:rPr>
          <w:instrText xml:space="preserve"> PAGEREF _Toc243750180 \h </w:instrText>
        </w:r>
        <w:r>
          <w:rPr>
            <w:webHidden/>
          </w:rPr>
        </w:r>
        <w:r>
          <w:rPr>
            <w:webHidden/>
          </w:rPr>
          <w:fldChar w:fldCharType="separate"/>
        </w:r>
        <w:r>
          <w:rPr>
            <w:webHidden/>
          </w:rPr>
          <w:t>41</w:t>
        </w:r>
        <w:r>
          <w:rPr>
            <w:webHidden/>
          </w:rPr>
          <w:fldChar w:fldCharType="end"/>
        </w:r>
      </w:hyperlink>
    </w:p>
    <w:p w14:paraId="6DEDD4E1" w14:textId="57CF10E7" w:rsidR="00FE00A5" w:rsidRDefault="00FE00A5">
      <w:pPr>
        <w:pStyle w:val="TOC5"/>
        <w:rPr>
          <w:rFonts w:asciiTheme="minorHAnsi" w:hAnsiTheme="minorHAnsi"/>
          <w:color w:val="auto"/>
          <w:kern w:val="2"/>
          <w:sz w:val="24"/>
          <w:szCs w:val="24"/>
          <w:lang w:val="en-US"/>
          <w14:ligatures w14:val="standardContextual"/>
        </w:rPr>
      </w:pPr>
      <w:hyperlink w:anchor="_Toc243750181" w:history="1">
        <w:r w:rsidRPr="00D52975">
          <w:rPr>
            <w:rStyle w:val="Hyperlink"/>
            <w:b/>
            <w:bCs/>
          </w:rPr>
          <w:t>Bảng 3.2:</w:t>
        </w:r>
        <w:r w:rsidRPr="00D52975">
          <w:rPr>
            <w:rStyle w:val="Hyperlink"/>
          </w:rPr>
          <w:t xml:space="preserve"> Bảng UNION_BRANCHES</w:t>
        </w:r>
        <w:r>
          <w:rPr>
            <w:webHidden/>
          </w:rPr>
          <w:tab/>
        </w:r>
        <w:r>
          <w:rPr>
            <w:webHidden/>
          </w:rPr>
          <w:fldChar w:fldCharType="begin"/>
        </w:r>
        <w:r>
          <w:rPr>
            <w:webHidden/>
          </w:rPr>
          <w:instrText xml:space="preserve"> PAGEREF _Toc243750181 \h </w:instrText>
        </w:r>
        <w:r>
          <w:rPr>
            <w:webHidden/>
          </w:rPr>
        </w:r>
        <w:r>
          <w:rPr>
            <w:webHidden/>
          </w:rPr>
          <w:fldChar w:fldCharType="separate"/>
        </w:r>
        <w:r>
          <w:rPr>
            <w:webHidden/>
          </w:rPr>
          <w:t>42</w:t>
        </w:r>
        <w:r>
          <w:rPr>
            <w:webHidden/>
          </w:rPr>
          <w:fldChar w:fldCharType="end"/>
        </w:r>
      </w:hyperlink>
    </w:p>
    <w:p w14:paraId="580CBF3C" w14:textId="470E33CE" w:rsidR="00FE00A5" w:rsidRDefault="00FE00A5">
      <w:pPr>
        <w:pStyle w:val="TOC5"/>
        <w:rPr>
          <w:rFonts w:asciiTheme="minorHAnsi" w:hAnsiTheme="minorHAnsi"/>
          <w:color w:val="auto"/>
          <w:kern w:val="2"/>
          <w:sz w:val="24"/>
          <w:szCs w:val="24"/>
          <w:lang w:val="en-US"/>
          <w14:ligatures w14:val="standardContextual"/>
        </w:rPr>
      </w:pPr>
      <w:hyperlink w:anchor="_Toc243750182" w:history="1">
        <w:r w:rsidRPr="00D52975">
          <w:rPr>
            <w:rStyle w:val="Hyperlink"/>
            <w:b/>
            <w:bCs/>
          </w:rPr>
          <w:t>Bảng 3.3:</w:t>
        </w:r>
        <w:r w:rsidRPr="00D52975">
          <w:rPr>
            <w:rStyle w:val="Hyperlink"/>
          </w:rPr>
          <w:t xml:space="preserve"> Bảng MEMBERS</w:t>
        </w:r>
        <w:r>
          <w:rPr>
            <w:webHidden/>
          </w:rPr>
          <w:tab/>
        </w:r>
        <w:r>
          <w:rPr>
            <w:webHidden/>
          </w:rPr>
          <w:fldChar w:fldCharType="begin"/>
        </w:r>
        <w:r>
          <w:rPr>
            <w:webHidden/>
          </w:rPr>
          <w:instrText xml:space="preserve"> PAGEREF _Toc243750182 \h </w:instrText>
        </w:r>
        <w:r>
          <w:rPr>
            <w:webHidden/>
          </w:rPr>
        </w:r>
        <w:r>
          <w:rPr>
            <w:webHidden/>
          </w:rPr>
          <w:fldChar w:fldCharType="separate"/>
        </w:r>
        <w:r>
          <w:rPr>
            <w:webHidden/>
          </w:rPr>
          <w:t>43</w:t>
        </w:r>
        <w:r>
          <w:rPr>
            <w:webHidden/>
          </w:rPr>
          <w:fldChar w:fldCharType="end"/>
        </w:r>
      </w:hyperlink>
    </w:p>
    <w:p w14:paraId="7C11589B" w14:textId="4950EB17" w:rsidR="00FE00A5" w:rsidRDefault="00FE00A5">
      <w:pPr>
        <w:pStyle w:val="TOC5"/>
        <w:rPr>
          <w:rFonts w:asciiTheme="minorHAnsi" w:hAnsiTheme="minorHAnsi"/>
          <w:color w:val="auto"/>
          <w:kern w:val="2"/>
          <w:sz w:val="24"/>
          <w:szCs w:val="24"/>
          <w:lang w:val="en-US"/>
          <w14:ligatures w14:val="standardContextual"/>
        </w:rPr>
      </w:pPr>
      <w:hyperlink w:anchor="_Toc243750183" w:history="1">
        <w:r w:rsidRPr="00D52975">
          <w:rPr>
            <w:rStyle w:val="Hyperlink"/>
            <w:b/>
            <w:bCs/>
          </w:rPr>
          <w:t>Bảng 3.4:</w:t>
        </w:r>
        <w:r w:rsidRPr="00D52975">
          <w:rPr>
            <w:rStyle w:val="Hyperlink"/>
          </w:rPr>
          <w:t xml:space="preserve"> Bảng CATEGORIES</w:t>
        </w:r>
        <w:r>
          <w:rPr>
            <w:webHidden/>
          </w:rPr>
          <w:tab/>
        </w:r>
        <w:r>
          <w:rPr>
            <w:webHidden/>
          </w:rPr>
          <w:fldChar w:fldCharType="begin"/>
        </w:r>
        <w:r>
          <w:rPr>
            <w:webHidden/>
          </w:rPr>
          <w:instrText xml:space="preserve"> PAGEREF _Toc243750183 \h </w:instrText>
        </w:r>
        <w:r>
          <w:rPr>
            <w:webHidden/>
          </w:rPr>
        </w:r>
        <w:r>
          <w:rPr>
            <w:webHidden/>
          </w:rPr>
          <w:fldChar w:fldCharType="separate"/>
        </w:r>
        <w:r>
          <w:rPr>
            <w:webHidden/>
          </w:rPr>
          <w:t>44</w:t>
        </w:r>
        <w:r>
          <w:rPr>
            <w:webHidden/>
          </w:rPr>
          <w:fldChar w:fldCharType="end"/>
        </w:r>
      </w:hyperlink>
    </w:p>
    <w:p w14:paraId="40811D28" w14:textId="7DF372F9" w:rsidR="00FE00A5" w:rsidRDefault="00FE00A5">
      <w:pPr>
        <w:pStyle w:val="TOC5"/>
        <w:rPr>
          <w:rFonts w:asciiTheme="minorHAnsi" w:hAnsiTheme="minorHAnsi"/>
          <w:color w:val="auto"/>
          <w:kern w:val="2"/>
          <w:sz w:val="24"/>
          <w:szCs w:val="24"/>
          <w:lang w:val="en-US"/>
          <w14:ligatures w14:val="standardContextual"/>
        </w:rPr>
      </w:pPr>
      <w:hyperlink w:anchor="_Toc243750184" w:history="1">
        <w:r w:rsidRPr="00D52975">
          <w:rPr>
            <w:rStyle w:val="Hyperlink"/>
            <w:b/>
            <w:bCs/>
          </w:rPr>
          <w:t>Bảng 3.5:</w:t>
        </w:r>
        <w:r w:rsidRPr="00D52975">
          <w:rPr>
            <w:rStyle w:val="Hyperlink"/>
          </w:rPr>
          <w:t xml:space="preserve"> Bảng ARTICLES</w:t>
        </w:r>
        <w:r>
          <w:rPr>
            <w:webHidden/>
          </w:rPr>
          <w:tab/>
        </w:r>
        <w:r>
          <w:rPr>
            <w:webHidden/>
          </w:rPr>
          <w:fldChar w:fldCharType="begin"/>
        </w:r>
        <w:r>
          <w:rPr>
            <w:webHidden/>
          </w:rPr>
          <w:instrText xml:space="preserve"> PAGEREF _Toc243750184 \h </w:instrText>
        </w:r>
        <w:r>
          <w:rPr>
            <w:webHidden/>
          </w:rPr>
        </w:r>
        <w:r>
          <w:rPr>
            <w:webHidden/>
          </w:rPr>
          <w:fldChar w:fldCharType="separate"/>
        </w:r>
        <w:r>
          <w:rPr>
            <w:webHidden/>
          </w:rPr>
          <w:t>44</w:t>
        </w:r>
        <w:r>
          <w:rPr>
            <w:webHidden/>
          </w:rPr>
          <w:fldChar w:fldCharType="end"/>
        </w:r>
      </w:hyperlink>
    </w:p>
    <w:p w14:paraId="34486245" w14:textId="1E4E9D2A" w:rsidR="00FE00A5" w:rsidRDefault="00FE00A5">
      <w:pPr>
        <w:pStyle w:val="TOC5"/>
        <w:rPr>
          <w:rFonts w:asciiTheme="minorHAnsi" w:hAnsiTheme="minorHAnsi"/>
          <w:color w:val="auto"/>
          <w:kern w:val="2"/>
          <w:sz w:val="24"/>
          <w:szCs w:val="24"/>
          <w:lang w:val="en-US"/>
          <w14:ligatures w14:val="standardContextual"/>
        </w:rPr>
      </w:pPr>
      <w:hyperlink w:anchor="_Toc243750185" w:history="1">
        <w:r w:rsidRPr="00D52975">
          <w:rPr>
            <w:rStyle w:val="Hyperlink"/>
            <w:b/>
            <w:bCs/>
          </w:rPr>
          <w:t>Bảng 3.6:</w:t>
        </w:r>
        <w:r w:rsidRPr="00D52975">
          <w:rPr>
            <w:rStyle w:val="Hyperlink"/>
          </w:rPr>
          <w:t xml:space="preserve"> Bảng DOCUMENTS</w:t>
        </w:r>
        <w:r>
          <w:rPr>
            <w:webHidden/>
          </w:rPr>
          <w:tab/>
        </w:r>
        <w:r>
          <w:rPr>
            <w:webHidden/>
          </w:rPr>
          <w:fldChar w:fldCharType="begin"/>
        </w:r>
        <w:r>
          <w:rPr>
            <w:webHidden/>
          </w:rPr>
          <w:instrText xml:space="preserve"> PAGEREF _Toc243750185 \h </w:instrText>
        </w:r>
        <w:r>
          <w:rPr>
            <w:webHidden/>
          </w:rPr>
        </w:r>
        <w:r>
          <w:rPr>
            <w:webHidden/>
          </w:rPr>
          <w:fldChar w:fldCharType="separate"/>
        </w:r>
        <w:r>
          <w:rPr>
            <w:webHidden/>
          </w:rPr>
          <w:t>46</w:t>
        </w:r>
        <w:r>
          <w:rPr>
            <w:webHidden/>
          </w:rPr>
          <w:fldChar w:fldCharType="end"/>
        </w:r>
      </w:hyperlink>
    </w:p>
    <w:p w14:paraId="57EEC9A1" w14:textId="3FBB170D" w:rsidR="00FE00A5" w:rsidRDefault="00FE00A5">
      <w:pPr>
        <w:pStyle w:val="TOC5"/>
        <w:rPr>
          <w:rFonts w:asciiTheme="minorHAnsi" w:hAnsiTheme="minorHAnsi"/>
          <w:color w:val="auto"/>
          <w:kern w:val="2"/>
          <w:sz w:val="24"/>
          <w:szCs w:val="24"/>
          <w:lang w:val="en-US"/>
          <w14:ligatures w14:val="standardContextual"/>
        </w:rPr>
      </w:pPr>
      <w:hyperlink w:anchor="_Toc243750186" w:history="1">
        <w:r w:rsidRPr="00D52975">
          <w:rPr>
            <w:rStyle w:val="Hyperlink"/>
            <w:b/>
            <w:bCs/>
          </w:rPr>
          <w:t>Bảng 3.7:</w:t>
        </w:r>
        <w:r w:rsidRPr="00D52975">
          <w:rPr>
            <w:rStyle w:val="Hyperlink"/>
          </w:rPr>
          <w:t xml:space="preserve"> Bảng TEMPLATES (Biểu Mẫu Nghiệp Vụ Công Đoàn)</w:t>
        </w:r>
        <w:r>
          <w:rPr>
            <w:webHidden/>
          </w:rPr>
          <w:tab/>
        </w:r>
        <w:r>
          <w:rPr>
            <w:webHidden/>
          </w:rPr>
          <w:fldChar w:fldCharType="begin"/>
        </w:r>
        <w:r>
          <w:rPr>
            <w:webHidden/>
          </w:rPr>
          <w:instrText xml:space="preserve"> PAGEREF _Toc243750186 \h </w:instrText>
        </w:r>
        <w:r>
          <w:rPr>
            <w:webHidden/>
          </w:rPr>
        </w:r>
        <w:r>
          <w:rPr>
            <w:webHidden/>
          </w:rPr>
          <w:fldChar w:fldCharType="separate"/>
        </w:r>
        <w:r>
          <w:rPr>
            <w:webHidden/>
          </w:rPr>
          <w:t>46</w:t>
        </w:r>
        <w:r>
          <w:rPr>
            <w:webHidden/>
          </w:rPr>
          <w:fldChar w:fldCharType="end"/>
        </w:r>
      </w:hyperlink>
    </w:p>
    <w:p w14:paraId="7EBA1A26" w14:textId="71ED308A" w:rsidR="00FE00A5" w:rsidRDefault="00FE00A5">
      <w:pPr>
        <w:pStyle w:val="TOC5"/>
        <w:rPr>
          <w:rFonts w:asciiTheme="minorHAnsi" w:hAnsiTheme="minorHAnsi"/>
          <w:color w:val="auto"/>
          <w:kern w:val="2"/>
          <w:sz w:val="24"/>
          <w:szCs w:val="24"/>
          <w:lang w:val="en-US"/>
          <w14:ligatures w14:val="standardContextual"/>
        </w:rPr>
      </w:pPr>
      <w:hyperlink w:anchor="_Toc243750187" w:history="1">
        <w:r w:rsidRPr="00D52975">
          <w:rPr>
            <w:rStyle w:val="Hyperlink"/>
            <w:b/>
            <w:bCs/>
          </w:rPr>
          <w:t>Bảng 3.8:</w:t>
        </w:r>
        <w:r w:rsidRPr="00D52975">
          <w:rPr>
            <w:rStyle w:val="Hyperlink"/>
          </w:rPr>
          <w:t xml:space="preserve"> Bảng SCHEDULES</w:t>
        </w:r>
        <w:r>
          <w:rPr>
            <w:webHidden/>
          </w:rPr>
          <w:tab/>
        </w:r>
        <w:r>
          <w:rPr>
            <w:webHidden/>
          </w:rPr>
          <w:fldChar w:fldCharType="begin"/>
        </w:r>
        <w:r>
          <w:rPr>
            <w:webHidden/>
          </w:rPr>
          <w:instrText xml:space="preserve"> PAGEREF _Toc243750187 \h </w:instrText>
        </w:r>
        <w:r>
          <w:rPr>
            <w:webHidden/>
          </w:rPr>
        </w:r>
        <w:r>
          <w:rPr>
            <w:webHidden/>
          </w:rPr>
          <w:fldChar w:fldCharType="separate"/>
        </w:r>
        <w:r>
          <w:rPr>
            <w:webHidden/>
          </w:rPr>
          <w:t>47</w:t>
        </w:r>
        <w:r>
          <w:rPr>
            <w:webHidden/>
          </w:rPr>
          <w:fldChar w:fldCharType="end"/>
        </w:r>
      </w:hyperlink>
    </w:p>
    <w:p w14:paraId="448A1CE4" w14:textId="513A1003" w:rsidR="00FE00A5" w:rsidRDefault="00FE00A5">
      <w:pPr>
        <w:pStyle w:val="TOC5"/>
        <w:rPr>
          <w:rFonts w:asciiTheme="minorHAnsi" w:hAnsiTheme="minorHAnsi"/>
          <w:color w:val="auto"/>
          <w:kern w:val="2"/>
          <w:sz w:val="24"/>
          <w:szCs w:val="24"/>
          <w:lang w:val="en-US"/>
          <w14:ligatures w14:val="standardContextual"/>
        </w:rPr>
      </w:pPr>
      <w:hyperlink w:anchor="_Toc243750188" w:history="1">
        <w:r w:rsidRPr="00D52975">
          <w:rPr>
            <w:rStyle w:val="Hyperlink"/>
            <w:b/>
            <w:bCs/>
          </w:rPr>
          <w:t>Bảng 3.9:</w:t>
        </w:r>
        <w:r w:rsidRPr="00D52975">
          <w:rPr>
            <w:rStyle w:val="Hyperlink"/>
          </w:rPr>
          <w:t xml:space="preserve"> Bảng USERS</w:t>
        </w:r>
        <w:r>
          <w:rPr>
            <w:webHidden/>
          </w:rPr>
          <w:tab/>
        </w:r>
        <w:r>
          <w:rPr>
            <w:webHidden/>
          </w:rPr>
          <w:fldChar w:fldCharType="begin"/>
        </w:r>
        <w:r>
          <w:rPr>
            <w:webHidden/>
          </w:rPr>
          <w:instrText xml:space="preserve"> PAGEREF _Toc243750188 \h </w:instrText>
        </w:r>
        <w:r>
          <w:rPr>
            <w:webHidden/>
          </w:rPr>
        </w:r>
        <w:r>
          <w:rPr>
            <w:webHidden/>
          </w:rPr>
          <w:fldChar w:fldCharType="separate"/>
        </w:r>
        <w:r>
          <w:rPr>
            <w:webHidden/>
          </w:rPr>
          <w:t>48</w:t>
        </w:r>
        <w:r>
          <w:rPr>
            <w:webHidden/>
          </w:rPr>
          <w:fldChar w:fldCharType="end"/>
        </w:r>
      </w:hyperlink>
    </w:p>
    <w:p w14:paraId="01831EB0" w14:textId="7DECFA08" w:rsidR="00FE00A5" w:rsidRDefault="00FE00A5">
      <w:pPr>
        <w:pStyle w:val="TOC5"/>
        <w:rPr>
          <w:rFonts w:asciiTheme="minorHAnsi" w:hAnsiTheme="minorHAnsi"/>
          <w:color w:val="auto"/>
          <w:kern w:val="2"/>
          <w:sz w:val="24"/>
          <w:szCs w:val="24"/>
          <w:lang w:val="en-US"/>
          <w14:ligatures w14:val="standardContextual"/>
        </w:rPr>
      </w:pPr>
      <w:hyperlink w:anchor="_Toc243750189" w:history="1">
        <w:r w:rsidRPr="00D52975">
          <w:rPr>
            <w:rStyle w:val="Hyperlink"/>
            <w:b/>
            <w:bCs/>
          </w:rPr>
          <w:t>Bảng 3.10:</w:t>
        </w:r>
        <w:r w:rsidRPr="00D52975">
          <w:rPr>
            <w:rStyle w:val="Hyperlink"/>
          </w:rPr>
          <w:t xml:space="preserve"> Bảng ARTICLE_AUDITS</w:t>
        </w:r>
        <w:r>
          <w:rPr>
            <w:webHidden/>
          </w:rPr>
          <w:tab/>
        </w:r>
        <w:r>
          <w:rPr>
            <w:webHidden/>
          </w:rPr>
          <w:fldChar w:fldCharType="begin"/>
        </w:r>
        <w:r>
          <w:rPr>
            <w:webHidden/>
          </w:rPr>
          <w:instrText xml:space="preserve"> PAGEREF _Toc243750189 \h </w:instrText>
        </w:r>
        <w:r>
          <w:rPr>
            <w:webHidden/>
          </w:rPr>
        </w:r>
        <w:r>
          <w:rPr>
            <w:webHidden/>
          </w:rPr>
          <w:fldChar w:fldCharType="separate"/>
        </w:r>
        <w:r>
          <w:rPr>
            <w:webHidden/>
          </w:rPr>
          <w:t>49</w:t>
        </w:r>
        <w:r>
          <w:rPr>
            <w:webHidden/>
          </w:rPr>
          <w:fldChar w:fldCharType="end"/>
        </w:r>
      </w:hyperlink>
    </w:p>
    <w:p w14:paraId="1E3D00D5" w14:textId="6608E27F" w:rsidR="00FE00A5" w:rsidRDefault="00FE00A5">
      <w:pPr>
        <w:pStyle w:val="TOC5"/>
        <w:rPr>
          <w:rFonts w:asciiTheme="minorHAnsi" w:hAnsiTheme="minorHAnsi"/>
          <w:color w:val="auto"/>
          <w:kern w:val="2"/>
          <w:sz w:val="24"/>
          <w:szCs w:val="24"/>
          <w:lang w:val="en-US"/>
          <w14:ligatures w14:val="standardContextual"/>
        </w:rPr>
      </w:pPr>
      <w:hyperlink w:anchor="_Toc243750190" w:history="1">
        <w:r w:rsidRPr="00D52975">
          <w:rPr>
            <w:rStyle w:val="Hyperlink"/>
            <w:b/>
            <w:bCs/>
          </w:rPr>
          <w:t>Bảng 3.11:</w:t>
        </w:r>
        <w:r w:rsidRPr="00D52975">
          <w:rPr>
            <w:rStyle w:val="Hyperlink"/>
          </w:rPr>
          <w:t xml:space="preserve"> Bảng COMMENTS</w:t>
        </w:r>
        <w:r>
          <w:rPr>
            <w:webHidden/>
          </w:rPr>
          <w:tab/>
        </w:r>
        <w:r>
          <w:rPr>
            <w:webHidden/>
          </w:rPr>
          <w:fldChar w:fldCharType="begin"/>
        </w:r>
        <w:r>
          <w:rPr>
            <w:webHidden/>
          </w:rPr>
          <w:instrText xml:space="preserve"> PAGEREF _Toc243750190 \h </w:instrText>
        </w:r>
        <w:r>
          <w:rPr>
            <w:webHidden/>
          </w:rPr>
        </w:r>
        <w:r>
          <w:rPr>
            <w:webHidden/>
          </w:rPr>
          <w:fldChar w:fldCharType="separate"/>
        </w:r>
        <w:r>
          <w:rPr>
            <w:webHidden/>
          </w:rPr>
          <w:t>49</w:t>
        </w:r>
        <w:r>
          <w:rPr>
            <w:webHidden/>
          </w:rPr>
          <w:fldChar w:fldCharType="end"/>
        </w:r>
      </w:hyperlink>
    </w:p>
    <w:p w14:paraId="2555BC61" w14:textId="00B1D5EE" w:rsidR="00FE00A5" w:rsidRDefault="00FE00A5">
      <w:pPr>
        <w:pStyle w:val="TOC5"/>
        <w:rPr>
          <w:rFonts w:asciiTheme="minorHAnsi" w:hAnsiTheme="minorHAnsi"/>
          <w:color w:val="auto"/>
          <w:kern w:val="2"/>
          <w:sz w:val="24"/>
          <w:szCs w:val="24"/>
          <w:lang w:val="en-US"/>
          <w14:ligatures w14:val="standardContextual"/>
        </w:rPr>
      </w:pPr>
      <w:hyperlink w:anchor="_Toc243750191" w:history="1">
        <w:r w:rsidRPr="00D52975">
          <w:rPr>
            <w:rStyle w:val="Hyperlink"/>
            <w:b/>
            <w:bCs/>
          </w:rPr>
          <w:t>Bảng 3.12:</w:t>
        </w:r>
        <w:r w:rsidRPr="00D52975">
          <w:rPr>
            <w:rStyle w:val="Hyperlink"/>
          </w:rPr>
          <w:t xml:space="preserve"> Bảng BOOKMARKS</w:t>
        </w:r>
        <w:r>
          <w:rPr>
            <w:webHidden/>
          </w:rPr>
          <w:tab/>
        </w:r>
        <w:r>
          <w:rPr>
            <w:webHidden/>
          </w:rPr>
          <w:fldChar w:fldCharType="begin"/>
        </w:r>
        <w:r>
          <w:rPr>
            <w:webHidden/>
          </w:rPr>
          <w:instrText xml:space="preserve"> PAGEREF _Toc243750191 \h </w:instrText>
        </w:r>
        <w:r>
          <w:rPr>
            <w:webHidden/>
          </w:rPr>
        </w:r>
        <w:r>
          <w:rPr>
            <w:webHidden/>
          </w:rPr>
          <w:fldChar w:fldCharType="separate"/>
        </w:r>
        <w:r>
          <w:rPr>
            <w:webHidden/>
          </w:rPr>
          <w:t>50</w:t>
        </w:r>
        <w:r>
          <w:rPr>
            <w:webHidden/>
          </w:rPr>
          <w:fldChar w:fldCharType="end"/>
        </w:r>
      </w:hyperlink>
    </w:p>
    <w:p w14:paraId="6528A1C7" w14:textId="67BA2E28" w:rsidR="00FE00A5" w:rsidRDefault="00FE00A5">
      <w:pPr>
        <w:pStyle w:val="TOC5"/>
        <w:rPr>
          <w:rFonts w:asciiTheme="minorHAnsi" w:hAnsiTheme="minorHAnsi"/>
          <w:color w:val="auto"/>
          <w:kern w:val="2"/>
          <w:sz w:val="24"/>
          <w:szCs w:val="24"/>
          <w:lang w:val="en-US"/>
          <w14:ligatures w14:val="standardContextual"/>
        </w:rPr>
      </w:pPr>
      <w:hyperlink w:anchor="_Toc243750192" w:history="1">
        <w:r w:rsidRPr="00D52975">
          <w:rPr>
            <w:rStyle w:val="Hyperlink"/>
            <w:b/>
            <w:bCs/>
          </w:rPr>
          <w:t>Bảng 3.13:</w:t>
        </w:r>
        <w:r w:rsidRPr="00D52975">
          <w:rPr>
            <w:rStyle w:val="Hyperlink"/>
          </w:rPr>
          <w:t xml:space="preserve"> Bảng WELFARE_PROGRAMS</w:t>
        </w:r>
        <w:r>
          <w:rPr>
            <w:webHidden/>
          </w:rPr>
          <w:tab/>
        </w:r>
        <w:r>
          <w:rPr>
            <w:webHidden/>
          </w:rPr>
          <w:fldChar w:fldCharType="begin"/>
        </w:r>
        <w:r>
          <w:rPr>
            <w:webHidden/>
          </w:rPr>
          <w:instrText xml:space="preserve"> PAGEREF _Toc243750192 \h </w:instrText>
        </w:r>
        <w:r>
          <w:rPr>
            <w:webHidden/>
          </w:rPr>
        </w:r>
        <w:r>
          <w:rPr>
            <w:webHidden/>
          </w:rPr>
          <w:fldChar w:fldCharType="separate"/>
        </w:r>
        <w:r>
          <w:rPr>
            <w:webHidden/>
          </w:rPr>
          <w:t>50</w:t>
        </w:r>
        <w:r>
          <w:rPr>
            <w:webHidden/>
          </w:rPr>
          <w:fldChar w:fldCharType="end"/>
        </w:r>
      </w:hyperlink>
    </w:p>
    <w:p w14:paraId="62D32AE4" w14:textId="75C8716E" w:rsidR="00FE00A5" w:rsidRDefault="00FE00A5">
      <w:pPr>
        <w:pStyle w:val="TOC5"/>
        <w:rPr>
          <w:rFonts w:asciiTheme="minorHAnsi" w:hAnsiTheme="minorHAnsi"/>
          <w:color w:val="auto"/>
          <w:kern w:val="2"/>
          <w:sz w:val="24"/>
          <w:szCs w:val="24"/>
          <w:lang w:val="en-US"/>
          <w14:ligatures w14:val="standardContextual"/>
        </w:rPr>
      </w:pPr>
      <w:hyperlink w:anchor="_Toc243750193" w:history="1">
        <w:r w:rsidRPr="00D52975">
          <w:rPr>
            <w:rStyle w:val="Hyperlink"/>
            <w:b/>
            <w:bCs/>
          </w:rPr>
          <w:t>Bảng 3.14:</w:t>
        </w:r>
        <w:r w:rsidRPr="00D52975">
          <w:rPr>
            <w:rStyle w:val="Hyperlink"/>
          </w:rPr>
          <w:t xml:space="preserve"> Bảng WELFARE_CATEGORIES (Danh Mục Phân Loại Chế Độ Chăm Lo Phúc Lợi)</w:t>
        </w:r>
        <w:r>
          <w:rPr>
            <w:webHidden/>
          </w:rPr>
          <w:tab/>
        </w:r>
        <w:r>
          <w:rPr>
            <w:webHidden/>
          </w:rPr>
          <w:fldChar w:fldCharType="begin"/>
        </w:r>
        <w:r>
          <w:rPr>
            <w:webHidden/>
          </w:rPr>
          <w:instrText xml:space="preserve"> PAGEREF _Toc243750193 \h </w:instrText>
        </w:r>
        <w:r>
          <w:rPr>
            <w:webHidden/>
          </w:rPr>
        </w:r>
        <w:r>
          <w:rPr>
            <w:webHidden/>
          </w:rPr>
          <w:fldChar w:fldCharType="separate"/>
        </w:r>
        <w:r>
          <w:rPr>
            <w:webHidden/>
          </w:rPr>
          <w:t>51</w:t>
        </w:r>
        <w:r>
          <w:rPr>
            <w:webHidden/>
          </w:rPr>
          <w:fldChar w:fldCharType="end"/>
        </w:r>
      </w:hyperlink>
    </w:p>
    <w:p w14:paraId="5A215C05" w14:textId="16A088CE" w:rsidR="00FE00A5" w:rsidRDefault="00FE00A5">
      <w:pPr>
        <w:pStyle w:val="TOC5"/>
        <w:rPr>
          <w:rFonts w:asciiTheme="minorHAnsi" w:hAnsiTheme="minorHAnsi"/>
          <w:color w:val="auto"/>
          <w:kern w:val="2"/>
          <w:sz w:val="24"/>
          <w:szCs w:val="24"/>
          <w:lang w:val="en-US"/>
          <w14:ligatures w14:val="standardContextual"/>
        </w:rPr>
      </w:pPr>
      <w:hyperlink w:anchor="_Toc243750194" w:history="1">
        <w:r w:rsidRPr="00D52975">
          <w:rPr>
            <w:rStyle w:val="Hyperlink"/>
            <w:b/>
            <w:bCs/>
          </w:rPr>
          <w:t>Bảng 3.15:</w:t>
        </w:r>
        <w:r w:rsidRPr="00D52975">
          <w:rPr>
            <w:rStyle w:val="Hyperlink"/>
          </w:rPr>
          <w:t xml:space="preserve"> Bảng INBOX_FEEDBACK</w:t>
        </w:r>
        <w:r>
          <w:rPr>
            <w:webHidden/>
          </w:rPr>
          <w:tab/>
        </w:r>
        <w:r>
          <w:rPr>
            <w:webHidden/>
          </w:rPr>
          <w:fldChar w:fldCharType="begin"/>
        </w:r>
        <w:r>
          <w:rPr>
            <w:webHidden/>
          </w:rPr>
          <w:instrText xml:space="preserve"> PAGEREF _Toc243750194 \h </w:instrText>
        </w:r>
        <w:r>
          <w:rPr>
            <w:webHidden/>
          </w:rPr>
        </w:r>
        <w:r>
          <w:rPr>
            <w:webHidden/>
          </w:rPr>
          <w:fldChar w:fldCharType="separate"/>
        </w:r>
        <w:r>
          <w:rPr>
            <w:webHidden/>
          </w:rPr>
          <w:t>52</w:t>
        </w:r>
        <w:r>
          <w:rPr>
            <w:webHidden/>
          </w:rPr>
          <w:fldChar w:fldCharType="end"/>
        </w:r>
      </w:hyperlink>
    </w:p>
    <w:p w14:paraId="23151A72" w14:textId="4CD41AEF" w:rsidR="00A30447" w:rsidRPr="00270996" w:rsidRDefault="00EF7407" w:rsidP="00AA4ADD">
      <w:pPr>
        <w:pStyle w:val="m1b"/>
      </w:pPr>
      <w:r w:rsidRPr="00270996">
        <w:fldChar w:fldCharType="end"/>
      </w:r>
    </w:p>
    <w:p w14:paraId="7BA44706" w14:textId="77777777" w:rsidR="00E25F95" w:rsidRPr="00270996" w:rsidRDefault="00E25F95" w:rsidP="00AA4ADD">
      <w:pPr>
        <w:pStyle w:val="m1b"/>
      </w:pPr>
    </w:p>
    <w:p w14:paraId="4BCD9F04" w14:textId="77777777" w:rsidR="00112D81" w:rsidRDefault="00E25F95" w:rsidP="006F529D">
      <w:pPr>
        <w:pStyle w:val="m1b"/>
        <w:sectPr w:rsidR="00112D81"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r w:rsidRPr="00270996">
        <w:br w:type="page"/>
      </w:r>
      <w:bookmarkStart w:id="8" w:name="_Toc240897693"/>
      <w:bookmarkStart w:id="9" w:name="_Toc242698949"/>
      <w:bookmarkStart w:id="10" w:name="_Toc242703570"/>
      <w:bookmarkStart w:id="11" w:name="_Toc243750070"/>
      <w:bookmarkStart w:id="12" w:name="_Toc240272969"/>
      <w:bookmarkStart w:id="13" w:name="_Toc240897694"/>
      <w:bookmarkStart w:id="14" w:name="_Toc242698950"/>
      <w:bookmarkStart w:id="15" w:name="_Toc242703571"/>
      <w:bookmarkEnd w:id="0"/>
    </w:p>
    <w:p w14:paraId="6845B98C" w14:textId="77777777" w:rsidR="006F529D" w:rsidRPr="00270996" w:rsidRDefault="006F529D" w:rsidP="006F529D">
      <w:pPr>
        <w:pStyle w:val="m1b"/>
      </w:pPr>
      <w:r w:rsidRPr="00270996">
        <w:lastRenderedPageBreak/>
        <w:t>MỞ ĐẦU</w:t>
      </w:r>
      <w:bookmarkEnd w:id="8"/>
      <w:bookmarkEnd w:id="9"/>
      <w:bookmarkEnd w:id="10"/>
      <w:bookmarkEnd w:id="11"/>
    </w:p>
    <w:p w14:paraId="55EC202D" w14:textId="77777777" w:rsidR="006F529D" w:rsidRPr="00270996" w:rsidRDefault="006F529D" w:rsidP="006F529D">
      <w:pPr>
        <w:pStyle w:val="nd"/>
      </w:pPr>
      <w:r>
        <w:t>Trong bối cảnh chuyển đổi số giáo dục và truyền thông hiện đại, việc ứng dụng công nghệ thông tin vào công tác tuyên giáo, truyền thông của tổ chức Công đoàn giữ vai trò đặc biệt quan trọng. Công đoàn Trường Đại học Thủ Dầu Một là cầu nối gắn kết giữa nhà trường và đội ngũ cán bộ, giảng viên, người lao động, đòi hỏi các thông tin về chủ trương, chính sách, phong trào và quyền lợi đoàn viên phải được phổ biến nhanh chóng, chính xác và trực quan.</w:t>
      </w:r>
    </w:p>
    <w:p w14:paraId="5E9B42E6" w14:textId="77777777" w:rsidR="006F529D" w:rsidRPr="00270996" w:rsidRDefault="006F529D" w:rsidP="006F529D">
      <w:pPr>
        <w:pStyle w:val="nd"/>
      </w:pPr>
      <w:r>
        <w:t>Tuy nhiên, do phần lớn cán bộ phụ trách công tác truyền thông công đoàn đều là giảng viên, chuyên viên kiêm nhiệm, việc biên soạn tin tức sự kiện thường gặp khó khăn do thiếu nghiệp vụ báo chí và tốn nhiều thời gian. Sự xuất hiện của Trí tuệ nhân tạo tạo sinh (Generative AI) mở ra giải pháp đột phá, giúp tự động hóa quá trình sáng tạo nội dung tin bài. Xuất phát từ nhu cầu thực tiễn đó, nhóm nghiên cứu lựa chọn đề tài: "Xây dựng Website truyền thông Công đoàn Trường Đại học Thủ Dầu Một tích hợp AI hỗ trợ tạo và đăng tải nội dung", tập trung phát triển trợ lý AI hỗ trợ viết báo truyền thông, tối ưu hóa quy trình biên tập và xuất bản đa kênh phục vụ hiệu quả phong trào công đoàn.</w:t>
      </w:r>
    </w:p>
    <w:p w14:paraId="0562689F" w14:textId="77777777" w:rsidR="006F529D" w:rsidRPr="00270996" w:rsidRDefault="006F529D" w:rsidP="006F529D">
      <w:pPr>
        <w:pStyle w:val="nd"/>
      </w:pPr>
    </w:p>
    <w:p w14:paraId="2B5440EE" w14:textId="14879162" w:rsidR="00112D81" w:rsidRDefault="00112D81">
      <w:pPr>
        <w:spacing w:after="0" w:line="240" w:lineRule="auto"/>
        <w:rPr>
          <w:rFonts w:cs="Times New Roman"/>
          <w:color w:val="auto"/>
        </w:rPr>
      </w:pPr>
      <w:r>
        <w:br w:type="page"/>
      </w:r>
    </w:p>
    <w:p w14:paraId="5CB29291" w14:textId="77777777" w:rsidR="00946797" w:rsidRPr="00270996" w:rsidRDefault="006F529D" w:rsidP="006F529D">
      <w:pPr>
        <w:pStyle w:val="m1a"/>
      </w:pPr>
      <w:r w:rsidRPr="00270996">
        <w:lastRenderedPageBreak/>
        <w:t xml:space="preserve"> </w:t>
      </w:r>
      <w:bookmarkStart w:id="16" w:name="_Toc243750071"/>
      <w:r w:rsidR="000807CD" w:rsidRPr="00270996">
        <w:t>TỔNG QUAN</w:t>
      </w:r>
      <w:bookmarkEnd w:id="12"/>
      <w:bookmarkEnd w:id="13"/>
      <w:bookmarkEnd w:id="14"/>
      <w:bookmarkEnd w:id="15"/>
      <w:bookmarkEnd w:id="16"/>
    </w:p>
    <w:p w14:paraId="49ADB644"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50072"/>
      <w:r w:rsidRPr="00270996">
        <w:t>Khảo sát hiện trạng công tác truyền thông tại Công đoàn TDMU</w:t>
      </w:r>
      <w:bookmarkEnd w:id="17"/>
      <w:bookmarkEnd w:id="18"/>
      <w:bookmarkEnd w:id="19"/>
      <w:bookmarkEnd w:id="20"/>
      <w:bookmarkEnd w:id="21"/>
    </w:p>
    <w:p w14:paraId="283636A1" w14:textId="77777777" w:rsidR="00946797" w:rsidRPr="00270996" w:rsidRDefault="000807CD" w:rsidP="00BC4A85">
      <w:pPr>
        <w:pStyle w:val="nd"/>
      </w:pPr>
      <w:r>
        <w:t>Công đoàn Trường Đại học Thủ Dầu Một là tổ chức chính trị - xã hội đại diện cho hơn 800 cán bộ, giảng viên và người lao động trong toàn trường, hoạt động theo Điều lệ Công đoàn Việt Nam [3]. Công tác truyền thông giữ vai trò là kênh phát ngôn chính thức, đảm nhận các nhiệm vụ trọng yếu:</w:t>
      </w:r>
    </w:p>
    <w:p w14:paraId="42DA95DB"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56B3C474"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4984846F"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7BD97E8C" w14:textId="77777777" w:rsidR="00946797" w:rsidRPr="00270996" w:rsidRDefault="000807CD" w:rsidP="00D42713">
      <w:pPr>
        <w:pStyle w:val="nd-"/>
      </w:pPr>
      <w:r w:rsidRPr="00270996">
        <w:t>Đăng tải các thông báo quan trọng, lịch công tác tuần/tháng và các biểu mẫu quy định nghiệp vụ.</w:t>
      </w:r>
    </w:p>
    <w:p w14:paraId="61D8B419" w14:textId="77777777" w:rsidR="00946797" w:rsidRPr="00270996" w:rsidRDefault="000807CD" w:rsidP="00BC4A85">
      <w:pPr>
        <w:pStyle w:val="nd"/>
      </w:pPr>
      <w:r>
        <w:t>Hiện nay, các kênh truyền thông chủ yếu của Công đoàn trường bao gồm: phân mục tin tức trên Website trường [10],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1820B02"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04ED2319" w14:textId="77777777" w:rsidR="00946797" w:rsidRPr="00270996" w:rsidRDefault="000807CD" w:rsidP="00BC4A85">
      <w:pPr>
        <w:pStyle w:val="nd"/>
      </w:pPr>
      <w: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tóm tắt sự kiện đòi hỏi phần mềm chuyên dụng và kỹ năng đồ họa phức tạp mà đa số cán bộ kiêm nhiệm chưa được đào tạo bài bản.</w:t>
      </w:r>
    </w:p>
    <w:p w14:paraId="1868219E"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6DDE7254" w14:textId="77777777" w:rsidR="00946797" w:rsidRPr="00A621AB" w:rsidRDefault="000807CD" w:rsidP="00BC4A85">
      <w:pPr>
        <w:pStyle w:val="nd"/>
      </w:pPr>
      <w:r>
        <w:lastRenderedPageBreak/>
        <w:t>4. Thiếu tính năng lập lịch xuất bản tự động: Cán bộ phải trực tiếp mở máy tính vào đúng khung giờ cao điểm để đăng bài, gây gò bó thời gian và khó tối ưu hóa lượng tiếp cận của bạn đọc.</w:t>
      </w:r>
    </w:p>
    <w:p w14:paraId="09D4E8BF"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7F18DF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50073"/>
      <w:r w:rsidRPr="00270996">
        <w:t>Khảo sát phần cứng và hạ tầng công nghệ</w:t>
      </w:r>
      <w:bookmarkEnd w:id="22"/>
      <w:bookmarkEnd w:id="23"/>
      <w:bookmarkEnd w:id="24"/>
      <w:bookmarkEnd w:id="25"/>
      <w:bookmarkEnd w:id="26"/>
    </w:p>
    <w:p w14:paraId="18E07834"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76702832"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50172"/>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043ABB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C3070A"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FF1F4A9"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43123C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1E9D42"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483E5C3"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110329B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9BC8D1"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C73C96D"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4CE3F4C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16470DA"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54A4272"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2D56D11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32E05E"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AD66113"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60DA376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A07296" w14:textId="77777777" w:rsidR="00946797" w:rsidRPr="00270996" w:rsidRDefault="000807CD">
            <w:pPr>
              <w:rPr>
                <w:rFonts w:cs="Times New Roman"/>
                <w:color w:val="auto"/>
              </w:rPr>
            </w:pPr>
            <w:r w:rsidRPr="00270996">
              <w:rPr>
                <w:rFonts w:cs="Times New Roman"/>
                <w:b/>
                <w:color w:val="auto"/>
              </w:rPr>
              <w:lastRenderedPageBreak/>
              <w:t>Phiên bản</w:t>
            </w:r>
          </w:p>
        </w:tc>
        <w:tc>
          <w:tcPr>
            <w:tcW w:w="4702" w:type="dxa"/>
            <w:tcBorders>
              <w:top w:val="single" w:sz="4" w:space="0" w:color="auto"/>
              <w:left w:val="single" w:sz="4" w:space="0" w:color="auto"/>
              <w:bottom w:val="single" w:sz="4" w:space="0" w:color="auto"/>
              <w:right w:val="single" w:sz="4" w:space="0" w:color="auto"/>
            </w:tcBorders>
          </w:tcPr>
          <w:p w14:paraId="0458E1C7" w14:textId="77777777" w:rsidR="00E87DE1" w:rsidRDefault="0029362F">
            <w:r>
              <w:t>Hệ điều hành Windows 10/11, macOS, Android/iOS; trình duyệt Google Chrome, Microsoft Edge, Safari hỗ trợ đầy đủ các tiêu chuẩn web hiện đại (HTML5, CSS3, JavaScript).</w:t>
            </w:r>
          </w:p>
        </w:tc>
      </w:tr>
    </w:tbl>
    <w:p w14:paraId="2E8B64E6"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50074"/>
      <w:r w:rsidRPr="00270996">
        <w:t>Khảo sát nhu cầu</w:t>
      </w:r>
      <w:bookmarkEnd w:id="31"/>
      <w:bookmarkEnd w:id="32"/>
      <w:bookmarkEnd w:id="33"/>
      <w:bookmarkEnd w:id="34"/>
      <w:bookmarkEnd w:id="35"/>
    </w:p>
    <w:p w14:paraId="34AA8B2B"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50075"/>
      <w:r w:rsidRPr="00270996">
        <w:t>Kế hoạch khảo sát</w:t>
      </w:r>
      <w:bookmarkEnd w:id="36"/>
      <w:bookmarkEnd w:id="37"/>
      <w:bookmarkEnd w:id="38"/>
      <w:bookmarkEnd w:id="39"/>
      <w:bookmarkEnd w:id="40"/>
    </w:p>
    <w:p w14:paraId="0DA9D2A1"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47023471"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50173"/>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04A3C64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A2B79B"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F6A8602"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7504D3B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F9890D"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50B7E9C"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63623C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53A8099"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064501D"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4F50A8A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C757FD"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5C87583B"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194EB85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63B522"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028D3B5"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54F46EF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C02EFE4"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17B9FB90"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053EC8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0530281"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4B93EED9"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549D113C"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50076"/>
      <w:r w:rsidRPr="00270996">
        <w:lastRenderedPageBreak/>
        <w:t>Phỏng vấn</w:t>
      </w:r>
      <w:bookmarkEnd w:id="45"/>
      <w:bookmarkEnd w:id="46"/>
      <w:bookmarkEnd w:id="47"/>
      <w:bookmarkEnd w:id="48"/>
      <w:bookmarkEnd w:id="49"/>
    </w:p>
    <w:p w14:paraId="28AB17BF"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46BAB1E9"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750174"/>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6AE733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34801FA"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C808E7C"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543D615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2BDB021"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21AABCC"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573862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CD05BA"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161925A"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57DFBA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1896BA"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F5B2D25"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6AA488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D03E84B"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9F36CD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3CA195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238F07"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0032EC58"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5BAAF53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F33B29"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7315C34"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488EB711" w14:textId="77777777" w:rsidR="00946797" w:rsidRPr="00270996" w:rsidRDefault="000807CD">
      <w:pPr>
        <w:rPr>
          <w:rFonts w:cs="Times New Roman"/>
          <w:color w:val="auto"/>
        </w:rPr>
      </w:pPr>
      <w:r w:rsidRPr="00270996">
        <w:rPr>
          <w:rFonts w:cs="Times New Roman"/>
          <w:color w:val="auto"/>
        </w:rPr>
        <w:br w:type="page"/>
      </w:r>
    </w:p>
    <w:p w14:paraId="2611F0D4"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750175"/>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A83DB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50ACD7"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70373F2"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7393A2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8721D2"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E295AF7"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42CBFBD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C36583"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01A0F5B"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4FD67C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883EAB"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53D8F35F"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13ABEA8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82A564"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570FC957"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0709B8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51AB77"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692BCD51"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55F85F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0A801B"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2CE12FED"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347C569B"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50077"/>
      <w:r w:rsidRPr="00270996">
        <w:lastRenderedPageBreak/>
        <w:t>Phân tích yêu cầu</w:t>
      </w:r>
      <w:bookmarkEnd w:id="58"/>
      <w:bookmarkEnd w:id="59"/>
      <w:bookmarkEnd w:id="60"/>
      <w:bookmarkEnd w:id="61"/>
      <w:bookmarkEnd w:id="62"/>
    </w:p>
    <w:p w14:paraId="21134676"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50078"/>
      <w:r w:rsidRPr="00270996">
        <w:t>Yêu cầu của người dùng</w:t>
      </w:r>
      <w:bookmarkEnd w:id="63"/>
      <w:bookmarkEnd w:id="64"/>
      <w:bookmarkEnd w:id="65"/>
      <w:bookmarkEnd w:id="66"/>
      <w:bookmarkEnd w:id="67"/>
    </w:p>
    <w:p w14:paraId="7B82E1A6"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671793C4"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E8CA6CA"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44E74C07"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785C8EAB"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11DA2611"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78F31C09"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50079"/>
      <w:r w:rsidRPr="00270996">
        <w:t>Yêu cầu của quản lý</w:t>
      </w:r>
      <w:bookmarkEnd w:id="68"/>
      <w:bookmarkEnd w:id="69"/>
      <w:bookmarkEnd w:id="70"/>
      <w:bookmarkEnd w:id="71"/>
      <w:bookmarkEnd w:id="72"/>
    </w:p>
    <w:p w14:paraId="21877883"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6526FB26"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37DDE89" w14:textId="77777777" w:rsidR="00946797" w:rsidRPr="00270996" w:rsidRDefault="000807CD" w:rsidP="00E25F95">
      <w:pPr>
        <w:pStyle w:val="nd-"/>
      </w:pPr>
      <w:r>
        <w:t>Quản lý toàn diện nội dung truyền thông: Quản lý danh mục bài viết, thêm mới, biên tập, chỉnh sửa nội dung bài viết và quản lý kho thư viện hình ảnh tập trung.</w:t>
      </w:r>
    </w:p>
    <w:p w14:paraId="2ECEFFA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56330B0D" w14:textId="77777777" w:rsidR="00946797" w:rsidRPr="00270996" w:rsidRDefault="000807CD" w:rsidP="00E25F95">
      <w:pPr>
        <w:pStyle w:val="nd-"/>
      </w:pPr>
      <w:r>
        <w:t>Trợ lý Trí tuệ nhân tạo (AI Copilot): Hỗ trợ cán bộ tạo nhanh bản thảo bài viết từ thông tin thô sự kiện, tự động gợi ý các tiêu đề thu hút, tóm tắt đoạn mở đầu (mở đầu) và gợi ý từ khóa phân loại bài viết.</w:t>
      </w:r>
    </w:p>
    <w:p w14:paraId="7F3BD9F2" w14:textId="77777777" w:rsidR="00946797" w:rsidRPr="00270996" w:rsidRDefault="000807CD" w:rsidP="00E25F95">
      <w:pPr>
        <w:pStyle w:val="nd-"/>
      </w:pPr>
      <w:r w:rsidRPr="00270996">
        <w:lastRenderedPageBreak/>
        <w:t>Quản lý lịch đăng bài (Scheduler &amp; Cronjob): Thiết lập lịch hẹn ngày/giờ xuất bản bài viết tự động theo khung giờ tối ưu lượng tiếp cận.</w:t>
      </w:r>
    </w:p>
    <w:p w14:paraId="36250C28"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46501C18"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A529C17"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50080"/>
      <w:r w:rsidRPr="00270996">
        <w:t>Phân tích chức năng</w:t>
      </w:r>
      <w:bookmarkEnd w:id="73"/>
      <w:bookmarkEnd w:id="74"/>
      <w:bookmarkEnd w:id="75"/>
      <w:bookmarkEnd w:id="76"/>
      <w:bookmarkEnd w:id="77"/>
    </w:p>
    <w:p w14:paraId="1E3AC9E4"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50081"/>
      <w:r w:rsidRPr="00270996">
        <w:t>Chức năng người dùng</w:t>
      </w:r>
      <w:bookmarkEnd w:id="78"/>
      <w:bookmarkEnd w:id="79"/>
      <w:bookmarkEnd w:id="80"/>
      <w:bookmarkEnd w:id="81"/>
      <w:bookmarkEnd w:id="82"/>
    </w:p>
    <w:p w14:paraId="505FF7C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50176"/>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556EF30"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CB0B5B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2378744"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574D237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BF26EA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322E58C"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CCCEEEB"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CF69D04"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41D7B7A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E8BF274"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59E13AA9"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0943C3D"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1BD81B4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BACF35C"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0500CFAA"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0B2B6BED"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5248E1F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9BEEED"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29DC68"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1F9414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2765889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1114634"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1EBF0D56"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226F6AEB"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D07A15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D3522A6"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A7F43CB"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7F58CEEF"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6FB99C4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8C5131E"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3B7B4C8D"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434915F"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0DC61BD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EAE88BF" w14:textId="77777777" w:rsidR="00946797" w:rsidRPr="00270996" w:rsidRDefault="000807CD">
            <w:pPr>
              <w:rPr>
                <w:rFonts w:cs="Times New Roman"/>
                <w:color w:val="auto"/>
              </w:rPr>
            </w:pPr>
            <w:r w:rsidRPr="00270996">
              <w:rPr>
                <w:rFonts w:cs="Times New Roman"/>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48C0DF94"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2A4E0297"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2501A38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4260D47"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42D802EE" w14:textId="77777777" w:rsidR="00E87DE1" w:rsidRDefault="0029362F">
            <w:r>
              <w:t>Tra cứu Văn bản, Biểu mẫu &amp; Phúc lợi</w:t>
            </w:r>
          </w:p>
        </w:tc>
        <w:tc>
          <w:tcPr>
            <w:tcW w:w="6386" w:type="dxa"/>
            <w:tcBorders>
              <w:top w:val="single" w:sz="4" w:space="0" w:color="auto"/>
              <w:left w:val="single" w:sz="4" w:space="0" w:color="auto"/>
              <w:bottom w:val="single" w:sz="4" w:space="0" w:color="auto"/>
              <w:right w:val="single" w:sz="4" w:space="0" w:color="auto"/>
            </w:tcBorders>
          </w:tcPr>
          <w:p w14:paraId="73F54FC1" w14:textId="77777777" w:rsidR="00E87DE1" w:rsidRDefault="0029362F">
            <w:r>
              <w:t>Tra cứu văn bản quy phạm, hướng dẫn nghiệp vụ công đoàn, xem chính sách chăm lo phúc lợi và tải biểu mẫu đề nghị.</w:t>
            </w:r>
          </w:p>
        </w:tc>
      </w:tr>
      <w:tr w:rsidR="00946797" w:rsidRPr="00270996" w14:paraId="1EDC63B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EAB0EE"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28927A3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667956E"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07E96920"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50082"/>
      <w:r w:rsidRPr="00270996">
        <w:t>Chức năng phía người quản trị</w:t>
      </w:r>
      <w:bookmarkEnd w:id="87"/>
      <w:bookmarkEnd w:id="88"/>
      <w:bookmarkEnd w:id="89"/>
      <w:bookmarkEnd w:id="90"/>
      <w:bookmarkEnd w:id="91"/>
    </w:p>
    <w:p w14:paraId="2072B2B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50177"/>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4AB6CAE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6B3ED1E5"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4073FF7"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052DD7A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266F35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191EFD4"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36AA8CE8"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7EC618B"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A040E6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292A613"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EFA13B2"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3AD289FA"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10F61E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A8F29C"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1470342D" w14:textId="77777777" w:rsidR="00DE13B4" w:rsidRDefault="004708E6">
            <w:r>
              <w:t>Tạo và Biên tập Bài viết</w:t>
            </w:r>
          </w:p>
        </w:tc>
        <w:tc>
          <w:tcPr>
            <w:tcW w:w="5980" w:type="dxa"/>
            <w:tcBorders>
              <w:top w:val="single" w:sz="4" w:space="0" w:color="auto"/>
              <w:left w:val="single" w:sz="4" w:space="0" w:color="auto"/>
              <w:bottom w:val="single" w:sz="4" w:space="0" w:color="auto"/>
              <w:right w:val="single" w:sz="4" w:space="0" w:color="auto"/>
            </w:tcBorders>
          </w:tcPr>
          <w:p w14:paraId="2F8E4C3C"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2228B5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2AC489"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71C2A6C4"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5384A131"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4A1C44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EC90F5B"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5ECD94"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A019776"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11618EF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97E1E3A"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65A647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4CD41C9" w14:textId="77777777" w:rsidR="00DE13B4" w:rsidRDefault="004708E6">
            <w:r>
              <w:t>Tích hợp mô hình AI ngôn ngữ lớn (Google Gemini API) hỗ trợ tự động sinh bài viết truyền thông hoàn chỉnh từ từ khóa hoặc dàn ý thô của sự kiện.</w:t>
            </w:r>
          </w:p>
        </w:tc>
      </w:tr>
      <w:tr w:rsidR="00946797" w:rsidRPr="00270996" w14:paraId="7BFDC5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6B6767D" w14:textId="77777777" w:rsidR="00946797" w:rsidRPr="00270996" w:rsidRDefault="000807CD">
            <w:pPr>
              <w:rPr>
                <w:rFonts w:cs="Times New Roman"/>
                <w:color w:val="auto"/>
              </w:rPr>
            </w:pPr>
            <w:r w:rsidRPr="00270996">
              <w:rPr>
                <w:rFonts w:cs="Times New Roman"/>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00EC94AC"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0F10363F" w14:textId="77777777" w:rsidR="00DE13B4" w:rsidRDefault="004708E6">
            <w:r>
              <w:t>AI tự động phân tích bài viết để đề xuất nhiều phương án tiêu đề thu hút, chuẩn văn phong báo chí đoàn thể; tự động trích xuất đoạn tóm tắt mở đầu ngắn gọn.</w:t>
            </w:r>
          </w:p>
        </w:tc>
      </w:tr>
      <w:tr w:rsidR="00946797" w:rsidRPr="00270996" w14:paraId="205A5A7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8941C9"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19AD98B5"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33C825AE"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27E9F09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54CF09A"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B72355"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13D33020"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A54CC4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4C00788"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65EDC019"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6CEF7B29"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1A8057F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22EA247"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21464BF"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369BCE4"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595C921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BA5540"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F654188" w14:textId="77777777" w:rsidR="00DE13B4" w:rsidRDefault="004708E6">
            <w:r>
              <w:t>Quản lý Phúc lợi &amp; Hòm thư Góp ý</w:t>
            </w:r>
          </w:p>
        </w:tc>
        <w:tc>
          <w:tcPr>
            <w:tcW w:w="5980" w:type="dxa"/>
            <w:tcBorders>
              <w:top w:val="single" w:sz="4" w:space="0" w:color="auto"/>
              <w:left w:val="single" w:sz="4" w:space="0" w:color="auto"/>
              <w:bottom w:val="single" w:sz="4" w:space="0" w:color="auto"/>
              <w:right w:val="single" w:sz="4" w:space="0" w:color="auto"/>
            </w:tcBorders>
          </w:tcPr>
          <w:p w14:paraId="5A8FCA9B" w14:textId="77777777" w:rsidR="00DE13B4" w:rsidRDefault="004708E6">
            <w:r>
              <w:t>Quản lý danh mục các chính sách chăm lo, định mức hỗ trợ và biểu mẫu đính kèm; tiếp nhận, phân loại và phản hồi ý kiến phản ánh của đoàn viên.</w:t>
            </w:r>
          </w:p>
        </w:tc>
      </w:tr>
      <w:tr w:rsidR="00946797" w:rsidRPr="00270996" w14:paraId="5873DA5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5D913D"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5399A7ED"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48CC15F9" w14:textId="77777777" w:rsidR="00DE13B4" w:rsidRDefault="004708E6">
            <w:r>
              <w:t>Quản lý các tham số cấu hình: Cài đặt API Key của Google Gemini, cấu hình Facebook Fanpage Page ID &amp; Access Token, cấu hình sao lưu CSDL Microsoft SQL Server an toàn.</w:t>
            </w:r>
          </w:p>
        </w:tc>
      </w:tr>
    </w:tbl>
    <w:p w14:paraId="6F8CBA49" w14:textId="77777777" w:rsidR="00E2136D" w:rsidRPr="00270996" w:rsidRDefault="00E2136D" w:rsidP="00F409EF">
      <w:r w:rsidRPr="00270996">
        <w:br w:type="page"/>
      </w:r>
    </w:p>
    <w:p w14:paraId="04D36B93" w14:textId="77777777" w:rsidR="002F52F2" w:rsidRPr="00270996" w:rsidRDefault="002F52F2" w:rsidP="00F409EF"/>
    <w:p w14:paraId="3DD28CFE" w14:textId="77777777" w:rsidR="002F515A" w:rsidRPr="00270996" w:rsidRDefault="000A167E">
      <w:pPr>
        <w:pStyle w:val="m2"/>
      </w:pPr>
      <w:bookmarkStart w:id="96" w:name="_Toc242698962"/>
      <w:bookmarkStart w:id="97" w:name="_Toc242703583"/>
      <w:bookmarkStart w:id="98" w:name="_Toc243750083"/>
      <w:r w:rsidRPr="00270996">
        <w:t>Công nghệ sử dụng trong đề tài</w:t>
      </w:r>
      <w:bookmarkEnd w:id="96"/>
      <w:bookmarkEnd w:id="97"/>
      <w:bookmarkEnd w:id="98"/>
    </w:p>
    <w:p w14:paraId="5177B4A7" w14:textId="77777777" w:rsidR="004B4276" w:rsidRPr="00270996" w:rsidRDefault="000A167E">
      <w:pPr>
        <w:pStyle w:val="nd"/>
      </w:pPr>
      <w:r>
        <w:t>Hệ thống được thiết kế theo quy trình kỹ thuật phần mềm chuẩn mực [4] kết hợp kiến trúc Web hiện đại kết hợp dịch vụ Trí tuệ nhân tạo tạo sinh, đảm bảo tính ổn định, dễ bảo trì và tối ưu cho quy trình sáng tạo nội dung truyền thông:</w:t>
      </w:r>
    </w:p>
    <w:p w14:paraId="785A5656" w14:textId="77777777" w:rsidR="004B4276" w:rsidRPr="00270996" w:rsidRDefault="000A167E">
      <w:pPr>
        <w:pStyle w:val="m3"/>
      </w:pPr>
      <w:bookmarkStart w:id="99" w:name="_Toc243750084"/>
      <w:r w:rsidRPr="00270996">
        <w:t>Công nghệ Frontend (Giao diện người dùng)</w:t>
      </w:r>
      <w:bookmarkEnd w:id="99"/>
    </w:p>
    <w:p w14:paraId="3CAF221F" w14:textId="77777777" w:rsidR="004B4276" w:rsidRPr="00270996" w:rsidRDefault="000A167E">
      <w:pPr>
        <w:pStyle w:val="nd"/>
      </w:pPr>
      <w:r w:rsidRPr="00270996">
        <w:t>Tầng giao diện người dùng được xây dựng theo kiến trúc Single Page Application (SPA):</w:t>
      </w:r>
    </w:p>
    <w:p w14:paraId="25BCC2ED" w14:textId="77777777" w:rsidR="004B4276" w:rsidRPr="00270996" w:rsidRDefault="000A167E">
      <w:pPr>
        <w:pStyle w:val="nd-"/>
      </w:pPr>
      <w:r>
        <w:t>React 19 &amp; Component-based [9]: Xây dựng giao diện trang đơn dạng thành phần hóa, tối ưu hóa tốc độ tải trang và trải nghiệm người dùng.</w:t>
      </w:r>
    </w:p>
    <w:p w14:paraId="558EB266"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5E5EC4A6"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4AB0D16"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6121FDB3" w14:textId="77777777" w:rsidR="004B4276" w:rsidRPr="00270996" w:rsidRDefault="000A167E">
      <w:pPr>
        <w:pStyle w:val="m3"/>
      </w:pPr>
      <w:bookmarkStart w:id="100" w:name="_Toc243750085"/>
      <w:r w:rsidRPr="00270996">
        <w:t>Công nghệ Backend (Máy chủ ứng dụng &amp; Xử lý nghiệp vụ)</w:t>
      </w:r>
      <w:bookmarkEnd w:id="100"/>
    </w:p>
    <w:p w14:paraId="700EADD7" w14:textId="77777777" w:rsidR="004B4276" w:rsidRPr="00270996" w:rsidRDefault="000A167E">
      <w:pPr>
        <w:pStyle w:val="nd"/>
      </w:pPr>
      <w:r w:rsidRPr="00270996">
        <w:t>Tầng máy chủ đóng vai trò điều phối logic nghiệp vụ và cung cấp dịch vụ RESTful API:</w:t>
      </w:r>
    </w:p>
    <w:p w14:paraId="7E300DEF" w14:textId="77777777" w:rsidR="004B4276" w:rsidRPr="00270996" w:rsidRDefault="000A167E">
      <w:pPr>
        <w:pStyle w:val="nd-"/>
      </w:pPr>
      <w:r>
        <w:t>Node.js (LTS) &amp; Express.js: Nền tảng thực thi JavaScript phía máy chủ, xử lý các yêu cầu RESTful API nhanh chóng, đồng bộ dữ liệu hiệu quả.</w:t>
      </w:r>
    </w:p>
    <w:p w14:paraId="14937B58" w14:textId="77777777" w:rsidR="004B4276" w:rsidRPr="00270996" w:rsidRDefault="000A167E">
      <w:pPr>
        <w:pStyle w:val="nd-"/>
      </w:pPr>
      <w:r>
        <w:t>Phân quyền RBAC &amp; Bảo mật JWT: Kiểm soát quyền truy cập chặt chẽ theo vai trò; mã hóa bảo mật mật khẩu người dùng với thuật toán Bcrypt.</w:t>
      </w:r>
    </w:p>
    <w:p w14:paraId="78EF99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1AE5E4AC" w14:textId="77777777" w:rsidR="004B4276" w:rsidRPr="00270996" w:rsidRDefault="000A167E">
      <w:pPr>
        <w:pStyle w:val="nd-"/>
      </w:pPr>
      <w:r>
        <w:t>Meta Facebook Graph API v19.0 [8]: Giao thức kết nối HTTPS tự động xuất bản bài viết và hình ảnh lên Fanpage Facebook Công đoàn TDMU.</w:t>
      </w:r>
    </w:p>
    <w:p w14:paraId="0082680A" w14:textId="77777777" w:rsidR="004B4276" w:rsidRPr="00270996" w:rsidRDefault="000A167E">
      <w:pPr>
        <w:pStyle w:val="m3"/>
      </w:pPr>
      <w:bookmarkStart w:id="101" w:name="_Toc243750086"/>
      <w:r w:rsidRPr="00270996">
        <w:t>Công nghệ Cơ sở dữ liệu (Database Management System)</w:t>
      </w:r>
      <w:bookmarkEnd w:id="101"/>
    </w:p>
    <w:p w14:paraId="25DDFB09" w14:textId="77777777" w:rsidR="004B4276" w:rsidRPr="00270996" w:rsidRDefault="000A167E">
      <w:pPr>
        <w:pStyle w:val="nd"/>
      </w:pPr>
      <w:r w:rsidRPr="00270996">
        <w:t>Hệ thống cơ sở dữ liệu quản lý toàn bộ tài nguyên số và thông tin đoàn viên:</w:t>
      </w:r>
    </w:p>
    <w:p w14:paraId="4FF452F9" w14:textId="77777777" w:rsidR="004B4276" w:rsidRPr="00270996" w:rsidRDefault="000A167E">
      <w:pPr>
        <w:pStyle w:val="nd-"/>
      </w:pPr>
      <w:r>
        <w:t>Microsoft SQL Server (MSSQL): Hệ quản trị cơ sở dữ liệu quan hệ tin cậy, lưu trữ an toàn và bảo đảm toàn vẹn dữ liệu hệ thống.</w:t>
      </w:r>
    </w:p>
    <w:p w14:paraId="6B200377"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4631EF0E"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4ACCBA0" w14:textId="77777777" w:rsidR="004B4276" w:rsidRPr="00270996" w:rsidRDefault="000A167E">
      <w:pPr>
        <w:pStyle w:val="m3"/>
      </w:pPr>
      <w:bookmarkStart w:id="102" w:name="_Toc243750087"/>
      <w:r w:rsidRPr="00270996">
        <w:t>Công nghệ Trí tuệ nhân tạo (AI - Artificial Intelligence)</w:t>
      </w:r>
      <w:bookmarkEnd w:id="102"/>
    </w:p>
    <w:p w14:paraId="740C5CF0" w14:textId="77777777" w:rsidR="004B4276" w:rsidRPr="00270996" w:rsidRDefault="000A167E">
      <w:pPr>
        <w:pStyle w:val="nd"/>
      </w:pPr>
      <w:r>
        <w:t>Trí tuệ nhân tạo tạo sinh (Generative AI) dựa trên kiến trúc Transformer hiện đại [6] là điểm nhấn trọng tâm của đề tài, đóng vai trò trợ lý đắc lực hỗ trợ biên soạn tin bài:</w:t>
      </w:r>
    </w:p>
    <w:p w14:paraId="19565CA6" w14:textId="77777777" w:rsidR="004B4276" w:rsidRPr="00270996" w:rsidRDefault="000A167E">
      <w:pPr>
        <w:pStyle w:val="nd-"/>
      </w:pPr>
      <w:r>
        <w:t>Mô hình ngôn ngữ lớn Google Gemini [7]: Xử lý và thấu hiểu ngữ cảnh nhanh chóng, hỗ trợ sinh nội dung với chi phí tối ưu và độ chính xác cao.</w:t>
      </w:r>
    </w:p>
    <w:p w14:paraId="212D10B7" w14:textId="77777777" w:rsidR="004B4276" w:rsidRPr="00270996" w:rsidRDefault="000A167E">
      <w:pPr>
        <w:pStyle w:val="nd-"/>
      </w:pPr>
      <w:r>
        <w:t>Cơ chế phản hồi theo luồng (Streaming SSE): Truyền tải dữ liệu phản hồi của AI theo thời gian thực trực tiếp vào giao diện soạn thảo, mang lại trải nghiệm tương tác trực quan cho biên tập viên.</w:t>
      </w:r>
    </w:p>
    <w:p w14:paraId="58E71019" w14:textId="77777777" w:rsidR="004B4276" w:rsidRPr="00270996" w:rsidRDefault="000A167E">
      <w:pPr>
        <w:pStyle w:val="nd-"/>
      </w:pPr>
      <w:r>
        <w:t>Prompt Engineering định hướng nghiệp vụ: Đóng gói khuôn mẫu chỉ thị ngữ cảnh chuyên biệt về tôn chỉ, văn phong trang trọng của tổ chức Công đoàn, giúp AI tạo bài viết chuẩn mực, đúng thể thức báo chí.</w:t>
      </w:r>
    </w:p>
    <w:p w14:paraId="33618432" w14:textId="77777777" w:rsidR="004B4276" w:rsidRPr="00270996" w:rsidRDefault="000A167E">
      <w:pPr>
        <w:pStyle w:val="nd-"/>
      </w:pPr>
      <w:r>
        <w:t>Bộ công cụ trợ lý tin bài: Tự động lập dàn ý, gợi ý tiêu đề thu hút, viết đoạn mở đầu tóm tắt cô đọng và trích xuất từ khóa phục vụ phân loại bài viết.</w:t>
      </w:r>
    </w:p>
    <w:p w14:paraId="3F194855" w14:textId="77777777" w:rsidR="00B97F73" w:rsidRPr="00270996" w:rsidRDefault="00D5516C" w:rsidP="00D11041">
      <w:pPr>
        <w:pStyle w:val="m1a"/>
      </w:pPr>
      <w:bookmarkStart w:id="103" w:name="_Toc242703588"/>
      <w:bookmarkStart w:id="104" w:name="_Toc243750088"/>
      <w:r w:rsidRPr="00270996">
        <w:t>PHÂN TÍCH HỆ THỐNG</w:t>
      </w:r>
      <w:bookmarkEnd w:id="103"/>
      <w:bookmarkEnd w:id="104"/>
    </w:p>
    <w:p w14:paraId="47F8BA5F" w14:textId="77777777" w:rsidR="00D5516C" w:rsidRPr="00270996" w:rsidRDefault="00D5516C" w:rsidP="002F52F2">
      <w:pPr>
        <w:pStyle w:val="m2"/>
      </w:pPr>
      <w:bookmarkStart w:id="105" w:name="_Toc240897707"/>
      <w:bookmarkStart w:id="106" w:name="_Toc242698968"/>
      <w:bookmarkStart w:id="107" w:name="_Toc242703589"/>
      <w:bookmarkStart w:id="108" w:name="_Toc243750089"/>
      <w:r w:rsidRPr="00270996">
        <w:t>Danh sách các Actor</w:t>
      </w:r>
      <w:bookmarkEnd w:id="105"/>
      <w:bookmarkEnd w:id="106"/>
      <w:bookmarkEnd w:id="107"/>
      <w:bookmarkEnd w:id="108"/>
    </w:p>
    <w:p w14:paraId="2C12B205" w14:textId="77777777" w:rsidR="00D5516C" w:rsidRPr="00270996" w:rsidRDefault="00D5516C" w:rsidP="00BF7CCE">
      <w:pPr>
        <w:ind w:firstLine="720"/>
      </w:pPr>
      <w:r>
        <w:t>Một Actor hay tác nhân ngoài là một vai trò của một hay nhiều người hay vật thể trong sự tương tác với hệ thống [1].</w:t>
      </w:r>
    </w:p>
    <w:p w14:paraId="644425AF"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50178"/>
      <w:r w:rsidRPr="00270996">
        <w:rPr>
          <w:lang w:val="vi-VN"/>
        </w:rPr>
        <w:t>Các Actor trong hệ thống</w:t>
      </w:r>
      <w:bookmarkEnd w:id="109"/>
      <w:bookmarkEnd w:id="110"/>
      <w:bookmarkEnd w:id="111"/>
      <w:bookmarkEnd w:id="112"/>
    </w:p>
    <w:tbl>
      <w:tblPr>
        <w:tblStyle w:val="TableGrid"/>
        <w:tblW w:w="0" w:type="auto"/>
        <w:tblLook w:val="04A0" w:firstRow="1" w:lastRow="0" w:firstColumn="1" w:lastColumn="0" w:noHBand="0" w:noVBand="1"/>
      </w:tblPr>
      <w:tblGrid>
        <w:gridCol w:w="679"/>
        <w:gridCol w:w="2930"/>
        <w:gridCol w:w="5455"/>
      </w:tblGrid>
      <w:tr w:rsidR="00881E78" w:rsidRPr="00270996" w14:paraId="20F79F42" w14:textId="77777777" w:rsidTr="00DF318B">
        <w:tc>
          <w:tcPr>
            <w:tcW w:w="679" w:type="dxa"/>
          </w:tcPr>
          <w:p w14:paraId="2566896F" w14:textId="77777777" w:rsidR="00881E78" w:rsidRPr="00270996" w:rsidRDefault="00881E78" w:rsidP="00881E78">
            <w:pPr>
              <w:jc w:val="center"/>
              <w:rPr>
                <w:szCs w:val="26"/>
              </w:rPr>
            </w:pPr>
            <w:r w:rsidRPr="00270996">
              <w:rPr>
                <w:szCs w:val="26"/>
              </w:rPr>
              <w:t>STT</w:t>
            </w:r>
          </w:p>
        </w:tc>
        <w:tc>
          <w:tcPr>
            <w:tcW w:w="3006" w:type="dxa"/>
          </w:tcPr>
          <w:p w14:paraId="69B33F83" w14:textId="77777777" w:rsidR="00881E78" w:rsidRPr="00270996" w:rsidRDefault="00881E78" w:rsidP="00881E78">
            <w:pPr>
              <w:jc w:val="center"/>
              <w:rPr>
                <w:szCs w:val="26"/>
              </w:rPr>
            </w:pPr>
            <w:r w:rsidRPr="00270996">
              <w:rPr>
                <w:szCs w:val="26"/>
              </w:rPr>
              <w:t>Tác Nhân</w:t>
            </w:r>
          </w:p>
        </w:tc>
        <w:tc>
          <w:tcPr>
            <w:tcW w:w="5706" w:type="dxa"/>
          </w:tcPr>
          <w:p w14:paraId="1C987CC7" w14:textId="77777777" w:rsidR="00881E78" w:rsidRPr="00270996" w:rsidRDefault="00881E78" w:rsidP="00881E78">
            <w:pPr>
              <w:jc w:val="center"/>
              <w:rPr>
                <w:szCs w:val="26"/>
              </w:rPr>
            </w:pPr>
            <w:r w:rsidRPr="00270996">
              <w:rPr>
                <w:szCs w:val="26"/>
              </w:rPr>
              <w:t>Mô Tả</w:t>
            </w:r>
          </w:p>
        </w:tc>
      </w:tr>
      <w:tr w:rsidR="00881E78" w:rsidRPr="00270996" w14:paraId="32679F8B" w14:textId="77777777" w:rsidTr="00DF318B">
        <w:tc>
          <w:tcPr>
            <w:tcW w:w="679" w:type="dxa"/>
          </w:tcPr>
          <w:p w14:paraId="56A56CF5" w14:textId="77777777" w:rsidR="00881E78" w:rsidRPr="00270996" w:rsidRDefault="00881E78" w:rsidP="00881E78">
            <w:pPr>
              <w:jc w:val="center"/>
              <w:rPr>
                <w:szCs w:val="26"/>
              </w:rPr>
            </w:pPr>
            <w:r w:rsidRPr="00270996">
              <w:rPr>
                <w:szCs w:val="26"/>
              </w:rPr>
              <w:t>1</w:t>
            </w:r>
          </w:p>
        </w:tc>
        <w:tc>
          <w:tcPr>
            <w:tcW w:w="3006" w:type="dxa"/>
          </w:tcPr>
          <w:p w14:paraId="2351E5DF" w14:textId="77777777" w:rsidR="00194873" w:rsidRPr="00270996" w:rsidRDefault="00881E78" w:rsidP="00881E78">
            <w:pPr>
              <w:jc w:val="center"/>
              <w:rPr>
                <w:szCs w:val="26"/>
              </w:rPr>
            </w:pPr>
            <w:r w:rsidRPr="00270996">
              <w:rPr>
                <w:szCs w:val="26"/>
              </w:rPr>
              <w:t>Quản trị viên</w:t>
            </w:r>
          </w:p>
          <w:p w14:paraId="17EC60F3" w14:textId="77777777" w:rsidR="00881E78" w:rsidRPr="00270996" w:rsidRDefault="00881E78" w:rsidP="00881E78">
            <w:pPr>
              <w:jc w:val="center"/>
              <w:rPr>
                <w:szCs w:val="26"/>
              </w:rPr>
            </w:pPr>
            <w:r w:rsidRPr="00270996">
              <w:rPr>
                <w:szCs w:val="26"/>
              </w:rPr>
              <w:t>(Admin)</w:t>
            </w:r>
          </w:p>
        </w:tc>
        <w:tc>
          <w:tcPr>
            <w:tcW w:w="5706" w:type="dxa"/>
          </w:tcPr>
          <w:p w14:paraId="625001F3"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519EA8BE" w14:textId="77777777" w:rsidTr="00DF318B">
        <w:tc>
          <w:tcPr>
            <w:tcW w:w="679" w:type="dxa"/>
          </w:tcPr>
          <w:p w14:paraId="4C607049" w14:textId="77777777" w:rsidR="00881E78" w:rsidRPr="00270996" w:rsidRDefault="00881E78" w:rsidP="00881E78">
            <w:pPr>
              <w:jc w:val="center"/>
              <w:rPr>
                <w:szCs w:val="26"/>
              </w:rPr>
            </w:pPr>
            <w:r w:rsidRPr="00270996">
              <w:rPr>
                <w:szCs w:val="26"/>
              </w:rPr>
              <w:t>2</w:t>
            </w:r>
          </w:p>
        </w:tc>
        <w:tc>
          <w:tcPr>
            <w:tcW w:w="3006" w:type="dxa"/>
          </w:tcPr>
          <w:p w14:paraId="2AC083BA" w14:textId="77777777" w:rsidR="00194873" w:rsidRPr="00270996" w:rsidRDefault="00881E78" w:rsidP="00194873">
            <w:pPr>
              <w:jc w:val="center"/>
              <w:rPr>
                <w:szCs w:val="26"/>
              </w:rPr>
            </w:pPr>
            <w:r w:rsidRPr="00270996">
              <w:rPr>
                <w:szCs w:val="26"/>
              </w:rPr>
              <w:t>Biên tập viên</w:t>
            </w:r>
          </w:p>
          <w:p w14:paraId="368A3CEE" w14:textId="77777777" w:rsidR="00881E78" w:rsidRPr="00270996" w:rsidRDefault="00881E78" w:rsidP="00194873">
            <w:pPr>
              <w:jc w:val="center"/>
              <w:rPr>
                <w:szCs w:val="26"/>
              </w:rPr>
            </w:pPr>
            <w:r w:rsidRPr="00270996">
              <w:rPr>
                <w:szCs w:val="26"/>
              </w:rPr>
              <w:t>(Editor)</w:t>
            </w:r>
          </w:p>
        </w:tc>
        <w:tc>
          <w:tcPr>
            <w:tcW w:w="5706" w:type="dxa"/>
          </w:tcPr>
          <w:p w14:paraId="70503F70"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55705A8B" w14:textId="77777777" w:rsidTr="00DF318B">
        <w:tc>
          <w:tcPr>
            <w:tcW w:w="679" w:type="dxa"/>
          </w:tcPr>
          <w:p w14:paraId="4EBC6102" w14:textId="77777777" w:rsidR="00881E78" w:rsidRPr="00270996" w:rsidRDefault="001C3932" w:rsidP="00881E78">
            <w:pPr>
              <w:jc w:val="center"/>
              <w:rPr>
                <w:szCs w:val="26"/>
              </w:rPr>
            </w:pPr>
            <w:r w:rsidRPr="00270996">
              <w:rPr>
                <w:szCs w:val="26"/>
              </w:rPr>
              <w:t>3</w:t>
            </w:r>
          </w:p>
        </w:tc>
        <w:tc>
          <w:tcPr>
            <w:tcW w:w="3006" w:type="dxa"/>
          </w:tcPr>
          <w:p w14:paraId="2BE2575B"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253DF86E"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4DF3383B" w14:textId="77777777" w:rsidTr="00DF318B">
        <w:tc>
          <w:tcPr>
            <w:tcW w:w="679" w:type="dxa"/>
          </w:tcPr>
          <w:p w14:paraId="524E6461" w14:textId="77777777" w:rsidR="00881E78" w:rsidRPr="00270996" w:rsidRDefault="001C3932" w:rsidP="00881E78">
            <w:pPr>
              <w:jc w:val="center"/>
              <w:rPr>
                <w:szCs w:val="26"/>
              </w:rPr>
            </w:pPr>
            <w:r w:rsidRPr="00270996">
              <w:rPr>
                <w:szCs w:val="26"/>
              </w:rPr>
              <w:lastRenderedPageBreak/>
              <w:t>4</w:t>
            </w:r>
          </w:p>
        </w:tc>
        <w:tc>
          <w:tcPr>
            <w:tcW w:w="3006" w:type="dxa"/>
          </w:tcPr>
          <w:p w14:paraId="246DCDEF"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2382047F"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06C0FCD7" w14:textId="77777777" w:rsidR="00BF7CCE" w:rsidRPr="00270996" w:rsidRDefault="00BF7CCE" w:rsidP="00BF7CCE">
      <w:pPr>
        <w:rPr>
          <w:szCs w:val="26"/>
        </w:rPr>
      </w:pPr>
    </w:p>
    <w:p w14:paraId="34B06992" w14:textId="77777777" w:rsidR="00DF318B" w:rsidRPr="00270996" w:rsidRDefault="00DF318B" w:rsidP="002F52F2">
      <w:pPr>
        <w:pStyle w:val="m2"/>
      </w:pPr>
      <w:bookmarkStart w:id="113" w:name="_Toc240897708"/>
      <w:bookmarkStart w:id="114" w:name="_Toc242698969"/>
      <w:bookmarkStart w:id="115" w:name="_Toc242703590"/>
      <w:bookmarkStart w:id="116" w:name="_Toc243750090"/>
      <w:r w:rsidRPr="00270996">
        <w:t>Danh sách Use Case</w:t>
      </w:r>
      <w:bookmarkEnd w:id="113"/>
      <w:bookmarkEnd w:id="114"/>
      <w:bookmarkEnd w:id="115"/>
      <w:bookmarkEnd w:id="116"/>
    </w:p>
    <w:p w14:paraId="6ECED8FB"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50179"/>
      <w:r w:rsidRPr="00270996">
        <w:rPr>
          <w:lang w:val="vi-VN"/>
        </w:rPr>
        <w:t>Danh sách các Use Case</w:t>
      </w:r>
      <w:bookmarkEnd w:id="117"/>
      <w:bookmarkEnd w:id="118"/>
      <w:bookmarkEnd w:id="119"/>
      <w:bookmarkEnd w:id="120"/>
    </w:p>
    <w:tbl>
      <w:tblPr>
        <w:tblStyle w:val="TableGrid"/>
        <w:tblW w:w="0" w:type="auto"/>
        <w:tblLook w:val="04A0" w:firstRow="1" w:lastRow="0" w:firstColumn="1" w:lastColumn="0" w:noHBand="0" w:noVBand="1"/>
      </w:tblPr>
      <w:tblGrid>
        <w:gridCol w:w="1098"/>
        <w:gridCol w:w="1507"/>
        <w:gridCol w:w="3060"/>
        <w:gridCol w:w="3399"/>
      </w:tblGrid>
      <w:tr w:rsidR="00443957" w:rsidRPr="00270996" w14:paraId="2D110952" w14:textId="77777777" w:rsidTr="00A95ED4">
        <w:trPr>
          <w:trHeight w:val="364"/>
        </w:trPr>
        <w:tc>
          <w:tcPr>
            <w:tcW w:w="1098" w:type="dxa"/>
          </w:tcPr>
          <w:p w14:paraId="10671850" w14:textId="77777777" w:rsidR="00443957" w:rsidRPr="00270996" w:rsidRDefault="00443957" w:rsidP="00443957">
            <w:pPr>
              <w:jc w:val="center"/>
              <w:rPr>
                <w:b/>
                <w:bCs/>
                <w:szCs w:val="26"/>
              </w:rPr>
            </w:pPr>
            <w:r w:rsidRPr="00270996">
              <w:rPr>
                <w:b/>
                <w:bCs/>
                <w:szCs w:val="26"/>
              </w:rPr>
              <w:t>STT</w:t>
            </w:r>
          </w:p>
        </w:tc>
        <w:tc>
          <w:tcPr>
            <w:tcW w:w="1507" w:type="dxa"/>
          </w:tcPr>
          <w:p w14:paraId="5E1C63BE" w14:textId="77777777" w:rsidR="00443957" w:rsidRPr="00270996" w:rsidRDefault="00443957" w:rsidP="00443957">
            <w:pPr>
              <w:jc w:val="center"/>
              <w:rPr>
                <w:b/>
                <w:bCs/>
                <w:szCs w:val="26"/>
              </w:rPr>
            </w:pPr>
            <w:r w:rsidRPr="00270996">
              <w:rPr>
                <w:b/>
                <w:bCs/>
                <w:szCs w:val="26"/>
              </w:rPr>
              <w:t>Tên Use Case</w:t>
            </w:r>
          </w:p>
        </w:tc>
        <w:tc>
          <w:tcPr>
            <w:tcW w:w="3060" w:type="dxa"/>
          </w:tcPr>
          <w:p w14:paraId="022B5016" w14:textId="77777777" w:rsidR="00443957" w:rsidRPr="00270996" w:rsidRDefault="00443957" w:rsidP="00443957">
            <w:pPr>
              <w:jc w:val="center"/>
              <w:rPr>
                <w:b/>
                <w:bCs/>
                <w:szCs w:val="26"/>
              </w:rPr>
            </w:pPr>
            <w:r w:rsidRPr="00270996">
              <w:rPr>
                <w:b/>
                <w:bCs/>
                <w:szCs w:val="26"/>
              </w:rPr>
              <w:t>Ý nghĩa</w:t>
            </w:r>
          </w:p>
        </w:tc>
        <w:tc>
          <w:tcPr>
            <w:tcW w:w="3399" w:type="dxa"/>
          </w:tcPr>
          <w:p w14:paraId="52AC0A39" w14:textId="77777777" w:rsidR="00443957" w:rsidRPr="00270996" w:rsidRDefault="00443957" w:rsidP="00443957">
            <w:pPr>
              <w:jc w:val="center"/>
              <w:rPr>
                <w:b/>
                <w:bCs/>
                <w:szCs w:val="26"/>
              </w:rPr>
            </w:pPr>
            <w:r w:rsidRPr="00270996">
              <w:rPr>
                <w:b/>
                <w:bCs/>
                <w:szCs w:val="26"/>
              </w:rPr>
              <w:t>Chức năng</w:t>
            </w:r>
          </w:p>
        </w:tc>
      </w:tr>
      <w:tr w:rsidR="00443957" w:rsidRPr="00270996" w14:paraId="017792A7" w14:textId="77777777" w:rsidTr="00A95ED4">
        <w:tc>
          <w:tcPr>
            <w:tcW w:w="1098" w:type="dxa"/>
          </w:tcPr>
          <w:p w14:paraId="019F6CC1" w14:textId="77777777" w:rsidR="00443957" w:rsidRPr="00270996" w:rsidRDefault="00443957" w:rsidP="00443957">
            <w:pPr>
              <w:jc w:val="center"/>
              <w:rPr>
                <w:szCs w:val="26"/>
              </w:rPr>
            </w:pPr>
            <w:r w:rsidRPr="00270996">
              <w:rPr>
                <w:szCs w:val="26"/>
              </w:rPr>
              <w:t>UC_001</w:t>
            </w:r>
          </w:p>
        </w:tc>
        <w:tc>
          <w:tcPr>
            <w:tcW w:w="1507" w:type="dxa"/>
          </w:tcPr>
          <w:p w14:paraId="5C1BD30C" w14:textId="77777777" w:rsidR="00443957" w:rsidRPr="00270996" w:rsidRDefault="00443957" w:rsidP="00443957">
            <w:pPr>
              <w:jc w:val="center"/>
              <w:rPr>
                <w:szCs w:val="26"/>
              </w:rPr>
            </w:pPr>
            <w:r w:rsidRPr="00270996">
              <w:rPr>
                <w:szCs w:val="26"/>
              </w:rPr>
              <w:t>Xem &amp; Tìm kiếm tin tức</w:t>
            </w:r>
          </w:p>
        </w:tc>
        <w:tc>
          <w:tcPr>
            <w:tcW w:w="3060" w:type="dxa"/>
          </w:tcPr>
          <w:p w14:paraId="327C5046"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620555C"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1B76F237" w14:textId="77777777" w:rsidTr="00A95ED4">
        <w:tc>
          <w:tcPr>
            <w:tcW w:w="1098" w:type="dxa"/>
          </w:tcPr>
          <w:p w14:paraId="6341B72E" w14:textId="77777777" w:rsidR="00443957" w:rsidRPr="00270996" w:rsidRDefault="00443957" w:rsidP="00443957">
            <w:pPr>
              <w:jc w:val="center"/>
              <w:rPr>
                <w:szCs w:val="26"/>
              </w:rPr>
            </w:pPr>
            <w:r w:rsidRPr="00270996">
              <w:rPr>
                <w:szCs w:val="26"/>
              </w:rPr>
              <w:t>UC_002</w:t>
            </w:r>
          </w:p>
        </w:tc>
        <w:tc>
          <w:tcPr>
            <w:tcW w:w="1507" w:type="dxa"/>
          </w:tcPr>
          <w:p w14:paraId="6B1D477C" w14:textId="77777777" w:rsidR="00443957" w:rsidRPr="00270996" w:rsidRDefault="00443957" w:rsidP="00443957">
            <w:pPr>
              <w:jc w:val="center"/>
              <w:rPr>
                <w:szCs w:val="26"/>
              </w:rPr>
            </w:pPr>
            <w:r w:rsidRPr="00270996">
              <w:rPr>
                <w:szCs w:val="26"/>
              </w:rPr>
              <w:t>Tương tác bài viết</w:t>
            </w:r>
          </w:p>
        </w:tc>
        <w:tc>
          <w:tcPr>
            <w:tcW w:w="3060" w:type="dxa"/>
          </w:tcPr>
          <w:p w14:paraId="5D4C5B4D"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55579188"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13F4DDC2" w14:textId="77777777" w:rsidTr="00A95ED4">
        <w:tc>
          <w:tcPr>
            <w:tcW w:w="1098" w:type="dxa"/>
          </w:tcPr>
          <w:p w14:paraId="3D36D95C" w14:textId="77777777" w:rsidR="00443957" w:rsidRPr="00270996" w:rsidRDefault="00443957" w:rsidP="00443957">
            <w:pPr>
              <w:jc w:val="center"/>
              <w:rPr>
                <w:szCs w:val="26"/>
              </w:rPr>
            </w:pPr>
            <w:r w:rsidRPr="00270996">
              <w:rPr>
                <w:szCs w:val="26"/>
              </w:rPr>
              <w:t>UC_003</w:t>
            </w:r>
          </w:p>
        </w:tc>
        <w:tc>
          <w:tcPr>
            <w:tcW w:w="1507" w:type="dxa"/>
          </w:tcPr>
          <w:p w14:paraId="7C3D6CCB" w14:textId="77777777" w:rsidR="00443957" w:rsidRPr="00270996" w:rsidRDefault="00443957" w:rsidP="00443957">
            <w:pPr>
              <w:jc w:val="center"/>
              <w:rPr>
                <w:szCs w:val="26"/>
              </w:rPr>
            </w:pPr>
            <w:r w:rsidRPr="00270996">
              <w:rPr>
                <w:szCs w:val="26"/>
              </w:rPr>
              <w:t>Tra cứu văn bản &amp; Chế độ</w:t>
            </w:r>
          </w:p>
        </w:tc>
        <w:tc>
          <w:tcPr>
            <w:tcW w:w="3060" w:type="dxa"/>
          </w:tcPr>
          <w:p w14:paraId="5B83A7CC"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64C92748"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460657A6" w14:textId="77777777" w:rsidTr="00A95ED4">
        <w:tc>
          <w:tcPr>
            <w:tcW w:w="1098" w:type="dxa"/>
          </w:tcPr>
          <w:p w14:paraId="33EC24D5" w14:textId="77777777" w:rsidR="00443957" w:rsidRPr="00270996" w:rsidRDefault="00443957" w:rsidP="00443957">
            <w:pPr>
              <w:jc w:val="center"/>
              <w:rPr>
                <w:szCs w:val="26"/>
              </w:rPr>
            </w:pPr>
            <w:r w:rsidRPr="00270996">
              <w:rPr>
                <w:szCs w:val="26"/>
              </w:rPr>
              <w:t>UC_004</w:t>
            </w:r>
          </w:p>
        </w:tc>
        <w:tc>
          <w:tcPr>
            <w:tcW w:w="1507" w:type="dxa"/>
          </w:tcPr>
          <w:p w14:paraId="054DD28E" w14:textId="77777777" w:rsidR="00443957" w:rsidRPr="00270996" w:rsidRDefault="00443957" w:rsidP="00443957">
            <w:pPr>
              <w:jc w:val="center"/>
              <w:rPr>
                <w:szCs w:val="26"/>
              </w:rPr>
            </w:pPr>
            <w:r w:rsidRPr="00270996">
              <w:rPr>
                <w:szCs w:val="26"/>
              </w:rPr>
              <w:t>Đăng nhập &amp; Xác thực</w:t>
            </w:r>
          </w:p>
        </w:tc>
        <w:tc>
          <w:tcPr>
            <w:tcW w:w="3060" w:type="dxa"/>
          </w:tcPr>
          <w:p w14:paraId="15933687"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4B9FA193"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5BA2687" w14:textId="77777777" w:rsidTr="00A95ED4">
        <w:tc>
          <w:tcPr>
            <w:tcW w:w="1098" w:type="dxa"/>
          </w:tcPr>
          <w:p w14:paraId="7C5D4D93" w14:textId="77777777" w:rsidR="00443957" w:rsidRPr="00270996" w:rsidRDefault="000910B4" w:rsidP="00443957">
            <w:pPr>
              <w:jc w:val="center"/>
              <w:rPr>
                <w:szCs w:val="26"/>
              </w:rPr>
            </w:pPr>
            <w:r w:rsidRPr="00270996">
              <w:rPr>
                <w:szCs w:val="26"/>
              </w:rPr>
              <w:t>UC_005</w:t>
            </w:r>
          </w:p>
        </w:tc>
        <w:tc>
          <w:tcPr>
            <w:tcW w:w="1507" w:type="dxa"/>
          </w:tcPr>
          <w:p w14:paraId="2275EB2D" w14:textId="77777777" w:rsidR="00443957" w:rsidRPr="00270996" w:rsidRDefault="00443957" w:rsidP="00443957">
            <w:pPr>
              <w:jc w:val="center"/>
              <w:rPr>
                <w:szCs w:val="26"/>
              </w:rPr>
            </w:pPr>
            <w:r w:rsidRPr="00270996">
              <w:rPr>
                <w:szCs w:val="26"/>
              </w:rPr>
              <w:t>Soạn thảo bài viết</w:t>
            </w:r>
          </w:p>
        </w:tc>
        <w:tc>
          <w:tcPr>
            <w:tcW w:w="3060" w:type="dxa"/>
          </w:tcPr>
          <w:p w14:paraId="20CBF10B"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4AEB08B7" w14:textId="77777777" w:rsidR="002063E9" w:rsidRDefault="00F160A5">
            <w:r>
              <w:t>Nhập tiêu đề, tóm tắt, nội dung; tải ảnh minh họa, quản lý media; gán chuyên mục, thẻ tag; lưu bản nháp.</w:t>
            </w:r>
          </w:p>
        </w:tc>
      </w:tr>
      <w:tr w:rsidR="00443957" w:rsidRPr="00270996" w14:paraId="38EDE0A6" w14:textId="77777777" w:rsidTr="00A95ED4">
        <w:tc>
          <w:tcPr>
            <w:tcW w:w="1098" w:type="dxa"/>
          </w:tcPr>
          <w:p w14:paraId="4164DEE9" w14:textId="77777777" w:rsidR="00443957" w:rsidRPr="00270996" w:rsidRDefault="000910B4" w:rsidP="00443957">
            <w:pPr>
              <w:jc w:val="center"/>
              <w:rPr>
                <w:szCs w:val="26"/>
              </w:rPr>
            </w:pPr>
            <w:r w:rsidRPr="00270996">
              <w:rPr>
                <w:szCs w:val="26"/>
              </w:rPr>
              <w:lastRenderedPageBreak/>
              <w:t>UC_006</w:t>
            </w:r>
          </w:p>
        </w:tc>
        <w:tc>
          <w:tcPr>
            <w:tcW w:w="1507" w:type="dxa"/>
          </w:tcPr>
          <w:p w14:paraId="55C870A0" w14:textId="77777777" w:rsidR="00443957" w:rsidRPr="00270996" w:rsidRDefault="00443957" w:rsidP="00443957">
            <w:pPr>
              <w:jc w:val="center"/>
              <w:rPr>
                <w:szCs w:val="26"/>
              </w:rPr>
            </w:pPr>
            <w:r w:rsidRPr="00270996">
              <w:rPr>
                <w:szCs w:val="26"/>
              </w:rPr>
              <w:t>Gửi duyệt bài viết</w:t>
            </w:r>
          </w:p>
        </w:tc>
        <w:tc>
          <w:tcPr>
            <w:tcW w:w="3060" w:type="dxa"/>
          </w:tcPr>
          <w:p w14:paraId="05959E1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57DF9F44"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51CC0EE8" w14:textId="77777777" w:rsidTr="00A95ED4">
        <w:tc>
          <w:tcPr>
            <w:tcW w:w="1098" w:type="dxa"/>
          </w:tcPr>
          <w:p w14:paraId="18D01E31" w14:textId="77777777" w:rsidR="00443957" w:rsidRPr="00270996" w:rsidRDefault="000910B4" w:rsidP="00443957">
            <w:pPr>
              <w:jc w:val="center"/>
              <w:rPr>
                <w:szCs w:val="26"/>
              </w:rPr>
            </w:pPr>
            <w:r w:rsidRPr="00270996">
              <w:rPr>
                <w:szCs w:val="26"/>
              </w:rPr>
              <w:t>UC_007</w:t>
            </w:r>
          </w:p>
        </w:tc>
        <w:tc>
          <w:tcPr>
            <w:tcW w:w="1507" w:type="dxa"/>
          </w:tcPr>
          <w:p w14:paraId="03230822" w14:textId="77777777" w:rsidR="00443957" w:rsidRPr="00270996" w:rsidRDefault="00443957" w:rsidP="00443957">
            <w:pPr>
              <w:jc w:val="center"/>
              <w:rPr>
                <w:szCs w:val="26"/>
              </w:rPr>
            </w:pPr>
            <w:r w:rsidRPr="00270996">
              <w:rPr>
                <w:szCs w:val="26"/>
              </w:rPr>
              <w:t>Phê duyệt bài viết</w:t>
            </w:r>
          </w:p>
        </w:tc>
        <w:tc>
          <w:tcPr>
            <w:tcW w:w="3060" w:type="dxa"/>
          </w:tcPr>
          <w:p w14:paraId="71FBBB05"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61429146"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7EFDB198" w14:textId="77777777" w:rsidTr="00A95ED4">
        <w:tc>
          <w:tcPr>
            <w:tcW w:w="1098" w:type="dxa"/>
          </w:tcPr>
          <w:p w14:paraId="1C64CA60" w14:textId="77777777" w:rsidR="00443957" w:rsidRPr="00270996" w:rsidRDefault="000910B4" w:rsidP="00443957">
            <w:pPr>
              <w:jc w:val="center"/>
              <w:rPr>
                <w:szCs w:val="26"/>
              </w:rPr>
            </w:pPr>
            <w:r w:rsidRPr="00270996">
              <w:rPr>
                <w:szCs w:val="26"/>
              </w:rPr>
              <w:t>UC_008</w:t>
            </w:r>
          </w:p>
        </w:tc>
        <w:tc>
          <w:tcPr>
            <w:tcW w:w="1507" w:type="dxa"/>
          </w:tcPr>
          <w:p w14:paraId="61B49486"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B2B5B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4DF3046D"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2F1E3937" w14:textId="77777777" w:rsidTr="00A95ED4">
        <w:tc>
          <w:tcPr>
            <w:tcW w:w="1098" w:type="dxa"/>
          </w:tcPr>
          <w:p w14:paraId="659318EA" w14:textId="77777777" w:rsidR="00443957" w:rsidRPr="00270996" w:rsidRDefault="000910B4" w:rsidP="00443957">
            <w:pPr>
              <w:jc w:val="center"/>
              <w:rPr>
                <w:szCs w:val="26"/>
              </w:rPr>
            </w:pPr>
            <w:r w:rsidRPr="00270996">
              <w:rPr>
                <w:szCs w:val="26"/>
              </w:rPr>
              <w:t>UC_009</w:t>
            </w:r>
          </w:p>
        </w:tc>
        <w:tc>
          <w:tcPr>
            <w:tcW w:w="1507" w:type="dxa"/>
          </w:tcPr>
          <w:p w14:paraId="572FBD38" w14:textId="77777777" w:rsidR="00443957" w:rsidRPr="00270996" w:rsidRDefault="00443957" w:rsidP="00443957">
            <w:pPr>
              <w:jc w:val="center"/>
              <w:rPr>
                <w:szCs w:val="26"/>
              </w:rPr>
            </w:pPr>
            <w:r w:rsidRPr="00270996">
              <w:rPr>
                <w:szCs w:val="26"/>
              </w:rPr>
              <w:t>Quản lý &amp; Duyệt bình luận</w:t>
            </w:r>
          </w:p>
        </w:tc>
        <w:tc>
          <w:tcPr>
            <w:tcW w:w="3060" w:type="dxa"/>
          </w:tcPr>
          <w:p w14:paraId="5D7B02FB"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532E37C4"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8943FBB" w14:textId="77777777" w:rsidTr="00A95ED4">
        <w:tc>
          <w:tcPr>
            <w:tcW w:w="1098" w:type="dxa"/>
          </w:tcPr>
          <w:p w14:paraId="3585B2BF" w14:textId="77777777" w:rsidR="00443957" w:rsidRPr="00270996" w:rsidRDefault="000910B4" w:rsidP="00443957">
            <w:pPr>
              <w:jc w:val="center"/>
              <w:rPr>
                <w:szCs w:val="26"/>
              </w:rPr>
            </w:pPr>
            <w:r w:rsidRPr="00270996">
              <w:rPr>
                <w:szCs w:val="26"/>
              </w:rPr>
              <w:t>UC_010</w:t>
            </w:r>
          </w:p>
        </w:tc>
        <w:tc>
          <w:tcPr>
            <w:tcW w:w="1507" w:type="dxa"/>
          </w:tcPr>
          <w:p w14:paraId="652712F7"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270F75CF"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7274524"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FCC11C6" w14:textId="77777777" w:rsidTr="00A95ED4">
        <w:tc>
          <w:tcPr>
            <w:tcW w:w="1098" w:type="dxa"/>
          </w:tcPr>
          <w:p w14:paraId="4A5DD7FA" w14:textId="77777777" w:rsidR="00443957" w:rsidRPr="00270996" w:rsidRDefault="000910B4" w:rsidP="00443957">
            <w:pPr>
              <w:jc w:val="center"/>
              <w:rPr>
                <w:szCs w:val="26"/>
              </w:rPr>
            </w:pPr>
            <w:r w:rsidRPr="00270996">
              <w:rPr>
                <w:szCs w:val="26"/>
              </w:rPr>
              <w:t>UC_011</w:t>
            </w:r>
          </w:p>
        </w:tc>
        <w:tc>
          <w:tcPr>
            <w:tcW w:w="1507" w:type="dxa"/>
          </w:tcPr>
          <w:p w14:paraId="0D337301" w14:textId="77777777" w:rsidR="00443957" w:rsidRPr="00270996" w:rsidRDefault="00443957" w:rsidP="00443957">
            <w:pPr>
              <w:jc w:val="center"/>
              <w:rPr>
                <w:szCs w:val="26"/>
              </w:rPr>
            </w:pPr>
            <w:r w:rsidRPr="00270996">
              <w:rPr>
                <w:szCs w:val="26"/>
              </w:rPr>
              <w:t>Biên tập &amp; Kiểm lỗi AI</w:t>
            </w:r>
          </w:p>
        </w:tc>
        <w:tc>
          <w:tcPr>
            <w:tcW w:w="3060" w:type="dxa"/>
          </w:tcPr>
          <w:p w14:paraId="09CFB765"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00BB62DB"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59A7EC26" w14:textId="77777777" w:rsidTr="00A95ED4">
        <w:tc>
          <w:tcPr>
            <w:tcW w:w="1098" w:type="dxa"/>
          </w:tcPr>
          <w:p w14:paraId="42D2A4D5" w14:textId="77777777" w:rsidR="00443957" w:rsidRPr="00270996" w:rsidRDefault="000910B4" w:rsidP="00443957">
            <w:pPr>
              <w:jc w:val="center"/>
              <w:rPr>
                <w:szCs w:val="26"/>
              </w:rPr>
            </w:pPr>
            <w:r w:rsidRPr="00270996">
              <w:rPr>
                <w:szCs w:val="26"/>
              </w:rPr>
              <w:t>UC_012</w:t>
            </w:r>
          </w:p>
        </w:tc>
        <w:tc>
          <w:tcPr>
            <w:tcW w:w="1507" w:type="dxa"/>
          </w:tcPr>
          <w:p w14:paraId="260A64CC" w14:textId="77777777" w:rsidR="00443957" w:rsidRPr="00270996" w:rsidRDefault="00443957" w:rsidP="00443957">
            <w:pPr>
              <w:jc w:val="center"/>
              <w:rPr>
                <w:szCs w:val="26"/>
              </w:rPr>
            </w:pPr>
            <w:r w:rsidRPr="00270996">
              <w:rPr>
                <w:szCs w:val="26"/>
              </w:rPr>
              <w:t>Tối ưu SEO bằng AI</w:t>
            </w:r>
          </w:p>
        </w:tc>
        <w:tc>
          <w:tcPr>
            <w:tcW w:w="3060" w:type="dxa"/>
          </w:tcPr>
          <w:p w14:paraId="77C9A6FF"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E186A05"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3B3CED" w14:textId="77777777" w:rsidTr="00A95ED4">
        <w:tc>
          <w:tcPr>
            <w:tcW w:w="1098" w:type="dxa"/>
          </w:tcPr>
          <w:p w14:paraId="1A1B5FB3" w14:textId="77777777" w:rsidR="00443957" w:rsidRPr="00270996" w:rsidRDefault="000910B4" w:rsidP="00443957">
            <w:pPr>
              <w:jc w:val="center"/>
              <w:rPr>
                <w:szCs w:val="26"/>
              </w:rPr>
            </w:pPr>
            <w:r w:rsidRPr="00270996">
              <w:rPr>
                <w:szCs w:val="26"/>
              </w:rPr>
              <w:t>UC_013</w:t>
            </w:r>
          </w:p>
        </w:tc>
        <w:tc>
          <w:tcPr>
            <w:tcW w:w="1507" w:type="dxa"/>
          </w:tcPr>
          <w:p w14:paraId="27330D1A" w14:textId="77777777" w:rsidR="00443957" w:rsidRPr="00270996" w:rsidRDefault="00443957" w:rsidP="00443957">
            <w:pPr>
              <w:jc w:val="center"/>
              <w:rPr>
                <w:szCs w:val="26"/>
              </w:rPr>
            </w:pPr>
            <w:r w:rsidRPr="00270996">
              <w:rPr>
                <w:szCs w:val="26"/>
              </w:rPr>
              <w:t>Đăng tự động lên Facebook</w:t>
            </w:r>
          </w:p>
        </w:tc>
        <w:tc>
          <w:tcPr>
            <w:tcW w:w="3060" w:type="dxa"/>
          </w:tcPr>
          <w:p w14:paraId="6C8A6553"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45E1AEA"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5A1959A5" w14:textId="77777777" w:rsidTr="00A95ED4">
        <w:tc>
          <w:tcPr>
            <w:tcW w:w="1098" w:type="dxa"/>
          </w:tcPr>
          <w:p w14:paraId="709D3998" w14:textId="77777777" w:rsidR="00E87DE1" w:rsidRDefault="0029362F">
            <w:r>
              <w:t>UC_014</w:t>
            </w:r>
          </w:p>
        </w:tc>
        <w:tc>
          <w:tcPr>
            <w:tcW w:w="1507" w:type="dxa"/>
          </w:tcPr>
          <w:p w14:paraId="5AB772D4" w14:textId="77777777" w:rsidR="00E87DE1" w:rsidRDefault="0029362F">
            <w:r>
              <w:t xml:space="preserve">Tra cứu chính sách </w:t>
            </w:r>
            <w:r>
              <w:lastRenderedPageBreak/>
              <w:t>chăm lo &amp; Phúc lợi</w:t>
            </w:r>
          </w:p>
        </w:tc>
        <w:tc>
          <w:tcPr>
            <w:tcW w:w="3060" w:type="dxa"/>
          </w:tcPr>
          <w:p w14:paraId="4ABD1D89" w14:textId="77777777" w:rsidR="00E87DE1" w:rsidRDefault="0029362F">
            <w:r>
              <w:lastRenderedPageBreak/>
              <w:t xml:space="preserve">Giúp đoàn viên nhanh chóng nắm bắt các chế độ, </w:t>
            </w:r>
            <w:r>
              <w:lastRenderedPageBreak/>
              <w:t>chương trình hỗ trợ đời sống của Công đoàn trường.</w:t>
            </w:r>
          </w:p>
        </w:tc>
        <w:tc>
          <w:tcPr>
            <w:tcW w:w="3399" w:type="dxa"/>
          </w:tcPr>
          <w:p w14:paraId="5422E789" w14:textId="77777777" w:rsidR="00E87DE1" w:rsidRDefault="0029362F">
            <w:r>
              <w:lastRenderedPageBreak/>
              <w:t xml:space="preserve">Tra cứu danh mục chính sách phúc lợi; xem điều kiện, định </w:t>
            </w:r>
            <w:r>
              <w:lastRenderedPageBreak/>
              <w:t>mức hỗ trợ; tải biểu mẫu đơn đề nghị trợ cấp, thăm hỏi.</w:t>
            </w:r>
          </w:p>
        </w:tc>
      </w:tr>
      <w:tr w:rsidR="00443957" w:rsidRPr="00270996" w14:paraId="3E93EB26" w14:textId="77777777" w:rsidTr="00A95ED4">
        <w:tc>
          <w:tcPr>
            <w:tcW w:w="1098" w:type="dxa"/>
          </w:tcPr>
          <w:p w14:paraId="1990F7D8" w14:textId="77777777" w:rsidR="00E87DE1" w:rsidRDefault="0029362F">
            <w:r>
              <w:lastRenderedPageBreak/>
              <w:t>UC_015</w:t>
            </w:r>
          </w:p>
        </w:tc>
        <w:tc>
          <w:tcPr>
            <w:tcW w:w="1507" w:type="dxa"/>
          </w:tcPr>
          <w:p w14:paraId="6980D855" w14:textId="77777777" w:rsidR="00E87DE1" w:rsidRDefault="0029362F">
            <w:r>
              <w:t>Quản lý chính sách chăm lo &amp; Phúc lợi</w:t>
            </w:r>
          </w:p>
        </w:tc>
        <w:tc>
          <w:tcPr>
            <w:tcW w:w="3060" w:type="dxa"/>
          </w:tcPr>
          <w:p w14:paraId="0EF81DEF" w14:textId="77777777" w:rsidR="00E87DE1" w:rsidRDefault="0029362F">
            <w:r>
              <w:t>Ban Chấp hành cập nhật, công khai minh bạch các chính sách chăm lo đời sống đoàn viên.</w:t>
            </w:r>
          </w:p>
        </w:tc>
        <w:tc>
          <w:tcPr>
            <w:tcW w:w="3399" w:type="dxa"/>
          </w:tcPr>
          <w:p w14:paraId="5FA10043" w14:textId="77777777" w:rsidR="00E87DE1" w:rsidRDefault="0029362F">
            <w:r>
              <w:t>Thêm mới, chỉnh sửa gói phúc lợi; cập nhật tiêu chuẩn xét duyệt và biểu mẫu đính kèm; phân loại theo danh mục chăm lo.</w:t>
            </w:r>
          </w:p>
        </w:tc>
      </w:tr>
      <w:tr w:rsidR="00443957" w:rsidRPr="00270996" w14:paraId="7A4249E3" w14:textId="77777777" w:rsidTr="00A95ED4">
        <w:tc>
          <w:tcPr>
            <w:tcW w:w="1098" w:type="dxa"/>
          </w:tcPr>
          <w:p w14:paraId="4BB0DE5B" w14:textId="77777777" w:rsidR="00E87DE1" w:rsidRDefault="0029362F">
            <w:r>
              <w:t>UC_016</w:t>
            </w:r>
          </w:p>
        </w:tc>
        <w:tc>
          <w:tcPr>
            <w:tcW w:w="1507" w:type="dxa"/>
          </w:tcPr>
          <w:p w14:paraId="5B4F22D2" w14:textId="77777777" w:rsidR="00E87DE1" w:rsidRDefault="0029362F">
            <w:r>
              <w:t>Hướng dẫn thủ tục &amp; Tiếp nhận biểu mẫu</w:t>
            </w:r>
          </w:p>
        </w:tc>
        <w:tc>
          <w:tcPr>
            <w:tcW w:w="3060" w:type="dxa"/>
          </w:tcPr>
          <w:p w14:paraId="05F7C35C" w14:textId="77777777" w:rsidR="00E87DE1" w:rsidRDefault="0029362F">
            <w:r>
              <w:t>Hỗ trợ đoàn viên hoàn thiện hồ sơ, thủ tục hưởng các chế độ chính sách công đoàn.</w:t>
            </w:r>
          </w:p>
        </w:tc>
        <w:tc>
          <w:tcPr>
            <w:tcW w:w="3399" w:type="dxa"/>
          </w:tcPr>
          <w:p w14:paraId="0D0E5793" w14:textId="77777777" w:rsidR="00E87DE1" w:rsidRDefault="0029362F">
            <w:r>
              <w:t>Hướng dẫn quy trình nộp hồ sơ; tải mẫu đơn chuẩn hóa; theo dõi quy định giải quyết chế độ chính sách.</w:t>
            </w:r>
          </w:p>
        </w:tc>
      </w:tr>
      <w:tr w:rsidR="00443957" w:rsidRPr="00270996" w14:paraId="0A7381AF" w14:textId="77777777" w:rsidTr="00A95ED4">
        <w:tc>
          <w:tcPr>
            <w:tcW w:w="1098" w:type="dxa"/>
          </w:tcPr>
          <w:p w14:paraId="5C197F1A" w14:textId="77777777" w:rsidR="00443957" w:rsidRPr="00270996" w:rsidRDefault="000910B4" w:rsidP="00443957">
            <w:pPr>
              <w:jc w:val="center"/>
              <w:rPr>
                <w:szCs w:val="26"/>
              </w:rPr>
            </w:pPr>
            <w:r w:rsidRPr="00270996">
              <w:rPr>
                <w:szCs w:val="26"/>
              </w:rPr>
              <w:t>UC_017</w:t>
            </w:r>
          </w:p>
        </w:tc>
        <w:tc>
          <w:tcPr>
            <w:tcW w:w="1507" w:type="dxa"/>
          </w:tcPr>
          <w:p w14:paraId="592DE92D"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5157504B"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1DB02B22"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7E9A219A" w14:textId="77777777" w:rsidTr="00A95ED4">
        <w:tc>
          <w:tcPr>
            <w:tcW w:w="1098" w:type="dxa"/>
          </w:tcPr>
          <w:p w14:paraId="0C42D13F" w14:textId="77777777" w:rsidR="00443957" w:rsidRPr="00270996" w:rsidRDefault="000910B4" w:rsidP="00443957">
            <w:pPr>
              <w:jc w:val="center"/>
              <w:rPr>
                <w:szCs w:val="26"/>
              </w:rPr>
            </w:pPr>
            <w:r w:rsidRPr="00270996">
              <w:rPr>
                <w:szCs w:val="26"/>
              </w:rPr>
              <w:t>UC_018</w:t>
            </w:r>
          </w:p>
        </w:tc>
        <w:tc>
          <w:tcPr>
            <w:tcW w:w="1507" w:type="dxa"/>
          </w:tcPr>
          <w:p w14:paraId="7A6219FA" w14:textId="77777777" w:rsidR="00443957" w:rsidRPr="00270996" w:rsidRDefault="00443957" w:rsidP="00443957">
            <w:pPr>
              <w:jc w:val="center"/>
              <w:rPr>
                <w:szCs w:val="26"/>
              </w:rPr>
            </w:pPr>
            <w:r w:rsidRPr="00270996">
              <w:rPr>
                <w:szCs w:val="26"/>
              </w:rPr>
              <w:t>Tham gia Thăm dò ý kiến</w:t>
            </w:r>
          </w:p>
        </w:tc>
        <w:tc>
          <w:tcPr>
            <w:tcW w:w="3060" w:type="dxa"/>
          </w:tcPr>
          <w:p w14:paraId="208B7F96"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2AA6966"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4F15DCE9" w14:textId="77777777" w:rsidTr="00A95ED4">
        <w:tc>
          <w:tcPr>
            <w:tcW w:w="1098" w:type="dxa"/>
          </w:tcPr>
          <w:p w14:paraId="7A080FF2" w14:textId="77777777" w:rsidR="00E87DE1" w:rsidRDefault="0029362F">
            <w:r>
              <w:t>UC_019</w:t>
            </w:r>
          </w:p>
        </w:tc>
        <w:tc>
          <w:tcPr>
            <w:tcW w:w="1507" w:type="dxa"/>
          </w:tcPr>
          <w:p w14:paraId="2258B29F" w14:textId="77777777" w:rsidR="00E87DE1" w:rsidRDefault="0029362F">
            <w:r>
              <w:t>Gửi ý kiến phản ánh &amp; Nguyện vọng</w:t>
            </w:r>
          </w:p>
        </w:tc>
        <w:tc>
          <w:tcPr>
            <w:tcW w:w="3060" w:type="dxa"/>
          </w:tcPr>
          <w:p w14:paraId="3FC95368" w14:textId="77777777" w:rsidR="00E87DE1" w:rsidRDefault="0029362F">
            <w:r>
              <w:t>Tạo kênh kết nối trực tiếp, bảo mật giữa đoàn viên và Ban Chấp hành Công đoàn.</w:t>
            </w:r>
          </w:p>
        </w:tc>
        <w:tc>
          <w:tcPr>
            <w:tcW w:w="3399" w:type="dxa"/>
          </w:tcPr>
          <w:p w14:paraId="299187DC" w14:textId="77777777" w:rsidR="00E87DE1" w:rsidRDefault="0029362F">
            <w:r>
              <w:t>Điền form phản ánh; đính kèm hình ảnh/tài liệu; hỗ trợ tùy chọn gửi ẩn danh để bảo vệ đoàn viên.</w:t>
            </w:r>
          </w:p>
        </w:tc>
      </w:tr>
      <w:tr w:rsidR="00443957" w:rsidRPr="00270996" w14:paraId="4314CF16" w14:textId="77777777" w:rsidTr="00A95ED4">
        <w:tc>
          <w:tcPr>
            <w:tcW w:w="1098" w:type="dxa"/>
          </w:tcPr>
          <w:p w14:paraId="14C8B642" w14:textId="77777777" w:rsidR="00E87DE1" w:rsidRDefault="0029362F">
            <w:r>
              <w:t>UC_020</w:t>
            </w:r>
          </w:p>
        </w:tc>
        <w:tc>
          <w:tcPr>
            <w:tcW w:w="1507" w:type="dxa"/>
          </w:tcPr>
          <w:p w14:paraId="7304ACC2" w14:textId="77777777" w:rsidR="00E87DE1" w:rsidRDefault="0029362F">
            <w:r>
              <w:t>Tiếp nhận &amp; Phản hồi ý kiến</w:t>
            </w:r>
          </w:p>
        </w:tc>
        <w:tc>
          <w:tcPr>
            <w:tcW w:w="3060" w:type="dxa"/>
          </w:tcPr>
          <w:p w14:paraId="156483D1" w14:textId="77777777" w:rsidR="00E87DE1" w:rsidRDefault="0029362F">
            <w:r>
              <w:t>Đảm bảo mọi phản ánh của đoàn viên được xử lý kịp thời, có phản hồi rõ ràng.</w:t>
            </w:r>
          </w:p>
        </w:tc>
        <w:tc>
          <w:tcPr>
            <w:tcW w:w="3399" w:type="dxa"/>
          </w:tcPr>
          <w:p w14:paraId="4C21ADC9" w14:textId="77777777" w:rsidR="00E87DE1" w:rsidRDefault="0029362F">
            <w:r>
              <w:t>Phân loại ý kiến phản ánh theo chuyên môn; soạn thảo văn bản trả lời chính thức; thống kê số lượng phản ánh đã/đang xử lý.</w:t>
            </w:r>
          </w:p>
        </w:tc>
      </w:tr>
      <w:tr w:rsidR="00443957" w:rsidRPr="00270996" w14:paraId="4A802223" w14:textId="77777777" w:rsidTr="00A95ED4">
        <w:tc>
          <w:tcPr>
            <w:tcW w:w="1098" w:type="dxa"/>
          </w:tcPr>
          <w:p w14:paraId="10595B62" w14:textId="77777777" w:rsidR="00443957" w:rsidRPr="00270996" w:rsidRDefault="000910B4" w:rsidP="00443957">
            <w:pPr>
              <w:jc w:val="center"/>
              <w:rPr>
                <w:szCs w:val="26"/>
              </w:rPr>
            </w:pPr>
            <w:r w:rsidRPr="00270996">
              <w:rPr>
                <w:szCs w:val="26"/>
              </w:rPr>
              <w:t>UC_021</w:t>
            </w:r>
          </w:p>
        </w:tc>
        <w:tc>
          <w:tcPr>
            <w:tcW w:w="1507" w:type="dxa"/>
          </w:tcPr>
          <w:p w14:paraId="4F1370A7" w14:textId="77777777" w:rsidR="00443957" w:rsidRPr="00270996" w:rsidRDefault="00443957" w:rsidP="00443957">
            <w:pPr>
              <w:jc w:val="center"/>
              <w:rPr>
                <w:szCs w:val="26"/>
              </w:rPr>
            </w:pPr>
            <w:r w:rsidRPr="00270996">
              <w:rPr>
                <w:szCs w:val="26"/>
              </w:rPr>
              <w:t>Khảo sát trực tuyến</w:t>
            </w:r>
          </w:p>
        </w:tc>
        <w:tc>
          <w:tcPr>
            <w:tcW w:w="3060" w:type="dxa"/>
          </w:tcPr>
          <w:p w14:paraId="37D59D65"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90406A8"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579554D8" w14:textId="77777777" w:rsidTr="00A95ED4">
        <w:tc>
          <w:tcPr>
            <w:tcW w:w="1098" w:type="dxa"/>
          </w:tcPr>
          <w:p w14:paraId="30AA8104" w14:textId="77777777" w:rsidR="00443957" w:rsidRPr="00270996" w:rsidRDefault="000910B4" w:rsidP="00443957">
            <w:pPr>
              <w:jc w:val="center"/>
              <w:rPr>
                <w:szCs w:val="26"/>
              </w:rPr>
            </w:pPr>
            <w:r w:rsidRPr="00270996">
              <w:rPr>
                <w:szCs w:val="26"/>
              </w:rPr>
              <w:lastRenderedPageBreak/>
              <w:t>UC_022</w:t>
            </w:r>
          </w:p>
        </w:tc>
        <w:tc>
          <w:tcPr>
            <w:tcW w:w="1507" w:type="dxa"/>
          </w:tcPr>
          <w:p w14:paraId="18244A4D"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43432944"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292DF83"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172FEA05" w14:textId="77777777" w:rsidTr="00A95ED4">
        <w:tc>
          <w:tcPr>
            <w:tcW w:w="1098" w:type="dxa"/>
          </w:tcPr>
          <w:p w14:paraId="16E4BB6A" w14:textId="77777777" w:rsidR="000910B4" w:rsidRPr="00270996" w:rsidRDefault="000910B4" w:rsidP="00443957">
            <w:pPr>
              <w:jc w:val="center"/>
              <w:rPr>
                <w:szCs w:val="26"/>
              </w:rPr>
            </w:pPr>
            <w:r w:rsidRPr="00270996">
              <w:rPr>
                <w:szCs w:val="26"/>
              </w:rPr>
              <w:t>UC_023</w:t>
            </w:r>
          </w:p>
        </w:tc>
        <w:tc>
          <w:tcPr>
            <w:tcW w:w="1507" w:type="dxa"/>
          </w:tcPr>
          <w:p w14:paraId="5FF68CED"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10893B83"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7BBCDB24"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2B9DDC38" w14:textId="77777777" w:rsidTr="00A95ED4">
        <w:tc>
          <w:tcPr>
            <w:tcW w:w="1098" w:type="dxa"/>
          </w:tcPr>
          <w:p w14:paraId="243171B3" w14:textId="77777777" w:rsidR="000910B4" w:rsidRPr="00270996" w:rsidRDefault="000910B4" w:rsidP="00443957">
            <w:pPr>
              <w:jc w:val="center"/>
              <w:rPr>
                <w:szCs w:val="26"/>
              </w:rPr>
            </w:pPr>
            <w:r w:rsidRPr="00270996">
              <w:rPr>
                <w:szCs w:val="26"/>
              </w:rPr>
              <w:t>UC_024</w:t>
            </w:r>
          </w:p>
        </w:tc>
        <w:tc>
          <w:tcPr>
            <w:tcW w:w="1507" w:type="dxa"/>
          </w:tcPr>
          <w:p w14:paraId="17E39621" w14:textId="77777777" w:rsidR="000910B4" w:rsidRPr="00270996" w:rsidRDefault="000910B4" w:rsidP="00443957">
            <w:pPr>
              <w:jc w:val="center"/>
              <w:rPr>
                <w:szCs w:val="26"/>
              </w:rPr>
            </w:pPr>
            <w:r w:rsidRPr="00270996">
              <w:rPr>
                <w:szCs w:val="26"/>
              </w:rPr>
              <w:t>Cấu hình Hệ thống &amp; API</w:t>
            </w:r>
          </w:p>
        </w:tc>
        <w:tc>
          <w:tcPr>
            <w:tcW w:w="3060" w:type="dxa"/>
          </w:tcPr>
          <w:p w14:paraId="11032903"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41491455"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342BCB7A" w14:textId="77777777" w:rsidTr="00A95ED4">
        <w:trPr>
          <w:trHeight w:val="157"/>
        </w:trPr>
        <w:tc>
          <w:tcPr>
            <w:tcW w:w="1098" w:type="dxa"/>
          </w:tcPr>
          <w:p w14:paraId="621613ED" w14:textId="77777777" w:rsidR="000910B4" w:rsidRPr="00270996" w:rsidRDefault="000910B4" w:rsidP="00443957">
            <w:pPr>
              <w:jc w:val="center"/>
              <w:rPr>
                <w:szCs w:val="26"/>
              </w:rPr>
            </w:pPr>
            <w:r w:rsidRPr="00270996">
              <w:rPr>
                <w:szCs w:val="26"/>
              </w:rPr>
              <w:t>UC_025</w:t>
            </w:r>
          </w:p>
        </w:tc>
        <w:tc>
          <w:tcPr>
            <w:tcW w:w="1507" w:type="dxa"/>
          </w:tcPr>
          <w:p w14:paraId="04076529" w14:textId="77777777" w:rsidR="000910B4" w:rsidRPr="00270996" w:rsidRDefault="000910B4" w:rsidP="00443957">
            <w:pPr>
              <w:jc w:val="center"/>
              <w:rPr>
                <w:szCs w:val="26"/>
              </w:rPr>
            </w:pPr>
            <w:r w:rsidRPr="00270996">
              <w:rPr>
                <w:szCs w:val="26"/>
              </w:rPr>
              <w:t>Sao lưu &amp; Phục hồi CSDL</w:t>
            </w:r>
          </w:p>
        </w:tc>
        <w:tc>
          <w:tcPr>
            <w:tcW w:w="3060" w:type="dxa"/>
          </w:tcPr>
          <w:p w14:paraId="2AC08540"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36C4BA4C"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0C419C6E" w14:textId="77777777" w:rsidTr="00A95ED4">
        <w:trPr>
          <w:trHeight w:val="157"/>
        </w:trPr>
        <w:tc>
          <w:tcPr>
            <w:tcW w:w="1098" w:type="dxa"/>
          </w:tcPr>
          <w:p w14:paraId="0F29E74F" w14:textId="77777777" w:rsidR="00443957" w:rsidRPr="00270996" w:rsidRDefault="000910B4" w:rsidP="00443957">
            <w:pPr>
              <w:jc w:val="center"/>
              <w:rPr>
                <w:szCs w:val="26"/>
              </w:rPr>
            </w:pPr>
            <w:r w:rsidRPr="00270996">
              <w:rPr>
                <w:szCs w:val="26"/>
              </w:rPr>
              <w:t>UC_026</w:t>
            </w:r>
          </w:p>
        </w:tc>
        <w:tc>
          <w:tcPr>
            <w:tcW w:w="1507" w:type="dxa"/>
          </w:tcPr>
          <w:p w14:paraId="559B68F6"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46168619"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235A0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4C1AF24A" w14:textId="77777777" w:rsidR="00443957" w:rsidRPr="00270996" w:rsidRDefault="00443957" w:rsidP="00443957">
      <w:pPr>
        <w:rPr>
          <w:sz w:val="22"/>
        </w:rPr>
      </w:pPr>
    </w:p>
    <w:p w14:paraId="40CDE1EA"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750091"/>
      <w:r w:rsidRPr="00270996">
        <w:t>Biểu đồ Use Case</w:t>
      </w:r>
      <w:bookmarkEnd w:id="121"/>
      <w:bookmarkEnd w:id="122"/>
      <w:bookmarkEnd w:id="123"/>
      <w:bookmarkEnd w:id="124"/>
    </w:p>
    <w:p w14:paraId="3560B077"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50092"/>
      <w:r w:rsidRPr="00270996">
        <w:t>Use case Tổng quát</w:t>
      </w:r>
      <w:bookmarkEnd w:id="125"/>
      <w:bookmarkEnd w:id="126"/>
      <w:bookmarkEnd w:id="127"/>
      <w:bookmarkEnd w:id="128"/>
    </w:p>
    <w:p w14:paraId="595E92A1" w14:textId="77777777" w:rsidR="00443957" w:rsidRPr="00270996" w:rsidRDefault="00443957" w:rsidP="00443957"/>
    <w:p w14:paraId="1C2C1CAE"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355122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50134"/>
      <w:r w:rsidRPr="00270996">
        <w:rPr>
          <w:lang w:val="vi-VN"/>
        </w:rPr>
        <w:t>Use case Tổng quát</w:t>
      </w:r>
      <w:bookmarkEnd w:id="129"/>
      <w:bookmarkEnd w:id="130"/>
      <w:bookmarkEnd w:id="131"/>
      <w:bookmarkEnd w:id="132"/>
      <w:bookmarkEnd w:id="133"/>
    </w:p>
    <w:p w14:paraId="51A6654B" w14:textId="77777777" w:rsidR="005B35DE" w:rsidRPr="00270996" w:rsidRDefault="000807CD" w:rsidP="00197B6A">
      <w:pPr>
        <w:pStyle w:val="m3"/>
      </w:pPr>
      <w:bookmarkStart w:id="134" w:name="_Toc240897711"/>
      <w:bookmarkStart w:id="135" w:name="_Toc242698972"/>
      <w:bookmarkStart w:id="136" w:name="_Toc242703593"/>
      <w:bookmarkStart w:id="137" w:name="_Toc243750093"/>
      <w:r w:rsidRPr="00270996">
        <w:lastRenderedPageBreak/>
        <w:t>Use case Quản Lý Bài Viết &amp; Nội Dung</w:t>
      </w:r>
      <w:bookmarkEnd w:id="134"/>
      <w:bookmarkEnd w:id="135"/>
      <w:bookmarkEnd w:id="136"/>
      <w:bookmarkEnd w:id="137"/>
    </w:p>
    <w:p w14:paraId="7788C323"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54B30E33"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50135"/>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7C8FC75" w14:textId="77777777">
        <w:trPr>
          <w:jc w:val="center"/>
        </w:trPr>
        <w:tc>
          <w:tcPr>
            <w:tcW w:w="2664" w:type="dxa"/>
            <w:tcMar>
              <w:top w:w="70" w:type="dxa"/>
              <w:left w:w="90" w:type="dxa"/>
              <w:bottom w:w="70" w:type="dxa"/>
              <w:right w:w="90" w:type="dxa"/>
            </w:tcMar>
            <w:vAlign w:val="center"/>
          </w:tcPr>
          <w:p w14:paraId="7434975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209FA6A6" w14:textId="77777777" w:rsidR="005B35DE" w:rsidRPr="00270996" w:rsidRDefault="000807CD">
            <w:pPr>
              <w:spacing w:before="40" w:after="40"/>
              <w:rPr>
                <w:szCs w:val="26"/>
              </w:rPr>
            </w:pPr>
            <w:r w:rsidRPr="00270996">
              <w:rPr>
                <w:szCs w:val="26"/>
              </w:rPr>
              <w:t>Quản lý bài viết</w:t>
            </w:r>
          </w:p>
        </w:tc>
      </w:tr>
      <w:tr w:rsidR="005B35DE" w:rsidRPr="00270996" w14:paraId="1B756CB2" w14:textId="77777777">
        <w:trPr>
          <w:jc w:val="center"/>
        </w:trPr>
        <w:tc>
          <w:tcPr>
            <w:tcW w:w="2664" w:type="dxa"/>
            <w:tcMar>
              <w:top w:w="70" w:type="dxa"/>
              <w:left w:w="90" w:type="dxa"/>
              <w:bottom w:w="70" w:type="dxa"/>
              <w:right w:w="90" w:type="dxa"/>
            </w:tcMar>
            <w:vAlign w:val="center"/>
          </w:tcPr>
          <w:p w14:paraId="6489D94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761BBFC"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1BA6CBC5" w14:textId="77777777">
        <w:trPr>
          <w:jc w:val="center"/>
        </w:trPr>
        <w:tc>
          <w:tcPr>
            <w:tcW w:w="2664" w:type="dxa"/>
            <w:tcMar>
              <w:top w:w="70" w:type="dxa"/>
              <w:left w:w="90" w:type="dxa"/>
              <w:bottom w:w="70" w:type="dxa"/>
              <w:right w:w="90" w:type="dxa"/>
            </w:tcMar>
            <w:vAlign w:val="center"/>
          </w:tcPr>
          <w:p w14:paraId="02D79A58"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48E5DB"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0EF4A904" w14:textId="77777777">
        <w:trPr>
          <w:jc w:val="center"/>
        </w:trPr>
        <w:tc>
          <w:tcPr>
            <w:tcW w:w="2664" w:type="dxa"/>
            <w:tcMar>
              <w:top w:w="70" w:type="dxa"/>
              <w:left w:w="90" w:type="dxa"/>
              <w:bottom w:w="70" w:type="dxa"/>
              <w:right w:w="90" w:type="dxa"/>
            </w:tcMar>
            <w:vAlign w:val="center"/>
          </w:tcPr>
          <w:p w14:paraId="68E3FA70"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0D0B8B88"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51D30832" w14:textId="77777777">
        <w:trPr>
          <w:jc w:val="center"/>
        </w:trPr>
        <w:tc>
          <w:tcPr>
            <w:tcW w:w="2664" w:type="dxa"/>
            <w:tcMar>
              <w:top w:w="70" w:type="dxa"/>
              <w:left w:w="90" w:type="dxa"/>
              <w:bottom w:w="70" w:type="dxa"/>
              <w:right w:w="90" w:type="dxa"/>
            </w:tcMar>
            <w:vAlign w:val="center"/>
          </w:tcPr>
          <w:p w14:paraId="5B04B24D"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E39287C"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B22C4DF" w14:textId="77777777">
        <w:trPr>
          <w:jc w:val="center"/>
        </w:trPr>
        <w:tc>
          <w:tcPr>
            <w:tcW w:w="2664" w:type="dxa"/>
            <w:tcMar>
              <w:top w:w="70" w:type="dxa"/>
              <w:left w:w="90" w:type="dxa"/>
              <w:bottom w:w="70" w:type="dxa"/>
              <w:right w:w="90" w:type="dxa"/>
            </w:tcMar>
            <w:vAlign w:val="center"/>
          </w:tcPr>
          <w:p w14:paraId="27EE3644"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78A488D8"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37F461FC" w14:textId="77777777">
        <w:trPr>
          <w:jc w:val="center"/>
        </w:trPr>
        <w:tc>
          <w:tcPr>
            <w:tcW w:w="2664" w:type="dxa"/>
            <w:tcMar>
              <w:top w:w="70" w:type="dxa"/>
              <w:left w:w="90" w:type="dxa"/>
              <w:bottom w:w="70" w:type="dxa"/>
              <w:right w:w="90" w:type="dxa"/>
            </w:tcMar>
            <w:vAlign w:val="center"/>
          </w:tcPr>
          <w:p w14:paraId="5FE78955"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508C786A" w14:textId="77777777" w:rsidR="00DE13B4" w:rsidRDefault="004708E6">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(trực quan) cho phép nhập tiêu đề, đoạn tóm tắt (tóm tắt),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59746E3E" w14:textId="77777777">
        <w:trPr>
          <w:jc w:val="center"/>
        </w:trPr>
        <w:tc>
          <w:tcPr>
            <w:tcW w:w="2664" w:type="dxa"/>
            <w:tcMar>
              <w:top w:w="70" w:type="dxa"/>
              <w:left w:w="90" w:type="dxa"/>
              <w:bottom w:w="70" w:type="dxa"/>
              <w:right w:w="90" w:type="dxa"/>
            </w:tcMar>
            <w:vAlign w:val="center"/>
          </w:tcPr>
          <w:p w14:paraId="355FD478"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866C3DB"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6635310C" w14:textId="77777777">
        <w:trPr>
          <w:jc w:val="center"/>
        </w:trPr>
        <w:tc>
          <w:tcPr>
            <w:tcW w:w="2664" w:type="dxa"/>
            <w:tcMar>
              <w:top w:w="70" w:type="dxa"/>
              <w:left w:w="90" w:type="dxa"/>
              <w:bottom w:w="70" w:type="dxa"/>
              <w:right w:w="90" w:type="dxa"/>
            </w:tcMar>
            <w:vAlign w:val="center"/>
          </w:tcPr>
          <w:p w14:paraId="62B6178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EB0F85E"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329D248D" w14:textId="77777777">
        <w:trPr>
          <w:jc w:val="center"/>
        </w:trPr>
        <w:tc>
          <w:tcPr>
            <w:tcW w:w="2664" w:type="dxa"/>
            <w:tcMar>
              <w:top w:w="70" w:type="dxa"/>
              <w:left w:w="90" w:type="dxa"/>
              <w:bottom w:w="70" w:type="dxa"/>
              <w:right w:w="90" w:type="dxa"/>
            </w:tcMar>
            <w:vAlign w:val="center"/>
          </w:tcPr>
          <w:p w14:paraId="21A77FC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1DE2779"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18FF5A9" w14:textId="77777777" w:rsidR="005B35DE" w:rsidRPr="00270996" w:rsidRDefault="005B35DE"/>
    <w:p w14:paraId="1AD03654"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50094"/>
      <w:r w:rsidRPr="00270996">
        <w:t>Use case Trợ Lý AI Copilot</w:t>
      </w:r>
      <w:bookmarkEnd w:id="143"/>
      <w:bookmarkEnd w:id="144"/>
      <w:bookmarkEnd w:id="145"/>
      <w:bookmarkEnd w:id="146"/>
    </w:p>
    <w:p w14:paraId="40C0F78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45E3D22D"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50136"/>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45F70C72" w14:textId="77777777">
        <w:trPr>
          <w:jc w:val="center"/>
        </w:trPr>
        <w:tc>
          <w:tcPr>
            <w:tcW w:w="2664" w:type="dxa"/>
            <w:tcMar>
              <w:top w:w="70" w:type="dxa"/>
              <w:left w:w="90" w:type="dxa"/>
              <w:bottom w:w="70" w:type="dxa"/>
              <w:right w:w="90" w:type="dxa"/>
            </w:tcMar>
            <w:vAlign w:val="center"/>
          </w:tcPr>
          <w:p w14:paraId="5002D8A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83F0D89"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10076A54" w14:textId="77777777">
        <w:trPr>
          <w:jc w:val="center"/>
        </w:trPr>
        <w:tc>
          <w:tcPr>
            <w:tcW w:w="2664" w:type="dxa"/>
            <w:tcMar>
              <w:top w:w="70" w:type="dxa"/>
              <w:left w:w="90" w:type="dxa"/>
              <w:bottom w:w="70" w:type="dxa"/>
              <w:right w:w="90" w:type="dxa"/>
            </w:tcMar>
            <w:vAlign w:val="center"/>
          </w:tcPr>
          <w:p w14:paraId="31A55CCA"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FE57006" w14:textId="77777777" w:rsidR="00DE13B4" w:rsidRDefault="004708E6">
            <w:r>
              <w:t>Biên tập viên và Cộng tác viên sử dụng công nghệ AI tạo sinh (Google Gemini API) để tự động sinh dàn ý, viết bài hoàn chỉnh, gợi ý tiêu đề thu hút, tạo tóm tắt tin tức và kiểm tra lỗi chính tả.</w:t>
            </w:r>
          </w:p>
        </w:tc>
      </w:tr>
      <w:tr w:rsidR="005B35DE" w:rsidRPr="00270996" w14:paraId="0B4D844B" w14:textId="77777777">
        <w:trPr>
          <w:jc w:val="center"/>
        </w:trPr>
        <w:tc>
          <w:tcPr>
            <w:tcW w:w="2664" w:type="dxa"/>
            <w:tcMar>
              <w:top w:w="70" w:type="dxa"/>
              <w:left w:w="90" w:type="dxa"/>
              <w:bottom w:w="70" w:type="dxa"/>
              <w:right w:w="90" w:type="dxa"/>
            </w:tcMar>
            <w:vAlign w:val="center"/>
          </w:tcPr>
          <w:p w14:paraId="0786CB52"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932C21C"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6C00FCFE" w14:textId="77777777">
        <w:trPr>
          <w:jc w:val="center"/>
        </w:trPr>
        <w:tc>
          <w:tcPr>
            <w:tcW w:w="2664" w:type="dxa"/>
            <w:tcMar>
              <w:top w:w="70" w:type="dxa"/>
              <w:left w:w="90" w:type="dxa"/>
              <w:bottom w:w="70" w:type="dxa"/>
              <w:right w:w="90" w:type="dxa"/>
            </w:tcMar>
            <w:vAlign w:val="center"/>
          </w:tcPr>
          <w:p w14:paraId="37D8D5B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48C78BF"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37F94B10" w14:textId="77777777">
        <w:trPr>
          <w:jc w:val="center"/>
        </w:trPr>
        <w:tc>
          <w:tcPr>
            <w:tcW w:w="2664" w:type="dxa"/>
            <w:tcMar>
              <w:top w:w="70" w:type="dxa"/>
              <w:left w:w="90" w:type="dxa"/>
              <w:bottom w:w="70" w:type="dxa"/>
              <w:right w:w="90" w:type="dxa"/>
            </w:tcMar>
            <w:vAlign w:val="center"/>
          </w:tcPr>
          <w:p w14:paraId="7CF692A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A6536F0"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74787D7B" w14:textId="77777777">
        <w:trPr>
          <w:jc w:val="center"/>
        </w:trPr>
        <w:tc>
          <w:tcPr>
            <w:tcW w:w="2664" w:type="dxa"/>
            <w:tcMar>
              <w:top w:w="70" w:type="dxa"/>
              <w:left w:w="90" w:type="dxa"/>
              <w:bottom w:w="70" w:type="dxa"/>
              <w:right w:w="90" w:type="dxa"/>
            </w:tcMar>
            <w:vAlign w:val="center"/>
          </w:tcPr>
          <w:p w14:paraId="71C16F4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4D758DB"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4C6B95FE" w14:textId="77777777">
        <w:trPr>
          <w:jc w:val="center"/>
        </w:trPr>
        <w:tc>
          <w:tcPr>
            <w:tcW w:w="2664" w:type="dxa"/>
            <w:tcMar>
              <w:top w:w="70" w:type="dxa"/>
              <w:left w:w="90" w:type="dxa"/>
              <w:bottom w:w="70" w:type="dxa"/>
              <w:right w:w="90" w:type="dxa"/>
            </w:tcMar>
            <w:vAlign w:val="center"/>
          </w:tcPr>
          <w:p w14:paraId="4D72D32A"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491BD949"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75580F0C" w14:textId="77777777">
        <w:trPr>
          <w:jc w:val="center"/>
        </w:trPr>
        <w:tc>
          <w:tcPr>
            <w:tcW w:w="2664" w:type="dxa"/>
            <w:tcMar>
              <w:top w:w="70" w:type="dxa"/>
              <w:left w:w="90" w:type="dxa"/>
              <w:bottom w:w="70" w:type="dxa"/>
              <w:right w:w="90" w:type="dxa"/>
            </w:tcMar>
            <w:vAlign w:val="center"/>
          </w:tcPr>
          <w:p w14:paraId="56660E42"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43DE3C7"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158044AB" w14:textId="77777777">
        <w:trPr>
          <w:jc w:val="center"/>
        </w:trPr>
        <w:tc>
          <w:tcPr>
            <w:tcW w:w="2664" w:type="dxa"/>
            <w:tcMar>
              <w:top w:w="70" w:type="dxa"/>
              <w:left w:w="90" w:type="dxa"/>
              <w:bottom w:w="70" w:type="dxa"/>
              <w:right w:w="90" w:type="dxa"/>
            </w:tcMar>
            <w:vAlign w:val="center"/>
          </w:tcPr>
          <w:p w14:paraId="4E4643A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89F6205"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26B96FD8" w14:textId="77777777">
        <w:trPr>
          <w:jc w:val="center"/>
        </w:trPr>
        <w:tc>
          <w:tcPr>
            <w:tcW w:w="2664" w:type="dxa"/>
            <w:tcMar>
              <w:top w:w="70" w:type="dxa"/>
              <w:left w:w="90" w:type="dxa"/>
              <w:bottom w:w="70" w:type="dxa"/>
              <w:right w:w="90" w:type="dxa"/>
            </w:tcMar>
            <w:vAlign w:val="center"/>
          </w:tcPr>
          <w:p w14:paraId="74D7087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86DC8B3"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33046BD7" w14:textId="77777777" w:rsidR="005B35DE" w:rsidRPr="00270996" w:rsidRDefault="005B35DE"/>
    <w:p w14:paraId="4BA9DDB0" w14:textId="77777777" w:rsidR="005B35DE" w:rsidRPr="00270996" w:rsidRDefault="000807CD" w:rsidP="00197B6A">
      <w:pPr>
        <w:pStyle w:val="m3"/>
      </w:pPr>
      <w:bookmarkStart w:id="152" w:name="_Toc240897713"/>
      <w:bookmarkStart w:id="153" w:name="_Toc242698974"/>
      <w:bookmarkStart w:id="154" w:name="_Toc242703595"/>
      <w:bookmarkStart w:id="155" w:name="_Toc243750095"/>
      <w:r w:rsidRPr="00270996">
        <w:lastRenderedPageBreak/>
        <w:t>Use case Kiểm Duyệt &amp; Xuất Bản Đa Kênh Facebook</w:t>
      </w:r>
      <w:bookmarkEnd w:id="152"/>
      <w:bookmarkEnd w:id="153"/>
      <w:bookmarkEnd w:id="154"/>
      <w:bookmarkEnd w:id="155"/>
    </w:p>
    <w:p w14:paraId="4EAA86D2"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7F0316FA"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50137"/>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E7771F6" w14:textId="77777777">
        <w:trPr>
          <w:jc w:val="center"/>
        </w:trPr>
        <w:tc>
          <w:tcPr>
            <w:tcW w:w="2664" w:type="dxa"/>
            <w:tcMar>
              <w:top w:w="70" w:type="dxa"/>
              <w:left w:w="90" w:type="dxa"/>
              <w:bottom w:w="70" w:type="dxa"/>
              <w:right w:w="90" w:type="dxa"/>
            </w:tcMar>
            <w:vAlign w:val="center"/>
          </w:tcPr>
          <w:p w14:paraId="34957C37"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65CB2C8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AB7A1F3" w14:textId="77777777">
        <w:trPr>
          <w:jc w:val="center"/>
        </w:trPr>
        <w:tc>
          <w:tcPr>
            <w:tcW w:w="2664" w:type="dxa"/>
            <w:tcMar>
              <w:top w:w="70" w:type="dxa"/>
              <w:left w:w="90" w:type="dxa"/>
              <w:bottom w:w="70" w:type="dxa"/>
              <w:right w:w="90" w:type="dxa"/>
            </w:tcMar>
            <w:vAlign w:val="center"/>
          </w:tcPr>
          <w:p w14:paraId="075BB21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3CB5639"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71C246B6" w14:textId="77777777">
        <w:trPr>
          <w:jc w:val="center"/>
        </w:trPr>
        <w:tc>
          <w:tcPr>
            <w:tcW w:w="2664" w:type="dxa"/>
            <w:tcMar>
              <w:top w:w="70" w:type="dxa"/>
              <w:left w:w="90" w:type="dxa"/>
              <w:bottom w:w="70" w:type="dxa"/>
              <w:right w:w="90" w:type="dxa"/>
            </w:tcMar>
            <w:vAlign w:val="center"/>
          </w:tcPr>
          <w:p w14:paraId="41CCA791"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34539AB"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15EC868E" w14:textId="77777777">
        <w:trPr>
          <w:jc w:val="center"/>
        </w:trPr>
        <w:tc>
          <w:tcPr>
            <w:tcW w:w="2664" w:type="dxa"/>
            <w:tcMar>
              <w:top w:w="70" w:type="dxa"/>
              <w:left w:w="90" w:type="dxa"/>
              <w:bottom w:w="70" w:type="dxa"/>
              <w:right w:w="90" w:type="dxa"/>
            </w:tcMar>
            <w:vAlign w:val="center"/>
          </w:tcPr>
          <w:p w14:paraId="451F9C0B"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2296F"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6B124699" w14:textId="77777777">
        <w:trPr>
          <w:jc w:val="center"/>
        </w:trPr>
        <w:tc>
          <w:tcPr>
            <w:tcW w:w="2664" w:type="dxa"/>
            <w:tcMar>
              <w:top w:w="70" w:type="dxa"/>
              <w:left w:w="90" w:type="dxa"/>
              <w:bottom w:w="70" w:type="dxa"/>
              <w:right w:w="90" w:type="dxa"/>
            </w:tcMar>
            <w:vAlign w:val="center"/>
          </w:tcPr>
          <w:p w14:paraId="2DF2B9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3BF404A"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3B24F22A" w14:textId="77777777">
        <w:trPr>
          <w:jc w:val="center"/>
        </w:trPr>
        <w:tc>
          <w:tcPr>
            <w:tcW w:w="2664" w:type="dxa"/>
            <w:tcMar>
              <w:top w:w="70" w:type="dxa"/>
              <w:left w:w="90" w:type="dxa"/>
              <w:bottom w:w="70" w:type="dxa"/>
              <w:right w:w="90" w:type="dxa"/>
            </w:tcMar>
            <w:vAlign w:val="center"/>
          </w:tcPr>
          <w:p w14:paraId="372B551E"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46D2B5B"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1539F628" w14:textId="77777777">
        <w:trPr>
          <w:jc w:val="center"/>
        </w:trPr>
        <w:tc>
          <w:tcPr>
            <w:tcW w:w="2664" w:type="dxa"/>
            <w:tcMar>
              <w:top w:w="70" w:type="dxa"/>
              <w:left w:w="90" w:type="dxa"/>
              <w:bottom w:w="70" w:type="dxa"/>
              <w:right w:w="90" w:type="dxa"/>
            </w:tcMar>
            <w:vAlign w:val="center"/>
          </w:tcPr>
          <w:p w14:paraId="136B004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AF5DD5D"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13758BC0" w14:textId="77777777">
        <w:trPr>
          <w:jc w:val="center"/>
        </w:trPr>
        <w:tc>
          <w:tcPr>
            <w:tcW w:w="2664" w:type="dxa"/>
            <w:tcMar>
              <w:top w:w="70" w:type="dxa"/>
              <w:left w:w="90" w:type="dxa"/>
              <w:bottom w:w="70" w:type="dxa"/>
              <w:right w:w="90" w:type="dxa"/>
            </w:tcMar>
            <w:vAlign w:val="center"/>
          </w:tcPr>
          <w:p w14:paraId="6BA506F0"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5081E0C"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6B3FEF61" w14:textId="77777777">
        <w:trPr>
          <w:jc w:val="center"/>
        </w:trPr>
        <w:tc>
          <w:tcPr>
            <w:tcW w:w="2664" w:type="dxa"/>
            <w:tcMar>
              <w:top w:w="70" w:type="dxa"/>
              <w:left w:w="90" w:type="dxa"/>
              <w:bottom w:w="70" w:type="dxa"/>
              <w:right w:w="90" w:type="dxa"/>
            </w:tcMar>
            <w:vAlign w:val="center"/>
          </w:tcPr>
          <w:p w14:paraId="1F7F12F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907CC92"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2C3C882C" w14:textId="77777777">
        <w:trPr>
          <w:jc w:val="center"/>
        </w:trPr>
        <w:tc>
          <w:tcPr>
            <w:tcW w:w="2664" w:type="dxa"/>
            <w:tcMar>
              <w:top w:w="70" w:type="dxa"/>
              <w:left w:w="90" w:type="dxa"/>
              <w:bottom w:w="70" w:type="dxa"/>
              <w:right w:w="90" w:type="dxa"/>
            </w:tcMar>
            <w:vAlign w:val="center"/>
          </w:tcPr>
          <w:p w14:paraId="0ECF3D20"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F68A2DB" w14:textId="77777777" w:rsidR="00DE13B4" w:rsidRDefault="004708E6">
            <w:r>
              <w:t>- Đảm bảo cơ chế khóa phiên duyệt (Optimistic Locking) tránh tình trạng hai Biên tập viên cùng thao tác phê duyệt đồng thời một bài viết.</w:t>
            </w:r>
            <w:r>
              <w:br/>
            </w:r>
            <w:r>
              <w:lastRenderedPageBreak/>
              <w:t>- Tự động chuẩn hóa nội dung bài đăng Facebook (cắt ngắn đoạn tóm tắt, chèn các hashtag nhận diện #CongDoanTDMU #TDMU và đính kèm link bài viết gốc).</w:t>
            </w:r>
          </w:p>
        </w:tc>
      </w:tr>
    </w:tbl>
    <w:p w14:paraId="2940C6F1" w14:textId="77777777" w:rsidR="005B35DE" w:rsidRPr="00270996" w:rsidRDefault="005B35DE" w:rsidP="00270996">
      <w:pPr>
        <w:pStyle w:val="m3"/>
        <w:numPr>
          <w:ilvl w:val="0"/>
          <w:numId w:val="0"/>
        </w:numPr>
      </w:pPr>
    </w:p>
    <w:p w14:paraId="351CE5EA" w14:textId="77777777" w:rsidR="005B35DE" w:rsidRPr="00270996" w:rsidRDefault="000807CD" w:rsidP="00197B6A">
      <w:pPr>
        <w:pStyle w:val="m3"/>
      </w:pPr>
      <w:bookmarkStart w:id="161" w:name="_Toc240897715"/>
      <w:bookmarkStart w:id="162" w:name="_Toc242698976"/>
      <w:bookmarkStart w:id="163" w:name="_Toc242703597"/>
      <w:bookmarkStart w:id="164" w:name="_Toc243750096"/>
      <w:r w:rsidRPr="00270996">
        <w:t>Use case Tra Cứu Thông Tin &amp; Tương Tác</w:t>
      </w:r>
      <w:bookmarkEnd w:id="161"/>
      <w:bookmarkEnd w:id="162"/>
      <w:bookmarkEnd w:id="163"/>
      <w:bookmarkEnd w:id="164"/>
    </w:p>
    <w:p w14:paraId="30AD1E1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C68619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50138"/>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0A5876CD" w14:textId="77777777">
        <w:trPr>
          <w:jc w:val="center"/>
        </w:trPr>
        <w:tc>
          <w:tcPr>
            <w:tcW w:w="2664" w:type="dxa"/>
            <w:tcMar>
              <w:top w:w="70" w:type="dxa"/>
              <w:left w:w="90" w:type="dxa"/>
              <w:bottom w:w="70" w:type="dxa"/>
              <w:right w:w="90" w:type="dxa"/>
            </w:tcMar>
            <w:vAlign w:val="center"/>
          </w:tcPr>
          <w:p w14:paraId="4B7607F9"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A1CB500"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43B28845" w14:textId="77777777">
        <w:trPr>
          <w:jc w:val="center"/>
        </w:trPr>
        <w:tc>
          <w:tcPr>
            <w:tcW w:w="2664" w:type="dxa"/>
            <w:tcMar>
              <w:top w:w="70" w:type="dxa"/>
              <w:left w:w="90" w:type="dxa"/>
              <w:bottom w:w="70" w:type="dxa"/>
              <w:right w:w="90" w:type="dxa"/>
            </w:tcMar>
            <w:vAlign w:val="center"/>
          </w:tcPr>
          <w:p w14:paraId="7ED259FB"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6D2E545"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FFECCF3" w14:textId="77777777">
        <w:trPr>
          <w:jc w:val="center"/>
        </w:trPr>
        <w:tc>
          <w:tcPr>
            <w:tcW w:w="2664" w:type="dxa"/>
            <w:tcMar>
              <w:top w:w="70" w:type="dxa"/>
              <w:left w:w="90" w:type="dxa"/>
              <w:bottom w:w="70" w:type="dxa"/>
              <w:right w:w="90" w:type="dxa"/>
            </w:tcMar>
            <w:vAlign w:val="center"/>
          </w:tcPr>
          <w:p w14:paraId="332290BD"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0177C0D"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1ED366FC" w14:textId="77777777">
        <w:trPr>
          <w:jc w:val="center"/>
        </w:trPr>
        <w:tc>
          <w:tcPr>
            <w:tcW w:w="2664" w:type="dxa"/>
            <w:tcMar>
              <w:top w:w="70" w:type="dxa"/>
              <w:left w:w="90" w:type="dxa"/>
              <w:bottom w:w="70" w:type="dxa"/>
              <w:right w:w="90" w:type="dxa"/>
            </w:tcMar>
            <w:vAlign w:val="center"/>
          </w:tcPr>
          <w:p w14:paraId="5D09520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99CC8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28EAD65E" w14:textId="77777777">
        <w:trPr>
          <w:jc w:val="center"/>
        </w:trPr>
        <w:tc>
          <w:tcPr>
            <w:tcW w:w="2664" w:type="dxa"/>
            <w:tcMar>
              <w:top w:w="70" w:type="dxa"/>
              <w:left w:w="90" w:type="dxa"/>
              <w:bottom w:w="70" w:type="dxa"/>
              <w:right w:w="90" w:type="dxa"/>
            </w:tcMar>
            <w:vAlign w:val="center"/>
          </w:tcPr>
          <w:p w14:paraId="2F22A611"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F49AFD1"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023EC54E" w14:textId="77777777">
        <w:trPr>
          <w:jc w:val="center"/>
        </w:trPr>
        <w:tc>
          <w:tcPr>
            <w:tcW w:w="2664" w:type="dxa"/>
            <w:tcMar>
              <w:top w:w="70" w:type="dxa"/>
              <w:left w:w="90" w:type="dxa"/>
              <w:bottom w:w="70" w:type="dxa"/>
              <w:right w:w="90" w:type="dxa"/>
            </w:tcMar>
            <w:vAlign w:val="center"/>
          </w:tcPr>
          <w:p w14:paraId="542EAE23"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DDB5453"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241B710C" w14:textId="77777777">
        <w:trPr>
          <w:jc w:val="center"/>
        </w:trPr>
        <w:tc>
          <w:tcPr>
            <w:tcW w:w="2664" w:type="dxa"/>
            <w:tcMar>
              <w:top w:w="70" w:type="dxa"/>
              <w:left w:w="90" w:type="dxa"/>
              <w:bottom w:w="70" w:type="dxa"/>
              <w:right w:w="90" w:type="dxa"/>
            </w:tcMar>
            <w:vAlign w:val="center"/>
          </w:tcPr>
          <w:p w14:paraId="3D23E9F3"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5D2D3FE"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0766A263" w14:textId="77777777">
        <w:trPr>
          <w:jc w:val="center"/>
        </w:trPr>
        <w:tc>
          <w:tcPr>
            <w:tcW w:w="2664" w:type="dxa"/>
            <w:tcMar>
              <w:top w:w="70" w:type="dxa"/>
              <w:left w:w="90" w:type="dxa"/>
              <w:bottom w:w="70" w:type="dxa"/>
              <w:right w:w="90" w:type="dxa"/>
            </w:tcMar>
            <w:vAlign w:val="center"/>
          </w:tcPr>
          <w:p w14:paraId="4BCC8E8F"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185DC72"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5384BE1E" w14:textId="77777777">
        <w:trPr>
          <w:jc w:val="center"/>
        </w:trPr>
        <w:tc>
          <w:tcPr>
            <w:tcW w:w="2664" w:type="dxa"/>
            <w:tcMar>
              <w:top w:w="70" w:type="dxa"/>
              <w:left w:w="90" w:type="dxa"/>
              <w:bottom w:w="70" w:type="dxa"/>
              <w:right w:w="90" w:type="dxa"/>
            </w:tcMar>
            <w:vAlign w:val="center"/>
          </w:tcPr>
          <w:p w14:paraId="0770607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D30C865"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601D4E56" w14:textId="77777777">
        <w:trPr>
          <w:jc w:val="center"/>
        </w:trPr>
        <w:tc>
          <w:tcPr>
            <w:tcW w:w="2664" w:type="dxa"/>
            <w:tcMar>
              <w:top w:w="70" w:type="dxa"/>
              <w:left w:w="90" w:type="dxa"/>
              <w:bottom w:w="70" w:type="dxa"/>
              <w:right w:w="90" w:type="dxa"/>
            </w:tcMar>
            <w:vAlign w:val="center"/>
          </w:tcPr>
          <w:p w14:paraId="267E6B07"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5ADCB51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F531E8B" w14:textId="77777777" w:rsidR="005B35DE" w:rsidRPr="00270996" w:rsidRDefault="005B35DE"/>
    <w:p w14:paraId="12C7AA84" w14:textId="77777777" w:rsidR="005B35DE" w:rsidRPr="00270996" w:rsidRDefault="000807CD" w:rsidP="00197B6A">
      <w:pPr>
        <w:pStyle w:val="m3"/>
      </w:pPr>
      <w:bookmarkStart w:id="170" w:name="_Toc240897716"/>
      <w:bookmarkStart w:id="171" w:name="_Toc242698977"/>
      <w:bookmarkStart w:id="172" w:name="_Toc242703598"/>
      <w:bookmarkStart w:id="173" w:name="_Toc243750097"/>
      <w:r w:rsidRPr="00270996">
        <w:lastRenderedPageBreak/>
        <w:t>Use case Quản Trị Hệ Thống &amp; Người Dùng</w:t>
      </w:r>
      <w:bookmarkEnd w:id="170"/>
      <w:bookmarkEnd w:id="171"/>
      <w:bookmarkEnd w:id="172"/>
      <w:bookmarkEnd w:id="173"/>
    </w:p>
    <w:p w14:paraId="10E552A3"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89FF209"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50139"/>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FC0CCEE" w14:textId="77777777">
        <w:trPr>
          <w:jc w:val="center"/>
        </w:trPr>
        <w:tc>
          <w:tcPr>
            <w:tcW w:w="2664" w:type="dxa"/>
            <w:tcMar>
              <w:top w:w="70" w:type="dxa"/>
              <w:left w:w="90" w:type="dxa"/>
              <w:bottom w:w="70" w:type="dxa"/>
              <w:right w:w="90" w:type="dxa"/>
            </w:tcMar>
            <w:vAlign w:val="center"/>
          </w:tcPr>
          <w:p w14:paraId="3B150D4D"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31AC0822"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4A0752AB" w14:textId="77777777">
        <w:trPr>
          <w:jc w:val="center"/>
        </w:trPr>
        <w:tc>
          <w:tcPr>
            <w:tcW w:w="2664" w:type="dxa"/>
            <w:tcMar>
              <w:top w:w="70" w:type="dxa"/>
              <w:left w:w="90" w:type="dxa"/>
              <w:bottom w:w="70" w:type="dxa"/>
              <w:right w:w="90" w:type="dxa"/>
            </w:tcMar>
            <w:vAlign w:val="center"/>
          </w:tcPr>
          <w:p w14:paraId="1282925E"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35D3B3"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550C4BB1" w14:textId="77777777">
        <w:trPr>
          <w:jc w:val="center"/>
        </w:trPr>
        <w:tc>
          <w:tcPr>
            <w:tcW w:w="2664" w:type="dxa"/>
            <w:tcMar>
              <w:top w:w="70" w:type="dxa"/>
              <w:left w:w="90" w:type="dxa"/>
              <w:bottom w:w="70" w:type="dxa"/>
              <w:right w:w="90" w:type="dxa"/>
            </w:tcMar>
            <w:vAlign w:val="center"/>
          </w:tcPr>
          <w:p w14:paraId="15FB3F64"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2BBADED" w14:textId="77777777" w:rsidR="005B35DE" w:rsidRPr="00270996" w:rsidRDefault="000807CD">
            <w:pPr>
              <w:spacing w:before="40" w:after="40"/>
              <w:rPr>
                <w:szCs w:val="26"/>
              </w:rPr>
            </w:pPr>
            <w:r w:rsidRPr="00270996">
              <w:rPr>
                <w:szCs w:val="26"/>
              </w:rPr>
              <w:t>Quản trị viên (Admin)</w:t>
            </w:r>
          </w:p>
        </w:tc>
      </w:tr>
      <w:tr w:rsidR="005B35DE" w:rsidRPr="00270996" w14:paraId="23B89675" w14:textId="77777777">
        <w:trPr>
          <w:jc w:val="center"/>
        </w:trPr>
        <w:tc>
          <w:tcPr>
            <w:tcW w:w="2664" w:type="dxa"/>
            <w:tcMar>
              <w:top w:w="70" w:type="dxa"/>
              <w:left w:w="90" w:type="dxa"/>
              <w:bottom w:w="70" w:type="dxa"/>
              <w:right w:w="90" w:type="dxa"/>
            </w:tcMar>
            <w:vAlign w:val="center"/>
          </w:tcPr>
          <w:p w14:paraId="53C0A309"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3B7307"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5ECB508B" w14:textId="77777777">
        <w:trPr>
          <w:jc w:val="center"/>
        </w:trPr>
        <w:tc>
          <w:tcPr>
            <w:tcW w:w="2664" w:type="dxa"/>
            <w:tcMar>
              <w:top w:w="70" w:type="dxa"/>
              <w:left w:w="90" w:type="dxa"/>
              <w:bottom w:w="70" w:type="dxa"/>
              <w:right w:w="90" w:type="dxa"/>
            </w:tcMar>
            <w:vAlign w:val="center"/>
          </w:tcPr>
          <w:p w14:paraId="7B70C1D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FC97647"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462437C1" w14:textId="77777777">
        <w:trPr>
          <w:jc w:val="center"/>
        </w:trPr>
        <w:tc>
          <w:tcPr>
            <w:tcW w:w="2664" w:type="dxa"/>
            <w:tcMar>
              <w:top w:w="70" w:type="dxa"/>
              <w:left w:w="90" w:type="dxa"/>
              <w:bottom w:w="70" w:type="dxa"/>
              <w:right w:w="90" w:type="dxa"/>
            </w:tcMar>
            <w:vAlign w:val="center"/>
          </w:tcPr>
          <w:p w14:paraId="38DDBAA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D4EE141"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334D845B" w14:textId="77777777">
        <w:trPr>
          <w:jc w:val="center"/>
        </w:trPr>
        <w:tc>
          <w:tcPr>
            <w:tcW w:w="2664" w:type="dxa"/>
            <w:tcMar>
              <w:top w:w="70" w:type="dxa"/>
              <w:left w:w="90" w:type="dxa"/>
              <w:bottom w:w="70" w:type="dxa"/>
              <w:right w:w="90" w:type="dxa"/>
            </w:tcMar>
            <w:vAlign w:val="center"/>
          </w:tcPr>
          <w:p w14:paraId="767BC957"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5E813D5"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3CCEACD3" w14:textId="77777777">
        <w:trPr>
          <w:jc w:val="center"/>
        </w:trPr>
        <w:tc>
          <w:tcPr>
            <w:tcW w:w="2664" w:type="dxa"/>
            <w:tcMar>
              <w:top w:w="70" w:type="dxa"/>
              <w:left w:w="90" w:type="dxa"/>
              <w:bottom w:w="70" w:type="dxa"/>
              <w:right w:w="90" w:type="dxa"/>
            </w:tcMar>
            <w:vAlign w:val="center"/>
          </w:tcPr>
          <w:p w14:paraId="3FDB76D1" w14:textId="77777777" w:rsidR="005B35DE" w:rsidRPr="00270996" w:rsidRDefault="000807CD">
            <w:pPr>
              <w:spacing w:before="40" w:after="40"/>
              <w:rPr>
                <w:szCs w:val="26"/>
              </w:rPr>
            </w:pPr>
            <w:r w:rsidRPr="00270996">
              <w:rPr>
                <w:b/>
                <w:szCs w:val="26"/>
              </w:rPr>
              <w:lastRenderedPageBreak/>
              <w:t>7.2. Luồng sự kiện thay thế</w:t>
            </w:r>
          </w:p>
        </w:tc>
        <w:tc>
          <w:tcPr>
            <w:tcW w:w="6264" w:type="dxa"/>
            <w:tcMar>
              <w:top w:w="70" w:type="dxa"/>
              <w:left w:w="100" w:type="dxa"/>
              <w:bottom w:w="70" w:type="dxa"/>
              <w:right w:w="100" w:type="dxa"/>
            </w:tcMar>
            <w:vAlign w:val="center"/>
          </w:tcPr>
          <w:p w14:paraId="616A0F02"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C4F078C" w14:textId="77777777">
        <w:trPr>
          <w:jc w:val="center"/>
        </w:trPr>
        <w:tc>
          <w:tcPr>
            <w:tcW w:w="2664" w:type="dxa"/>
            <w:tcMar>
              <w:top w:w="70" w:type="dxa"/>
              <w:left w:w="90" w:type="dxa"/>
              <w:bottom w:w="70" w:type="dxa"/>
              <w:right w:w="90" w:type="dxa"/>
            </w:tcMar>
            <w:vAlign w:val="center"/>
          </w:tcPr>
          <w:p w14:paraId="5FC8E01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384A7A9F"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5CEFBF1A" w14:textId="77777777">
        <w:trPr>
          <w:jc w:val="center"/>
        </w:trPr>
        <w:tc>
          <w:tcPr>
            <w:tcW w:w="2664" w:type="dxa"/>
            <w:tcMar>
              <w:top w:w="70" w:type="dxa"/>
              <w:left w:w="90" w:type="dxa"/>
              <w:bottom w:w="70" w:type="dxa"/>
              <w:right w:w="90" w:type="dxa"/>
            </w:tcMar>
            <w:vAlign w:val="center"/>
          </w:tcPr>
          <w:p w14:paraId="1EE13AE9"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419DC733"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74831E89" w14:textId="77777777" w:rsidR="005B35DE" w:rsidRPr="00270996" w:rsidRDefault="005B35DE">
      <w:pPr>
        <w:spacing w:after="280"/>
      </w:pPr>
    </w:p>
    <w:p w14:paraId="653762A8" w14:textId="77777777" w:rsidR="005B35DE" w:rsidRPr="00270996" w:rsidRDefault="000807CD" w:rsidP="00197B6A">
      <w:pPr>
        <w:pStyle w:val="m2"/>
      </w:pPr>
      <w:bookmarkStart w:id="179" w:name="_Toc240897717"/>
      <w:bookmarkStart w:id="180" w:name="_Toc242698978"/>
      <w:bookmarkStart w:id="181" w:name="_Toc242703599"/>
      <w:bookmarkStart w:id="182" w:name="_Toc243750098"/>
      <w:r w:rsidRPr="00270996">
        <w:t>Biểu đồ tuần tự (Sequence Diagram)</w:t>
      </w:r>
      <w:bookmarkEnd w:id="179"/>
      <w:bookmarkEnd w:id="180"/>
      <w:bookmarkEnd w:id="181"/>
      <w:bookmarkEnd w:id="182"/>
    </w:p>
    <w:p w14:paraId="18D0AEA9" w14:textId="77777777" w:rsidR="005B35DE" w:rsidRPr="00270996" w:rsidRDefault="000807CD" w:rsidP="00D945E6">
      <w:pPr>
        <w:pStyle w:val="nd"/>
      </w:pPr>
      <w: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 [2]:</w:t>
      </w:r>
    </w:p>
    <w:p w14:paraId="18C944E4" w14:textId="77777777" w:rsidR="005B35DE" w:rsidRPr="00270996" w:rsidRDefault="000807CD" w:rsidP="00197B6A">
      <w:pPr>
        <w:pStyle w:val="m3"/>
      </w:pPr>
      <w:bookmarkStart w:id="183" w:name="_Toc240897718"/>
      <w:bookmarkStart w:id="184" w:name="_Toc242698979"/>
      <w:bookmarkStart w:id="185" w:name="_Toc242703600"/>
      <w:bookmarkStart w:id="186" w:name="_Toc243750099"/>
      <w:r w:rsidRPr="00270996">
        <w:lastRenderedPageBreak/>
        <w:t>Sơ đồ tuần tự Đăng nhập hệ thống</w:t>
      </w:r>
      <w:bookmarkEnd w:id="183"/>
      <w:bookmarkEnd w:id="184"/>
      <w:bookmarkEnd w:id="185"/>
      <w:bookmarkEnd w:id="186"/>
    </w:p>
    <w:p w14:paraId="7C649AD8"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A953D44"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50140"/>
      <w:r w:rsidRPr="00270996">
        <w:rPr>
          <w:lang w:val="vi-VN"/>
        </w:rPr>
        <w:t>Sơ đồ tuần tự Đăng nhập hệ thống</w:t>
      </w:r>
      <w:bookmarkEnd w:id="187"/>
      <w:bookmarkEnd w:id="188"/>
      <w:bookmarkEnd w:id="189"/>
      <w:bookmarkEnd w:id="190"/>
      <w:bookmarkEnd w:id="191"/>
    </w:p>
    <w:p w14:paraId="0A5C29A8"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CB6BE3E" w14:textId="77777777" w:rsidR="005B35DE" w:rsidRPr="00270996" w:rsidRDefault="000807CD" w:rsidP="00197B6A">
      <w:pPr>
        <w:pStyle w:val="m3"/>
      </w:pPr>
      <w:bookmarkStart w:id="192" w:name="_Toc240897719"/>
      <w:bookmarkStart w:id="193" w:name="_Toc242698980"/>
      <w:bookmarkStart w:id="194" w:name="_Toc242703601"/>
      <w:bookmarkStart w:id="195" w:name="_Toc243750100"/>
      <w:r w:rsidRPr="00270996">
        <w:lastRenderedPageBreak/>
        <w:t>Sơ đồ tuần tự Xuất bản bài viết tích hợp AI &amp; Facebook</w:t>
      </w:r>
      <w:bookmarkEnd w:id="192"/>
      <w:bookmarkEnd w:id="193"/>
      <w:bookmarkEnd w:id="194"/>
      <w:bookmarkEnd w:id="195"/>
    </w:p>
    <w:p w14:paraId="59AD0A71"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E767A8C"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50141"/>
      <w:r w:rsidRPr="00270996">
        <w:rPr>
          <w:lang w:val="vi-VN"/>
        </w:rPr>
        <w:t>Sơ đồ tuần tự Xuất bản bài viết tích hợp AI &amp; Facebook</w:t>
      </w:r>
      <w:bookmarkEnd w:id="196"/>
      <w:bookmarkEnd w:id="197"/>
      <w:bookmarkEnd w:id="198"/>
      <w:bookmarkEnd w:id="199"/>
      <w:bookmarkEnd w:id="200"/>
    </w:p>
    <w:p w14:paraId="0248437A"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nội dung và từ khóa SEO. Sau khi kiểm duyệt, hệ thống cập nhật trạng thái bài viết thành Published, đồng thời gọi Meta Facebook Graph API tự động đăng bài lên Fanpage Công đoàn trường và lưu vết bài đăng.</w:t>
      </w:r>
    </w:p>
    <w:p w14:paraId="2951410A" w14:textId="77777777" w:rsidR="005B35DE" w:rsidRPr="00270996" w:rsidRDefault="000807CD" w:rsidP="00197B6A">
      <w:pPr>
        <w:pStyle w:val="m3"/>
      </w:pPr>
      <w:bookmarkStart w:id="201" w:name="_Toc243750101"/>
      <w:r>
        <w:lastRenderedPageBreak/>
        <w:t>Sơ đồ tuần tự Tiếp nhận, Xử lý và Phản hồi Ý kiến nguyện vọng đoàn viên</w:t>
      </w:r>
      <w:bookmarkEnd w:id="201"/>
    </w:p>
    <w:p w14:paraId="2D38EC6F"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7BD339F5" w14:textId="77777777" w:rsidR="005B35DE" w:rsidRPr="00270996" w:rsidRDefault="000807CD" w:rsidP="00E2136D">
      <w:pPr>
        <w:pStyle w:val="hinh1"/>
        <w:rPr>
          <w:lang w:val="vi-VN"/>
        </w:rPr>
      </w:pPr>
      <w:bookmarkStart w:id="202" w:name="_Toc243750142"/>
      <w:r w:rsidRPr="00A621AB">
        <w:rPr>
          <w:lang w:val="vi-VN"/>
        </w:rPr>
        <w:t>Sơ đồ tuần tự Tiếp nhận, Xử lý và Phản hồi Ý kiến nguyện vọng đoàn viên</w:t>
      </w:r>
      <w:bookmarkEnd w:id="202"/>
    </w:p>
    <w:p w14:paraId="716371D3"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0F129561" w14:textId="77777777" w:rsidR="005B35DE" w:rsidRPr="00270996" w:rsidRDefault="000807CD">
      <w:r w:rsidRPr="00270996">
        <w:br w:type="page"/>
      </w:r>
    </w:p>
    <w:p w14:paraId="56F9691A" w14:textId="77777777" w:rsidR="00A80E22" w:rsidRPr="00270996" w:rsidRDefault="001A1504">
      <w:pPr>
        <w:pStyle w:val="m3"/>
      </w:pPr>
      <w:bookmarkStart w:id="203" w:name="_Toc242698982"/>
      <w:bookmarkStart w:id="204" w:name="_Toc242703603"/>
      <w:bookmarkStart w:id="205" w:name="_Toc243750102"/>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3941F37F" w14:textId="77777777" w:rsidR="00A80E22" w:rsidRPr="00270996" w:rsidRDefault="00A80E22" w:rsidP="005C2F0B">
      <w:pPr>
        <w:jc w:val="center"/>
      </w:pPr>
    </w:p>
    <w:p w14:paraId="32271BF0" w14:textId="77777777" w:rsidR="00A80E22" w:rsidRPr="00270996" w:rsidRDefault="000E1BF3">
      <w:pPr>
        <w:pStyle w:val="hinh1"/>
        <w:rPr>
          <w:lang w:val="vi-VN"/>
        </w:rPr>
      </w:pPr>
      <w:bookmarkStart w:id="206" w:name="_Toc243750143"/>
      <w:r w:rsidRPr="00A621AB">
        <w:rPr>
          <w:lang w:val="vi-VN"/>
        </w:rPr>
        <w:t>Sơ đồ tuần tự Tra cứu &amp; Tiếp cận Chính sách Chăm lo, Phúc lợi Đoàn viên</w:t>
      </w:r>
      <w:bookmarkEnd w:id="206"/>
    </w:p>
    <w:p w14:paraId="2167A6FF" w14:textId="77777777" w:rsidR="00D945E6" w:rsidRPr="00270996" w:rsidRDefault="00D945E6"/>
    <w:p w14:paraId="207E5231"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2923D534" w14:textId="77777777" w:rsidR="00A80E22" w:rsidRPr="00270996" w:rsidRDefault="00A80E22"/>
    <w:p w14:paraId="5EB6F698" w14:textId="77777777" w:rsidR="00A80E22" w:rsidRPr="00270996" w:rsidRDefault="000E1BF3">
      <w:pPr>
        <w:pStyle w:val="m2"/>
      </w:pPr>
      <w:bookmarkStart w:id="207" w:name="_Toc242698983"/>
      <w:bookmarkStart w:id="208" w:name="_Toc242703604"/>
      <w:bookmarkStart w:id="209" w:name="_Toc243750103"/>
      <w:r w:rsidRPr="00270996">
        <w:t>Biểu đồ hoạt động (Activity Diagram)</w:t>
      </w:r>
      <w:bookmarkEnd w:id="207"/>
      <w:bookmarkEnd w:id="208"/>
      <w:bookmarkEnd w:id="209"/>
    </w:p>
    <w:p w14:paraId="2C1F02BB" w14:textId="77777777" w:rsidR="00D945E6" w:rsidRPr="00270996" w:rsidRDefault="00D945E6"/>
    <w:p w14:paraId="3CB88DC9"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0F24274C" w14:textId="77777777" w:rsidR="00A80E22" w:rsidRPr="00270996" w:rsidRDefault="000E1BF3">
      <w:pPr>
        <w:pStyle w:val="m3"/>
      </w:pPr>
      <w:bookmarkStart w:id="210" w:name="_Toc242698984"/>
      <w:bookmarkStart w:id="211" w:name="_Toc242703605"/>
      <w:bookmarkStart w:id="212" w:name="_Toc243750104"/>
      <w:r w:rsidRPr="00270996">
        <w:lastRenderedPageBreak/>
        <w:t>Sơ đồ hoạt động Quy trình Đăng nhập và Phân quyền người dùng (RBAC)</w:t>
      </w:r>
      <w:bookmarkEnd w:id="210"/>
      <w:bookmarkEnd w:id="211"/>
      <w:bookmarkEnd w:id="212"/>
    </w:p>
    <w:p w14:paraId="790448D3"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346ACC07" w14:textId="77777777" w:rsidR="00A80E22" w:rsidRPr="00270996" w:rsidRDefault="000E1BF3">
      <w:pPr>
        <w:pStyle w:val="hinh1"/>
        <w:rPr>
          <w:lang w:val="vi-VN"/>
        </w:rPr>
      </w:pPr>
      <w:bookmarkStart w:id="213" w:name="_Toc242699031"/>
      <w:bookmarkStart w:id="214" w:name="_Toc243750144"/>
      <w:r w:rsidRPr="00270996">
        <w:rPr>
          <w:lang w:val="vi-VN"/>
        </w:rPr>
        <w:t>Sơ đồ hoạt động Quy trình Đăng nhập và Phân quyền người dùng (RBAC)</w:t>
      </w:r>
      <w:bookmarkEnd w:id="213"/>
      <w:bookmarkEnd w:id="214"/>
    </w:p>
    <w:p w14:paraId="0021E850" w14:textId="77777777" w:rsidR="00D945E6" w:rsidRPr="00270996" w:rsidRDefault="00D945E6"/>
    <w:p w14:paraId="2FD9E848"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55B0D3DE" w14:textId="77777777" w:rsidR="00A80E22" w:rsidRPr="00270996" w:rsidRDefault="000E1BF3">
      <w:pPr>
        <w:pStyle w:val="m3"/>
      </w:pPr>
      <w:bookmarkStart w:id="215" w:name="_Toc242698985"/>
      <w:bookmarkStart w:id="216" w:name="_Toc242703606"/>
      <w:bookmarkStart w:id="217" w:name="_Toc243750105"/>
      <w:r w:rsidRPr="00270996">
        <w:lastRenderedPageBreak/>
        <w:t>Sơ đồ hoạt động Quy trình Soạn thảo, Trợ lý AI hỗ trợ và Xuất bản đa kênh</w:t>
      </w:r>
      <w:bookmarkEnd w:id="215"/>
      <w:bookmarkEnd w:id="216"/>
      <w:bookmarkEnd w:id="217"/>
    </w:p>
    <w:p w14:paraId="7BBCDF56"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17D0D178" w14:textId="77777777" w:rsidR="00D945E6" w:rsidRPr="00270996" w:rsidRDefault="000E1BF3" w:rsidP="0096424B">
      <w:pPr>
        <w:pStyle w:val="hinh1"/>
        <w:rPr>
          <w:lang w:val="vi-VN"/>
        </w:rPr>
      </w:pPr>
      <w:bookmarkStart w:id="218" w:name="_Toc242699032"/>
      <w:bookmarkStart w:id="219" w:name="_Toc243750145"/>
      <w:r w:rsidRPr="00270996">
        <w:rPr>
          <w:lang w:val="vi-VN"/>
        </w:rPr>
        <w:t>Sơ đồ hoạt động Quy trình Soạn thảo, Trợ lý AI hỗ trợ và Xuất bản đa kênh</w:t>
      </w:r>
      <w:bookmarkEnd w:id="218"/>
      <w:bookmarkEnd w:id="219"/>
    </w:p>
    <w:p w14:paraId="4100995F" w14:textId="77777777" w:rsidR="00A80E22" w:rsidRPr="00270996"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nội dung,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F08B4DE" w14:textId="77777777" w:rsidR="00A80E22" w:rsidRPr="00270996" w:rsidRDefault="000E1BF3">
      <w:pPr>
        <w:pStyle w:val="m3"/>
      </w:pPr>
      <w:bookmarkStart w:id="220" w:name="_Toc243750106"/>
      <w:r>
        <w:lastRenderedPageBreak/>
        <w:t>Sơ đồ hoạt động Quy trình Tiếp nhận, Xử lý và Phản hồi Ý kiến nguyện vọng đoàn viên</w:t>
      </w:r>
      <w:bookmarkEnd w:id="220"/>
    </w:p>
    <w:p w14:paraId="1C0F7CF2"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93910A8" w14:textId="77777777" w:rsidR="00D945E6" w:rsidRPr="00270996" w:rsidRDefault="000E1BF3" w:rsidP="0096424B">
      <w:pPr>
        <w:pStyle w:val="hinh1"/>
        <w:rPr>
          <w:lang w:val="vi-VN"/>
        </w:rPr>
      </w:pPr>
      <w:bookmarkStart w:id="221" w:name="_Toc243750146"/>
      <w:r w:rsidRPr="00A621AB">
        <w:rPr>
          <w:lang w:val="vi-VN"/>
        </w:rPr>
        <w:t>Sơ đồ hoạt động Quy trình Tiếp nhận, Xử lý và Phản hồi Ý kiến nguyện vọng đoàn viên</w:t>
      </w:r>
      <w:bookmarkEnd w:id="221"/>
    </w:p>
    <w:p w14:paraId="3D40AE1C"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75644109" w14:textId="77777777" w:rsidR="00A80E22" w:rsidRPr="00270996" w:rsidRDefault="000E1BF3">
      <w:pPr>
        <w:pStyle w:val="m3"/>
      </w:pPr>
      <w:bookmarkStart w:id="222" w:name="_Toc243750107"/>
      <w:r>
        <w:lastRenderedPageBreak/>
        <w:t>Sơ đồ hoạt động Quy trình Tra cứu &amp; Tiếp cận Thông tin Chính sách Chăm lo, Phúc lợi Đoàn viên</w:t>
      </w:r>
      <w:bookmarkEnd w:id="222"/>
    </w:p>
    <w:p w14:paraId="221FE072"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3BF237BA" w14:textId="77777777" w:rsidR="00D945E6" w:rsidRPr="00270996" w:rsidRDefault="000E1BF3" w:rsidP="0096424B">
      <w:pPr>
        <w:pStyle w:val="hinh1"/>
        <w:rPr>
          <w:lang w:val="vi-VN"/>
        </w:rPr>
      </w:pPr>
      <w:bookmarkStart w:id="223" w:name="_Toc243750147"/>
      <w:r w:rsidRPr="00A621AB">
        <w:rPr>
          <w:lang w:val="vi-VN"/>
        </w:rPr>
        <w:t>Sơ đồ hoạt động Quy trình Tra cứu &amp; Tiếp cận Thông tin Chính sách Chăm lo, Phúc lợi Đoàn viên</w:t>
      </w:r>
      <w:bookmarkEnd w:id="223"/>
    </w:p>
    <w:p w14:paraId="5650AAE4"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6FB8E23D" w14:textId="77777777" w:rsidR="00A80E22" w:rsidRPr="00270996" w:rsidRDefault="00A80E22"/>
    <w:p w14:paraId="22CC3034" w14:textId="77777777" w:rsidR="00557452" w:rsidRPr="00270996" w:rsidRDefault="000A167E">
      <w:pPr>
        <w:pStyle w:val="m2"/>
      </w:pPr>
      <w:bookmarkStart w:id="224" w:name="_Toc242698988"/>
      <w:bookmarkStart w:id="225" w:name="_Toc242703609"/>
      <w:bookmarkStart w:id="226" w:name="_Toc243750108"/>
      <w:r w:rsidRPr="00270996">
        <w:t>Biểu đồ lớp (Class Diagram)</w:t>
      </w:r>
      <w:bookmarkEnd w:id="224"/>
      <w:bookmarkEnd w:id="225"/>
      <w:bookmarkEnd w:id="226"/>
    </w:p>
    <w:p w14:paraId="0E62000E" w14:textId="77777777" w:rsidR="00557452" w:rsidRPr="00270996" w:rsidRDefault="000A167E">
      <w:pPr>
        <w:pStyle w:val="nd"/>
      </w:pPr>
      <w:r>
        <w:t xml:space="preserve">Biểu đồ lớp (Class Diagram) là mô hình tĩnh quan trọng nhất trong phương pháp phân tích và thiết kế hệ thống hướng đối tượng [5] (OOAD) theo chuẩn UML. Biểu đồ mô tả cấu trúc tĩnh của hệ thống bằng cách trừu tượng hóa các thực thể nghiệp vụ thành </w:t>
      </w:r>
      <w:r>
        <w:lastRenderedPageBreak/>
        <w:t>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0A8BF4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4BFB8E0" w14:textId="77777777" w:rsidR="00EF7407" w:rsidRPr="00270996" w:rsidRDefault="000A167E" w:rsidP="00EF7407">
      <w:pPr>
        <w:pStyle w:val="m3"/>
      </w:pPr>
      <w:bookmarkStart w:id="227" w:name="_Toc242698989"/>
      <w:bookmarkStart w:id="228" w:name="_Toc242703610"/>
      <w:bookmarkStart w:id="229" w:name="_Toc243750109"/>
      <w:r w:rsidRPr="00270996">
        <w:t>Sơ đồ lớp Quản lý Người dùng &amp; Phân quyền</w:t>
      </w:r>
      <w:bookmarkEnd w:id="227"/>
      <w:bookmarkEnd w:id="228"/>
      <w:bookmarkEnd w:id="229"/>
    </w:p>
    <w:p w14:paraId="0A24434B"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2C364686" w14:textId="77777777" w:rsidR="00557452" w:rsidRPr="00270996" w:rsidRDefault="000A167E">
      <w:pPr>
        <w:pStyle w:val="hinh1"/>
        <w:rPr>
          <w:lang w:val="vi-VN"/>
        </w:rPr>
      </w:pPr>
      <w:bookmarkStart w:id="230" w:name="_Toc242699035"/>
      <w:bookmarkStart w:id="231" w:name="_Toc243750148"/>
      <w:r w:rsidRPr="00270996">
        <w:rPr>
          <w:lang w:val="vi-VN"/>
        </w:rPr>
        <w:t>Sơ đồ lớp Quản lý Người dùng &amp; Phân quyền</w:t>
      </w:r>
      <w:bookmarkEnd w:id="230"/>
      <w:bookmarkEnd w:id="231"/>
    </w:p>
    <w:p w14:paraId="393C57F3" w14:textId="77777777" w:rsidR="00557452" w:rsidRPr="00270996" w:rsidRDefault="00557452"/>
    <w:p w14:paraId="5B06D3E0"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2FFB26F8"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112D5D4"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5AA208C5" w14:textId="77777777" w:rsidR="00557452" w:rsidRPr="00270996" w:rsidRDefault="000A167E">
      <w:pPr>
        <w:pStyle w:val="nd-"/>
      </w:pPr>
      <w:r>
        <w:t>DoanVien: Đại diện cho cán bộ giảng viên, công nhân viên nhà trường với các thuộc tính: # maDoanVien: String, # hoTen: String, # ngaySinh: Date, # gioiTinh: String, # chucVu: String; cùng các phương thức tra cứu phúc lợi và tương tác: + traCuuPhucLoi(): Void, + guiGopY(tieuDe, noiDung): Void, + taiBieuMau(maBM): File.</w:t>
      </w:r>
    </w:p>
    <w:p w14:paraId="153756D8"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70B57D1" w14:textId="77777777" w:rsidR="00557452" w:rsidRPr="00270996" w:rsidRDefault="00511FE8" w:rsidP="00EF7407">
      <w:pPr>
        <w:pStyle w:val="m3"/>
      </w:pPr>
      <w:bookmarkStart w:id="232" w:name="_Toc242698990"/>
      <w:bookmarkStart w:id="233" w:name="_Toc242703611"/>
      <w:bookmarkStart w:id="234" w:name="_Toc243750110"/>
      <w:r w:rsidRPr="00270996">
        <w:lastRenderedPageBreak/>
        <w:t>Sơ đồ lớp Quản lý Bài viết &amp; Xuất bản Đa kênh</w:t>
      </w:r>
      <w:bookmarkEnd w:id="232"/>
      <w:bookmarkEnd w:id="233"/>
      <w:bookmarkEnd w:id="234"/>
    </w:p>
    <w:p w14:paraId="59349B01"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522B6A67" w14:textId="77777777" w:rsidR="00557452" w:rsidRPr="00270996" w:rsidRDefault="000A167E">
      <w:pPr>
        <w:pStyle w:val="hinh1"/>
        <w:rPr>
          <w:lang w:val="vi-VN"/>
        </w:rPr>
      </w:pPr>
      <w:bookmarkStart w:id="235" w:name="_Toc242699036"/>
      <w:bookmarkStart w:id="236" w:name="_Toc243750149"/>
      <w:r w:rsidRPr="00270996">
        <w:rPr>
          <w:lang w:val="vi-VN"/>
        </w:rPr>
        <w:t>Sơ đồ lớp Quản lý Bài viết &amp; Xuất bản Đa kênh</w:t>
      </w:r>
      <w:bookmarkEnd w:id="235"/>
      <w:bookmarkEnd w:id="236"/>
    </w:p>
    <w:p w14:paraId="669DC09D" w14:textId="77777777" w:rsidR="00557452" w:rsidRPr="00270996" w:rsidRDefault="00557452"/>
    <w:p w14:paraId="4CF34703"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2BF82139" w14:textId="77777777" w:rsidR="00557452" w:rsidRPr="00270996" w:rsidRDefault="000A167E">
      <w:pPr>
        <w:pStyle w:val="nd-"/>
      </w:pPr>
      <w:r>
        <w:t>BaiViet: 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mở đầu), + dongBoFacebook(): Boolean (xuất bản tự động lên Fanpage qua Graph API), + henGioXuatBan(thoiGian): Void.</w:t>
      </w:r>
    </w:p>
    <w:p w14:paraId="691F4718"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6FF7572E"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ED87C63" w14:textId="77777777" w:rsidR="00EF7407" w:rsidRPr="00270996" w:rsidRDefault="000A167E" w:rsidP="00511FE8">
      <w:pPr>
        <w:pStyle w:val="m3"/>
      </w:pPr>
      <w:bookmarkStart w:id="237" w:name="_Toc243750111"/>
      <w:r>
        <w:t>Sơ đồ lớp Phân hệ Quản lý Hòm thư Góp ý &amp; Phản hồi Đoàn viên</w:t>
      </w:r>
      <w:bookmarkEnd w:id="237"/>
    </w:p>
    <w:p w14:paraId="5228EBC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06E94CD1" w14:textId="77777777" w:rsidR="00557452" w:rsidRPr="00270996" w:rsidRDefault="000A167E">
      <w:pPr>
        <w:pStyle w:val="hinh1"/>
        <w:rPr>
          <w:lang w:val="vi-VN"/>
        </w:rPr>
      </w:pPr>
      <w:bookmarkStart w:id="238" w:name="_Toc243750150"/>
      <w:r w:rsidRPr="00A621AB">
        <w:rPr>
          <w:lang w:val="vi-VN"/>
        </w:rPr>
        <w:t>Sơ đồ lớp Phân hệ Quản lý Hòm thư Góp ý &amp; Phản hồi Đoàn viên</w:t>
      </w:r>
      <w:bookmarkEnd w:id="238"/>
    </w:p>
    <w:p w14:paraId="3F34B183" w14:textId="77777777" w:rsidR="00557452" w:rsidRPr="00270996" w:rsidRDefault="00557452"/>
    <w:p w14:paraId="638AC248"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5D4C403C" w14:textId="77777777" w:rsidR="00EF7407" w:rsidRPr="00270996" w:rsidRDefault="000A167E" w:rsidP="00511FE8">
      <w:pPr>
        <w:pStyle w:val="m3"/>
      </w:pPr>
      <w:bookmarkStart w:id="239" w:name="_Toc243750112"/>
      <w:r>
        <w:lastRenderedPageBreak/>
        <w:t>Sơ đồ lớp Phân hệ Quản lý Chính sách Chăm lo &amp; Phúc lợi Đoàn viên</w:t>
      </w:r>
      <w:bookmarkEnd w:id="239"/>
    </w:p>
    <w:p w14:paraId="51493635"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00B16520" w14:textId="77777777" w:rsidR="00557452" w:rsidRPr="00270996" w:rsidRDefault="000A167E">
      <w:pPr>
        <w:pStyle w:val="hinh1"/>
        <w:rPr>
          <w:lang w:val="vi-VN"/>
        </w:rPr>
      </w:pPr>
      <w:bookmarkStart w:id="240" w:name="_Toc243750151"/>
      <w:r w:rsidRPr="00A621AB">
        <w:rPr>
          <w:lang w:val="vi-VN"/>
        </w:rPr>
        <w:t>Sơ đồ lớp Phân hệ Quản lý Chính sách Chăm lo &amp; Phúc lợi Đoàn viên</w:t>
      </w:r>
      <w:bookmarkEnd w:id="240"/>
    </w:p>
    <w:p w14:paraId="3081363F" w14:textId="77777777" w:rsidR="00557452" w:rsidRPr="00270996" w:rsidRDefault="00557452"/>
    <w:p w14:paraId="680ADC83"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03BA79D4" w14:textId="77777777" w:rsidR="00557452" w:rsidRPr="00270996" w:rsidRDefault="00557452"/>
    <w:p w14:paraId="23E068EC" w14:textId="77777777" w:rsidR="005B35DE" w:rsidRPr="00270996" w:rsidRDefault="000807CD" w:rsidP="00971E10">
      <w:pPr>
        <w:pStyle w:val="m1a"/>
      </w:pPr>
      <w:bookmarkStart w:id="241" w:name="_Toc240897721"/>
      <w:bookmarkStart w:id="242" w:name="_Toc242698993"/>
      <w:bookmarkStart w:id="243" w:name="_Toc242703614"/>
      <w:bookmarkStart w:id="244" w:name="_Toc243750113"/>
      <w:r w:rsidRPr="00270996">
        <w:lastRenderedPageBreak/>
        <w:t>CƠ SỞ DỮ LIỆU</w:t>
      </w:r>
      <w:bookmarkEnd w:id="241"/>
      <w:bookmarkEnd w:id="242"/>
      <w:bookmarkEnd w:id="243"/>
      <w:bookmarkEnd w:id="244"/>
    </w:p>
    <w:p w14:paraId="7325F455" w14:textId="77777777" w:rsidR="005B35DE" w:rsidRPr="00270996" w:rsidRDefault="000807CD" w:rsidP="00971E10">
      <w:pPr>
        <w:pStyle w:val="m2"/>
      </w:pPr>
      <w:bookmarkStart w:id="245" w:name="_Toc240897722"/>
      <w:bookmarkStart w:id="246" w:name="_Toc242698994"/>
      <w:bookmarkStart w:id="247" w:name="_Toc242703615"/>
      <w:bookmarkStart w:id="248" w:name="_Toc243750114"/>
      <w:r w:rsidRPr="00270996">
        <w:t>Sơ đồ quan hệ trong cơ sở dữ liệu</w:t>
      </w:r>
      <w:bookmarkEnd w:id="245"/>
      <w:bookmarkEnd w:id="246"/>
      <w:bookmarkEnd w:id="247"/>
      <w:bookmarkEnd w:id="248"/>
    </w:p>
    <w:p w14:paraId="121B4F7A"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CC4B2B1"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50152"/>
      <w:r w:rsidRPr="00270996">
        <w:rPr>
          <w:lang w:val="vi-VN"/>
        </w:rPr>
        <w:t>Sơ đồ quan hệ trong cơ sở dữ liệu</w:t>
      </w:r>
      <w:bookmarkEnd w:id="249"/>
      <w:bookmarkEnd w:id="250"/>
      <w:bookmarkEnd w:id="251"/>
      <w:bookmarkEnd w:id="252"/>
      <w:bookmarkEnd w:id="253"/>
    </w:p>
    <w:p w14:paraId="6108130E" w14:textId="77777777" w:rsidR="005B35DE" w:rsidRPr="00270996" w:rsidRDefault="000807CD" w:rsidP="00971E10">
      <w:pPr>
        <w:pStyle w:val="m2"/>
      </w:pPr>
      <w:bookmarkStart w:id="254" w:name="_Toc240897723"/>
      <w:bookmarkStart w:id="255" w:name="_Toc242698995"/>
      <w:bookmarkStart w:id="256" w:name="_Toc242703616"/>
      <w:bookmarkStart w:id="257" w:name="_Toc243750115"/>
      <w:r w:rsidRPr="00270996">
        <w:t>Mô tả bảng</w:t>
      </w:r>
      <w:bookmarkEnd w:id="254"/>
      <w:bookmarkEnd w:id="255"/>
      <w:bookmarkEnd w:id="256"/>
      <w:bookmarkEnd w:id="257"/>
    </w:p>
    <w:p w14:paraId="0DCFE95D" w14:textId="77777777" w:rsidR="005B35DE" w:rsidRPr="00270996" w:rsidRDefault="000807CD" w:rsidP="00E2136D">
      <w:pPr>
        <w:pStyle w:val="bang1"/>
        <w:rPr>
          <w:lang w:val="vi-VN"/>
        </w:rPr>
      </w:pPr>
      <w:bookmarkStart w:id="258" w:name="_Toc240898836"/>
      <w:bookmarkStart w:id="259" w:name="_Toc242699082"/>
      <w:bookmarkStart w:id="260" w:name="_Toc243750180"/>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779020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38502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66D6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3D2F1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43C212" w14:textId="77777777" w:rsidR="005B35DE" w:rsidRPr="00270996" w:rsidRDefault="000807CD">
            <w:pPr>
              <w:jc w:val="center"/>
              <w:rPr>
                <w:szCs w:val="26"/>
              </w:rPr>
            </w:pPr>
            <w:r w:rsidRPr="00270996">
              <w:rPr>
                <w:b/>
                <w:szCs w:val="26"/>
              </w:rPr>
              <w:t>DESCRIPTION</w:t>
            </w:r>
          </w:p>
        </w:tc>
      </w:tr>
      <w:tr w:rsidR="005B35DE" w:rsidRPr="00270996" w14:paraId="78DEAF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FD06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B2E5F"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EF7B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BFA3" w14:textId="77777777" w:rsidR="005B35DE" w:rsidRPr="00270996" w:rsidRDefault="000807CD">
            <w:pPr>
              <w:rPr>
                <w:szCs w:val="26"/>
              </w:rPr>
            </w:pPr>
            <w:r w:rsidRPr="00270996">
              <w:rPr>
                <w:szCs w:val="26"/>
              </w:rPr>
              <w:t>Mã tổ chức (Khóa chính, tự tăng)</w:t>
            </w:r>
          </w:p>
        </w:tc>
      </w:tr>
      <w:tr w:rsidR="005B35DE" w:rsidRPr="00270996" w14:paraId="46C0A1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1C28B"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1154E"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B1DC2"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1A62A" w14:textId="77777777" w:rsidR="005B35DE" w:rsidRPr="00270996" w:rsidRDefault="000807CD">
            <w:pPr>
              <w:rPr>
                <w:szCs w:val="26"/>
              </w:rPr>
            </w:pPr>
            <w:r w:rsidRPr="00270996">
              <w:rPr>
                <w:szCs w:val="26"/>
              </w:rPr>
              <w:t>Tên Ban chuyên môn / Cơ cấu tổ chức cấp Trường</w:t>
            </w:r>
          </w:p>
        </w:tc>
      </w:tr>
      <w:tr w:rsidR="005B35DE" w:rsidRPr="00270996" w14:paraId="45EECC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E072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45C26"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FEB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BA9B90" w14:textId="77777777" w:rsidR="005B35DE" w:rsidRPr="00270996" w:rsidRDefault="000807CD">
            <w:pPr>
              <w:rPr>
                <w:szCs w:val="26"/>
              </w:rPr>
            </w:pPr>
            <w:r w:rsidRPr="00270996">
              <w:rPr>
                <w:szCs w:val="26"/>
              </w:rPr>
              <w:t>Nhiệm kỳ hoạt động (Mặc định: 'Nhiệm kỳ 2023 - 2028')</w:t>
            </w:r>
          </w:p>
        </w:tc>
      </w:tr>
      <w:tr w:rsidR="005B35DE" w:rsidRPr="00270996" w14:paraId="63F665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A38F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895A2"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0DF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28E35" w14:textId="77777777" w:rsidR="005B35DE" w:rsidRPr="00270996" w:rsidRDefault="000807CD">
            <w:pPr>
              <w:rPr>
                <w:szCs w:val="26"/>
              </w:rPr>
            </w:pPr>
            <w:r w:rsidRPr="00270996">
              <w:rPr>
                <w:szCs w:val="26"/>
              </w:rPr>
              <w:t>Mô tả chức năng, nhiệm vụ và quyền hạn của Ban</w:t>
            </w:r>
          </w:p>
        </w:tc>
      </w:tr>
      <w:tr w:rsidR="005B35DE" w:rsidRPr="00270996" w14:paraId="32B684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8A025"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4AA98"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1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C37D4" w14:textId="77777777" w:rsidR="005B35DE" w:rsidRPr="00270996" w:rsidRDefault="000807CD">
            <w:pPr>
              <w:rPr>
                <w:szCs w:val="26"/>
              </w:rPr>
            </w:pPr>
            <w:r w:rsidRPr="00270996">
              <w:rPr>
                <w:szCs w:val="26"/>
              </w:rPr>
              <w:t>Thứ tự sắp xếp hiển thị trên sơ đồ tổ chức</w:t>
            </w:r>
          </w:p>
        </w:tc>
      </w:tr>
      <w:tr w:rsidR="005B35DE" w:rsidRPr="00270996" w14:paraId="67660B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45C7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B376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A9C1A"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3782B" w14:textId="77777777" w:rsidR="005B35DE" w:rsidRPr="00270996" w:rsidRDefault="000807CD">
            <w:pPr>
              <w:rPr>
                <w:szCs w:val="26"/>
              </w:rPr>
            </w:pPr>
            <w:r w:rsidRPr="00270996">
              <w:rPr>
                <w:szCs w:val="26"/>
              </w:rPr>
              <w:t>Trạng thái hoạt động (1: Hoạt động, 0: Khóa)</w:t>
            </w:r>
          </w:p>
        </w:tc>
      </w:tr>
      <w:tr w:rsidR="005B35DE" w:rsidRPr="00270996" w14:paraId="537907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B35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988A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CB1D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FF10" w14:textId="77777777" w:rsidR="005B35DE" w:rsidRPr="00270996" w:rsidRDefault="000807CD">
            <w:pPr>
              <w:rPr>
                <w:szCs w:val="26"/>
              </w:rPr>
            </w:pPr>
            <w:r w:rsidRPr="00270996">
              <w:rPr>
                <w:szCs w:val="26"/>
              </w:rPr>
              <w:t>Thời điểm tạo bản ghi trong hệ thống</w:t>
            </w:r>
          </w:p>
        </w:tc>
      </w:tr>
    </w:tbl>
    <w:p w14:paraId="6516B34D" w14:textId="77777777" w:rsidR="005B35DE" w:rsidRPr="00270996" w:rsidRDefault="005B35DE" w:rsidP="00E16249"/>
    <w:p w14:paraId="32E98783" w14:textId="77777777" w:rsidR="005B35DE" w:rsidRPr="00270996" w:rsidRDefault="000807CD" w:rsidP="00E2136D">
      <w:pPr>
        <w:pStyle w:val="bang1"/>
        <w:rPr>
          <w:lang w:val="vi-VN"/>
        </w:rPr>
      </w:pPr>
      <w:bookmarkStart w:id="261" w:name="_Toc240898837"/>
      <w:bookmarkStart w:id="262" w:name="_Toc242699083"/>
      <w:bookmarkStart w:id="263" w:name="_Toc243750181"/>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442B0B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06DB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7D664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CF5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8068D6" w14:textId="77777777" w:rsidR="005B35DE" w:rsidRPr="00270996" w:rsidRDefault="000807CD">
            <w:pPr>
              <w:jc w:val="center"/>
              <w:rPr>
                <w:szCs w:val="26"/>
              </w:rPr>
            </w:pPr>
            <w:r w:rsidRPr="00270996">
              <w:rPr>
                <w:b/>
                <w:szCs w:val="26"/>
              </w:rPr>
              <w:t>DESCRIPTION</w:t>
            </w:r>
          </w:p>
        </w:tc>
      </w:tr>
      <w:tr w:rsidR="005B35DE" w:rsidRPr="00270996" w14:paraId="1015B3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2F1B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FD605"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23DC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49E652" w14:textId="77777777" w:rsidR="005B35DE" w:rsidRPr="00270996" w:rsidRDefault="000807CD">
            <w:pPr>
              <w:rPr>
                <w:szCs w:val="26"/>
              </w:rPr>
            </w:pPr>
            <w:r w:rsidRPr="00270996">
              <w:rPr>
                <w:szCs w:val="26"/>
              </w:rPr>
              <w:t>Mã tổ công đoàn (Khóa chính, tự tăng)</w:t>
            </w:r>
          </w:p>
        </w:tc>
      </w:tr>
      <w:tr w:rsidR="005B35DE" w:rsidRPr="00270996" w14:paraId="5E510B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1BE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0388C"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650D0"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D72270" w14:textId="77777777" w:rsidR="005B35DE" w:rsidRPr="00270996" w:rsidRDefault="000807CD">
            <w:pPr>
              <w:rPr>
                <w:szCs w:val="26"/>
              </w:rPr>
            </w:pPr>
            <w:r w:rsidRPr="00270996">
              <w:rPr>
                <w:szCs w:val="26"/>
              </w:rPr>
              <w:t>Mã định danh duy nhất (VD: TCD-CNTT, TCD-KT)</w:t>
            </w:r>
          </w:p>
        </w:tc>
      </w:tr>
      <w:tr w:rsidR="005B35DE" w:rsidRPr="00270996" w14:paraId="6AD56A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65EB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DCA1E5"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B9AFF"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5E314" w14:textId="77777777" w:rsidR="005B35DE" w:rsidRPr="00270996" w:rsidRDefault="000807CD">
            <w:pPr>
              <w:rPr>
                <w:szCs w:val="26"/>
              </w:rPr>
            </w:pPr>
            <w:r w:rsidRPr="00270996">
              <w:rPr>
                <w:szCs w:val="26"/>
              </w:rPr>
              <w:t>Tên đầy đủ của Tổ công đoàn cơ sở bộ phận</w:t>
            </w:r>
          </w:p>
        </w:tc>
      </w:tr>
      <w:tr w:rsidR="005B35DE" w:rsidRPr="00270996" w14:paraId="1D74ED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74BF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091F4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313D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CAF11" w14:textId="77777777" w:rsidR="005B35DE" w:rsidRPr="00270996" w:rsidRDefault="000807CD">
            <w:pPr>
              <w:rPr>
                <w:szCs w:val="26"/>
              </w:rPr>
            </w:pPr>
            <w:r w:rsidRPr="00270996">
              <w:rPr>
                <w:szCs w:val="26"/>
              </w:rPr>
              <w:t>Họ và tên Tổ trưởng đương nhiệm</w:t>
            </w:r>
          </w:p>
        </w:tc>
      </w:tr>
      <w:tr w:rsidR="005B35DE" w:rsidRPr="00270996" w14:paraId="56B9DF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8D4B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44066"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E76871"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E734C" w14:textId="77777777" w:rsidR="005B35DE" w:rsidRPr="00270996" w:rsidRDefault="000807CD">
            <w:pPr>
              <w:rPr>
                <w:szCs w:val="26"/>
              </w:rPr>
            </w:pPr>
            <w:r w:rsidRPr="00270996">
              <w:rPr>
                <w:szCs w:val="26"/>
              </w:rPr>
              <w:t>Email liên hệ công vụ của Tổ công đoàn</w:t>
            </w:r>
          </w:p>
        </w:tc>
      </w:tr>
      <w:tr w:rsidR="005B35DE" w:rsidRPr="00270996" w14:paraId="5777F1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3411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46FF5"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8061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E4C0B" w14:textId="77777777" w:rsidR="005B35DE" w:rsidRPr="00270996" w:rsidRDefault="000807CD">
            <w:pPr>
              <w:rPr>
                <w:szCs w:val="26"/>
              </w:rPr>
            </w:pPr>
            <w:r w:rsidRPr="00270996">
              <w:rPr>
                <w:szCs w:val="26"/>
              </w:rPr>
              <w:t>Số điện thoại liên hệ đại diện</w:t>
            </w:r>
          </w:p>
        </w:tc>
      </w:tr>
      <w:tr w:rsidR="005B35DE" w:rsidRPr="00270996" w14:paraId="03C137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89B7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B1AC"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9F438"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ACEED" w14:textId="77777777" w:rsidR="005B35DE" w:rsidRPr="00270996" w:rsidRDefault="000807CD">
            <w:pPr>
              <w:rPr>
                <w:szCs w:val="26"/>
              </w:rPr>
            </w:pPr>
            <w:r w:rsidRPr="00270996">
              <w:rPr>
                <w:szCs w:val="26"/>
              </w:rPr>
              <w:t>Văn phòng làm việc của Tổ công đoàn</w:t>
            </w:r>
          </w:p>
        </w:tc>
      </w:tr>
      <w:tr w:rsidR="005B35DE" w:rsidRPr="00270996" w14:paraId="3C0F67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D88E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8DA6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FAA3D"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2B390" w14:textId="77777777" w:rsidR="005B35DE" w:rsidRPr="00270996" w:rsidRDefault="000807CD">
            <w:pPr>
              <w:rPr>
                <w:szCs w:val="26"/>
              </w:rPr>
            </w:pPr>
            <w:r w:rsidRPr="00270996">
              <w:rPr>
                <w:szCs w:val="26"/>
              </w:rPr>
              <w:t>Trạng thái hoạt động (1: Hoạt động, 0: Tạm ngưng)</w:t>
            </w:r>
          </w:p>
        </w:tc>
      </w:tr>
      <w:tr w:rsidR="005B35DE" w:rsidRPr="00270996" w14:paraId="76832E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4A306"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EF9F2"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767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85289" w14:textId="77777777" w:rsidR="005B35DE" w:rsidRPr="00270996" w:rsidRDefault="000807CD">
            <w:pPr>
              <w:rPr>
                <w:szCs w:val="26"/>
              </w:rPr>
            </w:pPr>
            <w:r w:rsidRPr="00270996">
              <w:rPr>
                <w:szCs w:val="26"/>
              </w:rPr>
              <w:t>Thời điểm ghi nhận tổ công đoàn trên hệ thống</w:t>
            </w:r>
          </w:p>
        </w:tc>
      </w:tr>
    </w:tbl>
    <w:p w14:paraId="219FCC2C" w14:textId="77777777" w:rsidR="005B35DE" w:rsidRPr="00270996" w:rsidRDefault="005B35DE">
      <w:pPr>
        <w:spacing w:after="120"/>
      </w:pPr>
    </w:p>
    <w:p w14:paraId="0A688223" w14:textId="77777777" w:rsidR="00E16249" w:rsidRPr="00270996" w:rsidRDefault="00E16249">
      <w:pPr>
        <w:spacing w:after="120"/>
      </w:pPr>
    </w:p>
    <w:p w14:paraId="66553D7F" w14:textId="77777777" w:rsidR="005B35DE" w:rsidRPr="00270996" w:rsidRDefault="000807CD" w:rsidP="00E2136D">
      <w:pPr>
        <w:pStyle w:val="bang1"/>
        <w:rPr>
          <w:lang w:val="vi-VN"/>
        </w:rPr>
      </w:pPr>
      <w:bookmarkStart w:id="264" w:name="_Toc240898838"/>
      <w:bookmarkStart w:id="265" w:name="_Toc242699084"/>
      <w:bookmarkStart w:id="266" w:name="_Toc243750182"/>
      <w:r w:rsidRPr="00270996">
        <w:rPr>
          <w:lang w:val="vi-VN"/>
        </w:rPr>
        <w:lastRenderedPageBreak/>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54119A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25279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6CF91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9CBF6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677004" w14:textId="77777777" w:rsidR="005B35DE" w:rsidRPr="00270996" w:rsidRDefault="000807CD">
            <w:pPr>
              <w:jc w:val="center"/>
              <w:rPr>
                <w:szCs w:val="26"/>
              </w:rPr>
            </w:pPr>
            <w:r w:rsidRPr="00270996">
              <w:rPr>
                <w:b/>
                <w:szCs w:val="26"/>
              </w:rPr>
              <w:t>DESCRIPTION</w:t>
            </w:r>
          </w:p>
        </w:tc>
      </w:tr>
      <w:tr w:rsidR="005B35DE" w:rsidRPr="00270996" w14:paraId="50534E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0F69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145F1"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4F9C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F2F38" w14:textId="77777777" w:rsidR="005B35DE" w:rsidRPr="00270996" w:rsidRDefault="000807CD">
            <w:pPr>
              <w:rPr>
                <w:szCs w:val="26"/>
              </w:rPr>
            </w:pPr>
            <w:r w:rsidRPr="00270996">
              <w:rPr>
                <w:szCs w:val="26"/>
              </w:rPr>
              <w:t>Mã nhân sự (Khóa chính, tự tăng)</w:t>
            </w:r>
          </w:p>
        </w:tc>
      </w:tr>
      <w:tr w:rsidR="005B35DE" w:rsidRPr="00270996" w14:paraId="7A4644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24DE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72C147"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830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489344" w14:textId="77777777" w:rsidR="005B35DE" w:rsidRPr="00270996" w:rsidRDefault="000807CD">
            <w:pPr>
              <w:rPr>
                <w:szCs w:val="26"/>
              </w:rPr>
            </w:pPr>
            <w:r w:rsidRPr="00270996">
              <w:rPr>
                <w:szCs w:val="26"/>
              </w:rPr>
              <w:t>Khóa ngoại tham chiếu UNION_BRANCHES(MaToCongDoan)</w:t>
            </w:r>
          </w:p>
        </w:tc>
      </w:tr>
      <w:tr w:rsidR="005B35DE" w:rsidRPr="00270996" w14:paraId="3CEECE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F20E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DB9CC"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DA16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59B2D" w14:textId="77777777" w:rsidR="005B35DE" w:rsidRPr="00270996" w:rsidRDefault="000807CD">
            <w:pPr>
              <w:rPr>
                <w:szCs w:val="26"/>
              </w:rPr>
            </w:pPr>
            <w:r w:rsidRPr="00270996">
              <w:rPr>
                <w:szCs w:val="26"/>
              </w:rPr>
              <w:t>Khóa ngoại tham chiếu ORGANIZATIONS(MaToChuc)</w:t>
            </w:r>
          </w:p>
        </w:tc>
      </w:tr>
      <w:tr w:rsidR="005B35DE" w:rsidRPr="00270996" w14:paraId="04B76B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2199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B864D"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BFB69"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48B0E7" w14:textId="77777777" w:rsidR="005B35DE" w:rsidRPr="00270996" w:rsidRDefault="000807CD">
            <w:pPr>
              <w:rPr>
                <w:szCs w:val="26"/>
              </w:rPr>
            </w:pPr>
            <w:r w:rsidRPr="00270996">
              <w:rPr>
                <w:szCs w:val="26"/>
              </w:rPr>
              <w:t>Mã số cán bộ / giảng viên TDMU (Duy nhất)</w:t>
            </w:r>
          </w:p>
        </w:tc>
      </w:tr>
      <w:tr w:rsidR="005B35DE" w:rsidRPr="00270996" w14:paraId="412DDB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2680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DFE2E"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D0D8C"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D5760" w14:textId="77777777" w:rsidR="005B35DE" w:rsidRPr="00270996" w:rsidRDefault="000807CD">
            <w:pPr>
              <w:rPr>
                <w:szCs w:val="26"/>
              </w:rPr>
            </w:pPr>
            <w:r w:rsidRPr="00270996">
              <w:rPr>
                <w:szCs w:val="26"/>
              </w:rPr>
              <w:t>Họ và tên đầy đủ của cán bộ đoàn viên</w:t>
            </w:r>
          </w:p>
        </w:tc>
      </w:tr>
      <w:tr w:rsidR="005B35DE" w:rsidRPr="00270996" w14:paraId="18921E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912B0"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EB51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56144F"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561C8E" w14:textId="77777777" w:rsidR="005B35DE" w:rsidRPr="00270996" w:rsidRDefault="000807CD">
            <w:pPr>
              <w:rPr>
                <w:szCs w:val="26"/>
              </w:rPr>
            </w:pPr>
            <w:r w:rsidRPr="00270996">
              <w:rPr>
                <w:szCs w:val="26"/>
              </w:rPr>
              <w:t>Giới tính (Nam / Nữ / Khác)</w:t>
            </w:r>
          </w:p>
        </w:tc>
      </w:tr>
      <w:tr w:rsidR="005B35DE" w:rsidRPr="00270996" w14:paraId="72491F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530B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A8877"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F2089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1182D" w14:textId="77777777" w:rsidR="005B35DE" w:rsidRPr="00270996" w:rsidRDefault="000807CD">
            <w:pPr>
              <w:rPr>
                <w:szCs w:val="26"/>
              </w:rPr>
            </w:pPr>
            <w:r w:rsidRPr="00270996">
              <w:rPr>
                <w:szCs w:val="26"/>
              </w:rPr>
              <w:t>Ngày tháng năm sinh của cán bộ</w:t>
            </w:r>
          </w:p>
        </w:tc>
      </w:tr>
      <w:tr w:rsidR="005B35DE" w:rsidRPr="00270996" w14:paraId="66ABFB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B47D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F0440"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2F7AC"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454F5" w14:textId="77777777" w:rsidR="005B35DE" w:rsidRPr="00270996" w:rsidRDefault="000807CD">
            <w:pPr>
              <w:rPr>
                <w:szCs w:val="26"/>
              </w:rPr>
            </w:pPr>
            <w:r w:rsidRPr="00270996">
              <w:rPr>
                <w:szCs w:val="26"/>
              </w:rPr>
              <w:t>Email công vụ @tdmu.edu.vn (Duy nhất)</w:t>
            </w:r>
          </w:p>
        </w:tc>
      </w:tr>
      <w:tr w:rsidR="005B35DE" w:rsidRPr="00270996" w14:paraId="45A500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85F5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E3AFC"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9C02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E1DAB" w14:textId="77777777" w:rsidR="005B35DE" w:rsidRPr="00270996" w:rsidRDefault="000807CD">
            <w:pPr>
              <w:rPr>
                <w:szCs w:val="26"/>
              </w:rPr>
            </w:pPr>
            <w:r w:rsidRPr="00270996">
              <w:rPr>
                <w:szCs w:val="26"/>
              </w:rPr>
              <w:t>Số điện thoại di động liên hệ</w:t>
            </w:r>
          </w:p>
        </w:tc>
      </w:tr>
      <w:tr w:rsidR="005B35DE" w:rsidRPr="00270996" w14:paraId="3F582C0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22DF4"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9C62C"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492B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1CBBA9" w14:textId="77777777" w:rsidR="005B35DE" w:rsidRPr="00270996" w:rsidRDefault="000807CD">
            <w:pPr>
              <w:rPr>
                <w:szCs w:val="26"/>
              </w:rPr>
            </w:pPr>
            <w:r w:rsidRPr="00270996">
              <w:rPr>
                <w:szCs w:val="26"/>
              </w:rPr>
              <w:t>Học hàm học vị (GS, PGS, TS, ThS, CN)</w:t>
            </w:r>
          </w:p>
        </w:tc>
      </w:tr>
      <w:tr w:rsidR="005B35DE" w:rsidRPr="00270996" w14:paraId="4FBB4D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802F"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84A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EC38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1028B" w14:textId="77777777" w:rsidR="005B35DE" w:rsidRPr="00270996" w:rsidRDefault="000807CD">
            <w:pPr>
              <w:rPr>
                <w:szCs w:val="26"/>
              </w:rPr>
            </w:pPr>
            <w:r w:rsidRPr="00270996">
              <w:rPr>
                <w:szCs w:val="26"/>
              </w:rPr>
              <w:t>Chức vụ CĐ (Chủ tịch, UV BTV, Tổ trưởng, Đoàn viên)</w:t>
            </w:r>
          </w:p>
        </w:tc>
      </w:tr>
      <w:tr w:rsidR="005B35DE" w:rsidRPr="00270996" w14:paraId="71862F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4EAB2"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891A"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48D80"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54649" w14:textId="77777777" w:rsidR="005B35DE" w:rsidRPr="00270996" w:rsidRDefault="000807CD">
            <w:pPr>
              <w:rPr>
                <w:szCs w:val="26"/>
              </w:rPr>
            </w:pPr>
            <w:r w:rsidRPr="00270996">
              <w:rPr>
                <w:szCs w:val="26"/>
              </w:rPr>
              <w:t>Chức vụ chính quyền (Trưởng khoa, Phó phòng, GV)</w:t>
            </w:r>
          </w:p>
        </w:tc>
      </w:tr>
      <w:tr w:rsidR="005B35DE" w:rsidRPr="00270996" w14:paraId="2FE5F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261F7"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527C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30DF3"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B0044" w14:textId="77777777" w:rsidR="005B35DE" w:rsidRPr="00270996" w:rsidRDefault="000807CD">
            <w:pPr>
              <w:rPr>
                <w:szCs w:val="26"/>
              </w:rPr>
            </w:pPr>
            <w:r w:rsidRPr="00270996">
              <w:rPr>
                <w:szCs w:val="26"/>
              </w:rPr>
              <w:t>Tình trạng sinh hoạt (1: Đang công tác, 0: Đã chuyển)</w:t>
            </w:r>
          </w:p>
        </w:tc>
      </w:tr>
      <w:tr w:rsidR="005B35DE" w:rsidRPr="00270996" w14:paraId="0B1BA6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3CED7"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2C5B5"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75BB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54BDA" w14:textId="77777777" w:rsidR="005B35DE" w:rsidRPr="00270996" w:rsidRDefault="000807CD">
            <w:pPr>
              <w:rPr>
                <w:szCs w:val="26"/>
              </w:rPr>
            </w:pPr>
            <w:r w:rsidRPr="00270996">
              <w:rPr>
                <w:szCs w:val="26"/>
              </w:rPr>
              <w:t>Thời điểm tạo hồ sơ đoàn viên</w:t>
            </w:r>
          </w:p>
        </w:tc>
      </w:tr>
    </w:tbl>
    <w:p w14:paraId="3ED591A3" w14:textId="77777777" w:rsidR="005B35DE" w:rsidRPr="00270996" w:rsidRDefault="005B35DE">
      <w:pPr>
        <w:spacing w:after="120"/>
      </w:pPr>
    </w:p>
    <w:p w14:paraId="2240F7CD" w14:textId="77777777" w:rsidR="005B35DE" w:rsidRPr="00270996" w:rsidRDefault="000807CD" w:rsidP="00E2136D">
      <w:pPr>
        <w:pStyle w:val="bang1"/>
        <w:rPr>
          <w:lang w:val="vi-VN"/>
        </w:rPr>
      </w:pPr>
      <w:bookmarkStart w:id="267" w:name="_Toc240898839"/>
      <w:bookmarkStart w:id="268" w:name="_Toc242699085"/>
      <w:bookmarkStart w:id="269" w:name="_Toc243750183"/>
      <w:r w:rsidRPr="00270996">
        <w:rPr>
          <w:lang w:val="vi-VN"/>
        </w:rPr>
        <w:lastRenderedPageBreak/>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A353F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F484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35306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E9A0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B74093" w14:textId="77777777" w:rsidR="005B35DE" w:rsidRPr="00270996" w:rsidRDefault="000807CD">
            <w:pPr>
              <w:jc w:val="center"/>
              <w:rPr>
                <w:szCs w:val="26"/>
              </w:rPr>
            </w:pPr>
            <w:r w:rsidRPr="00270996">
              <w:rPr>
                <w:b/>
                <w:szCs w:val="26"/>
              </w:rPr>
              <w:t>DESCRIPTION</w:t>
            </w:r>
          </w:p>
        </w:tc>
      </w:tr>
      <w:tr w:rsidR="005B35DE" w:rsidRPr="00270996" w14:paraId="234810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C5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44AB6"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2F32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5BF49" w14:textId="77777777" w:rsidR="005B35DE" w:rsidRPr="00270996" w:rsidRDefault="000807CD">
            <w:pPr>
              <w:rPr>
                <w:szCs w:val="26"/>
              </w:rPr>
            </w:pPr>
            <w:r w:rsidRPr="00270996">
              <w:rPr>
                <w:szCs w:val="26"/>
              </w:rPr>
              <w:t>Mã chuyên mục (Khóa chính, tự tăng)</w:t>
            </w:r>
          </w:p>
        </w:tc>
      </w:tr>
      <w:tr w:rsidR="005B35DE" w:rsidRPr="00270996" w14:paraId="413A32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CA53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BE7A8"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92F1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1AA97" w14:textId="77777777" w:rsidR="005B35DE" w:rsidRPr="00270996" w:rsidRDefault="000807CD">
            <w:pPr>
              <w:rPr>
                <w:szCs w:val="26"/>
              </w:rPr>
            </w:pPr>
            <w:r w:rsidRPr="00270996">
              <w:rPr>
                <w:szCs w:val="26"/>
              </w:rPr>
              <w:t>Tên chuyên mục tin tức truyền thông</w:t>
            </w:r>
          </w:p>
        </w:tc>
      </w:tr>
      <w:tr w:rsidR="005B35DE" w:rsidRPr="00270996" w14:paraId="5AB41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8FB8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69B2D"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BD01C"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B95F0" w14:textId="77777777" w:rsidR="005B35DE" w:rsidRPr="00270996" w:rsidRDefault="000807CD">
            <w:pPr>
              <w:rPr>
                <w:szCs w:val="26"/>
              </w:rPr>
            </w:pPr>
            <w:r w:rsidRPr="00270996">
              <w:rPr>
                <w:szCs w:val="26"/>
              </w:rPr>
              <w:t>Đường dẫn định danh chuẩn SEO (Duy nhất)</w:t>
            </w:r>
          </w:p>
        </w:tc>
      </w:tr>
      <w:tr w:rsidR="005B35DE" w:rsidRPr="00270996" w14:paraId="55C6BF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5C12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01F1C"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27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D8BC90" w14:textId="77777777" w:rsidR="005B35DE" w:rsidRPr="00270996" w:rsidRDefault="000807CD">
            <w:pPr>
              <w:rPr>
                <w:szCs w:val="26"/>
              </w:rPr>
            </w:pPr>
            <w:r w:rsidRPr="00270996">
              <w:rPr>
                <w:szCs w:val="26"/>
              </w:rPr>
              <w:t>Mô tả phạm vi nội dung chuyên mục</w:t>
            </w:r>
          </w:p>
        </w:tc>
      </w:tr>
      <w:tr w:rsidR="005B35DE" w:rsidRPr="00270996" w14:paraId="70833A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972C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574D8"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0448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2DD5D" w14:textId="77777777" w:rsidR="005B35DE" w:rsidRPr="00270996" w:rsidRDefault="000807CD">
            <w:pPr>
              <w:rPr>
                <w:szCs w:val="26"/>
              </w:rPr>
            </w:pPr>
            <w:r w:rsidRPr="00270996">
              <w:rPr>
                <w:szCs w:val="26"/>
              </w:rPr>
              <w:t>Thứ tự sắp xếp hiển thị trên Menu điều hướng</w:t>
            </w:r>
          </w:p>
        </w:tc>
      </w:tr>
      <w:tr w:rsidR="005B35DE" w:rsidRPr="00270996" w14:paraId="0EA7B4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D50C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20E0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22ED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BBC68" w14:textId="77777777" w:rsidR="005B35DE" w:rsidRPr="00270996" w:rsidRDefault="000807CD">
            <w:pPr>
              <w:rPr>
                <w:szCs w:val="26"/>
              </w:rPr>
            </w:pPr>
            <w:r w:rsidRPr="00270996">
              <w:rPr>
                <w:szCs w:val="26"/>
              </w:rPr>
              <w:t>Trạng thái hiển thị (1: Bật, 0: Ẩn)</w:t>
            </w:r>
          </w:p>
        </w:tc>
      </w:tr>
      <w:tr w:rsidR="005B35DE" w:rsidRPr="00270996" w14:paraId="238C97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480B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AF419"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35A7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8874" w14:textId="77777777" w:rsidR="005B35DE" w:rsidRPr="00270996" w:rsidRDefault="000807CD">
            <w:pPr>
              <w:rPr>
                <w:szCs w:val="26"/>
              </w:rPr>
            </w:pPr>
            <w:r w:rsidRPr="00270996">
              <w:rPr>
                <w:szCs w:val="26"/>
              </w:rPr>
              <w:t>Thời điểm tạo chuyên mục</w:t>
            </w:r>
          </w:p>
        </w:tc>
      </w:tr>
    </w:tbl>
    <w:p w14:paraId="638D3C19" w14:textId="77777777" w:rsidR="005B35DE" w:rsidRPr="00270996" w:rsidRDefault="005B35DE">
      <w:pPr>
        <w:spacing w:after="120"/>
      </w:pPr>
    </w:p>
    <w:p w14:paraId="3C4776C1" w14:textId="77777777" w:rsidR="005B35DE" w:rsidRPr="00270996" w:rsidRDefault="000807CD" w:rsidP="00E2136D">
      <w:pPr>
        <w:pStyle w:val="bang1"/>
        <w:rPr>
          <w:lang w:val="vi-VN"/>
        </w:rPr>
      </w:pPr>
      <w:bookmarkStart w:id="270" w:name="_Toc240898840"/>
      <w:bookmarkStart w:id="271" w:name="_Toc242699086"/>
      <w:bookmarkStart w:id="272" w:name="_Toc243750184"/>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D0BE7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3A4A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EF782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E1247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0E130" w14:textId="77777777" w:rsidR="005B35DE" w:rsidRPr="00270996" w:rsidRDefault="000807CD">
            <w:pPr>
              <w:jc w:val="center"/>
              <w:rPr>
                <w:szCs w:val="26"/>
              </w:rPr>
            </w:pPr>
            <w:r w:rsidRPr="00270996">
              <w:rPr>
                <w:b/>
                <w:szCs w:val="26"/>
              </w:rPr>
              <w:t>DESCRIPTION</w:t>
            </w:r>
          </w:p>
        </w:tc>
      </w:tr>
      <w:tr w:rsidR="005B35DE" w:rsidRPr="00270996" w14:paraId="5E272D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2480D"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30C8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4E0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C1ED1" w14:textId="77777777" w:rsidR="005B35DE" w:rsidRPr="00270996" w:rsidRDefault="000807CD">
            <w:pPr>
              <w:rPr>
                <w:szCs w:val="26"/>
              </w:rPr>
            </w:pPr>
            <w:r w:rsidRPr="00270996">
              <w:rPr>
                <w:szCs w:val="26"/>
              </w:rPr>
              <w:t>Mã bài viết (Khóa chính, tự tăng)</w:t>
            </w:r>
          </w:p>
        </w:tc>
      </w:tr>
      <w:tr w:rsidR="005B35DE" w:rsidRPr="00270996" w14:paraId="11FEFF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D6E8B"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97BF"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5EA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394C4" w14:textId="77777777" w:rsidR="005B35DE" w:rsidRPr="00270996" w:rsidRDefault="000807CD">
            <w:pPr>
              <w:rPr>
                <w:szCs w:val="26"/>
              </w:rPr>
            </w:pPr>
            <w:r w:rsidRPr="00270996">
              <w:rPr>
                <w:szCs w:val="26"/>
              </w:rPr>
              <w:t>Khóa ngoại tham chiếu MEMBERS(MaNhanSu)</w:t>
            </w:r>
          </w:p>
        </w:tc>
      </w:tr>
      <w:tr w:rsidR="005B35DE" w:rsidRPr="00270996" w14:paraId="20DCB4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1BCEA"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95857"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8EDAD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E771F" w14:textId="77777777" w:rsidR="005B35DE" w:rsidRPr="00270996" w:rsidRDefault="000807CD">
            <w:pPr>
              <w:rPr>
                <w:szCs w:val="26"/>
              </w:rPr>
            </w:pPr>
            <w:r w:rsidRPr="00270996">
              <w:rPr>
                <w:szCs w:val="26"/>
              </w:rPr>
              <w:t>Khóa ngoại tham chiếu CATEGORIES(CategoryId)</w:t>
            </w:r>
          </w:p>
        </w:tc>
      </w:tr>
      <w:tr w:rsidR="005B35DE" w:rsidRPr="00270996" w14:paraId="6AE2F4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C1334"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999D1"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EBE4C"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71524" w14:textId="77777777" w:rsidR="005B35DE" w:rsidRPr="00270996" w:rsidRDefault="000807CD">
            <w:pPr>
              <w:rPr>
                <w:szCs w:val="26"/>
              </w:rPr>
            </w:pPr>
            <w:r w:rsidRPr="00270996">
              <w:rPr>
                <w:szCs w:val="26"/>
              </w:rPr>
              <w:t>Tiêu đề chính của bài viết truyền thông</w:t>
            </w:r>
          </w:p>
        </w:tc>
      </w:tr>
      <w:tr w:rsidR="005B35DE" w:rsidRPr="00270996" w14:paraId="02E996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5C8BD"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C79E"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09A6B"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0C02F" w14:textId="77777777" w:rsidR="005B35DE" w:rsidRPr="00270996" w:rsidRDefault="000807CD">
            <w:pPr>
              <w:rPr>
                <w:szCs w:val="26"/>
              </w:rPr>
            </w:pPr>
            <w:r w:rsidRPr="00270996">
              <w:rPr>
                <w:szCs w:val="26"/>
              </w:rPr>
              <w:t>Đường dẫn thân thiện phục vụ SEO (Duy nhất)</w:t>
            </w:r>
          </w:p>
        </w:tc>
      </w:tr>
      <w:tr w:rsidR="005B35DE" w:rsidRPr="00270996" w14:paraId="75F73C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51007" w14:textId="77777777" w:rsidR="002063E9" w:rsidRDefault="00F160A5">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4B808"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4F36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FBABB5" w14:textId="77777777" w:rsidR="005B35DE" w:rsidRPr="00270996" w:rsidRDefault="000807CD">
            <w:pPr>
              <w:rPr>
                <w:szCs w:val="26"/>
              </w:rPr>
            </w:pPr>
            <w:r w:rsidRPr="00270996">
              <w:rPr>
                <w:szCs w:val="26"/>
              </w:rPr>
              <w:t>Đoạn văn ngắn tóm tắt nội dung chính (Lead)</w:t>
            </w:r>
          </w:p>
        </w:tc>
      </w:tr>
      <w:tr w:rsidR="005B35DE" w:rsidRPr="00270996" w14:paraId="115B6E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55326"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3ABE7"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6814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96744" w14:textId="77777777" w:rsidR="00C701DB" w:rsidRDefault="00AC3C71">
            <w:r>
              <w:t>Nội dung bài viết đầy đủ (trực quan / HTML)</w:t>
            </w:r>
          </w:p>
        </w:tc>
      </w:tr>
      <w:tr w:rsidR="005B35DE" w:rsidRPr="00270996" w14:paraId="7BAD8C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DD331"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BFE2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2FC75"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BF4DD" w14:textId="77777777" w:rsidR="005B35DE" w:rsidRPr="00270996" w:rsidRDefault="000807CD">
            <w:pPr>
              <w:rPr>
                <w:szCs w:val="26"/>
              </w:rPr>
            </w:pPr>
            <w:r w:rsidRPr="00270996">
              <w:rPr>
                <w:szCs w:val="26"/>
              </w:rPr>
              <w:t>Đường dẫn ảnh đại diện Thumbnail bài viết</w:t>
            </w:r>
          </w:p>
        </w:tc>
      </w:tr>
      <w:tr w:rsidR="005B35DE" w:rsidRPr="00270996" w14:paraId="359A1C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FA474"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4E4F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07DA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0F956" w14:textId="77777777" w:rsidR="005B35DE" w:rsidRPr="00270996" w:rsidRDefault="000807CD">
            <w:pPr>
              <w:rPr>
                <w:szCs w:val="26"/>
              </w:rPr>
            </w:pPr>
            <w:r w:rsidRPr="00270996">
              <w:rPr>
                <w:szCs w:val="26"/>
              </w:rPr>
              <w:t>Bản tin Facebook Fanpage do AI tối ưu</w:t>
            </w:r>
          </w:p>
        </w:tc>
      </w:tr>
      <w:tr w:rsidR="005B35DE" w:rsidRPr="00270996" w14:paraId="297884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BA6EF"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0022E"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073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E9435" w14:textId="77777777" w:rsidR="005B35DE" w:rsidRPr="00270996" w:rsidRDefault="000807CD">
            <w:pPr>
              <w:rPr>
                <w:szCs w:val="26"/>
              </w:rPr>
            </w:pPr>
            <w:r w:rsidRPr="00270996">
              <w:rPr>
                <w:szCs w:val="26"/>
              </w:rPr>
              <w:t>Nội dung tin nhắn Zalo OA do AI tạo</w:t>
            </w:r>
          </w:p>
        </w:tc>
      </w:tr>
      <w:tr w:rsidR="005B35DE" w:rsidRPr="00270996" w14:paraId="7CAAB1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E2FC2"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FAE23E"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64A4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C530A"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3565E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EBF97"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8C784"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AED9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A97FE" w14:textId="77777777" w:rsidR="005B35DE" w:rsidRPr="00270996" w:rsidRDefault="000807CD">
            <w:pPr>
              <w:rPr>
                <w:szCs w:val="26"/>
              </w:rPr>
            </w:pPr>
            <w:r w:rsidRPr="00270996">
              <w:rPr>
                <w:szCs w:val="26"/>
              </w:rPr>
              <w:t>Câu lệnh Prompt gửi AI sinh nội dung bài viết</w:t>
            </w:r>
          </w:p>
        </w:tc>
      </w:tr>
      <w:tr w:rsidR="005B35DE" w:rsidRPr="00270996" w14:paraId="2D078D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AE5CC"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E8E7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D20E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59D8" w14:textId="77777777" w:rsidR="005B35DE" w:rsidRPr="00270996" w:rsidRDefault="000807CD">
            <w:pPr>
              <w:rPr>
                <w:szCs w:val="26"/>
              </w:rPr>
            </w:pPr>
            <w:r w:rsidRPr="00270996">
              <w:rPr>
                <w:szCs w:val="26"/>
              </w:rPr>
              <w:t>Trạng thái bài: draft, pending_review, approved, published</w:t>
            </w:r>
          </w:p>
        </w:tc>
      </w:tr>
      <w:tr w:rsidR="005B35DE" w:rsidRPr="00270996" w14:paraId="5AA1E2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C41C3"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3953A"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0C58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6EF2A" w14:textId="77777777" w:rsidR="005B35DE" w:rsidRPr="00270996" w:rsidRDefault="000807CD">
            <w:pPr>
              <w:rPr>
                <w:szCs w:val="26"/>
              </w:rPr>
            </w:pPr>
            <w:r w:rsidRPr="00270996">
              <w:rPr>
                <w:szCs w:val="26"/>
              </w:rPr>
              <w:t>Tổng lượt truy cập đọc bài viết</w:t>
            </w:r>
          </w:p>
        </w:tc>
      </w:tr>
      <w:tr w:rsidR="005B35DE" w:rsidRPr="00270996" w14:paraId="6540F2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32E64"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76F52"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06711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D19BB" w14:textId="77777777" w:rsidR="005B35DE" w:rsidRPr="00270996" w:rsidRDefault="000807CD">
            <w:pPr>
              <w:rPr>
                <w:szCs w:val="26"/>
              </w:rPr>
            </w:pPr>
            <w:r w:rsidRPr="00270996">
              <w:rPr>
                <w:szCs w:val="26"/>
              </w:rPr>
              <w:t>Số lượt tương tác yêu thích bài viết</w:t>
            </w:r>
          </w:p>
        </w:tc>
      </w:tr>
      <w:tr w:rsidR="005B35DE" w:rsidRPr="00270996" w14:paraId="660B9B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F25BE"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7ADD4"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4AC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CE28A" w14:textId="77777777" w:rsidR="005B35DE" w:rsidRPr="00270996" w:rsidRDefault="000807CD">
            <w:pPr>
              <w:rPr>
                <w:szCs w:val="26"/>
              </w:rPr>
            </w:pPr>
            <w:r w:rsidRPr="00270996">
              <w:rPr>
                <w:szCs w:val="26"/>
              </w:rPr>
              <w:t>Số lượt vỗ tay tán thành (Clap tương tác)</w:t>
            </w:r>
          </w:p>
        </w:tc>
      </w:tr>
      <w:tr w:rsidR="005B35DE" w:rsidRPr="00270996" w14:paraId="05C761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1CAA3"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7BE1B"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50B6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3DA37" w14:textId="77777777" w:rsidR="005B35DE" w:rsidRPr="00270996" w:rsidRDefault="000807CD">
            <w:pPr>
              <w:rPr>
                <w:szCs w:val="26"/>
              </w:rPr>
            </w:pPr>
            <w:r w:rsidRPr="00270996">
              <w:rPr>
                <w:szCs w:val="26"/>
              </w:rPr>
              <w:t>Thời điểm bài viết được phát hành công khai</w:t>
            </w:r>
          </w:p>
        </w:tc>
      </w:tr>
      <w:tr w:rsidR="005B35DE" w:rsidRPr="00270996" w14:paraId="0FA126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FA593"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FE9C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7FD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84739" w14:textId="77777777" w:rsidR="005B35DE" w:rsidRPr="00270996" w:rsidRDefault="000807CD">
            <w:pPr>
              <w:rPr>
                <w:szCs w:val="26"/>
              </w:rPr>
            </w:pPr>
            <w:r w:rsidRPr="00270996">
              <w:rPr>
                <w:szCs w:val="26"/>
              </w:rPr>
              <w:t>Thời điểm bắt đầu soạn thảo bài viết</w:t>
            </w:r>
          </w:p>
        </w:tc>
      </w:tr>
      <w:tr w:rsidR="005B35DE" w:rsidRPr="00270996" w14:paraId="21B86C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0EF0D"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F9AEB"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10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7FB6" w14:textId="77777777" w:rsidR="005B35DE" w:rsidRPr="00270996" w:rsidRDefault="000807CD">
            <w:pPr>
              <w:rPr>
                <w:szCs w:val="26"/>
              </w:rPr>
            </w:pPr>
            <w:r w:rsidRPr="00270996">
              <w:rPr>
                <w:szCs w:val="26"/>
              </w:rPr>
              <w:t>Thời điểm cập nhật chỉnh sửa bài viết lần cuối</w:t>
            </w:r>
          </w:p>
        </w:tc>
      </w:tr>
    </w:tbl>
    <w:p w14:paraId="3B345A88" w14:textId="77777777" w:rsidR="005B35DE" w:rsidRPr="00270996" w:rsidRDefault="005B35DE">
      <w:pPr>
        <w:spacing w:after="120"/>
      </w:pPr>
    </w:p>
    <w:p w14:paraId="6281F8DB" w14:textId="77777777" w:rsidR="005B35DE" w:rsidRPr="00270996" w:rsidRDefault="000807CD" w:rsidP="00E2136D">
      <w:pPr>
        <w:pStyle w:val="bang1"/>
        <w:rPr>
          <w:lang w:val="vi-VN"/>
        </w:rPr>
      </w:pPr>
      <w:bookmarkStart w:id="273" w:name="_Toc240898841"/>
      <w:bookmarkStart w:id="274" w:name="_Toc242699087"/>
      <w:bookmarkStart w:id="275" w:name="_Toc243750185"/>
      <w:r w:rsidRPr="00270996">
        <w:rPr>
          <w:lang w:val="vi-VN"/>
        </w:rPr>
        <w:lastRenderedPageBreak/>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9B5ED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34E78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2736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31A54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9DBE54" w14:textId="77777777" w:rsidR="005B35DE" w:rsidRPr="00270996" w:rsidRDefault="000807CD">
            <w:pPr>
              <w:jc w:val="center"/>
              <w:rPr>
                <w:szCs w:val="26"/>
              </w:rPr>
            </w:pPr>
            <w:r w:rsidRPr="00270996">
              <w:rPr>
                <w:b/>
                <w:szCs w:val="26"/>
              </w:rPr>
              <w:t>DESCRIPTION</w:t>
            </w:r>
          </w:p>
        </w:tc>
      </w:tr>
      <w:tr w:rsidR="005B35DE" w:rsidRPr="00270996" w14:paraId="3A9F4A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BB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CC7A8"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443B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66220" w14:textId="77777777" w:rsidR="005B35DE" w:rsidRPr="00270996" w:rsidRDefault="000807CD">
            <w:pPr>
              <w:rPr>
                <w:szCs w:val="26"/>
              </w:rPr>
            </w:pPr>
            <w:r w:rsidRPr="00270996">
              <w:rPr>
                <w:szCs w:val="26"/>
              </w:rPr>
              <w:t>Mã văn bản (Khóa chính, tự tăng)</w:t>
            </w:r>
          </w:p>
        </w:tc>
      </w:tr>
      <w:tr w:rsidR="005B35DE" w:rsidRPr="00270996" w14:paraId="12CC0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ED6A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CDE04"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E1F23"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D59D5" w14:textId="77777777" w:rsidR="005B35DE" w:rsidRPr="00270996" w:rsidRDefault="000807CD">
            <w:pPr>
              <w:rPr>
                <w:szCs w:val="26"/>
              </w:rPr>
            </w:pPr>
            <w:r w:rsidRPr="00270996">
              <w:rPr>
                <w:szCs w:val="26"/>
              </w:rPr>
              <w:t>Số hiệu văn bản (Duy nhất, VD: 1630/CV-BTG)</w:t>
            </w:r>
          </w:p>
        </w:tc>
      </w:tr>
      <w:tr w:rsidR="005B35DE" w:rsidRPr="00270996" w14:paraId="21BD1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7C1E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5C0B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ED62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9FC9F" w14:textId="77777777" w:rsidR="005B35DE" w:rsidRPr="00270996" w:rsidRDefault="000807CD">
            <w:pPr>
              <w:rPr>
                <w:szCs w:val="26"/>
              </w:rPr>
            </w:pPr>
            <w:r w:rsidRPr="00270996">
              <w:rPr>
                <w:szCs w:val="26"/>
              </w:rPr>
              <w:t>Trích yếu tóm lược nội dung văn bản</w:t>
            </w:r>
          </w:p>
        </w:tc>
      </w:tr>
      <w:tr w:rsidR="005B35DE" w:rsidRPr="00270996" w14:paraId="485FA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0F8D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68361"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AFA1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8A2F0"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72E89C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1FBDFE"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88506"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A4298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D9B45A" w14:textId="77777777" w:rsidR="005B35DE" w:rsidRPr="00270996" w:rsidRDefault="000807CD">
            <w:pPr>
              <w:rPr>
                <w:szCs w:val="26"/>
              </w:rPr>
            </w:pPr>
            <w:r w:rsidRPr="00270996">
              <w:rPr>
                <w:szCs w:val="26"/>
              </w:rPr>
              <w:t>Cơ quan ban hành (LĐLĐ Tỉnh, BCH Công đoàn Trường)</w:t>
            </w:r>
          </w:p>
        </w:tc>
      </w:tr>
      <w:tr w:rsidR="005B35DE" w:rsidRPr="00270996" w14:paraId="76A1D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BEC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AF0E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967A5"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A23F2" w14:textId="77777777" w:rsidR="005B35DE" w:rsidRPr="00270996" w:rsidRDefault="000807CD">
            <w:pPr>
              <w:rPr>
                <w:szCs w:val="26"/>
              </w:rPr>
            </w:pPr>
            <w:r w:rsidRPr="00270996">
              <w:rPr>
                <w:szCs w:val="26"/>
              </w:rPr>
              <w:t>Ngày ký ban hành văn bản chính thức</w:t>
            </w:r>
          </w:p>
        </w:tc>
      </w:tr>
      <w:tr w:rsidR="005B35DE" w:rsidRPr="00270996" w14:paraId="343A99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F498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41F"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31EF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700E7" w14:textId="77777777" w:rsidR="005B35DE" w:rsidRPr="00270996" w:rsidRDefault="000807CD">
            <w:pPr>
              <w:rPr>
                <w:szCs w:val="26"/>
              </w:rPr>
            </w:pPr>
            <w:r w:rsidRPr="00270996">
              <w:rPr>
                <w:szCs w:val="26"/>
              </w:rPr>
              <w:t>Đường dẫn tải tệp đính kèm (PDF / DOCX)</w:t>
            </w:r>
          </w:p>
        </w:tc>
      </w:tr>
      <w:tr w:rsidR="005B35DE" w:rsidRPr="00270996" w14:paraId="6C3FB0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7449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E2EAA"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10E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C3C3D" w14:textId="77777777" w:rsidR="005B35DE" w:rsidRPr="00270996" w:rsidRDefault="000807CD">
            <w:pPr>
              <w:rPr>
                <w:szCs w:val="26"/>
              </w:rPr>
            </w:pPr>
            <w:r w:rsidRPr="00270996">
              <w:rPr>
                <w:szCs w:val="26"/>
              </w:rPr>
              <w:t>Khóa ngoại tham chiếu MEMBERS(MaNhanSu)</w:t>
            </w:r>
          </w:p>
        </w:tc>
      </w:tr>
      <w:tr w:rsidR="005B35DE" w:rsidRPr="00270996" w14:paraId="75F66F5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86028"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DDCA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6279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19A5B1" w14:textId="77777777" w:rsidR="005B35DE" w:rsidRPr="00270996" w:rsidRDefault="000807CD">
            <w:pPr>
              <w:rPr>
                <w:szCs w:val="26"/>
              </w:rPr>
            </w:pPr>
            <w:r w:rsidRPr="00270996">
              <w:rPr>
                <w:szCs w:val="26"/>
              </w:rPr>
              <w:t>Trạng thái phát hành (1: Công khai, 0: Nội bộ)</w:t>
            </w:r>
          </w:p>
        </w:tc>
      </w:tr>
      <w:tr w:rsidR="005B35DE" w:rsidRPr="00270996" w14:paraId="3CBB26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A0FA3"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6882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212E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B7CAE" w14:textId="77777777" w:rsidR="005B35DE" w:rsidRPr="00270996" w:rsidRDefault="000807CD">
            <w:pPr>
              <w:rPr>
                <w:szCs w:val="26"/>
              </w:rPr>
            </w:pPr>
            <w:r w:rsidRPr="00270996">
              <w:rPr>
                <w:szCs w:val="26"/>
              </w:rPr>
              <w:t>Thời điểm tải văn bản lên hệ thống</w:t>
            </w:r>
          </w:p>
        </w:tc>
      </w:tr>
    </w:tbl>
    <w:p w14:paraId="72CD8A86" w14:textId="77777777" w:rsidR="005B35DE" w:rsidRPr="00270996" w:rsidRDefault="005B35DE">
      <w:pPr>
        <w:spacing w:after="120"/>
      </w:pPr>
    </w:p>
    <w:p w14:paraId="52482C04" w14:textId="77777777" w:rsidR="005B35DE" w:rsidRPr="00270996" w:rsidRDefault="000807CD" w:rsidP="00E2136D">
      <w:pPr>
        <w:pStyle w:val="bang1"/>
        <w:rPr>
          <w:lang w:val="vi-VN"/>
        </w:rPr>
      </w:pPr>
      <w:bookmarkStart w:id="276" w:name="_Toc243750186"/>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76858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D80A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E43EB"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10446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1CAF1C" w14:textId="77777777" w:rsidR="005B35DE" w:rsidRPr="00270996" w:rsidRDefault="000807CD">
            <w:pPr>
              <w:jc w:val="center"/>
              <w:rPr>
                <w:szCs w:val="26"/>
              </w:rPr>
            </w:pPr>
            <w:r w:rsidRPr="00270996">
              <w:rPr>
                <w:b/>
                <w:szCs w:val="26"/>
              </w:rPr>
              <w:t>DESCRIPTION</w:t>
            </w:r>
          </w:p>
        </w:tc>
      </w:tr>
      <w:tr w:rsidR="005B35DE" w:rsidRPr="00270996" w14:paraId="602C82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DB3B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4FA67" w14:textId="77777777" w:rsidR="002E6F2E" w:rsidRDefault="00621CD3">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729B8"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684BB0" w14:textId="77777777" w:rsidR="002E6F2E" w:rsidRDefault="00621CD3">
            <w:r>
              <w:t>Mã biểu mẫu (Khóa chính, tự tăng)</w:t>
            </w:r>
          </w:p>
        </w:tc>
      </w:tr>
      <w:tr w:rsidR="005B35DE" w:rsidRPr="00270996" w14:paraId="4711D4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9ACB2D"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13B8A" w14:textId="77777777" w:rsidR="002E6F2E" w:rsidRDefault="00621CD3">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5EDD4" w14:textId="77777777" w:rsidR="002E6F2E" w:rsidRDefault="00621CD3">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1CFE9" w14:textId="77777777" w:rsidR="002E6F2E" w:rsidRDefault="00621CD3">
            <w:r>
              <w:t>Tên gọi biểu mẫu nghiệp vụ công đoàn</w:t>
            </w:r>
          </w:p>
        </w:tc>
      </w:tr>
      <w:tr w:rsidR="005B35DE" w:rsidRPr="00270996" w14:paraId="53ABDE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A5DBB" w14:textId="77777777" w:rsidR="002E6F2E" w:rsidRDefault="00621CD3">
            <w: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A7BF8" w14:textId="77777777" w:rsidR="002E6F2E" w:rsidRDefault="00621CD3">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292F1"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BE3B8" w14:textId="77777777" w:rsidR="002E6F2E" w:rsidRDefault="00621CD3">
            <w:r>
              <w:t>Ký hiệu mã số văn bản (BM-01/CĐ, BM-02/CĐ, ...)</w:t>
            </w:r>
          </w:p>
        </w:tc>
      </w:tr>
      <w:tr w:rsidR="005B35DE" w:rsidRPr="00270996" w14:paraId="197B2D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8ABB1"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F5242" w14:textId="77777777" w:rsidR="002E6F2E" w:rsidRDefault="00621CD3">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38738"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72FA1" w14:textId="77777777" w:rsidR="002E6F2E" w:rsidRDefault="00621CD3">
            <w:r>
              <w:t>Mã phân loại chuyên mục nghiệp vụ</w:t>
            </w:r>
          </w:p>
        </w:tc>
      </w:tr>
      <w:tr w:rsidR="005B35DE" w:rsidRPr="00270996" w14:paraId="72866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AA910"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48C60"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9A163D" w14:textId="77777777" w:rsidR="002E6F2E" w:rsidRDefault="00621CD3">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41A6B" w14:textId="77777777" w:rsidR="002E6F2E" w:rsidRDefault="00621CD3">
            <w:r>
              <w:t>Tên hiển thị chuyên mục (Chế độ, Phúc lợi, ...)</w:t>
            </w:r>
          </w:p>
        </w:tc>
      </w:tr>
      <w:tr w:rsidR="005B35DE" w:rsidRPr="00270996" w14:paraId="5115A5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0385B" w14:textId="77777777" w:rsidR="002E6F2E" w:rsidRDefault="00621CD3">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C3D1"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AAEAB6"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B3463" w14:textId="77777777" w:rsidR="002E6F2E" w:rsidRDefault="00621CD3">
            <w:r>
              <w:t>Mục đích sử dụng và hướng dẫn áp dụng</w:t>
            </w:r>
          </w:p>
        </w:tc>
      </w:tr>
      <w:tr w:rsidR="005B35DE" w:rsidRPr="00270996" w14:paraId="332A0F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8D857"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05F45" w14:textId="77777777" w:rsidR="002E6F2E" w:rsidRDefault="00621CD3">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38F7D" w14:textId="77777777" w:rsidR="002E6F2E" w:rsidRDefault="00621CD3">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9BCE" w14:textId="77777777" w:rsidR="002E6F2E" w:rsidRDefault="00621CD3">
            <w:r>
              <w:t>Đường dẫn tệp tin đính kèm tải về (.docx, .pdf)</w:t>
            </w:r>
          </w:p>
        </w:tc>
      </w:tr>
      <w:tr w:rsidR="005B35DE" w:rsidRPr="00270996" w14:paraId="689DE9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BCA9"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689A5" w14:textId="77777777" w:rsidR="002E6F2E" w:rsidRDefault="00621CD3">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B484C"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15EC7" w14:textId="77777777" w:rsidR="002E6F2E" w:rsidRDefault="00621CD3">
            <w:r>
              <w:t>Dung lượng tệp tin (VD: 45 KB)</w:t>
            </w:r>
          </w:p>
        </w:tc>
      </w:tr>
      <w:tr w:rsidR="005B35DE" w:rsidRPr="00270996" w14:paraId="088C6A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4AFA"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A0CAB" w14:textId="77777777" w:rsidR="002E6F2E" w:rsidRDefault="00621CD3">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4F0A2"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06200" w14:textId="77777777" w:rsidR="002E6F2E" w:rsidRDefault="00621CD3">
            <w:r>
              <w:t>Số lượt đoàn viên đã tải về sử dụng</w:t>
            </w:r>
          </w:p>
        </w:tc>
      </w:tr>
      <w:tr w:rsidR="005B35DE" w:rsidRPr="00270996" w14:paraId="0C75A3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4E156"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D549AE"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5CD9"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EB2FE" w14:textId="77777777" w:rsidR="002E6F2E" w:rsidRDefault="00621CD3">
            <w:r>
              <w:t>Trạng thái áp dụng (active / archived)</w:t>
            </w:r>
          </w:p>
        </w:tc>
      </w:tr>
      <w:tr w:rsidR="005B35DE" w:rsidRPr="00270996" w14:paraId="0F2F62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BF479" w14:textId="77777777" w:rsidR="002E6F2E" w:rsidRDefault="00621CD3">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E90E3"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92084"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114FCF" w14:textId="77777777" w:rsidR="002E6F2E" w:rsidRDefault="00621CD3">
            <w:r>
              <w:t>Thời điểm ban hành đưa lên cổng thông tin</w:t>
            </w:r>
          </w:p>
        </w:tc>
      </w:tr>
      <w:tr w:rsidR="005B35DE" w:rsidRPr="00270996" w14:paraId="4A6347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E2D8F" w14:textId="77777777" w:rsidR="002E6F2E" w:rsidRDefault="00621CD3">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68644"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9A4D5"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5802E" w14:textId="77777777" w:rsidR="002E6F2E" w:rsidRDefault="00621CD3">
            <w:r>
              <w:t>Thời điểm cập nhật phiên bản mới nhất</w:t>
            </w:r>
          </w:p>
        </w:tc>
      </w:tr>
    </w:tbl>
    <w:p w14:paraId="5DC7E8DB" w14:textId="77777777" w:rsidR="005B35DE" w:rsidRPr="00270996" w:rsidRDefault="005B35DE">
      <w:pPr>
        <w:spacing w:after="120"/>
      </w:pPr>
    </w:p>
    <w:p w14:paraId="593D0D06" w14:textId="77777777" w:rsidR="005B35DE" w:rsidRPr="00270996" w:rsidRDefault="000807CD" w:rsidP="00E2136D">
      <w:pPr>
        <w:pStyle w:val="bang1"/>
        <w:rPr>
          <w:lang w:val="vi-VN"/>
        </w:rPr>
      </w:pPr>
      <w:bookmarkStart w:id="277" w:name="_Toc240898843"/>
      <w:bookmarkStart w:id="278" w:name="_Toc242699089"/>
      <w:bookmarkStart w:id="279" w:name="_Toc243750187"/>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7994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9758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8D6C9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AD1E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4C72C" w14:textId="77777777" w:rsidR="005B35DE" w:rsidRPr="00270996" w:rsidRDefault="000807CD">
            <w:pPr>
              <w:jc w:val="center"/>
              <w:rPr>
                <w:szCs w:val="26"/>
              </w:rPr>
            </w:pPr>
            <w:r w:rsidRPr="00270996">
              <w:rPr>
                <w:b/>
                <w:szCs w:val="26"/>
              </w:rPr>
              <w:t>DESCRIPTION</w:t>
            </w:r>
          </w:p>
        </w:tc>
      </w:tr>
      <w:tr w:rsidR="005B35DE" w:rsidRPr="00270996" w14:paraId="673C1C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341E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40C5E"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B36A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BBF71" w14:textId="77777777" w:rsidR="005B35DE" w:rsidRPr="00270996" w:rsidRDefault="000807CD">
            <w:pPr>
              <w:rPr>
                <w:szCs w:val="26"/>
              </w:rPr>
            </w:pPr>
            <w:r w:rsidRPr="00270996">
              <w:rPr>
                <w:szCs w:val="26"/>
              </w:rPr>
              <w:t>Mã lịch công tác (Khóa chính, tự tăng)</w:t>
            </w:r>
          </w:p>
        </w:tc>
      </w:tr>
      <w:tr w:rsidR="005B35DE" w:rsidRPr="00270996" w14:paraId="630F3F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52CC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2D762"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D9A53"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6462F" w14:textId="77777777" w:rsidR="005B35DE" w:rsidRPr="00270996" w:rsidRDefault="000807CD">
            <w:pPr>
              <w:rPr>
                <w:szCs w:val="26"/>
              </w:rPr>
            </w:pPr>
            <w:r w:rsidRPr="00270996">
              <w:rPr>
                <w:szCs w:val="26"/>
              </w:rPr>
              <w:t>Tiêu đề cuộc họp / sự kiện công đoàn</w:t>
            </w:r>
          </w:p>
        </w:tc>
      </w:tr>
      <w:tr w:rsidR="005B35DE" w:rsidRPr="00270996" w14:paraId="483C38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FE6E6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F7323"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0E54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79281" w14:textId="77777777" w:rsidR="005B35DE" w:rsidRPr="00270996" w:rsidRDefault="000807CD">
            <w:pPr>
              <w:rPr>
                <w:szCs w:val="26"/>
              </w:rPr>
            </w:pPr>
            <w:r w:rsidRPr="00270996">
              <w:rPr>
                <w:szCs w:val="26"/>
              </w:rPr>
              <w:t>Thời gian bắt đầu sự kiện</w:t>
            </w:r>
          </w:p>
        </w:tc>
      </w:tr>
      <w:tr w:rsidR="005B35DE" w:rsidRPr="00270996" w14:paraId="0E4B6C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0C2AD" w14:textId="77777777" w:rsidR="005B35DE" w:rsidRPr="00270996" w:rsidRDefault="000807CD">
            <w:pPr>
              <w:jc w:val="center"/>
              <w:rPr>
                <w:szCs w:val="26"/>
              </w:rPr>
            </w:pPr>
            <w:r w:rsidRPr="00270996">
              <w:rPr>
                <w:szCs w:val="26"/>
              </w:rP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933E0"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7E7B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18BC2" w14:textId="77777777" w:rsidR="005B35DE" w:rsidRPr="00270996" w:rsidRDefault="000807CD">
            <w:pPr>
              <w:rPr>
                <w:szCs w:val="26"/>
              </w:rPr>
            </w:pPr>
            <w:r w:rsidRPr="00270996">
              <w:rPr>
                <w:szCs w:val="26"/>
              </w:rPr>
              <w:t>Thời gian kết thúc sự kiện</w:t>
            </w:r>
          </w:p>
        </w:tc>
      </w:tr>
      <w:tr w:rsidR="005B35DE" w:rsidRPr="00270996" w14:paraId="43156D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9294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01DF3C"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DFB9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A380F" w14:textId="77777777" w:rsidR="005B35DE" w:rsidRPr="00270996" w:rsidRDefault="000807CD">
            <w:pPr>
              <w:rPr>
                <w:szCs w:val="26"/>
              </w:rPr>
            </w:pPr>
            <w:r w:rsidRPr="00270996">
              <w:rPr>
                <w:szCs w:val="26"/>
              </w:rPr>
              <w:t>Địa điểm tổ chức (Hội trường, phòng họp, Online)</w:t>
            </w:r>
          </w:p>
        </w:tc>
      </w:tr>
      <w:tr w:rsidR="005B35DE" w:rsidRPr="00270996" w14:paraId="262160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B1BE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9DD56"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CE81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15907" w14:textId="77777777" w:rsidR="005B35DE" w:rsidRPr="00270996" w:rsidRDefault="000807CD">
            <w:pPr>
              <w:rPr>
                <w:szCs w:val="26"/>
              </w:rPr>
            </w:pPr>
            <w:r w:rsidRPr="00270996">
              <w:rPr>
                <w:szCs w:val="26"/>
              </w:rPr>
              <w:t>Thành phần triệu tập tham dự</w:t>
            </w:r>
          </w:p>
        </w:tc>
      </w:tr>
      <w:tr w:rsidR="005B35DE" w:rsidRPr="00270996" w14:paraId="6AB4CE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070F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B151E"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5E1C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2C2B8" w14:textId="77777777" w:rsidR="005B35DE" w:rsidRPr="00270996" w:rsidRDefault="000807CD">
            <w:pPr>
              <w:rPr>
                <w:szCs w:val="26"/>
              </w:rPr>
            </w:pPr>
            <w:r w:rsidRPr="00270996">
              <w:rPr>
                <w:szCs w:val="26"/>
              </w:rPr>
              <w:t>Người chủ trì cuộc họp</w:t>
            </w:r>
          </w:p>
        </w:tc>
      </w:tr>
      <w:tr w:rsidR="005B35DE" w:rsidRPr="00270996" w14:paraId="07F6D5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98368"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306EC"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D52E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2CA47" w14:textId="77777777" w:rsidR="005B35DE" w:rsidRPr="00270996" w:rsidRDefault="000807CD">
            <w:pPr>
              <w:rPr>
                <w:szCs w:val="26"/>
              </w:rPr>
            </w:pPr>
            <w:r w:rsidRPr="00270996">
              <w:rPr>
                <w:szCs w:val="26"/>
              </w:rPr>
              <w:t>Nội dung trọng tâm của sự kiện</w:t>
            </w:r>
          </w:p>
        </w:tc>
      </w:tr>
      <w:tr w:rsidR="005B35DE" w:rsidRPr="00270996" w14:paraId="7D52AD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A0CFC"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0E5D5"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FDDE6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97D24" w14:textId="77777777" w:rsidR="005B35DE" w:rsidRPr="00270996" w:rsidRDefault="000807CD">
            <w:pPr>
              <w:rPr>
                <w:szCs w:val="26"/>
              </w:rPr>
            </w:pPr>
            <w:r w:rsidRPr="00270996">
              <w:rPr>
                <w:szCs w:val="26"/>
              </w:rPr>
              <w:t>Khóa ngoại tham chiếu MEMBERS(MaNhanSu)</w:t>
            </w:r>
          </w:p>
        </w:tc>
      </w:tr>
      <w:tr w:rsidR="005B35DE" w:rsidRPr="00270996" w14:paraId="6B3502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B2A4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233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9C345D"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919CB1" w14:textId="77777777" w:rsidR="005B35DE" w:rsidRPr="00270996" w:rsidRDefault="000807CD">
            <w:pPr>
              <w:rPr>
                <w:szCs w:val="26"/>
              </w:rPr>
            </w:pPr>
            <w:r w:rsidRPr="00270996">
              <w:rPr>
                <w:szCs w:val="26"/>
              </w:rPr>
              <w:t>Trạng thái lịch: scheduled, completed, cancelled</w:t>
            </w:r>
          </w:p>
        </w:tc>
      </w:tr>
      <w:tr w:rsidR="005B35DE" w:rsidRPr="00270996" w14:paraId="3A801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B8435"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D1F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32C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D6B09" w14:textId="77777777" w:rsidR="005B35DE" w:rsidRPr="00270996" w:rsidRDefault="000807CD">
            <w:pPr>
              <w:rPr>
                <w:szCs w:val="26"/>
              </w:rPr>
            </w:pPr>
            <w:r w:rsidRPr="00270996">
              <w:rPr>
                <w:szCs w:val="26"/>
              </w:rPr>
              <w:t>Thời điểm khởi tạo lịch công tác</w:t>
            </w:r>
          </w:p>
        </w:tc>
      </w:tr>
    </w:tbl>
    <w:p w14:paraId="5E8E4A7B" w14:textId="77777777" w:rsidR="005B35DE" w:rsidRPr="00270996" w:rsidRDefault="005B35DE">
      <w:pPr>
        <w:spacing w:after="120"/>
      </w:pPr>
    </w:p>
    <w:p w14:paraId="13CC3205" w14:textId="77777777" w:rsidR="005B35DE" w:rsidRPr="00270996" w:rsidRDefault="000807CD" w:rsidP="00E2136D">
      <w:pPr>
        <w:pStyle w:val="bang1"/>
        <w:rPr>
          <w:lang w:val="vi-VN"/>
        </w:rPr>
      </w:pPr>
      <w:bookmarkStart w:id="280" w:name="_Toc240898844"/>
      <w:bookmarkStart w:id="281" w:name="_Toc242699090"/>
      <w:bookmarkStart w:id="282" w:name="_Toc243750188"/>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59FDDB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79B6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23B2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A4147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B310FF" w14:textId="77777777" w:rsidR="005B35DE" w:rsidRPr="00270996" w:rsidRDefault="000807CD">
            <w:pPr>
              <w:jc w:val="center"/>
              <w:rPr>
                <w:szCs w:val="26"/>
              </w:rPr>
            </w:pPr>
            <w:r w:rsidRPr="00270996">
              <w:rPr>
                <w:b/>
                <w:szCs w:val="26"/>
              </w:rPr>
              <w:t>DESCRIPTION</w:t>
            </w:r>
          </w:p>
        </w:tc>
      </w:tr>
      <w:tr w:rsidR="005B35DE" w:rsidRPr="00270996" w14:paraId="215CB2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91EC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E90B6"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2567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C87A6" w14:textId="77777777" w:rsidR="005B35DE" w:rsidRPr="00270996" w:rsidRDefault="000807CD">
            <w:pPr>
              <w:rPr>
                <w:szCs w:val="26"/>
              </w:rPr>
            </w:pPr>
            <w:r w:rsidRPr="00270996">
              <w:rPr>
                <w:szCs w:val="26"/>
              </w:rPr>
              <w:t>Mã tài khoản (Khóa chính, tự tăng)</w:t>
            </w:r>
          </w:p>
        </w:tc>
      </w:tr>
      <w:tr w:rsidR="005B35DE" w:rsidRPr="00270996" w14:paraId="7F94B7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54E7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3F43"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AAAB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B286" w14:textId="77777777" w:rsidR="005B35DE" w:rsidRPr="00270996" w:rsidRDefault="000807CD">
            <w:pPr>
              <w:rPr>
                <w:szCs w:val="26"/>
              </w:rPr>
            </w:pPr>
            <w:r w:rsidRPr="00270996">
              <w:rPr>
                <w:szCs w:val="26"/>
              </w:rPr>
              <w:t>Khóa ngoại tham chiếu MEMBERS(MaNhanSu) (Duy nhất)</w:t>
            </w:r>
          </w:p>
        </w:tc>
      </w:tr>
      <w:tr w:rsidR="005B35DE" w:rsidRPr="00270996" w14:paraId="361A2D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7C23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190F7"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E332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D238F" w14:textId="77777777" w:rsidR="005B35DE" w:rsidRPr="00270996" w:rsidRDefault="000807CD">
            <w:pPr>
              <w:rPr>
                <w:szCs w:val="26"/>
              </w:rPr>
            </w:pPr>
            <w:r w:rsidRPr="00270996">
              <w:rPr>
                <w:szCs w:val="26"/>
              </w:rPr>
              <w:t>Tên đăng nhập hệ thống (Duy nhất)</w:t>
            </w:r>
          </w:p>
        </w:tc>
      </w:tr>
      <w:tr w:rsidR="005B35DE" w:rsidRPr="00270996" w14:paraId="437E86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4EC3A"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74124"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AD44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E653D" w14:textId="77777777" w:rsidR="005B35DE" w:rsidRPr="00270996" w:rsidRDefault="000807CD">
            <w:pPr>
              <w:rPr>
                <w:szCs w:val="26"/>
              </w:rPr>
            </w:pPr>
            <w:r w:rsidRPr="00270996">
              <w:rPr>
                <w:szCs w:val="26"/>
              </w:rPr>
              <w:t>Mật khẩu băm bảo mật (BCrypt / Argon2)</w:t>
            </w:r>
          </w:p>
        </w:tc>
      </w:tr>
      <w:tr w:rsidR="005B35DE" w:rsidRPr="00270996" w14:paraId="1C72D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C2A8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796EA"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65791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3E271" w14:textId="77777777" w:rsidR="005B35DE" w:rsidRPr="00270996" w:rsidRDefault="000807CD">
            <w:pPr>
              <w:rPr>
                <w:szCs w:val="26"/>
              </w:rPr>
            </w:pPr>
            <w:r w:rsidRPr="00270996">
              <w:rPr>
                <w:szCs w:val="26"/>
              </w:rPr>
              <w:t>Vai trò phân quyền RBAC (Admin, Editor, Contributor)</w:t>
            </w:r>
          </w:p>
        </w:tc>
      </w:tr>
      <w:tr w:rsidR="005B35DE" w:rsidRPr="00270996" w14:paraId="036652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CCBD6"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4C5EF"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1899"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76F3" w14:textId="77777777" w:rsidR="005B35DE" w:rsidRPr="00270996" w:rsidRDefault="000807CD">
            <w:pPr>
              <w:rPr>
                <w:szCs w:val="26"/>
              </w:rPr>
            </w:pPr>
            <w:r w:rsidRPr="00270996">
              <w:rPr>
                <w:szCs w:val="26"/>
              </w:rPr>
              <w:t>Trạng thái tài khoản (1: Kích hoạt, 0: Khóa)</w:t>
            </w:r>
          </w:p>
        </w:tc>
      </w:tr>
      <w:tr w:rsidR="005B35DE" w:rsidRPr="00270996" w14:paraId="0B093F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8971B" w14:textId="77777777" w:rsidR="005B35DE" w:rsidRPr="00270996" w:rsidRDefault="000807CD">
            <w:pPr>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991AB"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6231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C03C3" w14:textId="77777777" w:rsidR="005B35DE" w:rsidRPr="00270996" w:rsidRDefault="000807CD">
            <w:pPr>
              <w:rPr>
                <w:szCs w:val="26"/>
              </w:rPr>
            </w:pPr>
            <w:r w:rsidRPr="00270996">
              <w:rPr>
                <w:szCs w:val="26"/>
              </w:rPr>
              <w:t>Thời điểm đăng nhập hệ thống gần nhất</w:t>
            </w:r>
          </w:p>
        </w:tc>
      </w:tr>
      <w:tr w:rsidR="005B35DE" w:rsidRPr="00270996" w14:paraId="763B1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E3A39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2C2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1B81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03CD8" w14:textId="77777777" w:rsidR="005B35DE" w:rsidRPr="00270996" w:rsidRDefault="000807CD">
            <w:pPr>
              <w:rPr>
                <w:szCs w:val="26"/>
              </w:rPr>
            </w:pPr>
            <w:r w:rsidRPr="00270996">
              <w:rPr>
                <w:szCs w:val="26"/>
              </w:rPr>
              <w:t>Thời điểm tạo tài khoản</w:t>
            </w:r>
          </w:p>
        </w:tc>
      </w:tr>
    </w:tbl>
    <w:p w14:paraId="5445F829" w14:textId="77777777" w:rsidR="005B35DE" w:rsidRPr="00270996" w:rsidRDefault="005B35DE">
      <w:pPr>
        <w:spacing w:after="120"/>
      </w:pPr>
    </w:p>
    <w:p w14:paraId="1B4E1370" w14:textId="77777777" w:rsidR="005B35DE" w:rsidRPr="00270996" w:rsidRDefault="000807CD" w:rsidP="00E2136D">
      <w:pPr>
        <w:pStyle w:val="bang1"/>
        <w:rPr>
          <w:lang w:val="vi-VN"/>
        </w:rPr>
      </w:pPr>
      <w:bookmarkStart w:id="283" w:name="_Toc240898845"/>
      <w:bookmarkStart w:id="284" w:name="_Toc242699091"/>
      <w:bookmarkStart w:id="285" w:name="_Toc243750189"/>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B8D912B" w14:textId="77777777" w:rsidTr="00EF0065">
        <w:trPr>
          <w:trHeight w:val="289"/>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C81A9" w14:textId="77777777" w:rsidR="005B35DE" w:rsidRPr="00270996" w:rsidRDefault="000807CD" w:rsidP="00EF0065">
            <w:pPr>
              <w:spacing w:line="240" w:lineRule="auto"/>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6FF4C" w14:textId="77777777" w:rsidR="005B35DE" w:rsidRPr="00270996" w:rsidRDefault="000807CD" w:rsidP="00EF0065">
            <w:pPr>
              <w:spacing w:line="240" w:lineRule="auto"/>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4CC459" w14:textId="77777777" w:rsidR="005B35DE" w:rsidRPr="00270996" w:rsidRDefault="000807CD" w:rsidP="00EF0065">
            <w:pPr>
              <w:spacing w:line="240" w:lineRule="auto"/>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157DF3" w14:textId="77777777" w:rsidR="005B35DE" w:rsidRPr="00270996" w:rsidRDefault="000807CD" w:rsidP="00EF0065">
            <w:pPr>
              <w:spacing w:line="240" w:lineRule="auto"/>
              <w:jc w:val="center"/>
              <w:rPr>
                <w:szCs w:val="26"/>
              </w:rPr>
            </w:pPr>
            <w:r w:rsidRPr="00270996">
              <w:rPr>
                <w:b/>
                <w:szCs w:val="26"/>
              </w:rPr>
              <w:t>DESCRIPTION</w:t>
            </w:r>
          </w:p>
        </w:tc>
      </w:tr>
      <w:tr w:rsidR="005B35DE" w:rsidRPr="00270996" w14:paraId="560BC5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6F9C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A5636"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A318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BE98F" w14:textId="77777777" w:rsidR="005B35DE" w:rsidRPr="00270996" w:rsidRDefault="000807CD">
            <w:pPr>
              <w:rPr>
                <w:szCs w:val="26"/>
              </w:rPr>
            </w:pPr>
            <w:r w:rsidRPr="00270996">
              <w:rPr>
                <w:szCs w:val="26"/>
              </w:rPr>
              <w:t>Mã nhật ký kiểm toán (Khóa chính, tự tăng)</w:t>
            </w:r>
          </w:p>
        </w:tc>
      </w:tr>
      <w:tr w:rsidR="005B35DE" w:rsidRPr="00270996" w14:paraId="73DE9CA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1164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18254"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1C21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06DBC" w14:textId="77777777" w:rsidR="005B35DE" w:rsidRPr="00270996" w:rsidRDefault="000807CD">
            <w:pPr>
              <w:rPr>
                <w:szCs w:val="26"/>
              </w:rPr>
            </w:pPr>
            <w:r w:rsidRPr="00270996">
              <w:rPr>
                <w:szCs w:val="26"/>
              </w:rPr>
              <w:t>Khóa ngoại tham chiếu ARTICLES(ArticleId)</w:t>
            </w:r>
          </w:p>
        </w:tc>
      </w:tr>
      <w:tr w:rsidR="005B35DE" w:rsidRPr="00270996" w14:paraId="5A3AACB2" w14:textId="77777777" w:rsidTr="00EF0065">
        <w:trPr>
          <w:trHeight w:val="790"/>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CF7A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5B009"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F387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5F5FD" w14:textId="77777777" w:rsidR="005B35DE" w:rsidRPr="00270996" w:rsidRDefault="000807CD">
            <w:pPr>
              <w:rPr>
                <w:szCs w:val="26"/>
              </w:rPr>
            </w:pPr>
            <w:r w:rsidRPr="00270996">
              <w:rPr>
                <w:szCs w:val="26"/>
              </w:rPr>
              <w:t>Khóa ngoại tham chiếu USERS(UserId)</w:t>
            </w:r>
          </w:p>
        </w:tc>
      </w:tr>
      <w:tr w:rsidR="005B35DE" w:rsidRPr="00270996" w14:paraId="408735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014F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000B8"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8824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A2201" w14:textId="77777777" w:rsidR="005B35DE" w:rsidRPr="00270996" w:rsidRDefault="000807CD">
            <w:pPr>
              <w:rPr>
                <w:szCs w:val="26"/>
              </w:rPr>
            </w:pPr>
            <w:r w:rsidRPr="00270996">
              <w:rPr>
                <w:szCs w:val="26"/>
              </w:rPr>
              <w:t>Hành động thực hiện (create, edit, approve, publish, reject)</w:t>
            </w:r>
          </w:p>
        </w:tc>
      </w:tr>
      <w:tr w:rsidR="005B35DE" w:rsidRPr="00270996" w14:paraId="121DA2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74D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1BCD6"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65C1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701D1" w14:textId="77777777" w:rsidR="005B35DE" w:rsidRPr="00270996" w:rsidRDefault="000807CD">
            <w:pPr>
              <w:rPr>
                <w:szCs w:val="26"/>
              </w:rPr>
            </w:pPr>
            <w:r w:rsidRPr="00270996">
              <w:rPr>
                <w:szCs w:val="26"/>
              </w:rPr>
              <w:t>Trạng thái bài viết trước khi thao tác</w:t>
            </w:r>
          </w:p>
        </w:tc>
      </w:tr>
      <w:tr w:rsidR="005B35DE" w:rsidRPr="00270996" w14:paraId="1E2BAD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44C4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1E570B"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D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A1105" w14:textId="77777777" w:rsidR="005B35DE" w:rsidRPr="00270996" w:rsidRDefault="000807CD">
            <w:pPr>
              <w:rPr>
                <w:szCs w:val="26"/>
              </w:rPr>
            </w:pPr>
            <w:r w:rsidRPr="00270996">
              <w:rPr>
                <w:szCs w:val="26"/>
              </w:rPr>
              <w:t>Trạng thái bài viết sau khi hoàn thành thao tác</w:t>
            </w:r>
          </w:p>
        </w:tc>
      </w:tr>
      <w:tr w:rsidR="005B35DE" w:rsidRPr="00270996" w14:paraId="782562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F98A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0EBF4"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8D7F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10C64" w14:textId="77777777" w:rsidR="005B35DE" w:rsidRPr="00270996" w:rsidRDefault="000807CD">
            <w:pPr>
              <w:rPr>
                <w:szCs w:val="26"/>
              </w:rPr>
            </w:pPr>
            <w:r w:rsidRPr="00270996">
              <w:rPr>
                <w:szCs w:val="26"/>
              </w:rPr>
              <w:t>Ghi chú ý kiến thẩm định duyệt bài</w:t>
            </w:r>
          </w:p>
        </w:tc>
      </w:tr>
      <w:tr w:rsidR="005B35DE" w:rsidRPr="00270996" w14:paraId="564506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ABA4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726"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6F47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D8D5E" w14:textId="77777777" w:rsidR="005B35DE" w:rsidRPr="00270996" w:rsidRDefault="000807CD">
            <w:pPr>
              <w:rPr>
                <w:szCs w:val="26"/>
              </w:rPr>
            </w:pPr>
            <w:r w:rsidRPr="00270996">
              <w:rPr>
                <w:szCs w:val="26"/>
              </w:rPr>
              <w:t>Thời điểm ghi nhận hành động kiểm toán</w:t>
            </w:r>
          </w:p>
        </w:tc>
      </w:tr>
    </w:tbl>
    <w:p w14:paraId="311ADEF2" w14:textId="77777777" w:rsidR="005B35DE" w:rsidRPr="00270996" w:rsidRDefault="005B35DE">
      <w:pPr>
        <w:spacing w:after="120"/>
      </w:pPr>
    </w:p>
    <w:p w14:paraId="6EE7A8B4" w14:textId="77777777" w:rsidR="005B35DE" w:rsidRPr="00270996" w:rsidRDefault="000807CD" w:rsidP="00E2136D">
      <w:pPr>
        <w:pStyle w:val="bang1"/>
        <w:rPr>
          <w:lang w:val="vi-VN"/>
        </w:rPr>
      </w:pPr>
      <w:bookmarkStart w:id="286" w:name="_Toc240898846"/>
      <w:bookmarkStart w:id="287" w:name="_Toc242699092"/>
      <w:bookmarkStart w:id="288" w:name="_Toc243750190"/>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6F3E1A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3FE37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669F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9D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47BF2" w14:textId="77777777" w:rsidR="005B35DE" w:rsidRPr="00270996" w:rsidRDefault="000807CD">
            <w:pPr>
              <w:jc w:val="center"/>
              <w:rPr>
                <w:szCs w:val="26"/>
              </w:rPr>
            </w:pPr>
            <w:r w:rsidRPr="00270996">
              <w:rPr>
                <w:b/>
                <w:szCs w:val="26"/>
              </w:rPr>
              <w:t>DESCRIPTION</w:t>
            </w:r>
          </w:p>
        </w:tc>
      </w:tr>
      <w:tr w:rsidR="005B35DE" w:rsidRPr="00270996" w14:paraId="6850D9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4D5D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CF4A6"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23FB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43779E" w14:textId="77777777" w:rsidR="005B35DE" w:rsidRPr="00270996" w:rsidRDefault="000807CD">
            <w:pPr>
              <w:rPr>
                <w:szCs w:val="26"/>
              </w:rPr>
            </w:pPr>
            <w:r w:rsidRPr="00270996">
              <w:rPr>
                <w:szCs w:val="26"/>
              </w:rPr>
              <w:t>Mã bình luận (Khóa chính, tự tăng)</w:t>
            </w:r>
          </w:p>
        </w:tc>
      </w:tr>
      <w:tr w:rsidR="005B35DE" w:rsidRPr="00270996" w14:paraId="5DFC4E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DC80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E7E18"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82D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0C96A6" w14:textId="77777777" w:rsidR="005B35DE" w:rsidRPr="00270996" w:rsidRDefault="000807CD">
            <w:pPr>
              <w:rPr>
                <w:szCs w:val="26"/>
              </w:rPr>
            </w:pPr>
            <w:r w:rsidRPr="00270996">
              <w:rPr>
                <w:szCs w:val="26"/>
              </w:rPr>
              <w:t>Khóa ngoại tham chiếu ARTICLES(ArticleId)</w:t>
            </w:r>
          </w:p>
        </w:tc>
      </w:tr>
      <w:tr w:rsidR="005B35DE" w:rsidRPr="00270996" w14:paraId="58492B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9ADEE"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47CB"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29C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3F0C9" w14:textId="77777777" w:rsidR="005B35DE" w:rsidRPr="00270996" w:rsidRDefault="000807CD">
            <w:pPr>
              <w:rPr>
                <w:szCs w:val="26"/>
              </w:rPr>
            </w:pPr>
            <w:r w:rsidRPr="00270996">
              <w:rPr>
                <w:szCs w:val="26"/>
              </w:rPr>
              <w:t>Khóa ngoại tham chiếu MEMBERS(MaNhanSu)</w:t>
            </w:r>
          </w:p>
        </w:tc>
      </w:tr>
      <w:tr w:rsidR="005B35DE" w:rsidRPr="00270996" w14:paraId="7C348A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16C8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4E2F5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7B1FC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FFDB3" w14:textId="77777777" w:rsidR="005B35DE" w:rsidRPr="00270996" w:rsidRDefault="000807CD">
            <w:pPr>
              <w:rPr>
                <w:szCs w:val="26"/>
              </w:rPr>
            </w:pPr>
            <w:r w:rsidRPr="00270996">
              <w:rPr>
                <w:szCs w:val="26"/>
              </w:rPr>
              <w:t>Nội dung ý kiến phản hồi, đóng góp</w:t>
            </w:r>
          </w:p>
        </w:tc>
      </w:tr>
      <w:tr w:rsidR="005B35DE" w:rsidRPr="00270996" w14:paraId="03E070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00BC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FC37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A18E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A0EA4" w14:textId="77777777" w:rsidR="005B35DE" w:rsidRPr="00270996" w:rsidRDefault="000807CD">
            <w:pPr>
              <w:rPr>
                <w:szCs w:val="26"/>
              </w:rPr>
            </w:pPr>
            <w:r w:rsidRPr="00270996">
              <w:rPr>
                <w:szCs w:val="26"/>
              </w:rPr>
              <w:t>Trạng thái kiểm duyệt: pending, approved, hidden</w:t>
            </w:r>
          </w:p>
        </w:tc>
      </w:tr>
      <w:tr w:rsidR="005B35DE" w:rsidRPr="00270996" w14:paraId="34986D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1728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340C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880F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91F09" w14:textId="77777777" w:rsidR="005B35DE" w:rsidRPr="00270996" w:rsidRDefault="000807CD">
            <w:pPr>
              <w:rPr>
                <w:szCs w:val="26"/>
              </w:rPr>
            </w:pPr>
            <w:r w:rsidRPr="00270996">
              <w:rPr>
                <w:szCs w:val="26"/>
              </w:rPr>
              <w:t>Thời điểm gửi bình luận</w:t>
            </w:r>
          </w:p>
        </w:tc>
      </w:tr>
    </w:tbl>
    <w:p w14:paraId="56B8D033" w14:textId="77777777" w:rsidR="005B35DE" w:rsidRPr="00270996" w:rsidRDefault="005B35DE">
      <w:pPr>
        <w:spacing w:after="120"/>
      </w:pPr>
    </w:p>
    <w:p w14:paraId="0B180B00" w14:textId="77777777" w:rsidR="005B35DE" w:rsidRPr="00270996" w:rsidRDefault="000807CD" w:rsidP="00E2136D">
      <w:pPr>
        <w:pStyle w:val="bang1"/>
        <w:rPr>
          <w:lang w:val="vi-VN"/>
        </w:rPr>
      </w:pPr>
      <w:bookmarkStart w:id="289" w:name="_Toc240898847"/>
      <w:bookmarkStart w:id="290" w:name="_Toc242699093"/>
      <w:bookmarkStart w:id="291" w:name="_Toc243750191"/>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51B67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AA3A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149D9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A5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9FFE8" w14:textId="77777777" w:rsidR="005B35DE" w:rsidRPr="00270996" w:rsidRDefault="000807CD">
            <w:pPr>
              <w:jc w:val="center"/>
              <w:rPr>
                <w:szCs w:val="26"/>
              </w:rPr>
            </w:pPr>
            <w:r w:rsidRPr="00270996">
              <w:rPr>
                <w:b/>
                <w:szCs w:val="26"/>
              </w:rPr>
              <w:t>DESCRIPTION</w:t>
            </w:r>
          </w:p>
        </w:tc>
      </w:tr>
      <w:tr w:rsidR="005B35DE" w:rsidRPr="00270996" w14:paraId="79D106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F728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90786"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263F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0DA3C" w14:textId="77777777" w:rsidR="005B35DE" w:rsidRPr="00270996" w:rsidRDefault="000807CD">
            <w:pPr>
              <w:rPr>
                <w:szCs w:val="26"/>
              </w:rPr>
            </w:pPr>
            <w:r w:rsidRPr="00270996">
              <w:rPr>
                <w:szCs w:val="26"/>
              </w:rPr>
              <w:t>Mã dấu trang (Khóa chính, tự tăng)</w:t>
            </w:r>
          </w:p>
        </w:tc>
      </w:tr>
      <w:tr w:rsidR="005B35DE" w:rsidRPr="00270996" w14:paraId="5791A6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E48C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3BBD02"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EDC1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DC9C1" w14:textId="77777777" w:rsidR="005B35DE" w:rsidRPr="00270996" w:rsidRDefault="000807CD">
            <w:pPr>
              <w:rPr>
                <w:szCs w:val="26"/>
              </w:rPr>
            </w:pPr>
            <w:r w:rsidRPr="00270996">
              <w:rPr>
                <w:szCs w:val="26"/>
              </w:rPr>
              <w:t>Khóa ngoại tham chiếu MEMBERS(MaNhanSu)</w:t>
            </w:r>
          </w:p>
        </w:tc>
      </w:tr>
      <w:tr w:rsidR="005B35DE" w:rsidRPr="00270996" w14:paraId="244AB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BE34D"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BA52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C0BD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EC079" w14:textId="77777777" w:rsidR="005B35DE" w:rsidRPr="00270996" w:rsidRDefault="000807CD">
            <w:pPr>
              <w:rPr>
                <w:szCs w:val="26"/>
              </w:rPr>
            </w:pPr>
            <w:r w:rsidRPr="00270996">
              <w:rPr>
                <w:szCs w:val="26"/>
              </w:rPr>
              <w:t>Khóa ngoại tham chiếu ARTICLES(ArticleId)</w:t>
            </w:r>
          </w:p>
        </w:tc>
      </w:tr>
      <w:tr w:rsidR="005B35DE" w:rsidRPr="00270996" w14:paraId="14CC29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1464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3268F"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AF7F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7AB86" w14:textId="77777777" w:rsidR="005B35DE" w:rsidRPr="00270996" w:rsidRDefault="000807CD">
            <w:pPr>
              <w:rPr>
                <w:szCs w:val="26"/>
              </w:rPr>
            </w:pPr>
            <w:r w:rsidRPr="00270996">
              <w:rPr>
                <w:szCs w:val="26"/>
              </w:rPr>
              <w:t>Thời điểm đánh dấu lưu bài viết</w:t>
            </w:r>
          </w:p>
        </w:tc>
      </w:tr>
    </w:tbl>
    <w:p w14:paraId="7773C7D7" w14:textId="77777777" w:rsidR="005B35DE" w:rsidRPr="00270996" w:rsidRDefault="005B35DE">
      <w:pPr>
        <w:spacing w:after="120"/>
      </w:pPr>
    </w:p>
    <w:p w14:paraId="2FC689C1" w14:textId="77777777" w:rsidR="005B35DE" w:rsidRPr="00270996" w:rsidRDefault="000807CD" w:rsidP="00E2136D">
      <w:pPr>
        <w:pStyle w:val="bang1"/>
        <w:rPr>
          <w:lang w:val="vi-VN"/>
        </w:rPr>
      </w:pPr>
      <w:bookmarkStart w:id="292" w:name="_Toc240898848"/>
      <w:bookmarkStart w:id="293" w:name="_Toc242699094"/>
      <w:bookmarkStart w:id="294" w:name="_Toc243750192"/>
      <w:r w:rsidRPr="00270996">
        <w:rPr>
          <w:lang w:val="vi-VN"/>
        </w:rPr>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841BA5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F745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3E6B5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9DF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EF535" w14:textId="77777777" w:rsidR="005B35DE" w:rsidRPr="00270996" w:rsidRDefault="000807CD">
            <w:pPr>
              <w:jc w:val="center"/>
              <w:rPr>
                <w:szCs w:val="26"/>
              </w:rPr>
            </w:pPr>
            <w:r w:rsidRPr="00270996">
              <w:rPr>
                <w:b/>
                <w:szCs w:val="26"/>
              </w:rPr>
              <w:t>DESCRIPTION</w:t>
            </w:r>
          </w:p>
        </w:tc>
      </w:tr>
      <w:tr w:rsidR="005B35DE" w:rsidRPr="00270996" w14:paraId="1DCB96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6450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37BA2"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0AB80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233D8" w14:textId="77777777" w:rsidR="005B35DE" w:rsidRPr="00270996" w:rsidRDefault="000807CD">
            <w:pPr>
              <w:rPr>
                <w:szCs w:val="26"/>
              </w:rPr>
            </w:pPr>
            <w:r w:rsidRPr="00270996">
              <w:rPr>
                <w:szCs w:val="26"/>
              </w:rPr>
              <w:t>Mã chương trình phúc lợi (Khóa chính, tự tăng)</w:t>
            </w:r>
          </w:p>
        </w:tc>
      </w:tr>
      <w:tr w:rsidR="005B35DE" w:rsidRPr="00270996" w14:paraId="349590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591F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E539A"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A19B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C29" w14:textId="77777777" w:rsidR="005B35DE" w:rsidRPr="00270996" w:rsidRDefault="000807CD">
            <w:pPr>
              <w:rPr>
                <w:szCs w:val="26"/>
              </w:rPr>
            </w:pPr>
            <w:r w:rsidRPr="00270996">
              <w:rPr>
                <w:szCs w:val="26"/>
              </w:rPr>
              <w:t>Tên chương trình chăm lo / phúc lợi công đoàn</w:t>
            </w:r>
          </w:p>
        </w:tc>
      </w:tr>
      <w:tr w:rsidR="005B35DE" w:rsidRPr="00270996" w14:paraId="1C1CAC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458E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3C32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28735"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9E681" w14:textId="77777777" w:rsidR="005B35DE" w:rsidRPr="00270996" w:rsidRDefault="000807CD">
            <w:pPr>
              <w:rPr>
                <w:szCs w:val="26"/>
              </w:rPr>
            </w:pPr>
            <w:r w:rsidRPr="00270996">
              <w:rPr>
                <w:szCs w:val="26"/>
              </w:rPr>
              <w:t>Phân loại: Trợ cấp khó khăn, Học bổng, Quà Tết</w:t>
            </w:r>
          </w:p>
        </w:tc>
      </w:tr>
      <w:tr w:rsidR="005B35DE" w:rsidRPr="00270996" w14:paraId="2C34D2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1F3C7"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1C67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57FE19"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C05BC" w14:textId="77777777" w:rsidR="005B35DE" w:rsidRPr="00270996" w:rsidRDefault="000807CD">
            <w:pPr>
              <w:rPr>
                <w:szCs w:val="26"/>
              </w:rPr>
            </w:pPr>
            <w:r w:rsidRPr="00270996">
              <w:rPr>
                <w:szCs w:val="26"/>
              </w:rPr>
              <w:t>Định mức kinh phí dự kiến cho mỗi suất (VNĐ)</w:t>
            </w:r>
          </w:p>
        </w:tc>
      </w:tr>
      <w:tr w:rsidR="005B35DE" w:rsidRPr="00270996" w14:paraId="2E03DC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BF369"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5A923"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65AB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2E9E6" w14:textId="77777777" w:rsidR="005B35DE" w:rsidRPr="00270996" w:rsidRDefault="000807CD">
            <w:pPr>
              <w:rPr>
                <w:szCs w:val="26"/>
              </w:rPr>
            </w:pPr>
            <w:r w:rsidRPr="00270996">
              <w:rPr>
                <w:szCs w:val="26"/>
              </w:rPr>
              <w:t>Tiêu chí đối tượng đoàn viên được hưởng</w:t>
            </w:r>
          </w:p>
        </w:tc>
      </w:tr>
      <w:tr w:rsidR="005B35DE" w:rsidRPr="00270996" w14:paraId="7FAC41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96F4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FD62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81512"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D517F" w14:textId="77777777" w:rsidR="005B35DE" w:rsidRPr="00270996" w:rsidRDefault="000807CD">
            <w:pPr>
              <w:rPr>
                <w:szCs w:val="26"/>
              </w:rPr>
            </w:pPr>
            <w:r w:rsidRPr="00270996">
              <w:rPr>
                <w:szCs w:val="26"/>
              </w:rPr>
              <w:t>Ngày bắt đầu tiếp nhận hồ sơ đề xuất</w:t>
            </w:r>
          </w:p>
        </w:tc>
      </w:tr>
      <w:tr w:rsidR="005B35DE" w:rsidRPr="00270996" w14:paraId="3EE534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DB64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7056E"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830EA"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966B0" w14:textId="77777777" w:rsidR="005B35DE" w:rsidRPr="00270996" w:rsidRDefault="000807CD">
            <w:pPr>
              <w:rPr>
                <w:szCs w:val="26"/>
              </w:rPr>
            </w:pPr>
            <w:r w:rsidRPr="00270996">
              <w:rPr>
                <w:szCs w:val="26"/>
              </w:rPr>
              <w:t>Ngày kết thúc tiếp nhận hồ sơ</w:t>
            </w:r>
          </w:p>
        </w:tc>
      </w:tr>
      <w:tr w:rsidR="005B35DE" w:rsidRPr="00270996" w14:paraId="4415A3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B70F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09E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9B54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D76DB" w14:textId="77777777" w:rsidR="005B35DE" w:rsidRPr="00270996" w:rsidRDefault="000807CD">
            <w:pPr>
              <w:rPr>
                <w:szCs w:val="26"/>
              </w:rPr>
            </w:pPr>
            <w:r w:rsidRPr="00270996">
              <w:rPr>
                <w:szCs w:val="26"/>
              </w:rPr>
              <w:t>Trạng thái chương trình (1: Đang mở, 0: Đã đóng)</w:t>
            </w:r>
          </w:p>
        </w:tc>
      </w:tr>
      <w:tr w:rsidR="005B35DE" w:rsidRPr="00270996" w14:paraId="01FA41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32F28A"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F618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EAB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44865" w14:textId="77777777" w:rsidR="005B35DE" w:rsidRPr="00270996" w:rsidRDefault="000807CD">
            <w:pPr>
              <w:rPr>
                <w:szCs w:val="26"/>
              </w:rPr>
            </w:pPr>
            <w:r w:rsidRPr="00270996">
              <w:rPr>
                <w:szCs w:val="26"/>
              </w:rPr>
              <w:t>Thời điểm khởi tạo chương trình phúc lợi</w:t>
            </w:r>
          </w:p>
        </w:tc>
      </w:tr>
    </w:tbl>
    <w:p w14:paraId="789C95EE" w14:textId="77777777" w:rsidR="005B35DE" w:rsidRPr="00270996" w:rsidRDefault="005B35DE">
      <w:pPr>
        <w:spacing w:after="120"/>
      </w:pPr>
    </w:p>
    <w:p w14:paraId="2A30D21C" w14:textId="77777777" w:rsidR="0096424B" w:rsidRPr="00270996" w:rsidRDefault="0096424B">
      <w:pPr>
        <w:spacing w:after="120"/>
      </w:pPr>
    </w:p>
    <w:p w14:paraId="2DF95650" w14:textId="77777777" w:rsidR="0096424B" w:rsidRPr="00270996" w:rsidRDefault="0096424B">
      <w:pPr>
        <w:spacing w:after="120"/>
      </w:pPr>
    </w:p>
    <w:p w14:paraId="5171023E" w14:textId="77777777" w:rsidR="0096424B" w:rsidRPr="00270996" w:rsidRDefault="0096424B">
      <w:pPr>
        <w:spacing w:after="120"/>
      </w:pPr>
    </w:p>
    <w:p w14:paraId="776FF3CA" w14:textId="77777777" w:rsidR="0096424B" w:rsidRPr="00270996" w:rsidRDefault="0096424B">
      <w:pPr>
        <w:spacing w:after="120"/>
      </w:pPr>
    </w:p>
    <w:p w14:paraId="1CE88279" w14:textId="77777777" w:rsidR="005B35DE" w:rsidRPr="00270996" w:rsidRDefault="000807CD" w:rsidP="00E2136D">
      <w:pPr>
        <w:pStyle w:val="bang1"/>
        <w:rPr>
          <w:lang w:val="vi-VN"/>
        </w:rPr>
      </w:pPr>
      <w:bookmarkStart w:id="295" w:name="_Toc243750193"/>
      <w:r w:rsidRPr="00A621AB">
        <w:rPr>
          <w:lang w:val="vi-VN"/>
        </w:rPr>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DEAFB8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E219A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DD56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0DF2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ADDC58" w14:textId="77777777" w:rsidR="005B35DE" w:rsidRPr="00270996" w:rsidRDefault="000807CD">
            <w:pPr>
              <w:jc w:val="center"/>
              <w:rPr>
                <w:szCs w:val="26"/>
              </w:rPr>
            </w:pPr>
            <w:r w:rsidRPr="00270996">
              <w:rPr>
                <w:b/>
                <w:szCs w:val="26"/>
              </w:rPr>
              <w:t>DESCRIPTION</w:t>
            </w:r>
          </w:p>
        </w:tc>
      </w:tr>
      <w:tr w:rsidR="005B35DE" w:rsidRPr="00270996" w14:paraId="7C736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F4E0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21CF18" w14:textId="77777777" w:rsidR="002E6F2E" w:rsidRDefault="00621CD3">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2900F"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D35BD" w14:textId="77777777" w:rsidR="002E6F2E" w:rsidRDefault="00621CD3">
            <w:r>
              <w:t>Mã danh mục chế độ chăm lo (Khóa chính, tự tăng)</w:t>
            </w:r>
          </w:p>
        </w:tc>
      </w:tr>
      <w:tr w:rsidR="005B35DE" w:rsidRPr="00270996" w14:paraId="6A0EC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14532"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388E9D" w14:textId="77777777" w:rsidR="002E6F2E" w:rsidRDefault="00621CD3">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1C2F"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A40A5" w14:textId="77777777" w:rsidR="002E6F2E" w:rsidRDefault="00621CD3">
            <w:r>
              <w:t>Ký hiệu mã nhóm (THAI_SAN, KHO_KHAN, HOC_BONG, TET...)</w:t>
            </w:r>
          </w:p>
        </w:tc>
      </w:tr>
      <w:tr w:rsidR="005B35DE" w:rsidRPr="00270996" w14:paraId="22B0F1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412F4" w14:textId="77777777" w:rsidR="002E6F2E" w:rsidRDefault="00621CD3">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7F154"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229CA" w14:textId="77777777" w:rsidR="002E6F2E" w:rsidRDefault="00621CD3">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9F10B" w14:textId="77777777" w:rsidR="002E6F2E" w:rsidRDefault="00621CD3">
            <w:r>
              <w:t>Tên nhóm chế độ chính sách chăm lo phúc lợi</w:t>
            </w:r>
          </w:p>
        </w:tc>
      </w:tr>
      <w:tr w:rsidR="005B35DE" w:rsidRPr="00270996" w14:paraId="56589A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D0E9D"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6A4CE" w14:textId="77777777" w:rsidR="002E6F2E" w:rsidRDefault="00621CD3">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D51C5"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D1B9" w14:textId="77777777" w:rsidR="002E6F2E" w:rsidRDefault="00621CD3">
            <w:r>
              <w:t>Lớp biểu tượng FontAwesome hiển thị trên cổng thông tin</w:t>
            </w:r>
          </w:p>
        </w:tc>
      </w:tr>
      <w:tr w:rsidR="005B35DE" w:rsidRPr="00270996" w14:paraId="5B4AD4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330C5"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2B808" w14:textId="77777777" w:rsidR="002E6F2E" w:rsidRDefault="00621CD3">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AC2CD" w14:textId="77777777" w:rsidR="002E6F2E" w:rsidRDefault="00621CD3">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1FA4" w14:textId="77777777" w:rsidR="002E6F2E" w:rsidRDefault="00621CD3">
            <w:r>
              <w:t>Mã màu nhận diện giao diện thẻ chương trình</w:t>
            </w:r>
          </w:p>
        </w:tc>
      </w:tr>
      <w:tr w:rsidR="005B35DE" w:rsidRPr="00270996" w14:paraId="478DB7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CBC4" w14:textId="77777777" w:rsidR="002E6F2E" w:rsidRDefault="00621CD3">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CF69F"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F221"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E9097" w14:textId="77777777" w:rsidR="002E6F2E" w:rsidRDefault="00621CD3">
            <w:r>
              <w:t>Mục đích, căn cứ quy định và đối tượng công đoàn</w:t>
            </w:r>
          </w:p>
        </w:tc>
      </w:tr>
      <w:tr w:rsidR="005B35DE" w:rsidRPr="00270996" w14:paraId="7F99FD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740AB"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8B3F7" w14:textId="77777777" w:rsidR="002E6F2E" w:rsidRDefault="00621CD3">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CEE63"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215C4" w14:textId="77777777" w:rsidR="002E6F2E" w:rsidRDefault="00621CD3">
            <w:r>
              <w:t>Thứ tự ưu tiên sắp xếp hiển thị trên trang</w:t>
            </w:r>
          </w:p>
        </w:tc>
      </w:tr>
      <w:tr w:rsidR="005B35DE" w:rsidRPr="00270996" w14:paraId="2009C8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2CD03"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FDD4F"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9E4C8"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AB8A1" w14:textId="77777777" w:rsidR="002E6F2E" w:rsidRDefault="00621CD3">
            <w:r>
              <w:t>Trạng thái áp dụng (active / inactive)</w:t>
            </w:r>
          </w:p>
        </w:tc>
      </w:tr>
      <w:tr w:rsidR="005B35DE" w:rsidRPr="00270996" w14:paraId="79AD2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E2321"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68526"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EECAE"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A9BF0" w14:textId="77777777" w:rsidR="002E6F2E" w:rsidRDefault="00621CD3">
            <w:r>
              <w:t>Thời điểm ban hành danh mục chính sách</w:t>
            </w:r>
          </w:p>
        </w:tc>
      </w:tr>
      <w:tr w:rsidR="005B35DE" w:rsidRPr="00270996" w14:paraId="3BF4D8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7E38"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A0DD85"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F137B"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B3033" w14:textId="77777777" w:rsidR="002E6F2E" w:rsidRDefault="00621CD3">
            <w:r>
              <w:t>Thời điểm cập nhật thông tin phiên bản mới nhất</w:t>
            </w:r>
          </w:p>
        </w:tc>
      </w:tr>
    </w:tbl>
    <w:p w14:paraId="3B16841A" w14:textId="77777777" w:rsidR="005B35DE" w:rsidRPr="00270996" w:rsidRDefault="005B35DE">
      <w:pPr>
        <w:spacing w:after="120"/>
      </w:pPr>
    </w:p>
    <w:p w14:paraId="69D6AB0A" w14:textId="77777777" w:rsidR="00E16249" w:rsidRPr="00270996" w:rsidRDefault="00E16249">
      <w:pPr>
        <w:spacing w:after="120"/>
      </w:pPr>
    </w:p>
    <w:p w14:paraId="6B6C976A" w14:textId="77777777" w:rsidR="0096424B" w:rsidRPr="00270996" w:rsidRDefault="0096424B">
      <w:pPr>
        <w:spacing w:after="120"/>
      </w:pPr>
    </w:p>
    <w:p w14:paraId="3FF9B638" w14:textId="77777777" w:rsidR="0096424B" w:rsidRPr="00270996" w:rsidRDefault="0096424B">
      <w:pPr>
        <w:spacing w:after="120"/>
      </w:pPr>
    </w:p>
    <w:p w14:paraId="69D04DCB" w14:textId="77777777" w:rsidR="005B35DE" w:rsidRPr="00270996" w:rsidRDefault="000807CD" w:rsidP="00E2136D">
      <w:pPr>
        <w:pStyle w:val="bang1"/>
        <w:rPr>
          <w:lang w:val="vi-VN"/>
        </w:rPr>
      </w:pPr>
      <w:bookmarkStart w:id="296" w:name="_Toc240898850"/>
      <w:bookmarkStart w:id="297" w:name="_Toc242699096"/>
      <w:bookmarkStart w:id="298" w:name="_Toc243750194"/>
      <w:r w:rsidRPr="00270996">
        <w:rPr>
          <w:lang w:val="vi-VN"/>
        </w:rPr>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7A0C6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5619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D35C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C499A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7D317" w14:textId="77777777" w:rsidR="005B35DE" w:rsidRPr="00270996" w:rsidRDefault="000807CD">
            <w:pPr>
              <w:jc w:val="center"/>
              <w:rPr>
                <w:szCs w:val="26"/>
              </w:rPr>
            </w:pPr>
            <w:r w:rsidRPr="00270996">
              <w:rPr>
                <w:b/>
                <w:szCs w:val="26"/>
              </w:rPr>
              <w:t>DESCRIPTION</w:t>
            </w:r>
          </w:p>
        </w:tc>
      </w:tr>
      <w:tr w:rsidR="005B35DE" w:rsidRPr="00270996" w14:paraId="440EA2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6B6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96465"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F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7A480" w14:textId="77777777" w:rsidR="005B35DE" w:rsidRPr="00270996" w:rsidRDefault="000807CD">
            <w:pPr>
              <w:rPr>
                <w:szCs w:val="26"/>
              </w:rPr>
            </w:pPr>
            <w:r w:rsidRPr="00270996">
              <w:rPr>
                <w:szCs w:val="26"/>
              </w:rPr>
              <w:t>Mã thư góp ý phản ánh (Khóa chính, tự tăng)</w:t>
            </w:r>
          </w:p>
        </w:tc>
      </w:tr>
      <w:tr w:rsidR="005B35DE" w:rsidRPr="00270996" w14:paraId="104D1E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8A9C0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084AB"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E82F1"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22F4B" w14:textId="77777777" w:rsidR="005B35DE" w:rsidRPr="00270996" w:rsidRDefault="000807CD">
            <w:pPr>
              <w:rPr>
                <w:szCs w:val="26"/>
              </w:rPr>
            </w:pPr>
            <w:r w:rsidRPr="00270996">
              <w:rPr>
                <w:szCs w:val="26"/>
              </w:rPr>
              <w:t>Họ và tên người gửi ý kiến phản ánh</w:t>
            </w:r>
          </w:p>
        </w:tc>
      </w:tr>
      <w:tr w:rsidR="005B35DE" w:rsidRPr="00270996" w14:paraId="0B8A1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9C937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18CE1"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4F02"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1CD33" w14:textId="77777777" w:rsidR="005B35DE" w:rsidRPr="00270996" w:rsidRDefault="000807CD">
            <w:pPr>
              <w:rPr>
                <w:szCs w:val="26"/>
              </w:rPr>
            </w:pPr>
            <w:r w:rsidRPr="00270996">
              <w:rPr>
                <w:szCs w:val="26"/>
              </w:rPr>
              <w:t>Địa chỉ email liên hệ người gửi</w:t>
            </w:r>
          </w:p>
        </w:tc>
      </w:tr>
      <w:tr w:rsidR="005B35DE" w:rsidRPr="00270996" w14:paraId="149C3D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52CC3"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311F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57532"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DDBCAE" w14:textId="77777777" w:rsidR="005B35DE" w:rsidRPr="00270996" w:rsidRDefault="000807CD">
            <w:pPr>
              <w:rPr>
                <w:szCs w:val="26"/>
              </w:rPr>
            </w:pPr>
            <w:r w:rsidRPr="00270996">
              <w:rPr>
                <w:szCs w:val="26"/>
              </w:rPr>
              <w:t>Tiêu đề nội dung góp ý phản ánh</w:t>
            </w:r>
          </w:p>
        </w:tc>
      </w:tr>
      <w:tr w:rsidR="005B35DE" w:rsidRPr="00270996" w14:paraId="21AF4E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050F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FD3FA"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3DE0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9CC4B" w14:textId="77777777" w:rsidR="005B35DE" w:rsidRPr="00270996" w:rsidRDefault="000807CD">
            <w:pPr>
              <w:rPr>
                <w:szCs w:val="26"/>
              </w:rPr>
            </w:pPr>
            <w:r w:rsidRPr="00270996">
              <w:rPr>
                <w:szCs w:val="26"/>
              </w:rPr>
              <w:t>Nội dung thư phản ánh kiến nghị</w:t>
            </w:r>
          </w:p>
        </w:tc>
      </w:tr>
      <w:tr w:rsidR="005B35DE" w:rsidRPr="00270996" w14:paraId="399FA1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4F48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6C67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8F67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3D2ED" w14:textId="77777777" w:rsidR="005B35DE" w:rsidRPr="00270996" w:rsidRDefault="000807CD">
            <w:pPr>
              <w:rPr>
                <w:szCs w:val="26"/>
              </w:rPr>
            </w:pPr>
            <w:r w:rsidRPr="00270996">
              <w:rPr>
                <w:szCs w:val="26"/>
              </w:rPr>
              <w:t>Tình trạng xử lý: unread, in_progress, resolved</w:t>
            </w:r>
          </w:p>
        </w:tc>
      </w:tr>
      <w:tr w:rsidR="005B35DE" w:rsidRPr="00270996" w14:paraId="00AA77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61ED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A6F9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F8620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67746" w14:textId="77777777" w:rsidR="005B35DE" w:rsidRPr="00270996" w:rsidRDefault="000807CD">
            <w:pPr>
              <w:rPr>
                <w:szCs w:val="26"/>
              </w:rPr>
            </w:pPr>
            <w:r w:rsidRPr="00270996">
              <w:rPr>
                <w:szCs w:val="26"/>
              </w:rPr>
              <w:t>Ý kiến phản hồi chính thức từ BCH Công đoàn</w:t>
            </w:r>
          </w:p>
        </w:tc>
      </w:tr>
      <w:tr w:rsidR="005B35DE" w:rsidRPr="00270996" w14:paraId="6D327D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9A18E" w14:textId="77777777" w:rsidR="005B35DE" w:rsidRPr="00270996" w:rsidRDefault="000807CD">
            <w:pPr>
              <w:jc w:val="center"/>
              <w:rPr>
                <w:szCs w:val="26"/>
              </w:rPr>
            </w:pPr>
            <w:r w:rsidRPr="00270996">
              <w:rPr>
                <w:szCs w:val="26"/>
              </w:rPr>
              <w:lastRenderedPageBreak/>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A799A1"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DA10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82C90" w14:textId="77777777" w:rsidR="005B35DE" w:rsidRPr="00270996" w:rsidRDefault="000807CD">
            <w:pPr>
              <w:rPr>
                <w:szCs w:val="26"/>
              </w:rPr>
            </w:pPr>
            <w:r w:rsidRPr="00270996">
              <w:rPr>
                <w:szCs w:val="26"/>
              </w:rPr>
              <w:t>Thời điểm gửi thư vào hòm thư góp ý</w:t>
            </w:r>
          </w:p>
        </w:tc>
      </w:tr>
    </w:tbl>
    <w:p w14:paraId="44F38B40" w14:textId="77777777" w:rsidR="00971E10" w:rsidRPr="00270996" w:rsidRDefault="00971E10">
      <w:pPr>
        <w:spacing w:after="120"/>
      </w:pPr>
      <w:r w:rsidRPr="00270996">
        <w:br w:type="page"/>
      </w:r>
    </w:p>
    <w:p w14:paraId="4E31ED17" w14:textId="77777777" w:rsidR="000D3B2A" w:rsidRPr="00270996" w:rsidRDefault="000A167E">
      <w:pPr>
        <w:pStyle w:val="m1a"/>
      </w:pPr>
      <w:bookmarkStart w:id="299" w:name="_Toc242703617"/>
      <w:bookmarkStart w:id="300" w:name="_Toc243750116"/>
      <w:r w:rsidRPr="00270996">
        <w:lastRenderedPageBreak/>
        <w:t>CÀI ĐẶT, THỰC NGHIỆM VÀ DEMO KẾT QUẢ HỆ THỐNG</w:t>
      </w:r>
      <w:bookmarkEnd w:id="299"/>
      <w:bookmarkEnd w:id="300"/>
    </w:p>
    <w:p w14:paraId="6C617933" w14:textId="77777777" w:rsidR="000D3B2A" w:rsidRPr="00270996" w:rsidRDefault="000A167E">
      <w:pPr>
        <w:pStyle w:val="m2"/>
      </w:pPr>
      <w:bookmarkStart w:id="301" w:name="_Toc242698997"/>
      <w:bookmarkStart w:id="302" w:name="_Toc242703618"/>
      <w:bookmarkStart w:id="303" w:name="_Toc243750117"/>
      <w:r w:rsidRPr="00270996">
        <w:t>Demo Chức năng Cổng Thông Tin Công Chúng &amp; Đoàn Viên (Public Portal)</w:t>
      </w:r>
      <w:bookmarkEnd w:id="301"/>
      <w:bookmarkEnd w:id="302"/>
      <w:bookmarkEnd w:id="303"/>
    </w:p>
    <w:p w14:paraId="72737E4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53C15C03" w14:textId="77777777" w:rsidR="000D3B2A" w:rsidRPr="00270996" w:rsidRDefault="000A167E">
      <w:pPr>
        <w:pStyle w:val="m3"/>
      </w:pPr>
      <w:bookmarkStart w:id="304" w:name="_Toc242698998"/>
      <w:bookmarkStart w:id="305" w:name="_Toc242703619"/>
      <w:bookmarkStart w:id="306" w:name="_Toc243750118"/>
      <w:r w:rsidRPr="00270996">
        <w:t>Trang chủ Cổng thông tin Công đoàn TDMU</w:t>
      </w:r>
      <w:bookmarkEnd w:id="304"/>
      <w:bookmarkEnd w:id="305"/>
      <w:bookmarkEnd w:id="306"/>
    </w:p>
    <w:p w14:paraId="3BF3CBA9"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12D8F3CE" w14:textId="7918CB42" w:rsidR="000D3B2A" w:rsidRPr="00270996" w:rsidRDefault="00F516CD">
      <w:pPr>
        <w:spacing w:before="120" w:after="60"/>
        <w:jc w:val="center"/>
      </w:pPr>
      <w:r w:rsidRPr="00F516CD">
        <w:drawing>
          <wp:inline distT="0" distB="0" distL="0" distR="0" wp14:anchorId="473AA281" wp14:editId="7768232B">
            <wp:extent cx="5761990" cy="2850515"/>
            <wp:effectExtent l="0" t="0" r="0" b="6985"/>
            <wp:docPr id="17517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027" name=""/>
                    <pic:cNvPicPr/>
                  </pic:nvPicPr>
                  <pic:blipFill>
                    <a:blip r:embed="rId30"/>
                    <a:stretch>
                      <a:fillRect/>
                    </a:stretch>
                  </pic:blipFill>
                  <pic:spPr>
                    <a:xfrm>
                      <a:off x="0" y="0"/>
                      <a:ext cx="5761990" cy="2850515"/>
                    </a:xfrm>
                    <a:prstGeom prst="rect">
                      <a:avLst/>
                    </a:prstGeom>
                  </pic:spPr>
                </pic:pic>
              </a:graphicData>
            </a:graphic>
          </wp:inline>
        </w:drawing>
      </w:r>
    </w:p>
    <w:p w14:paraId="280DDE69" w14:textId="77777777" w:rsidR="000D3B2A" w:rsidRPr="00AC6ACA" w:rsidRDefault="000A167E" w:rsidP="00AC6ACA">
      <w:pPr>
        <w:pStyle w:val="hinh1"/>
        <w:spacing w:before="40" w:after="160"/>
        <w:rPr>
          <w:lang w:val="vi-VN"/>
        </w:rPr>
      </w:pPr>
      <w:bookmarkStart w:id="307" w:name="_Toc242699040"/>
      <w:bookmarkStart w:id="308" w:name="_Toc243750153"/>
      <w:r w:rsidRPr="00270996">
        <w:rPr>
          <w:lang w:val="vi-VN"/>
        </w:rPr>
        <w:t>Trang chủ – Header nhận diện thương hiệu TDMU, Menu điều hướng và Banner sự kiện</w:t>
      </w:r>
      <w:bookmarkEnd w:id="307"/>
      <w:bookmarkEnd w:id="308"/>
    </w:p>
    <w:p w14:paraId="371A1AF1" w14:textId="77777777" w:rsidR="000D3B2A" w:rsidRPr="00270996" w:rsidRDefault="000A167E">
      <w:pPr>
        <w:pStyle w:val="m3"/>
      </w:pPr>
      <w:bookmarkStart w:id="309" w:name="_Toc242699000"/>
      <w:bookmarkStart w:id="310" w:name="_Toc242703621"/>
      <w:bookmarkStart w:id="311" w:name="_Toc243750119"/>
      <w:r w:rsidRPr="00270996">
        <w:t>Phân hệ Tin tức &amp; Sự kiện phong trào</w:t>
      </w:r>
      <w:bookmarkEnd w:id="309"/>
      <w:bookmarkEnd w:id="310"/>
      <w:bookmarkEnd w:id="311"/>
    </w:p>
    <w:p w14:paraId="7F885D3F" w14:textId="77777777" w:rsidR="000D3B2A" w:rsidRPr="00270996" w:rsidRDefault="000A167E">
      <w:pPr>
        <w:pStyle w:val="nd"/>
      </w:pPr>
      <w:r w:rsidRPr="00270996">
        <w:t>Giao diện tin tức hỗ trợ tìm kiếm toàn văn và lọc bài viết đa chiều theo 5 chuyên mục phong trào:</w:t>
      </w:r>
    </w:p>
    <w:p w14:paraId="2D6E47F4" w14:textId="1B2C4663" w:rsidR="000D3B2A" w:rsidRPr="00270996" w:rsidRDefault="00AC3B2E">
      <w:pPr>
        <w:spacing w:before="120" w:after="60"/>
        <w:jc w:val="center"/>
      </w:pPr>
      <w:r w:rsidRPr="00AC3B2E">
        <w:lastRenderedPageBreak/>
        <w:drawing>
          <wp:inline distT="0" distB="0" distL="0" distR="0" wp14:anchorId="0C950C33" wp14:editId="1F7069B4">
            <wp:extent cx="5761990" cy="2849245"/>
            <wp:effectExtent l="0" t="0" r="0" b="8255"/>
            <wp:docPr id="200307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24" name=""/>
                    <pic:cNvPicPr/>
                  </pic:nvPicPr>
                  <pic:blipFill>
                    <a:blip r:embed="rId31"/>
                    <a:stretch>
                      <a:fillRect/>
                    </a:stretch>
                  </pic:blipFill>
                  <pic:spPr>
                    <a:xfrm>
                      <a:off x="0" y="0"/>
                      <a:ext cx="5761990" cy="2849245"/>
                    </a:xfrm>
                    <a:prstGeom prst="rect">
                      <a:avLst/>
                    </a:prstGeom>
                  </pic:spPr>
                </pic:pic>
              </a:graphicData>
            </a:graphic>
          </wp:inline>
        </w:drawing>
      </w:r>
    </w:p>
    <w:p w14:paraId="7ACB1E19" w14:textId="77777777" w:rsidR="000D3B2A" w:rsidRPr="00270996" w:rsidRDefault="000A167E">
      <w:pPr>
        <w:pStyle w:val="hinh1"/>
        <w:spacing w:before="40" w:after="160"/>
        <w:rPr>
          <w:lang w:val="vi-VN"/>
        </w:rPr>
      </w:pPr>
      <w:bookmarkStart w:id="312" w:name="_Toc242699044"/>
      <w:bookmarkStart w:id="313" w:name="_Toc243750154"/>
      <w:r w:rsidRPr="00270996">
        <w:rPr>
          <w:lang w:val="vi-VN"/>
        </w:rPr>
        <w:t>Phân hệ Tin tức – Bộ lọc bài viết theo chuyên mục và thanh tìm kiếm toàn văn</w:t>
      </w:r>
      <w:bookmarkEnd w:id="312"/>
      <w:bookmarkEnd w:id="313"/>
    </w:p>
    <w:p w14:paraId="5D4EA9B4" w14:textId="77777777" w:rsidR="000D3B2A" w:rsidRPr="00270996" w:rsidRDefault="000A167E">
      <w:pPr>
        <w:pStyle w:val="nd"/>
      </w:pPr>
      <w:r w:rsidRPr="00270996">
        <w:t>Danh sách bài viết được bố trí theo dạng thẻ (Card Layout) trực quan kèm ảnh đại diện và thông tin trích yếu:</w:t>
      </w:r>
    </w:p>
    <w:p w14:paraId="2DD14BB6" w14:textId="77777777" w:rsidR="000D3B2A" w:rsidRPr="00270996" w:rsidRDefault="000A167E">
      <w:pPr>
        <w:pStyle w:val="m3"/>
      </w:pPr>
      <w:bookmarkStart w:id="314" w:name="_Toc242699001"/>
      <w:bookmarkStart w:id="315" w:name="_Toc242703622"/>
      <w:bookmarkStart w:id="316" w:name="_Toc243750120"/>
      <w:r w:rsidRPr="00270996">
        <w:t>Trang Chi tiết bài viết &amp; Tương tác độc giả</w:t>
      </w:r>
      <w:bookmarkEnd w:id="314"/>
      <w:bookmarkEnd w:id="315"/>
      <w:bookmarkEnd w:id="316"/>
    </w:p>
    <w:p w14:paraId="51525F7B" w14:textId="77777777" w:rsidR="000D3B2A" w:rsidRPr="00270996" w:rsidRDefault="000A167E">
      <w:pPr>
        <w:pStyle w:val="nd"/>
      </w:pPr>
      <w:r>
        <w:t>Trang chi tiết bài viết hiển thị đầy đủ tiêu đề, đoạn tóm tắt mở đầu, toàn văn nội dung và tệp tài liệu đính kèm:</w:t>
      </w:r>
    </w:p>
    <w:p w14:paraId="6025CDC5"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2553E179" w14:textId="77777777" w:rsidR="000D3B2A" w:rsidRPr="00270996" w:rsidRDefault="000A167E">
      <w:pPr>
        <w:pStyle w:val="hinh1"/>
        <w:spacing w:before="40" w:after="160"/>
        <w:rPr>
          <w:lang w:val="vi-VN"/>
        </w:rPr>
      </w:pPr>
      <w:bookmarkStart w:id="317" w:name="_Toc242699046"/>
      <w:bookmarkStart w:id="318" w:name="_Toc243750155"/>
      <w:r w:rsidRPr="00270996">
        <w:rPr>
          <w:lang w:val="vi-VN"/>
        </w:rPr>
        <w:t>Trang Chi tiết bài viết – Toàn văn nội dung, ảnh sự kiện và tài liệu đính kèm</w:t>
      </w:r>
      <w:bookmarkEnd w:id="317"/>
      <w:bookmarkEnd w:id="318"/>
    </w:p>
    <w:p w14:paraId="1DFDAFCF" w14:textId="77777777" w:rsidR="000D3B2A" w:rsidRPr="00270996" w:rsidRDefault="000A167E">
      <w:pPr>
        <w:pStyle w:val="m3"/>
      </w:pPr>
      <w:bookmarkStart w:id="319" w:name="_Toc242699002"/>
      <w:bookmarkStart w:id="320" w:name="_Toc242703623"/>
      <w:bookmarkStart w:id="321" w:name="_Toc243750121"/>
      <w:r w:rsidRPr="00270996">
        <w:t>Kho Văn bản pháp quy &amp; Kho Biểu mẫu điện tử</w:t>
      </w:r>
      <w:bookmarkEnd w:id="319"/>
      <w:bookmarkEnd w:id="320"/>
      <w:bookmarkEnd w:id="321"/>
    </w:p>
    <w:p w14:paraId="284E4B4D" w14:textId="77777777" w:rsidR="000D3B2A" w:rsidRPr="00270996" w:rsidRDefault="000A167E">
      <w:pPr>
        <w:pStyle w:val="nd"/>
      </w:pPr>
      <w:r w:rsidRPr="00270996">
        <w:t>Kho văn bản pháp quy cung cấp bộ lọc theo loại văn bản và hỗ trợ tải xuống tệp PDF scan chính thức:</w:t>
      </w:r>
    </w:p>
    <w:p w14:paraId="5EAB9E2A" w14:textId="77777777" w:rsidR="000D3B2A" w:rsidRPr="00270996" w:rsidRDefault="000A167E">
      <w:pPr>
        <w:spacing w:before="120" w:after="60"/>
        <w:jc w:val="center"/>
      </w:pPr>
      <w:r w:rsidRPr="00270996">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78DF9F40" w14:textId="77777777" w:rsidR="000D3B2A" w:rsidRPr="00270996" w:rsidRDefault="000A167E" w:rsidP="00A53F59">
      <w:pPr>
        <w:pStyle w:val="hinh1"/>
        <w:spacing w:before="40" w:after="160"/>
        <w:rPr>
          <w:lang w:val="vi-VN"/>
        </w:rPr>
      </w:pPr>
      <w:bookmarkStart w:id="322" w:name="_Toc242699048"/>
      <w:bookmarkStart w:id="323" w:name="_Toc243750156"/>
      <w:r w:rsidRPr="00270996">
        <w:rPr>
          <w:lang w:val="vi-VN"/>
        </w:rPr>
        <w:t>Kho Văn bản pháp quy – Bộ lọc loại văn bản và chức năng tải file PDF scan</w:t>
      </w:r>
      <w:bookmarkEnd w:id="322"/>
      <w:bookmarkEnd w:id="323"/>
    </w:p>
    <w:p w14:paraId="35ED4CF7"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6BAE7D2A"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004A181" w14:textId="77777777" w:rsidR="000D3B2A" w:rsidRPr="00270996" w:rsidRDefault="000A167E">
      <w:pPr>
        <w:pStyle w:val="hinh1"/>
        <w:spacing w:before="40" w:after="160"/>
        <w:rPr>
          <w:lang w:val="vi-VN"/>
        </w:rPr>
      </w:pPr>
      <w:bookmarkStart w:id="324" w:name="_Toc242699050"/>
      <w:bookmarkStart w:id="325" w:name="_Toc243750157"/>
      <w:r w:rsidRPr="00270996">
        <w:rPr>
          <w:lang w:val="vi-VN"/>
        </w:rPr>
        <w:t>Kho Biểu mẫu điện tử – Danh mục biểu mẫu nghiệp vụ công đoàn cho đoàn viên tải về</w:t>
      </w:r>
      <w:bookmarkEnd w:id="324"/>
      <w:bookmarkEnd w:id="325"/>
    </w:p>
    <w:p w14:paraId="6CB4A568" w14:textId="77777777" w:rsidR="000D3B2A" w:rsidRPr="00270996" w:rsidRDefault="000A167E">
      <w:pPr>
        <w:pStyle w:val="m3"/>
      </w:pPr>
      <w:bookmarkStart w:id="326" w:name="_Toc243750122"/>
      <w:r>
        <w:t>Phân hệ Chính sách Chăm lo &amp; Phúc lợi Đoàn viên</w:t>
      </w:r>
      <w:bookmarkEnd w:id="326"/>
    </w:p>
    <w:p w14:paraId="693A74EC"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02A4828A" w14:textId="77777777" w:rsidR="000D3B2A" w:rsidRPr="00270996" w:rsidRDefault="000A167E">
      <w:pPr>
        <w:spacing w:before="120" w:after="60"/>
        <w:jc w:val="center"/>
      </w:pPr>
      <w:r w:rsidRPr="00270996">
        <w:lastRenderedPageBreak/>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C30A4D2" w14:textId="77777777" w:rsidR="000D3B2A" w:rsidRPr="00270996" w:rsidRDefault="000A167E" w:rsidP="00270996">
      <w:pPr>
        <w:pStyle w:val="hinh1"/>
        <w:spacing w:before="40" w:after="160"/>
        <w:rPr>
          <w:lang w:val="vi-VN"/>
        </w:rPr>
      </w:pPr>
      <w:bookmarkStart w:id="327" w:name="_Toc243750158"/>
      <w:r w:rsidRPr="00183B01">
        <w:rPr>
          <w:lang w:val="vi-VN"/>
        </w:rPr>
        <w:t>Phân hệ Chính sách Chăm lo &amp; Phúc lợi – Công khai các chương trình hỗ trợ đoàn viên</w:t>
      </w:r>
      <w:bookmarkEnd w:id="327"/>
    </w:p>
    <w:p w14:paraId="71301170"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5C19DDE9"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76326F5" w14:textId="77777777" w:rsidR="000D3B2A" w:rsidRPr="00270996" w:rsidRDefault="000A167E">
      <w:pPr>
        <w:pStyle w:val="hinh1"/>
        <w:spacing w:before="40" w:after="160"/>
        <w:rPr>
          <w:lang w:val="vi-VN"/>
        </w:rPr>
      </w:pPr>
      <w:bookmarkStart w:id="328" w:name="_Toc242699054"/>
      <w:bookmarkStart w:id="329" w:name="_Toc243750159"/>
      <w:r w:rsidRPr="00270996">
        <w:rPr>
          <w:lang w:val="vi-VN"/>
        </w:rPr>
        <w:t>Form Gửi ý kiến nguyện vọng đoàn viên – Hỗ trợ gửi thông tin phản ánh và tùy chọn gửi ẩn danh</w:t>
      </w:r>
      <w:bookmarkEnd w:id="328"/>
      <w:bookmarkEnd w:id="329"/>
    </w:p>
    <w:p w14:paraId="61DA73BF" w14:textId="77777777" w:rsidR="000D3B2A" w:rsidRPr="00270996" w:rsidRDefault="000A167E">
      <w:pPr>
        <w:pStyle w:val="m2"/>
      </w:pPr>
      <w:bookmarkStart w:id="330" w:name="_Toc242699005"/>
      <w:bookmarkStart w:id="331" w:name="_Toc242703626"/>
      <w:bookmarkStart w:id="332" w:name="_Toc243750123"/>
      <w:r w:rsidRPr="00270996">
        <w:t>Demo Chức năng Phân hệ Quản Trị Hệ Thống (Admin CMS &amp; AI Studio)</w:t>
      </w:r>
      <w:bookmarkEnd w:id="330"/>
      <w:bookmarkEnd w:id="331"/>
      <w:bookmarkEnd w:id="332"/>
    </w:p>
    <w:p w14:paraId="14975210"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0C33E3F7" w14:textId="77777777" w:rsidR="000D3B2A" w:rsidRPr="00270996" w:rsidRDefault="000A167E">
      <w:pPr>
        <w:pStyle w:val="m3"/>
      </w:pPr>
      <w:bookmarkStart w:id="333" w:name="_Toc242699006"/>
      <w:bookmarkStart w:id="334" w:name="_Toc242703627"/>
      <w:bookmarkStart w:id="335" w:name="_Toc243750124"/>
      <w:r w:rsidRPr="00270996">
        <w:t>Bảng Điều Hành Tổng Quan (Admin Dashboard)</w:t>
      </w:r>
      <w:bookmarkEnd w:id="333"/>
      <w:bookmarkEnd w:id="334"/>
      <w:bookmarkEnd w:id="335"/>
    </w:p>
    <w:p w14:paraId="3DBD3E64" w14:textId="77777777" w:rsidR="000D3B2A" w:rsidRPr="00270996" w:rsidRDefault="000A167E">
      <w:pPr>
        <w:pStyle w:val="nd"/>
      </w:pPr>
      <w:r w:rsidRPr="00270996">
        <w:t>Bảng điều hành trung tâm trực quan hóa 4 chỉ số KPI vòng đời nội dung và hàng đợi bài viết chờ phê duyệt:</w:t>
      </w:r>
    </w:p>
    <w:p w14:paraId="200F5CFE" w14:textId="77777777" w:rsidR="000D3B2A" w:rsidRPr="00270996" w:rsidRDefault="000A167E">
      <w:pPr>
        <w:spacing w:before="120" w:after="60"/>
        <w:jc w:val="center"/>
      </w:pPr>
      <w:r w:rsidRPr="00270996">
        <w:lastRenderedPageBreak/>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86F4DE0" w14:textId="77777777" w:rsidR="000D3B2A" w:rsidRPr="00270996" w:rsidRDefault="000A167E">
      <w:pPr>
        <w:pStyle w:val="hinh1"/>
        <w:spacing w:before="40" w:after="160"/>
        <w:rPr>
          <w:lang w:val="vi-VN"/>
        </w:rPr>
      </w:pPr>
      <w:bookmarkStart w:id="336" w:name="_Toc242699055"/>
      <w:bookmarkStart w:id="337" w:name="_Toc243750160"/>
      <w:r w:rsidRPr="00270996">
        <w:rPr>
          <w:lang w:val="vi-VN"/>
        </w:rPr>
        <w:t>Bảng Điều Hành – 4 chỉ số KPI vòng đời nội dung và Hàng đợi phê duyệt</w:t>
      </w:r>
      <w:bookmarkEnd w:id="336"/>
      <w:bookmarkEnd w:id="337"/>
    </w:p>
    <w:p w14:paraId="310B366F" w14:textId="77777777" w:rsidR="000D3B2A" w:rsidRPr="00270996" w:rsidRDefault="000A167E">
      <w:pPr>
        <w:pStyle w:val="m3"/>
      </w:pPr>
      <w:bookmarkStart w:id="338" w:name="_Toc242699007"/>
      <w:bookmarkStart w:id="339" w:name="_Toc242703628"/>
      <w:bookmarkStart w:id="340" w:name="_Toc243750125"/>
      <w:r w:rsidRPr="00270996">
        <w:t>Quản Lý Tin Tức &amp; Hàng Đợi Kiểm Duyệt Bài Viết</w:t>
      </w:r>
      <w:bookmarkEnd w:id="338"/>
      <w:bookmarkEnd w:id="339"/>
      <w:bookmarkEnd w:id="340"/>
    </w:p>
    <w:p w14:paraId="163412AC"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66BD1BDC"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FE2BCC8" w14:textId="77777777" w:rsidR="000D3B2A" w:rsidRPr="00270996" w:rsidRDefault="000A167E">
      <w:pPr>
        <w:pStyle w:val="hinh1"/>
        <w:spacing w:before="40" w:after="160"/>
        <w:rPr>
          <w:lang w:val="vi-VN"/>
        </w:rPr>
      </w:pPr>
      <w:bookmarkStart w:id="341" w:name="_Toc242699056"/>
      <w:bookmarkStart w:id="342" w:name="_Toc243750161"/>
      <w:r w:rsidRPr="00270996">
        <w:rPr>
          <w:lang w:val="vi-VN"/>
        </w:rPr>
        <w:t>Quản Lý Tin Tức – Danh sách bài viết toàn hệ thống với bộ lọc trạng thái và các tác vụ</w:t>
      </w:r>
      <w:bookmarkEnd w:id="341"/>
      <w:bookmarkEnd w:id="342"/>
    </w:p>
    <w:p w14:paraId="38713A25" w14:textId="77777777" w:rsidR="000D3B2A" w:rsidRPr="00270996" w:rsidRDefault="000A167E">
      <w:pPr>
        <w:pStyle w:val="m3"/>
      </w:pPr>
      <w:bookmarkStart w:id="343" w:name="_Toc242699008"/>
      <w:bookmarkStart w:id="344" w:name="_Toc242703629"/>
      <w:bookmarkStart w:id="345" w:name="_Toc243750126"/>
      <w:r w:rsidRPr="00270996">
        <w:lastRenderedPageBreak/>
        <w:t>Phòng Biên Tập Đa Kênh AI Studio &amp; Trợ Lý AI Copilot</w:t>
      </w:r>
      <w:bookmarkEnd w:id="343"/>
      <w:bookmarkEnd w:id="344"/>
      <w:bookmarkEnd w:id="345"/>
    </w:p>
    <w:p w14:paraId="6AD07016" w14:textId="6EF43974" w:rsidR="000D3B2A" w:rsidRPr="00270996" w:rsidRDefault="00311727">
      <w:pPr>
        <w:spacing w:before="120" w:after="60"/>
        <w:jc w:val="center"/>
      </w:pPr>
      <w:r w:rsidRPr="00311727">
        <w:drawing>
          <wp:inline distT="0" distB="0" distL="0" distR="0" wp14:anchorId="2A4D170B" wp14:editId="3EB6FD38">
            <wp:extent cx="5761990" cy="2865755"/>
            <wp:effectExtent l="0" t="0" r="0" b="0"/>
            <wp:docPr id="826388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8747" name=""/>
                    <pic:cNvPicPr/>
                  </pic:nvPicPr>
                  <pic:blipFill>
                    <a:blip r:embed="rId39"/>
                    <a:stretch>
                      <a:fillRect/>
                    </a:stretch>
                  </pic:blipFill>
                  <pic:spPr>
                    <a:xfrm>
                      <a:off x="0" y="0"/>
                      <a:ext cx="5761990" cy="2865755"/>
                    </a:xfrm>
                    <a:prstGeom prst="rect">
                      <a:avLst/>
                    </a:prstGeom>
                  </pic:spPr>
                </pic:pic>
              </a:graphicData>
            </a:graphic>
          </wp:inline>
        </w:drawing>
      </w:r>
    </w:p>
    <w:p w14:paraId="5968E33E" w14:textId="77777777" w:rsidR="00AC6ACA" w:rsidRPr="00270996" w:rsidRDefault="00AC6ACA" w:rsidP="00AC6ACA">
      <w:pPr>
        <w:pStyle w:val="hinh1"/>
        <w:spacing w:before="40" w:after="160"/>
        <w:rPr>
          <w:lang w:val="vi-VN"/>
        </w:rPr>
      </w:pPr>
      <w:bookmarkStart w:id="346" w:name="_Toc242699057"/>
      <w:bookmarkStart w:id="347" w:name="_Toc243750162"/>
      <w:r w:rsidRPr="00270996">
        <w:rPr>
          <w:lang w:val="vi-VN"/>
        </w:rPr>
        <w:t>Phòng Biên Tập Đa Kênh AI Studio – Trình soạn thảo, Tủ bản thảo và AI</w:t>
      </w:r>
      <w:bookmarkEnd w:id="346"/>
      <w:bookmarkEnd w:id="347"/>
    </w:p>
    <w:p w14:paraId="27E2A70E" w14:textId="77777777" w:rsidR="000D3B2A" w:rsidRPr="00183B01" w:rsidRDefault="000A167E">
      <w:pPr>
        <w:pStyle w:val="nd"/>
      </w:pPr>
      <w:r w:rsidRPr="00270996">
        <w:t>Tab Zalo OA cung cấp màn hình xem trước nội dung tối ưu theo chuẩn định dạng tin nhắn Zalo Official Account:</w:t>
      </w:r>
    </w:p>
    <w:p w14:paraId="16D3D4E2" w14:textId="77777777" w:rsidR="00F516CD" w:rsidRPr="00183B01" w:rsidRDefault="00F516CD">
      <w:pPr>
        <w:pStyle w:val="nd"/>
      </w:pPr>
    </w:p>
    <w:p w14:paraId="3D2F7C48" w14:textId="4823BE44" w:rsidR="000D3B2A" w:rsidRPr="00270996" w:rsidRDefault="00F516CD">
      <w:pPr>
        <w:spacing w:before="120" w:after="60"/>
        <w:jc w:val="center"/>
      </w:pPr>
      <w:r w:rsidRPr="00F516CD">
        <w:lastRenderedPageBreak/>
        <w:drawing>
          <wp:inline distT="0" distB="0" distL="0" distR="0" wp14:anchorId="649358F1" wp14:editId="00CEE823">
            <wp:extent cx="5761990" cy="2839720"/>
            <wp:effectExtent l="0" t="0" r="0" b="0"/>
            <wp:docPr id="1970742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2847" name=""/>
                    <pic:cNvPicPr/>
                  </pic:nvPicPr>
                  <pic:blipFill>
                    <a:blip r:embed="rId40"/>
                    <a:stretch>
                      <a:fillRect/>
                    </a:stretch>
                  </pic:blipFill>
                  <pic:spPr>
                    <a:xfrm>
                      <a:off x="0" y="0"/>
                      <a:ext cx="5761990" cy="2839720"/>
                    </a:xfrm>
                    <a:prstGeom prst="rect">
                      <a:avLst/>
                    </a:prstGeom>
                  </pic:spPr>
                </pic:pic>
              </a:graphicData>
            </a:graphic>
          </wp:inline>
        </w:drawing>
      </w:r>
      <w:r w:rsidRPr="00F516CD">
        <w:drawing>
          <wp:inline distT="0" distB="0" distL="0" distR="0" wp14:anchorId="1E47023C" wp14:editId="6F81C452">
            <wp:extent cx="5761990" cy="3776980"/>
            <wp:effectExtent l="0" t="0" r="0" b="0"/>
            <wp:docPr id="97573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6043" name=""/>
                    <pic:cNvPicPr/>
                  </pic:nvPicPr>
                  <pic:blipFill rotWithShape="1">
                    <a:blip r:embed="rId41"/>
                    <a:srcRect t="2937"/>
                    <a:stretch>
                      <a:fillRect/>
                    </a:stretch>
                  </pic:blipFill>
                  <pic:spPr bwMode="auto">
                    <a:xfrm>
                      <a:off x="0" y="0"/>
                      <a:ext cx="5761990" cy="3776980"/>
                    </a:xfrm>
                    <a:prstGeom prst="rect">
                      <a:avLst/>
                    </a:prstGeom>
                    <a:ln>
                      <a:noFill/>
                    </a:ln>
                    <a:extLst>
                      <a:ext uri="{53640926-AAD7-44D8-BBD7-CCE9431645EC}">
                        <a14:shadowObscured xmlns:a14="http://schemas.microsoft.com/office/drawing/2010/main"/>
                      </a:ext>
                    </a:extLst>
                  </pic:spPr>
                </pic:pic>
              </a:graphicData>
            </a:graphic>
          </wp:inline>
        </w:drawing>
      </w:r>
    </w:p>
    <w:p w14:paraId="61BFB8D6" w14:textId="77777777" w:rsidR="000D3B2A" w:rsidRPr="00270996" w:rsidRDefault="000A167E">
      <w:pPr>
        <w:pStyle w:val="hinh1"/>
        <w:spacing w:before="40" w:after="160"/>
        <w:rPr>
          <w:lang w:val="vi-VN"/>
        </w:rPr>
      </w:pPr>
      <w:bookmarkStart w:id="348" w:name="_Toc242699059"/>
      <w:bookmarkStart w:id="349" w:name="_Toc243750163"/>
      <w:r w:rsidRPr="00270996">
        <w:rPr>
          <w:lang w:val="vi-VN"/>
        </w:rPr>
        <w:t>Tab Zalo OA – Xem trước định dạng bài đăng tối ưu cho kênh Zalo Official Account</w:t>
      </w:r>
      <w:bookmarkEnd w:id="348"/>
      <w:bookmarkEnd w:id="349"/>
    </w:p>
    <w:p w14:paraId="1322CC0D" w14:textId="77777777" w:rsidR="000D3B2A" w:rsidRPr="00270996" w:rsidRDefault="000A167E">
      <w:pPr>
        <w:pStyle w:val="nd"/>
      </w:pPr>
      <w:r w:rsidRPr="00270996">
        <w:t>Tab Facebook cung cấp tính năng xem trước bài đăng Fanpage kèm tỷ lệ ảnh chuẩn và danh mục hashtag gợi ý:</w:t>
      </w:r>
    </w:p>
    <w:p w14:paraId="38FACE30" w14:textId="0DCB1960" w:rsidR="000D3B2A" w:rsidRPr="00270996" w:rsidRDefault="00F516CD">
      <w:pPr>
        <w:spacing w:before="120" w:after="60"/>
        <w:jc w:val="center"/>
      </w:pPr>
      <w:r w:rsidRPr="00F516CD">
        <w:lastRenderedPageBreak/>
        <w:drawing>
          <wp:inline distT="0" distB="0" distL="0" distR="0" wp14:anchorId="439929A1" wp14:editId="3DFB2C7A">
            <wp:extent cx="5761990" cy="2842895"/>
            <wp:effectExtent l="0" t="0" r="0" b="0"/>
            <wp:docPr id="488534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348" name=""/>
                    <pic:cNvPicPr/>
                  </pic:nvPicPr>
                  <pic:blipFill>
                    <a:blip r:embed="rId42"/>
                    <a:stretch>
                      <a:fillRect/>
                    </a:stretch>
                  </pic:blipFill>
                  <pic:spPr>
                    <a:xfrm>
                      <a:off x="0" y="0"/>
                      <a:ext cx="5761990" cy="2842895"/>
                    </a:xfrm>
                    <a:prstGeom prst="rect">
                      <a:avLst/>
                    </a:prstGeom>
                  </pic:spPr>
                </pic:pic>
              </a:graphicData>
            </a:graphic>
          </wp:inline>
        </w:drawing>
      </w:r>
    </w:p>
    <w:p w14:paraId="08C4DB83" w14:textId="77777777" w:rsidR="000D3B2A" w:rsidRPr="00270996" w:rsidRDefault="000A167E">
      <w:pPr>
        <w:pStyle w:val="hinh1"/>
        <w:spacing w:before="40" w:after="160"/>
        <w:rPr>
          <w:lang w:val="vi-VN"/>
        </w:rPr>
      </w:pPr>
      <w:bookmarkStart w:id="350" w:name="_Toc242699060"/>
      <w:bookmarkStart w:id="351" w:name="_Toc243750164"/>
      <w:r w:rsidRPr="00270996">
        <w:rPr>
          <w:lang w:val="vi-VN"/>
        </w:rPr>
        <w:t>Tab Facebook – Xem trước bài đăng Fanpage kèm tỷ lệ ảnh chuẩn và danh mục hashtag gợi ý</w:t>
      </w:r>
      <w:bookmarkEnd w:id="350"/>
      <w:bookmarkEnd w:id="351"/>
    </w:p>
    <w:p w14:paraId="0325DC6D" w14:textId="77777777" w:rsidR="000D3B2A" w:rsidRPr="00270996" w:rsidRDefault="000A167E">
      <w:pPr>
        <w:pStyle w:val="m3"/>
      </w:pPr>
      <w:bookmarkStart w:id="352" w:name="_Toc242699009"/>
      <w:bookmarkStart w:id="353" w:name="_Toc242703630"/>
      <w:bookmarkStart w:id="354" w:name="_Toc243750127"/>
      <w:r w:rsidRPr="00270996">
        <w:t>Xuất bản Đa Kênh Tự Động và Kết Quả Đăng Bài Thực Tế Lên Fanpage Facebook</w:t>
      </w:r>
      <w:bookmarkEnd w:id="352"/>
      <w:bookmarkEnd w:id="353"/>
      <w:bookmarkEnd w:id="354"/>
    </w:p>
    <w:p w14:paraId="5E85FF0A"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595FA60" w14:textId="25FEFF37" w:rsidR="000D3B2A" w:rsidRPr="00270996" w:rsidRDefault="00217188">
      <w:pPr>
        <w:spacing w:before="120" w:after="60"/>
        <w:jc w:val="center"/>
      </w:pPr>
      <w:r w:rsidRPr="00217188">
        <w:drawing>
          <wp:inline distT="0" distB="0" distL="0" distR="0" wp14:anchorId="429194E8" wp14:editId="3613E2C3">
            <wp:extent cx="5761990" cy="2833370"/>
            <wp:effectExtent l="0" t="0" r="0" b="5080"/>
            <wp:docPr id="2142222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2767" name=""/>
                    <pic:cNvPicPr/>
                  </pic:nvPicPr>
                  <pic:blipFill>
                    <a:blip r:embed="rId43"/>
                    <a:stretch>
                      <a:fillRect/>
                    </a:stretch>
                  </pic:blipFill>
                  <pic:spPr>
                    <a:xfrm>
                      <a:off x="0" y="0"/>
                      <a:ext cx="5761990" cy="2833370"/>
                    </a:xfrm>
                    <a:prstGeom prst="rect">
                      <a:avLst/>
                    </a:prstGeom>
                  </pic:spPr>
                </pic:pic>
              </a:graphicData>
            </a:graphic>
          </wp:inline>
        </w:drawing>
      </w:r>
    </w:p>
    <w:p w14:paraId="75B31A40" w14:textId="14E6802B" w:rsidR="000D3B2A" w:rsidRPr="00270996" w:rsidRDefault="000A167E">
      <w:pPr>
        <w:pStyle w:val="hinh1"/>
        <w:spacing w:before="40" w:after="160"/>
        <w:rPr>
          <w:lang w:val="vi-VN"/>
        </w:rPr>
      </w:pPr>
      <w:bookmarkStart w:id="355" w:name="_Toc242699061"/>
      <w:bookmarkStart w:id="356" w:name="_Toc243750165"/>
      <w:r w:rsidRPr="00270996">
        <w:rPr>
          <w:lang w:val="vi-VN"/>
        </w:rPr>
        <w:t>Kết quả bài viết được tự động xuất bản và hiển thị thành công trên Fanpage Facebook</w:t>
      </w:r>
      <w:r w:rsidR="00200AB3" w:rsidRPr="00200AB3">
        <w:rPr>
          <w:lang w:val="vi-VN"/>
        </w:rPr>
        <w:t xml:space="preserve"> và Zalo</w:t>
      </w:r>
      <w:r w:rsidRPr="00270996">
        <w:rPr>
          <w:lang w:val="vi-VN"/>
        </w:rPr>
        <w:t xml:space="preserve"> Công đoàn TDMU</w:t>
      </w:r>
      <w:bookmarkEnd w:id="355"/>
      <w:bookmarkEnd w:id="356"/>
    </w:p>
    <w:p w14:paraId="7303003C" w14:textId="77777777" w:rsidR="000D3B2A" w:rsidRPr="00270996" w:rsidRDefault="000A167E">
      <w:pPr>
        <w:pStyle w:val="m3"/>
      </w:pPr>
      <w:bookmarkStart w:id="357" w:name="_Toc242699010"/>
      <w:bookmarkStart w:id="358" w:name="_Toc242703631"/>
      <w:bookmarkStart w:id="359" w:name="_Toc243750128"/>
      <w:r w:rsidRPr="00270996">
        <w:t>Quản Lý Lịch Xuất Bản Tự Động (Background Scheduler)</w:t>
      </w:r>
      <w:bookmarkEnd w:id="357"/>
      <w:bookmarkEnd w:id="358"/>
      <w:bookmarkEnd w:id="359"/>
    </w:p>
    <w:p w14:paraId="552CE8B8" w14:textId="77777777" w:rsidR="000D3B2A" w:rsidRPr="00270996" w:rsidRDefault="000A167E">
      <w:pPr>
        <w:pStyle w:val="nd"/>
      </w:pPr>
      <w:r w:rsidRPr="00270996">
        <w:t>Giao diện quản lý lịch xuất bản hiển thị danh sách bài viết đã hẹn giờ phát hành theo dòng thời gian:</w:t>
      </w:r>
    </w:p>
    <w:p w14:paraId="36E8BC7A"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199361CD" w14:textId="77777777" w:rsidR="000D3B2A" w:rsidRPr="00270996" w:rsidRDefault="000A167E">
      <w:pPr>
        <w:pStyle w:val="hinh1"/>
        <w:spacing w:before="40" w:after="160"/>
        <w:rPr>
          <w:lang w:val="vi-VN"/>
        </w:rPr>
      </w:pPr>
      <w:bookmarkStart w:id="360" w:name="_Toc242699062"/>
      <w:bookmarkStart w:id="361" w:name="_Toc243750166"/>
      <w:r w:rsidRPr="00270996">
        <w:rPr>
          <w:lang w:val="vi-VN"/>
        </w:rPr>
        <w:t>Quản Lý Lịch Xuất Bản – Danh sách bài viết đã hẹn giờ theo dòng thời gian và trạng thái</w:t>
      </w:r>
      <w:bookmarkEnd w:id="360"/>
      <w:bookmarkEnd w:id="361"/>
    </w:p>
    <w:p w14:paraId="461BA1E8"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2D1F101B" w14:textId="4FC36856" w:rsidR="000D3B2A" w:rsidRPr="00270996" w:rsidRDefault="00217188">
      <w:pPr>
        <w:spacing w:before="120" w:after="60"/>
        <w:jc w:val="center"/>
      </w:pPr>
      <w:r w:rsidRPr="00217188">
        <w:drawing>
          <wp:inline distT="0" distB="0" distL="0" distR="0" wp14:anchorId="16867A98" wp14:editId="32F9FE8C">
            <wp:extent cx="5761990" cy="2861310"/>
            <wp:effectExtent l="0" t="0" r="0" b="0"/>
            <wp:docPr id="203079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771" name=""/>
                    <pic:cNvPicPr/>
                  </pic:nvPicPr>
                  <pic:blipFill>
                    <a:blip r:embed="rId45"/>
                    <a:stretch>
                      <a:fillRect/>
                    </a:stretch>
                  </pic:blipFill>
                  <pic:spPr>
                    <a:xfrm>
                      <a:off x="0" y="0"/>
                      <a:ext cx="5761990" cy="2861310"/>
                    </a:xfrm>
                    <a:prstGeom prst="rect">
                      <a:avLst/>
                    </a:prstGeom>
                  </pic:spPr>
                </pic:pic>
              </a:graphicData>
            </a:graphic>
          </wp:inline>
        </w:drawing>
      </w:r>
    </w:p>
    <w:p w14:paraId="1BB9B8F2" w14:textId="77777777" w:rsidR="000D3B2A" w:rsidRPr="00270996" w:rsidRDefault="000A167E">
      <w:pPr>
        <w:pStyle w:val="hinh1"/>
        <w:spacing w:before="40" w:after="160"/>
        <w:rPr>
          <w:lang w:val="vi-VN"/>
        </w:rPr>
      </w:pPr>
      <w:bookmarkStart w:id="362" w:name="_Toc242699063"/>
      <w:bookmarkStart w:id="363" w:name="_Toc243750167"/>
      <w:r w:rsidRPr="00270996">
        <w:rPr>
          <w:lang w:val="vi-VN"/>
        </w:rPr>
        <w:t>Tab Hẹn Lịch Xuất Bản – Thiết lập thời gian phát hành tự động và đồng bộ đa kênh</w:t>
      </w:r>
      <w:bookmarkEnd w:id="362"/>
      <w:bookmarkEnd w:id="363"/>
    </w:p>
    <w:p w14:paraId="3EF8ED49" w14:textId="77777777" w:rsidR="000D3B2A" w:rsidRPr="00270996" w:rsidRDefault="000A167E">
      <w:pPr>
        <w:pStyle w:val="m3"/>
      </w:pPr>
      <w:bookmarkStart w:id="364" w:name="_Toc242699011"/>
      <w:bookmarkStart w:id="365" w:name="_Toc242703632"/>
      <w:bookmarkStart w:id="366" w:name="_Toc243750129"/>
      <w:r w:rsidRPr="00270996">
        <w:t>Quản Lý Kho Văn Bản &amp; Kho Biểu Mẫu (Admin)</w:t>
      </w:r>
      <w:bookmarkEnd w:id="364"/>
      <w:bookmarkEnd w:id="365"/>
      <w:bookmarkEnd w:id="366"/>
    </w:p>
    <w:p w14:paraId="6EB3ED65"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07A740C5"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66C6975" w14:textId="77777777" w:rsidR="000D3B2A" w:rsidRPr="00270996" w:rsidRDefault="000A167E">
      <w:pPr>
        <w:pStyle w:val="hinh1"/>
        <w:spacing w:before="40" w:after="160"/>
        <w:rPr>
          <w:lang w:val="vi-VN"/>
        </w:rPr>
      </w:pPr>
      <w:bookmarkStart w:id="367" w:name="_Toc242699064"/>
      <w:bookmarkStart w:id="368" w:name="_Toc243750168"/>
      <w:r w:rsidRPr="00270996">
        <w:rPr>
          <w:lang w:val="vi-VN"/>
        </w:rPr>
        <w:t>Quản Lý Kho Văn Bản – Danh mục văn bản, số lượt tải về và các tác vụ cập nhật tệp PDF</w:t>
      </w:r>
      <w:bookmarkEnd w:id="367"/>
      <w:bookmarkEnd w:id="368"/>
    </w:p>
    <w:p w14:paraId="78168791"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135BAC41"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3EEC06B7" w14:textId="77777777" w:rsidR="000D3B2A" w:rsidRPr="00270996" w:rsidRDefault="000A167E">
      <w:pPr>
        <w:pStyle w:val="hinh1"/>
        <w:spacing w:before="40" w:after="160"/>
        <w:rPr>
          <w:lang w:val="vi-VN"/>
        </w:rPr>
      </w:pPr>
      <w:bookmarkStart w:id="369" w:name="_Toc242699065"/>
      <w:bookmarkStart w:id="370" w:name="_Toc243750169"/>
      <w:r w:rsidRPr="00270996">
        <w:rPr>
          <w:lang w:val="vi-VN"/>
        </w:rPr>
        <w:t>Quản Lý Kho Biểu Mẫu – Danh mục biểu mẫu nghiệp vụ và số liệu thống kê tải về của đoàn viên</w:t>
      </w:r>
      <w:bookmarkEnd w:id="369"/>
      <w:bookmarkEnd w:id="370"/>
    </w:p>
    <w:p w14:paraId="7FCA70CB" w14:textId="77777777" w:rsidR="000D3B2A" w:rsidRPr="00270996" w:rsidRDefault="000A167E">
      <w:pPr>
        <w:pStyle w:val="m3"/>
      </w:pPr>
      <w:bookmarkStart w:id="371" w:name="_Toc242699012"/>
      <w:bookmarkStart w:id="372" w:name="_Toc242703633"/>
      <w:bookmarkStart w:id="373" w:name="_Toc243750130"/>
      <w:r w:rsidRPr="00270996">
        <w:t>Quản Lý Hòm Thư Góp Ý &amp; Phản Hồi Đoàn Viên</w:t>
      </w:r>
      <w:bookmarkEnd w:id="371"/>
      <w:bookmarkEnd w:id="372"/>
      <w:bookmarkEnd w:id="373"/>
    </w:p>
    <w:p w14:paraId="1456258B"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47EAFA78"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1C97B78B" w14:textId="77777777" w:rsidR="000D3B2A" w:rsidRPr="00270996" w:rsidRDefault="000A167E">
      <w:pPr>
        <w:pStyle w:val="hinh1"/>
        <w:spacing w:before="40" w:after="160"/>
        <w:rPr>
          <w:lang w:val="vi-VN"/>
        </w:rPr>
      </w:pPr>
      <w:bookmarkStart w:id="374" w:name="_Toc242699066"/>
      <w:bookmarkStart w:id="375" w:name="_Toc243750170"/>
      <w:r w:rsidRPr="00270996">
        <w:rPr>
          <w:lang w:val="vi-VN"/>
        </w:rPr>
        <w:t>Hòm Thư Góp Ý – Danh sách phản ánh phân theo trạng thái và nội dung trích yếu của đoàn viên</w:t>
      </w:r>
      <w:bookmarkEnd w:id="374"/>
      <w:bookmarkEnd w:id="375"/>
    </w:p>
    <w:p w14:paraId="03692332" w14:textId="77777777" w:rsidR="000D3B2A" w:rsidRPr="00270996" w:rsidRDefault="000A167E">
      <w:pPr>
        <w:pStyle w:val="m3"/>
      </w:pPr>
      <w:bookmarkStart w:id="376" w:name="_Toc243750131"/>
      <w:r>
        <w:t>Quản Lý Danh Mục Chính Sách Chăm Lo &amp; Phúc Lợi</w:t>
      </w:r>
      <w:bookmarkEnd w:id="376"/>
    </w:p>
    <w:p w14:paraId="7377E484"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986945D"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1AF689BB" w14:textId="77777777" w:rsidR="000D3B2A" w:rsidRPr="00270996" w:rsidRDefault="000A167E">
      <w:pPr>
        <w:pStyle w:val="hinh1"/>
        <w:spacing w:before="40" w:after="160"/>
        <w:rPr>
          <w:lang w:val="vi-VN"/>
        </w:rPr>
      </w:pPr>
      <w:bookmarkStart w:id="377" w:name="_Toc243750171"/>
      <w:r w:rsidRPr="00183B01">
        <w:rPr>
          <w:lang w:val="vi-VN"/>
        </w:rPr>
        <w:t>Quản Lý Chính Sách Chăm Lo – Danh mục các gói phúc lợi và hướng dẫn thủ tục biểu mẫu</w:t>
      </w:r>
      <w:bookmarkEnd w:id="377"/>
    </w:p>
    <w:p w14:paraId="7F0E8B85" w14:textId="77777777" w:rsidR="00971E10" w:rsidRPr="00270996" w:rsidRDefault="00971E10" w:rsidP="00BD0981">
      <w:pPr>
        <w:pStyle w:val="m1b"/>
        <w:pageBreakBefore/>
      </w:pPr>
      <w:bookmarkStart w:id="378" w:name="_Toc242699018"/>
      <w:bookmarkStart w:id="379" w:name="_Toc242703639"/>
      <w:bookmarkStart w:id="380" w:name="_Toc243750132"/>
      <w:r w:rsidRPr="00270996">
        <w:lastRenderedPageBreak/>
        <w:t>KẾT LUẬN</w:t>
      </w:r>
      <w:bookmarkEnd w:id="378"/>
      <w:bookmarkEnd w:id="379"/>
      <w:bookmarkEnd w:id="380"/>
    </w:p>
    <w:p w14:paraId="6C0B5D2F"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0B02B543" w14:textId="77777777" w:rsidR="004B4276" w:rsidRPr="00270996" w:rsidRDefault="000A167E">
      <w:pPr>
        <w:pStyle w:val="nd"/>
        <w:spacing w:after="80" w:line="276" w:lineRule="auto"/>
      </w:pPr>
      <w:r>
        <w:rPr>
          <w:b/>
        </w:rPr>
        <w:t>Kết quả đạt được:</w:t>
      </w:r>
    </w:p>
    <w:p w14:paraId="01F06F16" w14:textId="77777777"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7FE244C1" w14:textId="77777777"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26748EF0" w14:textId="77777777" w:rsidR="004B4276" w:rsidRPr="00A621AB" w:rsidRDefault="000A167E" w:rsidP="00A621AB">
      <w:pPr>
        <w:pStyle w:val="nd-"/>
      </w:pPr>
      <w:r>
        <w:t>Về tích hợp công nghệ AI: Ứng dụng thành công Google Gemini API tự động hóa khâu tạo dàn ý, tóm tắt nội dung, gợi ý tiêu đề; tích hợp Meta Facebook Graph API v19.0 tự động đăng bài lên Fanpage, Zalo OA và quản lý lịch xuất bản hẹn giờ tự động.</w:t>
      </w:r>
    </w:p>
    <w:p w14:paraId="609C4A1A" w14:textId="77777777"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66D3BB22" w14:textId="77777777"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63BEF292" w14:textId="77777777"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2F6CC878" w14:textId="77777777" w:rsidR="004B4276" w:rsidRPr="00270996" w:rsidRDefault="000A167E" w:rsidP="00A621AB">
      <w:pPr>
        <w:pStyle w:val="nd-"/>
        <w:numPr>
          <w:ilvl w:val="0"/>
          <w:numId w:val="0"/>
        </w:numPr>
        <w:spacing w:after="80" w:line="276" w:lineRule="auto"/>
        <w:ind w:left="720"/>
      </w:pPr>
      <w:r>
        <w:rPr>
          <w:b/>
        </w:rPr>
        <w:t>Hướng phát triển:</w:t>
      </w:r>
    </w:p>
    <w:p w14:paraId="7B537FFA" w14:textId="77777777" w:rsidR="004B4276" w:rsidRPr="00A621AB" w:rsidRDefault="000A167E" w:rsidP="00A621AB">
      <w:pPr>
        <w:pStyle w:val="nd-"/>
      </w:pPr>
      <w:r w:rsidRPr="00A621AB">
        <w:t>Ứng dụng công nghệ RAG nạp kho văn bản Điều lệ và chính sách Công đoàn để trợ lý AI tư vấn tự động 24/7.</w:t>
      </w:r>
    </w:p>
    <w:p w14:paraId="4D619899" w14:textId="77777777"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34280C4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50133"/>
      <w:r w:rsidRPr="00270996">
        <w:rPr>
          <w:szCs w:val="26"/>
        </w:rPr>
        <w:lastRenderedPageBreak/>
        <w:t>TÀI LIỆU THAM KHẢO</w:t>
      </w:r>
      <w:bookmarkEnd w:id="381"/>
      <w:bookmarkEnd w:id="382"/>
      <w:bookmarkEnd w:id="383"/>
      <w:bookmarkEnd w:id="384"/>
    </w:p>
    <w:p w14:paraId="7F6D0DA9" w14:textId="77777777" w:rsidR="004B4276" w:rsidRPr="00270996" w:rsidRDefault="000A167E" w:rsidP="000920E7">
      <w:pPr>
        <w:pStyle w:val="nd"/>
        <w:ind w:firstLine="0"/>
      </w:pPr>
      <w:r w:rsidRPr="00270996">
        <w:rPr>
          <w:b/>
        </w:rPr>
        <w:t>1. Tài liệu Tiếng Việt</w:t>
      </w:r>
    </w:p>
    <w:p w14:paraId="15B1F9DE" w14:textId="77777777" w:rsidR="004B4276" w:rsidRPr="00270996" w:rsidRDefault="000A167E" w:rsidP="000920E7">
      <w:pPr>
        <w:pStyle w:val="nd"/>
        <w:ind w:firstLine="142"/>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67CB7BA8" w14:textId="77777777" w:rsidR="004B4276" w:rsidRPr="00270996" w:rsidRDefault="000A167E" w:rsidP="000920E7">
      <w:pPr>
        <w:pStyle w:val="nd"/>
        <w:ind w:firstLine="142"/>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453DD36" w14:textId="77777777" w:rsidR="004B4276" w:rsidRPr="00270996" w:rsidRDefault="000A167E" w:rsidP="000920E7">
      <w:pPr>
        <w:pStyle w:val="nd"/>
        <w:ind w:firstLine="142"/>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05A19CA" w14:textId="77777777" w:rsidR="004B4276" w:rsidRPr="00270996" w:rsidRDefault="000A167E" w:rsidP="000920E7">
      <w:pPr>
        <w:pStyle w:val="nd"/>
        <w:ind w:firstLine="0"/>
      </w:pPr>
      <w:r w:rsidRPr="00270996">
        <w:rPr>
          <w:b/>
        </w:rPr>
        <w:t>2. Tài liệu Tiếng Anh</w:t>
      </w:r>
    </w:p>
    <w:p w14:paraId="3B9C2490" w14:textId="77777777" w:rsidR="004B4276" w:rsidRPr="00270996" w:rsidRDefault="000A167E" w:rsidP="00CC0A95">
      <w:pPr>
        <w:pStyle w:val="nd"/>
        <w:ind w:firstLine="142"/>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70337B68" w14:textId="77777777" w:rsidR="004B4276" w:rsidRPr="00270996" w:rsidRDefault="000A167E" w:rsidP="00CC0A95">
      <w:pPr>
        <w:pStyle w:val="nd"/>
        <w:ind w:firstLine="142"/>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2122F7C" w14:textId="77777777" w:rsidR="004B4276" w:rsidRPr="00270996" w:rsidRDefault="000A167E" w:rsidP="00CC0A95">
      <w:pPr>
        <w:pStyle w:val="nd"/>
        <w:ind w:firstLine="142"/>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0EB44E57" w14:textId="77777777" w:rsidR="004B4276" w:rsidRPr="00270996" w:rsidRDefault="000A167E" w:rsidP="000920E7">
      <w:pPr>
        <w:pStyle w:val="nd"/>
        <w:ind w:firstLine="0"/>
      </w:pPr>
      <w:r w:rsidRPr="00270996">
        <w:rPr>
          <w:b/>
        </w:rPr>
        <w:t>3. Tài liệu Website</w:t>
      </w:r>
    </w:p>
    <w:p w14:paraId="362E0C1E" w14:textId="77777777" w:rsidR="004B4276" w:rsidRPr="00270996" w:rsidRDefault="000A167E" w:rsidP="00CC0A95">
      <w:pPr>
        <w:pStyle w:val="nd"/>
        <w:ind w:firstLine="284"/>
      </w:pPr>
      <w:r>
        <w:t>[7] Google AI for Developers (2024), Google Gemini API Documentation, truy cập tại: https://ai.google.dev/gemini-api/docs.</w:t>
      </w:r>
    </w:p>
    <w:p w14:paraId="1F93A155" w14:textId="77777777" w:rsidR="004B4276" w:rsidRPr="00270996" w:rsidRDefault="000A167E" w:rsidP="00CC0A95">
      <w:pPr>
        <w:pStyle w:val="nd"/>
        <w:ind w:firstLine="284"/>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7DA109D3" w14:textId="77777777" w:rsidR="004B4276" w:rsidRPr="00270996" w:rsidRDefault="000A167E" w:rsidP="00CC0A95">
      <w:pPr>
        <w:pStyle w:val="nd"/>
        <w:ind w:firstLine="284"/>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2602DC97" w14:textId="77777777" w:rsidR="004B4276" w:rsidRDefault="000A167E" w:rsidP="00CC0A95">
      <w:pPr>
        <w:pStyle w:val="nd"/>
        <w:ind w:firstLine="284"/>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942E8" w14:textId="77777777" w:rsidR="00B21C45" w:rsidRPr="00270996" w:rsidRDefault="00B21C45">
      <w:pPr>
        <w:spacing w:line="240" w:lineRule="auto"/>
      </w:pPr>
      <w:r w:rsidRPr="00270996">
        <w:separator/>
      </w:r>
    </w:p>
  </w:endnote>
  <w:endnote w:type="continuationSeparator" w:id="0">
    <w:p w14:paraId="58A653B8" w14:textId="77777777" w:rsidR="00B21C45" w:rsidRPr="00270996" w:rsidRDefault="00B21C45">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Content>
      <w:p w14:paraId="76668003" w14:textId="77777777" w:rsidR="00BC4A85" w:rsidRPr="00270996" w:rsidRDefault="00BC4A85" w:rsidP="00BC4A85">
        <w:pPr>
          <w:pStyle w:val="Footer"/>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5549F53E" w14:textId="77777777" w:rsidR="00BC4A85" w:rsidRPr="00270996" w:rsidRDefault="00BC4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Content>
      <w:p w14:paraId="165C3EE0" w14:textId="77777777" w:rsidR="00E25F95" w:rsidRPr="00270996" w:rsidRDefault="00E25F95" w:rsidP="00BC4A85">
        <w:pPr>
          <w:pStyle w:val="Footer"/>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BE4D663" w14:textId="77777777" w:rsidR="00E25F95" w:rsidRPr="00270996" w:rsidRDefault="00E25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789D" w14:textId="77777777" w:rsidR="00B21C45" w:rsidRPr="00270996" w:rsidRDefault="00B21C45">
      <w:pPr>
        <w:spacing w:after="0"/>
      </w:pPr>
      <w:r w:rsidRPr="00270996">
        <w:separator/>
      </w:r>
    </w:p>
  </w:footnote>
  <w:footnote w:type="continuationSeparator" w:id="0">
    <w:p w14:paraId="2AAC9E48" w14:textId="77777777" w:rsidR="00B21C45" w:rsidRPr="00270996" w:rsidRDefault="00B21C45">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40D8"/>
    <w:rsid w:val="00016A25"/>
    <w:rsid w:val="00022206"/>
    <w:rsid w:val="00022848"/>
    <w:rsid w:val="00034616"/>
    <w:rsid w:val="00034E38"/>
    <w:rsid w:val="00034EB9"/>
    <w:rsid w:val="0003679D"/>
    <w:rsid w:val="0005172C"/>
    <w:rsid w:val="0006063C"/>
    <w:rsid w:val="00063C9F"/>
    <w:rsid w:val="000807CD"/>
    <w:rsid w:val="00081BE4"/>
    <w:rsid w:val="000910B4"/>
    <w:rsid w:val="000920E7"/>
    <w:rsid w:val="000A167E"/>
    <w:rsid w:val="000A7BE3"/>
    <w:rsid w:val="000B2192"/>
    <w:rsid w:val="000C06D6"/>
    <w:rsid w:val="000D3B2A"/>
    <w:rsid w:val="000D6C92"/>
    <w:rsid w:val="000E1BF3"/>
    <w:rsid w:val="000E1E06"/>
    <w:rsid w:val="0010205F"/>
    <w:rsid w:val="00105EF0"/>
    <w:rsid w:val="00112D81"/>
    <w:rsid w:val="0015074B"/>
    <w:rsid w:val="001552F0"/>
    <w:rsid w:val="00166E13"/>
    <w:rsid w:val="00167B04"/>
    <w:rsid w:val="0017701C"/>
    <w:rsid w:val="00182DDB"/>
    <w:rsid w:val="00183B01"/>
    <w:rsid w:val="0019252C"/>
    <w:rsid w:val="00194873"/>
    <w:rsid w:val="00197B6A"/>
    <w:rsid w:val="001A1504"/>
    <w:rsid w:val="001C3932"/>
    <w:rsid w:val="001C3AF9"/>
    <w:rsid w:val="00200AB3"/>
    <w:rsid w:val="002063E9"/>
    <w:rsid w:val="00217188"/>
    <w:rsid w:val="00220070"/>
    <w:rsid w:val="002250B4"/>
    <w:rsid w:val="002278B1"/>
    <w:rsid w:val="0023040F"/>
    <w:rsid w:val="00236901"/>
    <w:rsid w:val="00270996"/>
    <w:rsid w:val="00277800"/>
    <w:rsid w:val="002875A6"/>
    <w:rsid w:val="0029362F"/>
    <w:rsid w:val="0029639D"/>
    <w:rsid w:val="002A044F"/>
    <w:rsid w:val="002A681E"/>
    <w:rsid w:val="002B6854"/>
    <w:rsid w:val="002C7B6A"/>
    <w:rsid w:val="002D57F8"/>
    <w:rsid w:val="002E6F2E"/>
    <w:rsid w:val="002F2833"/>
    <w:rsid w:val="002F515A"/>
    <w:rsid w:val="002F52F2"/>
    <w:rsid w:val="00311727"/>
    <w:rsid w:val="00314A91"/>
    <w:rsid w:val="00314C71"/>
    <w:rsid w:val="00317174"/>
    <w:rsid w:val="00326F90"/>
    <w:rsid w:val="003361CC"/>
    <w:rsid w:val="00375083"/>
    <w:rsid w:val="00393A79"/>
    <w:rsid w:val="003C24FF"/>
    <w:rsid w:val="003C6C2D"/>
    <w:rsid w:val="003D5F4D"/>
    <w:rsid w:val="003D5FBE"/>
    <w:rsid w:val="003E568F"/>
    <w:rsid w:val="003F7BDD"/>
    <w:rsid w:val="00407DFD"/>
    <w:rsid w:val="00413190"/>
    <w:rsid w:val="00420456"/>
    <w:rsid w:val="00427D32"/>
    <w:rsid w:val="00443957"/>
    <w:rsid w:val="004449A5"/>
    <w:rsid w:val="00450652"/>
    <w:rsid w:val="00450C14"/>
    <w:rsid w:val="0046022C"/>
    <w:rsid w:val="00465664"/>
    <w:rsid w:val="004665E9"/>
    <w:rsid w:val="004708E6"/>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5F3C9E"/>
    <w:rsid w:val="00604EC4"/>
    <w:rsid w:val="00605FD9"/>
    <w:rsid w:val="00606C51"/>
    <w:rsid w:val="00621CD3"/>
    <w:rsid w:val="0062652C"/>
    <w:rsid w:val="00634367"/>
    <w:rsid w:val="00656100"/>
    <w:rsid w:val="00673538"/>
    <w:rsid w:val="00680097"/>
    <w:rsid w:val="00686466"/>
    <w:rsid w:val="0069764E"/>
    <w:rsid w:val="006A0F86"/>
    <w:rsid w:val="006B3852"/>
    <w:rsid w:val="006C26C0"/>
    <w:rsid w:val="006D0F9B"/>
    <w:rsid w:val="006E5EF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2642C"/>
    <w:rsid w:val="00863E1E"/>
    <w:rsid w:val="00873588"/>
    <w:rsid w:val="00881E78"/>
    <w:rsid w:val="008B1FCA"/>
    <w:rsid w:val="008B5E72"/>
    <w:rsid w:val="008C3A64"/>
    <w:rsid w:val="008E08AC"/>
    <w:rsid w:val="008E18B6"/>
    <w:rsid w:val="008E4D13"/>
    <w:rsid w:val="00901F66"/>
    <w:rsid w:val="009063C6"/>
    <w:rsid w:val="00923662"/>
    <w:rsid w:val="00937346"/>
    <w:rsid w:val="00946797"/>
    <w:rsid w:val="0096424B"/>
    <w:rsid w:val="009677A7"/>
    <w:rsid w:val="009703AB"/>
    <w:rsid w:val="00970BAD"/>
    <w:rsid w:val="00971E10"/>
    <w:rsid w:val="0097526D"/>
    <w:rsid w:val="009A5EE4"/>
    <w:rsid w:val="009B0037"/>
    <w:rsid w:val="009D1C14"/>
    <w:rsid w:val="009D5BBE"/>
    <w:rsid w:val="009E1FDF"/>
    <w:rsid w:val="009F0E4D"/>
    <w:rsid w:val="00A05ED1"/>
    <w:rsid w:val="00A25279"/>
    <w:rsid w:val="00A30447"/>
    <w:rsid w:val="00A32FD4"/>
    <w:rsid w:val="00A35A73"/>
    <w:rsid w:val="00A414CF"/>
    <w:rsid w:val="00A53F59"/>
    <w:rsid w:val="00A621AB"/>
    <w:rsid w:val="00A76D98"/>
    <w:rsid w:val="00A80E22"/>
    <w:rsid w:val="00A95ED4"/>
    <w:rsid w:val="00AA1D8D"/>
    <w:rsid w:val="00AA4ADD"/>
    <w:rsid w:val="00AB3B3E"/>
    <w:rsid w:val="00AC3B2E"/>
    <w:rsid w:val="00AC3C71"/>
    <w:rsid w:val="00AC6ACA"/>
    <w:rsid w:val="00AF5DB7"/>
    <w:rsid w:val="00B0122C"/>
    <w:rsid w:val="00B0125D"/>
    <w:rsid w:val="00B21C45"/>
    <w:rsid w:val="00B47730"/>
    <w:rsid w:val="00B606F6"/>
    <w:rsid w:val="00B6301D"/>
    <w:rsid w:val="00B66607"/>
    <w:rsid w:val="00B903C8"/>
    <w:rsid w:val="00B97170"/>
    <w:rsid w:val="00B97F73"/>
    <w:rsid w:val="00BA4EDB"/>
    <w:rsid w:val="00BA5AD5"/>
    <w:rsid w:val="00BC4A85"/>
    <w:rsid w:val="00BC7A5D"/>
    <w:rsid w:val="00BD0981"/>
    <w:rsid w:val="00BF7CCE"/>
    <w:rsid w:val="00C0593D"/>
    <w:rsid w:val="00C111FE"/>
    <w:rsid w:val="00C33A40"/>
    <w:rsid w:val="00C4345C"/>
    <w:rsid w:val="00C456D0"/>
    <w:rsid w:val="00C50DA3"/>
    <w:rsid w:val="00C52118"/>
    <w:rsid w:val="00C56437"/>
    <w:rsid w:val="00C701DB"/>
    <w:rsid w:val="00C76240"/>
    <w:rsid w:val="00C871A7"/>
    <w:rsid w:val="00CB0664"/>
    <w:rsid w:val="00CC0A95"/>
    <w:rsid w:val="00CC0CF9"/>
    <w:rsid w:val="00CD216A"/>
    <w:rsid w:val="00D11041"/>
    <w:rsid w:val="00D1741E"/>
    <w:rsid w:val="00D35B18"/>
    <w:rsid w:val="00D42713"/>
    <w:rsid w:val="00D4772F"/>
    <w:rsid w:val="00D5516C"/>
    <w:rsid w:val="00D67943"/>
    <w:rsid w:val="00D945E6"/>
    <w:rsid w:val="00D97877"/>
    <w:rsid w:val="00DA4D1C"/>
    <w:rsid w:val="00DC5D02"/>
    <w:rsid w:val="00DC5D4C"/>
    <w:rsid w:val="00DD65B0"/>
    <w:rsid w:val="00DE0E0C"/>
    <w:rsid w:val="00DE13B4"/>
    <w:rsid w:val="00DF318B"/>
    <w:rsid w:val="00E044FF"/>
    <w:rsid w:val="00E16249"/>
    <w:rsid w:val="00E2136D"/>
    <w:rsid w:val="00E25F95"/>
    <w:rsid w:val="00E33F36"/>
    <w:rsid w:val="00E374F8"/>
    <w:rsid w:val="00E5748B"/>
    <w:rsid w:val="00E87DE1"/>
    <w:rsid w:val="00EF0065"/>
    <w:rsid w:val="00EF7407"/>
    <w:rsid w:val="00F160A5"/>
    <w:rsid w:val="00F269DB"/>
    <w:rsid w:val="00F31823"/>
    <w:rsid w:val="00F34C8C"/>
    <w:rsid w:val="00F409EF"/>
    <w:rsid w:val="00F424EB"/>
    <w:rsid w:val="00F516CD"/>
    <w:rsid w:val="00F5433E"/>
    <w:rsid w:val="00F9364F"/>
    <w:rsid w:val="00FB07C5"/>
    <w:rsid w:val="00FB0DF9"/>
    <w:rsid w:val="00FB7D51"/>
    <w:rsid w:val="00FC1AC4"/>
    <w:rsid w:val="00FC693F"/>
    <w:rsid w:val="00FC6C24"/>
    <w:rsid w:val="00FD4605"/>
    <w:rsid w:val="00FD5DF3"/>
    <w:rsid w:val="00FE00A5"/>
    <w:rsid w:val="00FE5B41"/>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B98F52"/>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noProof/>
      <w:color w:val="000000"/>
      <w:sz w:val="26"/>
      <w:szCs w:val="22"/>
      <w:lang w:val="vi-VN"/>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link w:val="TOC1Char"/>
    <w:autoRedefine/>
    <w:uiPriority w:val="39"/>
    <w:unhideWhenUsed/>
    <w:rsid w:val="00DC5D02"/>
    <w:pPr>
      <w:tabs>
        <w:tab w:val="right" w:leader="dot" w:pos="9064"/>
      </w:tabs>
      <w:spacing w:after="120" w:line="312" w:lineRule="auto"/>
    </w:pPr>
    <w:rPr>
      <w:b/>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rsid w:val="006F529D"/>
    <w:pPr>
      <w:spacing w:after="100"/>
      <w:ind w:left="520"/>
    </w:pPr>
    <w:rPr>
      <w:i/>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Heading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Heading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Heading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DefaultParagraphFont"/>
    <w:link w:val="m4"/>
    <w:rsid w:val="00420456"/>
    <w:rPr>
      <w:rFonts w:ascii="Times New Roman" w:hAnsi="Times New Roman" w:cs="Times New Roman"/>
      <w:b/>
      <w:i/>
      <w:noProof/>
      <w:sz w:val="22"/>
      <w:szCs w:val="22"/>
    </w:rPr>
  </w:style>
  <w:style w:type="paragraph" w:customStyle="1" w:styleId="hinh">
    <w:name w:val=".hinh"/>
    <w:basedOn w:val="TOC1"/>
    <w:link w:val="hinhChar"/>
    <w:rsid w:val="00420456"/>
    <w:pPr>
      <w:numPr>
        <w:ilvl w:val="3"/>
        <w:numId w:val="14"/>
      </w:numPr>
      <w:spacing w:before="20" w:after="20"/>
      <w:jc w:val="center"/>
    </w:pPr>
    <w:rPr>
      <w:b w:val="0"/>
      <w:bCs/>
      <w:caps/>
    </w:rPr>
  </w:style>
  <w:style w:type="paragraph" w:styleId="TOC4">
    <w:name w:val="toc 4"/>
    <w:basedOn w:val="Normal"/>
    <w:next w:val="Normal"/>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DefaultParagraphFont"/>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TOC1Char">
    <w:name w:val="TOC 1 Char"/>
    <w:aliases w:val="bang Char"/>
    <w:basedOn w:val="DefaultParagraphFont"/>
    <w:link w:val="TOC1"/>
    <w:uiPriority w:val="39"/>
    <w:rsid w:val="00DC5D02"/>
    <w:rPr>
      <w:rFonts w:ascii="Times New Roman" w:hAnsi="Times New Roman"/>
      <w:b/>
      <w:noProof/>
      <w:color w:val="000000"/>
      <w:sz w:val="26"/>
      <w:szCs w:val="22"/>
    </w:rPr>
  </w:style>
  <w:style w:type="character" w:customStyle="1" w:styleId="hinhChar">
    <w:name w:val=".hinh Char"/>
    <w:basedOn w:val="TO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Normal"/>
    <w:qFormat/>
    <w:rsid w:val="00BC4A85"/>
    <w:pPr>
      <w:spacing w:after="120" w:line="312" w:lineRule="auto"/>
      <w:ind w:firstLine="567"/>
      <w:jc w:val="both"/>
    </w:pPr>
    <w:rPr>
      <w:rFonts w:cs="Times New Roman"/>
      <w:color w:val="auto"/>
    </w:rPr>
  </w:style>
  <w:style w:type="paragraph" w:styleId="TOC5">
    <w:name w:val="toc 5"/>
    <w:basedOn w:val="Normal"/>
    <w:next w:val="Normal"/>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NormalWeb">
    <w:name w:val="Normal (Web)"/>
    <w:basedOn w:val="Normal"/>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82</Pages>
  <Words>13669</Words>
  <Characters>77918</Characters>
  <Application>Microsoft Office Word</Application>
  <DocSecurity>0</DocSecurity>
  <Lines>649</Lines>
  <Paragraphs>182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Võ Quốc Lương</cp:lastModifiedBy>
  <cp:revision>35</cp:revision>
  <dcterms:created xsi:type="dcterms:W3CDTF">2026-10-05T07:19:00Z</dcterms:created>
  <dcterms:modified xsi:type="dcterms:W3CDTF">2026-10-26T06:44:00Z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