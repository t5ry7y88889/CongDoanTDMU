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93AF" w14:textId="77777777" w:rsidR="00946797" w:rsidRPr="00971E10" w:rsidRDefault="00000000">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 CÔNG NGHỆ SỐ</w:t>
      </w:r>
    </w:p>
    <w:p w14:paraId="11088DBF" w14:textId="77777777" w:rsidR="00946797" w:rsidRPr="00971E10" w:rsidRDefault="00946797">
      <w:pPr>
        <w:spacing w:after="40"/>
        <w:jc w:val="center"/>
        <w:rPr>
          <w:rFonts w:cs="Times New Roman"/>
          <w:b/>
          <w:noProof/>
          <w:color w:val="auto"/>
          <w:sz w:val="28"/>
        </w:rPr>
      </w:pPr>
    </w:p>
    <w:p w14:paraId="1032A4E4" w14:textId="77777777" w:rsidR="00946797" w:rsidRPr="00971E10" w:rsidRDefault="00946797">
      <w:pPr>
        <w:spacing w:after="40"/>
        <w:jc w:val="center"/>
        <w:rPr>
          <w:rFonts w:cs="Times New Roman"/>
          <w:noProof/>
          <w:color w:val="auto"/>
        </w:rPr>
      </w:pPr>
    </w:p>
    <w:p w14:paraId="01EC83C4" w14:textId="77777777" w:rsidR="00946797" w:rsidRPr="00971E10" w:rsidRDefault="00000000">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6987ADDF" w14:textId="77777777" w:rsidR="00946797" w:rsidRPr="00971E10" w:rsidRDefault="00946797">
      <w:pPr>
        <w:spacing w:after="300"/>
        <w:jc w:val="center"/>
        <w:rPr>
          <w:rFonts w:cs="Times New Roman"/>
          <w:noProof/>
          <w:color w:val="auto"/>
          <w:sz w:val="32"/>
          <w:szCs w:val="32"/>
        </w:rPr>
      </w:pPr>
    </w:p>
    <w:p w14:paraId="152642A5"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77D77D5E"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20F17FA7" w14:textId="77777777" w:rsidR="00FC1AC4" w:rsidRPr="00971E10" w:rsidRDefault="00FC1AC4" w:rsidP="00FC1AC4">
      <w:pPr>
        <w:spacing w:after="300"/>
        <w:rPr>
          <w:rFonts w:cs="Times New Roman"/>
          <w:b/>
          <w:noProof/>
          <w:color w:val="auto"/>
          <w:sz w:val="32"/>
          <w:szCs w:val="32"/>
        </w:rPr>
      </w:pPr>
    </w:p>
    <w:p w14:paraId="6BBAF0EC" w14:textId="77777777" w:rsidR="00FC1AC4" w:rsidRPr="00971E10" w:rsidRDefault="00000000"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DB983F8" w14:textId="77777777" w:rsidR="00946797" w:rsidRDefault="00000000" w:rsidP="00FC1AC4">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54927C8F" w14:textId="77777777" w:rsidR="00C1559D" w:rsidRDefault="00C1559D" w:rsidP="00FC1AC4">
      <w:pPr>
        <w:spacing w:after="120" w:line="312" w:lineRule="auto"/>
        <w:rPr>
          <w:rFonts w:cs="Times New Roman"/>
          <w:noProof/>
        </w:rPr>
      </w:pPr>
    </w:p>
    <w:p w14:paraId="1E115A0C" w14:textId="77777777" w:rsidR="00C1559D" w:rsidRPr="00971E10" w:rsidRDefault="00C1559D" w:rsidP="00FC1AC4">
      <w:pPr>
        <w:spacing w:after="120" w:line="312" w:lineRule="auto"/>
        <w:rPr>
          <w:rFonts w:cs="Times New Roman"/>
          <w:noProof/>
          <w:color w:val="auto"/>
          <w:sz w:val="28"/>
          <w:szCs w:val="28"/>
        </w:rPr>
      </w:pPr>
    </w:p>
    <w:p w14:paraId="5108B335" w14:textId="3B0F3291"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C1559D">
        <w:rPr>
          <w:rFonts w:cs="Times New Roman"/>
          <w:b/>
          <w:noProof/>
          <w:color w:val="auto"/>
          <w:sz w:val="28"/>
          <w:szCs w:val="28"/>
        </w:rPr>
        <w:t>9</w:t>
      </w:r>
      <w:r w:rsidRPr="00971E10">
        <w:rPr>
          <w:rFonts w:cs="Times New Roman"/>
          <w:b/>
          <w:noProof/>
          <w:color w:val="auto"/>
          <w:sz w:val="28"/>
          <w:szCs w:val="28"/>
        </w:rPr>
        <w:t>/2026</w:t>
      </w:r>
    </w:p>
    <w:p w14:paraId="246A89F9" w14:textId="77777777" w:rsidR="00946797" w:rsidRPr="00971E10" w:rsidRDefault="00000000">
      <w:pPr>
        <w:spacing w:after="40"/>
        <w:jc w:val="center"/>
        <w:rPr>
          <w:rFonts w:cs="Times New Roman"/>
          <w:b/>
          <w:noProof/>
          <w:color w:val="auto"/>
          <w:sz w:val="28"/>
          <w:szCs w:val="28"/>
        </w:rPr>
      </w:pPr>
      <w:r w:rsidRPr="00971E10">
        <w:rPr>
          <w:rFonts w:cs="Times New Roman"/>
          <w:b/>
          <w:noProof/>
          <w:color w:val="auto"/>
          <w:sz w:val="28"/>
          <w:szCs w:val="28"/>
        </w:rPr>
        <w:lastRenderedPageBreak/>
        <w:t>TRƯỜNG ĐẠI HỌC THỦ DẦU MỘT</w:t>
      </w:r>
      <w:r w:rsidRPr="00971E10">
        <w:rPr>
          <w:rFonts w:cs="Times New Roman"/>
          <w:b/>
          <w:noProof/>
          <w:color w:val="auto"/>
          <w:sz w:val="28"/>
          <w:szCs w:val="28"/>
        </w:rPr>
        <w:br/>
        <w:t>VIỆN CÔNG NGHỆ SỐ</w:t>
      </w:r>
    </w:p>
    <w:p w14:paraId="263BE5DB" w14:textId="77777777" w:rsidR="00946797" w:rsidRDefault="00946797">
      <w:pPr>
        <w:spacing w:after="40"/>
        <w:jc w:val="center"/>
        <w:rPr>
          <w:rFonts w:cs="Times New Roman"/>
          <w:b/>
          <w:noProof/>
          <w:color w:val="auto"/>
          <w:sz w:val="28"/>
        </w:rPr>
      </w:pPr>
    </w:p>
    <w:p w14:paraId="62EDD893" w14:textId="77777777" w:rsidR="00946797" w:rsidRPr="00971E10" w:rsidRDefault="00946797">
      <w:pPr>
        <w:spacing w:after="40"/>
        <w:jc w:val="center"/>
        <w:rPr>
          <w:rFonts w:cs="Times New Roman"/>
          <w:noProof/>
          <w:color w:val="auto"/>
        </w:rPr>
      </w:pPr>
    </w:p>
    <w:p w14:paraId="599A6D52" w14:textId="77777777" w:rsidR="00946797" w:rsidRPr="00971E10" w:rsidRDefault="00000000">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1460CE8A" w14:textId="77777777" w:rsidR="00946797" w:rsidRDefault="00946797">
      <w:pPr>
        <w:spacing w:after="300"/>
        <w:jc w:val="center"/>
        <w:rPr>
          <w:rFonts w:cs="Times New Roman"/>
          <w:noProof/>
          <w:color w:val="auto"/>
          <w:sz w:val="32"/>
          <w:szCs w:val="32"/>
        </w:rPr>
      </w:pPr>
    </w:p>
    <w:p w14:paraId="18094CCF" w14:textId="77777777" w:rsidR="00C1559D" w:rsidRPr="00971E10" w:rsidRDefault="00C1559D">
      <w:pPr>
        <w:spacing w:after="300"/>
        <w:jc w:val="center"/>
        <w:rPr>
          <w:rFonts w:cs="Times New Roman"/>
          <w:noProof/>
          <w:color w:val="auto"/>
          <w:sz w:val="32"/>
          <w:szCs w:val="32"/>
        </w:rPr>
      </w:pPr>
    </w:p>
    <w:p w14:paraId="60E03F40"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15E76028"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68609334" w14:textId="77777777" w:rsidR="00BA5AD5" w:rsidRPr="00971E10" w:rsidRDefault="00BA5AD5">
      <w:pPr>
        <w:spacing w:after="120" w:line="312" w:lineRule="auto"/>
        <w:ind w:left="1440"/>
        <w:rPr>
          <w:rFonts w:cs="Times New Roman"/>
          <w:b/>
          <w:noProof/>
          <w:color w:val="auto"/>
          <w:sz w:val="32"/>
          <w:szCs w:val="32"/>
        </w:rPr>
      </w:pPr>
    </w:p>
    <w:p w14:paraId="5BFC2654" w14:textId="77777777" w:rsidR="00BA5AD5" w:rsidRPr="00971E10" w:rsidRDefault="00BA5AD5">
      <w:pPr>
        <w:spacing w:after="120" w:line="312" w:lineRule="auto"/>
        <w:ind w:left="1440"/>
        <w:rPr>
          <w:rFonts w:cs="Times New Roman"/>
          <w:b/>
          <w:noProof/>
          <w:color w:val="auto"/>
          <w:sz w:val="32"/>
          <w:szCs w:val="32"/>
        </w:rPr>
      </w:pPr>
    </w:p>
    <w:p w14:paraId="735748B1" w14:textId="77777777" w:rsidR="00BA5AD5" w:rsidRPr="00971E10" w:rsidRDefault="00000000"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68CA8E1" w14:textId="77777777" w:rsidR="00946797" w:rsidRPr="00971E10" w:rsidRDefault="00000000" w:rsidP="00BA5AD5">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0D37C63D" w14:textId="4079ADC5" w:rsidR="00946797"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C1559D">
        <w:rPr>
          <w:rFonts w:cs="Times New Roman"/>
          <w:b/>
          <w:noProof/>
          <w:color w:val="auto"/>
          <w:sz w:val="28"/>
          <w:szCs w:val="28"/>
        </w:rPr>
        <w:t>9</w:t>
      </w:r>
      <w:r w:rsidRPr="00971E10">
        <w:rPr>
          <w:rFonts w:cs="Times New Roman"/>
          <w:b/>
          <w:noProof/>
          <w:color w:val="auto"/>
          <w:sz w:val="28"/>
          <w:szCs w:val="28"/>
        </w:rPr>
        <w:t>/2026</w:t>
      </w:r>
    </w:p>
    <w:p w14:paraId="2FBCC76F" w14:textId="77777777" w:rsidR="00946797" w:rsidRPr="00971E10" w:rsidRDefault="00194873" w:rsidP="00194873">
      <w:pPr>
        <w:jc w:val="center"/>
        <w:rPr>
          <w:rFonts w:cs="Times New Roman"/>
          <w:b/>
          <w:bCs/>
          <w:noProof/>
          <w:color w:val="auto"/>
        </w:rPr>
      </w:pPr>
      <w:r w:rsidRPr="00971E10">
        <w:rPr>
          <w:rFonts w:cs="Times New Roman"/>
          <w:b/>
          <w:bCs/>
          <w:noProof/>
          <w:color w:val="auto"/>
        </w:rPr>
        <w:lastRenderedPageBreak/>
        <w:t>PHIẾU CHẤM</w:t>
      </w:r>
      <w:r w:rsidRPr="00971E10">
        <w:rPr>
          <w:rFonts w:cs="Times New Roman"/>
          <w:b/>
          <w:bCs/>
          <w:noProof/>
          <w:color w:val="auto"/>
        </w:rPr>
        <w:br w:type="page"/>
      </w:r>
    </w:p>
    <w:p w14:paraId="783BCCC8" w14:textId="77777777" w:rsidR="00194873" w:rsidRPr="00971E10" w:rsidRDefault="00194873" w:rsidP="00194873">
      <w:pPr>
        <w:rPr>
          <w:rFonts w:cs="Times New Roman"/>
          <w:noProof/>
          <w:szCs w:val="26"/>
        </w:rPr>
      </w:pPr>
      <w:bookmarkStart w:id="0" w:name="_Toc240272968"/>
      <w:r w:rsidRPr="00971E10">
        <w:rPr>
          <w:rFonts w:cs="Times New Roman"/>
          <w:noProof/>
          <w:szCs w:val="26"/>
        </w:rPr>
        <w:lastRenderedPageBreak/>
        <w:t>TRƯỜNG ĐẠI HỌC THỦ DẦU MỘT</w:t>
      </w:r>
    </w:p>
    <w:p w14:paraId="292BFE3B" w14:textId="77777777" w:rsidR="00194873" w:rsidRPr="00971E10" w:rsidRDefault="00194873" w:rsidP="00194873">
      <w:pPr>
        <w:rPr>
          <w:rFonts w:cs="Times New Roman"/>
          <w:b/>
          <w:bCs/>
          <w:noProof/>
          <w:szCs w:val="26"/>
        </w:rPr>
      </w:pPr>
      <w:r w:rsidRPr="00971E10">
        <w:rPr>
          <w:rFonts w:cs="Times New Roman"/>
          <w:b/>
          <w:bCs/>
          <w:noProof/>
          <w:szCs w:val="26"/>
        </w:rPr>
        <w:t xml:space="preserve">      VIỆN CÔNG NGHỆ SỐ</w:t>
      </w:r>
    </w:p>
    <w:p w14:paraId="17C4F4BA" w14:textId="77777777" w:rsidR="00194873" w:rsidRPr="00971E10" w:rsidRDefault="00194873" w:rsidP="00194873">
      <w:pPr>
        <w:jc w:val="center"/>
        <w:rPr>
          <w:noProof/>
        </w:rPr>
      </w:pPr>
    </w:p>
    <w:p w14:paraId="79ED4E7F" w14:textId="77777777" w:rsidR="00194873" w:rsidRPr="00971E10" w:rsidRDefault="00194873" w:rsidP="00194873">
      <w:pPr>
        <w:jc w:val="center"/>
        <w:rPr>
          <w:rFonts w:cs="Times New Roman"/>
          <w:b/>
          <w:bCs/>
          <w:noProof/>
          <w:szCs w:val="26"/>
        </w:rPr>
      </w:pPr>
      <w:r w:rsidRPr="00971E10">
        <w:rPr>
          <w:rFonts w:cs="Times New Roman"/>
          <w:b/>
          <w:bCs/>
          <w:noProof/>
          <w:szCs w:val="26"/>
        </w:rPr>
        <w:t>KẾ HOẠCH LÀM VIỆC NHÓM 2</w:t>
      </w:r>
    </w:p>
    <w:p w14:paraId="1FE9508E" w14:textId="77777777" w:rsidR="00194873" w:rsidRPr="00971E10" w:rsidRDefault="00194873" w:rsidP="00C0593D">
      <w:pPr>
        <w:jc w:val="center"/>
        <w:rPr>
          <w:rFonts w:cs="Times New Roman"/>
          <w:b/>
          <w:bCs/>
          <w:i/>
          <w:iCs/>
          <w:noProof/>
          <w:sz w:val="22"/>
        </w:rPr>
      </w:pPr>
      <w:r w:rsidRPr="00971E10">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02059E2D"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54C41926" w14:textId="77777777" w:rsidR="00194873" w:rsidRPr="00971E10" w:rsidRDefault="00194873" w:rsidP="00D53374">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30722" w14:textId="77777777" w:rsidTr="00D53374">
        <w:trPr>
          <w:trHeight w:val="429"/>
        </w:trPr>
        <w:tc>
          <w:tcPr>
            <w:tcW w:w="1249" w:type="pct"/>
            <w:shd w:val="clear" w:color="auto" w:fill="F2F2F2" w:themeFill="background1" w:themeFillShade="F2"/>
            <w:tcMar>
              <w:left w:w="288" w:type="dxa"/>
              <w:right w:w="288" w:type="dxa"/>
            </w:tcMar>
            <w:vAlign w:val="center"/>
          </w:tcPr>
          <w:p w14:paraId="2C91CFE2"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70E0D908" w14:textId="77777777" w:rsidR="00194873" w:rsidRPr="00971E10" w:rsidRDefault="00194873" w:rsidP="00D53374">
            <w:pPr>
              <w:rPr>
                <w:rFonts w:cs="Times New Roman"/>
                <w:noProof/>
                <w:color w:val="EE0000"/>
                <w:szCs w:val="26"/>
              </w:rPr>
            </w:pPr>
            <w:r w:rsidRPr="00971E10">
              <w:rPr>
                <w:rFonts w:cs="Times New Roman"/>
                <w:noProof/>
                <w:color w:val="EE0000"/>
                <w:szCs w:val="26"/>
              </w:rPr>
              <w:t>…</w:t>
            </w:r>
          </w:p>
        </w:tc>
      </w:tr>
      <w:tr w:rsidR="00194873" w:rsidRPr="00971E10" w14:paraId="5605E529"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2658DAE"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CF8F618" w14:textId="77777777" w:rsidR="00194873" w:rsidRPr="00971E10"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34112E28" w14:textId="77777777" w:rsidTr="00D53374">
        <w:trPr>
          <w:trHeight w:val="429"/>
        </w:trPr>
        <w:tc>
          <w:tcPr>
            <w:tcW w:w="1249" w:type="pct"/>
            <w:vMerge/>
            <w:shd w:val="clear" w:color="auto" w:fill="F2F2F2" w:themeFill="background1" w:themeFillShade="F2"/>
            <w:tcMar>
              <w:left w:w="288" w:type="dxa"/>
              <w:right w:w="288" w:type="dxa"/>
            </w:tcMar>
            <w:vAlign w:val="center"/>
          </w:tcPr>
          <w:p w14:paraId="3B354C0F" w14:textId="77777777" w:rsidR="00194873" w:rsidRPr="00971E10" w:rsidRDefault="00194873" w:rsidP="002F52F2">
            <w:pPr>
              <w:rPr>
                <w:b/>
                <w:bCs/>
                <w:noProof/>
              </w:rPr>
            </w:pPr>
          </w:p>
        </w:tc>
        <w:tc>
          <w:tcPr>
            <w:tcW w:w="3751" w:type="pct"/>
            <w:tcMar>
              <w:left w:w="288" w:type="dxa"/>
            </w:tcMar>
          </w:tcPr>
          <w:p w14:paraId="06B3A016" w14:textId="77777777" w:rsidR="00194873" w:rsidRPr="00971E10"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16E00AF" w14:textId="77777777" w:rsidTr="00D53374">
        <w:trPr>
          <w:trHeight w:val="429"/>
        </w:trPr>
        <w:tc>
          <w:tcPr>
            <w:tcW w:w="1249" w:type="pct"/>
            <w:vMerge/>
            <w:shd w:val="clear" w:color="auto" w:fill="F2F2F2" w:themeFill="background1" w:themeFillShade="F2"/>
            <w:tcMar>
              <w:left w:w="288" w:type="dxa"/>
              <w:right w:w="288" w:type="dxa"/>
            </w:tcMar>
            <w:vAlign w:val="center"/>
          </w:tcPr>
          <w:p w14:paraId="122476EC" w14:textId="77777777" w:rsidR="00194873" w:rsidRPr="00971E10" w:rsidRDefault="00194873" w:rsidP="002F52F2">
            <w:pPr>
              <w:rPr>
                <w:b/>
                <w:bCs/>
                <w:noProof/>
              </w:rPr>
            </w:pPr>
          </w:p>
        </w:tc>
        <w:tc>
          <w:tcPr>
            <w:tcW w:w="3751" w:type="pct"/>
            <w:tcMar>
              <w:left w:w="288" w:type="dxa"/>
            </w:tcMar>
          </w:tcPr>
          <w:p w14:paraId="1BF2ECAA" w14:textId="77777777" w:rsidR="00194873" w:rsidRPr="00971E10"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604BB93C" w14:textId="77777777" w:rsidTr="00D53374">
        <w:trPr>
          <w:trHeight w:val="429"/>
        </w:trPr>
        <w:tc>
          <w:tcPr>
            <w:tcW w:w="1249" w:type="pct"/>
            <w:shd w:val="clear" w:color="auto" w:fill="F2F2F2" w:themeFill="background1" w:themeFillShade="F2"/>
            <w:tcMar>
              <w:left w:w="288" w:type="dxa"/>
              <w:right w:w="288" w:type="dxa"/>
            </w:tcMar>
            <w:vAlign w:val="center"/>
          </w:tcPr>
          <w:p w14:paraId="041D2BFE"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6E2D70C2" w14:textId="77777777" w:rsidR="00194873" w:rsidRPr="00971E10"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540E2F40"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E0E957"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3F379F23" w14:textId="77777777" w:rsidR="00194873" w:rsidRPr="00971E10" w:rsidRDefault="00194873" w:rsidP="00D53374">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0B06E140"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6649075" w14:textId="77777777" w:rsidR="00194873" w:rsidRPr="00971E10" w:rsidRDefault="00194873" w:rsidP="00D53374">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1E082347"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1FC1AC2" w14:textId="77777777" w:rsidR="00194873" w:rsidRPr="00971E10"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5F9B5B6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660E002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422845BC"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3E1670"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0A8CC823" w14:textId="77777777" w:rsidTr="00D53374">
        <w:trPr>
          <w:trHeight w:val="571"/>
        </w:trPr>
        <w:tc>
          <w:tcPr>
            <w:tcW w:w="9066" w:type="dxa"/>
            <w:gridSpan w:val="4"/>
            <w:shd w:val="clear" w:color="auto" w:fill="F2F2F2" w:themeFill="background1" w:themeFillShade="F2"/>
            <w:vAlign w:val="center"/>
          </w:tcPr>
          <w:p w14:paraId="1DEF90A5" w14:textId="77777777" w:rsidR="00194873" w:rsidRPr="00971E10" w:rsidRDefault="00194873" w:rsidP="00D53374">
            <w:pPr>
              <w:jc w:val="center"/>
              <w:rPr>
                <w:rFonts w:cs="Times New Roman"/>
                <w:b/>
                <w:bCs/>
                <w:noProof/>
                <w:szCs w:val="26"/>
              </w:rPr>
            </w:pPr>
            <w:r w:rsidRPr="00971E10">
              <w:rPr>
                <w:rFonts w:cs="Times New Roman"/>
                <w:b/>
                <w:noProof/>
                <w:szCs w:val="26"/>
              </w:rPr>
              <w:t>NỘI DUNG – KẾ HOẠCH THỰC HIỆN</w:t>
            </w:r>
          </w:p>
        </w:tc>
      </w:tr>
      <w:tr w:rsidR="00194873" w:rsidRPr="00971E10" w14:paraId="579B44D5" w14:textId="77777777" w:rsidTr="00D53374">
        <w:tc>
          <w:tcPr>
            <w:tcW w:w="712" w:type="dxa"/>
          </w:tcPr>
          <w:p w14:paraId="55E6910C" w14:textId="77777777" w:rsidR="00194873" w:rsidRPr="00971E10" w:rsidRDefault="00194873" w:rsidP="00D53374">
            <w:pPr>
              <w:rPr>
                <w:rFonts w:cs="Times New Roman"/>
                <w:noProof/>
                <w:szCs w:val="26"/>
              </w:rPr>
            </w:pPr>
            <w:r w:rsidRPr="00971E10">
              <w:rPr>
                <w:rFonts w:cs="Times New Roman"/>
                <w:b/>
                <w:bCs/>
                <w:noProof/>
                <w:szCs w:val="26"/>
              </w:rPr>
              <w:t>STT</w:t>
            </w:r>
          </w:p>
        </w:tc>
        <w:tc>
          <w:tcPr>
            <w:tcW w:w="2689" w:type="dxa"/>
          </w:tcPr>
          <w:p w14:paraId="09576B41" w14:textId="77777777" w:rsidR="00194873" w:rsidRPr="00971E10" w:rsidRDefault="00194873" w:rsidP="00D53374">
            <w:pPr>
              <w:rPr>
                <w:rFonts w:cs="Times New Roman"/>
                <w:noProof/>
                <w:szCs w:val="26"/>
              </w:rPr>
            </w:pPr>
            <w:r w:rsidRPr="00971E10">
              <w:rPr>
                <w:rFonts w:cs="Times New Roman"/>
                <w:b/>
                <w:bCs/>
                <w:noProof/>
                <w:szCs w:val="26"/>
              </w:rPr>
              <w:t>Tên thành viên</w:t>
            </w:r>
          </w:p>
        </w:tc>
        <w:tc>
          <w:tcPr>
            <w:tcW w:w="3400" w:type="dxa"/>
          </w:tcPr>
          <w:p w14:paraId="79BA53AF" w14:textId="77777777" w:rsidR="00194873" w:rsidRPr="00971E10" w:rsidRDefault="00194873" w:rsidP="00D53374">
            <w:pPr>
              <w:rPr>
                <w:rFonts w:cs="Times New Roman"/>
                <w:noProof/>
                <w:szCs w:val="26"/>
              </w:rPr>
            </w:pPr>
            <w:r w:rsidRPr="00971E10">
              <w:rPr>
                <w:rFonts w:cs="Times New Roman"/>
                <w:b/>
                <w:bCs/>
                <w:noProof/>
                <w:szCs w:val="26"/>
              </w:rPr>
              <w:t>Nội dung thực hiện</w:t>
            </w:r>
          </w:p>
        </w:tc>
        <w:tc>
          <w:tcPr>
            <w:tcW w:w="2265" w:type="dxa"/>
          </w:tcPr>
          <w:p w14:paraId="7C294DD1" w14:textId="77777777" w:rsidR="00194873" w:rsidRPr="00971E10" w:rsidRDefault="00194873" w:rsidP="00D53374">
            <w:pPr>
              <w:jc w:val="center"/>
              <w:rPr>
                <w:rFonts w:cs="Times New Roman"/>
                <w:noProof/>
                <w:szCs w:val="26"/>
              </w:rPr>
            </w:pPr>
            <w:r w:rsidRPr="00971E10">
              <w:rPr>
                <w:rFonts w:cs="Times New Roman"/>
                <w:b/>
                <w:bCs/>
                <w:noProof/>
                <w:szCs w:val="26"/>
              </w:rPr>
              <w:t>Ghi chú</w:t>
            </w:r>
          </w:p>
        </w:tc>
      </w:tr>
      <w:tr w:rsidR="00194873" w:rsidRPr="00971E10" w14:paraId="48C107D7" w14:textId="77777777" w:rsidTr="00D53374">
        <w:tc>
          <w:tcPr>
            <w:tcW w:w="9066" w:type="dxa"/>
            <w:gridSpan w:val="4"/>
          </w:tcPr>
          <w:p w14:paraId="7AAC8D98" w14:textId="77777777" w:rsidR="00194873" w:rsidRPr="00971E10"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601FE9F6" w14:textId="77777777" w:rsidTr="00D53374">
        <w:tc>
          <w:tcPr>
            <w:tcW w:w="6801" w:type="dxa"/>
            <w:gridSpan w:val="3"/>
          </w:tcPr>
          <w:p w14:paraId="30569441"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04825097" w14:textId="77777777" w:rsidR="00194873" w:rsidRPr="00971E10" w:rsidRDefault="00194873" w:rsidP="00D53374">
            <w:pPr>
              <w:rPr>
                <w:rFonts w:cs="Times New Roman"/>
                <w:noProof/>
                <w:szCs w:val="26"/>
              </w:rPr>
            </w:pPr>
            <w:r w:rsidRPr="00971E10">
              <w:rPr>
                <w:rFonts w:cs="Times New Roman"/>
                <w:noProof/>
                <w:szCs w:val="26"/>
              </w:rPr>
              <w:t>- Phân nhóm; Thảo luận chọn đề tài, đặt tên đề tài</w:t>
            </w:r>
          </w:p>
          <w:p w14:paraId="165A7591" w14:textId="77777777" w:rsidR="00194873" w:rsidRPr="00971E10" w:rsidRDefault="00194873" w:rsidP="00D53374">
            <w:pPr>
              <w:rPr>
                <w:rFonts w:cs="Times New Roman"/>
                <w:noProof/>
                <w:szCs w:val="26"/>
              </w:rPr>
            </w:pPr>
            <w:r w:rsidRPr="00971E10">
              <w:rPr>
                <w:rFonts w:cs="Times New Roman"/>
                <w:noProof/>
                <w:szCs w:val="26"/>
              </w:rPr>
              <w:t>- Xây dựng kế hoạch làm việc, phân chia công việc</w:t>
            </w:r>
          </w:p>
          <w:p w14:paraId="275D04CF" w14:textId="77777777" w:rsidR="00194873" w:rsidRPr="00971E10" w:rsidRDefault="00194873" w:rsidP="00D53374">
            <w:pPr>
              <w:rPr>
                <w:rFonts w:cs="Times New Roman"/>
                <w:noProof/>
                <w:szCs w:val="26"/>
              </w:rPr>
            </w:pPr>
            <w:r w:rsidRPr="00971E10">
              <w:rPr>
                <w:rFonts w:cs="Times New Roman"/>
                <w:noProof/>
                <w:szCs w:val="26"/>
              </w:rPr>
              <w:lastRenderedPageBreak/>
              <w:t>- Phân tích yêu cầu</w:t>
            </w:r>
          </w:p>
          <w:p w14:paraId="368E3777" w14:textId="77777777" w:rsidR="00194873" w:rsidRPr="00971E10" w:rsidRDefault="00194873" w:rsidP="00D53374">
            <w:pPr>
              <w:rPr>
                <w:rFonts w:cs="Times New Roman"/>
                <w:noProof/>
                <w:szCs w:val="26"/>
              </w:rPr>
            </w:pPr>
            <w:r w:rsidRPr="00971E10">
              <w:rPr>
                <w:rFonts w:cs="Times New Roman"/>
                <w:noProof/>
                <w:szCs w:val="26"/>
              </w:rPr>
              <w:t>- Thiết kế các chức năng chính</w:t>
            </w:r>
          </w:p>
        </w:tc>
        <w:tc>
          <w:tcPr>
            <w:tcW w:w="2265" w:type="dxa"/>
          </w:tcPr>
          <w:p w14:paraId="08F2A7E6" w14:textId="77777777" w:rsidR="00194873" w:rsidRPr="00971E10" w:rsidRDefault="00194873" w:rsidP="00D53374">
            <w:pPr>
              <w:rPr>
                <w:rFonts w:cs="Times New Roman"/>
                <w:noProof/>
                <w:szCs w:val="26"/>
              </w:rPr>
            </w:pPr>
          </w:p>
        </w:tc>
      </w:tr>
      <w:tr w:rsidR="00194873" w:rsidRPr="00971E10" w14:paraId="77B47F85" w14:textId="77777777" w:rsidTr="00D53374">
        <w:tc>
          <w:tcPr>
            <w:tcW w:w="712" w:type="dxa"/>
          </w:tcPr>
          <w:p w14:paraId="435F602D"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vAlign w:val="center"/>
          </w:tcPr>
          <w:p w14:paraId="3CF98812" w14:textId="77777777" w:rsidR="00194873" w:rsidRPr="00971E10"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4BE5FFB1"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518F0B62" w14:textId="77777777" w:rsidR="00194873" w:rsidRPr="00971E10" w:rsidRDefault="00194873" w:rsidP="00D53374">
            <w:pPr>
              <w:rPr>
                <w:rFonts w:cs="Times New Roman"/>
                <w:noProof/>
                <w:szCs w:val="26"/>
              </w:rPr>
            </w:pPr>
          </w:p>
        </w:tc>
      </w:tr>
      <w:tr w:rsidR="00194873" w:rsidRPr="00971E10" w14:paraId="0D427808" w14:textId="77777777" w:rsidTr="00D53374">
        <w:tc>
          <w:tcPr>
            <w:tcW w:w="712" w:type="dxa"/>
          </w:tcPr>
          <w:p w14:paraId="628D181C"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59E2E1AE" w14:textId="77777777" w:rsidR="00194873" w:rsidRPr="00971E10"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6FF8C58C"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5BF76EF" w14:textId="77777777" w:rsidR="00194873" w:rsidRPr="00971E10" w:rsidRDefault="00194873" w:rsidP="00D53374">
            <w:pPr>
              <w:rPr>
                <w:rFonts w:cs="Times New Roman"/>
                <w:noProof/>
                <w:szCs w:val="26"/>
              </w:rPr>
            </w:pPr>
          </w:p>
        </w:tc>
      </w:tr>
      <w:tr w:rsidR="00194873" w:rsidRPr="00971E10" w14:paraId="452F4D28" w14:textId="77777777" w:rsidTr="00D53374">
        <w:tc>
          <w:tcPr>
            <w:tcW w:w="712" w:type="dxa"/>
          </w:tcPr>
          <w:p w14:paraId="4A039024"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5BD88A1" w14:textId="77777777" w:rsidR="00194873" w:rsidRPr="00971E10"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532F29E8" w14:textId="77777777" w:rsidR="00194873" w:rsidRPr="00971E10" w:rsidRDefault="00194873" w:rsidP="00D53374">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53678392" w14:textId="77777777" w:rsidR="00194873" w:rsidRPr="00971E10" w:rsidRDefault="00194873" w:rsidP="00D53374">
            <w:pPr>
              <w:rPr>
                <w:rFonts w:cs="Times New Roman"/>
                <w:noProof/>
                <w:szCs w:val="26"/>
              </w:rPr>
            </w:pPr>
          </w:p>
        </w:tc>
      </w:tr>
      <w:tr w:rsidR="00194873" w:rsidRPr="00971E10" w14:paraId="6FF9E46B" w14:textId="77777777" w:rsidTr="00D53374">
        <w:tc>
          <w:tcPr>
            <w:tcW w:w="9066" w:type="dxa"/>
            <w:gridSpan w:val="4"/>
          </w:tcPr>
          <w:p w14:paraId="42AFDE8F" w14:textId="77777777" w:rsidR="00194873" w:rsidRPr="00971E10"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250715E9" w14:textId="77777777" w:rsidTr="00D53374">
        <w:tc>
          <w:tcPr>
            <w:tcW w:w="6801" w:type="dxa"/>
            <w:gridSpan w:val="3"/>
          </w:tcPr>
          <w:p w14:paraId="60BCE038"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48F2AE38" w14:textId="77777777" w:rsidR="00194873" w:rsidRPr="00971E10" w:rsidRDefault="00194873" w:rsidP="00D53374">
            <w:pPr>
              <w:rPr>
                <w:rFonts w:cs="Times New Roman"/>
                <w:noProof/>
                <w:szCs w:val="26"/>
              </w:rPr>
            </w:pPr>
            <w:r w:rsidRPr="00971E10">
              <w:rPr>
                <w:rFonts w:cs="Times New Roman"/>
                <w:noProof/>
                <w:szCs w:val="26"/>
              </w:rPr>
              <w:t>- ….</w:t>
            </w:r>
          </w:p>
          <w:p w14:paraId="21126713" w14:textId="77777777" w:rsidR="00194873" w:rsidRPr="00971E10" w:rsidRDefault="00194873" w:rsidP="00D53374">
            <w:pPr>
              <w:rPr>
                <w:rFonts w:cs="Times New Roman"/>
                <w:noProof/>
                <w:szCs w:val="26"/>
              </w:rPr>
            </w:pPr>
            <w:r w:rsidRPr="00971E10">
              <w:rPr>
                <w:rFonts w:cs="Times New Roman"/>
                <w:noProof/>
                <w:szCs w:val="26"/>
              </w:rPr>
              <w:t>- ….</w:t>
            </w:r>
          </w:p>
        </w:tc>
        <w:tc>
          <w:tcPr>
            <w:tcW w:w="2265" w:type="dxa"/>
          </w:tcPr>
          <w:p w14:paraId="5A08F760" w14:textId="77777777" w:rsidR="00194873" w:rsidRPr="00971E10" w:rsidRDefault="00194873" w:rsidP="00D53374">
            <w:pPr>
              <w:rPr>
                <w:rFonts w:cs="Times New Roman"/>
                <w:noProof/>
                <w:szCs w:val="26"/>
              </w:rPr>
            </w:pPr>
          </w:p>
        </w:tc>
      </w:tr>
      <w:tr w:rsidR="00194873" w:rsidRPr="00971E10" w14:paraId="111700DF" w14:textId="77777777" w:rsidTr="00D53374">
        <w:tc>
          <w:tcPr>
            <w:tcW w:w="712" w:type="dxa"/>
          </w:tcPr>
          <w:p w14:paraId="1BE06509"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tcPr>
          <w:p w14:paraId="0A90D880" w14:textId="77777777" w:rsidR="00194873" w:rsidRPr="00971E10" w:rsidRDefault="00194873" w:rsidP="00D53374">
            <w:pPr>
              <w:rPr>
                <w:rFonts w:cs="Times New Roman"/>
                <w:noProof/>
                <w:szCs w:val="26"/>
              </w:rPr>
            </w:pPr>
          </w:p>
        </w:tc>
        <w:tc>
          <w:tcPr>
            <w:tcW w:w="3400" w:type="dxa"/>
          </w:tcPr>
          <w:p w14:paraId="71CE4BE3" w14:textId="77777777" w:rsidR="00194873" w:rsidRPr="00971E10" w:rsidRDefault="00194873" w:rsidP="00D53374">
            <w:pPr>
              <w:spacing w:after="120" w:line="324" w:lineRule="auto"/>
              <w:rPr>
                <w:rFonts w:cs="Times New Roman"/>
                <w:noProof/>
                <w:szCs w:val="26"/>
              </w:rPr>
            </w:pPr>
          </w:p>
        </w:tc>
        <w:tc>
          <w:tcPr>
            <w:tcW w:w="2265" w:type="dxa"/>
          </w:tcPr>
          <w:p w14:paraId="124235CF" w14:textId="77777777" w:rsidR="00194873" w:rsidRPr="00971E10" w:rsidRDefault="00194873" w:rsidP="00D53374">
            <w:pPr>
              <w:rPr>
                <w:rFonts w:cs="Times New Roman"/>
                <w:noProof/>
                <w:szCs w:val="26"/>
              </w:rPr>
            </w:pPr>
          </w:p>
        </w:tc>
      </w:tr>
      <w:tr w:rsidR="00194873" w:rsidRPr="00971E10" w14:paraId="55EB3D2F" w14:textId="77777777" w:rsidTr="00D53374">
        <w:tc>
          <w:tcPr>
            <w:tcW w:w="712" w:type="dxa"/>
          </w:tcPr>
          <w:p w14:paraId="3A89271B"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3AAE0436" w14:textId="77777777" w:rsidR="00194873" w:rsidRPr="00971E10" w:rsidRDefault="00194873" w:rsidP="00D53374">
            <w:pPr>
              <w:rPr>
                <w:rFonts w:cs="Times New Roman"/>
                <w:noProof/>
                <w:szCs w:val="26"/>
              </w:rPr>
            </w:pPr>
          </w:p>
        </w:tc>
        <w:tc>
          <w:tcPr>
            <w:tcW w:w="3400" w:type="dxa"/>
          </w:tcPr>
          <w:p w14:paraId="40E45772" w14:textId="77777777" w:rsidR="00194873" w:rsidRPr="00971E10" w:rsidRDefault="00194873" w:rsidP="00D53374">
            <w:pPr>
              <w:spacing w:after="120" w:line="324" w:lineRule="auto"/>
              <w:rPr>
                <w:rFonts w:cs="Times New Roman"/>
                <w:noProof/>
                <w:szCs w:val="26"/>
              </w:rPr>
            </w:pPr>
          </w:p>
        </w:tc>
        <w:tc>
          <w:tcPr>
            <w:tcW w:w="2265" w:type="dxa"/>
          </w:tcPr>
          <w:p w14:paraId="12FB835D" w14:textId="77777777" w:rsidR="00194873" w:rsidRPr="00971E10" w:rsidRDefault="00194873" w:rsidP="00D53374">
            <w:pPr>
              <w:rPr>
                <w:rFonts w:cs="Times New Roman"/>
                <w:noProof/>
                <w:szCs w:val="26"/>
              </w:rPr>
            </w:pPr>
          </w:p>
        </w:tc>
      </w:tr>
      <w:tr w:rsidR="00194873" w:rsidRPr="00971E10" w14:paraId="4B084A88" w14:textId="77777777" w:rsidTr="00D53374">
        <w:tc>
          <w:tcPr>
            <w:tcW w:w="712" w:type="dxa"/>
          </w:tcPr>
          <w:p w14:paraId="3C9708F8"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93FE438" w14:textId="77777777" w:rsidR="00194873" w:rsidRPr="00971E10" w:rsidRDefault="00194873" w:rsidP="00D53374">
            <w:pPr>
              <w:rPr>
                <w:rFonts w:cs="Times New Roman"/>
                <w:noProof/>
                <w:szCs w:val="26"/>
              </w:rPr>
            </w:pPr>
          </w:p>
        </w:tc>
        <w:tc>
          <w:tcPr>
            <w:tcW w:w="3400" w:type="dxa"/>
          </w:tcPr>
          <w:p w14:paraId="7322EED0" w14:textId="77777777" w:rsidR="00194873" w:rsidRPr="00971E10" w:rsidRDefault="00194873" w:rsidP="00D53374">
            <w:pPr>
              <w:spacing w:after="120" w:line="324" w:lineRule="auto"/>
              <w:rPr>
                <w:rFonts w:cs="Times New Roman"/>
                <w:noProof/>
                <w:szCs w:val="26"/>
              </w:rPr>
            </w:pPr>
          </w:p>
        </w:tc>
        <w:tc>
          <w:tcPr>
            <w:tcW w:w="2265" w:type="dxa"/>
          </w:tcPr>
          <w:p w14:paraId="1E30A3CA" w14:textId="77777777" w:rsidR="00194873" w:rsidRPr="00971E10" w:rsidRDefault="00194873" w:rsidP="00D53374">
            <w:pPr>
              <w:rPr>
                <w:rFonts w:cs="Times New Roman"/>
                <w:noProof/>
                <w:szCs w:val="26"/>
              </w:rPr>
            </w:pPr>
          </w:p>
        </w:tc>
      </w:tr>
      <w:tr w:rsidR="00194873" w:rsidRPr="00971E10" w14:paraId="25A6CDB0" w14:textId="77777777" w:rsidTr="00D53374">
        <w:trPr>
          <w:trHeight w:val="419"/>
        </w:trPr>
        <w:tc>
          <w:tcPr>
            <w:tcW w:w="9066" w:type="dxa"/>
            <w:gridSpan w:val="4"/>
          </w:tcPr>
          <w:p w14:paraId="18202E8E" w14:textId="77777777" w:rsidR="00194873" w:rsidRPr="00971E10"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143336D2" w14:textId="77777777" w:rsidTr="00D53374">
        <w:tc>
          <w:tcPr>
            <w:tcW w:w="6801" w:type="dxa"/>
            <w:gridSpan w:val="3"/>
          </w:tcPr>
          <w:p w14:paraId="0B2D9316"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6E7064AB" w14:textId="77777777" w:rsidR="00194873" w:rsidRPr="00971E10" w:rsidRDefault="00194873" w:rsidP="00D53374">
            <w:pPr>
              <w:rPr>
                <w:rFonts w:cs="Times New Roman"/>
                <w:noProof/>
                <w:szCs w:val="26"/>
              </w:rPr>
            </w:pPr>
            <w:r w:rsidRPr="00971E10">
              <w:rPr>
                <w:rFonts w:cs="Times New Roman"/>
                <w:noProof/>
                <w:szCs w:val="26"/>
              </w:rPr>
              <w:t>- ….</w:t>
            </w:r>
          </w:p>
          <w:p w14:paraId="68D2DE5E" w14:textId="77777777" w:rsidR="00194873" w:rsidRPr="00971E10" w:rsidRDefault="00194873" w:rsidP="00D53374">
            <w:pPr>
              <w:spacing w:after="120" w:line="324" w:lineRule="auto"/>
              <w:rPr>
                <w:rFonts w:cs="Times New Roman"/>
                <w:noProof/>
                <w:szCs w:val="26"/>
              </w:rPr>
            </w:pPr>
            <w:r w:rsidRPr="00971E10">
              <w:rPr>
                <w:rFonts w:cs="Times New Roman"/>
                <w:noProof/>
                <w:szCs w:val="26"/>
              </w:rPr>
              <w:t>- ….</w:t>
            </w:r>
          </w:p>
        </w:tc>
        <w:tc>
          <w:tcPr>
            <w:tcW w:w="2265" w:type="dxa"/>
          </w:tcPr>
          <w:p w14:paraId="7CA9ABDD" w14:textId="77777777" w:rsidR="00194873" w:rsidRPr="00971E10" w:rsidRDefault="00194873" w:rsidP="00D53374">
            <w:pPr>
              <w:rPr>
                <w:rFonts w:cs="Times New Roman"/>
                <w:noProof/>
                <w:szCs w:val="26"/>
              </w:rPr>
            </w:pPr>
          </w:p>
        </w:tc>
      </w:tr>
      <w:tr w:rsidR="00194873" w:rsidRPr="00971E10" w14:paraId="1B9E254B" w14:textId="77777777" w:rsidTr="00D53374">
        <w:tc>
          <w:tcPr>
            <w:tcW w:w="712" w:type="dxa"/>
          </w:tcPr>
          <w:p w14:paraId="0BCAE1BF" w14:textId="77777777" w:rsidR="00194873" w:rsidRPr="00971E10" w:rsidRDefault="00194873" w:rsidP="00D53374">
            <w:pPr>
              <w:jc w:val="center"/>
              <w:rPr>
                <w:rFonts w:cs="Times New Roman"/>
                <w:noProof/>
                <w:szCs w:val="26"/>
              </w:rPr>
            </w:pPr>
          </w:p>
        </w:tc>
        <w:tc>
          <w:tcPr>
            <w:tcW w:w="2689" w:type="dxa"/>
          </w:tcPr>
          <w:p w14:paraId="01430C7F" w14:textId="77777777" w:rsidR="00194873" w:rsidRPr="00971E10" w:rsidRDefault="00194873" w:rsidP="00D53374">
            <w:pPr>
              <w:rPr>
                <w:rFonts w:cs="Times New Roman"/>
                <w:noProof/>
                <w:szCs w:val="26"/>
              </w:rPr>
            </w:pPr>
          </w:p>
        </w:tc>
        <w:tc>
          <w:tcPr>
            <w:tcW w:w="3400" w:type="dxa"/>
          </w:tcPr>
          <w:p w14:paraId="044308C8" w14:textId="77777777" w:rsidR="00194873" w:rsidRPr="00971E10" w:rsidRDefault="00194873" w:rsidP="00D53374">
            <w:pPr>
              <w:spacing w:after="120" w:line="324" w:lineRule="auto"/>
              <w:rPr>
                <w:rFonts w:cs="Times New Roman"/>
                <w:noProof/>
                <w:szCs w:val="26"/>
              </w:rPr>
            </w:pPr>
          </w:p>
        </w:tc>
        <w:tc>
          <w:tcPr>
            <w:tcW w:w="2265" w:type="dxa"/>
          </w:tcPr>
          <w:p w14:paraId="1AB48D51" w14:textId="77777777" w:rsidR="00194873" w:rsidRPr="00971E10" w:rsidRDefault="00194873" w:rsidP="00D53374">
            <w:pPr>
              <w:rPr>
                <w:rFonts w:cs="Times New Roman"/>
                <w:noProof/>
                <w:szCs w:val="26"/>
              </w:rPr>
            </w:pPr>
          </w:p>
        </w:tc>
      </w:tr>
      <w:tr w:rsidR="00194873" w:rsidRPr="00971E10" w14:paraId="50A7631F" w14:textId="77777777" w:rsidTr="00D53374">
        <w:tc>
          <w:tcPr>
            <w:tcW w:w="712" w:type="dxa"/>
          </w:tcPr>
          <w:p w14:paraId="1D095FAA" w14:textId="77777777" w:rsidR="00194873" w:rsidRPr="00971E10" w:rsidRDefault="00194873" w:rsidP="00D53374">
            <w:pPr>
              <w:jc w:val="center"/>
              <w:rPr>
                <w:rFonts w:cs="Times New Roman"/>
                <w:noProof/>
                <w:szCs w:val="26"/>
              </w:rPr>
            </w:pPr>
          </w:p>
        </w:tc>
        <w:tc>
          <w:tcPr>
            <w:tcW w:w="2689" w:type="dxa"/>
          </w:tcPr>
          <w:p w14:paraId="0BA7BB70" w14:textId="77777777" w:rsidR="00194873" w:rsidRPr="00971E10" w:rsidRDefault="00194873" w:rsidP="00D53374">
            <w:pPr>
              <w:rPr>
                <w:rFonts w:cs="Times New Roman"/>
                <w:noProof/>
                <w:szCs w:val="26"/>
              </w:rPr>
            </w:pPr>
          </w:p>
        </w:tc>
        <w:tc>
          <w:tcPr>
            <w:tcW w:w="3400" w:type="dxa"/>
          </w:tcPr>
          <w:p w14:paraId="3CCE7C23" w14:textId="77777777" w:rsidR="00194873" w:rsidRPr="00971E10" w:rsidRDefault="00194873" w:rsidP="00D53374">
            <w:pPr>
              <w:spacing w:after="120" w:line="324" w:lineRule="auto"/>
              <w:rPr>
                <w:rFonts w:cs="Times New Roman"/>
                <w:noProof/>
                <w:szCs w:val="26"/>
              </w:rPr>
            </w:pPr>
          </w:p>
        </w:tc>
        <w:tc>
          <w:tcPr>
            <w:tcW w:w="2265" w:type="dxa"/>
          </w:tcPr>
          <w:p w14:paraId="587D0EA3" w14:textId="77777777" w:rsidR="00194873" w:rsidRPr="00971E10" w:rsidRDefault="00194873" w:rsidP="00D53374">
            <w:pPr>
              <w:rPr>
                <w:rFonts w:cs="Times New Roman"/>
                <w:noProof/>
                <w:szCs w:val="26"/>
              </w:rPr>
            </w:pPr>
          </w:p>
        </w:tc>
      </w:tr>
      <w:tr w:rsidR="00194873" w:rsidRPr="00971E10" w14:paraId="26828E64" w14:textId="77777777" w:rsidTr="00D53374">
        <w:tc>
          <w:tcPr>
            <w:tcW w:w="712" w:type="dxa"/>
          </w:tcPr>
          <w:p w14:paraId="40928948" w14:textId="77777777" w:rsidR="00194873" w:rsidRPr="00971E10" w:rsidRDefault="00194873" w:rsidP="00D53374">
            <w:pPr>
              <w:jc w:val="center"/>
              <w:rPr>
                <w:rFonts w:cs="Times New Roman"/>
                <w:noProof/>
                <w:szCs w:val="26"/>
              </w:rPr>
            </w:pPr>
          </w:p>
        </w:tc>
        <w:tc>
          <w:tcPr>
            <w:tcW w:w="2689" w:type="dxa"/>
          </w:tcPr>
          <w:p w14:paraId="50A97402" w14:textId="77777777" w:rsidR="00194873" w:rsidRPr="00971E10" w:rsidRDefault="00194873" w:rsidP="00D53374">
            <w:pPr>
              <w:rPr>
                <w:rFonts w:cs="Times New Roman"/>
                <w:noProof/>
                <w:szCs w:val="26"/>
              </w:rPr>
            </w:pPr>
          </w:p>
        </w:tc>
        <w:tc>
          <w:tcPr>
            <w:tcW w:w="3400" w:type="dxa"/>
          </w:tcPr>
          <w:p w14:paraId="0FD45D4D" w14:textId="77777777" w:rsidR="00194873" w:rsidRPr="00971E10" w:rsidRDefault="00194873" w:rsidP="00D53374">
            <w:pPr>
              <w:spacing w:after="120" w:line="324" w:lineRule="auto"/>
              <w:rPr>
                <w:rFonts w:cs="Times New Roman"/>
                <w:noProof/>
                <w:szCs w:val="26"/>
              </w:rPr>
            </w:pPr>
          </w:p>
        </w:tc>
        <w:tc>
          <w:tcPr>
            <w:tcW w:w="2265" w:type="dxa"/>
          </w:tcPr>
          <w:p w14:paraId="610C0E04" w14:textId="77777777" w:rsidR="00194873" w:rsidRPr="00971E10" w:rsidRDefault="00194873" w:rsidP="00D53374">
            <w:pPr>
              <w:rPr>
                <w:rFonts w:cs="Times New Roman"/>
                <w:noProof/>
                <w:szCs w:val="26"/>
              </w:rPr>
            </w:pPr>
          </w:p>
        </w:tc>
      </w:tr>
      <w:tr w:rsidR="00194873" w:rsidRPr="00971E10" w14:paraId="667252F7" w14:textId="77777777" w:rsidTr="00D53374">
        <w:tc>
          <w:tcPr>
            <w:tcW w:w="712" w:type="dxa"/>
          </w:tcPr>
          <w:p w14:paraId="799D4B1F" w14:textId="77777777" w:rsidR="00194873" w:rsidRPr="00971E10" w:rsidRDefault="00194873" w:rsidP="00D53374">
            <w:pPr>
              <w:jc w:val="center"/>
              <w:rPr>
                <w:rFonts w:cs="Times New Roman"/>
                <w:noProof/>
                <w:szCs w:val="26"/>
              </w:rPr>
            </w:pPr>
            <w:r w:rsidRPr="00971E10">
              <w:rPr>
                <w:rFonts w:cs="Times New Roman"/>
                <w:noProof/>
                <w:szCs w:val="26"/>
              </w:rPr>
              <w:t>…</w:t>
            </w:r>
          </w:p>
        </w:tc>
        <w:tc>
          <w:tcPr>
            <w:tcW w:w="2689" w:type="dxa"/>
          </w:tcPr>
          <w:p w14:paraId="2257D854" w14:textId="77777777" w:rsidR="00194873" w:rsidRPr="00971E10" w:rsidRDefault="00194873" w:rsidP="00D53374">
            <w:pPr>
              <w:rPr>
                <w:rFonts w:cs="Times New Roman"/>
                <w:noProof/>
                <w:szCs w:val="26"/>
              </w:rPr>
            </w:pPr>
          </w:p>
        </w:tc>
        <w:tc>
          <w:tcPr>
            <w:tcW w:w="3400" w:type="dxa"/>
          </w:tcPr>
          <w:p w14:paraId="1F12CFEE" w14:textId="77777777" w:rsidR="00194873" w:rsidRPr="00971E10" w:rsidRDefault="00194873" w:rsidP="00D53374">
            <w:pPr>
              <w:spacing w:after="120" w:line="324" w:lineRule="auto"/>
              <w:rPr>
                <w:rFonts w:cs="Times New Roman"/>
                <w:noProof/>
                <w:szCs w:val="26"/>
              </w:rPr>
            </w:pPr>
          </w:p>
        </w:tc>
        <w:tc>
          <w:tcPr>
            <w:tcW w:w="2265" w:type="dxa"/>
          </w:tcPr>
          <w:p w14:paraId="2FBFA6E4" w14:textId="77777777" w:rsidR="00194873" w:rsidRPr="00971E10" w:rsidRDefault="00194873" w:rsidP="00D53374">
            <w:pPr>
              <w:rPr>
                <w:rFonts w:cs="Times New Roman"/>
                <w:noProof/>
                <w:szCs w:val="26"/>
              </w:rPr>
            </w:pPr>
          </w:p>
        </w:tc>
      </w:tr>
    </w:tbl>
    <w:p w14:paraId="4AE5BB46"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B20B1C0"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A4E5BB2" w14:textId="77777777" w:rsidR="00194873" w:rsidRPr="00971E10" w:rsidRDefault="00194873" w:rsidP="00D53374">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66BB1CF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04FF6C8"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6D926E2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3520B90"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50E6C26"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597A129"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557C7DE" w14:textId="77777777" w:rsidR="00194873" w:rsidRPr="00971E10" w:rsidRDefault="00194873" w:rsidP="006C26C0">
      <w:pPr>
        <w:rPr>
          <w:noProof/>
        </w:rPr>
      </w:pPr>
    </w:p>
    <w:p w14:paraId="239B763A"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135C19" w14:textId="77777777" w:rsidR="002F52F2" w:rsidRPr="00971E10" w:rsidRDefault="000910B4" w:rsidP="00AF5DB7">
      <w:pPr>
        <w:pStyle w:val="m1b"/>
      </w:pPr>
      <w:bookmarkStart w:id="1" w:name="_Toc240897690"/>
      <w:r w:rsidRPr="00971E10">
        <w:lastRenderedPageBreak/>
        <w:t>Mục Lục</w:t>
      </w:r>
      <w:bookmarkEnd w:id="1"/>
    </w:p>
    <w:p w14:paraId="52E446BE" w14:textId="12CF130C" w:rsidR="00863E1E" w:rsidRDefault="00AA4ADD">
      <w:pPr>
        <w:pStyle w:val="Mucluc1"/>
        <w:rPr>
          <w:rFonts w:asciiTheme="minorHAnsi" w:hAnsiTheme="minorHAnsi"/>
          <w:b w:val="0"/>
          <w:caps w:val="0"/>
          <w:noProof/>
          <w:color w:val="auto"/>
          <w:kern w:val="2"/>
          <w:sz w:val="24"/>
          <w:szCs w:val="24"/>
          <w14:ligatures w14:val="standardContextual"/>
        </w:rPr>
      </w:pPr>
      <w:r w:rsidRPr="00971E10">
        <w:rPr>
          <w:noProof/>
        </w:rPr>
        <w:fldChar w:fldCharType="begin"/>
      </w:r>
      <w:r w:rsidRPr="00971E10">
        <w:rPr>
          <w:noProof/>
        </w:rPr>
        <w:instrText xml:space="preserve"> TOC \h \z \t ".m1b,1,.m1a,1,.m2,2,.m3,3" </w:instrText>
      </w:r>
      <w:r w:rsidRPr="00971E10">
        <w:rPr>
          <w:noProof/>
        </w:rPr>
        <w:fldChar w:fldCharType="separate"/>
      </w:r>
      <w:hyperlink w:anchor="_Toc240897690" w:history="1">
        <w:r w:rsidR="00863E1E" w:rsidRPr="002D296A">
          <w:rPr>
            <w:rStyle w:val="Siuktni"/>
            <w:noProof/>
          </w:rPr>
          <w:t>Mục Lục</w:t>
        </w:r>
        <w:r w:rsidR="00863E1E">
          <w:rPr>
            <w:noProof/>
            <w:webHidden/>
          </w:rPr>
          <w:tab/>
        </w:r>
        <w:r w:rsidR="00863E1E">
          <w:rPr>
            <w:noProof/>
            <w:webHidden/>
          </w:rPr>
          <w:fldChar w:fldCharType="begin"/>
        </w:r>
        <w:r w:rsidR="00863E1E">
          <w:rPr>
            <w:noProof/>
            <w:webHidden/>
          </w:rPr>
          <w:instrText xml:space="preserve"> PAGEREF _Toc240897690 \h </w:instrText>
        </w:r>
        <w:r w:rsidR="00863E1E">
          <w:rPr>
            <w:noProof/>
            <w:webHidden/>
          </w:rPr>
        </w:r>
        <w:r w:rsidR="00863E1E">
          <w:rPr>
            <w:noProof/>
            <w:webHidden/>
          </w:rPr>
          <w:fldChar w:fldCharType="separate"/>
        </w:r>
        <w:r w:rsidR="00D468EF">
          <w:rPr>
            <w:noProof/>
            <w:webHidden/>
          </w:rPr>
          <w:t>7</w:t>
        </w:r>
        <w:r w:rsidR="00863E1E">
          <w:rPr>
            <w:noProof/>
            <w:webHidden/>
          </w:rPr>
          <w:fldChar w:fldCharType="end"/>
        </w:r>
      </w:hyperlink>
    </w:p>
    <w:p w14:paraId="1A7AC429" w14:textId="5C5C68F3"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1" w:history="1">
        <w:r w:rsidRPr="002D296A">
          <w:rPr>
            <w:rStyle w:val="Siuktni"/>
            <w:noProof/>
          </w:rPr>
          <w:t>Danh Mục Hình</w:t>
        </w:r>
        <w:r>
          <w:rPr>
            <w:noProof/>
            <w:webHidden/>
          </w:rPr>
          <w:tab/>
        </w:r>
        <w:r>
          <w:rPr>
            <w:noProof/>
            <w:webHidden/>
          </w:rPr>
          <w:fldChar w:fldCharType="begin"/>
        </w:r>
        <w:r>
          <w:rPr>
            <w:noProof/>
            <w:webHidden/>
          </w:rPr>
          <w:instrText xml:space="preserve"> PAGEREF _Toc240897691 \h </w:instrText>
        </w:r>
        <w:r>
          <w:rPr>
            <w:noProof/>
            <w:webHidden/>
          </w:rPr>
        </w:r>
        <w:r>
          <w:rPr>
            <w:noProof/>
            <w:webHidden/>
          </w:rPr>
          <w:fldChar w:fldCharType="separate"/>
        </w:r>
        <w:r w:rsidR="00D468EF">
          <w:rPr>
            <w:noProof/>
            <w:webHidden/>
          </w:rPr>
          <w:t>9</w:t>
        </w:r>
        <w:r>
          <w:rPr>
            <w:noProof/>
            <w:webHidden/>
          </w:rPr>
          <w:fldChar w:fldCharType="end"/>
        </w:r>
      </w:hyperlink>
    </w:p>
    <w:p w14:paraId="72C42A44" w14:textId="2E0B2AA8"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2" w:history="1">
        <w:r w:rsidRPr="002D296A">
          <w:rPr>
            <w:rStyle w:val="Siuktni"/>
            <w:noProof/>
          </w:rPr>
          <w:t>Danh Mục Bảng</w:t>
        </w:r>
        <w:r>
          <w:rPr>
            <w:noProof/>
            <w:webHidden/>
          </w:rPr>
          <w:tab/>
        </w:r>
        <w:r>
          <w:rPr>
            <w:noProof/>
            <w:webHidden/>
          </w:rPr>
          <w:fldChar w:fldCharType="begin"/>
        </w:r>
        <w:r>
          <w:rPr>
            <w:noProof/>
            <w:webHidden/>
          </w:rPr>
          <w:instrText xml:space="preserve"> PAGEREF _Toc240897692 \h </w:instrText>
        </w:r>
        <w:r>
          <w:rPr>
            <w:noProof/>
            <w:webHidden/>
          </w:rPr>
        </w:r>
        <w:r>
          <w:rPr>
            <w:noProof/>
            <w:webHidden/>
          </w:rPr>
          <w:fldChar w:fldCharType="separate"/>
        </w:r>
        <w:r w:rsidR="00D468EF">
          <w:rPr>
            <w:noProof/>
            <w:webHidden/>
          </w:rPr>
          <w:t>10</w:t>
        </w:r>
        <w:r>
          <w:rPr>
            <w:noProof/>
            <w:webHidden/>
          </w:rPr>
          <w:fldChar w:fldCharType="end"/>
        </w:r>
      </w:hyperlink>
    </w:p>
    <w:p w14:paraId="6A965695" w14:textId="344642CC"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3" w:history="1">
        <w:r w:rsidRPr="002D296A">
          <w:rPr>
            <w:rStyle w:val="Siuktni"/>
            <w:noProof/>
          </w:rPr>
          <w:t>MỞ ĐẦU</w:t>
        </w:r>
        <w:r>
          <w:rPr>
            <w:noProof/>
            <w:webHidden/>
          </w:rPr>
          <w:tab/>
        </w:r>
        <w:r>
          <w:rPr>
            <w:noProof/>
            <w:webHidden/>
          </w:rPr>
          <w:fldChar w:fldCharType="begin"/>
        </w:r>
        <w:r>
          <w:rPr>
            <w:noProof/>
            <w:webHidden/>
          </w:rPr>
          <w:instrText xml:space="preserve"> PAGEREF _Toc240897693 \h </w:instrText>
        </w:r>
        <w:r>
          <w:rPr>
            <w:noProof/>
            <w:webHidden/>
          </w:rPr>
        </w:r>
        <w:r>
          <w:rPr>
            <w:noProof/>
            <w:webHidden/>
          </w:rPr>
          <w:fldChar w:fldCharType="separate"/>
        </w:r>
        <w:r w:rsidR="00D468EF">
          <w:rPr>
            <w:noProof/>
            <w:webHidden/>
          </w:rPr>
          <w:t>11</w:t>
        </w:r>
        <w:r>
          <w:rPr>
            <w:noProof/>
            <w:webHidden/>
          </w:rPr>
          <w:fldChar w:fldCharType="end"/>
        </w:r>
      </w:hyperlink>
    </w:p>
    <w:p w14:paraId="248470EA" w14:textId="12970E08"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4" w:history="1">
        <w:r w:rsidRPr="002D296A">
          <w:rPr>
            <w:rStyle w:val="Siuktni"/>
            <w:noProof/>
          </w:rPr>
          <w:t>CHƯƠNG 1: TỔNG QUAN</w:t>
        </w:r>
        <w:r>
          <w:rPr>
            <w:noProof/>
            <w:webHidden/>
          </w:rPr>
          <w:tab/>
        </w:r>
        <w:r>
          <w:rPr>
            <w:noProof/>
            <w:webHidden/>
          </w:rPr>
          <w:fldChar w:fldCharType="begin"/>
        </w:r>
        <w:r>
          <w:rPr>
            <w:noProof/>
            <w:webHidden/>
          </w:rPr>
          <w:instrText xml:space="preserve"> PAGEREF _Toc240897694 \h </w:instrText>
        </w:r>
        <w:r>
          <w:rPr>
            <w:noProof/>
            <w:webHidden/>
          </w:rPr>
        </w:r>
        <w:r>
          <w:rPr>
            <w:noProof/>
            <w:webHidden/>
          </w:rPr>
          <w:fldChar w:fldCharType="separate"/>
        </w:r>
        <w:r w:rsidR="00D468EF">
          <w:rPr>
            <w:noProof/>
            <w:webHidden/>
          </w:rPr>
          <w:t>12</w:t>
        </w:r>
        <w:r>
          <w:rPr>
            <w:noProof/>
            <w:webHidden/>
          </w:rPr>
          <w:fldChar w:fldCharType="end"/>
        </w:r>
      </w:hyperlink>
    </w:p>
    <w:p w14:paraId="07EC923C" w14:textId="20DB44DF"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5" w:history="1">
        <w:r w:rsidRPr="002D296A">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_Toc240897695 \h </w:instrText>
        </w:r>
        <w:r>
          <w:rPr>
            <w:noProof/>
            <w:webHidden/>
          </w:rPr>
        </w:r>
        <w:r>
          <w:rPr>
            <w:noProof/>
            <w:webHidden/>
          </w:rPr>
          <w:fldChar w:fldCharType="separate"/>
        </w:r>
        <w:r w:rsidR="00D468EF">
          <w:rPr>
            <w:noProof/>
            <w:webHidden/>
          </w:rPr>
          <w:t>12</w:t>
        </w:r>
        <w:r>
          <w:rPr>
            <w:noProof/>
            <w:webHidden/>
          </w:rPr>
          <w:fldChar w:fldCharType="end"/>
        </w:r>
      </w:hyperlink>
    </w:p>
    <w:p w14:paraId="19B2B761" w14:textId="2D69F324"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6" w:history="1">
        <w:r w:rsidRPr="002D296A">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_Toc240897696 \h </w:instrText>
        </w:r>
        <w:r>
          <w:rPr>
            <w:noProof/>
            <w:webHidden/>
          </w:rPr>
        </w:r>
        <w:r>
          <w:rPr>
            <w:noProof/>
            <w:webHidden/>
          </w:rPr>
          <w:fldChar w:fldCharType="separate"/>
        </w:r>
        <w:r w:rsidR="00D468EF">
          <w:rPr>
            <w:noProof/>
            <w:webHidden/>
          </w:rPr>
          <w:t>13</w:t>
        </w:r>
        <w:r>
          <w:rPr>
            <w:noProof/>
            <w:webHidden/>
          </w:rPr>
          <w:fldChar w:fldCharType="end"/>
        </w:r>
      </w:hyperlink>
    </w:p>
    <w:p w14:paraId="7831C4D3" w14:textId="46553D48"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7" w:history="1">
        <w:r w:rsidRPr="002D296A">
          <w:rPr>
            <w:rStyle w:val="Siuktni"/>
            <w:noProof/>
          </w:rPr>
          <w:t>1.3. Khảo sát nhu cầu</w:t>
        </w:r>
        <w:r>
          <w:rPr>
            <w:noProof/>
            <w:webHidden/>
          </w:rPr>
          <w:tab/>
        </w:r>
        <w:r>
          <w:rPr>
            <w:noProof/>
            <w:webHidden/>
          </w:rPr>
          <w:fldChar w:fldCharType="begin"/>
        </w:r>
        <w:r>
          <w:rPr>
            <w:noProof/>
            <w:webHidden/>
          </w:rPr>
          <w:instrText xml:space="preserve"> PAGEREF _Toc240897697 \h </w:instrText>
        </w:r>
        <w:r>
          <w:rPr>
            <w:noProof/>
            <w:webHidden/>
          </w:rPr>
        </w:r>
        <w:r>
          <w:rPr>
            <w:noProof/>
            <w:webHidden/>
          </w:rPr>
          <w:fldChar w:fldCharType="separate"/>
        </w:r>
        <w:r w:rsidR="00D468EF">
          <w:rPr>
            <w:noProof/>
            <w:webHidden/>
          </w:rPr>
          <w:t>14</w:t>
        </w:r>
        <w:r>
          <w:rPr>
            <w:noProof/>
            <w:webHidden/>
          </w:rPr>
          <w:fldChar w:fldCharType="end"/>
        </w:r>
      </w:hyperlink>
    </w:p>
    <w:p w14:paraId="2858C286" w14:textId="2C56C25F"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698" w:history="1">
        <w:r w:rsidRPr="002D296A">
          <w:rPr>
            <w:rStyle w:val="Siuktni"/>
            <w:noProof/>
          </w:rPr>
          <w:t>1.3.1. Kế hoạch khảo sát</w:t>
        </w:r>
        <w:r>
          <w:rPr>
            <w:noProof/>
            <w:webHidden/>
          </w:rPr>
          <w:tab/>
        </w:r>
        <w:r>
          <w:rPr>
            <w:noProof/>
            <w:webHidden/>
          </w:rPr>
          <w:fldChar w:fldCharType="begin"/>
        </w:r>
        <w:r>
          <w:rPr>
            <w:noProof/>
            <w:webHidden/>
          </w:rPr>
          <w:instrText xml:space="preserve"> PAGEREF _Toc240897698 \h </w:instrText>
        </w:r>
        <w:r>
          <w:rPr>
            <w:noProof/>
            <w:webHidden/>
          </w:rPr>
        </w:r>
        <w:r>
          <w:rPr>
            <w:noProof/>
            <w:webHidden/>
          </w:rPr>
          <w:fldChar w:fldCharType="separate"/>
        </w:r>
        <w:r w:rsidR="00D468EF">
          <w:rPr>
            <w:noProof/>
            <w:webHidden/>
          </w:rPr>
          <w:t>14</w:t>
        </w:r>
        <w:r>
          <w:rPr>
            <w:noProof/>
            <w:webHidden/>
          </w:rPr>
          <w:fldChar w:fldCharType="end"/>
        </w:r>
      </w:hyperlink>
    </w:p>
    <w:p w14:paraId="702B497F" w14:textId="01399E1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699" w:history="1">
        <w:r w:rsidRPr="002D296A">
          <w:rPr>
            <w:rStyle w:val="Siuktni"/>
            <w:noProof/>
          </w:rPr>
          <w:t>1.3.2. Phỏng vấn</w:t>
        </w:r>
        <w:r>
          <w:rPr>
            <w:noProof/>
            <w:webHidden/>
          </w:rPr>
          <w:tab/>
        </w:r>
        <w:r>
          <w:rPr>
            <w:noProof/>
            <w:webHidden/>
          </w:rPr>
          <w:fldChar w:fldCharType="begin"/>
        </w:r>
        <w:r>
          <w:rPr>
            <w:noProof/>
            <w:webHidden/>
          </w:rPr>
          <w:instrText xml:space="preserve"> PAGEREF _Toc240897699 \h </w:instrText>
        </w:r>
        <w:r>
          <w:rPr>
            <w:noProof/>
            <w:webHidden/>
          </w:rPr>
        </w:r>
        <w:r>
          <w:rPr>
            <w:noProof/>
            <w:webHidden/>
          </w:rPr>
          <w:fldChar w:fldCharType="separate"/>
        </w:r>
        <w:r w:rsidR="00D468EF">
          <w:rPr>
            <w:noProof/>
            <w:webHidden/>
          </w:rPr>
          <w:t>15</w:t>
        </w:r>
        <w:r>
          <w:rPr>
            <w:noProof/>
            <w:webHidden/>
          </w:rPr>
          <w:fldChar w:fldCharType="end"/>
        </w:r>
      </w:hyperlink>
    </w:p>
    <w:p w14:paraId="47AF7D87" w14:textId="14ED46F8"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0" w:history="1">
        <w:r w:rsidRPr="002D296A">
          <w:rPr>
            <w:rStyle w:val="Siuktni"/>
            <w:noProof/>
          </w:rPr>
          <w:t>1.4. Phân tích yêu cầu</w:t>
        </w:r>
        <w:r>
          <w:rPr>
            <w:noProof/>
            <w:webHidden/>
          </w:rPr>
          <w:tab/>
        </w:r>
        <w:r>
          <w:rPr>
            <w:noProof/>
            <w:webHidden/>
          </w:rPr>
          <w:fldChar w:fldCharType="begin"/>
        </w:r>
        <w:r>
          <w:rPr>
            <w:noProof/>
            <w:webHidden/>
          </w:rPr>
          <w:instrText xml:space="preserve"> PAGEREF _Toc240897700 \h </w:instrText>
        </w:r>
        <w:r>
          <w:rPr>
            <w:noProof/>
            <w:webHidden/>
          </w:rPr>
        </w:r>
        <w:r>
          <w:rPr>
            <w:noProof/>
            <w:webHidden/>
          </w:rPr>
          <w:fldChar w:fldCharType="separate"/>
        </w:r>
        <w:r w:rsidR="00D468EF">
          <w:rPr>
            <w:noProof/>
            <w:webHidden/>
          </w:rPr>
          <w:t>18</w:t>
        </w:r>
        <w:r>
          <w:rPr>
            <w:noProof/>
            <w:webHidden/>
          </w:rPr>
          <w:fldChar w:fldCharType="end"/>
        </w:r>
      </w:hyperlink>
    </w:p>
    <w:p w14:paraId="326F8F91" w14:textId="1DE9ECF0"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1" w:history="1">
        <w:r w:rsidRPr="002D296A">
          <w:rPr>
            <w:rStyle w:val="Siuktni"/>
            <w:noProof/>
          </w:rPr>
          <w:t>1.4.1. Yêu cầu của người dùng</w:t>
        </w:r>
        <w:r>
          <w:rPr>
            <w:noProof/>
            <w:webHidden/>
          </w:rPr>
          <w:tab/>
        </w:r>
        <w:r>
          <w:rPr>
            <w:noProof/>
            <w:webHidden/>
          </w:rPr>
          <w:fldChar w:fldCharType="begin"/>
        </w:r>
        <w:r>
          <w:rPr>
            <w:noProof/>
            <w:webHidden/>
          </w:rPr>
          <w:instrText xml:space="preserve"> PAGEREF _Toc240897701 \h </w:instrText>
        </w:r>
        <w:r>
          <w:rPr>
            <w:noProof/>
            <w:webHidden/>
          </w:rPr>
        </w:r>
        <w:r>
          <w:rPr>
            <w:noProof/>
            <w:webHidden/>
          </w:rPr>
          <w:fldChar w:fldCharType="separate"/>
        </w:r>
        <w:r w:rsidR="00D468EF">
          <w:rPr>
            <w:noProof/>
            <w:webHidden/>
          </w:rPr>
          <w:t>18</w:t>
        </w:r>
        <w:r>
          <w:rPr>
            <w:noProof/>
            <w:webHidden/>
          </w:rPr>
          <w:fldChar w:fldCharType="end"/>
        </w:r>
      </w:hyperlink>
    </w:p>
    <w:p w14:paraId="7CE37A40" w14:textId="5E7D5932"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2" w:history="1">
        <w:r w:rsidRPr="002D296A">
          <w:rPr>
            <w:rStyle w:val="Siuktni"/>
            <w:noProof/>
          </w:rPr>
          <w:t>1.4.2. Yêu cầu của quản lý</w:t>
        </w:r>
        <w:r>
          <w:rPr>
            <w:noProof/>
            <w:webHidden/>
          </w:rPr>
          <w:tab/>
        </w:r>
        <w:r>
          <w:rPr>
            <w:noProof/>
            <w:webHidden/>
          </w:rPr>
          <w:fldChar w:fldCharType="begin"/>
        </w:r>
        <w:r>
          <w:rPr>
            <w:noProof/>
            <w:webHidden/>
          </w:rPr>
          <w:instrText xml:space="preserve"> PAGEREF _Toc240897702 \h </w:instrText>
        </w:r>
        <w:r>
          <w:rPr>
            <w:noProof/>
            <w:webHidden/>
          </w:rPr>
        </w:r>
        <w:r>
          <w:rPr>
            <w:noProof/>
            <w:webHidden/>
          </w:rPr>
          <w:fldChar w:fldCharType="separate"/>
        </w:r>
        <w:r w:rsidR="00D468EF">
          <w:rPr>
            <w:noProof/>
            <w:webHidden/>
          </w:rPr>
          <w:t>18</w:t>
        </w:r>
        <w:r>
          <w:rPr>
            <w:noProof/>
            <w:webHidden/>
          </w:rPr>
          <w:fldChar w:fldCharType="end"/>
        </w:r>
      </w:hyperlink>
    </w:p>
    <w:p w14:paraId="3DD5DB84" w14:textId="55D027F5"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3" w:history="1">
        <w:r w:rsidRPr="002D296A">
          <w:rPr>
            <w:rStyle w:val="Siuktni"/>
            <w:noProof/>
          </w:rPr>
          <w:t>1.5. Phân tích chức năng</w:t>
        </w:r>
        <w:r>
          <w:rPr>
            <w:noProof/>
            <w:webHidden/>
          </w:rPr>
          <w:tab/>
        </w:r>
        <w:r>
          <w:rPr>
            <w:noProof/>
            <w:webHidden/>
          </w:rPr>
          <w:fldChar w:fldCharType="begin"/>
        </w:r>
        <w:r>
          <w:rPr>
            <w:noProof/>
            <w:webHidden/>
          </w:rPr>
          <w:instrText xml:space="preserve"> PAGEREF _Toc240897703 \h </w:instrText>
        </w:r>
        <w:r>
          <w:rPr>
            <w:noProof/>
            <w:webHidden/>
          </w:rPr>
        </w:r>
        <w:r>
          <w:rPr>
            <w:noProof/>
            <w:webHidden/>
          </w:rPr>
          <w:fldChar w:fldCharType="separate"/>
        </w:r>
        <w:r w:rsidR="00D468EF">
          <w:rPr>
            <w:noProof/>
            <w:webHidden/>
          </w:rPr>
          <w:t>19</w:t>
        </w:r>
        <w:r>
          <w:rPr>
            <w:noProof/>
            <w:webHidden/>
          </w:rPr>
          <w:fldChar w:fldCharType="end"/>
        </w:r>
      </w:hyperlink>
    </w:p>
    <w:p w14:paraId="505330F1" w14:textId="29A79D2A"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4" w:history="1">
        <w:r w:rsidRPr="002D296A">
          <w:rPr>
            <w:rStyle w:val="Siuktni"/>
            <w:noProof/>
          </w:rPr>
          <w:t>1.5.1. Chức năng người dùng</w:t>
        </w:r>
        <w:r>
          <w:rPr>
            <w:noProof/>
            <w:webHidden/>
          </w:rPr>
          <w:tab/>
        </w:r>
        <w:r>
          <w:rPr>
            <w:noProof/>
            <w:webHidden/>
          </w:rPr>
          <w:fldChar w:fldCharType="begin"/>
        </w:r>
        <w:r>
          <w:rPr>
            <w:noProof/>
            <w:webHidden/>
          </w:rPr>
          <w:instrText xml:space="preserve"> PAGEREF _Toc240897704 \h </w:instrText>
        </w:r>
        <w:r>
          <w:rPr>
            <w:noProof/>
            <w:webHidden/>
          </w:rPr>
        </w:r>
        <w:r>
          <w:rPr>
            <w:noProof/>
            <w:webHidden/>
          </w:rPr>
          <w:fldChar w:fldCharType="separate"/>
        </w:r>
        <w:r w:rsidR="00D468EF">
          <w:rPr>
            <w:noProof/>
            <w:webHidden/>
          </w:rPr>
          <w:t>19</w:t>
        </w:r>
        <w:r>
          <w:rPr>
            <w:noProof/>
            <w:webHidden/>
          </w:rPr>
          <w:fldChar w:fldCharType="end"/>
        </w:r>
      </w:hyperlink>
    </w:p>
    <w:p w14:paraId="22896D29" w14:textId="0034A930"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5" w:history="1">
        <w:r w:rsidRPr="002D296A">
          <w:rPr>
            <w:rStyle w:val="Siuktni"/>
            <w:noProof/>
          </w:rPr>
          <w:t>1.5.2. Chức năng phía người quản trị</w:t>
        </w:r>
        <w:r>
          <w:rPr>
            <w:noProof/>
            <w:webHidden/>
          </w:rPr>
          <w:tab/>
        </w:r>
        <w:r>
          <w:rPr>
            <w:noProof/>
            <w:webHidden/>
          </w:rPr>
          <w:fldChar w:fldCharType="begin"/>
        </w:r>
        <w:r>
          <w:rPr>
            <w:noProof/>
            <w:webHidden/>
          </w:rPr>
          <w:instrText xml:space="preserve"> PAGEREF _Toc240897705 \h </w:instrText>
        </w:r>
        <w:r>
          <w:rPr>
            <w:noProof/>
            <w:webHidden/>
          </w:rPr>
        </w:r>
        <w:r>
          <w:rPr>
            <w:noProof/>
            <w:webHidden/>
          </w:rPr>
          <w:fldChar w:fldCharType="separate"/>
        </w:r>
        <w:r w:rsidR="00D468EF">
          <w:rPr>
            <w:noProof/>
            <w:webHidden/>
          </w:rPr>
          <w:t>20</w:t>
        </w:r>
        <w:r>
          <w:rPr>
            <w:noProof/>
            <w:webHidden/>
          </w:rPr>
          <w:fldChar w:fldCharType="end"/>
        </w:r>
      </w:hyperlink>
    </w:p>
    <w:p w14:paraId="0D2D8F0C" w14:textId="4112EF2E" w:rsidR="00863E1E" w:rsidRDefault="00863E1E">
      <w:pPr>
        <w:pStyle w:val="Mucluc1"/>
        <w:rPr>
          <w:rFonts w:asciiTheme="minorHAnsi" w:hAnsiTheme="minorHAnsi"/>
          <w:b w:val="0"/>
          <w:caps w:val="0"/>
          <w:noProof/>
          <w:color w:val="auto"/>
          <w:kern w:val="2"/>
          <w:sz w:val="24"/>
          <w:szCs w:val="24"/>
          <w14:ligatures w14:val="standardContextual"/>
        </w:rPr>
      </w:pPr>
      <w:hyperlink w:anchor="_Toc240897706" w:history="1">
        <w:r w:rsidRPr="002D296A">
          <w:rPr>
            <w:rStyle w:val="Siuktni"/>
            <w:noProof/>
          </w:rPr>
          <w:t>CHƯƠNG 2: CHƯƠNG PHÂN TÍCH HỆ THỐNG</w:t>
        </w:r>
        <w:r>
          <w:rPr>
            <w:noProof/>
            <w:webHidden/>
          </w:rPr>
          <w:tab/>
        </w:r>
        <w:r>
          <w:rPr>
            <w:noProof/>
            <w:webHidden/>
          </w:rPr>
          <w:fldChar w:fldCharType="begin"/>
        </w:r>
        <w:r>
          <w:rPr>
            <w:noProof/>
            <w:webHidden/>
          </w:rPr>
          <w:instrText xml:space="preserve"> PAGEREF _Toc240897706 \h </w:instrText>
        </w:r>
        <w:r>
          <w:rPr>
            <w:noProof/>
            <w:webHidden/>
          </w:rPr>
        </w:r>
        <w:r>
          <w:rPr>
            <w:noProof/>
            <w:webHidden/>
          </w:rPr>
          <w:fldChar w:fldCharType="separate"/>
        </w:r>
        <w:r w:rsidR="00D468EF">
          <w:rPr>
            <w:noProof/>
            <w:webHidden/>
          </w:rPr>
          <w:t>22</w:t>
        </w:r>
        <w:r>
          <w:rPr>
            <w:noProof/>
            <w:webHidden/>
          </w:rPr>
          <w:fldChar w:fldCharType="end"/>
        </w:r>
      </w:hyperlink>
    </w:p>
    <w:p w14:paraId="27D567F9" w14:textId="0A29BB52"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7" w:history="1">
        <w:r w:rsidRPr="002D296A">
          <w:rPr>
            <w:rStyle w:val="Siuktni"/>
            <w:noProof/>
          </w:rPr>
          <w:t xml:space="preserve">2.1. Danh sách các </w:t>
        </w:r>
        <w:r w:rsidRPr="002D296A">
          <w:rPr>
            <w:rStyle w:val="Siuktni"/>
            <w:noProof/>
          </w:rPr>
          <w:t>A</w:t>
        </w:r>
        <w:r w:rsidRPr="002D296A">
          <w:rPr>
            <w:rStyle w:val="Siuktni"/>
            <w:noProof/>
          </w:rPr>
          <w:t>ctor</w:t>
        </w:r>
        <w:r>
          <w:rPr>
            <w:noProof/>
            <w:webHidden/>
          </w:rPr>
          <w:tab/>
        </w:r>
        <w:r>
          <w:rPr>
            <w:noProof/>
            <w:webHidden/>
          </w:rPr>
          <w:fldChar w:fldCharType="begin"/>
        </w:r>
        <w:r>
          <w:rPr>
            <w:noProof/>
            <w:webHidden/>
          </w:rPr>
          <w:instrText xml:space="preserve"> PAGEREF _Toc240897707 \h </w:instrText>
        </w:r>
        <w:r>
          <w:rPr>
            <w:noProof/>
            <w:webHidden/>
          </w:rPr>
        </w:r>
        <w:r>
          <w:rPr>
            <w:noProof/>
            <w:webHidden/>
          </w:rPr>
          <w:fldChar w:fldCharType="separate"/>
        </w:r>
        <w:r w:rsidR="00D468EF">
          <w:rPr>
            <w:noProof/>
            <w:webHidden/>
          </w:rPr>
          <w:t>22</w:t>
        </w:r>
        <w:r>
          <w:rPr>
            <w:noProof/>
            <w:webHidden/>
          </w:rPr>
          <w:fldChar w:fldCharType="end"/>
        </w:r>
      </w:hyperlink>
    </w:p>
    <w:p w14:paraId="4102802B" w14:textId="2FBFE733"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8" w:history="1">
        <w:r w:rsidRPr="002D296A">
          <w:rPr>
            <w:rStyle w:val="Siuktni"/>
            <w:noProof/>
          </w:rPr>
          <w:t>2.2. Danh sách Use Case</w:t>
        </w:r>
        <w:r>
          <w:rPr>
            <w:noProof/>
            <w:webHidden/>
          </w:rPr>
          <w:tab/>
        </w:r>
        <w:r>
          <w:rPr>
            <w:noProof/>
            <w:webHidden/>
          </w:rPr>
          <w:fldChar w:fldCharType="begin"/>
        </w:r>
        <w:r>
          <w:rPr>
            <w:noProof/>
            <w:webHidden/>
          </w:rPr>
          <w:instrText xml:space="preserve"> PAGEREF _Toc240897708 \h </w:instrText>
        </w:r>
        <w:r>
          <w:rPr>
            <w:noProof/>
            <w:webHidden/>
          </w:rPr>
        </w:r>
        <w:r>
          <w:rPr>
            <w:noProof/>
            <w:webHidden/>
          </w:rPr>
          <w:fldChar w:fldCharType="separate"/>
        </w:r>
        <w:r w:rsidR="00D468EF">
          <w:rPr>
            <w:noProof/>
            <w:webHidden/>
          </w:rPr>
          <w:t>22</w:t>
        </w:r>
        <w:r>
          <w:rPr>
            <w:noProof/>
            <w:webHidden/>
          </w:rPr>
          <w:fldChar w:fldCharType="end"/>
        </w:r>
      </w:hyperlink>
    </w:p>
    <w:p w14:paraId="17FBBAC1" w14:textId="7C67BAFC"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9" w:history="1">
        <w:r w:rsidRPr="002D296A">
          <w:rPr>
            <w:rStyle w:val="Siuktni"/>
            <w:noProof/>
          </w:rPr>
          <w:t>2.3. Biểu đồ Use Case</w:t>
        </w:r>
        <w:r>
          <w:rPr>
            <w:noProof/>
            <w:webHidden/>
          </w:rPr>
          <w:tab/>
        </w:r>
        <w:r>
          <w:rPr>
            <w:noProof/>
            <w:webHidden/>
          </w:rPr>
          <w:fldChar w:fldCharType="begin"/>
        </w:r>
        <w:r>
          <w:rPr>
            <w:noProof/>
            <w:webHidden/>
          </w:rPr>
          <w:instrText xml:space="preserve"> PAGEREF _Toc240897709 \h </w:instrText>
        </w:r>
        <w:r>
          <w:rPr>
            <w:noProof/>
            <w:webHidden/>
          </w:rPr>
        </w:r>
        <w:r>
          <w:rPr>
            <w:noProof/>
            <w:webHidden/>
          </w:rPr>
          <w:fldChar w:fldCharType="separate"/>
        </w:r>
        <w:r w:rsidR="00D468EF">
          <w:rPr>
            <w:noProof/>
            <w:webHidden/>
          </w:rPr>
          <w:t>26</w:t>
        </w:r>
        <w:r>
          <w:rPr>
            <w:noProof/>
            <w:webHidden/>
          </w:rPr>
          <w:fldChar w:fldCharType="end"/>
        </w:r>
      </w:hyperlink>
    </w:p>
    <w:p w14:paraId="2F383C61" w14:textId="5D154512"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0" w:history="1">
        <w:r w:rsidRPr="002D296A">
          <w:rPr>
            <w:rStyle w:val="Siuktni"/>
            <w:noProof/>
          </w:rPr>
          <w:t>2.3.1. Use case Tổng quát</w:t>
        </w:r>
        <w:r>
          <w:rPr>
            <w:noProof/>
            <w:webHidden/>
          </w:rPr>
          <w:tab/>
        </w:r>
        <w:r>
          <w:rPr>
            <w:noProof/>
            <w:webHidden/>
          </w:rPr>
          <w:fldChar w:fldCharType="begin"/>
        </w:r>
        <w:r>
          <w:rPr>
            <w:noProof/>
            <w:webHidden/>
          </w:rPr>
          <w:instrText xml:space="preserve"> PAGEREF _Toc240897710 \h </w:instrText>
        </w:r>
        <w:r>
          <w:rPr>
            <w:noProof/>
            <w:webHidden/>
          </w:rPr>
        </w:r>
        <w:r>
          <w:rPr>
            <w:noProof/>
            <w:webHidden/>
          </w:rPr>
          <w:fldChar w:fldCharType="separate"/>
        </w:r>
        <w:r w:rsidR="00D468EF">
          <w:rPr>
            <w:noProof/>
            <w:webHidden/>
          </w:rPr>
          <w:t>26</w:t>
        </w:r>
        <w:r>
          <w:rPr>
            <w:noProof/>
            <w:webHidden/>
          </w:rPr>
          <w:fldChar w:fldCharType="end"/>
        </w:r>
      </w:hyperlink>
    </w:p>
    <w:p w14:paraId="1B712CE8" w14:textId="52600C01"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1" w:history="1">
        <w:r w:rsidRPr="002D296A">
          <w:rPr>
            <w:rStyle w:val="Siuktni"/>
            <w:noProof/>
          </w:rPr>
          <w:t>2.3.2. Use case Quản Lý Bài Viết &amp; Nội Dung</w:t>
        </w:r>
        <w:r>
          <w:rPr>
            <w:noProof/>
            <w:webHidden/>
          </w:rPr>
          <w:tab/>
        </w:r>
        <w:r>
          <w:rPr>
            <w:noProof/>
            <w:webHidden/>
          </w:rPr>
          <w:fldChar w:fldCharType="begin"/>
        </w:r>
        <w:r>
          <w:rPr>
            <w:noProof/>
            <w:webHidden/>
          </w:rPr>
          <w:instrText xml:space="preserve"> PAGEREF _Toc240897711 \h </w:instrText>
        </w:r>
        <w:r>
          <w:rPr>
            <w:noProof/>
            <w:webHidden/>
          </w:rPr>
        </w:r>
        <w:r>
          <w:rPr>
            <w:noProof/>
            <w:webHidden/>
          </w:rPr>
          <w:fldChar w:fldCharType="separate"/>
        </w:r>
        <w:r w:rsidR="00D468EF">
          <w:rPr>
            <w:noProof/>
            <w:webHidden/>
          </w:rPr>
          <w:t>27</w:t>
        </w:r>
        <w:r>
          <w:rPr>
            <w:noProof/>
            <w:webHidden/>
          </w:rPr>
          <w:fldChar w:fldCharType="end"/>
        </w:r>
      </w:hyperlink>
    </w:p>
    <w:p w14:paraId="5FD487B0" w14:textId="4FF4FC4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2" w:history="1">
        <w:r w:rsidRPr="002D296A">
          <w:rPr>
            <w:rStyle w:val="Siuktni"/>
            <w:noProof/>
          </w:rPr>
          <w:t>2.3.3. Use case Trợ Lý AI Copilot</w:t>
        </w:r>
        <w:r>
          <w:rPr>
            <w:noProof/>
            <w:webHidden/>
          </w:rPr>
          <w:tab/>
        </w:r>
        <w:r>
          <w:rPr>
            <w:noProof/>
            <w:webHidden/>
          </w:rPr>
          <w:fldChar w:fldCharType="begin"/>
        </w:r>
        <w:r>
          <w:rPr>
            <w:noProof/>
            <w:webHidden/>
          </w:rPr>
          <w:instrText xml:space="preserve"> PAGEREF _Toc240897712 \h </w:instrText>
        </w:r>
        <w:r>
          <w:rPr>
            <w:noProof/>
            <w:webHidden/>
          </w:rPr>
        </w:r>
        <w:r>
          <w:rPr>
            <w:noProof/>
            <w:webHidden/>
          </w:rPr>
          <w:fldChar w:fldCharType="separate"/>
        </w:r>
        <w:r w:rsidR="00D468EF">
          <w:rPr>
            <w:noProof/>
            <w:webHidden/>
          </w:rPr>
          <w:t>29</w:t>
        </w:r>
        <w:r>
          <w:rPr>
            <w:noProof/>
            <w:webHidden/>
          </w:rPr>
          <w:fldChar w:fldCharType="end"/>
        </w:r>
      </w:hyperlink>
    </w:p>
    <w:p w14:paraId="776648BF" w14:textId="383E67CE"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3" w:history="1">
        <w:r w:rsidRPr="002D296A">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_Toc240897713 \h </w:instrText>
        </w:r>
        <w:r>
          <w:rPr>
            <w:noProof/>
            <w:webHidden/>
          </w:rPr>
        </w:r>
        <w:r>
          <w:rPr>
            <w:noProof/>
            <w:webHidden/>
          </w:rPr>
          <w:fldChar w:fldCharType="separate"/>
        </w:r>
        <w:r w:rsidR="00D468EF">
          <w:rPr>
            <w:noProof/>
            <w:webHidden/>
          </w:rPr>
          <w:t>31</w:t>
        </w:r>
        <w:r>
          <w:rPr>
            <w:noProof/>
            <w:webHidden/>
          </w:rPr>
          <w:fldChar w:fldCharType="end"/>
        </w:r>
      </w:hyperlink>
    </w:p>
    <w:p w14:paraId="2A01B11D" w14:textId="27BDE551"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4" w:history="1">
        <w:r w:rsidRPr="002D296A">
          <w:rPr>
            <w:rStyle w:val="Siuktni"/>
            <w:noProof/>
          </w:rPr>
          <w:t>2.3.5. Use case Phong Trào &amp; Thi Đua 16 Tổ Công Đoàn</w:t>
        </w:r>
        <w:r>
          <w:rPr>
            <w:noProof/>
            <w:webHidden/>
          </w:rPr>
          <w:tab/>
        </w:r>
        <w:r>
          <w:rPr>
            <w:noProof/>
            <w:webHidden/>
          </w:rPr>
          <w:fldChar w:fldCharType="begin"/>
        </w:r>
        <w:r>
          <w:rPr>
            <w:noProof/>
            <w:webHidden/>
          </w:rPr>
          <w:instrText xml:space="preserve"> PAGEREF _Toc240897714 \h </w:instrText>
        </w:r>
        <w:r>
          <w:rPr>
            <w:noProof/>
            <w:webHidden/>
          </w:rPr>
        </w:r>
        <w:r>
          <w:rPr>
            <w:noProof/>
            <w:webHidden/>
          </w:rPr>
          <w:fldChar w:fldCharType="separate"/>
        </w:r>
        <w:r w:rsidR="00D468EF">
          <w:rPr>
            <w:noProof/>
            <w:webHidden/>
          </w:rPr>
          <w:t>33</w:t>
        </w:r>
        <w:r>
          <w:rPr>
            <w:noProof/>
            <w:webHidden/>
          </w:rPr>
          <w:fldChar w:fldCharType="end"/>
        </w:r>
      </w:hyperlink>
    </w:p>
    <w:p w14:paraId="1DF46467" w14:textId="1478600E"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5" w:history="1">
        <w:r w:rsidRPr="002D296A">
          <w:rPr>
            <w:rStyle w:val="Siuktni"/>
            <w:noProof/>
          </w:rPr>
          <w:t>2.3.6. Use case Tra Cứu Thông Tin &amp; Tương Tác</w:t>
        </w:r>
        <w:r>
          <w:rPr>
            <w:noProof/>
            <w:webHidden/>
          </w:rPr>
          <w:tab/>
        </w:r>
        <w:r>
          <w:rPr>
            <w:noProof/>
            <w:webHidden/>
          </w:rPr>
          <w:fldChar w:fldCharType="begin"/>
        </w:r>
        <w:r>
          <w:rPr>
            <w:noProof/>
            <w:webHidden/>
          </w:rPr>
          <w:instrText xml:space="preserve"> PAGEREF _Toc240897715 \h </w:instrText>
        </w:r>
        <w:r>
          <w:rPr>
            <w:noProof/>
            <w:webHidden/>
          </w:rPr>
        </w:r>
        <w:r>
          <w:rPr>
            <w:noProof/>
            <w:webHidden/>
          </w:rPr>
          <w:fldChar w:fldCharType="separate"/>
        </w:r>
        <w:r w:rsidR="00D468EF">
          <w:rPr>
            <w:noProof/>
            <w:webHidden/>
          </w:rPr>
          <w:t>35</w:t>
        </w:r>
        <w:r>
          <w:rPr>
            <w:noProof/>
            <w:webHidden/>
          </w:rPr>
          <w:fldChar w:fldCharType="end"/>
        </w:r>
      </w:hyperlink>
    </w:p>
    <w:p w14:paraId="43BC861B" w14:textId="3541C636"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6" w:history="1">
        <w:r w:rsidRPr="002D296A">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_Toc240897716 \h </w:instrText>
        </w:r>
        <w:r>
          <w:rPr>
            <w:noProof/>
            <w:webHidden/>
          </w:rPr>
        </w:r>
        <w:r>
          <w:rPr>
            <w:noProof/>
            <w:webHidden/>
          </w:rPr>
          <w:fldChar w:fldCharType="separate"/>
        </w:r>
        <w:r w:rsidR="00D468EF">
          <w:rPr>
            <w:noProof/>
            <w:webHidden/>
          </w:rPr>
          <w:t>36</w:t>
        </w:r>
        <w:r>
          <w:rPr>
            <w:noProof/>
            <w:webHidden/>
          </w:rPr>
          <w:fldChar w:fldCharType="end"/>
        </w:r>
      </w:hyperlink>
    </w:p>
    <w:p w14:paraId="3271869C" w14:textId="2135AC9C"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17" w:history="1">
        <w:r w:rsidRPr="002D296A">
          <w:rPr>
            <w:rStyle w:val="Siuktni"/>
            <w:noProof/>
          </w:rPr>
          <w:t>2.4. Biểu đồ tuần tự (Sequence Diagram)</w:t>
        </w:r>
        <w:r>
          <w:rPr>
            <w:noProof/>
            <w:webHidden/>
          </w:rPr>
          <w:tab/>
        </w:r>
        <w:r>
          <w:rPr>
            <w:noProof/>
            <w:webHidden/>
          </w:rPr>
          <w:fldChar w:fldCharType="begin"/>
        </w:r>
        <w:r>
          <w:rPr>
            <w:noProof/>
            <w:webHidden/>
          </w:rPr>
          <w:instrText xml:space="preserve"> PAGEREF _Toc240897717 \h </w:instrText>
        </w:r>
        <w:r>
          <w:rPr>
            <w:noProof/>
            <w:webHidden/>
          </w:rPr>
        </w:r>
        <w:r>
          <w:rPr>
            <w:noProof/>
            <w:webHidden/>
          </w:rPr>
          <w:fldChar w:fldCharType="separate"/>
        </w:r>
        <w:r w:rsidR="00D468EF">
          <w:rPr>
            <w:noProof/>
            <w:webHidden/>
          </w:rPr>
          <w:t>38</w:t>
        </w:r>
        <w:r>
          <w:rPr>
            <w:noProof/>
            <w:webHidden/>
          </w:rPr>
          <w:fldChar w:fldCharType="end"/>
        </w:r>
      </w:hyperlink>
    </w:p>
    <w:p w14:paraId="4845EF7B" w14:textId="01F910B3"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8" w:history="1">
        <w:r w:rsidRPr="002D296A">
          <w:rPr>
            <w:rStyle w:val="Siuktni"/>
            <w:noProof/>
          </w:rPr>
          <w:t>2.4.1. Sơ đồ tuần tự Đăng nhập hệ thống</w:t>
        </w:r>
        <w:r>
          <w:rPr>
            <w:noProof/>
            <w:webHidden/>
          </w:rPr>
          <w:tab/>
        </w:r>
        <w:r>
          <w:rPr>
            <w:noProof/>
            <w:webHidden/>
          </w:rPr>
          <w:fldChar w:fldCharType="begin"/>
        </w:r>
        <w:r>
          <w:rPr>
            <w:noProof/>
            <w:webHidden/>
          </w:rPr>
          <w:instrText xml:space="preserve"> PAGEREF _Toc240897718 \h </w:instrText>
        </w:r>
        <w:r>
          <w:rPr>
            <w:noProof/>
            <w:webHidden/>
          </w:rPr>
        </w:r>
        <w:r>
          <w:rPr>
            <w:noProof/>
            <w:webHidden/>
          </w:rPr>
          <w:fldChar w:fldCharType="separate"/>
        </w:r>
        <w:r w:rsidR="00D468EF">
          <w:rPr>
            <w:noProof/>
            <w:webHidden/>
          </w:rPr>
          <w:t>38</w:t>
        </w:r>
        <w:r>
          <w:rPr>
            <w:noProof/>
            <w:webHidden/>
          </w:rPr>
          <w:fldChar w:fldCharType="end"/>
        </w:r>
      </w:hyperlink>
    </w:p>
    <w:p w14:paraId="3E010F3C" w14:textId="53EA32D4"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9" w:history="1">
        <w:r w:rsidRPr="002D296A">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_Toc240897719 \h </w:instrText>
        </w:r>
        <w:r>
          <w:rPr>
            <w:noProof/>
            <w:webHidden/>
          </w:rPr>
        </w:r>
        <w:r>
          <w:rPr>
            <w:noProof/>
            <w:webHidden/>
          </w:rPr>
          <w:fldChar w:fldCharType="separate"/>
        </w:r>
        <w:r w:rsidR="00D468EF">
          <w:rPr>
            <w:noProof/>
            <w:webHidden/>
          </w:rPr>
          <w:t>39</w:t>
        </w:r>
        <w:r>
          <w:rPr>
            <w:noProof/>
            <w:webHidden/>
          </w:rPr>
          <w:fldChar w:fldCharType="end"/>
        </w:r>
      </w:hyperlink>
    </w:p>
    <w:p w14:paraId="49B24A90" w14:textId="30917B1B"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20" w:history="1">
        <w:r w:rsidRPr="002D296A">
          <w:rPr>
            <w:rStyle w:val="Siuktni"/>
            <w:noProof/>
          </w:rPr>
          <w:t>2.4.3. Sơ đồ tuần tự Nộp báo cáo &amp; Xếp hạng thi đua 16 Tổ</w:t>
        </w:r>
        <w:r>
          <w:rPr>
            <w:noProof/>
            <w:webHidden/>
          </w:rPr>
          <w:tab/>
        </w:r>
        <w:r>
          <w:rPr>
            <w:noProof/>
            <w:webHidden/>
          </w:rPr>
          <w:fldChar w:fldCharType="begin"/>
        </w:r>
        <w:r>
          <w:rPr>
            <w:noProof/>
            <w:webHidden/>
          </w:rPr>
          <w:instrText xml:space="preserve"> PAGEREF _Toc240897720 \h </w:instrText>
        </w:r>
        <w:r>
          <w:rPr>
            <w:noProof/>
            <w:webHidden/>
          </w:rPr>
        </w:r>
        <w:r>
          <w:rPr>
            <w:noProof/>
            <w:webHidden/>
          </w:rPr>
          <w:fldChar w:fldCharType="separate"/>
        </w:r>
        <w:r w:rsidR="00D468EF">
          <w:rPr>
            <w:noProof/>
            <w:webHidden/>
          </w:rPr>
          <w:t>40</w:t>
        </w:r>
        <w:r>
          <w:rPr>
            <w:noProof/>
            <w:webHidden/>
          </w:rPr>
          <w:fldChar w:fldCharType="end"/>
        </w:r>
      </w:hyperlink>
    </w:p>
    <w:p>
      <w:pPr>
        <w:pStyle w:val="Mucluc3"/>
      </w:pPr>
      <w:r>
        <w:t>2.4.4. Sơ đồ tuần tự Nộp đơn &amp; Phê duyệt trợ cấp khó khăn đoàn viên</w:t>
        <w:tab/>
        <w:t>40</w:t>
      </w:r>
    </w:p>
    <w:p>
      <w:pPr>
        <w:pStyle w:val="Mucluc2"/>
      </w:pPr>
      <w:r>
        <w:t>2.5. Biểu đồ hoạt động (Activity Diagram)</w:t>
        <w:tab/>
        <w:t>41</w:t>
      </w:r>
    </w:p>
    <w:p>
      <w:pPr>
        <w:pStyle w:val="Mucluc3"/>
      </w:pPr>
      <w:r>
        <w:t>2.5.1. Sơ đồ hoạt động Quy trình Đăng nhập và Phân quyền người dùng (RBAC)</w:t>
        <w:tab/>
        <w:t>41</w:t>
      </w:r>
    </w:p>
    <w:p>
      <w:pPr>
        <w:pStyle w:val="Mucluc3"/>
      </w:pPr>
      <w:r>
        <w:t>2.5.2. Sơ đồ hoạt động Quy trình Soạn thảo, Trợ lý AI hỗ trợ và Xuất bản đa kênh</w:t>
        <w:tab/>
        <w:t>42</w:t>
      </w:r>
    </w:p>
    <w:p>
      <w:pPr>
        <w:pStyle w:val="Mucluc3"/>
      </w:pPr>
      <w:r>
        <w:t>2.5.3. Sơ đồ hoạt động Quy trình Báo cáo hoạt động và Đánh giá thi đua 16 Tổ công đoàn</w:t>
        <w:tab/>
        <w:t>43</w:t>
      </w:r>
    </w:p>
    <w:p>
      <w:pPr>
        <w:pStyle w:val="Mucluc3"/>
      </w:pPr>
      <w:r>
        <w:t>2.5.4. Sơ đồ hoạt động Quy trình Nộp đơn và Xét duyệt trợ cấp khó khăn đoàn viên</w:t>
        <w:tab/>
        <w:t>44</w:t>
      </w:r>
    </w:p>
    <w:p w14:paraId="57E34104" w14:textId="644FD6D7"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1" w:history="1">
        <w:r w:rsidRPr="002D296A">
          <w:rPr>
            <w:rStyle w:val="Siuktni"/>
            <w:noProof/>
          </w:rPr>
          <w:t>CHƯƠNG 3: CƠ SỞ DỮ LIỆU</w:t>
        </w:r>
        <w:r>
          <w:rPr>
            <w:noProof/>
            <w:webHidden/>
          </w:rPr>
          <w:tab/>
        </w:r>
        <w:r>
          <w:rPr>
            <w:noProof/>
            <w:webHidden/>
          </w:rPr>
          <w:fldChar w:fldCharType="begin"/>
        </w:r>
        <w:r>
          <w:rPr>
            <w:noProof/>
            <w:webHidden/>
          </w:rPr>
          <w:instrText xml:space="preserve"> PAGEREF _Toc240897721 \h </w:instrText>
        </w:r>
        <w:r>
          <w:rPr>
            <w:noProof/>
            <w:webHidden/>
          </w:rPr>
        </w:r>
        <w:r>
          <w:rPr>
            <w:noProof/>
            <w:webHidden/>
          </w:rPr>
          <w:fldChar w:fldCharType="separate"/>
        </w:r>
        <w:r w:rsidR="00D468EF">
          <w:rPr>
            <w:noProof/>
            <w:webHidden/>
          </w:rPr>
          <w:t>41</w:t>
        </w:r>
        <w:r>
          <w:rPr>
            <w:noProof/>
            <w:webHidden/>
          </w:rPr>
          <w:fldChar w:fldCharType="end"/>
        </w:r>
      </w:hyperlink>
    </w:p>
    <w:p w14:paraId="444213F7" w14:textId="202E04B6"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22" w:history="1">
        <w:r w:rsidRPr="002D296A">
          <w:rPr>
            <w:rStyle w:val="Siuktni"/>
            <w:noProof/>
          </w:rPr>
          <w:t>3.1. Sơ đồ quan hệ trong cơ sở dữ liệu</w:t>
        </w:r>
        <w:r>
          <w:rPr>
            <w:noProof/>
            <w:webHidden/>
          </w:rPr>
          <w:tab/>
        </w:r>
        <w:r>
          <w:rPr>
            <w:noProof/>
            <w:webHidden/>
          </w:rPr>
          <w:fldChar w:fldCharType="begin"/>
        </w:r>
        <w:r>
          <w:rPr>
            <w:noProof/>
            <w:webHidden/>
          </w:rPr>
          <w:instrText xml:space="preserve"> PAGEREF _Toc240897722 \h </w:instrText>
        </w:r>
        <w:r>
          <w:rPr>
            <w:noProof/>
            <w:webHidden/>
          </w:rPr>
        </w:r>
        <w:r>
          <w:rPr>
            <w:noProof/>
            <w:webHidden/>
          </w:rPr>
          <w:fldChar w:fldCharType="separate"/>
        </w:r>
        <w:r w:rsidR="00D468EF">
          <w:rPr>
            <w:noProof/>
            <w:webHidden/>
          </w:rPr>
          <w:t>41</w:t>
        </w:r>
        <w:r>
          <w:rPr>
            <w:noProof/>
            <w:webHidden/>
          </w:rPr>
          <w:fldChar w:fldCharType="end"/>
        </w:r>
      </w:hyperlink>
    </w:p>
    <w:p w14:paraId="3604B895" w14:textId="0B461380"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23" w:history="1">
        <w:r w:rsidRPr="002D296A">
          <w:rPr>
            <w:rStyle w:val="Siuktni"/>
            <w:noProof/>
          </w:rPr>
          <w:t>3.2. Mô tả bảng</w:t>
        </w:r>
        <w:r>
          <w:rPr>
            <w:noProof/>
            <w:webHidden/>
          </w:rPr>
          <w:tab/>
        </w:r>
        <w:r>
          <w:rPr>
            <w:noProof/>
            <w:webHidden/>
          </w:rPr>
          <w:fldChar w:fldCharType="begin"/>
        </w:r>
        <w:r>
          <w:rPr>
            <w:noProof/>
            <w:webHidden/>
          </w:rPr>
          <w:instrText xml:space="preserve"> PAGEREF _Toc240897723 \h </w:instrText>
        </w:r>
        <w:r>
          <w:rPr>
            <w:noProof/>
            <w:webHidden/>
          </w:rPr>
        </w:r>
        <w:r>
          <w:rPr>
            <w:noProof/>
            <w:webHidden/>
          </w:rPr>
          <w:fldChar w:fldCharType="separate"/>
        </w:r>
        <w:r w:rsidR="00D468EF">
          <w:rPr>
            <w:noProof/>
            <w:webHidden/>
          </w:rPr>
          <w:t>41</w:t>
        </w:r>
        <w:r>
          <w:rPr>
            <w:noProof/>
            <w:webHidden/>
          </w:rPr>
          <w:fldChar w:fldCharType="end"/>
        </w:r>
      </w:hyperlink>
    </w:p>
    <w:p w14:paraId="6E29FB67" w14:textId="3C115C1D"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4" w:history="1">
        <w:r w:rsidRPr="002D296A">
          <w:rPr>
            <w:rStyle w:val="Siuktni"/>
            <w:noProof/>
          </w:rPr>
          <w:t>KẾT LUẬN</w:t>
        </w:r>
        <w:r>
          <w:rPr>
            <w:noProof/>
            <w:webHidden/>
          </w:rPr>
          <w:tab/>
        </w:r>
        <w:r>
          <w:rPr>
            <w:noProof/>
            <w:webHidden/>
          </w:rPr>
          <w:fldChar w:fldCharType="begin"/>
        </w:r>
        <w:r>
          <w:rPr>
            <w:noProof/>
            <w:webHidden/>
          </w:rPr>
          <w:instrText xml:space="preserve"> PAGEREF _Toc240897724 \h </w:instrText>
        </w:r>
        <w:r>
          <w:rPr>
            <w:noProof/>
            <w:webHidden/>
          </w:rPr>
        </w:r>
        <w:r>
          <w:rPr>
            <w:noProof/>
            <w:webHidden/>
          </w:rPr>
          <w:fldChar w:fldCharType="separate"/>
        </w:r>
        <w:r w:rsidR="00D468EF">
          <w:rPr>
            <w:noProof/>
            <w:webHidden/>
          </w:rPr>
          <w:t>54</w:t>
        </w:r>
        <w:r>
          <w:rPr>
            <w:noProof/>
            <w:webHidden/>
          </w:rPr>
          <w:fldChar w:fldCharType="end"/>
        </w:r>
      </w:hyperlink>
    </w:p>
    <w:p w14:paraId="5B9E7F00" w14:textId="48BCF061"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5" w:history="1">
        <w:r w:rsidRPr="002D296A">
          <w:rPr>
            <w:rStyle w:val="Siuktni"/>
            <w:noProof/>
          </w:rPr>
          <w:t>TÀI LIỆU THAM KHẢO</w:t>
        </w:r>
        <w:r>
          <w:rPr>
            <w:noProof/>
            <w:webHidden/>
          </w:rPr>
          <w:tab/>
        </w:r>
        <w:r>
          <w:rPr>
            <w:noProof/>
            <w:webHidden/>
          </w:rPr>
          <w:fldChar w:fldCharType="begin"/>
        </w:r>
        <w:r>
          <w:rPr>
            <w:noProof/>
            <w:webHidden/>
          </w:rPr>
          <w:instrText xml:space="preserve"> PAGEREF _Toc240897725 \h </w:instrText>
        </w:r>
        <w:r>
          <w:rPr>
            <w:noProof/>
            <w:webHidden/>
          </w:rPr>
        </w:r>
        <w:r>
          <w:rPr>
            <w:noProof/>
            <w:webHidden/>
          </w:rPr>
          <w:fldChar w:fldCharType="separate"/>
        </w:r>
        <w:r w:rsidR="00D468EF">
          <w:rPr>
            <w:noProof/>
            <w:webHidden/>
          </w:rPr>
          <w:t>54</w:t>
        </w:r>
        <w:r>
          <w:rPr>
            <w:noProof/>
            <w:webHidden/>
          </w:rPr>
          <w:fldChar w:fldCharType="end"/>
        </w:r>
      </w:hyperlink>
    </w:p>
    <w:p w14:paraId="750BB284" w14:textId="6A7B0215" w:rsidR="00AA4ADD" w:rsidRPr="00971E10" w:rsidRDefault="00AA4ADD" w:rsidP="00AA4ADD">
      <w:pPr>
        <w:rPr>
          <w:noProof/>
        </w:rPr>
      </w:pPr>
      <w:r w:rsidRPr="00971E10">
        <w:rPr>
          <w:noProof/>
        </w:rPr>
        <w:fldChar w:fldCharType="end"/>
      </w:r>
      <w:r w:rsidR="002F52F2" w:rsidRPr="00971E10">
        <w:rPr>
          <w:noProof/>
        </w:rPr>
        <w:br w:type="page"/>
      </w:r>
    </w:p>
    <w:p w14:paraId="5CCC7500" w14:textId="77777777" w:rsidR="002F52F2" w:rsidRPr="00971E10" w:rsidRDefault="002F52F2" w:rsidP="00AA4ADD">
      <w:pPr>
        <w:pStyle w:val="m1b"/>
        <w:rPr>
          <w:lang w:val="en-US"/>
        </w:rPr>
      </w:pPr>
      <w:bookmarkStart w:id="2" w:name="_Toc240897691"/>
      <w:r w:rsidRPr="00971E10">
        <w:rPr>
          <w:lang w:val="en-US"/>
        </w:rPr>
        <w:lastRenderedPageBreak/>
        <w:t xml:space="preserve">Danh </w:t>
      </w:r>
      <w:r w:rsidR="00D1741E" w:rsidRPr="00971E10">
        <w:rPr>
          <w:lang w:val="en-US"/>
        </w:rPr>
        <w:t>M</w:t>
      </w:r>
      <w:r w:rsidRPr="00971E10">
        <w:rPr>
          <w:lang w:val="en-US"/>
        </w:rPr>
        <w:t xml:space="preserve">ục </w:t>
      </w:r>
      <w:r w:rsidR="00D1741E" w:rsidRPr="00971E10">
        <w:rPr>
          <w:lang w:val="en-US"/>
        </w:rPr>
        <w:t>H</w:t>
      </w:r>
      <w:r w:rsidRPr="00971E10">
        <w:rPr>
          <w:lang w:val="en-US"/>
        </w:rPr>
        <w:t>ình</w:t>
      </w:r>
      <w:bookmarkEnd w:id="2"/>
    </w:p>
    <w:p w14:paraId="46E5351F" w14:textId="7366BF26" w:rsidR="00016A25" w:rsidRDefault="00016A25">
      <w:pPr>
        <w:pStyle w:val="Muclu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".hinh1,1" </w:instrText>
      </w:r>
      <w:r>
        <w:rPr>
          <w:noProof/>
        </w:rPr>
        <w:fldChar w:fldCharType="separate"/>
      </w:r>
      <w:hyperlink w:anchor="_Toc240898764" w:history="1">
        <w:r w:rsidR="00D468EF" w:rsidRPr="009948CD">
          <w:rPr>
            <w:rStyle w:val="Siuktni"/>
            <w:caps w:val="0"/>
            <w:noProof/>
          </w:rPr>
          <w:t>Hình 2.1: Use Case Tổng Quát</w:t>
        </w:r>
        <w:r w:rsidR="00D468EF">
          <w:rPr>
            <w:caps w:val="0"/>
            <w:noProof/>
            <w:webHidden/>
          </w:rPr>
          <w:tab/>
        </w:r>
        <w:r>
          <w:rPr>
            <w:noProof/>
            <w:webHidden/>
          </w:rPr>
          <w:fldChar w:fldCharType="begin"/>
        </w:r>
        <w:r>
          <w:rPr>
            <w:noProof/>
            <w:webHidden/>
          </w:rPr>
          <w:instrText xml:space="preserve"> PAGEREF _Toc240898764 \h </w:instrText>
        </w:r>
        <w:r>
          <w:rPr>
            <w:noProof/>
            <w:webHidden/>
          </w:rPr>
        </w:r>
        <w:r>
          <w:rPr>
            <w:noProof/>
            <w:webHidden/>
          </w:rPr>
          <w:fldChar w:fldCharType="separate"/>
        </w:r>
        <w:r w:rsidR="00D468EF">
          <w:rPr>
            <w:caps w:val="0"/>
            <w:noProof/>
            <w:webHidden/>
          </w:rPr>
          <w:t>27</w:t>
        </w:r>
        <w:r>
          <w:rPr>
            <w:noProof/>
            <w:webHidden/>
          </w:rPr>
          <w:fldChar w:fldCharType="end"/>
        </w:r>
      </w:hyperlink>
    </w:p>
    <w:p w14:paraId="6233BCCD" w14:textId="6B8E258B"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5" w:history="1">
        <w:r w:rsidR="00D468EF" w:rsidRPr="009948CD">
          <w:rPr>
            <w:rStyle w:val="Siuktni"/>
            <w:caps w:val="0"/>
            <w:noProof/>
          </w:rPr>
          <w:t>Hình 2.2: Use Case Quản Lý Bài Viết &amp; Nội Dung</w:t>
        </w:r>
        <w:r w:rsidR="00D468EF">
          <w:rPr>
            <w:caps w:val="0"/>
            <w:noProof/>
            <w:webHidden/>
          </w:rPr>
          <w:tab/>
        </w:r>
        <w:r>
          <w:rPr>
            <w:noProof/>
            <w:webHidden/>
          </w:rPr>
          <w:fldChar w:fldCharType="begin"/>
        </w:r>
        <w:r>
          <w:rPr>
            <w:noProof/>
            <w:webHidden/>
          </w:rPr>
          <w:instrText xml:space="preserve"> PAGEREF _Toc240898765 \h </w:instrText>
        </w:r>
        <w:r>
          <w:rPr>
            <w:noProof/>
            <w:webHidden/>
          </w:rPr>
        </w:r>
        <w:r>
          <w:rPr>
            <w:noProof/>
            <w:webHidden/>
          </w:rPr>
          <w:fldChar w:fldCharType="separate"/>
        </w:r>
        <w:r w:rsidR="00D468EF">
          <w:rPr>
            <w:caps w:val="0"/>
            <w:noProof/>
            <w:webHidden/>
          </w:rPr>
          <w:t>27</w:t>
        </w:r>
        <w:r>
          <w:rPr>
            <w:noProof/>
            <w:webHidden/>
          </w:rPr>
          <w:fldChar w:fldCharType="end"/>
        </w:r>
      </w:hyperlink>
    </w:p>
    <w:p w14:paraId="75DEFCCE" w14:textId="62A14A97"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6" w:history="1">
        <w:r w:rsidR="00D468EF" w:rsidRPr="009948CD">
          <w:rPr>
            <w:rStyle w:val="Siuktni"/>
            <w:caps w:val="0"/>
            <w:noProof/>
          </w:rPr>
          <w:t>Hình 2.3: Use Case Trợ Lý Ai Copilot</w:t>
        </w:r>
        <w:r w:rsidR="00D468EF">
          <w:rPr>
            <w:caps w:val="0"/>
            <w:noProof/>
            <w:webHidden/>
          </w:rPr>
          <w:tab/>
        </w:r>
        <w:r>
          <w:rPr>
            <w:noProof/>
            <w:webHidden/>
          </w:rPr>
          <w:fldChar w:fldCharType="begin"/>
        </w:r>
        <w:r>
          <w:rPr>
            <w:noProof/>
            <w:webHidden/>
          </w:rPr>
          <w:instrText xml:space="preserve"> PAGEREF _Toc240898766 \h </w:instrText>
        </w:r>
        <w:r>
          <w:rPr>
            <w:noProof/>
            <w:webHidden/>
          </w:rPr>
        </w:r>
        <w:r>
          <w:rPr>
            <w:noProof/>
            <w:webHidden/>
          </w:rPr>
          <w:fldChar w:fldCharType="separate"/>
        </w:r>
        <w:r w:rsidR="00D468EF">
          <w:rPr>
            <w:caps w:val="0"/>
            <w:noProof/>
            <w:webHidden/>
          </w:rPr>
          <w:t>29</w:t>
        </w:r>
        <w:r>
          <w:rPr>
            <w:noProof/>
            <w:webHidden/>
          </w:rPr>
          <w:fldChar w:fldCharType="end"/>
        </w:r>
      </w:hyperlink>
    </w:p>
    <w:p w14:paraId="0695601A" w14:textId="51675F93"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7" w:history="1">
        <w:r w:rsidR="00D468EF" w:rsidRPr="009948CD">
          <w:rPr>
            <w:rStyle w:val="Siuktni"/>
            <w:caps w:val="0"/>
            <w:noProof/>
          </w:rPr>
          <w:t>Hình 2.4: Use Case Kiểm Duyệt &amp; Xuất Bản Đa Kênh Facebook</w:t>
        </w:r>
        <w:r w:rsidR="00D468EF">
          <w:rPr>
            <w:caps w:val="0"/>
            <w:noProof/>
            <w:webHidden/>
          </w:rPr>
          <w:tab/>
        </w:r>
        <w:r>
          <w:rPr>
            <w:noProof/>
            <w:webHidden/>
          </w:rPr>
          <w:fldChar w:fldCharType="begin"/>
        </w:r>
        <w:r>
          <w:rPr>
            <w:noProof/>
            <w:webHidden/>
          </w:rPr>
          <w:instrText xml:space="preserve"> PAGEREF _Toc240898767 \h </w:instrText>
        </w:r>
        <w:r>
          <w:rPr>
            <w:noProof/>
            <w:webHidden/>
          </w:rPr>
        </w:r>
        <w:r>
          <w:rPr>
            <w:noProof/>
            <w:webHidden/>
          </w:rPr>
          <w:fldChar w:fldCharType="separate"/>
        </w:r>
        <w:r w:rsidR="00D468EF">
          <w:rPr>
            <w:caps w:val="0"/>
            <w:noProof/>
            <w:webHidden/>
          </w:rPr>
          <w:t>31</w:t>
        </w:r>
        <w:r>
          <w:rPr>
            <w:noProof/>
            <w:webHidden/>
          </w:rPr>
          <w:fldChar w:fldCharType="end"/>
        </w:r>
      </w:hyperlink>
    </w:p>
    <w:p w14:paraId="2B948343" w14:textId="3C483700"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8" w:history="1">
        <w:r w:rsidR="00D468EF" w:rsidRPr="009948CD">
          <w:rPr>
            <w:rStyle w:val="Siuktni"/>
            <w:caps w:val="0"/>
            <w:noProof/>
          </w:rPr>
          <w:t>Hình 2.5: Use Case Phong Trào &amp; Thi Đua 16 Tổ Công Đoàn</w:t>
        </w:r>
        <w:r w:rsidR="00D468EF">
          <w:rPr>
            <w:caps w:val="0"/>
            <w:noProof/>
            <w:webHidden/>
          </w:rPr>
          <w:tab/>
        </w:r>
        <w:r>
          <w:rPr>
            <w:noProof/>
            <w:webHidden/>
          </w:rPr>
          <w:fldChar w:fldCharType="begin"/>
        </w:r>
        <w:r>
          <w:rPr>
            <w:noProof/>
            <w:webHidden/>
          </w:rPr>
          <w:instrText xml:space="preserve"> PAGEREF _Toc240898768 \h </w:instrText>
        </w:r>
        <w:r>
          <w:rPr>
            <w:noProof/>
            <w:webHidden/>
          </w:rPr>
        </w:r>
        <w:r>
          <w:rPr>
            <w:noProof/>
            <w:webHidden/>
          </w:rPr>
          <w:fldChar w:fldCharType="separate"/>
        </w:r>
        <w:r w:rsidR="00D468EF">
          <w:rPr>
            <w:caps w:val="0"/>
            <w:noProof/>
            <w:webHidden/>
          </w:rPr>
          <w:t>33</w:t>
        </w:r>
        <w:r>
          <w:rPr>
            <w:noProof/>
            <w:webHidden/>
          </w:rPr>
          <w:fldChar w:fldCharType="end"/>
        </w:r>
      </w:hyperlink>
    </w:p>
    <w:p w14:paraId="7B7C758E" w14:textId="7264016C"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9" w:history="1">
        <w:r w:rsidR="00D468EF" w:rsidRPr="009948CD">
          <w:rPr>
            <w:rStyle w:val="Siuktni"/>
            <w:caps w:val="0"/>
            <w:noProof/>
          </w:rPr>
          <w:t>Hình 2.6: Use Case Tra Cứu Thông Tin &amp; Tương Tác</w:t>
        </w:r>
        <w:r w:rsidR="00D468EF">
          <w:rPr>
            <w:caps w:val="0"/>
            <w:noProof/>
            <w:webHidden/>
          </w:rPr>
          <w:tab/>
        </w:r>
        <w:r>
          <w:rPr>
            <w:noProof/>
            <w:webHidden/>
          </w:rPr>
          <w:fldChar w:fldCharType="begin"/>
        </w:r>
        <w:r>
          <w:rPr>
            <w:noProof/>
            <w:webHidden/>
          </w:rPr>
          <w:instrText xml:space="preserve"> PAGEREF _Toc240898769 \h </w:instrText>
        </w:r>
        <w:r>
          <w:rPr>
            <w:noProof/>
            <w:webHidden/>
          </w:rPr>
        </w:r>
        <w:r>
          <w:rPr>
            <w:noProof/>
            <w:webHidden/>
          </w:rPr>
          <w:fldChar w:fldCharType="separate"/>
        </w:r>
        <w:r w:rsidR="00D468EF">
          <w:rPr>
            <w:caps w:val="0"/>
            <w:noProof/>
            <w:webHidden/>
          </w:rPr>
          <w:t>35</w:t>
        </w:r>
        <w:r>
          <w:rPr>
            <w:noProof/>
            <w:webHidden/>
          </w:rPr>
          <w:fldChar w:fldCharType="end"/>
        </w:r>
      </w:hyperlink>
    </w:p>
    <w:p w14:paraId="70B6CF14" w14:textId="464BE9BF"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0" w:history="1">
        <w:r w:rsidR="00D468EF" w:rsidRPr="009948CD">
          <w:rPr>
            <w:rStyle w:val="Siuktni"/>
            <w:caps w:val="0"/>
            <w:noProof/>
          </w:rPr>
          <w:t>Hình 2.7: Use Case Quản Trị Hệ Thống &amp; Người Dùng</w:t>
        </w:r>
        <w:r w:rsidR="00D468EF">
          <w:rPr>
            <w:caps w:val="0"/>
            <w:noProof/>
            <w:webHidden/>
          </w:rPr>
          <w:tab/>
        </w:r>
        <w:r>
          <w:rPr>
            <w:noProof/>
            <w:webHidden/>
          </w:rPr>
          <w:fldChar w:fldCharType="begin"/>
        </w:r>
        <w:r>
          <w:rPr>
            <w:noProof/>
            <w:webHidden/>
          </w:rPr>
          <w:instrText xml:space="preserve"> PAGEREF _Toc240898770 \h </w:instrText>
        </w:r>
        <w:r>
          <w:rPr>
            <w:noProof/>
            <w:webHidden/>
          </w:rPr>
        </w:r>
        <w:r>
          <w:rPr>
            <w:noProof/>
            <w:webHidden/>
          </w:rPr>
          <w:fldChar w:fldCharType="separate"/>
        </w:r>
        <w:r w:rsidR="00D468EF">
          <w:rPr>
            <w:caps w:val="0"/>
            <w:noProof/>
            <w:webHidden/>
          </w:rPr>
          <w:t>36</w:t>
        </w:r>
        <w:r>
          <w:rPr>
            <w:noProof/>
            <w:webHidden/>
          </w:rPr>
          <w:fldChar w:fldCharType="end"/>
        </w:r>
      </w:hyperlink>
    </w:p>
    <w:p w14:paraId="30333444" w14:textId="0F81F80A"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1" w:history="1">
        <w:r w:rsidR="00D468EF" w:rsidRPr="009948CD">
          <w:rPr>
            <w:rStyle w:val="Siuktni"/>
            <w:caps w:val="0"/>
            <w:noProof/>
          </w:rPr>
          <w:t>Hình 2.8: Sơ Đồ Tuần Tự Đăng Nhập Hệ Thống</w:t>
        </w:r>
        <w:r w:rsidR="00D468EF">
          <w:rPr>
            <w:caps w:val="0"/>
            <w:noProof/>
            <w:webHidden/>
          </w:rPr>
          <w:tab/>
        </w:r>
        <w:r>
          <w:rPr>
            <w:noProof/>
            <w:webHidden/>
          </w:rPr>
          <w:fldChar w:fldCharType="begin"/>
        </w:r>
        <w:r>
          <w:rPr>
            <w:noProof/>
            <w:webHidden/>
          </w:rPr>
          <w:instrText xml:space="preserve"> PAGEREF _Toc240898771 \h </w:instrText>
        </w:r>
        <w:r>
          <w:rPr>
            <w:noProof/>
            <w:webHidden/>
          </w:rPr>
        </w:r>
        <w:r>
          <w:rPr>
            <w:noProof/>
            <w:webHidden/>
          </w:rPr>
          <w:fldChar w:fldCharType="separate"/>
        </w:r>
        <w:r w:rsidR="00D468EF">
          <w:rPr>
            <w:caps w:val="0"/>
            <w:noProof/>
            <w:webHidden/>
          </w:rPr>
          <w:t>38</w:t>
        </w:r>
        <w:r>
          <w:rPr>
            <w:noProof/>
            <w:webHidden/>
          </w:rPr>
          <w:fldChar w:fldCharType="end"/>
        </w:r>
      </w:hyperlink>
    </w:p>
    <w:p w14:paraId="3768F43D" w14:textId="73C47BBF"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2" w:history="1">
        <w:r w:rsidR="00D468EF" w:rsidRPr="009948CD">
          <w:rPr>
            <w:rStyle w:val="Siuktni"/>
            <w:caps w:val="0"/>
            <w:noProof/>
          </w:rPr>
          <w:t>Hình 2.9: Sơ Đồ Tuần Tự Xuất Bản Bài Viết Tích Hợp Ai &amp; Facebook</w:t>
        </w:r>
        <w:r w:rsidR="00D468EF">
          <w:rPr>
            <w:caps w:val="0"/>
            <w:noProof/>
            <w:webHidden/>
          </w:rPr>
          <w:tab/>
        </w:r>
        <w:r>
          <w:rPr>
            <w:noProof/>
            <w:webHidden/>
          </w:rPr>
          <w:fldChar w:fldCharType="begin"/>
        </w:r>
        <w:r>
          <w:rPr>
            <w:noProof/>
            <w:webHidden/>
          </w:rPr>
          <w:instrText xml:space="preserve"> PAGEREF _Toc240898772 \h </w:instrText>
        </w:r>
        <w:r>
          <w:rPr>
            <w:noProof/>
            <w:webHidden/>
          </w:rPr>
        </w:r>
        <w:r>
          <w:rPr>
            <w:noProof/>
            <w:webHidden/>
          </w:rPr>
          <w:fldChar w:fldCharType="separate"/>
        </w:r>
        <w:r w:rsidR="00D468EF">
          <w:rPr>
            <w:caps w:val="0"/>
            <w:noProof/>
            <w:webHidden/>
          </w:rPr>
          <w:t>39</w:t>
        </w:r>
        <w:r>
          <w:rPr>
            <w:noProof/>
            <w:webHidden/>
          </w:rPr>
          <w:fldChar w:fldCharType="end"/>
        </w:r>
      </w:hyperlink>
    </w:p>
    <w:p w14:paraId="506E9257" w14:textId="60B0E29C"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3" w:history="1">
        <w:r w:rsidR="00D468EF" w:rsidRPr="009948CD">
          <w:rPr>
            <w:rStyle w:val="Siuktni"/>
            <w:caps w:val="0"/>
            <w:noProof/>
          </w:rPr>
          <w:t>Hình 2.10: Sơ Đồ Tuần Tự Nộp Báo Cáo &amp; Xếp Hạng Thi Đua 16 Tổ</w:t>
        </w:r>
        <w:r w:rsidR="00D468EF">
          <w:rPr>
            <w:caps w:val="0"/>
            <w:noProof/>
            <w:webHidden/>
          </w:rPr>
          <w:tab/>
        </w:r>
        <w:r>
          <w:rPr>
            <w:noProof/>
            <w:webHidden/>
          </w:rPr>
          <w:fldChar w:fldCharType="begin"/>
        </w:r>
        <w:r>
          <w:rPr>
            <w:noProof/>
            <w:webHidden/>
          </w:rPr>
          <w:instrText xml:space="preserve"> PAGEREF _Toc240898773 \h </w:instrText>
        </w:r>
        <w:r>
          <w:rPr>
            <w:noProof/>
            <w:webHidden/>
          </w:rPr>
        </w:r>
        <w:r>
          <w:rPr>
            <w:noProof/>
            <w:webHidden/>
          </w:rPr>
          <w:fldChar w:fldCharType="separate"/>
        </w:r>
        <w:r w:rsidR="00D468EF">
          <w:rPr>
            <w:caps w:val="0"/>
            <w:noProof/>
            <w:webHidden/>
          </w:rPr>
          <w:t>40</w:t>
        </w:r>
        <w:r>
          <w:rPr>
            <w:noProof/>
            <w:webHidden/>
          </w:rPr>
          <w:fldChar w:fldCharType="end"/>
        </w:r>
      </w:hyperlink>
    </w:p>
    <w:p>
      <w:pPr>
        <w:pStyle w:val="Mucluc1"/>
      </w:pPr>
      <w:r>
        <w:t>Hình 2.11: Sơ Đồ Tuần Tự Nộp Đơn &amp; Phê Duyệt Trợ Cấp Khó Khăn Đoàn Viên</w:t>
        <w:tab/>
        <w:t>40</w:t>
      </w:r>
    </w:p>
    <w:p>
      <w:pPr>
        <w:pStyle w:val="Mucluc1"/>
      </w:pPr>
      <w:r>
        <w:t>Hình 2.12: Sơ Đồ Hoạt Động Quy Trình Đăng Nhập Và Phân Quyền Người Dùng (RBAC)</w:t>
        <w:tab/>
        <w:t>41</w:t>
      </w:r>
    </w:p>
    <w:p>
      <w:pPr>
        <w:pStyle w:val="Mucluc1"/>
      </w:pPr>
      <w:r>
        <w:t>Hình 2.13: Sơ Đồ Hoạt Động Quy Trình Soạn Thảo, Trợ Lý AI Hỗ Trợ Và Xuất Bản Đa Kênh</w:t>
        <w:tab/>
        <w:t>42</w:t>
      </w:r>
    </w:p>
    <w:p>
      <w:pPr>
        <w:pStyle w:val="Mucluc1"/>
      </w:pPr>
      <w:r>
        <w:t>Hình 2.14: Sơ Đồ Hoạt Động Quy Trình Báo Cáo Hoạt Động Và Đánh Giá Thi Đua 16 Tổ Công Đoàn</w:t>
        <w:tab/>
        <w:t>43</w:t>
      </w:r>
    </w:p>
    <w:p>
      <w:pPr>
        <w:pStyle w:val="Mucluc1"/>
      </w:pPr>
      <w:r>
        <w:t>Hình 2.15: Sơ Đồ Hoạt Động Quy Trình Nộp Đơn Và Xét Duyệt Trợ Cấp Khó Khăn Đoàn Viên</w:t>
        <w:tab/>
        <w:t>44</w:t>
      </w:r>
    </w:p>
    <w:p w14:paraId="3CF0E6B4" w14:textId="461BD9A8"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4" w:history="1">
        <w:r w:rsidR="00D468EF" w:rsidRPr="009948CD">
          <w:rPr>
            <w:rStyle w:val="Siuktni"/>
            <w:caps w:val="0"/>
            <w:noProof/>
          </w:rPr>
          <w:t>Hình 3.1: Sơ Đồ Quan Hệ Trong Cơ Sở Dữ Liệu</w:t>
        </w:r>
        <w:r w:rsidR="00D468EF">
          <w:rPr>
            <w:caps w:val="0"/>
            <w:noProof/>
            <w:webHidden/>
          </w:rPr>
          <w:tab/>
        </w:r>
        <w:r>
          <w:rPr>
            <w:noProof/>
            <w:webHidden/>
          </w:rPr>
          <w:fldChar w:fldCharType="begin"/>
        </w:r>
        <w:r>
          <w:rPr>
            <w:noProof/>
            <w:webHidden/>
          </w:rPr>
          <w:instrText xml:space="preserve"> PAGEREF _Toc240898774 \h </w:instrText>
        </w:r>
        <w:r>
          <w:rPr>
            <w:noProof/>
            <w:webHidden/>
          </w:rPr>
        </w:r>
        <w:r>
          <w:rPr>
            <w:noProof/>
            <w:webHidden/>
          </w:rPr>
          <w:fldChar w:fldCharType="separate"/>
        </w:r>
        <w:r w:rsidR="00D468EF">
          <w:rPr>
            <w:caps w:val="0"/>
            <w:noProof/>
            <w:webHidden/>
          </w:rPr>
          <w:t>41</w:t>
        </w:r>
        <w:r>
          <w:rPr>
            <w:noProof/>
            <w:webHidden/>
          </w:rPr>
          <w:fldChar w:fldCharType="end"/>
        </w:r>
      </w:hyperlink>
    </w:p>
    <w:p w14:paraId="66E28303" w14:textId="1AC8FDEE" w:rsidR="00C33A40" w:rsidRPr="00016A25" w:rsidRDefault="00016A25" w:rsidP="00D468EF">
      <w:pPr>
        <w:pStyle w:val="Mucluc4"/>
        <w:tabs>
          <w:tab w:val="right" w:leader="dot" w:pos="9064"/>
        </w:tabs>
        <w:rPr>
          <w:noProof/>
        </w:rPr>
      </w:pPr>
      <w:r>
        <w:rPr>
          <w:noProof/>
        </w:rPr>
        <w:fldChar w:fldCharType="end"/>
      </w:r>
      <w:r w:rsidR="00D468EF">
        <w:rPr>
          <w:noProof/>
        </w:rPr>
        <w:br w:type="page"/>
      </w:r>
    </w:p>
    <w:p w14:paraId="5258A290" w14:textId="77777777" w:rsidR="002F52F2" w:rsidRPr="00971E10" w:rsidRDefault="00D1741E" w:rsidP="00AA4ADD">
      <w:pPr>
        <w:pStyle w:val="m1b"/>
        <w:rPr>
          <w:lang w:val="en-US"/>
        </w:rPr>
      </w:pPr>
      <w:bookmarkStart w:id="3" w:name="_Toc240897692"/>
      <w:r w:rsidRPr="00971E10">
        <w:rPr>
          <w:lang w:val="en-US"/>
        </w:rPr>
        <w:lastRenderedPageBreak/>
        <w:t>Da</w:t>
      </w:r>
      <w:r w:rsidR="002F52F2" w:rsidRPr="00971E10">
        <w:rPr>
          <w:lang w:val="en-US"/>
        </w:rPr>
        <w:t>nh Mục Bảng</w:t>
      </w:r>
      <w:bookmarkEnd w:id="3"/>
    </w:p>
    <w:p w14:paraId="368DCDF9" w14:textId="78CBA227" w:rsidR="00016A25" w:rsidRDefault="00016A25">
      <w:pPr>
        <w:pStyle w:val="Muclu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".bang1,1" </w:instrText>
      </w:r>
      <w:r>
        <w:rPr>
          <w:noProof/>
        </w:rPr>
        <w:fldChar w:fldCharType="separate"/>
      </w:r>
      <w:hyperlink w:anchor="_Toc240898828" w:history="1">
        <w:r w:rsidR="00D468EF" w:rsidRPr="00B16202">
          <w:rPr>
            <w:rStyle w:val="Siuktni"/>
            <w:caps w:val="0"/>
            <w:noProof/>
          </w:rPr>
          <w:t>Bảng 1.1: Khảo Sát Phần Cứng Và Hạ Tầng Công Nghệ</w:t>
        </w:r>
        <w:r w:rsidR="00D468EF">
          <w:rPr>
            <w:caps w:val="0"/>
            <w:noProof/>
            <w:webHidden/>
          </w:rPr>
          <w:tab/>
        </w:r>
        <w:r>
          <w:rPr>
            <w:noProof/>
            <w:webHidden/>
          </w:rPr>
          <w:fldChar w:fldCharType="begin"/>
        </w:r>
        <w:r>
          <w:rPr>
            <w:noProof/>
            <w:webHidden/>
          </w:rPr>
          <w:instrText xml:space="preserve"> PAGEREF _Toc240898828 \h </w:instrText>
        </w:r>
        <w:r>
          <w:rPr>
            <w:noProof/>
            <w:webHidden/>
          </w:rPr>
        </w:r>
        <w:r>
          <w:rPr>
            <w:noProof/>
            <w:webHidden/>
          </w:rPr>
          <w:fldChar w:fldCharType="separate"/>
        </w:r>
        <w:r w:rsidR="00D468EF">
          <w:rPr>
            <w:caps w:val="0"/>
            <w:noProof/>
            <w:webHidden/>
          </w:rPr>
          <w:t>13</w:t>
        </w:r>
        <w:r>
          <w:rPr>
            <w:noProof/>
            <w:webHidden/>
          </w:rPr>
          <w:fldChar w:fldCharType="end"/>
        </w:r>
      </w:hyperlink>
    </w:p>
    <w:p w14:paraId="7923A458" w14:textId="2F8E74D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29" w:history="1">
        <w:r w:rsidR="00D468EF" w:rsidRPr="00B16202">
          <w:rPr>
            <w:rStyle w:val="Siuktni"/>
            <w:caps w:val="0"/>
            <w:noProof/>
          </w:rPr>
          <w:t>Bảng 1.2: Kế Hoạch Khảo Sát Nhu Cầu Truyền Thông</w:t>
        </w:r>
        <w:r w:rsidR="00D468EF">
          <w:rPr>
            <w:caps w:val="0"/>
            <w:noProof/>
            <w:webHidden/>
          </w:rPr>
          <w:tab/>
        </w:r>
        <w:r>
          <w:rPr>
            <w:noProof/>
            <w:webHidden/>
          </w:rPr>
          <w:fldChar w:fldCharType="begin"/>
        </w:r>
        <w:r>
          <w:rPr>
            <w:noProof/>
            <w:webHidden/>
          </w:rPr>
          <w:instrText xml:space="preserve"> PAGEREF _Toc240898829 \h </w:instrText>
        </w:r>
        <w:r>
          <w:rPr>
            <w:noProof/>
            <w:webHidden/>
          </w:rPr>
        </w:r>
        <w:r>
          <w:rPr>
            <w:noProof/>
            <w:webHidden/>
          </w:rPr>
          <w:fldChar w:fldCharType="separate"/>
        </w:r>
        <w:r w:rsidR="00D468EF">
          <w:rPr>
            <w:caps w:val="0"/>
            <w:noProof/>
            <w:webHidden/>
          </w:rPr>
          <w:t>14</w:t>
        </w:r>
        <w:r>
          <w:rPr>
            <w:noProof/>
            <w:webHidden/>
          </w:rPr>
          <w:fldChar w:fldCharType="end"/>
        </w:r>
      </w:hyperlink>
    </w:p>
    <w:p w14:paraId="6764AA78" w14:textId="2427897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0" w:history="1">
        <w:r w:rsidR="00D468EF" w:rsidRPr="00B16202">
          <w:rPr>
            <w:rStyle w:val="Siuktni"/>
            <w:caps w:val="0"/>
            <w:noProof/>
          </w:rPr>
          <w:t>Bảng 1.3: Phiếu Phỏng Vấn Cán Bộ Quản Lý Truyền Thông Công Đoàn Tdmu</w:t>
        </w:r>
        <w:r w:rsidR="00D468EF">
          <w:rPr>
            <w:caps w:val="0"/>
            <w:noProof/>
            <w:webHidden/>
          </w:rPr>
          <w:tab/>
        </w:r>
        <w:r>
          <w:rPr>
            <w:noProof/>
            <w:webHidden/>
          </w:rPr>
          <w:fldChar w:fldCharType="begin"/>
        </w:r>
        <w:r>
          <w:rPr>
            <w:noProof/>
            <w:webHidden/>
          </w:rPr>
          <w:instrText xml:space="preserve"> PAGEREF _Toc240898830 \h </w:instrText>
        </w:r>
        <w:r>
          <w:rPr>
            <w:noProof/>
            <w:webHidden/>
          </w:rPr>
        </w:r>
        <w:r>
          <w:rPr>
            <w:noProof/>
            <w:webHidden/>
          </w:rPr>
          <w:fldChar w:fldCharType="separate"/>
        </w:r>
        <w:r w:rsidR="00D468EF">
          <w:rPr>
            <w:caps w:val="0"/>
            <w:noProof/>
            <w:webHidden/>
          </w:rPr>
          <w:t>15</w:t>
        </w:r>
        <w:r>
          <w:rPr>
            <w:noProof/>
            <w:webHidden/>
          </w:rPr>
          <w:fldChar w:fldCharType="end"/>
        </w:r>
      </w:hyperlink>
    </w:p>
    <w:p w14:paraId="1BECAA04" w14:textId="178E16BA"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1" w:history="1">
        <w:r w:rsidR="00D468EF" w:rsidRPr="00B16202">
          <w:rPr>
            <w:rStyle w:val="Siuktni"/>
            <w:caps w:val="0"/>
            <w:noProof/>
          </w:rPr>
          <w:t>Bảng 1.4: Phiếu Phỏng Vấn Biên Tập Viên &amp; Cán Bộ Truyền Thông Kiêm Nhiệm</w:t>
        </w:r>
        <w:r w:rsidR="00D468EF">
          <w:rPr>
            <w:caps w:val="0"/>
            <w:noProof/>
            <w:webHidden/>
          </w:rPr>
          <w:tab/>
        </w:r>
        <w:r>
          <w:rPr>
            <w:noProof/>
            <w:webHidden/>
          </w:rPr>
          <w:fldChar w:fldCharType="begin"/>
        </w:r>
        <w:r>
          <w:rPr>
            <w:noProof/>
            <w:webHidden/>
          </w:rPr>
          <w:instrText xml:space="preserve"> PAGEREF _Toc240898831 \h </w:instrText>
        </w:r>
        <w:r>
          <w:rPr>
            <w:noProof/>
            <w:webHidden/>
          </w:rPr>
        </w:r>
        <w:r>
          <w:rPr>
            <w:noProof/>
            <w:webHidden/>
          </w:rPr>
          <w:fldChar w:fldCharType="separate"/>
        </w:r>
        <w:r w:rsidR="00D468EF">
          <w:rPr>
            <w:caps w:val="0"/>
            <w:noProof/>
            <w:webHidden/>
          </w:rPr>
          <w:t>17</w:t>
        </w:r>
        <w:r>
          <w:rPr>
            <w:noProof/>
            <w:webHidden/>
          </w:rPr>
          <w:fldChar w:fldCharType="end"/>
        </w:r>
      </w:hyperlink>
    </w:p>
    <w:p w14:paraId="61432EEC" w14:textId="1A9D768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2" w:history="1">
        <w:r w:rsidR="00D468EF" w:rsidRPr="00B16202">
          <w:rPr>
            <w:rStyle w:val="Siuktni"/>
            <w:caps w:val="0"/>
            <w:noProof/>
          </w:rPr>
          <w:t>Bảng 1.5: Danh Sách Chức Năng Phía Người Dùng</w:t>
        </w:r>
        <w:r w:rsidR="00D468EF">
          <w:rPr>
            <w:caps w:val="0"/>
            <w:noProof/>
            <w:webHidden/>
          </w:rPr>
          <w:tab/>
        </w:r>
        <w:r>
          <w:rPr>
            <w:noProof/>
            <w:webHidden/>
          </w:rPr>
          <w:fldChar w:fldCharType="begin"/>
        </w:r>
        <w:r>
          <w:rPr>
            <w:noProof/>
            <w:webHidden/>
          </w:rPr>
          <w:instrText xml:space="preserve"> PAGEREF _Toc240898832 \h </w:instrText>
        </w:r>
        <w:r>
          <w:rPr>
            <w:noProof/>
            <w:webHidden/>
          </w:rPr>
        </w:r>
        <w:r>
          <w:rPr>
            <w:noProof/>
            <w:webHidden/>
          </w:rPr>
          <w:fldChar w:fldCharType="separate"/>
        </w:r>
        <w:r w:rsidR="00D468EF">
          <w:rPr>
            <w:caps w:val="0"/>
            <w:noProof/>
            <w:webHidden/>
          </w:rPr>
          <w:t>19</w:t>
        </w:r>
        <w:r>
          <w:rPr>
            <w:noProof/>
            <w:webHidden/>
          </w:rPr>
          <w:fldChar w:fldCharType="end"/>
        </w:r>
      </w:hyperlink>
    </w:p>
    <w:p w14:paraId="696BFAE9" w14:textId="1D99BC1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3" w:history="1">
        <w:r w:rsidR="00D468EF" w:rsidRPr="00B16202">
          <w:rPr>
            <w:rStyle w:val="Siuktni"/>
            <w:caps w:val="0"/>
            <w:noProof/>
          </w:rPr>
          <w:t>Bảng 1.6: Danh Sách Chức Năng Phía Người Quản Trị</w:t>
        </w:r>
        <w:r w:rsidR="00D468EF">
          <w:rPr>
            <w:caps w:val="0"/>
            <w:noProof/>
            <w:webHidden/>
          </w:rPr>
          <w:tab/>
        </w:r>
        <w:r>
          <w:rPr>
            <w:noProof/>
            <w:webHidden/>
          </w:rPr>
          <w:fldChar w:fldCharType="begin"/>
        </w:r>
        <w:r>
          <w:rPr>
            <w:noProof/>
            <w:webHidden/>
          </w:rPr>
          <w:instrText xml:space="preserve"> PAGEREF _Toc240898833 \h </w:instrText>
        </w:r>
        <w:r>
          <w:rPr>
            <w:noProof/>
            <w:webHidden/>
          </w:rPr>
        </w:r>
        <w:r>
          <w:rPr>
            <w:noProof/>
            <w:webHidden/>
          </w:rPr>
          <w:fldChar w:fldCharType="separate"/>
        </w:r>
        <w:r w:rsidR="00D468EF">
          <w:rPr>
            <w:caps w:val="0"/>
            <w:noProof/>
            <w:webHidden/>
          </w:rPr>
          <w:t>20</w:t>
        </w:r>
        <w:r>
          <w:rPr>
            <w:noProof/>
            <w:webHidden/>
          </w:rPr>
          <w:fldChar w:fldCharType="end"/>
        </w:r>
      </w:hyperlink>
    </w:p>
    <w:p w14:paraId="6E859B0D" w14:textId="7E0D0C15"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4" w:history="1">
        <w:r w:rsidR="00D468EF" w:rsidRPr="00B16202">
          <w:rPr>
            <w:rStyle w:val="Siuktni"/>
            <w:caps w:val="0"/>
            <w:noProof/>
          </w:rPr>
          <w:t>Bảng 2.1: Các Actor Trong Hệ Thống</w:t>
        </w:r>
        <w:r w:rsidR="00D468EF">
          <w:rPr>
            <w:caps w:val="0"/>
            <w:noProof/>
            <w:webHidden/>
          </w:rPr>
          <w:tab/>
        </w:r>
        <w:r>
          <w:rPr>
            <w:noProof/>
            <w:webHidden/>
          </w:rPr>
          <w:fldChar w:fldCharType="begin"/>
        </w:r>
        <w:r>
          <w:rPr>
            <w:noProof/>
            <w:webHidden/>
          </w:rPr>
          <w:instrText xml:space="preserve"> PAGEREF _Toc240898834 \h </w:instrText>
        </w:r>
        <w:r>
          <w:rPr>
            <w:noProof/>
            <w:webHidden/>
          </w:rPr>
        </w:r>
        <w:r>
          <w:rPr>
            <w:noProof/>
            <w:webHidden/>
          </w:rPr>
          <w:fldChar w:fldCharType="separate"/>
        </w:r>
        <w:r w:rsidR="00D468EF">
          <w:rPr>
            <w:caps w:val="0"/>
            <w:noProof/>
            <w:webHidden/>
          </w:rPr>
          <w:t>22</w:t>
        </w:r>
        <w:r>
          <w:rPr>
            <w:noProof/>
            <w:webHidden/>
          </w:rPr>
          <w:fldChar w:fldCharType="end"/>
        </w:r>
      </w:hyperlink>
    </w:p>
    <w:p w14:paraId="169A3CD5" w14:textId="43792425"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5" w:history="1">
        <w:r w:rsidR="00D468EF" w:rsidRPr="00B16202">
          <w:rPr>
            <w:rStyle w:val="Siuktni"/>
            <w:caps w:val="0"/>
            <w:noProof/>
          </w:rPr>
          <w:t>Bảng 2.2: Danh Sách Các Use Case</w:t>
        </w:r>
        <w:r w:rsidR="00D468EF">
          <w:rPr>
            <w:caps w:val="0"/>
            <w:noProof/>
            <w:webHidden/>
          </w:rPr>
          <w:tab/>
        </w:r>
        <w:r>
          <w:rPr>
            <w:noProof/>
            <w:webHidden/>
          </w:rPr>
          <w:fldChar w:fldCharType="begin"/>
        </w:r>
        <w:r>
          <w:rPr>
            <w:noProof/>
            <w:webHidden/>
          </w:rPr>
          <w:instrText xml:space="preserve"> PAGEREF _Toc240898835 \h </w:instrText>
        </w:r>
        <w:r>
          <w:rPr>
            <w:noProof/>
            <w:webHidden/>
          </w:rPr>
        </w:r>
        <w:r>
          <w:rPr>
            <w:noProof/>
            <w:webHidden/>
          </w:rPr>
          <w:fldChar w:fldCharType="separate"/>
        </w:r>
        <w:r w:rsidR="00D468EF">
          <w:rPr>
            <w:caps w:val="0"/>
            <w:noProof/>
            <w:webHidden/>
          </w:rPr>
          <w:t>22</w:t>
        </w:r>
        <w:r>
          <w:rPr>
            <w:noProof/>
            <w:webHidden/>
          </w:rPr>
          <w:fldChar w:fldCharType="end"/>
        </w:r>
      </w:hyperlink>
    </w:p>
    <w:p w14:paraId="361C7BA4" w14:textId="79653B0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6" w:history="1">
        <w:r w:rsidR="00D468EF" w:rsidRPr="00B16202">
          <w:rPr>
            <w:rStyle w:val="Siuktni"/>
            <w:caps w:val="0"/>
            <w:noProof/>
          </w:rPr>
          <w:t>Bảng 3.1: Bảng Organizations</w:t>
        </w:r>
        <w:r w:rsidR="00D468EF">
          <w:rPr>
            <w:caps w:val="0"/>
            <w:noProof/>
            <w:webHidden/>
          </w:rPr>
          <w:tab/>
        </w:r>
        <w:r>
          <w:rPr>
            <w:noProof/>
            <w:webHidden/>
          </w:rPr>
          <w:fldChar w:fldCharType="begin"/>
        </w:r>
        <w:r>
          <w:rPr>
            <w:noProof/>
            <w:webHidden/>
          </w:rPr>
          <w:instrText xml:space="preserve"> PAGEREF _Toc240898836 \h </w:instrText>
        </w:r>
        <w:r>
          <w:rPr>
            <w:noProof/>
            <w:webHidden/>
          </w:rPr>
        </w:r>
        <w:r>
          <w:rPr>
            <w:noProof/>
            <w:webHidden/>
          </w:rPr>
          <w:fldChar w:fldCharType="separate"/>
        </w:r>
        <w:r w:rsidR="00D468EF">
          <w:rPr>
            <w:caps w:val="0"/>
            <w:noProof/>
            <w:webHidden/>
          </w:rPr>
          <w:t>41</w:t>
        </w:r>
        <w:r>
          <w:rPr>
            <w:noProof/>
            <w:webHidden/>
          </w:rPr>
          <w:fldChar w:fldCharType="end"/>
        </w:r>
      </w:hyperlink>
    </w:p>
    <w:p w14:paraId="7DC00842" w14:textId="14FD874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7" w:history="1">
        <w:r w:rsidR="00D468EF" w:rsidRPr="00B16202">
          <w:rPr>
            <w:rStyle w:val="Siuktni"/>
            <w:caps w:val="0"/>
            <w:noProof/>
          </w:rPr>
          <w:t>Bảng 3.2: Bảng Union_Branches</w:t>
        </w:r>
        <w:r w:rsidR="00D468EF">
          <w:rPr>
            <w:caps w:val="0"/>
            <w:noProof/>
            <w:webHidden/>
          </w:rPr>
          <w:tab/>
        </w:r>
        <w:r>
          <w:rPr>
            <w:noProof/>
            <w:webHidden/>
          </w:rPr>
          <w:fldChar w:fldCharType="begin"/>
        </w:r>
        <w:r>
          <w:rPr>
            <w:noProof/>
            <w:webHidden/>
          </w:rPr>
          <w:instrText xml:space="preserve"> PAGEREF _Toc240898837 \h </w:instrText>
        </w:r>
        <w:r>
          <w:rPr>
            <w:noProof/>
            <w:webHidden/>
          </w:rPr>
        </w:r>
        <w:r>
          <w:rPr>
            <w:noProof/>
            <w:webHidden/>
          </w:rPr>
          <w:fldChar w:fldCharType="separate"/>
        </w:r>
        <w:r w:rsidR="00D468EF">
          <w:rPr>
            <w:caps w:val="0"/>
            <w:noProof/>
            <w:webHidden/>
          </w:rPr>
          <w:t>42</w:t>
        </w:r>
        <w:r>
          <w:rPr>
            <w:noProof/>
            <w:webHidden/>
          </w:rPr>
          <w:fldChar w:fldCharType="end"/>
        </w:r>
      </w:hyperlink>
    </w:p>
    <w:p w14:paraId="4B09C955" w14:textId="59025300"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8" w:history="1">
        <w:r w:rsidR="00D468EF" w:rsidRPr="00B16202">
          <w:rPr>
            <w:rStyle w:val="Siuktni"/>
            <w:caps w:val="0"/>
            <w:noProof/>
          </w:rPr>
          <w:t>Bảng 3.3: Bảng Members</w:t>
        </w:r>
        <w:r w:rsidR="00D468EF">
          <w:rPr>
            <w:caps w:val="0"/>
            <w:noProof/>
            <w:webHidden/>
          </w:rPr>
          <w:tab/>
        </w:r>
        <w:r>
          <w:rPr>
            <w:noProof/>
            <w:webHidden/>
          </w:rPr>
          <w:fldChar w:fldCharType="begin"/>
        </w:r>
        <w:r>
          <w:rPr>
            <w:noProof/>
            <w:webHidden/>
          </w:rPr>
          <w:instrText xml:space="preserve"> PAGEREF _Toc240898838 \h </w:instrText>
        </w:r>
        <w:r>
          <w:rPr>
            <w:noProof/>
            <w:webHidden/>
          </w:rPr>
        </w:r>
        <w:r>
          <w:rPr>
            <w:noProof/>
            <w:webHidden/>
          </w:rPr>
          <w:fldChar w:fldCharType="separate"/>
        </w:r>
        <w:r w:rsidR="00D468EF">
          <w:rPr>
            <w:caps w:val="0"/>
            <w:noProof/>
            <w:webHidden/>
          </w:rPr>
          <w:t>43</w:t>
        </w:r>
        <w:r>
          <w:rPr>
            <w:noProof/>
            <w:webHidden/>
          </w:rPr>
          <w:fldChar w:fldCharType="end"/>
        </w:r>
      </w:hyperlink>
    </w:p>
    <w:p w14:paraId="517D975F" w14:textId="073FED95"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9" w:history="1">
        <w:r w:rsidR="00D468EF" w:rsidRPr="00B16202">
          <w:rPr>
            <w:rStyle w:val="Siuktni"/>
            <w:caps w:val="0"/>
            <w:noProof/>
          </w:rPr>
          <w:t>Bảng 3.4: Bảng Categories</w:t>
        </w:r>
        <w:r w:rsidR="00D468EF">
          <w:rPr>
            <w:caps w:val="0"/>
            <w:noProof/>
            <w:webHidden/>
          </w:rPr>
          <w:tab/>
        </w:r>
        <w:r>
          <w:rPr>
            <w:noProof/>
            <w:webHidden/>
          </w:rPr>
          <w:fldChar w:fldCharType="begin"/>
        </w:r>
        <w:r>
          <w:rPr>
            <w:noProof/>
            <w:webHidden/>
          </w:rPr>
          <w:instrText xml:space="preserve"> PAGEREF _Toc240898839 \h </w:instrText>
        </w:r>
        <w:r>
          <w:rPr>
            <w:noProof/>
            <w:webHidden/>
          </w:rPr>
        </w:r>
        <w:r>
          <w:rPr>
            <w:noProof/>
            <w:webHidden/>
          </w:rPr>
          <w:fldChar w:fldCharType="separate"/>
        </w:r>
        <w:r w:rsidR="00D468EF">
          <w:rPr>
            <w:caps w:val="0"/>
            <w:noProof/>
            <w:webHidden/>
          </w:rPr>
          <w:t>44</w:t>
        </w:r>
        <w:r>
          <w:rPr>
            <w:noProof/>
            <w:webHidden/>
          </w:rPr>
          <w:fldChar w:fldCharType="end"/>
        </w:r>
      </w:hyperlink>
    </w:p>
    <w:p w14:paraId="5A24FB04" w14:textId="4A282C51"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0" w:history="1">
        <w:r w:rsidR="00D468EF" w:rsidRPr="00B16202">
          <w:rPr>
            <w:rStyle w:val="Siuktni"/>
            <w:caps w:val="0"/>
            <w:noProof/>
          </w:rPr>
          <w:t>Bảng 3.5: Bảng Ar</w:t>
        </w:r>
        <w:r w:rsidR="00D468EF" w:rsidRPr="00B16202">
          <w:rPr>
            <w:rStyle w:val="Siuktni"/>
            <w:caps w:val="0"/>
            <w:noProof/>
          </w:rPr>
          <w:t>t</w:t>
        </w:r>
        <w:r w:rsidR="00D468EF" w:rsidRPr="00B16202">
          <w:rPr>
            <w:rStyle w:val="Siuktni"/>
            <w:caps w:val="0"/>
            <w:noProof/>
          </w:rPr>
          <w:t>icles</w:t>
        </w:r>
        <w:r w:rsidR="00D468EF">
          <w:rPr>
            <w:caps w:val="0"/>
            <w:noProof/>
            <w:webHidden/>
          </w:rPr>
          <w:tab/>
        </w:r>
        <w:r>
          <w:rPr>
            <w:noProof/>
            <w:webHidden/>
          </w:rPr>
          <w:fldChar w:fldCharType="begin"/>
        </w:r>
        <w:r>
          <w:rPr>
            <w:noProof/>
            <w:webHidden/>
          </w:rPr>
          <w:instrText xml:space="preserve"> PAGEREF _Toc240898840 \h </w:instrText>
        </w:r>
        <w:r>
          <w:rPr>
            <w:noProof/>
            <w:webHidden/>
          </w:rPr>
        </w:r>
        <w:r>
          <w:rPr>
            <w:noProof/>
            <w:webHidden/>
          </w:rPr>
          <w:fldChar w:fldCharType="separate"/>
        </w:r>
        <w:r w:rsidR="00D468EF">
          <w:rPr>
            <w:caps w:val="0"/>
            <w:noProof/>
            <w:webHidden/>
          </w:rPr>
          <w:t>44</w:t>
        </w:r>
        <w:r>
          <w:rPr>
            <w:noProof/>
            <w:webHidden/>
          </w:rPr>
          <w:fldChar w:fldCharType="end"/>
        </w:r>
      </w:hyperlink>
    </w:p>
    <w:p w14:paraId="57BEAAAF" w14:textId="06036D0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1" w:history="1">
        <w:r w:rsidR="00D468EF" w:rsidRPr="00B16202">
          <w:rPr>
            <w:rStyle w:val="Siuktni"/>
            <w:caps w:val="0"/>
            <w:noProof/>
          </w:rPr>
          <w:t>Bảng 3.6: Bảng Documents</w:t>
        </w:r>
        <w:r w:rsidR="00D468EF">
          <w:rPr>
            <w:caps w:val="0"/>
            <w:noProof/>
            <w:webHidden/>
          </w:rPr>
          <w:tab/>
        </w:r>
        <w:r>
          <w:rPr>
            <w:noProof/>
            <w:webHidden/>
          </w:rPr>
          <w:fldChar w:fldCharType="begin"/>
        </w:r>
        <w:r>
          <w:rPr>
            <w:noProof/>
            <w:webHidden/>
          </w:rPr>
          <w:instrText xml:space="preserve"> PAGEREF _Toc240898841 \h </w:instrText>
        </w:r>
        <w:r>
          <w:rPr>
            <w:noProof/>
            <w:webHidden/>
          </w:rPr>
        </w:r>
        <w:r>
          <w:rPr>
            <w:noProof/>
            <w:webHidden/>
          </w:rPr>
          <w:fldChar w:fldCharType="separate"/>
        </w:r>
        <w:r w:rsidR="00D468EF">
          <w:rPr>
            <w:caps w:val="0"/>
            <w:noProof/>
            <w:webHidden/>
          </w:rPr>
          <w:t>46</w:t>
        </w:r>
        <w:r>
          <w:rPr>
            <w:noProof/>
            <w:webHidden/>
          </w:rPr>
          <w:fldChar w:fldCharType="end"/>
        </w:r>
      </w:hyperlink>
    </w:p>
    <w:p w14:paraId="48A6DA6F" w14:textId="0FF6BE9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2" w:history="1">
        <w:r w:rsidR="00D468EF" w:rsidRPr="00B16202">
          <w:rPr>
            <w:rStyle w:val="Siuktni"/>
            <w:caps w:val="0"/>
            <w:noProof/>
          </w:rPr>
          <w:t>Bảng 3.7: Bảng Monthly_Reports</w:t>
        </w:r>
        <w:r w:rsidR="00D468EF">
          <w:rPr>
            <w:caps w:val="0"/>
            <w:noProof/>
            <w:webHidden/>
          </w:rPr>
          <w:tab/>
        </w:r>
        <w:r>
          <w:rPr>
            <w:noProof/>
            <w:webHidden/>
          </w:rPr>
          <w:fldChar w:fldCharType="begin"/>
        </w:r>
        <w:r>
          <w:rPr>
            <w:noProof/>
            <w:webHidden/>
          </w:rPr>
          <w:instrText xml:space="preserve"> PAGEREF _Toc240898842 \h </w:instrText>
        </w:r>
        <w:r>
          <w:rPr>
            <w:noProof/>
            <w:webHidden/>
          </w:rPr>
        </w:r>
        <w:r>
          <w:rPr>
            <w:noProof/>
            <w:webHidden/>
          </w:rPr>
          <w:fldChar w:fldCharType="separate"/>
        </w:r>
        <w:r w:rsidR="00D468EF">
          <w:rPr>
            <w:caps w:val="0"/>
            <w:noProof/>
            <w:webHidden/>
          </w:rPr>
          <w:t>46</w:t>
        </w:r>
        <w:r>
          <w:rPr>
            <w:noProof/>
            <w:webHidden/>
          </w:rPr>
          <w:fldChar w:fldCharType="end"/>
        </w:r>
      </w:hyperlink>
    </w:p>
    <w:p w14:paraId="4416AC84" w14:textId="24699362"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3" w:history="1">
        <w:r w:rsidR="00D468EF" w:rsidRPr="00B16202">
          <w:rPr>
            <w:rStyle w:val="Siuktni"/>
            <w:caps w:val="0"/>
            <w:noProof/>
          </w:rPr>
          <w:t>Bảng 3.8: Bảng Schedules</w:t>
        </w:r>
        <w:r w:rsidR="00D468EF">
          <w:rPr>
            <w:caps w:val="0"/>
            <w:noProof/>
            <w:webHidden/>
          </w:rPr>
          <w:tab/>
        </w:r>
        <w:r>
          <w:rPr>
            <w:noProof/>
            <w:webHidden/>
          </w:rPr>
          <w:fldChar w:fldCharType="begin"/>
        </w:r>
        <w:r>
          <w:rPr>
            <w:noProof/>
            <w:webHidden/>
          </w:rPr>
          <w:instrText xml:space="preserve"> PAGEREF _Toc240898843 \h </w:instrText>
        </w:r>
        <w:r>
          <w:rPr>
            <w:noProof/>
            <w:webHidden/>
          </w:rPr>
        </w:r>
        <w:r>
          <w:rPr>
            <w:noProof/>
            <w:webHidden/>
          </w:rPr>
          <w:fldChar w:fldCharType="separate"/>
        </w:r>
        <w:r w:rsidR="00D468EF">
          <w:rPr>
            <w:caps w:val="0"/>
            <w:noProof/>
            <w:webHidden/>
          </w:rPr>
          <w:t>48</w:t>
        </w:r>
        <w:r>
          <w:rPr>
            <w:noProof/>
            <w:webHidden/>
          </w:rPr>
          <w:fldChar w:fldCharType="end"/>
        </w:r>
      </w:hyperlink>
    </w:p>
    <w:p w14:paraId="34E515C7" w14:textId="5692FD0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4" w:history="1">
        <w:r w:rsidR="00D468EF" w:rsidRPr="00B16202">
          <w:rPr>
            <w:rStyle w:val="Siuktni"/>
            <w:caps w:val="0"/>
            <w:noProof/>
          </w:rPr>
          <w:t>Bảng 3.9: Bảng Users</w:t>
        </w:r>
        <w:r w:rsidR="00D468EF">
          <w:rPr>
            <w:caps w:val="0"/>
            <w:noProof/>
            <w:webHidden/>
          </w:rPr>
          <w:tab/>
        </w:r>
        <w:r>
          <w:rPr>
            <w:noProof/>
            <w:webHidden/>
          </w:rPr>
          <w:fldChar w:fldCharType="begin"/>
        </w:r>
        <w:r>
          <w:rPr>
            <w:noProof/>
            <w:webHidden/>
          </w:rPr>
          <w:instrText xml:space="preserve"> PAGEREF _Toc240898844 \h </w:instrText>
        </w:r>
        <w:r>
          <w:rPr>
            <w:noProof/>
            <w:webHidden/>
          </w:rPr>
        </w:r>
        <w:r>
          <w:rPr>
            <w:noProof/>
            <w:webHidden/>
          </w:rPr>
          <w:fldChar w:fldCharType="separate"/>
        </w:r>
        <w:r w:rsidR="00D468EF">
          <w:rPr>
            <w:caps w:val="0"/>
            <w:noProof/>
            <w:webHidden/>
          </w:rPr>
          <w:t>49</w:t>
        </w:r>
        <w:r>
          <w:rPr>
            <w:noProof/>
            <w:webHidden/>
          </w:rPr>
          <w:fldChar w:fldCharType="end"/>
        </w:r>
      </w:hyperlink>
    </w:p>
    <w:p w14:paraId="53813441" w14:textId="77754191"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5" w:history="1">
        <w:r w:rsidR="00D468EF" w:rsidRPr="00B16202">
          <w:rPr>
            <w:rStyle w:val="Siuktni"/>
            <w:caps w:val="0"/>
            <w:noProof/>
          </w:rPr>
          <w:t>Bảng 3.10: Bảng Article_Audits</w:t>
        </w:r>
        <w:r w:rsidR="00D468EF">
          <w:rPr>
            <w:caps w:val="0"/>
            <w:noProof/>
            <w:webHidden/>
          </w:rPr>
          <w:tab/>
        </w:r>
        <w:r>
          <w:rPr>
            <w:noProof/>
            <w:webHidden/>
          </w:rPr>
          <w:fldChar w:fldCharType="begin"/>
        </w:r>
        <w:r>
          <w:rPr>
            <w:noProof/>
            <w:webHidden/>
          </w:rPr>
          <w:instrText xml:space="preserve"> PAGEREF _Toc240898845 \h </w:instrText>
        </w:r>
        <w:r>
          <w:rPr>
            <w:noProof/>
            <w:webHidden/>
          </w:rPr>
        </w:r>
        <w:r>
          <w:rPr>
            <w:noProof/>
            <w:webHidden/>
          </w:rPr>
          <w:fldChar w:fldCharType="separate"/>
        </w:r>
        <w:r w:rsidR="00D468EF">
          <w:rPr>
            <w:caps w:val="0"/>
            <w:noProof/>
            <w:webHidden/>
          </w:rPr>
          <w:t>49</w:t>
        </w:r>
        <w:r>
          <w:rPr>
            <w:noProof/>
            <w:webHidden/>
          </w:rPr>
          <w:fldChar w:fldCharType="end"/>
        </w:r>
      </w:hyperlink>
    </w:p>
    <w:p w14:paraId="1EBE8DF6" w14:textId="4284F33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6" w:history="1">
        <w:r w:rsidR="00D468EF" w:rsidRPr="00B16202">
          <w:rPr>
            <w:rStyle w:val="Siuktni"/>
            <w:caps w:val="0"/>
            <w:noProof/>
          </w:rPr>
          <w:t>Bảng 3.11: Bảng Comments</w:t>
        </w:r>
        <w:r w:rsidR="00D468EF">
          <w:rPr>
            <w:caps w:val="0"/>
            <w:noProof/>
            <w:webHidden/>
          </w:rPr>
          <w:tab/>
        </w:r>
        <w:r>
          <w:rPr>
            <w:noProof/>
            <w:webHidden/>
          </w:rPr>
          <w:fldChar w:fldCharType="begin"/>
        </w:r>
        <w:r>
          <w:rPr>
            <w:noProof/>
            <w:webHidden/>
          </w:rPr>
          <w:instrText xml:space="preserve"> PAGEREF _Toc240898846 \h </w:instrText>
        </w:r>
        <w:r>
          <w:rPr>
            <w:noProof/>
            <w:webHidden/>
          </w:rPr>
        </w:r>
        <w:r>
          <w:rPr>
            <w:noProof/>
            <w:webHidden/>
          </w:rPr>
          <w:fldChar w:fldCharType="separate"/>
        </w:r>
        <w:r w:rsidR="00D468EF">
          <w:rPr>
            <w:caps w:val="0"/>
            <w:noProof/>
            <w:webHidden/>
          </w:rPr>
          <w:t>50</w:t>
        </w:r>
        <w:r>
          <w:rPr>
            <w:noProof/>
            <w:webHidden/>
          </w:rPr>
          <w:fldChar w:fldCharType="end"/>
        </w:r>
      </w:hyperlink>
    </w:p>
    <w:p w14:paraId="0F58E2DF" w14:textId="37C0BF1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7" w:history="1">
        <w:r w:rsidR="00D468EF" w:rsidRPr="00B16202">
          <w:rPr>
            <w:rStyle w:val="Siuktni"/>
            <w:caps w:val="0"/>
            <w:noProof/>
          </w:rPr>
          <w:t>Bảng 3.12: Bảng Bookmarks</w:t>
        </w:r>
        <w:r w:rsidR="00D468EF">
          <w:rPr>
            <w:caps w:val="0"/>
            <w:noProof/>
            <w:webHidden/>
          </w:rPr>
          <w:tab/>
        </w:r>
        <w:r>
          <w:rPr>
            <w:noProof/>
            <w:webHidden/>
          </w:rPr>
          <w:fldChar w:fldCharType="begin"/>
        </w:r>
        <w:r>
          <w:rPr>
            <w:noProof/>
            <w:webHidden/>
          </w:rPr>
          <w:instrText xml:space="preserve"> PAGEREF _Toc240898847 \h </w:instrText>
        </w:r>
        <w:r>
          <w:rPr>
            <w:noProof/>
            <w:webHidden/>
          </w:rPr>
        </w:r>
        <w:r>
          <w:rPr>
            <w:noProof/>
            <w:webHidden/>
          </w:rPr>
          <w:fldChar w:fldCharType="separate"/>
        </w:r>
        <w:r w:rsidR="00D468EF">
          <w:rPr>
            <w:caps w:val="0"/>
            <w:noProof/>
            <w:webHidden/>
          </w:rPr>
          <w:t>50</w:t>
        </w:r>
        <w:r>
          <w:rPr>
            <w:noProof/>
            <w:webHidden/>
          </w:rPr>
          <w:fldChar w:fldCharType="end"/>
        </w:r>
      </w:hyperlink>
    </w:p>
    <w:p w14:paraId="600449F2" w14:textId="28D14BE3"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8" w:history="1">
        <w:r w:rsidR="00D468EF" w:rsidRPr="00B16202">
          <w:rPr>
            <w:rStyle w:val="Siuktni"/>
            <w:caps w:val="0"/>
            <w:noProof/>
          </w:rPr>
          <w:t>Bảng 3.13: Bảng Welfare_Programs</w:t>
        </w:r>
        <w:r w:rsidR="00D468EF">
          <w:rPr>
            <w:caps w:val="0"/>
            <w:noProof/>
            <w:webHidden/>
          </w:rPr>
          <w:tab/>
        </w:r>
        <w:r>
          <w:rPr>
            <w:noProof/>
            <w:webHidden/>
          </w:rPr>
          <w:fldChar w:fldCharType="begin"/>
        </w:r>
        <w:r>
          <w:rPr>
            <w:noProof/>
            <w:webHidden/>
          </w:rPr>
          <w:instrText xml:space="preserve"> PAGEREF _Toc240898848 \h </w:instrText>
        </w:r>
        <w:r>
          <w:rPr>
            <w:noProof/>
            <w:webHidden/>
          </w:rPr>
        </w:r>
        <w:r>
          <w:rPr>
            <w:noProof/>
            <w:webHidden/>
          </w:rPr>
          <w:fldChar w:fldCharType="separate"/>
        </w:r>
        <w:r w:rsidR="00D468EF">
          <w:rPr>
            <w:caps w:val="0"/>
            <w:noProof/>
            <w:webHidden/>
          </w:rPr>
          <w:t>51</w:t>
        </w:r>
        <w:r>
          <w:rPr>
            <w:noProof/>
            <w:webHidden/>
          </w:rPr>
          <w:fldChar w:fldCharType="end"/>
        </w:r>
      </w:hyperlink>
    </w:p>
    <w:p w14:paraId="1F95A6F4" w14:textId="5E387C7C"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9" w:history="1">
        <w:r w:rsidR="00D468EF" w:rsidRPr="00B16202">
          <w:rPr>
            <w:rStyle w:val="Siuktni"/>
            <w:caps w:val="0"/>
            <w:noProof/>
          </w:rPr>
          <w:t>Bảng 3.14: Bảng Aid_Requests</w:t>
        </w:r>
        <w:r w:rsidR="00D468EF">
          <w:rPr>
            <w:caps w:val="0"/>
            <w:noProof/>
            <w:webHidden/>
          </w:rPr>
          <w:tab/>
        </w:r>
        <w:r>
          <w:rPr>
            <w:noProof/>
            <w:webHidden/>
          </w:rPr>
          <w:fldChar w:fldCharType="begin"/>
        </w:r>
        <w:r>
          <w:rPr>
            <w:noProof/>
            <w:webHidden/>
          </w:rPr>
          <w:instrText xml:space="preserve"> PAGEREF _Toc240898849 \h </w:instrText>
        </w:r>
        <w:r>
          <w:rPr>
            <w:noProof/>
            <w:webHidden/>
          </w:rPr>
        </w:r>
        <w:r>
          <w:rPr>
            <w:noProof/>
            <w:webHidden/>
          </w:rPr>
          <w:fldChar w:fldCharType="separate"/>
        </w:r>
        <w:r w:rsidR="00D468EF">
          <w:rPr>
            <w:caps w:val="0"/>
            <w:noProof/>
            <w:webHidden/>
          </w:rPr>
          <w:t>51</w:t>
        </w:r>
        <w:r>
          <w:rPr>
            <w:noProof/>
            <w:webHidden/>
          </w:rPr>
          <w:fldChar w:fldCharType="end"/>
        </w:r>
      </w:hyperlink>
    </w:p>
    <w:p w14:paraId="4B32908B" w14:textId="36264C39" w:rsidR="00016A25" w:rsidRDefault="00016A25">
      <w:pPr>
        <w:pStyle w:val="Mucluc1"/>
        <w:rPr>
          <w:rFonts w:asciiTheme="minorHAnsi" w:hAnsiTheme="minorHAnsi"/>
          <w:b w:val="0"/>
          <w:caps w:val="0"/>
          <w:noProof/>
          <w:color w:val="auto"/>
          <w:kern w:val="2"/>
          <w:sz w:val="24"/>
          <w:szCs w:val="24"/>
          <w14:ligatures w14:val="standardContextual"/>
        </w:rPr>
      </w:pPr>
      <w:hyperlink w:anchor="_Toc240898850" w:history="1">
        <w:r w:rsidR="00D468EF" w:rsidRPr="00B16202">
          <w:rPr>
            <w:rStyle w:val="Siuktni"/>
            <w:caps w:val="0"/>
            <w:noProof/>
          </w:rPr>
          <w:t>Bảng 3.15: Bảng Inbox_Feedback</w:t>
        </w:r>
        <w:r w:rsidR="00D468EF">
          <w:rPr>
            <w:caps w:val="0"/>
            <w:noProof/>
            <w:webHidden/>
          </w:rPr>
          <w:tab/>
        </w:r>
        <w:r>
          <w:rPr>
            <w:noProof/>
            <w:webHidden/>
          </w:rPr>
          <w:fldChar w:fldCharType="begin"/>
        </w:r>
        <w:r>
          <w:rPr>
            <w:noProof/>
            <w:webHidden/>
          </w:rPr>
          <w:instrText xml:space="preserve"> PAGEREF _Toc240898850 \h </w:instrText>
        </w:r>
        <w:r>
          <w:rPr>
            <w:noProof/>
            <w:webHidden/>
          </w:rPr>
        </w:r>
        <w:r>
          <w:rPr>
            <w:noProof/>
            <w:webHidden/>
          </w:rPr>
          <w:fldChar w:fldCharType="separate"/>
        </w:r>
        <w:r w:rsidR="00D468EF">
          <w:rPr>
            <w:caps w:val="0"/>
            <w:noProof/>
            <w:webHidden/>
          </w:rPr>
          <w:t>52</w:t>
        </w:r>
        <w:r>
          <w:rPr>
            <w:noProof/>
            <w:webHidden/>
          </w:rPr>
          <w:fldChar w:fldCharType="end"/>
        </w:r>
      </w:hyperlink>
    </w:p>
    <w:p w14:paraId="1FF22149" w14:textId="6DDFFD49" w:rsidR="00A95ED4" w:rsidRPr="00971E10" w:rsidRDefault="00016A25" w:rsidP="00D1741E">
      <w:pPr>
        <w:rPr>
          <w:noProof/>
        </w:rPr>
      </w:pPr>
      <w:r>
        <w:rPr>
          <w:noProof/>
        </w:rPr>
        <w:fldChar w:fldCharType="end"/>
      </w:r>
    </w:p>
    <w:p w14:paraId="26F3B3BB" w14:textId="77777777" w:rsidR="00D1741E" w:rsidRPr="00016A25" w:rsidRDefault="00D1741E" w:rsidP="00BA4EDB">
      <w:pPr>
        <w:rPr>
          <w:lang w:val="vi-VN"/>
        </w:rPr>
      </w:pPr>
      <w:r w:rsidRPr="00971E10">
        <w:br w:type="page"/>
      </w:r>
    </w:p>
    <w:p w14:paraId="6E42C7F9" w14:textId="77777777" w:rsidR="00946797" w:rsidRPr="00C1559D" w:rsidRDefault="00000000" w:rsidP="002F52F2">
      <w:pPr>
        <w:pStyle w:val="m1b"/>
      </w:pPr>
      <w:bookmarkStart w:id="4" w:name="_Toc240897693"/>
      <w:r w:rsidRPr="00C1559D">
        <w:lastRenderedPageBreak/>
        <w:t>MỞ ĐẦU</w:t>
      </w:r>
      <w:bookmarkEnd w:id="0"/>
      <w:bookmarkEnd w:id="4"/>
    </w:p>
    <w:p w14:paraId="12FEA0C2" w14:textId="77777777" w:rsidR="00946797" w:rsidRPr="00C1559D" w:rsidRDefault="00000000">
      <w:pPr>
        <w:spacing w:after="120" w:line="312" w:lineRule="auto"/>
        <w:ind w:firstLine="720"/>
        <w:jc w:val="both"/>
        <w:rPr>
          <w:rFonts w:cs="Times New Roman"/>
          <w:noProof/>
          <w:color w:val="auto"/>
          <w:lang w:val="vi-VN"/>
        </w:rPr>
      </w:pPr>
      <w:r w:rsidRPr="00C1559D">
        <w:rPr>
          <w:rFonts w:cs="Times New Roman"/>
          <w:noProof/>
          <w:color w:val="auto"/>
          <w:lang w:val="vi-VN"/>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4D69EB59" w14:textId="77777777" w:rsidR="00946797" w:rsidRPr="00C1559D" w:rsidRDefault="00000000">
      <w:pPr>
        <w:spacing w:after="120" w:line="312" w:lineRule="auto"/>
        <w:ind w:firstLine="720"/>
        <w:jc w:val="both"/>
        <w:rPr>
          <w:rFonts w:cs="Times New Roman"/>
          <w:noProof/>
          <w:color w:val="auto"/>
          <w:lang w:val="vi-VN"/>
        </w:rPr>
      </w:pPr>
      <w:r w:rsidRPr="00C1559D">
        <w:rPr>
          <w:rFonts w:cs="Times New Roman"/>
          <w:noProof/>
          <w:color w:val="auto"/>
          <w:lang w:val="vi-VN"/>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3768A00" w14:textId="77777777" w:rsidR="00946797" w:rsidRPr="00C1559D" w:rsidRDefault="00946797">
      <w:pPr>
        <w:spacing w:after="120" w:line="312" w:lineRule="auto"/>
        <w:ind w:firstLine="720"/>
        <w:jc w:val="both"/>
        <w:rPr>
          <w:rFonts w:cs="Times New Roman"/>
          <w:noProof/>
          <w:color w:val="auto"/>
          <w:lang w:val="vi-VN"/>
        </w:rPr>
      </w:pPr>
    </w:p>
    <w:p w14:paraId="25990595" w14:textId="77777777" w:rsidR="00946797" w:rsidRPr="00C1559D" w:rsidRDefault="00946797">
      <w:pPr>
        <w:spacing w:after="120" w:line="312" w:lineRule="auto"/>
        <w:ind w:firstLine="720"/>
        <w:jc w:val="both"/>
        <w:rPr>
          <w:rFonts w:cs="Times New Roman"/>
          <w:noProof/>
          <w:color w:val="auto"/>
          <w:lang w:val="vi-VN"/>
        </w:rPr>
      </w:pPr>
    </w:p>
    <w:p w14:paraId="7A77E809" w14:textId="77777777" w:rsidR="00946797" w:rsidRPr="00C1559D" w:rsidRDefault="00946797">
      <w:pPr>
        <w:spacing w:after="120" w:line="312" w:lineRule="auto"/>
        <w:ind w:firstLine="720"/>
        <w:jc w:val="both"/>
        <w:rPr>
          <w:rFonts w:cs="Times New Roman"/>
          <w:noProof/>
          <w:color w:val="auto"/>
          <w:lang w:val="vi-VN"/>
        </w:rPr>
      </w:pPr>
    </w:p>
    <w:p w14:paraId="650DA956" w14:textId="77777777" w:rsidR="00946797" w:rsidRPr="00C1559D" w:rsidRDefault="00946797">
      <w:pPr>
        <w:spacing w:after="120" w:line="312" w:lineRule="auto"/>
        <w:ind w:firstLine="720"/>
        <w:jc w:val="both"/>
        <w:rPr>
          <w:rFonts w:cs="Times New Roman"/>
          <w:noProof/>
          <w:color w:val="auto"/>
          <w:lang w:val="vi-VN"/>
        </w:rPr>
      </w:pPr>
    </w:p>
    <w:p w14:paraId="5826430C" w14:textId="77777777" w:rsidR="00946797" w:rsidRPr="00C1559D" w:rsidRDefault="00946797">
      <w:pPr>
        <w:spacing w:after="120" w:line="312" w:lineRule="auto"/>
        <w:ind w:firstLine="720"/>
        <w:jc w:val="both"/>
        <w:rPr>
          <w:rFonts w:cs="Times New Roman"/>
          <w:noProof/>
          <w:color w:val="auto"/>
          <w:lang w:val="vi-VN"/>
        </w:rPr>
      </w:pPr>
    </w:p>
    <w:p w14:paraId="4EE71866" w14:textId="77777777" w:rsidR="00946797" w:rsidRPr="00C1559D" w:rsidRDefault="00946797">
      <w:pPr>
        <w:spacing w:after="120" w:line="312" w:lineRule="auto"/>
        <w:ind w:firstLine="720"/>
        <w:jc w:val="both"/>
        <w:rPr>
          <w:rFonts w:cs="Times New Roman"/>
          <w:noProof/>
          <w:color w:val="auto"/>
          <w:lang w:val="vi-VN"/>
        </w:rPr>
      </w:pPr>
    </w:p>
    <w:p w14:paraId="129FD042" w14:textId="77777777" w:rsidR="00946797" w:rsidRPr="00C1559D" w:rsidRDefault="00946797">
      <w:pPr>
        <w:spacing w:after="120" w:line="312" w:lineRule="auto"/>
        <w:ind w:firstLine="720"/>
        <w:jc w:val="both"/>
        <w:rPr>
          <w:rFonts w:cs="Times New Roman"/>
          <w:noProof/>
          <w:color w:val="auto"/>
          <w:lang w:val="vi-VN"/>
        </w:rPr>
      </w:pPr>
    </w:p>
    <w:p w14:paraId="1805273B" w14:textId="77777777" w:rsidR="00946797" w:rsidRPr="00C1559D" w:rsidRDefault="00946797">
      <w:pPr>
        <w:spacing w:after="120" w:line="312" w:lineRule="auto"/>
        <w:ind w:firstLine="720"/>
        <w:jc w:val="both"/>
        <w:rPr>
          <w:rFonts w:cs="Times New Roman"/>
          <w:noProof/>
          <w:color w:val="auto"/>
          <w:lang w:val="vi-VN"/>
        </w:rPr>
      </w:pPr>
    </w:p>
    <w:p w14:paraId="18BEBF34" w14:textId="77777777" w:rsidR="00946797" w:rsidRPr="00C1559D" w:rsidRDefault="00946797">
      <w:pPr>
        <w:spacing w:after="120" w:line="312" w:lineRule="auto"/>
        <w:ind w:firstLine="720"/>
        <w:jc w:val="both"/>
        <w:rPr>
          <w:rFonts w:cs="Times New Roman"/>
          <w:noProof/>
          <w:color w:val="auto"/>
          <w:lang w:val="vi-VN"/>
        </w:rPr>
      </w:pPr>
    </w:p>
    <w:p w14:paraId="68B9ED47" w14:textId="77777777" w:rsidR="00946797" w:rsidRPr="00C1559D" w:rsidRDefault="00946797">
      <w:pPr>
        <w:spacing w:after="120" w:line="312" w:lineRule="auto"/>
        <w:ind w:firstLine="720"/>
        <w:jc w:val="both"/>
        <w:rPr>
          <w:rFonts w:cs="Times New Roman"/>
          <w:noProof/>
          <w:color w:val="auto"/>
          <w:lang w:val="vi-VN"/>
        </w:rPr>
      </w:pPr>
    </w:p>
    <w:p w14:paraId="3FD0B042" w14:textId="77777777" w:rsidR="00946797" w:rsidRPr="00C1559D" w:rsidRDefault="00946797">
      <w:pPr>
        <w:spacing w:after="120" w:line="312" w:lineRule="auto"/>
        <w:ind w:firstLine="720"/>
        <w:jc w:val="both"/>
        <w:rPr>
          <w:rFonts w:cs="Times New Roman"/>
          <w:noProof/>
          <w:color w:val="auto"/>
          <w:lang w:val="vi-VN"/>
        </w:rPr>
      </w:pPr>
    </w:p>
    <w:p w14:paraId="4406AA4B" w14:textId="77777777" w:rsidR="00946797" w:rsidRPr="00C1559D" w:rsidRDefault="00000000">
      <w:pPr>
        <w:rPr>
          <w:rFonts w:cs="Times New Roman"/>
          <w:noProof/>
          <w:color w:val="auto"/>
          <w:lang w:val="vi-VN"/>
        </w:rPr>
      </w:pPr>
      <w:r w:rsidRPr="00C1559D">
        <w:rPr>
          <w:rFonts w:cs="Times New Roman"/>
          <w:i/>
          <w:noProof/>
          <w:color w:val="auto"/>
          <w:sz w:val="20"/>
          <w:lang w:val="vi-VN"/>
        </w:rPr>
        <w:br/>
      </w:r>
    </w:p>
    <w:p w14:paraId="4EBFE2AD" w14:textId="77777777" w:rsidR="00946797" w:rsidRPr="00971E10" w:rsidRDefault="00000000" w:rsidP="00E2136D">
      <w:pPr>
        <w:pStyle w:val="m1a"/>
      </w:pPr>
      <w:bookmarkStart w:id="5" w:name="_Toc240272969"/>
      <w:bookmarkStart w:id="6" w:name="_Toc240897694"/>
      <w:r w:rsidRPr="00971E10">
        <w:lastRenderedPageBreak/>
        <w:t>TỔNG QUAN</w:t>
      </w:r>
      <w:bookmarkEnd w:id="5"/>
      <w:bookmarkEnd w:id="6"/>
    </w:p>
    <w:p w14:paraId="3267E21D" w14:textId="77777777" w:rsidR="00946797" w:rsidRPr="00971E10" w:rsidRDefault="00000000" w:rsidP="00D11041">
      <w:pPr>
        <w:pStyle w:val="m2"/>
      </w:pPr>
      <w:bookmarkStart w:id="7" w:name="_Toc240272970"/>
      <w:bookmarkStart w:id="8" w:name="_Toc240897695"/>
      <w:r w:rsidRPr="00971E10">
        <w:t>Khảo sát hiện trạng công tác truyền thông tại Công đoàn TDMU</w:t>
      </w:r>
      <w:bookmarkEnd w:id="7"/>
      <w:bookmarkEnd w:id="8"/>
    </w:p>
    <w:p w14:paraId="565A2F27"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5CCFC2FC"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Tuyên truyền, phổ biến các chủ trương của Đảng, chính sách pháp luật của Nhà nước và các chỉ đạo của Công đoàn cấp trên.</w:t>
      </w:r>
    </w:p>
    <w:p w14:paraId="297812E4"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Cập nhật tin tức về các hoạt động phong trào: thi đua dạy tốt - học tốt, hội thao, văn nghệ, hoạt động vì cộng đồng.</w:t>
      </w:r>
    </w:p>
    <w:p w14:paraId="7E798A65"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Công khai các chế độ phúc lợi, chính sách bảo hiểm, chăm lo đời sống, trợ cấp khó khăn và các hoạt động nữ công.</w:t>
      </w:r>
    </w:p>
    <w:p w14:paraId="17BF2F2B"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Đăng tải các thông báo quan trọng, lịch công tác tuần/tháng và các biểu mẫu quy định nghiệp vụ.</w:t>
      </w:r>
    </w:p>
    <w:p w14:paraId="1C813C72"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24F8A141"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14F0B2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006C07DA"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4B75F5A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075E2878"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2433AE4" w14:textId="77777777" w:rsidR="00946797" w:rsidRPr="00971E10" w:rsidRDefault="00000000" w:rsidP="002F52F2">
      <w:pPr>
        <w:pStyle w:val="m2"/>
      </w:pPr>
      <w:bookmarkStart w:id="9" w:name="_Toc240272971"/>
      <w:bookmarkStart w:id="10" w:name="_Toc240897696"/>
      <w:r w:rsidRPr="00971E10">
        <w:t>Khảo sát phần cứng và hạ tầng công nghệ</w:t>
      </w:r>
      <w:bookmarkEnd w:id="9"/>
      <w:bookmarkEnd w:id="10"/>
    </w:p>
    <w:p w14:paraId="2837189E"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64B82C6E" w14:textId="3F0BBE8A" w:rsidR="00946797" w:rsidRPr="00971E10" w:rsidRDefault="00000000" w:rsidP="00E2136D">
      <w:pPr>
        <w:pStyle w:val="bang1"/>
      </w:pPr>
      <w:bookmarkStart w:id="11" w:name="_Toc240291972"/>
      <w:bookmarkStart w:id="12" w:name="_Toc240898828"/>
      <w:r w:rsidRPr="00971E10">
        <w:t>Khảo sát phần cứng và hạ tầng công nghệ</w:t>
      </w:r>
      <w:bookmarkEnd w:id="11"/>
      <w:bookmarkEnd w:id="12"/>
    </w:p>
    <w:tbl>
      <w:tblPr>
        <w:tblW w:w="0" w:type="auto"/>
        <w:jc w:val="center"/>
        <w:tblLook w:val="04A0" w:firstRow="1" w:lastRow="0" w:firstColumn="1" w:lastColumn="0" w:noHBand="0" w:noVBand="1"/>
      </w:tblPr>
      <w:tblGrid>
        <w:gridCol w:w="4511"/>
        <w:gridCol w:w="4553"/>
      </w:tblGrid>
      <w:tr w:rsidR="00946797" w:rsidRPr="00971E10" w14:paraId="7EA27C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8D594C" w14:textId="77777777" w:rsidR="00946797" w:rsidRPr="00971E10" w:rsidRDefault="00000000">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1A76A37" w14:textId="77777777" w:rsidR="00946797" w:rsidRPr="00971E10" w:rsidRDefault="00000000">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7E8B5E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9E50E2" w14:textId="77777777" w:rsidR="00946797" w:rsidRPr="00971E10" w:rsidRDefault="00000000">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6691B2F5" w14:textId="77777777" w:rsidR="00946797" w:rsidRPr="00971E10" w:rsidRDefault="00000000">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5381D2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B2A4B6" w14:textId="77777777" w:rsidR="00946797" w:rsidRPr="00971E10" w:rsidRDefault="00000000">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3765B29C" w14:textId="77777777" w:rsidR="00946797" w:rsidRPr="00971E10" w:rsidRDefault="00000000">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3F94A8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624735" w14:textId="77777777" w:rsidR="00946797" w:rsidRPr="00971E10" w:rsidRDefault="00000000">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735283BC" w14:textId="77777777" w:rsidR="00946797" w:rsidRPr="00971E10" w:rsidRDefault="00000000">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267CCCC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00C694" w14:textId="77777777" w:rsidR="00946797" w:rsidRPr="00971E10" w:rsidRDefault="00000000">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49CF0843" w14:textId="77777777" w:rsidR="00946797" w:rsidRPr="00971E10" w:rsidRDefault="00000000">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226DAA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C8D15A" w14:textId="77777777" w:rsidR="00946797" w:rsidRPr="00971E10" w:rsidRDefault="00000000">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5F14221D" w14:textId="77777777" w:rsidR="00946797" w:rsidRPr="00971E10" w:rsidRDefault="00000000">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64243D34" w14:textId="77777777" w:rsidR="00946797" w:rsidRPr="00971E10" w:rsidRDefault="00000000" w:rsidP="002F52F2">
      <w:pPr>
        <w:pStyle w:val="m2"/>
      </w:pPr>
      <w:bookmarkStart w:id="13" w:name="_Toc240272972"/>
      <w:bookmarkStart w:id="14" w:name="_Toc240897697"/>
      <w:r w:rsidRPr="00971E10">
        <w:t>Khảo sát nhu cầu</w:t>
      </w:r>
      <w:bookmarkEnd w:id="13"/>
      <w:bookmarkEnd w:id="14"/>
    </w:p>
    <w:p w14:paraId="5D4CDAD7" w14:textId="77777777" w:rsidR="00946797" w:rsidRPr="00971E10" w:rsidRDefault="00000000" w:rsidP="002F52F2">
      <w:pPr>
        <w:pStyle w:val="m3"/>
      </w:pPr>
      <w:bookmarkStart w:id="15" w:name="_Toc240272973"/>
      <w:bookmarkStart w:id="16" w:name="_Toc240897698"/>
      <w:r w:rsidRPr="00971E10">
        <w:t>Kế hoạch khảo sát</w:t>
      </w:r>
      <w:bookmarkEnd w:id="15"/>
      <w:bookmarkEnd w:id="16"/>
    </w:p>
    <w:p w14:paraId="687459F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Kế hoạch thực hiện khảo sát thu thập ý kiến thực tế từ các bên liên quan được trình bày trong Bảng 1.2:</w:t>
      </w:r>
    </w:p>
    <w:p w14:paraId="52AC8690" w14:textId="157F0E70" w:rsidR="00946797" w:rsidRPr="00971E10" w:rsidRDefault="00000000" w:rsidP="00E2136D">
      <w:pPr>
        <w:pStyle w:val="bang1"/>
      </w:pPr>
      <w:bookmarkStart w:id="17" w:name="_Toc240291973"/>
      <w:bookmarkStart w:id="18" w:name="_Toc240898829"/>
      <w:r w:rsidRPr="00971E10">
        <w:t>Kế hoạch khảo sát nhu cầu truyền thông</w:t>
      </w:r>
      <w:bookmarkEnd w:id="17"/>
      <w:bookmarkEnd w:id="18"/>
    </w:p>
    <w:tbl>
      <w:tblPr>
        <w:tblW w:w="0" w:type="auto"/>
        <w:jc w:val="center"/>
        <w:tblLook w:val="04A0" w:firstRow="1" w:lastRow="0" w:firstColumn="1" w:lastColumn="0" w:noHBand="0" w:noVBand="1"/>
      </w:tblPr>
      <w:tblGrid>
        <w:gridCol w:w="4526"/>
        <w:gridCol w:w="4538"/>
      </w:tblGrid>
      <w:tr w:rsidR="00946797" w:rsidRPr="00971E10" w14:paraId="728D7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B32BBD" w14:textId="77777777" w:rsidR="00946797" w:rsidRPr="00971E10" w:rsidRDefault="00000000">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57A1BAF0" w14:textId="77777777" w:rsidR="00946797" w:rsidRPr="00971E10" w:rsidRDefault="00000000">
            <w:pPr>
              <w:rPr>
                <w:rFonts w:cs="Times New Roman"/>
                <w:noProof/>
                <w:color w:val="auto"/>
              </w:rPr>
            </w:pPr>
            <w:r w:rsidRPr="00971E10">
              <w:rPr>
                <w:rFonts w:cs="Times New Roman"/>
                <w:noProof/>
                <w:color w:val="auto"/>
              </w:rPr>
              <w:t>12/9/2026 – 14/9/2026</w:t>
            </w:r>
          </w:p>
        </w:tc>
      </w:tr>
      <w:tr w:rsidR="00946797" w:rsidRPr="00971E10" w14:paraId="3B720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D16A8A" w14:textId="77777777" w:rsidR="00946797" w:rsidRPr="00971E10" w:rsidRDefault="00000000">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54F0F84A" w14:textId="77777777" w:rsidR="00946797" w:rsidRPr="00971E10" w:rsidRDefault="00000000">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6B7A16E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4F982F" w14:textId="77777777" w:rsidR="00946797" w:rsidRPr="00971E10" w:rsidRDefault="00000000">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288E059D" w14:textId="77777777" w:rsidR="00946797" w:rsidRPr="00971E10" w:rsidRDefault="00000000">
            <w:pPr>
              <w:rPr>
                <w:rFonts w:cs="Times New Roman"/>
                <w:noProof/>
                <w:color w:val="auto"/>
              </w:rPr>
            </w:pPr>
            <w:r w:rsidRPr="00971E10">
              <w:rPr>
                <w:rFonts w:cs="Times New Roman"/>
                <w:noProof/>
                <w:color w:val="auto"/>
              </w:rPr>
              <w:t>5 – 6 câu hỏi trọng tâm / đối tượng</w:t>
            </w:r>
          </w:p>
        </w:tc>
      </w:tr>
      <w:tr w:rsidR="00946797" w:rsidRPr="00971E10" w14:paraId="5EDC2B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CD5E9B" w14:textId="77777777" w:rsidR="00946797" w:rsidRPr="00971E10" w:rsidRDefault="00000000">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72B32D42" w14:textId="77777777" w:rsidR="00946797" w:rsidRPr="00971E10" w:rsidRDefault="00000000">
            <w:pPr>
              <w:rPr>
                <w:rFonts w:cs="Times New Roman"/>
                <w:noProof/>
                <w:color w:val="auto"/>
              </w:rPr>
            </w:pPr>
            <w:r w:rsidRPr="00971E10">
              <w:rPr>
                <w:rFonts w:cs="Times New Roman"/>
                <w:noProof/>
                <w:color w:val="auto"/>
              </w:rPr>
              <w:t>20 – 30 phút / người</w:t>
            </w:r>
          </w:p>
        </w:tc>
      </w:tr>
      <w:tr w:rsidR="00946797" w:rsidRPr="00971E10" w14:paraId="3148320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861DAA" w14:textId="77777777" w:rsidR="00946797" w:rsidRPr="00971E10" w:rsidRDefault="00000000">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172CEB36" w14:textId="77777777" w:rsidR="00946797" w:rsidRPr="00971E10" w:rsidRDefault="00000000">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CDA039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B45EAF" w14:textId="77777777" w:rsidR="00946797" w:rsidRPr="00971E10" w:rsidRDefault="00000000">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7A12A20" w14:textId="77777777" w:rsidR="00946797" w:rsidRPr="00971E10" w:rsidRDefault="00000000">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132234F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2C78168" w14:textId="77777777" w:rsidR="00946797" w:rsidRPr="00971E10" w:rsidRDefault="00000000">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2ABC414F" w14:textId="77777777" w:rsidR="00946797" w:rsidRPr="00971E10" w:rsidRDefault="00000000">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2256A33A" w14:textId="77777777" w:rsidR="00946797" w:rsidRPr="00971E10" w:rsidRDefault="00000000" w:rsidP="002F52F2">
      <w:pPr>
        <w:pStyle w:val="m3"/>
      </w:pPr>
      <w:bookmarkStart w:id="19" w:name="_Toc240272974"/>
      <w:bookmarkStart w:id="20" w:name="_Toc240897699"/>
      <w:r w:rsidRPr="00971E10">
        <w:lastRenderedPageBreak/>
        <w:t>Phỏng vấn</w:t>
      </w:r>
      <w:bookmarkEnd w:id="19"/>
      <w:bookmarkEnd w:id="20"/>
    </w:p>
    <w:p w14:paraId="70C0A416"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Dưới đây là biên bản ghi nhận kết quả các cuộc phỏng vấn thực tế với đại diện lãnh đạo và cán bộ phụ trách truyền thông:</w:t>
      </w:r>
    </w:p>
    <w:p w14:paraId="2963CCCA" w14:textId="48FF0F18" w:rsidR="00946797" w:rsidRPr="00971E10" w:rsidRDefault="00000000" w:rsidP="00E2136D">
      <w:pPr>
        <w:pStyle w:val="bang1"/>
      </w:pPr>
      <w:bookmarkStart w:id="21" w:name="_Toc240291974"/>
      <w:bookmarkStart w:id="22" w:name="_Toc240898830"/>
      <w:r w:rsidRPr="00971E10">
        <w:t>Phiếu phỏng vấn Cán bộ Quản lý Truyền thông Công đoàn TDMU</w:t>
      </w:r>
      <w:bookmarkEnd w:id="21"/>
      <w:bookmarkEnd w:id="22"/>
    </w:p>
    <w:tbl>
      <w:tblPr>
        <w:tblW w:w="0" w:type="auto"/>
        <w:jc w:val="center"/>
        <w:tblLook w:val="04A0" w:firstRow="1" w:lastRow="0" w:firstColumn="1" w:lastColumn="0" w:noHBand="0" w:noVBand="1"/>
      </w:tblPr>
      <w:tblGrid>
        <w:gridCol w:w="4520"/>
        <w:gridCol w:w="4544"/>
      </w:tblGrid>
      <w:tr w:rsidR="00946797" w:rsidRPr="00971E10" w14:paraId="77488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B43154" w14:textId="77777777" w:rsidR="00946797" w:rsidRPr="00971E10" w:rsidRDefault="00000000">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FD55C73" w14:textId="77777777" w:rsidR="00946797" w:rsidRPr="00971E10" w:rsidRDefault="00000000">
            <w:pPr>
              <w:rPr>
                <w:rFonts w:cs="Times New Roman"/>
                <w:bCs/>
                <w:noProof/>
                <w:color w:val="auto"/>
              </w:rPr>
            </w:pPr>
            <w:r w:rsidRPr="00971E10">
              <w:rPr>
                <w:rFonts w:cs="Times New Roman"/>
                <w:bCs/>
                <w:noProof/>
                <w:color w:val="auto"/>
              </w:rPr>
              <w:t>Ngày phỏng vấn: 12/9/2026</w:t>
            </w:r>
          </w:p>
        </w:tc>
      </w:tr>
      <w:tr w:rsidR="00946797" w:rsidRPr="00971E10" w14:paraId="2F56854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9E50B1" w14:textId="77777777" w:rsidR="00946797" w:rsidRPr="00971E10" w:rsidRDefault="00000000">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88A5E75" w14:textId="77777777" w:rsidR="00946797" w:rsidRPr="00971E10" w:rsidRDefault="00000000">
            <w:pPr>
              <w:rPr>
                <w:rFonts w:cs="Times New Roman"/>
                <w:bCs/>
                <w:noProof/>
                <w:color w:val="auto"/>
              </w:rPr>
            </w:pPr>
            <w:r w:rsidRPr="00971E10">
              <w:rPr>
                <w:rFonts w:cs="Times New Roman"/>
                <w:bCs/>
                <w:noProof/>
                <w:color w:val="auto"/>
              </w:rPr>
              <w:t>Ghi nhận</w:t>
            </w:r>
          </w:p>
        </w:tc>
      </w:tr>
      <w:tr w:rsidR="00946797" w:rsidRPr="00971E10" w14:paraId="56B1CD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438EF2" w14:textId="77777777" w:rsidR="00946797" w:rsidRPr="00971E10" w:rsidRDefault="00000000">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2BCF9C74" w14:textId="77777777" w:rsidR="00946797" w:rsidRPr="00971E10" w:rsidRDefault="00000000">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5973129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128869" w14:textId="77777777" w:rsidR="00946797" w:rsidRPr="00971E10" w:rsidRDefault="00000000">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8081750" w14:textId="77777777" w:rsidR="00946797" w:rsidRPr="00971E10" w:rsidRDefault="00000000">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2733B8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9CB2A6" w14:textId="77777777" w:rsidR="00946797" w:rsidRPr="00971E10" w:rsidRDefault="00000000">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C7E5FF3" w14:textId="77777777" w:rsidR="00946797" w:rsidRPr="00971E10" w:rsidRDefault="00000000">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09BFD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634550D" w14:textId="77777777" w:rsidR="00946797" w:rsidRPr="00971E10" w:rsidRDefault="00000000">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20AF8CF8" w14:textId="77777777" w:rsidR="00946797" w:rsidRPr="00971E10" w:rsidRDefault="00000000">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3547F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B13480" w14:textId="77777777" w:rsidR="00946797" w:rsidRPr="00971E10" w:rsidRDefault="00000000">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6C37D735" w14:textId="77777777" w:rsidR="00946797" w:rsidRPr="00971E10" w:rsidRDefault="00000000">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2591B304" w14:textId="77777777" w:rsidR="00946797" w:rsidRPr="00971E10" w:rsidRDefault="00000000">
      <w:pPr>
        <w:rPr>
          <w:rFonts w:cs="Times New Roman"/>
          <w:noProof/>
          <w:color w:val="auto"/>
        </w:rPr>
      </w:pPr>
      <w:r w:rsidRPr="00971E10">
        <w:rPr>
          <w:rFonts w:cs="Times New Roman"/>
          <w:noProof/>
          <w:color w:val="auto"/>
        </w:rPr>
        <w:br w:type="page"/>
      </w:r>
    </w:p>
    <w:p w14:paraId="618D781E" w14:textId="19CAB7AC" w:rsidR="00946797" w:rsidRPr="00971E10" w:rsidRDefault="00000000">
      <w:pPr>
        <w:rPr>
          <w:rFonts w:cs="Times New Roman"/>
          <w:noProof/>
          <w:color w:val="auto"/>
        </w:rPr>
      </w:pPr>
      <w:r w:rsidRPr="00971E10">
        <w:rPr>
          <w:rFonts w:cs="Times New Roman"/>
          <w:i/>
          <w:noProof/>
          <w:color w:val="auto"/>
          <w:sz w:val="20"/>
        </w:rPr>
        <w:lastRenderedPageBreak/>
        <w:br/>
      </w:r>
    </w:p>
    <w:p w14:paraId="0B4604AC" w14:textId="0FBD8D99" w:rsidR="00946797" w:rsidRPr="00971E10" w:rsidRDefault="00000000" w:rsidP="00E2136D">
      <w:pPr>
        <w:pStyle w:val="bang1"/>
      </w:pPr>
      <w:bookmarkStart w:id="23" w:name="_Toc240291975"/>
      <w:bookmarkStart w:id="24" w:name="_Toc240898831"/>
      <w:r w:rsidRPr="00971E10">
        <w:t>Phiếu phỏng vấn Biên tập viên &amp; Cán bộ Truyền thông kiêm nhiệm</w:t>
      </w:r>
      <w:bookmarkEnd w:id="23"/>
      <w:bookmarkEnd w:id="24"/>
    </w:p>
    <w:tbl>
      <w:tblPr>
        <w:tblW w:w="0" w:type="auto"/>
        <w:jc w:val="center"/>
        <w:tblLook w:val="04A0" w:firstRow="1" w:lastRow="0" w:firstColumn="1" w:lastColumn="0" w:noHBand="0" w:noVBand="1"/>
      </w:tblPr>
      <w:tblGrid>
        <w:gridCol w:w="4523"/>
        <w:gridCol w:w="4541"/>
      </w:tblGrid>
      <w:tr w:rsidR="00946797" w:rsidRPr="00971E10" w14:paraId="67B0ED3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2DF1EF" w14:textId="77777777" w:rsidR="00946797" w:rsidRPr="00971E10" w:rsidRDefault="00000000">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5A72130" w14:textId="77777777" w:rsidR="00946797" w:rsidRPr="00971E10" w:rsidRDefault="00000000">
            <w:pPr>
              <w:rPr>
                <w:rFonts w:cs="Times New Roman"/>
                <w:bCs/>
                <w:noProof/>
                <w:color w:val="auto"/>
              </w:rPr>
            </w:pPr>
            <w:r w:rsidRPr="00971E10">
              <w:rPr>
                <w:rFonts w:cs="Times New Roman"/>
                <w:bCs/>
                <w:noProof/>
                <w:color w:val="auto"/>
              </w:rPr>
              <w:t>Ngày phỏng vấn: 14/9/2026</w:t>
            </w:r>
          </w:p>
        </w:tc>
      </w:tr>
      <w:tr w:rsidR="00946797" w:rsidRPr="00971E10" w14:paraId="2B01C3C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89AC28" w14:textId="77777777" w:rsidR="00946797" w:rsidRPr="00971E10" w:rsidRDefault="00000000">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19E2518" w14:textId="77777777" w:rsidR="00946797" w:rsidRPr="00971E10" w:rsidRDefault="00000000">
            <w:pPr>
              <w:rPr>
                <w:rFonts w:cs="Times New Roman"/>
                <w:bCs/>
                <w:noProof/>
                <w:color w:val="auto"/>
              </w:rPr>
            </w:pPr>
            <w:r w:rsidRPr="00971E10">
              <w:rPr>
                <w:rFonts w:cs="Times New Roman"/>
                <w:bCs/>
                <w:noProof/>
                <w:color w:val="auto"/>
              </w:rPr>
              <w:t>Ghi nhận</w:t>
            </w:r>
          </w:p>
        </w:tc>
      </w:tr>
      <w:tr w:rsidR="00946797" w:rsidRPr="00971E10" w14:paraId="752FCBA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DC0ED74" w14:textId="77777777" w:rsidR="00946797" w:rsidRPr="00971E10" w:rsidRDefault="00000000">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6D627502" w14:textId="77777777" w:rsidR="00946797" w:rsidRPr="00971E10" w:rsidRDefault="00000000">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678014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A5B916" w14:textId="77777777" w:rsidR="00946797" w:rsidRPr="00971E10" w:rsidRDefault="00000000">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01BA69F9" w14:textId="77777777" w:rsidR="00946797" w:rsidRPr="00971E10" w:rsidRDefault="00000000">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7F8092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AFAD07" w14:textId="77777777" w:rsidR="00946797" w:rsidRPr="00971E10" w:rsidRDefault="00000000">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98DC9B8" w14:textId="77777777" w:rsidR="00946797" w:rsidRPr="00971E10" w:rsidRDefault="00000000">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3504F4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7E3FBC" w14:textId="77777777" w:rsidR="00946797" w:rsidRPr="00971E10" w:rsidRDefault="00000000">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05FC492" w14:textId="77777777" w:rsidR="00946797" w:rsidRPr="00971E10" w:rsidRDefault="00000000">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5F2529A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24ACB7" w14:textId="77777777" w:rsidR="00946797" w:rsidRPr="00971E10" w:rsidRDefault="00000000">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0C02B6A2" w14:textId="77777777" w:rsidR="00946797" w:rsidRPr="00971E10" w:rsidRDefault="00000000">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2FBB2251" w14:textId="77777777" w:rsidR="00946797" w:rsidRPr="00971E10" w:rsidRDefault="00000000" w:rsidP="002F52F2">
      <w:pPr>
        <w:pStyle w:val="m2"/>
      </w:pPr>
      <w:bookmarkStart w:id="25" w:name="_Toc240272975"/>
      <w:bookmarkStart w:id="26" w:name="_Toc240897700"/>
      <w:r w:rsidRPr="00971E10">
        <w:lastRenderedPageBreak/>
        <w:t>Phân tích yêu cầu</w:t>
      </w:r>
      <w:bookmarkEnd w:id="25"/>
      <w:bookmarkEnd w:id="26"/>
    </w:p>
    <w:p w14:paraId="39203792" w14:textId="77777777" w:rsidR="00946797" w:rsidRPr="00971E10" w:rsidRDefault="00000000" w:rsidP="002F52F2">
      <w:pPr>
        <w:pStyle w:val="m3"/>
      </w:pPr>
      <w:bookmarkStart w:id="27" w:name="_Toc240272976"/>
      <w:bookmarkStart w:id="28" w:name="_Toc240897701"/>
      <w:r w:rsidRPr="00971E10">
        <w:t>Yêu cầu của người dùng</w:t>
      </w:r>
      <w:bookmarkEnd w:id="27"/>
      <w:bookmarkEnd w:id="28"/>
    </w:p>
    <w:p w14:paraId="2400B415"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Hệ thống Website truyền thông hỗ trợ đoàn viên, cán bộ giảng viên và độc giả trong việc tiếp nhận thông tin và tương tác:</w:t>
      </w:r>
    </w:p>
    <w:p w14:paraId="4A094D83"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61EF8A28"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Tìm kiếm bài viết thông minh: Người dùng có thể tìm kiếm theo từ khóa trong tiêu đề, nội dung, tìm theo tác giả hoặc khoảng thời gian đăng tải.</w:t>
      </w:r>
    </w:p>
    <w:p w14:paraId="3D940C21"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Xem chi tiết bài viết chất lượng cao: Nội dung trình bày trang trọng, rõ ràng, tích hợp album hình ảnh độ phân giải cao và video clip sự kiện nhúng trực tiếp.</w:t>
      </w:r>
    </w:p>
    <w:p w14:paraId="73A22188"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2DED4C8D"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039E97AA" w14:textId="77777777" w:rsidR="00946797" w:rsidRPr="00971E10" w:rsidRDefault="00000000" w:rsidP="002F52F2">
      <w:pPr>
        <w:pStyle w:val="m3"/>
      </w:pPr>
      <w:bookmarkStart w:id="29" w:name="_Toc240272977"/>
      <w:bookmarkStart w:id="30" w:name="_Toc240897702"/>
      <w:r w:rsidRPr="00971E10">
        <w:t>Yêu cầu của quản lý</w:t>
      </w:r>
      <w:bookmarkEnd w:id="29"/>
      <w:bookmarkEnd w:id="30"/>
    </w:p>
    <w:p w14:paraId="762D1172"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Hệ thống hỗ trợ Ban Chấp hành Công đoàn, Ban Tuyên giáo, Biên tập viên và Quản trị viên trong toàn bộ chu trình quản lý truyền thông:</w:t>
      </w:r>
    </w:p>
    <w:p w14:paraId="3A034790"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trị tài khoản và phân quyền người dùng theo 3 vai trò chuẩn mực: Quản trị viên (Admin), Biên tập viên (Editor), Cộng tác viên (Contributor).</w:t>
      </w:r>
    </w:p>
    <w:p w14:paraId="2ADD309C"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lý toàn diện nội dung truyền thông: Quản lý danh mục bài viết, thêm mới, biên tập, chỉnh sửa nội dung rich-text và quản lý kho thư viện hình ảnh/video tập trung.</w:t>
      </w:r>
    </w:p>
    <w:p w14:paraId="029EAD96"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1C760FF6"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784F1A3F"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lý lịch đăng bài (Scheduler &amp; Cronjob): Thiết lập lịch hẹn ngày/giờ xuất bản bài viết tự động theo khung giờ tối ưu lượng tiếp cận.</w:t>
      </w:r>
    </w:p>
    <w:p w14:paraId="0DAED77B"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lastRenderedPageBreak/>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078D2F14"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4E53B7E1" w14:textId="77777777" w:rsidR="00946797" w:rsidRPr="00971E10" w:rsidRDefault="00000000" w:rsidP="002F52F2">
      <w:pPr>
        <w:pStyle w:val="m2"/>
      </w:pPr>
      <w:bookmarkStart w:id="31" w:name="_Toc240272978"/>
      <w:bookmarkStart w:id="32" w:name="_Toc240897703"/>
      <w:r w:rsidRPr="00971E10">
        <w:t>Phân tích chức năng</w:t>
      </w:r>
      <w:bookmarkEnd w:id="31"/>
      <w:bookmarkEnd w:id="32"/>
    </w:p>
    <w:p w14:paraId="7CC2139E" w14:textId="77777777" w:rsidR="00946797" w:rsidRPr="00971E10" w:rsidRDefault="00000000" w:rsidP="002F52F2">
      <w:pPr>
        <w:pStyle w:val="m3"/>
      </w:pPr>
      <w:bookmarkStart w:id="33" w:name="_Toc240272979"/>
      <w:bookmarkStart w:id="34" w:name="_Toc240897704"/>
      <w:r w:rsidRPr="00971E10">
        <w:t>Chức năng người dùng</w:t>
      </w:r>
      <w:bookmarkEnd w:id="33"/>
      <w:bookmarkEnd w:id="34"/>
    </w:p>
    <w:p w14:paraId="3C778F48" w14:textId="4450B9BB" w:rsidR="00946797" w:rsidRPr="00971E10" w:rsidRDefault="00000000" w:rsidP="00E2136D">
      <w:pPr>
        <w:pStyle w:val="bang1"/>
      </w:pPr>
      <w:bookmarkStart w:id="35" w:name="_Toc240291976"/>
      <w:bookmarkStart w:id="36" w:name="_Toc240898832"/>
      <w:r w:rsidRPr="00971E10">
        <w:t>Danh sách chức năng phía người dùng</w:t>
      </w:r>
      <w:bookmarkEnd w:id="35"/>
      <w:bookmarkEnd w:id="36"/>
    </w:p>
    <w:tbl>
      <w:tblPr>
        <w:tblW w:w="0" w:type="auto"/>
        <w:jc w:val="center"/>
        <w:tblLook w:val="04A0" w:firstRow="1" w:lastRow="0" w:firstColumn="1" w:lastColumn="0" w:noHBand="0" w:noVBand="1"/>
      </w:tblPr>
      <w:tblGrid>
        <w:gridCol w:w="898"/>
        <w:gridCol w:w="2073"/>
        <w:gridCol w:w="6093"/>
      </w:tblGrid>
      <w:tr w:rsidR="00946797" w:rsidRPr="00971E10" w14:paraId="1462DB3B"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1C092CC" w14:textId="77777777" w:rsidR="00946797" w:rsidRPr="00971E10" w:rsidRDefault="00000000">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3CC8D8D" w14:textId="77777777" w:rsidR="00946797" w:rsidRPr="00971E10" w:rsidRDefault="00000000">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395F3436" w14:textId="77777777" w:rsidR="00946797" w:rsidRPr="00971E10" w:rsidRDefault="00000000">
            <w:pPr>
              <w:rPr>
                <w:rFonts w:cs="Times New Roman"/>
                <w:noProof/>
                <w:color w:val="auto"/>
              </w:rPr>
            </w:pPr>
            <w:r w:rsidRPr="00971E10">
              <w:rPr>
                <w:rFonts w:cs="Times New Roman"/>
                <w:b/>
                <w:noProof/>
                <w:color w:val="auto"/>
              </w:rPr>
              <w:t>Mô tả</w:t>
            </w:r>
          </w:p>
        </w:tc>
      </w:tr>
      <w:tr w:rsidR="00946797" w:rsidRPr="00971E10" w14:paraId="68676DA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F811138" w14:textId="77777777" w:rsidR="00946797" w:rsidRPr="00971E10" w:rsidRDefault="00000000">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057E6052" w14:textId="77777777" w:rsidR="00946797" w:rsidRPr="00971E10" w:rsidRDefault="00000000">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C41EE7F" w14:textId="77777777" w:rsidR="00946797" w:rsidRPr="00971E10" w:rsidRDefault="00000000">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8EBD97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2E59E1D" w14:textId="77777777" w:rsidR="00946797" w:rsidRPr="00971E10" w:rsidRDefault="00000000">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1DEFBC91" w14:textId="77777777" w:rsidR="00946797" w:rsidRPr="00971E10" w:rsidRDefault="00000000">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1121CE16" w14:textId="77777777" w:rsidR="00946797" w:rsidRPr="00971E10" w:rsidRDefault="00000000">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261333F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B018769" w14:textId="77777777" w:rsidR="00946797" w:rsidRPr="00971E10" w:rsidRDefault="00000000">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4B4AC4C" w14:textId="77777777" w:rsidR="00946797" w:rsidRPr="00971E10" w:rsidRDefault="00000000">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242C1D8" w14:textId="77777777" w:rsidR="00946797" w:rsidRPr="00971E10" w:rsidRDefault="00000000">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31395DF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9BD62EC" w14:textId="77777777" w:rsidR="00946797" w:rsidRPr="00971E10" w:rsidRDefault="00000000">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0188C98F" w14:textId="77777777" w:rsidR="00946797" w:rsidRPr="00971E10" w:rsidRDefault="00000000">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77A933E9" w14:textId="77777777" w:rsidR="00946797" w:rsidRPr="00971E10" w:rsidRDefault="00000000">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0C11E9E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0D7B152" w14:textId="77777777" w:rsidR="00946797" w:rsidRPr="00971E10" w:rsidRDefault="00000000">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6DBA344F" w14:textId="77777777" w:rsidR="00946797" w:rsidRPr="00971E10" w:rsidRDefault="00000000">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1B75AA45" w14:textId="77777777" w:rsidR="00946797" w:rsidRPr="00971E10" w:rsidRDefault="00000000">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95201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6478F79" w14:textId="77777777" w:rsidR="00946797" w:rsidRPr="00971E10" w:rsidRDefault="00000000">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2257EA27" w14:textId="77777777" w:rsidR="00946797" w:rsidRPr="00971E10" w:rsidRDefault="00000000">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21BEA1CD" w14:textId="77777777" w:rsidR="00946797" w:rsidRPr="00971E10" w:rsidRDefault="00000000">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4964909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1CD903" w14:textId="77777777" w:rsidR="00946797" w:rsidRPr="00971E10" w:rsidRDefault="00000000">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4FBE2E5E" w14:textId="77777777" w:rsidR="00946797" w:rsidRPr="00971E10" w:rsidRDefault="00000000">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4E05A3AA" w14:textId="77777777" w:rsidR="00946797" w:rsidRPr="00971E10" w:rsidRDefault="00000000">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0910522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BD6E9" w14:textId="77777777" w:rsidR="00946797" w:rsidRPr="00971E10" w:rsidRDefault="00000000">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0B406B42" w14:textId="77777777" w:rsidR="00946797" w:rsidRPr="00971E10" w:rsidRDefault="00000000">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15F88CF" w14:textId="77777777" w:rsidR="00946797" w:rsidRPr="00971E10" w:rsidRDefault="00000000">
            <w:pPr>
              <w:rPr>
                <w:rFonts w:cs="Times New Roman"/>
                <w:noProof/>
                <w:color w:val="auto"/>
              </w:rPr>
            </w:pPr>
            <w:r w:rsidRPr="00971E10">
              <w:rPr>
                <w:rFonts w:cs="Times New Roman"/>
                <w:noProof/>
                <w:color w:val="auto"/>
              </w:rPr>
              <w:t>Xem thông báo chính thức của Ban Thường vụ, tra cứu sơ đồ cơ cấu tổ chức 16 Tổ công đoàn và theo dõi lịch công tác tuần/tháng.</w:t>
            </w:r>
          </w:p>
        </w:tc>
      </w:tr>
      <w:tr w:rsidR="00946797" w:rsidRPr="00971E10" w14:paraId="3E6FD67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22B892A" w14:textId="77777777" w:rsidR="00946797" w:rsidRPr="00971E10" w:rsidRDefault="00000000">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6B39ED8B" w14:textId="77777777" w:rsidR="00946797" w:rsidRPr="00971E10" w:rsidRDefault="00000000">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285ACCCF" w14:textId="77777777" w:rsidR="00946797" w:rsidRPr="00971E10" w:rsidRDefault="00000000">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5B66BB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383BF6A" w14:textId="77777777" w:rsidR="00946797" w:rsidRPr="00971E10" w:rsidRDefault="00000000">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0532F15" w14:textId="77777777" w:rsidR="00946797" w:rsidRPr="00971E10" w:rsidRDefault="00000000">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22420FD9" w14:textId="77777777" w:rsidR="00946797" w:rsidRPr="00971E10" w:rsidRDefault="00000000">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0F3F2AEC" w14:textId="77777777" w:rsidR="00946797" w:rsidRPr="00971E10" w:rsidRDefault="00000000" w:rsidP="002F52F2">
      <w:pPr>
        <w:pStyle w:val="m3"/>
      </w:pPr>
      <w:bookmarkStart w:id="37" w:name="_Toc240272980"/>
      <w:bookmarkStart w:id="38" w:name="_Toc240897705"/>
      <w:r w:rsidRPr="00971E10">
        <w:t>Chức năng phía người quản trị</w:t>
      </w:r>
      <w:bookmarkEnd w:id="37"/>
      <w:bookmarkEnd w:id="38"/>
    </w:p>
    <w:p w14:paraId="055E60DA" w14:textId="60FCA3A8" w:rsidR="00946797" w:rsidRPr="00971E10" w:rsidRDefault="00000000" w:rsidP="00E2136D">
      <w:pPr>
        <w:pStyle w:val="bang1"/>
      </w:pPr>
      <w:bookmarkStart w:id="39" w:name="_Toc240291977"/>
      <w:bookmarkStart w:id="40" w:name="_Toc240898833"/>
      <w:r w:rsidRPr="00863E1E">
        <w:t>Danh</w:t>
      </w:r>
      <w:r w:rsidRPr="00971E10">
        <w:t xml:space="preserve"> sách chức năng phía người quản trị</w:t>
      </w:r>
      <w:bookmarkEnd w:id="39"/>
      <w:bookmarkEnd w:id="40"/>
    </w:p>
    <w:tbl>
      <w:tblPr>
        <w:tblW w:w="0" w:type="auto"/>
        <w:jc w:val="center"/>
        <w:tblLook w:val="04A0" w:firstRow="1" w:lastRow="0" w:firstColumn="1" w:lastColumn="0" w:noHBand="0" w:noVBand="1"/>
      </w:tblPr>
      <w:tblGrid>
        <w:gridCol w:w="992"/>
        <w:gridCol w:w="2363"/>
        <w:gridCol w:w="5709"/>
      </w:tblGrid>
      <w:tr w:rsidR="00946797" w:rsidRPr="00971E10" w14:paraId="3DEA14F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0B638C1" w14:textId="77777777" w:rsidR="00946797" w:rsidRPr="00971E10" w:rsidRDefault="00000000">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9AC0860" w14:textId="77777777" w:rsidR="00946797" w:rsidRPr="00971E10" w:rsidRDefault="00000000">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17CA1090" w14:textId="77777777" w:rsidR="00946797" w:rsidRPr="00971E10" w:rsidRDefault="00000000">
            <w:pPr>
              <w:rPr>
                <w:rFonts w:cs="Times New Roman"/>
                <w:noProof/>
                <w:color w:val="auto"/>
              </w:rPr>
            </w:pPr>
            <w:r w:rsidRPr="00971E10">
              <w:rPr>
                <w:rFonts w:cs="Times New Roman"/>
                <w:b/>
                <w:noProof/>
                <w:color w:val="auto"/>
              </w:rPr>
              <w:t>Mô tả</w:t>
            </w:r>
          </w:p>
        </w:tc>
      </w:tr>
      <w:tr w:rsidR="00946797" w:rsidRPr="00971E10" w14:paraId="2E6408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83236F8" w14:textId="77777777" w:rsidR="00946797" w:rsidRPr="00971E10" w:rsidRDefault="00000000">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973A4A2" w14:textId="77777777" w:rsidR="00946797" w:rsidRPr="00971E10" w:rsidRDefault="00000000">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047F9AD8" w14:textId="77777777" w:rsidR="00946797" w:rsidRPr="00971E10" w:rsidRDefault="00000000">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7FC60E4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AA6491" w14:textId="77777777" w:rsidR="00946797" w:rsidRPr="00971E10" w:rsidRDefault="00000000">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9E0F519" w14:textId="77777777" w:rsidR="00946797" w:rsidRPr="00971E10" w:rsidRDefault="00000000">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627CBE6" w14:textId="77777777" w:rsidR="00946797" w:rsidRPr="00971E10" w:rsidRDefault="00000000">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16 Tổ công đoàn bộ phận.</w:t>
            </w:r>
          </w:p>
        </w:tc>
      </w:tr>
      <w:tr w:rsidR="00946797" w:rsidRPr="00971E10" w14:paraId="7BB8797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C1F47FB" w14:textId="77777777" w:rsidR="00946797" w:rsidRPr="00971E10" w:rsidRDefault="00000000">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07196864" w14:textId="77777777" w:rsidR="00946797" w:rsidRPr="00971E10" w:rsidRDefault="00000000">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74C66FB5" w14:textId="77777777" w:rsidR="00946797" w:rsidRPr="00971E10" w:rsidRDefault="00000000">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5ED5D6F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190792" w14:textId="77777777" w:rsidR="00946797" w:rsidRPr="00971E10" w:rsidRDefault="00000000">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E446C8B" w14:textId="77777777" w:rsidR="00946797" w:rsidRPr="00971E10" w:rsidRDefault="00000000">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1204D7C2" w14:textId="77777777" w:rsidR="00946797" w:rsidRPr="00971E10" w:rsidRDefault="00000000">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21633D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A57383" w14:textId="77777777" w:rsidR="00946797" w:rsidRPr="00971E10" w:rsidRDefault="00000000">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024D4CFF" w14:textId="77777777" w:rsidR="00946797" w:rsidRPr="00971E10" w:rsidRDefault="00000000">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6A8F9565" w14:textId="77777777" w:rsidR="00946797" w:rsidRPr="00971E10" w:rsidRDefault="00000000">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1572C8E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747BB57" w14:textId="77777777" w:rsidR="00946797" w:rsidRPr="00971E10" w:rsidRDefault="00000000">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15EAE3D5" w14:textId="77777777" w:rsidR="00946797" w:rsidRPr="00971E10" w:rsidRDefault="00000000">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6F331328" w14:textId="77777777" w:rsidR="00946797" w:rsidRPr="00971E10" w:rsidRDefault="00000000">
            <w:pPr>
              <w:rPr>
                <w:rFonts w:cs="Times New Roman"/>
                <w:noProof/>
                <w:color w:val="auto"/>
              </w:rPr>
            </w:pPr>
            <w:r w:rsidRPr="00971E10">
              <w:rPr>
                <w:rFonts w:cs="Times New Roman"/>
                <w:noProof/>
                <w:color w:val="auto"/>
              </w:rPr>
              <w:t xml:space="preserve">Tích hợp mô hình AI ngôn ngữ lớn (Google Gemini / Groq LLaMA) hỗ trợ tự động sinh bài viết truyền </w:t>
            </w:r>
            <w:r w:rsidRPr="00971E10">
              <w:rPr>
                <w:rFonts w:cs="Times New Roman"/>
                <w:noProof/>
                <w:color w:val="auto"/>
              </w:rPr>
              <w:lastRenderedPageBreak/>
              <w:t>thông hoàn chỉnh từ từ khóa hoặc dàn ý thô của sự kiện.</w:t>
            </w:r>
          </w:p>
        </w:tc>
      </w:tr>
      <w:tr w:rsidR="00946797" w:rsidRPr="00971E10" w14:paraId="21CAFC4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9180E8" w14:textId="77777777" w:rsidR="00946797" w:rsidRPr="00971E10" w:rsidRDefault="00000000">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3C0B3952" w14:textId="77777777" w:rsidR="00946797" w:rsidRPr="00971E10" w:rsidRDefault="00000000">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5A2CE24" w14:textId="77777777" w:rsidR="00946797" w:rsidRPr="00971E10" w:rsidRDefault="00000000">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02B63E2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33C9798" w14:textId="77777777" w:rsidR="00946797" w:rsidRPr="00971E10" w:rsidRDefault="00000000">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690625B" w14:textId="77777777" w:rsidR="00946797" w:rsidRPr="00971E10" w:rsidRDefault="00000000">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2C1A297C" w14:textId="77777777" w:rsidR="00946797" w:rsidRPr="00971E10" w:rsidRDefault="00000000">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6A0D9F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B62A5" w14:textId="77777777" w:rsidR="00946797" w:rsidRPr="00971E10" w:rsidRDefault="00000000">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2C840CD1" w14:textId="77777777" w:rsidR="00946797" w:rsidRPr="00971E10" w:rsidRDefault="00000000">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0EC733C" w14:textId="77777777" w:rsidR="00946797" w:rsidRPr="00971E10" w:rsidRDefault="00000000">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59CDF91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7A583B9" w14:textId="77777777" w:rsidR="00946797" w:rsidRPr="00971E10" w:rsidRDefault="00000000">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3BB2AE0" w14:textId="77777777" w:rsidR="00946797" w:rsidRPr="00971E10" w:rsidRDefault="00000000">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0E687E9D" w14:textId="77777777" w:rsidR="00946797" w:rsidRPr="00971E10" w:rsidRDefault="00000000">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5D64251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D9E010" w14:textId="77777777" w:rsidR="00946797" w:rsidRPr="00971E10" w:rsidRDefault="00000000">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3A75B78E" w14:textId="77777777" w:rsidR="00946797" w:rsidRPr="00971E10" w:rsidRDefault="00000000">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10F9216" w14:textId="77777777" w:rsidR="00946797" w:rsidRPr="00971E10" w:rsidRDefault="00000000">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57A5C0D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5F0C28B" w14:textId="77777777" w:rsidR="00946797" w:rsidRPr="00971E10" w:rsidRDefault="00000000">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606435BF" w14:textId="77777777" w:rsidR="00946797" w:rsidRPr="00971E10" w:rsidRDefault="00000000">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7F6EC5C3" w14:textId="77777777" w:rsidR="00946797" w:rsidRPr="00971E10" w:rsidRDefault="00000000">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16 Tổ công đoàn.</w:t>
            </w:r>
          </w:p>
        </w:tc>
      </w:tr>
      <w:tr w:rsidR="00946797" w:rsidRPr="00971E10" w14:paraId="0291344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CE34994" w14:textId="77777777" w:rsidR="00946797" w:rsidRPr="00971E10" w:rsidRDefault="00000000">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068A6DF6" w14:textId="77777777" w:rsidR="00946797" w:rsidRPr="00971E10" w:rsidRDefault="00000000">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07A93CE1" w14:textId="77777777" w:rsidR="00946797" w:rsidRPr="00971E10" w:rsidRDefault="00000000">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0B468875" w14:textId="135E8328" w:rsidR="002F52F2" w:rsidRPr="00971E10" w:rsidRDefault="00E2136D" w:rsidP="00F409EF">
      <w:pPr>
        <w:rPr>
          <w:noProof/>
        </w:rPr>
      </w:pPr>
      <w:r>
        <w:rPr>
          <w:noProof/>
        </w:rPr>
        <w:br w:type="page"/>
      </w:r>
    </w:p>
    <w:p w14:paraId="07EB6054" w14:textId="77777777" w:rsidR="00B97F73" w:rsidRPr="00971E10" w:rsidRDefault="00D5516C" w:rsidP="00D11041">
      <w:pPr>
        <w:pStyle w:val="m1a"/>
      </w:pPr>
      <w:bookmarkStart w:id="41" w:name="_Toc240897706"/>
      <w:r w:rsidRPr="00971E10">
        <w:lastRenderedPageBreak/>
        <w:t>CHƯƠNG PHÂN TÍCH HỆ THỐNG</w:t>
      </w:r>
      <w:bookmarkEnd w:id="41"/>
    </w:p>
    <w:p w14:paraId="6BDB26C4" w14:textId="77777777" w:rsidR="00D5516C" w:rsidRPr="00971E10" w:rsidRDefault="00D5516C" w:rsidP="002F52F2">
      <w:pPr>
        <w:pStyle w:val="m2"/>
      </w:pPr>
      <w:bookmarkStart w:id="42" w:name="_Toc240897707"/>
      <w:r w:rsidRPr="00971E10">
        <w:t>Danh sách các Actor</w:t>
      </w:r>
      <w:bookmarkEnd w:id="42"/>
    </w:p>
    <w:p w14:paraId="516B2C81" w14:textId="7A9CF2F0"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17974215" w14:textId="7A9CF2F0" w:rsidR="00881E78" w:rsidRPr="00971E10" w:rsidRDefault="00881E78" w:rsidP="00E2136D">
      <w:pPr>
        <w:pStyle w:val="bang1"/>
      </w:pPr>
      <w:bookmarkStart w:id="43" w:name="_Toc240291978"/>
      <w:bookmarkStart w:id="44" w:name="_Toc240898834"/>
      <w:r w:rsidRPr="00971E10">
        <w:t>Các Actor trong hệ thống</w:t>
      </w:r>
      <w:bookmarkEnd w:id="43"/>
      <w:bookmarkEnd w:id="44"/>
    </w:p>
    <w:tbl>
      <w:tblPr>
        <w:tblStyle w:val="LiBang"/>
        <w:tblW w:w="0" w:type="auto"/>
        <w:tblLook w:val="04A0" w:firstRow="1" w:lastRow="0" w:firstColumn="1" w:lastColumn="0" w:noHBand="0" w:noVBand="1"/>
      </w:tblPr>
      <w:tblGrid>
        <w:gridCol w:w="679"/>
        <w:gridCol w:w="2930"/>
        <w:gridCol w:w="5455"/>
      </w:tblGrid>
      <w:tr w:rsidR="00881E78" w:rsidRPr="00971E10" w14:paraId="597312C7" w14:textId="77777777" w:rsidTr="00DF318B">
        <w:tc>
          <w:tcPr>
            <w:tcW w:w="679" w:type="dxa"/>
          </w:tcPr>
          <w:p w14:paraId="20CEE4B7" w14:textId="77777777" w:rsidR="00881E78" w:rsidRPr="00971E10" w:rsidRDefault="00881E78" w:rsidP="00881E78">
            <w:pPr>
              <w:jc w:val="center"/>
              <w:rPr>
                <w:noProof/>
                <w:szCs w:val="26"/>
              </w:rPr>
            </w:pPr>
            <w:r w:rsidRPr="00971E10">
              <w:rPr>
                <w:noProof/>
                <w:szCs w:val="26"/>
              </w:rPr>
              <w:t>STT</w:t>
            </w:r>
          </w:p>
        </w:tc>
        <w:tc>
          <w:tcPr>
            <w:tcW w:w="3006" w:type="dxa"/>
          </w:tcPr>
          <w:p w14:paraId="3C290617" w14:textId="77777777" w:rsidR="00881E78" w:rsidRPr="00971E10" w:rsidRDefault="00881E78" w:rsidP="00881E78">
            <w:pPr>
              <w:jc w:val="center"/>
              <w:rPr>
                <w:noProof/>
                <w:szCs w:val="26"/>
              </w:rPr>
            </w:pPr>
            <w:r w:rsidRPr="00971E10">
              <w:rPr>
                <w:noProof/>
                <w:szCs w:val="26"/>
              </w:rPr>
              <w:t>Tác Nhân</w:t>
            </w:r>
          </w:p>
        </w:tc>
        <w:tc>
          <w:tcPr>
            <w:tcW w:w="5706" w:type="dxa"/>
          </w:tcPr>
          <w:p w14:paraId="0CDB7062" w14:textId="77777777" w:rsidR="00881E78" w:rsidRPr="00971E10" w:rsidRDefault="00881E78" w:rsidP="00881E78">
            <w:pPr>
              <w:jc w:val="center"/>
              <w:rPr>
                <w:noProof/>
                <w:szCs w:val="26"/>
              </w:rPr>
            </w:pPr>
            <w:r w:rsidRPr="00971E10">
              <w:rPr>
                <w:noProof/>
                <w:szCs w:val="26"/>
              </w:rPr>
              <w:t>Mô Tả</w:t>
            </w:r>
          </w:p>
        </w:tc>
      </w:tr>
      <w:tr w:rsidR="00881E78" w:rsidRPr="00971E10" w14:paraId="18E642E6" w14:textId="77777777" w:rsidTr="00DF318B">
        <w:tc>
          <w:tcPr>
            <w:tcW w:w="679" w:type="dxa"/>
          </w:tcPr>
          <w:p w14:paraId="2EA43875" w14:textId="77777777" w:rsidR="00881E78" w:rsidRPr="00971E10" w:rsidRDefault="00881E78" w:rsidP="00881E78">
            <w:pPr>
              <w:jc w:val="center"/>
              <w:rPr>
                <w:noProof/>
                <w:szCs w:val="26"/>
              </w:rPr>
            </w:pPr>
            <w:r w:rsidRPr="00971E10">
              <w:rPr>
                <w:noProof/>
                <w:szCs w:val="26"/>
              </w:rPr>
              <w:t>1</w:t>
            </w:r>
          </w:p>
        </w:tc>
        <w:tc>
          <w:tcPr>
            <w:tcW w:w="3006" w:type="dxa"/>
          </w:tcPr>
          <w:p w14:paraId="6D16A403" w14:textId="77777777" w:rsidR="00194873" w:rsidRPr="00971E10" w:rsidRDefault="00881E78" w:rsidP="00881E78">
            <w:pPr>
              <w:jc w:val="center"/>
              <w:rPr>
                <w:noProof/>
                <w:szCs w:val="26"/>
              </w:rPr>
            </w:pPr>
            <w:r w:rsidRPr="00971E10">
              <w:rPr>
                <w:noProof/>
                <w:szCs w:val="26"/>
              </w:rPr>
              <w:t>Quản trị viên</w:t>
            </w:r>
          </w:p>
          <w:p w14:paraId="189EFA2F" w14:textId="77777777" w:rsidR="00881E78" w:rsidRPr="00971E10" w:rsidRDefault="00881E78" w:rsidP="00881E78">
            <w:pPr>
              <w:jc w:val="center"/>
              <w:rPr>
                <w:noProof/>
                <w:szCs w:val="26"/>
              </w:rPr>
            </w:pPr>
            <w:r w:rsidRPr="00971E10">
              <w:rPr>
                <w:noProof/>
                <w:szCs w:val="26"/>
              </w:rPr>
              <w:t>(Admin)</w:t>
            </w:r>
          </w:p>
        </w:tc>
        <w:tc>
          <w:tcPr>
            <w:tcW w:w="5706" w:type="dxa"/>
          </w:tcPr>
          <w:p w14:paraId="25F0908D"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4B04B62A" w14:textId="77777777" w:rsidTr="00DF318B">
        <w:tc>
          <w:tcPr>
            <w:tcW w:w="679" w:type="dxa"/>
          </w:tcPr>
          <w:p w14:paraId="54A12494" w14:textId="77777777" w:rsidR="00881E78" w:rsidRPr="00971E10" w:rsidRDefault="00881E78" w:rsidP="00881E78">
            <w:pPr>
              <w:jc w:val="center"/>
              <w:rPr>
                <w:noProof/>
                <w:szCs w:val="26"/>
              </w:rPr>
            </w:pPr>
            <w:r w:rsidRPr="00971E10">
              <w:rPr>
                <w:noProof/>
                <w:szCs w:val="26"/>
              </w:rPr>
              <w:t>2</w:t>
            </w:r>
          </w:p>
        </w:tc>
        <w:tc>
          <w:tcPr>
            <w:tcW w:w="3006" w:type="dxa"/>
          </w:tcPr>
          <w:p w14:paraId="4505365B" w14:textId="77777777" w:rsidR="00194873" w:rsidRPr="00971E10" w:rsidRDefault="00881E78" w:rsidP="00194873">
            <w:pPr>
              <w:jc w:val="center"/>
              <w:rPr>
                <w:noProof/>
                <w:szCs w:val="26"/>
              </w:rPr>
            </w:pPr>
            <w:r w:rsidRPr="00971E10">
              <w:rPr>
                <w:noProof/>
                <w:szCs w:val="26"/>
              </w:rPr>
              <w:t>Biên tập viên</w:t>
            </w:r>
          </w:p>
          <w:p w14:paraId="74030CCF" w14:textId="77777777" w:rsidR="00881E78" w:rsidRPr="00971E10" w:rsidRDefault="00881E78" w:rsidP="00194873">
            <w:pPr>
              <w:jc w:val="center"/>
              <w:rPr>
                <w:noProof/>
                <w:szCs w:val="26"/>
              </w:rPr>
            </w:pPr>
            <w:r w:rsidRPr="00971E10">
              <w:rPr>
                <w:noProof/>
                <w:szCs w:val="26"/>
              </w:rPr>
              <w:t>(Editor)</w:t>
            </w:r>
          </w:p>
        </w:tc>
        <w:tc>
          <w:tcPr>
            <w:tcW w:w="5706" w:type="dxa"/>
          </w:tcPr>
          <w:p w14:paraId="340F538A"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717E1A67" w14:textId="77777777" w:rsidTr="00DF318B">
        <w:tc>
          <w:tcPr>
            <w:tcW w:w="679" w:type="dxa"/>
          </w:tcPr>
          <w:p w14:paraId="0ECD4BB8" w14:textId="77777777" w:rsidR="00881E78" w:rsidRPr="00971E10" w:rsidRDefault="001C3932" w:rsidP="00881E78">
            <w:pPr>
              <w:jc w:val="center"/>
              <w:rPr>
                <w:noProof/>
                <w:szCs w:val="26"/>
              </w:rPr>
            </w:pPr>
            <w:r w:rsidRPr="00971E10">
              <w:rPr>
                <w:noProof/>
                <w:szCs w:val="26"/>
              </w:rPr>
              <w:t>3</w:t>
            </w:r>
          </w:p>
        </w:tc>
        <w:tc>
          <w:tcPr>
            <w:tcW w:w="3006" w:type="dxa"/>
          </w:tcPr>
          <w:p w14:paraId="74DE78E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15D041EF"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0A92E766" w14:textId="77777777" w:rsidTr="00DF318B">
        <w:tc>
          <w:tcPr>
            <w:tcW w:w="679" w:type="dxa"/>
          </w:tcPr>
          <w:p w14:paraId="0DC7E48C" w14:textId="77777777" w:rsidR="00881E78" w:rsidRPr="00971E10" w:rsidRDefault="001C3932" w:rsidP="00881E78">
            <w:pPr>
              <w:jc w:val="center"/>
              <w:rPr>
                <w:noProof/>
                <w:szCs w:val="26"/>
              </w:rPr>
            </w:pPr>
            <w:r w:rsidRPr="00971E10">
              <w:rPr>
                <w:noProof/>
                <w:szCs w:val="26"/>
              </w:rPr>
              <w:t>4</w:t>
            </w:r>
          </w:p>
        </w:tc>
        <w:tc>
          <w:tcPr>
            <w:tcW w:w="3006" w:type="dxa"/>
          </w:tcPr>
          <w:p w14:paraId="48977D8A"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76B7F73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40C3EA61" w14:textId="77777777" w:rsidR="00BF7CCE" w:rsidRPr="00971E10" w:rsidRDefault="00BF7CCE" w:rsidP="00BF7CCE">
      <w:pPr>
        <w:rPr>
          <w:noProof/>
          <w:szCs w:val="26"/>
        </w:rPr>
      </w:pPr>
    </w:p>
    <w:p w14:paraId="3703592A" w14:textId="77777777" w:rsidR="00DF318B" w:rsidRPr="00971E10" w:rsidRDefault="00DF318B" w:rsidP="002F52F2">
      <w:pPr>
        <w:pStyle w:val="m2"/>
      </w:pPr>
      <w:bookmarkStart w:id="45" w:name="_Toc240897708"/>
      <w:r w:rsidRPr="00971E10">
        <w:t>Danh sách Use Case</w:t>
      </w:r>
      <w:bookmarkEnd w:id="45"/>
    </w:p>
    <w:p w14:paraId="16807681" w14:textId="2CB8FDE9" w:rsidR="00443957" w:rsidRPr="00971E10" w:rsidRDefault="00AA4ADD" w:rsidP="00E2136D">
      <w:pPr>
        <w:pStyle w:val="bang1"/>
      </w:pPr>
      <w:bookmarkStart w:id="46" w:name="_Toc240291979"/>
      <w:bookmarkStart w:id="47" w:name="_Toc240898835"/>
      <w:r w:rsidRPr="00971E10">
        <w:t>Danh sách các Use Case</w:t>
      </w:r>
      <w:bookmarkEnd w:id="46"/>
      <w:bookmarkEnd w:id="47"/>
    </w:p>
    <w:tbl>
      <w:tblPr>
        <w:tblStyle w:val="LiBang"/>
        <w:tblW w:w="0" w:type="auto"/>
        <w:tblLook w:val="04A0" w:firstRow="1" w:lastRow="0" w:firstColumn="1" w:lastColumn="0" w:noHBand="0" w:noVBand="1"/>
      </w:tblPr>
      <w:tblGrid>
        <w:gridCol w:w="1098"/>
        <w:gridCol w:w="1507"/>
        <w:gridCol w:w="3060"/>
        <w:gridCol w:w="3399"/>
      </w:tblGrid>
      <w:tr w:rsidR="00443957" w:rsidRPr="00971E10" w14:paraId="4EC8CEA4" w14:textId="77777777" w:rsidTr="00A95ED4">
        <w:trPr>
          <w:trHeight w:val="364"/>
        </w:trPr>
        <w:tc>
          <w:tcPr>
            <w:tcW w:w="1098" w:type="dxa"/>
          </w:tcPr>
          <w:p w14:paraId="594EE8F6"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34C04C0"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565F1C5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19CFAA66"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0F7269CD" w14:textId="77777777" w:rsidTr="00A95ED4">
        <w:tc>
          <w:tcPr>
            <w:tcW w:w="1098" w:type="dxa"/>
          </w:tcPr>
          <w:p w14:paraId="08AC3D47" w14:textId="77777777" w:rsidR="00443957" w:rsidRPr="00971E10" w:rsidRDefault="00443957" w:rsidP="00443957">
            <w:pPr>
              <w:jc w:val="center"/>
              <w:rPr>
                <w:noProof/>
                <w:szCs w:val="26"/>
              </w:rPr>
            </w:pPr>
            <w:r w:rsidRPr="00971E10">
              <w:rPr>
                <w:noProof/>
                <w:szCs w:val="26"/>
              </w:rPr>
              <w:t>UC_001</w:t>
            </w:r>
          </w:p>
        </w:tc>
        <w:tc>
          <w:tcPr>
            <w:tcW w:w="1507" w:type="dxa"/>
          </w:tcPr>
          <w:p w14:paraId="52B77C26"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64228FD9"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1CF57411"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7EB448EF" w14:textId="77777777" w:rsidTr="00A95ED4">
        <w:tc>
          <w:tcPr>
            <w:tcW w:w="1098" w:type="dxa"/>
          </w:tcPr>
          <w:p w14:paraId="335184BC" w14:textId="77777777" w:rsidR="00443957" w:rsidRPr="00971E10" w:rsidRDefault="00443957" w:rsidP="00443957">
            <w:pPr>
              <w:jc w:val="center"/>
              <w:rPr>
                <w:noProof/>
                <w:szCs w:val="26"/>
              </w:rPr>
            </w:pPr>
            <w:r w:rsidRPr="00971E10">
              <w:rPr>
                <w:noProof/>
                <w:szCs w:val="26"/>
              </w:rPr>
              <w:t>UC_002</w:t>
            </w:r>
          </w:p>
        </w:tc>
        <w:tc>
          <w:tcPr>
            <w:tcW w:w="1507" w:type="dxa"/>
          </w:tcPr>
          <w:p w14:paraId="595E0107"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065A567E" w14:textId="77777777" w:rsidR="00443957" w:rsidRPr="00971E10" w:rsidRDefault="00443957" w:rsidP="00443957">
            <w:pPr>
              <w:rPr>
                <w:noProof/>
                <w:szCs w:val="26"/>
              </w:rPr>
            </w:pPr>
            <w:r w:rsidRPr="00971E10">
              <w:rPr>
                <w:noProof/>
                <w:szCs w:val="26"/>
              </w:rPr>
              <w:t xml:space="preserve">Tăng cường sự gắn kết, tương tác giữa đoàn viên </w:t>
            </w:r>
            <w:r w:rsidRPr="00971E10">
              <w:rPr>
                <w:noProof/>
                <w:szCs w:val="26"/>
              </w:rPr>
              <w:lastRenderedPageBreak/>
              <w:t>với nội dung truyền thông của Công đoàn.</w:t>
            </w:r>
          </w:p>
        </w:tc>
        <w:tc>
          <w:tcPr>
            <w:tcW w:w="3399" w:type="dxa"/>
          </w:tcPr>
          <w:p w14:paraId="52B4D74B" w14:textId="77777777" w:rsidR="00443957" w:rsidRPr="00971E10" w:rsidRDefault="00443957" w:rsidP="00443957">
            <w:pPr>
              <w:rPr>
                <w:noProof/>
                <w:szCs w:val="26"/>
              </w:rPr>
            </w:pPr>
            <w:r w:rsidRPr="00971E10">
              <w:rPr>
                <w:noProof/>
                <w:szCs w:val="26"/>
              </w:rPr>
              <w:lastRenderedPageBreak/>
              <w:t>Thả cảm xúc (thích, yêu thích); gửi bình luận; chia sẻ bài viết lên mạng xã hội.</w:t>
            </w:r>
          </w:p>
        </w:tc>
      </w:tr>
      <w:tr w:rsidR="00443957" w:rsidRPr="00971E10" w14:paraId="650C8209" w14:textId="77777777" w:rsidTr="00A95ED4">
        <w:tc>
          <w:tcPr>
            <w:tcW w:w="1098" w:type="dxa"/>
          </w:tcPr>
          <w:p w14:paraId="655F0038" w14:textId="77777777" w:rsidR="00443957" w:rsidRPr="00971E10" w:rsidRDefault="00443957" w:rsidP="00443957">
            <w:pPr>
              <w:jc w:val="center"/>
              <w:rPr>
                <w:noProof/>
                <w:szCs w:val="26"/>
              </w:rPr>
            </w:pPr>
            <w:r w:rsidRPr="00971E10">
              <w:rPr>
                <w:noProof/>
                <w:szCs w:val="26"/>
              </w:rPr>
              <w:t>UC_003</w:t>
            </w:r>
          </w:p>
        </w:tc>
        <w:tc>
          <w:tcPr>
            <w:tcW w:w="1507" w:type="dxa"/>
          </w:tcPr>
          <w:p w14:paraId="089846E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54E3D3BE"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433F0E18"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23B0A888" w14:textId="77777777" w:rsidTr="00A95ED4">
        <w:tc>
          <w:tcPr>
            <w:tcW w:w="1098" w:type="dxa"/>
          </w:tcPr>
          <w:p w14:paraId="2BE592E0" w14:textId="77777777" w:rsidR="00443957" w:rsidRPr="00971E10" w:rsidRDefault="00443957" w:rsidP="00443957">
            <w:pPr>
              <w:jc w:val="center"/>
              <w:rPr>
                <w:noProof/>
                <w:szCs w:val="26"/>
              </w:rPr>
            </w:pPr>
            <w:r w:rsidRPr="00971E10">
              <w:rPr>
                <w:noProof/>
                <w:szCs w:val="26"/>
              </w:rPr>
              <w:t>UC_004</w:t>
            </w:r>
          </w:p>
        </w:tc>
        <w:tc>
          <w:tcPr>
            <w:tcW w:w="1507" w:type="dxa"/>
          </w:tcPr>
          <w:p w14:paraId="21405BAA"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3D095CC1"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B382358"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2FDBCAF5" w14:textId="77777777" w:rsidTr="00A95ED4">
        <w:tc>
          <w:tcPr>
            <w:tcW w:w="1098" w:type="dxa"/>
          </w:tcPr>
          <w:p w14:paraId="4B3E40C6" w14:textId="77777777" w:rsidR="00443957" w:rsidRPr="00971E10" w:rsidRDefault="000910B4" w:rsidP="00443957">
            <w:pPr>
              <w:jc w:val="center"/>
              <w:rPr>
                <w:noProof/>
                <w:szCs w:val="26"/>
              </w:rPr>
            </w:pPr>
            <w:r w:rsidRPr="00971E10">
              <w:rPr>
                <w:noProof/>
                <w:szCs w:val="26"/>
              </w:rPr>
              <w:t>UC_005</w:t>
            </w:r>
          </w:p>
        </w:tc>
        <w:tc>
          <w:tcPr>
            <w:tcW w:w="1507" w:type="dxa"/>
          </w:tcPr>
          <w:p w14:paraId="2E47BDD4"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114A35F3"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7046D23"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1E1236C0" w14:textId="77777777" w:rsidTr="00A95ED4">
        <w:tc>
          <w:tcPr>
            <w:tcW w:w="1098" w:type="dxa"/>
          </w:tcPr>
          <w:p w14:paraId="1E05DA6B" w14:textId="77777777" w:rsidR="00443957" w:rsidRPr="00971E10" w:rsidRDefault="000910B4" w:rsidP="00443957">
            <w:pPr>
              <w:jc w:val="center"/>
              <w:rPr>
                <w:noProof/>
                <w:szCs w:val="26"/>
              </w:rPr>
            </w:pPr>
            <w:r w:rsidRPr="00971E10">
              <w:rPr>
                <w:noProof/>
                <w:szCs w:val="26"/>
              </w:rPr>
              <w:t>UC_006</w:t>
            </w:r>
          </w:p>
        </w:tc>
        <w:tc>
          <w:tcPr>
            <w:tcW w:w="1507" w:type="dxa"/>
          </w:tcPr>
          <w:p w14:paraId="6199044D"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4646D81D"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6DD97B8"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E9D84E7" w14:textId="77777777" w:rsidTr="00A95ED4">
        <w:tc>
          <w:tcPr>
            <w:tcW w:w="1098" w:type="dxa"/>
          </w:tcPr>
          <w:p w14:paraId="3BCB3379" w14:textId="77777777" w:rsidR="00443957" w:rsidRPr="00971E10" w:rsidRDefault="000910B4" w:rsidP="00443957">
            <w:pPr>
              <w:jc w:val="center"/>
              <w:rPr>
                <w:noProof/>
                <w:szCs w:val="26"/>
              </w:rPr>
            </w:pPr>
            <w:r w:rsidRPr="00971E10">
              <w:rPr>
                <w:noProof/>
                <w:szCs w:val="26"/>
              </w:rPr>
              <w:t>UC_007</w:t>
            </w:r>
          </w:p>
        </w:tc>
        <w:tc>
          <w:tcPr>
            <w:tcW w:w="1507" w:type="dxa"/>
          </w:tcPr>
          <w:p w14:paraId="7D828CFC"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14678C32"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37A1C53"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0FEABBB0" w14:textId="77777777" w:rsidTr="00A95ED4">
        <w:tc>
          <w:tcPr>
            <w:tcW w:w="1098" w:type="dxa"/>
          </w:tcPr>
          <w:p w14:paraId="5C006935" w14:textId="77777777" w:rsidR="00443957" w:rsidRPr="00971E10" w:rsidRDefault="000910B4" w:rsidP="00443957">
            <w:pPr>
              <w:jc w:val="center"/>
              <w:rPr>
                <w:noProof/>
                <w:szCs w:val="26"/>
              </w:rPr>
            </w:pPr>
            <w:r w:rsidRPr="00971E10">
              <w:rPr>
                <w:noProof/>
                <w:szCs w:val="26"/>
              </w:rPr>
              <w:t>UC_008</w:t>
            </w:r>
          </w:p>
        </w:tc>
        <w:tc>
          <w:tcPr>
            <w:tcW w:w="1507" w:type="dxa"/>
          </w:tcPr>
          <w:p w14:paraId="16D1078C"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6C1B51E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6F223F7E"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5360576B" w14:textId="77777777" w:rsidTr="00A95ED4">
        <w:tc>
          <w:tcPr>
            <w:tcW w:w="1098" w:type="dxa"/>
          </w:tcPr>
          <w:p w14:paraId="3B2F0C9B" w14:textId="77777777" w:rsidR="00443957" w:rsidRPr="00971E10" w:rsidRDefault="000910B4" w:rsidP="00443957">
            <w:pPr>
              <w:jc w:val="center"/>
              <w:rPr>
                <w:noProof/>
                <w:szCs w:val="26"/>
              </w:rPr>
            </w:pPr>
            <w:r w:rsidRPr="00971E10">
              <w:rPr>
                <w:noProof/>
                <w:szCs w:val="26"/>
              </w:rPr>
              <w:t>UC_009</w:t>
            </w:r>
          </w:p>
        </w:tc>
        <w:tc>
          <w:tcPr>
            <w:tcW w:w="1507" w:type="dxa"/>
          </w:tcPr>
          <w:p w14:paraId="17035C98"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7703F53A"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DE3B33F"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14F4EA76" w14:textId="77777777" w:rsidTr="00A95ED4">
        <w:tc>
          <w:tcPr>
            <w:tcW w:w="1098" w:type="dxa"/>
          </w:tcPr>
          <w:p w14:paraId="3206947D" w14:textId="77777777" w:rsidR="00443957" w:rsidRPr="00971E10" w:rsidRDefault="000910B4" w:rsidP="00443957">
            <w:pPr>
              <w:jc w:val="center"/>
              <w:rPr>
                <w:noProof/>
                <w:szCs w:val="26"/>
              </w:rPr>
            </w:pPr>
            <w:r w:rsidRPr="00971E10">
              <w:rPr>
                <w:noProof/>
                <w:szCs w:val="26"/>
              </w:rPr>
              <w:t>UC_010</w:t>
            </w:r>
          </w:p>
        </w:tc>
        <w:tc>
          <w:tcPr>
            <w:tcW w:w="1507" w:type="dxa"/>
          </w:tcPr>
          <w:p w14:paraId="417B5979"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34245D89" w14:textId="77777777" w:rsidR="00443957" w:rsidRPr="00971E10" w:rsidRDefault="00443957" w:rsidP="00443957">
            <w:pPr>
              <w:rPr>
                <w:noProof/>
                <w:szCs w:val="26"/>
              </w:rPr>
            </w:pPr>
            <w:r w:rsidRPr="00971E10">
              <w:rPr>
                <w:noProof/>
                <w:szCs w:val="26"/>
              </w:rPr>
              <w:t xml:space="preserve">Ứng dụng AI rút ngắn thời gian sáng tạo nội dung, </w:t>
            </w:r>
            <w:r w:rsidRPr="00971E10">
              <w:rPr>
                <w:noProof/>
                <w:szCs w:val="26"/>
              </w:rPr>
              <w:lastRenderedPageBreak/>
              <w:t>nâng cao chất lượng bài viết và hình ảnh minh họa.</w:t>
            </w:r>
          </w:p>
        </w:tc>
        <w:tc>
          <w:tcPr>
            <w:tcW w:w="3399" w:type="dxa"/>
          </w:tcPr>
          <w:p w14:paraId="72251DCB" w14:textId="77777777" w:rsidR="00443957" w:rsidRPr="00971E10" w:rsidRDefault="00443957" w:rsidP="00443957">
            <w:pPr>
              <w:rPr>
                <w:noProof/>
                <w:szCs w:val="26"/>
              </w:rPr>
            </w:pPr>
            <w:r w:rsidRPr="00971E10">
              <w:rPr>
                <w:noProof/>
                <w:szCs w:val="26"/>
              </w:rPr>
              <w:lastRenderedPageBreak/>
              <w:t xml:space="preserve">Tạo dàn ý/bài viết tự động theo chủ đề; mở rộng, tóm tắt </w:t>
            </w:r>
            <w:r w:rsidRPr="00971E10">
              <w:rPr>
                <w:noProof/>
                <w:szCs w:val="26"/>
              </w:rPr>
              <w:lastRenderedPageBreak/>
              <w:t>nội dung; sinh ảnh minh họa AI (DALL-E/Imagen).</w:t>
            </w:r>
          </w:p>
        </w:tc>
      </w:tr>
      <w:tr w:rsidR="00443957" w:rsidRPr="00971E10" w14:paraId="46E36E70" w14:textId="77777777" w:rsidTr="00A95ED4">
        <w:tc>
          <w:tcPr>
            <w:tcW w:w="1098" w:type="dxa"/>
          </w:tcPr>
          <w:p w14:paraId="12D37222" w14:textId="77777777" w:rsidR="00443957" w:rsidRPr="00971E10" w:rsidRDefault="000910B4" w:rsidP="00443957">
            <w:pPr>
              <w:jc w:val="center"/>
              <w:rPr>
                <w:noProof/>
                <w:szCs w:val="26"/>
              </w:rPr>
            </w:pPr>
            <w:r w:rsidRPr="00971E10">
              <w:rPr>
                <w:noProof/>
                <w:szCs w:val="26"/>
              </w:rPr>
              <w:lastRenderedPageBreak/>
              <w:t>UC_011</w:t>
            </w:r>
          </w:p>
        </w:tc>
        <w:tc>
          <w:tcPr>
            <w:tcW w:w="1507" w:type="dxa"/>
          </w:tcPr>
          <w:p w14:paraId="54CE3DD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072769DA"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0E1496A2"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2AD8B1F" w14:textId="77777777" w:rsidTr="00A95ED4">
        <w:tc>
          <w:tcPr>
            <w:tcW w:w="1098" w:type="dxa"/>
          </w:tcPr>
          <w:p w14:paraId="1E109143" w14:textId="77777777" w:rsidR="00443957" w:rsidRPr="00971E10" w:rsidRDefault="000910B4" w:rsidP="00443957">
            <w:pPr>
              <w:jc w:val="center"/>
              <w:rPr>
                <w:noProof/>
                <w:szCs w:val="26"/>
              </w:rPr>
            </w:pPr>
            <w:r w:rsidRPr="00971E10">
              <w:rPr>
                <w:noProof/>
                <w:szCs w:val="26"/>
              </w:rPr>
              <w:t>UC_012</w:t>
            </w:r>
          </w:p>
        </w:tc>
        <w:tc>
          <w:tcPr>
            <w:tcW w:w="1507" w:type="dxa"/>
          </w:tcPr>
          <w:p w14:paraId="7CA17142"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5882DA79"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F044A92"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228D7C7B" w14:textId="77777777" w:rsidTr="00A95ED4">
        <w:tc>
          <w:tcPr>
            <w:tcW w:w="1098" w:type="dxa"/>
          </w:tcPr>
          <w:p w14:paraId="66BEF40F" w14:textId="77777777" w:rsidR="00443957" w:rsidRPr="00971E10" w:rsidRDefault="000910B4" w:rsidP="00443957">
            <w:pPr>
              <w:jc w:val="center"/>
              <w:rPr>
                <w:noProof/>
                <w:szCs w:val="26"/>
              </w:rPr>
            </w:pPr>
            <w:r w:rsidRPr="00971E10">
              <w:rPr>
                <w:noProof/>
                <w:szCs w:val="26"/>
              </w:rPr>
              <w:t>UC_013</w:t>
            </w:r>
          </w:p>
        </w:tc>
        <w:tc>
          <w:tcPr>
            <w:tcW w:w="1507" w:type="dxa"/>
          </w:tcPr>
          <w:p w14:paraId="46A5CE72"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61EDD3F0"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7BE886EF"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4A71A709" w14:textId="77777777" w:rsidTr="00A95ED4">
        <w:tc>
          <w:tcPr>
            <w:tcW w:w="1098" w:type="dxa"/>
          </w:tcPr>
          <w:p w14:paraId="28ED45B0" w14:textId="77777777" w:rsidR="00443957" w:rsidRPr="00971E10" w:rsidRDefault="000910B4" w:rsidP="00443957">
            <w:pPr>
              <w:jc w:val="center"/>
              <w:rPr>
                <w:noProof/>
                <w:szCs w:val="26"/>
              </w:rPr>
            </w:pPr>
            <w:r w:rsidRPr="00971E10">
              <w:rPr>
                <w:noProof/>
                <w:szCs w:val="26"/>
              </w:rPr>
              <w:t>UC_014</w:t>
            </w:r>
          </w:p>
        </w:tc>
        <w:tc>
          <w:tcPr>
            <w:tcW w:w="1507" w:type="dxa"/>
          </w:tcPr>
          <w:p w14:paraId="319743F6"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1316F1BD" w14:textId="77777777" w:rsidR="00443957" w:rsidRPr="00971E10" w:rsidRDefault="00443957" w:rsidP="00443957">
            <w:pPr>
              <w:rPr>
                <w:noProof/>
                <w:szCs w:val="26"/>
              </w:rPr>
            </w:pPr>
            <w:r w:rsidRPr="00971E10">
              <w:rPr>
                <w:noProof/>
                <w:szCs w:val="26"/>
              </w:rPr>
              <w:t>Số hóa quy trình báo cáo hoạt động định kỳ hằng tháng của 16 Tổ Công đoàn trực thuộc.</w:t>
            </w:r>
          </w:p>
        </w:tc>
        <w:tc>
          <w:tcPr>
            <w:tcW w:w="3399" w:type="dxa"/>
          </w:tcPr>
          <w:p w14:paraId="72448A11"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3B15BB37" w14:textId="77777777" w:rsidTr="00A95ED4">
        <w:tc>
          <w:tcPr>
            <w:tcW w:w="1098" w:type="dxa"/>
          </w:tcPr>
          <w:p w14:paraId="0521DDAA" w14:textId="77777777" w:rsidR="00443957" w:rsidRPr="00971E10" w:rsidRDefault="000910B4" w:rsidP="00443957">
            <w:pPr>
              <w:jc w:val="center"/>
              <w:rPr>
                <w:noProof/>
                <w:szCs w:val="26"/>
              </w:rPr>
            </w:pPr>
            <w:r w:rsidRPr="00971E10">
              <w:rPr>
                <w:noProof/>
                <w:szCs w:val="26"/>
              </w:rPr>
              <w:t>UC_015</w:t>
            </w:r>
          </w:p>
        </w:tc>
        <w:tc>
          <w:tcPr>
            <w:tcW w:w="1507" w:type="dxa"/>
          </w:tcPr>
          <w:p w14:paraId="7F416A9E"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0BA42185"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32A69102"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4BAA5DA6" w14:textId="77777777" w:rsidTr="00A95ED4">
        <w:tc>
          <w:tcPr>
            <w:tcW w:w="1098" w:type="dxa"/>
          </w:tcPr>
          <w:p w14:paraId="4BBBFD61" w14:textId="77777777" w:rsidR="00443957" w:rsidRPr="00971E10" w:rsidRDefault="000910B4" w:rsidP="00443957">
            <w:pPr>
              <w:jc w:val="center"/>
              <w:rPr>
                <w:noProof/>
                <w:szCs w:val="26"/>
              </w:rPr>
            </w:pPr>
            <w:r w:rsidRPr="00971E10">
              <w:rPr>
                <w:noProof/>
                <w:szCs w:val="26"/>
              </w:rPr>
              <w:t>UC_016</w:t>
            </w:r>
          </w:p>
        </w:tc>
        <w:tc>
          <w:tcPr>
            <w:tcW w:w="1507" w:type="dxa"/>
          </w:tcPr>
          <w:p w14:paraId="05F44843"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0784D389"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0DB3F42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5151B550" w14:textId="77777777" w:rsidTr="00A95ED4">
        <w:tc>
          <w:tcPr>
            <w:tcW w:w="1098" w:type="dxa"/>
          </w:tcPr>
          <w:p w14:paraId="61D78F35" w14:textId="77777777" w:rsidR="00443957" w:rsidRPr="00971E10" w:rsidRDefault="000910B4" w:rsidP="00443957">
            <w:pPr>
              <w:jc w:val="center"/>
              <w:rPr>
                <w:noProof/>
                <w:szCs w:val="26"/>
              </w:rPr>
            </w:pPr>
            <w:r w:rsidRPr="00971E10">
              <w:rPr>
                <w:noProof/>
                <w:szCs w:val="26"/>
              </w:rPr>
              <w:t>UC_017</w:t>
            </w:r>
          </w:p>
        </w:tc>
        <w:tc>
          <w:tcPr>
            <w:tcW w:w="1507" w:type="dxa"/>
          </w:tcPr>
          <w:p w14:paraId="259DBF4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2FC06E53"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045523F9"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2C9EE49" w14:textId="77777777" w:rsidTr="00A95ED4">
        <w:tc>
          <w:tcPr>
            <w:tcW w:w="1098" w:type="dxa"/>
          </w:tcPr>
          <w:p w14:paraId="46A59E32" w14:textId="77777777" w:rsidR="00443957" w:rsidRPr="00971E10" w:rsidRDefault="000910B4" w:rsidP="00443957">
            <w:pPr>
              <w:jc w:val="center"/>
              <w:rPr>
                <w:noProof/>
                <w:szCs w:val="26"/>
              </w:rPr>
            </w:pPr>
            <w:r w:rsidRPr="00971E10">
              <w:rPr>
                <w:noProof/>
                <w:szCs w:val="26"/>
              </w:rPr>
              <w:t>UC_018</w:t>
            </w:r>
          </w:p>
        </w:tc>
        <w:tc>
          <w:tcPr>
            <w:tcW w:w="1507" w:type="dxa"/>
          </w:tcPr>
          <w:p w14:paraId="5AB2BFBA"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6721B10" w14:textId="77777777" w:rsidR="00443957" w:rsidRPr="00971E10" w:rsidRDefault="00443957" w:rsidP="00443957">
            <w:pPr>
              <w:rPr>
                <w:noProof/>
                <w:szCs w:val="26"/>
              </w:rPr>
            </w:pPr>
            <w:r w:rsidRPr="00971E10">
              <w:rPr>
                <w:noProof/>
                <w:szCs w:val="26"/>
              </w:rPr>
              <w:t xml:space="preserve">Ghi nhận ý kiến, nguyện vọng của đoàn viên một </w:t>
            </w:r>
            <w:r w:rsidRPr="00971E10">
              <w:rPr>
                <w:noProof/>
                <w:szCs w:val="26"/>
              </w:rPr>
              <w:lastRenderedPageBreak/>
              <w:t>cách nhanh chóng, khách quan.</w:t>
            </w:r>
          </w:p>
        </w:tc>
        <w:tc>
          <w:tcPr>
            <w:tcW w:w="3399" w:type="dxa"/>
          </w:tcPr>
          <w:p w14:paraId="3284FC25" w14:textId="77777777" w:rsidR="00443957" w:rsidRPr="00971E10" w:rsidRDefault="00443957" w:rsidP="00443957">
            <w:pPr>
              <w:rPr>
                <w:noProof/>
                <w:szCs w:val="26"/>
              </w:rPr>
            </w:pPr>
            <w:r w:rsidRPr="00971E10">
              <w:rPr>
                <w:noProof/>
                <w:szCs w:val="26"/>
              </w:rPr>
              <w:lastRenderedPageBreak/>
              <w:t xml:space="preserve">Bỏ phiếu bình chọn các cuộc khảo sát trực tuyến; xem kết </w:t>
            </w:r>
            <w:r w:rsidRPr="00971E10">
              <w:rPr>
                <w:noProof/>
                <w:szCs w:val="26"/>
              </w:rPr>
              <w:lastRenderedPageBreak/>
              <w:t>quả thống kê tỷ lệ bình chọn trực quan.</w:t>
            </w:r>
          </w:p>
        </w:tc>
      </w:tr>
      <w:tr w:rsidR="00443957" w:rsidRPr="00971E10" w14:paraId="2676C068" w14:textId="77777777" w:rsidTr="00A95ED4">
        <w:tc>
          <w:tcPr>
            <w:tcW w:w="1098" w:type="dxa"/>
          </w:tcPr>
          <w:p w14:paraId="07C72E01" w14:textId="77777777" w:rsidR="00443957" w:rsidRPr="00971E10" w:rsidRDefault="000910B4" w:rsidP="00443957">
            <w:pPr>
              <w:jc w:val="center"/>
              <w:rPr>
                <w:noProof/>
                <w:szCs w:val="26"/>
              </w:rPr>
            </w:pPr>
            <w:r w:rsidRPr="00971E10">
              <w:rPr>
                <w:noProof/>
                <w:szCs w:val="26"/>
              </w:rPr>
              <w:lastRenderedPageBreak/>
              <w:t>UC_019</w:t>
            </w:r>
          </w:p>
        </w:tc>
        <w:tc>
          <w:tcPr>
            <w:tcW w:w="1507" w:type="dxa"/>
          </w:tcPr>
          <w:p w14:paraId="7F3C9AC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530AA9E5"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5B249BB8"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7C38B11E" w14:textId="77777777" w:rsidTr="00A95ED4">
        <w:tc>
          <w:tcPr>
            <w:tcW w:w="1098" w:type="dxa"/>
          </w:tcPr>
          <w:p w14:paraId="34C01219" w14:textId="77777777" w:rsidR="00443957" w:rsidRPr="00971E10" w:rsidRDefault="000910B4" w:rsidP="00443957">
            <w:pPr>
              <w:jc w:val="center"/>
              <w:rPr>
                <w:noProof/>
                <w:szCs w:val="26"/>
              </w:rPr>
            </w:pPr>
            <w:r w:rsidRPr="00971E10">
              <w:rPr>
                <w:noProof/>
                <w:szCs w:val="26"/>
              </w:rPr>
              <w:t>UC_020</w:t>
            </w:r>
          </w:p>
        </w:tc>
        <w:tc>
          <w:tcPr>
            <w:tcW w:w="1507" w:type="dxa"/>
          </w:tcPr>
          <w:p w14:paraId="47832B63"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0E245ACC"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23BBF1D1"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060E09BF" w14:textId="77777777" w:rsidTr="00A95ED4">
        <w:tc>
          <w:tcPr>
            <w:tcW w:w="1098" w:type="dxa"/>
          </w:tcPr>
          <w:p w14:paraId="25EFD611" w14:textId="77777777" w:rsidR="00443957" w:rsidRPr="00971E10" w:rsidRDefault="000910B4" w:rsidP="00443957">
            <w:pPr>
              <w:jc w:val="center"/>
              <w:rPr>
                <w:noProof/>
                <w:szCs w:val="26"/>
              </w:rPr>
            </w:pPr>
            <w:r w:rsidRPr="00971E10">
              <w:rPr>
                <w:noProof/>
                <w:szCs w:val="26"/>
              </w:rPr>
              <w:t>UC_021</w:t>
            </w:r>
          </w:p>
        </w:tc>
        <w:tc>
          <w:tcPr>
            <w:tcW w:w="1507" w:type="dxa"/>
          </w:tcPr>
          <w:p w14:paraId="7CF421EA"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3CC602BF"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1364333B"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F6008C8" w14:textId="77777777" w:rsidTr="00A95ED4">
        <w:tc>
          <w:tcPr>
            <w:tcW w:w="1098" w:type="dxa"/>
          </w:tcPr>
          <w:p w14:paraId="63989769" w14:textId="77777777" w:rsidR="00443957" w:rsidRPr="00971E10" w:rsidRDefault="000910B4" w:rsidP="00443957">
            <w:pPr>
              <w:jc w:val="center"/>
              <w:rPr>
                <w:noProof/>
                <w:szCs w:val="26"/>
              </w:rPr>
            </w:pPr>
            <w:r w:rsidRPr="00971E10">
              <w:rPr>
                <w:noProof/>
                <w:szCs w:val="26"/>
              </w:rPr>
              <w:t>UC_022</w:t>
            </w:r>
          </w:p>
        </w:tc>
        <w:tc>
          <w:tcPr>
            <w:tcW w:w="1507" w:type="dxa"/>
          </w:tcPr>
          <w:p w14:paraId="6FF58BBB"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39FE770D"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7229F9C6"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C3A57A0" w14:textId="77777777" w:rsidTr="00A95ED4">
        <w:tc>
          <w:tcPr>
            <w:tcW w:w="1098" w:type="dxa"/>
          </w:tcPr>
          <w:p w14:paraId="323DB135" w14:textId="77777777" w:rsidR="000910B4" w:rsidRPr="00971E10" w:rsidRDefault="000910B4" w:rsidP="00443957">
            <w:pPr>
              <w:jc w:val="center"/>
              <w:rPr>
                <w:noProof/>
                <w:szCs w:val="26"/>
              </w:rPr>
            </w:pPr>
            <w:r w:rsidRPr="00971E10">
              <w:rPr>
                <w:noProof/>
                <w:szCs w:val="26"/>
              </w:rPr>
              <w:t>UC_023</w:t>
            </w:r>
          </w:p>
        </w:tc>
        <w:tc>
          <w:tcPr>
            <w:tcW w:w="1507" w:type="dxa"/>
          </w:tcPr>
          <w:p w14:paraId="03C3FBD9"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0A17326"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CCB3EF1"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283BC1BD" w14:textId="77777777" w:rsidTr="00A95ED4">
        <w:tc>
          <w:tcPr>
            <w:tcW w:w="1098" w:type="dxa"/>
          </w:tcPr>
          <w:p w14:paraId="2540782F" w14:textId="77777777" w:rsidR="000910B4" w:rsidRPr="00971E10" w:rsidRDefault="000910B4" w:rsidP="00443957">
            <w:pPr>
              <w:jc w:val="center"/>
              <w:rPr>
                <w:noProof/>
                <w:szCs w:val="26"/>
              </w:rPr>
            </w:pPr>
            <w:r w:rsidRPr="00971E10">
              <w:rPr>
                <w:noProof/>
                <w:szCs w:val="26"/>
              </w:rPr>
              <w:t>UC_024</w:t>
            </w:r>
          </w:p>
        </w:tc>
        <w:tc>
          <w:tcPr>
            <w:tcW w:w="1507" w:type="dxa"/>
          </w:tcPr>
          <w:p w14:paraId="354F5B7F"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4075E85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065FE75E"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57EF69C1" w14:textId="77777777" w:rsidTr="00A95ED4">
        <w:trPr>
          <w:trHeight w:val="157"/>
        </w:trPr>
        <w:tc>
          <w:tcPr>
            <w:tcW w:w="1098" w:type="dxa"/>
          </w:tcPr>
          <w:p w14:paraId="1784392B" w14:textId="77777777" w:rsidR="000910B4" w:rsidRPr="00971E10" w:rsidRDefault="000910B4" w:rsidP="00443957">
            <w:pPr>
              <w:jc w:val="center"/>
              <w:rPr>
                <w:noProof/>
                <w:szCs w:val="26"/>
              </w:rPr>
            </w:pPr>
            <w:r w:rsidRPr="00971E10">
              <w:rPr>
                <w:noProof/>
                <w:szCs w:val="26"/>
              </w:rPr>
              <w:t>UC_025</w:t>
            </w:r>
          </w:p>
        </w:tc>
        <w:tc>
          <w:tcPr>
            <w:tcW w:w="1507" w:type="dxa"/>
          </w:tcPr>
          <w:p w14:paraId="4691E15D"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57F9635"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6AB25EE5"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74AE189C" w14:textId="77777777" w:rsidTr="00A95ED4">
        <w:trPr>
          <w:trHeight w:val="157"/>
        </w:trPr>
        <w:tc>
          <w:tcPr>
            <w:tcW w:w="1098" w:type="dxa"/>
          </w:tcPr>
          <w:p w14:paraId="16B906E7" w14:textId="77777777" w:rsidR="00443957" w:rsidRPr="00971E10" w:rsidRDefault="000910B4" w:rsidP="00443957">
            <w:pPr>
              <w:jc w:val="center"/>
              <w:rPr>
                <w:noProof/>
                <w:szCs w:val="26"/>
              </w:rPr>
            </w:pPr>
            <w:r w:rsidRPr="00971E10">
              <w:rPr>
                <w:noProof/>
                <w:szCs w:val="26"/>
              </w:rPr>
              <w:t>UC_026</w:t>
            </w:r>
          </w:p>
        </w:tc>
        <w:tc>
          <w:tcPr>
            <w:tcW w:w="1507" w:type="dxa"/>
          </w:tcPr>
          <w:p w14:paraId="534A9413"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F1F73AB"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24A54E00" w14:textId="77777777" w:rsidR="00443957" w:rsidRPr="00971E10" w:rsidRDefault="00443957" w:rsidP="00443957">
            <w:pPr>
              <w:rPr>
                <w:noProof/>
                <w:szCs w:val="26"/>
              </w:rPr>
            </w:pPr>
            <w:r w:rsidRPr="00971E10">
              <w:rPr>
                <w:noProof/>
                <w:szCs w:val="26"/>
              </w:rPr>
              <w:t xml:space="preserve">Dashboard thống kê truy cập, số bài viết, tỷ lệ tương tác; xem nhật ký kiểm toán (Audit </w:t>
            </w:r>
            <w:r w:rsidRPr="00971E10">
              <w:rPr>
                <w:noProof/>
                <w:szCs w:val="26"/>
              </w:rPr>
              <w:lastRenderedPageBreak/>
              <w:t>Logs); thống kê chi phí, token AI tiêu thụ.</w:t>
            </w:r>
          </w:p>
        </w:tc>
      </w:tr>
    </w:tbl>
    <w:p w14:paraId="55F304DE" w14:textId="77777777" w:rsidR="00443957" w:rsidRPr="00971E10" w:rsidRDefault="00443957" w:rsidP="00443957">
      <w:pPr>
        <w:rPr>
          <w:noProof/>
          <w:sz w:val="22"/>
        </w:rPr>
      </w:pPr>
    </w:p>
    <w:p w14:paraId="670E9D93" w14:textId="1D38C2EE" w:rsidR="00443957" w:rsidRPr="00971E10" w:rsidRDefault="00443957" w:rsidP="00197B6A">
      <w:pPr>
        <w:pStyle w:val="m2"/>
      </w:pPr>
      <w:r w:rsidRPr="00971E10">
        <w:t xml:space="preserve"> </w:t>
      </w:r>
      <w:bookmarkStart w:id="48" w:name="_Toc240897709"/>
      <w:r w:rsidRPr="00971E10">
        <w:t>Biểu đồ Use Case</w:t>
      </w:r>
      <w:bookmarkEnd w:id="48"/>
    </w:p>
    <w:p w14:paraId="36C003F1" w14:textId="21CB006A" w:rsidR="00443957" w:rsidRPr="00971E10" w:rsidRDefault="00443957" w:rsidP="00197B6A">
      <w:pPr>
        <w:pStyle w:val="m3"/>
      </w:pPr>
      <w:r w:rsidRPr="00971E10">
        <w:t xml:space="preserve"> </w:t>
      </w:r>
      <w:bookmarkStart w:id="49" w:name="_Toc240897710"/>
      <w:r w:rsidRPr="00971E10">
        <w:t>Use case Tổng quát</w:t>
      </w:r>
      <w:bookmarkEnd w:id="49"/>
    </w:p>
    <w:p w14:paraId="7F6411D5" w14:textId="01FA493D" w:rsidR="00443957" w:rsidRPr="00971E10" w:rsidRDefault="00443957" w:rsidP="00443957">
      <w:pPr>
        <w:rPr>
          <w:noProof/>
        </w:rPr>
      </w:pPr>
    </w:p>
    <w:p w14:paraId="3D0D1E0D" w14:textId="1C921FF4" w:rsidR="005B35DE" w:rsidRPr="00971E10" w:rsidRDefault="00197B6A">
      <w:pPr>
        <w:spacing w:before="120" w:after="80"/>
        <w:jc w:val="center"/>
        <w:rPr>
          <w:noProof/>
        </w:rPr>
      </w:pPr>
      <w:r w:rsidRPr="00971E10">
        <w:rPr>
          <w:noProof/>
        </w:rPr>
        <w:drawing>
          <wp:inline distT="0" distB="0" distL="0" distR="0" wp14:anchorId="2CE0A491" wp14:editId="6274FBE6">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3B46B45C" w14:textId="271FD386" w:rsidR="005B35DE" w:rsidRPr="00E2136D" w:rsidRDefault="00000000" w:rsidP="00E2136D">
      <w:pPr>
        <w:pStyle w:val="hinh1"/>
      </w:pPr>
      <w:bookmarkStart w:id="50" w:name="_Toc240897007"/>
      <w:bookmarkStart w:id="51" w:name="_Toc240898764"/>
      <w:r w:rsidRPr="00E2136D">
        <w:t>Use case Tổng quát</w:t>
      </w:r>
      <w:bookmarkEnd w:id="50"/>
      <w:bookmarkEnd w:id="51"/>
    </w:p>
    <w:p w14:paraId="22820CE2" w14:textId="51F97FB7" w:rsidR="005B35DE" w:rsidRPr="00971E10" w:rsidRDefault="00000000" w:rsidP="00197B6A">
      <w:pPr>
        <w:pStyle w:val="m3"/>
      </w:pPr>
      <w:bookmarkStart w:id="52" w:name="_Toc240897711"/>
      <w:r w:rsidRPr="00971E10">
        <w:lastRenderedPageBreak/>
        <w:t>Use case Quản Lý Bài Viết &amp; Nội Dung</w:t>
      </w:r>
      <w:bookmarkEnd w:id="52"/>
    </w:p>
    <w:p w14:paraId="7234FD4F" w14:textId="77777777" w:rsidR="005B35DE" w:rsidRPr="00971E10" w:rsidRDefault="00000000">
      <w:pPr>
        <w:spacing w:before="80" w:after="80"/>
        <w:jc w:val="center"/>
        <w:rPr>
          <w:noProof/>
        </w:rPr>
      </w:pPr>
      <w:r w:rsidRPr="00971E10">
        <w:rPr>
          <w:noProof/>
        </w:rPr>
        <w:drawing>
          <wp:inline distT="0" distB="0" distL="0" distR="0" wp14:anchorId="1C562764" wp14:editId="3031F973">
            <wp:extent cx="5486400" cy="2655852"/>
            <wp:effectExtent l="0" t="0" r="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0"/>
                    <a:stretch>
                      <a:fillRect/>
                    </a:stretch>
                  </pic:blipFill>
                  <pic:spPr>
                    <a:xfrm>
                      <a:off x="0" y="0"/>
                      <a:ext cx="5486400" cy="2655852"/>
                    </a:xfrm>
                    <a:prstGeom prst="rect">
                      <a:avLst/>
                    </a:prstGeom>
                  </pic:spPr>
                </pic:pic>
              </a:graphicData>
            </a:graphic>
          </wp:inline>
        </w:drawing>
      </w:r>
    </w:p>
    <w:p w14:paraId="75E6BD47" w14:textId="59FBFC28" w:rsidR="005B35DE" w:rsidRPr="00E16249" w:rsidRDefault="00000000" w:rsidP="00E2136D">
      <w:pPr>
        <w:pStyle w:val="hinh1"/>
      </w:pPr>
      <w:bookmarkStart w:id="53" w:name="_Toc240897008"/>
      <w:bookmarkStart w:id="54" w:name="_Toc240898765"/>
      <w:r w:rsidRPr="00E16249">
        <w:t>Use case Quản Lý Bài Viết &amp; Nội Dung</w:t>
      </w:r>
      <w:bookmarkEnd w:id="53"/>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5945BE2" w14:textId="77777777">
        <w:trPr>
          <w:jc w:val="center"/>
        </w:trPr>
        <w:tc>
          <w:tcPr>
            <w:tcW w:w="2664" w:type="dxa"/>
            <w:tcMar>
              <w:top w:w="70" w:type="dxa"/>
              <w:left w:w="90" w:type="dxa"/>
              <w:bottom w:w="70" w:type="dxa"/>
              <w:right w:w="90" w:type="dxa"/>
            </w:tcMar>
            <w:vAlign w:val="center"/>
          </w:tcPr>
          <w:p w14:paraId="2FF8371E"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0674A25" w14:textId="77777777" w:rsidR="005B35DE" w:rsidRPr="00166E13" w:rsidRDefault="00000000">
            <w:pPr>
              <w:spacing w:before="40" w:after="40"/>
              <w:rPr>
                <w:noProof/>
                <w:szCs w:val="26"/>
              </w:rPr>
            </w:pPr>
            <w:r w:rsidRPr="00166E13">
              <w:rPr>
                <w:noProof/>
                <w:szCs w:val="26"/>
              </w:rPr>
              <w:t>Quản lý bài viết</w:t>
            </w:r>
          </w:p>
        </w:tc>
      </w:tr>
      <w:tr w:rsidR="005B35DE" w:rsidRPr="00166E13" w14:paraId="2517E7A4" w14:textId="77777777">
        <w:trPr>
          <w:jc w:val="center"/>
        </w:trPr>
        <w:tc>
          <w:tcPr>
            <w:tcW w:w="2664" w:type="dxa"/>
            <w:tcMar>
              <w:top w:w="70" w:type="dxa"/>
              <w:left w:w="90" w:type="dxa"/>
              <w:bottom w:w="70" w:type="dxa"/>
              <w:right w:w="90" w:type="dxa"/>
            </w:tcMar>
            <w:vAlign w:val="center"/>
          </w:tcPr>
          <w:p w14:paraId="5795E343"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C3C6C6A" w14:textId="77777777" w:rsidR="005B35DE" w:rsidRPr="00166E13" w:rsidRDefault="00000000">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478BC01F" w14:textId="77777777">
        <w:trPr>
          <w:jc w:val="center"/>
        </w:trPr>
        <w:tc>
          <w:tcPr>
            <w:tcW w:w="2664" w:type="dxa"/>
            <w:tcMar>
              <w:top w:w="70" w:type="dxa"/>
              <w:left w:w="90" w:type="dxa"/>
              <w:bottom w:w="70" w:type="dxa"/>
              <w:right w:w="90" w:type="dxa"/>
            </w:tcMar>
            <w:vAlign w:val="center"/>
          </w:tcPr>
          <w:p w14:paraId="211E3CD9"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20110223" w14:textId="77777777" w:rsidR="005B35DE" w:rsidRPr="00166E13" w:rsidRDefault="00000000">
            <w:pPr>
              <w:spacing w:before="40" w:after="40"/>
              <w:rPr>
                <w:noProof/>
                <w:szCs w:val="26"/>
              </w:rPr>
            </w:pPr>
            <w:r w:rsidRPr="00166E13">
              <w:rPr>
                <w:noProof/>
                <w:szCs w:val="26"/>
              </w:rPr>
              <w:t>Quản trị viên (Admin), Biên tập viên (Editor), Cộng tác viên (Contributor)</w:t>
            </w:r>
          </w:p>
        </w:tc>
      </w:tr>
      <w:tr w:rsidR="005B35DE" w:rsidRPr="00166E13" w14:paraId="001C367F" w14:textId="77777777">
        <w:trPr>
          <w:jc w:val="center"/>
        </w:trPr>
        <w:tc>
          <w:tcPr>
            <w:tcW w:w="2664" w:type="dxa"/>
            <w:tcMar>
              <w:top w:w="70" w:type="dxa"/>
              <w:left w:w="90" w:type="dxa"/>
              <w:bottom w:w="70" w:type="dxa"/>
              <w:right w:w="90" w:type="dxa"/>
            </w:tcMar>
            <w:vAlign w:val="center"/>
          </w:tcPr>
          <w:p w14:paraId="57564312"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357F344" w14:textId="77777777" w:rsidR="005B35DE" w:rsidRPr="00166E13" w:rsidRDefault="00000000">
            <w:pPr>
              <w:spacing w:before="40" w:after="40"/>
              <w:rPr>
                <w:noProof/>
                <w:szCs w:val="26"/>
              </w:rPr>
            </w:pPr>
            <w:r w:rsidRPr="00166E13">
              <w:rPr>
                <w:noProof/>
                <w:szCs w:val="26"/>
              </w:rPr>
              <w:t>Người dùng truy cập vào giao diện quản lý bài viết trên hệ thống.</w:t>
            </w:r>
          </w:p>
        </w:tc>
      </w:tr>
      <w:tr w:rsidR="005B35DE" w:rsidRPr="00166E13" w14:paraId="09636082" w14:textId="77777777">
        <w:trPr>
          <w:jc w:val="center"/>
        </w:trPr>
        <w:tc>
          <w:tcPr>
            <w:tcW w:w="2664" w:type="dxa"/>
            <w:tcMar>
              <w:top w:w="70" w:type="dxa"/>
              <w:left w:w="90" w:type="dxa"/>
              <w:bottom w:w="70" w:type="dxa"/>
              <w:right w:w="90" w:type="dxa"/>
            </w:tcMar>
            <w:vAlign w:val="center"/>
          </w:tcPr>
          <w:p w14:paraId="556361DB"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0ADDF7B" w14:textId="77777777" w:rsidR="005B35DE" w:rsidRPr="00166E13" w:rsidRDefault="00000000">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3B081DFE" w14:textId="77777777">
        <w:trPr>
          <w:jc w:val="center"/>
        </w:trPr>
        <w:tc>
          <w:tcPr>
            <w:tcW w:w="2664" w:type="dxa"/>
            <w:tcMar>
              <w:top w:w="70" w:type="dxa"/>
              <w:left w:w="90" w:type="dxa"/>
              <w:bottom w:w="70" w:type="dxa"/>
              <w:right w:w="90" w:type="dxa"/>
            </w:tcMar>
            <w:vAlign w:val="center"/>
          </w:tcPr>
          <w:p w14:paraId="447A0124"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78A9879" w14:textId="77777777" w:rsidR="005B35DE" w:rsidRPr="00166E13" w:rsidRDefault="00000000">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67327394" w14:textId="77777777">
        <w:trPr>
          <w:jc w:val="center"/>
        </w:trPr>
        <w:tc>
          <w:tcPr>
            <w:tcW w:w="2664" w:type="dxa"/>
            <w:tcMar>
              <w:top w:w="70" w:type="dxa"/>
              <w:left w:w="90" w:type="dxa"/>
              <w:bottom w:w="70" w:type="dxa"/>
              <w:right w:w="90" w:type="dxa"/>
            </w:tcMar>
            <w:vAlign w:val="center"/>
          </w:tcPr>
          <w:p w14:paraId="4173706A"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4AC75DE" w14:textId="77777777" w:rsidR="005B35DE" w:rsidRPr="00166E13" w:rsidRDefault="00000000">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 xml:space="preserve">d. Hệ thống hiển thị giao diện soạn thảo đa năng (Rich </w:t>
            </w:r>
            <w:r w:rsidRPr="00166E13">
              <w:rPr>
                <w:noProof/>
                <w:szCs w:val="26"/>
              </w:rPr>
              <w:lastRenderedPageBreak/>
              <w:t>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2A1B6A39" w14:textId="77777777">
        <w:trPr>
          <w:jc w:val="center"/>
        </w:trPr>
        <w:tc>
          <w:tcPr>
            <w:tcW w:w="2664" w:type="dxa"/>
            <w:tcMar>
              <w:top w:w="70" w:type="dxa"/>
              <w:left w:w="90" w:type="dxa"/>
              <w:bottom w:w="70" w:type="dxa"/>
              <w:right w:w="90" w:type="dxa"/>
            </w:tcMar>
            <w:vAlign w:val="center"/>
          </w:tcPr>
          <w:p w14:paraId="1588DBDF"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3E67AB17" w14:textId="77777777" w:rsidR="005B35DE" w:rsidRPr="00166E13" w:rsidRDefault="00000000">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1BCB50F1" w14:textId="77777777">
        <w:trPr>
          <w:jc w:val="center"/>
        </w:trPr>
        <w:tc>
          <w:tcPr>
            <w:tcW w:w="2664" w:type="dxa"/>
            <w:tcMar>
              <w:top w:w="70" w:type="dxa"/>
              <w:left w:w="90" w:type="dxa"/>
              <w:bottom w:w="70" w:type="dxa"/>
              <w:right w:w="90" w:type="dxa"/>
            </w:tcMar>
            <w:vAlign w:val="center"/>
          </w:tcPr>
          <w:p w14:paraId="78C6D084"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E3A408D" w14:textId="77777777" w:rsidR="005B35DE" w:rsidRPr="00166E13" w:rsidRDefault="00000000">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46CBC803" w14:textId="77777777">
        <w:trPr>
          <w:jc w:val="center"/>
        </w:trPr>
        <w:tc>
          <w:tcPr>
            <w:tcW w:w="2664" w:type="dxa"/>
            <w:tcMar>
              <w:top w:w="70" w:type="dxa"/>
              <w:left w:w="90" w:type="dxa"/>
              <w:bottom w:w="70" w:type="dxa"/>
              <w:right w:w="90" w:type="dxa"/>
            </w:tcMar>
            <w:vAlign w:val="center"/>
          </w:tcPr>
          <w:p w14:paraId="61ED00CB"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C446461" w14:textId="77777777" w:rsidR="005B35DE" w:rsidRPr="00166E13" w:rsidRDefault="00000000">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12C4EEB7" w14:textId="77777777" w:rsidR="005B35DE" w:rsidRPr="00971E10" w:rsidRDefault="005B35DE">
      <w:pPr>
        <w:rPr>
          <w:noProof/>
        </w:rPr>
      </w:pPr>
    </w:p>
    <w:p w14:paraId="28068ADE" w14:textId="5CA67388" w:rsidR="005B35DE" w:rsidRPr="00971E10" w:rsidRDefault="00000000" w:rsidP="00197B6A">
      <w:pPr>
        <w:pStyle w:val="m3"/>
      </w:pPr>
      <w:r w:rsidRPr="00971E10">
        <w:lastRenderedPageBreak/>
        <w:t xml:space="preserve"> </w:t>
      </w:r>
      <w:bookmarkStart w:id="55" w:name="_Toc240897712"/>
      <w:r w:rsidRPr="00971E10">
        <w:t>Use case Trợ Lý AI Copilot</w:t>
      </w:r>
      <w:bookmarkEnd w:id="55"/>
    </w:p>
    <w:p w14:paraId="1E0A3CD2" w14:textId="77777777" w:rsidR="005B35DE" w:rsidRPr="00971E10" w:rsidRDefault="00000000">
      <w:pPr>
        <w:spacing w:before="80" w:after="80"/>
        <w:jc w:val="center"/>
        <w:rPr>
          <w:noProof/>
        </w:rPr>
      </w:pPr>
      <w:r w:rsidRPr="00971E10">
        <w:rPr>
          <w:noProof/>
        </w:rPr>
        <w:drawing>
          <wp:inline distT="0" distB="0" distL="0" distR="0" wp14:anchorId="083B8D9E" wp14:editId="6FB49BE5">
            <wp:extent cx="5486400" cy="2655852"/>
            <wp:effectExtent l="0" t="0" r="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1"/>
                    <a:stretch>
                      <a:fillRect/>
                    </a:stretch>
                  </pic:blipFill>
                  <pic:spPr>
                    <a:xfrm>
                      <a:off x="0" y="0"/>
                      <a:ext cx="5486400" cy="2655852"/>
                    </a:xfrm>
                    <a:prstGeom prst="rect">
                      <a:avLst/>
                    </a:prstGeom>
                  </pic:spPr>
                </pic:pic>
              </a:graphicData>
            </a:graphic>
          </wp:inline>
        </w:drawing>
      </w:r>
    </w:p>
    <w:p w14:paraId="09CBF36C" w14:textId="1DA3E52B" w:rsidR="005B35DE" w:rsidRPr="00E16249" w:rsidRDefault="00000000" w:rsidP="00E2136D">
      <w:pPr>
        <w:pStyle w:val="hinh1"/>
      </w:pPr>
      <w:bookmarkStart w:id="56" w:name="_Toc240897009"/>
      <w:bookmarkStart w:id="57" w:name="_Toc240898766"/>
      <w:r w:rsidRPr="00E16249">
        <w:t>Use case Trợ Lý AI Copilot</w:t>
      </w:r>
      <w:bookmarkEnd w:id="56"/>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FC06BF" w14:textId="77777777">
        <w:trPr>
          <w:jc w:val="center"/>
        </w:trPr>
        <w:tc>
          <w:tcPr>
            <w:tcW w:w="2664" w:type="dxa"/>
            <w:tcMar>
              <w:top w:w="70" w:type="dxa"/>
              <w:left w:w="90" w:type="dxa"/>
              <w:bottom w:w="70" w:type="dxa"/>
              <w:right w:w="90" w:type="dxa"/>
            </w:tcMar>
            <w:vAlign w:val="center"/>
          </w:tcPr>
          <w:p w14:paraId="70463360"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02DCC1B" w14:textId="77777777" w:rsidR="005B35DE" w:rsidRPr="00166E13" w:rsidRDefault="00000000">
            <w:pPr>
              <w:spacing w:before="40" w:after="40"/>
              <w:rPr>
                <w:noProof/>
                <w:szCs w:val="26"/>
              </w:rPr>
            </w:pPr>
            <w:r w:rsidRPr="00166E13">
              <w:rPr>
                <w:noProof/>
                <w:szCs w:val="26"/>
              </w:rPr>
              <w:t>Trợ lý AI Copilot hỗ trợ sáng tạo nội dung</w:t>
            </w:r>
          </w:p>
        </w:tc>
      </w:tr>
      <w:tr w:rsidR="005B35DE" w:rsidRPr="00166E13" w14:paraId="637A41A1" w14:textId="77777777">
        <w:trPr>
          <w:jc w:val="center"/>
        </w:trPr>
        <w:tc>
          <w:tcPr>
            <w:tcW w:w="2664" w:type="dxa"/>
            <w:tcMar>
              <w:top w:w="70" w:type="dxa"/>
              <w:left w:w="90" w:type="dxa"/>
              <w:bottom w:w="70" w:type="dxa"/>
              <w:right w:w="90" w:type="dxa"/>
            </w:tcMar>
            <w:vAlign w:val="center"/>
          </w:tcPr>
          <w:p w14:paraId="6A9B862E"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B7786C6" w14:textId="77777777" w:rsidR="005B35DE" w:rsidRPr="00166E13" w:rsidRDefault="00000000">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09871BF7" w14:textId="77777777">
        <w:trPr>
          <w:jc w:val="center"/>
        </w:trPr>
        <w:tc>
          <w:tcPr>
            <w:tcW w:w="2664" w:type="dxa"/>
            <w:tcMar>
              <w:top w:w="70" w:type="dxa"/>
              <w:left w:w="90" w:type="dxa"/>
              <w:bottom w:w="70" w:type="dxa"/>
              <w:right w:w="90" w:type="dxa"/>
            </w:tcMar>
            <w:vAlign w:val="center"/>
          </w:tcPr>
          <w:p w14:paraId="6434A650"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2DD2952" w14:textId="77777777" w:rsidR="005B35DE" w:rsidRPr="00166E13" w:rsidRDefault="00000000">
            <w:pPr>
              <w:spacing w:before="40" w:after="40"/>
              <w:rPr>
                <w:noProof/>
                <w:szCs w:val="26"/>
              </w:rPr>
            </w:pPr>
            <w:r w:rsidRPr="00166E13">
              <w:rPr>
                <w:noProof/>
                <w:szCs w:val="26"/>
              </w:rPr>
              <w:t>Biên tập viên, Cộng tác viên, Quản trị viên, AI Service Engine (Google Gemini API)</w:t>
            </w:r>
          </w:p>
        </w:tc>
      </w:tr>
      <w:tr w:rsidR="005B35DE" w:rsidRPr="00166E13" w14:paraId="002A0310" w14:textId="77777777">
        <w:trPr>
          <w:jc w:val="center"/>
        </w:trPr>
        <w:tc>
          <w:tcPr>
            <w:tcW w:w="2664" w:type="dxa"/>
            <w:tcMar>
              <w:top w:w="70" w:type="dxa"/>
              <w:left w:w="90" w:type="dxa"/>
              <w:bottom w:w="70" w:type="dxa"/>
              <w:right w:w="90" w:type="dxa"/>
            </w:tcMar>
            <w:vAlign w:val="center"/>
          </w:tcPr>
          <w:p w14:paraId="1F4878CC"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A4EE813" w14:textId="77777777" w:rsidR="005B35DE" w:rsidRPr="00166E13" w:rsidRDefault="00000000">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23946635" w14:textId="77777777">
        <w:trPr>
          <w:jc w:val="center"/>
        </w:trPr>
        <w:tc>
          <w:tcPr>
            <w:tcW w:w="2664" w:type="dxa"/>
            <w:tcMar>
              <w:top w:w="70" w:type="dxa"/>
              <w:left w:w="90" w:type="dxa"/>
              <w:bottom w:w="70" w:type="dxa"/>
              <w:right w:w="90" w:type="dxa"/>
            </w:tcMar>
            <w:vAlign w:val="center"/>
          </w:tcPr>
          <w:p w14:paraId="66C42E57"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F329BEC" w14:textId="77777777" w:rsidR="005B35DE" w:rsidRPr="00166E13" w:rsidRDefault="00000000">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4F985CE0" w14:textId="77777777">
        <w:trPr>
          <w:jc w:val="center"/>
        </w:trPr>
        <w:tc>
          <w:tcPr>
            <w:tcW w:w="2664" w:type="dxa"/>
            <w:tcMar>
              <w:top w:w="70" w:type="dxa"/>
              <w:left w:w="90" w:type="dxa"/>
              <w:bottom w:w="70" w:type="dxa"/>
              <w:right w:w="90" w:type="dxa"/>
            </w:tcMar>
            <w:vAlign w:val="center"/>
          </w:tcPr>
          <w:p w14:paraId="0F21BEF2"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CA70C87" w14:textId="77777777" w:rsidR="005B35DE" w:rsidRPr="00166E13" w:rsidRDefault="00000000">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2E0659E1" w14:textId="77777777">
        <w:trPr>
          <w:jc w:val="center"/>
        </w:trPr>
        <w:tc>
          <w:tcPr>
            <w:tcW w:w="2664" w:type="dxa"/>
            <w:tcMar>
              <w:top w:w="70" w:type="dxa"/>
              <w:left w:w="90" w:type="dxa"/>
              <w:bottom w:w="70" w:type="dxa"/>
              <w:right w:w="90" w:type="dxa"/>
            </w:tcMar>
            <w:vAlign w:val="center"/>
          </w:tcPr>
          <w:p w14:paraId="232FE24E"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F099782" w14:textId="77777777" w:rsidR="005B35DE" w:rsidRPr="00166E13" w:rsidRDefault="00000000">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 xml:space="preserve">b. Hệ thống hiển thị bảng điều khiển các tính năng AI: (1) Tạo dàn ý theo chủ đề; (2) Viết bài tự động từ từ khóa; (3) Gợi ý tiêu đề tin tức; (4) Tóm tắt tin nhanh; (5) Tạo prompt ảnh banner; (6) Kiểm tra lỗi chính tả &amp; văn phong </w:t>
            </w:r>
            <w:r w:rsidRPr="00166E13">
              <w:rPr>
                <w:noProof/>
                <w:szCs w:val="26"/>
              </w:rPr>
              <w:lastRenderedPageBreak/>
              <w:t>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1A79AEF8" w14:textId="77777777">
        <w:trPr>
          <w:jc w:val="center"/>
        </w:trPr>
        <w:tc>
          <w:tcPr>
            <w:tcW w:w="2664" w:type="dxa"/>
            <w:tcMar>
              <w:top w:w="70" w:type="dxa"/>
              <w:left w:w="90" w:type="dxa"/>
              <w:bottom w:w="70" w:type="dxa"/>
              <w:right w:w="90" w:type="dxa"/>
            </w:tcMar>
            <w:vAlign w:val="center"/>
          </w:tcPr>
          <w:p w14:paraId="44B2C5C2"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9598616" w14:textId="77777777" w:rsidR="005B35DE" w:rsidRPr="00166E13" w:rsidRDefault="00000000">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45F1A300" w14:textId="77777777">
        <w:trPr>
          <w:jc w:val="center"/>
        </w:trPr>
        <w:tc>
          <w:tcPr>
            <w:tcW w:w="2664" w:type="dxa"/>
            <w:tcMar>
              <w:top w:w="70" w:type="dxa"/>
              <w:left w:w="90" w:type="dxa"/>
              <w:bottom w:w="70" w:type="dxa"/>
              <w:right w:w="90" w:type="dxa"/>
            </w:tcMar>
            <w:vAlign w:val="center"/>
          </w:tcPr>
          <w:p w14:paraId="493A23AE"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56779DE8" w14:textId="77777777" w:rsidR="005B35DE" w:rsidRPr="00166E13" w:rsidRDefault="00000000">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7B9D7C0D" w14:textId="77777777">
        <w:trPr>
          <w:jc w:val="center"/>
        </w:trPr>
        <w:tc>
          <w:tcPr>
            <w:tcW w:w="2664" w:type="dxa"/>
            <w:tcMar>
              <w:top w:w="70" w:type="dxa"/>
              <w:left w:w="90" w:type="dxa"/>
              <w:bottom w:w="70" w:type="dxa"/>
              <w:right w:w="90" w:type="dxa"/>
            </w:tcMar>
            <w:vAlign w:val="center"/>
          </w:tcPr>
          <w:p w14:paraId="6207090B"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2F2E73A" w14:textId="77777777" w:rsidR="005B35DE" w:rsidRPr="00166E13" w:rsidRDefault="00000000">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63ACF2B6" w14:textId="77777777" w:rsidR="005B35DE" w:rsidRPr="00971E10" w:rsidRDefault="005B35DE">
      <w:pPr>
        <w:rPr>
          <w:noProof/>
        </w:rPr>
      </w:pPr>
    </w:p>
    <w:p w14:paraId="7CE810D9" w14:textId="335CDBDA" w:rsidR="005B35DE" w:rsidRPr="00971E10" w:rsidRDefault="00000000" w:rsidP="00197B6A">
      <w:pPr>
        <w:pStyle w:val="m3"/>
      </w:pPr>
      <w:bookmarkStart w:id="58" w:name="_Toc240897713"/>
      <w:r w:rsidRPr="00971E10">
        <w:lastRenderedPageBreak/>
        <w:t>Use case Kiểm Duyệt &amp; Xuất Bản Đa Kênh Facebook</w:t>
      </w:r>
      <w:bookmarkEnd w:id="58"/>
    </w:p>
    <w:p w14:paraId="6DDB41C6" w14:textId="77777777" w:rsidR="005B35DE" w:rsidRPr="00971E10" w:rsidRDefault="00000000">
      <w:pPr>
        <w:spacing w:before="80" w:after="80"/>
        <w:jc w:val="center"/>
        <w:rPr>
          <w:noProof/>
        </w:rPr>
      </w:pPr>
      <w:r w:rsidRPr="00971E10">
        <w:rPr>
          <w:noProof/>
        </w:rPr>
        <w:drawing>
          <wp:inline distT="0" distB="0" distL="0" distR="0" wp14:anchorId="7ECD948D" wp14:editId="2FC8E8DF">
            <wp:extent cx="5486400" cy="2655852"/>
            <wp:effectExtent l="0" t="0" r="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2"/>
                    <a:stretch>
                      <a:fillRect/>
                    </a:stretch>
                  </pic:blipFill>
                  <pic:spPr>
                    <a:xfrm>
                      <a:off x="0" y="0"/>
                      <a:ext cx="5486400" cy="2655852"/>
                    </a:xfrm>
                    <a:prstGeom prst="rect">
                      <a:avLst/>
                    </a:prstGeom>
                  </pic:spPr>
                </pic:pic>
              </a:graphicData>
            </a:graphic>
          </wp:inline>
        </w:drawing>
      </w:r>
    </w:p>
    <w:p w14:paraId="0F774D55" w14:textId="4CDF3E3C" w:rsidR="005B35DE" w:rsidRPr="00E16249" w:rsidRDefault="00000000" w:rsidP="00E2136D">
      <w:pPr>
        <w:pStyle w:val="hinh1"/>
      </w:pPr>
      <w:bookmarkStart w:id="59" w:name="_Toc240897010"/>
      <w:bookmarkStart w:id="60" w:name="_Toc240898767"/>
      <w:r w:rsidRPr="00E16249">
        <w:t>Use case Kiểm Duyệt &amp; Xuất Bản Đa Kênh Facebook</w:t>
      </w:r>
      <w:bookmarkEnd w:id="59"/>
      <w:bookmarkEnd w:id="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AA22EA9" w14:textId="77777777">
        <w:trPr>
          <w:jc w:val="center"/>
        </w:trPr>
        <w:tc>
          <w:tcPr>
            <w:tcW w:w="2664" w:type="dxa"/>
            <w:tcMar>
              <w:top w:w="70" w:type="dxa"/>
              <w:left w:w="90" w:type="dxa"/>
              <w:bottom w:w="70" w:type="dxa"/>
              <w:right w:w="90" w:type="dxa"/>
            </w:tcMar>
            <w:vAlign w:val="center"/>
          </w:tcPr>
          <w:p w14:paraId="6EDE67DB"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5431C51" w14:textId="77777777" w:rsidR="005B35DE" w:rsidRPr="00166E13" w:rsidRDefault="00000000">
            <w:pPr>
              <w:spacing w:before="40" w:after="40"/>
              <w:rPr>
                <w:noProof/>
                <w:szCs w:val="26"/>
              </w:rPr>
            </w:pPr>
            <w:r w:rsidRPr="00166E13">
              <w:rPr>
                <w:noProof/>
                <w:szCs w:val="26"/>
              </w:rPr>
              <w:t>Kiểm duyệt &amp; Xuất bản đa kênh</w:t>
            </w:r>
          </w:p>
        </w:tc>
      </w:tr>
      <w:tr w:rsidR="005B35DE" w:rsidRPr="00166E13" w14:paraId="6C17B886" w14:textId="77777777">
        <w:trPr>
          <w:jc w:val="center"/>
        </w:trPr>
        <w:tc>
          <w:tcPr>
            <w:tcW w:w="2664" w:type="dxa"/>
            <w:tcMar>
              <w:top w:w="70" w:type="dxa"/>
              <w:left w:w="90" w:type="dxa"/>
              <w:bottom w:w="70" w:type="dxa"/>
              <w:right w:w="90" w:type="dxa"/>
            </w:tcMar>
            <w:vAlign w:val="center"/>
          </w:tcPr>
          <w:p w14:paraId="1AE4DE11"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927EF64" w14:textId="77777777" w:rsidR="005B35DE" w:rsidRPr="00166E13" w:rsidRDefault="00000000">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055D3AE2" w14:textId="77777777">
        <w:trPr>
          <w:jc w:val="center"/>
        </w:trPr>
        <w:tc>
          <w:tcPr>
            <w:tcW w:w="2664" w:type="dxa"/>
            <w:tcMar>
              <w:top w:w="70" w:type="dxa"/>
              <w:left w:w="90" w:type="dxa"/>
              <w:bottom w:w="70" w:type="dxa"/>
              <w:right w:w="90" w:type="dxa"/>
            </w:tcMar>
            <w:vAlign w:val="center"/>
          </w:tcPr>
          <w:p w14:paraId="650EEDC7"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8C4EA4D" w14:textId="77777777" w:rsidR="005B35DE" w:rsidRPr="00166E13" w:rsidRDefault="00000000">
            <w:pPr>
              <w:spacing w:before="40" w:after="40"/>
              <w:rPr>
                <w:noProof/>
                <w:szCs w:val="26"/>
              </w:rPr>
            </w:pPr>
            <w:r w:rsidRPr="00166E13">
              <w:rPr>
                <w:noProof/>
                <w:szCs w:val="26"/>
              </w:rPr>
              <w:t>Biên tập viên, Quản trị viên, Facebook Graph API, Background Scheduler</w:t>
            </w:r>
          </w:p>
        </w:tc>
      </w:tr>
      <w:tr w:rsidR="005B35DE" w:rsidRPr="00166E13" w14:paraId="312B347B" w14:textId="77777777">
        <w:trPr>
          <w:jc w:val="center"/>
        </w:trPr>
        <w:tc>
          <w:tcPr>
            <w:tcW w:w="2664" w:type="dxa"/>
            <w:tcMar>
              <w:top w:w="70" w:type="dxa"/>
              <w:left w:w="90" w:type="dxa"/>
              <w:bottom w:w="70" w:type="dxa"/>
              <w:right w:w="90" w:type="dxa"/>
            </w:tcMar>
            <w:vAlign w:val="center"/>
          </w:tcPr>
          <w:p w14:paraId="64A89856"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2E909D6" w14:textId="77777777" w:rsidR="005B35DE" w:rsidRPr="00166E13" w:rsidRDefault="00000000">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3C48E10E" w14:textId="77777777">
        <w:trPr>
          <w:jc w:val="center"/>
        </w:trPr>
        <w:tc>
          <w:tcPr>
            <w:tcW w:w="2664" w:type="dxa"/>
            <w:tcMar>
              <w:top w:w="70" w:type="dxa"/>
              <w:left w:w="90" w:type="dxa"/>
              <w:bottom w:w="70" w:type="dxa"/>
              <w:right w:w="90" w:type="dxa"/>
            </w:tcMar>
            <w:vAlign w:val="center"/>
          </w:tcPr>
          <w:p w14:paraId="61890F13"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214352D" w14:textId="77777777" w:rsidR="005B35DE" w:rsidRPr="00166E13" w:rsidRDefault="00000000">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0A23DED5" w14:textId="77777777">
        <w:trPr>
          <w:jc w:val="center"/>
        </w:trPr>
        <w:tc>
          <w:tcPr>
            <w:tcW w:w="2664" w:type="dxa"/>
            <w:tcMar>
              <w:top w:w="70" w:type="dxa"/>
              <w:left w:w="90" w:type="dxa"/>
              <w:bottom w:w="70" w:type="dxa"/>
              <w:right w:w="90" w:type="dxa"/>
            </w:tcMar>
            <w:vAlign w:val="center"/>
          </w:tcPr>
          <w:p w14:paraId="52EEAA87"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2910F215" w14:textId="77777777" w:rsidR="005B35DE" w:rsidRPr="00166E13" w:rsidRDefault="00000000">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50DA0E26" w14:textId="77777777">
        <w:trPr>
          <w:jc w:val="center"/>
        </w:trPr>
        <w:tc>
          <w:tcPr>
            <w:tcW w:w="2664" w:type="dxa"/>
            <w:tcMar>
              <w:top w:w="70" w:type="dxa"/>
              <w:left w:w="90" w:type="dxa"/>
              <w:bottom w:w="70" w:type="dxa"/>
              <w:right w:w="90" w:type="dxa"/>
            </w:tcMar>
            <w:vAlign w:val="center"/>
          </w:tcPr>
          <w:p w14:paraId="1D2844A2"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2CDDB79F" w14:textId="77777777" w:rsidR="005B35DE" w:rsidRPr="00166E13" w:rsidRDefault="00000000">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 xml:space="preserve">c. Biên tập viên chọn bài viết cần duyệt và mở chế độ </w:t>
            </w:r>
            <w:r w:rsidRPr="00166E13">
              <w:rPr>
                <w:noProof/>
                <w:szCs w:val="26"/>
              </w:rPr>
              <w:lastRenderedPageBreak/>
              <w:t>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7CDBBF07" w14:textId="77777777">
        <w:trPr>
          <w:jc w:val="center"/>
        </w:trPr>
        <w:tc>
          <w:tcPr>
            <w:tcW w:w="2664" w:type="dxa"/>
            <w:tcMar>
              <w:top w:w="70" w:type="dxa"/>
              <w:left w:w="90" w:type="dxa"/>
              <w:bottom w:w="70" w:type="dxa"/>
              <w:right w:w="90" w:type="dxa"/>
            </w:tcMar>
            <w:vAlign w:val="center"/>
          </w:tcPr>
          <w:p w14:paraId="585DBB45"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EE61C63" w14:textId="77777777" w:rsidR="005B35DE" w:rsidRPr="00166E13" w:rsidRDefault="00000000">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6A88E880" w14:textId="77777777">
        <w:trPr>
          <w:jc w:val="center"/>
        </w:trPr>
        <w:tc>
          <w:tcPr>
            <w:tcW w:w="2664" w:type="dxa"/>
            <w:tcMar>
              <w:top w:w="70" w:type="dxa"/>
              <w:left w:w="90" w:type="dxa"/>
              <w:bottom w:w="70" w:type="dxa"/>
              <w:right w:w="90" w:type="dxa"/>
            </w:tcMar>
            <w:vAlign w:val="center"/>
          </w:tcPr>
          <w:p w14:paraId="153C712C"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ACE61C0" w14:textId="77777777" w:rsidR="005B35DE" w:rsidRPr="00166E13" w:rsidRDefault="00000000">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480A52CA" w14:textId="77777777">
        <w:trPr>
          <w:jc w:val="center"/>
        </w:trPr>
        <w:tc>
          <w:tcPr>
            <w:tcW w:w="2664" w:type="dxa"/>
            <w:tcMar>
              <w:top w:w="70" w:type="dxa"/>
              <w:left w:w="90" w:type="dxa"/>
              <w:bottom w:w="70" w:type="dxa"/>
              <w:right w:w="90" w:type="dxa"/>
            </w:tcMar>
            <w:vAlign w:val="center"/>
          </w:tcPr>
          <w:p w14:paraId="214C69F7"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B89FF0D" w14:textId="77777777" w:rsidR="005B35DE" w:rsidRPr="00166E13" w:rsidRDefault="00000000">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t>- Tự động chuẩn hóa nội dung bài đăng Facebook (cắt ngắn đoạn sapo, chèn các hashtag nhận diện #CongDoanTDMU #TDMU và đính kèm link bài viết gốc).</w:t>
            </w:r>
          </w:p>
        </w:tc>
      </w:tr>
    </w:tbl>
    <w:p w14:paraId="4F16EAA5" w14:textId="77777777" w:rsidR="005B35DE" w:rsidRPr="00971E10" w:rsidRDefault="005B35DE">
      <w:pPr>
        <w:rPr>
          <w:noProof/>
        </w:rPr>
      </w:pPr>
    </w:p>
    <w:p w14:paraId="3D349EEC" w14:textId="08344A83" w:rsidR="005B35DE" w:rsidRPr="00971E10" w:rsidRDefault="00000000" w:rsidP="00197B6A">
      <w:pPr>
        <w:pStyle w:val="m3"/>
      </w:pPr>
      <w:r w:rsidRPr="00971E10">
        <w:lastRenderedPageBreak/>
        <w:t xml:space="preserve"> </w:t>
      </w:r>
      <w:bookmarkStart w:id="61" w:name="_Toc240897714"/>
      <w:r w:rsidRPr="00971E10">
        <w:t>Use case Phong Trào &amp; Thi Đua 16 Tổ Công Đoàn</w:t>
      </w:r>
      <w:bookmarkEnd w:id="61"/>
    </w:p>
    <w:p w14:paraId="26C19B8D" w14:textId="77777777" w:rsidR="005B35DE" w:rsidRPr="00971E10" w:rsidRDefault="00000000">
      <w:pPr>
        <w:spacing w:before="80" w:after="80"/>
        <w:jc w:val="center"/>
        <w:rPr>
          <w:noProof/>
        </w:rPr>
      </w:pPr>
      <w:r w:rsidRPr="00971E10">
        <w:rPr>
          <w:noProof/>
        </w:rPr>
        <w:drawing>
          <wp:inline distT="0" distB="0" distL="0" distR="0" wp14:anchorId="499A9265" wp14:editId="49EF0F4C">
            <wp:extent cx="5486400" cy="2655852"/>
            <wp:effectExtent l="0" t="0" r="0" b="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3"/>
                    <a:stretch>
                      <a:fillRect/>
                    </a:stretch>
                  </pic:blipFill>
                  <pic:spPr>
                    <a:xfrm>
                      <a:off x="0" y="0"/>
                      <a:ext cx="5486400" cy="2655852"/>
                    </a:xfrm>
                    <a:prstGeom prst="rect">
                      <a:avLst/>
                    </a:prstGeom>
                  </pic:spPr>
                </pic:pic>
              </a:graphicData>
            </a:graphic>
          </wp:inline>
        </w:drawing>
      </w:r>
    </w:p>
    <w:p w14:paraId="6C794590" w14:textId="1152A1D9" w:rsidR="005B35DE" w:rsidRPr="00E16249" w:rsidRDefault="00000000" w:rsidP="00E2136D">
      <w:pPr>
        <w:pStyle w:val="hinh1"/>
      </w:pPr>
      <w:bookmarkStart w:id="62" w:name="_Toc240897011"/>
      <w:bookmarkStart w:id="63" w:name="_Toc240898768"/>
      <w:r w:rsidRPr="00E16249">
        <w:t>Use case Phong Trào &amp; Thi Đua 16 Tổ Công Đoàn</w:t>
      </w:r>
      <w:bookmarkEnd w:id="62"/>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BB217D" w14:textId="77777777">
        <w:trPr>
          <w:jc w:val="center"/>
        </w:trPr>
        <w:tc>
          <w:tcPr>
            <w:tcW w:w="2664" w:type="dxa"/>
            <w:tcMar>
              <w:top w:w="70" w:type="dxa"/>
              <w:left w:w="90" w:type="dxa"/>
              <w:bottom w:w="70" w:type="dxa"/>
              <w:right w:w="90" w:type="dxa"/>
            </w:tcMar>
            <w:vAlign w:val="center"/>
          </w:tcPr>
          <w:p w14:paraId="036EA13F"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62CB225" w14:textId="77777777" w:rsidR="005B35DE" w:rsidRPr="00166E13" w:rsidRDefault="00000000">
            <w:pPr>
              <w:spacing w:before="40" w:after="40"/>
              <w:rPr>
                <w:noProof/>
                <w:szCs w:val="26"/>
              </w:rPr>
            </w:pPr>
            <w:r w:rsidRPr="00166E13">
              <w:rPr>
                <w:noProof/>
                <w:szCs w:val="26"/>
              </w:rPr>
              <w:t>Quản lý Thi đua 16 Tổ Công đoàn</w:t>
            </w:r>
          </w:p>
        </w:tc>
      </w:tr>
      <w:tr w:rsidR="005B35DE" w:rsidRPr="00166E13" w14:paraId="3E8CE947" w14:textId="77777777">
        <w:trPr>
          <w:jc w:val="center"/>
        </w:trPr>
        <w:tc>
          <w:tcPr>
            <w:tcW w:w="2664" w:type="dxa"/>
            <w:tcMar>
              <w:top w:w="70" w:type="dxa"/>
              <w:left w:w="90" w:type="dxa"/>
              <w:bottom w:w="70" w:type="dxa"/>
              <w:right w:w="90" w:type="dxa"/>
            </w:tcMar>
            <w:vAlign w:val="center"/>
          </w:tcPr>
          <w:p w14:paraId="15008F68"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18A37D6" w14:textId="77777777" w:rsidR="005B35DE" w:rsidRPr="00166E13" w:rsidRDefault="00000000">
            <w:pPr>
              <w:spacing w:before="40" w:after="40"/>
              <w:rPr>
                <w:noProof/>
                <w:szCs w:val="26"/>
              </w:rPr>
            </w:pPr>
            <w:r w:rsidRPr="00166E13">
              <w:rPr>
                <w:noProof/>
                <w:szCs w:val="26"/>
              </w:rPr>
              <w:t>Tiếp nhận báo cáo hoạt động tháng từ 16 Tổ công đoàn trực thuộc, thẩm định minh chứng, chấm điểm thi đua và tự động xếp hạng công bố trên toàn trường.</w:t>
            </w:r>
          </w:p>
        </w:tc>
      </w:tr>
      <w:tr w:rsidR="005B35DE" w:rsidRPr="00166E13" w14:paraId="229C6BD0" w14:textId="77777777">
        <w:trPr>
          <w:jc w:val="center"/>
        </w:trPr>
        <w:tc>
          <w:tcPr>
            <w:tcW w:w="2664" w:type="dxa"/>
            <w:tcMar>
              <w:top w:w="70" w:type="dxa"/>
              <w:left w:w="90" w:type="dxa"/>
              <w:bottom w:w="70" w:type="dxa"/>
              <w:right w:w="90" w:type="dxa"/>
            </w:tcMar>
            <w:vAlign w:val="center"/>
          </w:tcPr>
          <w:p w14:paraId="3EDE2F25"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CC37CEC" w14:textId="77777777" w:rsidR="005B35DE" w:rsidRPr="00166E13" w:rsidRDefault="00000000">
            <w:pPr>
              <w:spacing w:before="40" w:after="40"/>
              <w:rPr>
                <w:noProof/>
                <w:szCs w:val="26"/>
              </w:rPr>
            </w:pPr>
            <w:r w:rsidRPr="00166E13">
              <w:rPr>
                <w:noProof/>
                <w:szCs w:val="26"/>
              </w:rPr>
              <w:t>Đại diện 16 Tổ Công đoàn, Biên tập viên (Ban Thi đua), Quản trị viên</w:t>
            </w:r>
          </w:p>
        </w:tc>
      </w:tr>
      <w:tr w:rsidR="005B35DE" w:rsidRPr="00166E13" w14:paraId="1942A25C" w14:textId="77777777">
        <w:trPr>
          <w:jc w:val="center"/>
        </w:trPr>
        <w:tc>
          <w:tcPr>
            <w:tcW w:w="2664" w:type="dxa"/>
            <w:tcMar>
              <w:top w:w="70" w:type="dxa"/>
              <w:left w:w="90" w:type="dxa"/>
              <w:bottom w:w="70" w:type="dxa"/>
              <w:right w:w="90" w:type="dxa"/>
            </w:tcMar>
            <w:vAlign w:val="center"/>
          </w:tcPr>
          <w:p w14:paraId="65E0CAA0"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BCA4193" w14:textId="77777777" w:rsidR="005B35DE" w:rsidRPr="00166E13" w:rsidRDefault="00000000">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60298E6F" w14:textId="77777777">
        <w:trPr>
          <w:jc w:val="center"/>
        </w:trPr>
        <w:tc>
          <w:tcPr>
            <w:tcW w:w="2664" w:type="dxa"/>
            <w:tcMar>
              <w:top w:w="70" w:type="dxa"/>
              <w:left w:w="90" w:type="dxa"/>
              <w:bottom w:w="70" w:type="dxa"/>
              <w:right w:w="90" w:type="dxa"/>
            </w:tcMar>
            <w:vAlign w:val="center"/>
          </w:tcPr>
          <w:p w14:paraId="2C5B63F0"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915B0B9" w14:textId="77777777" w:rsidR="005B35DE" w:rsidRPr="00166E13" w:rsidRDefault="00000000">
            <w:pPr>
              <w:spacing w:before="40" w:after="40"/>
              <w:rPr>
                <w:noProof/>
                <w:szCs w:val="26"/>
              </w:rPr>
            </w:pPr>
            <w:r w:rsidRPr="00166E13">
              <w:rPr>
                <w:noProof/>
                <w:szCs w:val="26"/>
              </w:rPr>
              <w:t>Người dùng đã đăng nhập hệ thống và được gán đúng vai trò đại diện cho 1 trong 16 Tổ Công đoàn trực thuộc.</w:t>
            </w:r>
            <w:r w:rsidRPr="00166E13">
              <w:rPr>
                <w:noProof/>
                <w:szCs w:val="26"/>
              </w:rPr>
              <w:br/>
              <w:t>Cổng nộp báo cáo thi đua tháng đang trong thời gian mở (trước ngày 25 hàng tháng).</w:t>
            </w:r>
          </w:p>
        </w:tc>
      </w:tr>
      <w:tr w:rsidR="005B35DE" w:rsidRPr="00166E13" w14:paraId="2D91C9A8" w14:textId="77777777">
        <w:trPr>
          <w:jc w:val="center"/>
        </w:trPr>
        <w:tc>
          <w:tcPr>
            <w:tcW w:w="2664" w:type="dxa"/>
            <w:tcMar>
              <w:top w:w="70" w:type="dxa"/>
              <w:left w:w="90" w:type="dxa"/>
              <w:bottom w:w="70" w:type="dxa"/>
              <w:right w:w="90" w:type="dxa"/>
            </w:tcMar>
            <w:vAlign w:val="center"/>
          </w:tcPr>
          <w:p w14:paraId="354A2160"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7EF2CAC" w14:textId="77777777" w:rsidR="005B35DE" w:rsidRPr="00166E13" w:rsidRDefault="00000000">
            <w:pPr>
              <w:spacing w:before="40" w:after="40"/>
              <w:rPr>
                <w:noProof/>
                <w:szCs w:val="26"/>
              </w:rPr>
            </w:pPr>
            <w:r w:rsidRPr="00166E13">
              <w:rPr>
                <w:noProof/>
                <w:szCs w:val="26"/>
              </w:rPr>
              <w:t>Báo cáo hoạt động và tệp minh chứng được lưu trữ an toàn; Bảng xếp hạng thi đua 16 Tổ được tính toán và công bố công khai.</w:t>
            </w:r>
          </w:p>
        </w:tc>
      </w:tr>
      <w:tr w:rsidR="005B35DE" w:rsidRPr="00166E13" w14:paraId="03E8ABE6" w14:textId="77777777">
        <w:trPr>
          <w:jc w:val="center"/>
        </w:trPr>
        <w:tc>
          <w:tcPr>
            <w:tcW w:w="2664" w:type="dxa"/>
            <w:tcMar>
              <w:top w:w="70" w:type="dxa"/>
              <w:left w:w="90" w:type="dxa"/>
              <w:bottom w:w="70" w:type="dxa"/>
              <w:right w:w="90" w:type="dxa"/>
            </w:tcMar>
            <w:vAlign w:val="center"/>
          </w:tcPr>
          <w:p w14:paraId="4CF1FF95"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AE6D0E4" w14:textId="77777777" w:rsidR="005B35DE" w:rsidRPr="00166E13" w:rsidRDefault="00000000">
            <w:pPr>
              <w:spacing w:before="40" w:after="40"/>
              <w:rPr>
                <w:noProof/>
                <w:szCs w:val="26"/>
              </w:rPr>
            </w:pPr>
            <w:r w:rsidRPr="00166E13">
              <w:rPr>
                <w:noProof/>
                <w:szCs w:val="26"/>
              </w:rPr>
              <w:t>a. Đại diện Tổ Công đoàn truy cập phân hệ 'Thi đua 16 Tổ'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r>
            <w:r w:rsidRPr="00166E13">
              <w:rPr>
                <w:noProof/>
                <w:szCs w:val="26"/>
              </w:rPr>
              <w:lastRenderedPageBreak/>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từ 1 đến 16 và công bố bảng xếp hạng thi đua tháng lên Cổng thông tin công cộng.</w:t>
            </w:r>
          </w:p>
        </w:tc>
      </w:tr>
      <w:tr w:rsidR="005B35DE" w:rsidRPr="00166E13" w14:paraId="177E43B1" w14:textId="77777777">
        <w:trPr>
          <w:jc w:val="center"/>
        </w:trPr>
        <w:tc>
          <w:tcPr>
            <w:tcW w:w="2664" w:type="dxa"/>
            <w:tcMar>
              <w:top w:w="70" w:type="dxa"/>
              <w:left w:w="90" w:type="dxa"/>
              <w:bottom w:w="70" w:type="dxa"/>
              <w:right w:w="90" w:type="dxa"/>
            </w:tcMar>
            <w:vAlign w:val="center"/>
          </w:tcPr>
          <w:p w14:paraId="10174DC8"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690FA01C" w14:textId="77777777" w:rsidR="005B35DE" w:rsidRPr="00166E13" w:rsidRDefault="00000000">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5AB26FBB" w14:textId="77777777">
        <w:trPr>
          <w:jc w:val="center"/>
        </w:trPr>
        <w:tc>
          <w:tcPr>
            <w:tcW w:w="2664" w:type="dxa"/>
            <w:tcMar>
              <w:top w:w="70" w:type="dxa"/>
              <w:left w:w="90" w:type="dxa"/>
              <w:bottom w:w="70" w:type="dxa"/>
              <w:right w:w="90" w:type="dxa"/>
            </w:tcMar>
            <w:vAlign w:val="center"/>
          </w:tcPr>
          <w:p w14:paraId="61F797E5"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28B07AD" w14:textId="77777777" w:rsidR="005B35DE" w:rsidRPr="00166E13" w:rsidRDefault="00000000">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2A13F559" w14:textId="77777777">
        <w:trPr>
          <w:jc w:val="center"/>
        </w:trPr>
        <w:tc>
          <w:tcPr>
            <w:tcW w:w="2664" w:type="dxa"/>
            <w:tcMar>
              <w:top w:w="70" w:type="dxa"/>
              <w:left w:w="90" w:type="dxa"/>
              <w:bottom w:w="70" w:type="dxa"/>
              <w:right w:w="90" w:type="dxa"/>
            </w:tcMar>
            <w:vAlign w:val="center"/>
          </w:tcPr>
          <w:p w14:paraId="0A754AC1"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0C17E37" w14:textId="77777777" w:rsidR="005B35DE" w:rsidRPr="00166E13" w:rsidRDefault="00000000">
            <w:pPr>
              <w:spacing w:before="40" w:after="40"/>
              <w:rPr>
                <w:noProof/>
                <w:szCs w:val="26"/>
              </w:rPr>
            </w:pPr>
            <w:r w:rsidRPr="00166E13">
              <w:rPr>
                <w:noProof/>
                <w:szCs w:val="26"/>
              </w:rPr>
              <w:t>- Dữ liệu điểm thi đua được tính toán tự động theo thang điểm chuẩn, đảm bảo công bằng, khách quan và minh bạch giữa 16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5AB82A5A" w14:textId="77777777" w:rsidR="005B35DE" w:rsidRPr="00971E10" w:rsidRDefault="005B35DE">
      <w:pPr>
        <w:rPr>
          <w:noProof/>
        </w:rPr>
      </w:pPr>
    </w:p>
    <w:p w14:paraId="663DA26C" w14:textId="0283C063" w:rsidR="005B35DE" w:rsidRPr="00971E10" w:rsidRDefault="00000000" w:rsidP="00197B6A">
      <w:pPr>
        <w:pStyle w:val="m3"/>
      </w:pPr>
      <w:bookmarkStart w:id="64" w:name="_Toc240897715"/>
      <w:r w:rsidRPr="00971E10">
        <w:lastRenderedPageBreak/>
        <w:t>Use case Tra Cứu Thông Tin &amp; Tương Tác</w:t>
      </w:r>
      <w:bookmarkEnd w:id="64"/>
    </w:p>
    <w:p w14:paraId="658D005E" w14:textId="77777777" w:rsidR="005B35DE" w:rsidRPr="00971E10" w:rsidRDefault="00000000">
      <w:pPr>
        <w:spacing w:before="80" w:after="80"/>
        <w:jc w:val="center"/>
        <w:rPr>
          <w:noProof/>
        </w:rPr>
      </w:pPr>
      <w:r w:rsidRPr="00971E10">
        <w:rPr>
          <w:noProof/>
        </w:rPr>
        <w:drawing>
          <wp:inline distT="0" distB="0" distL="0" distR="0" wp14:anchorId="732AB1F2" wp14:editId="47F97ADD">
            <wp:extent cx="5486400" cy="2655852"/>
            <wp:effectExtent l="0" t="0" r="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4"/>
                    <a:stretch>
                      <a:fillRect/>
                    </a:stretch>
                  </pic:blipFill>
                  <pic:spPr>
                    <a:xfrm>
                      <a:off x="0" y="0"/>
                      <a:ext cx="5486400" cy="2655852"/>
                    </a:xfrm>
                    <a:prstGeom prst="rect">
                      <a:avLst/>
                    </a:prstGeom>
                  </pic:spPr>
                </pic:pic>
              </a:graphicData>
            </a:graphic>
          </wp:inline>
        </w:drawing>
      </w:r>
    </w:p>
    <w:p w14:paraId="6D540F01" w14:textId="2A17AFEA" w:rsidR="005B35DE" w:rsidRPr="00E16249" w:rsidRDefault="00000000" w:rsidP="00E2136D">
      <w:pPr>
        <w:pStyle w:val="hinh1"/>
      </w:pPr>
      <w:bookmarkStart w:id="65" w:name="_Toc240897012"/>
      <w:bookmarkStart w:id="66" w:name="_Toc240898769"/>
      <w:r w:rsidRPr="00E16249">
        <w:t>Use case Tra Cứu Thông Tin &amp; Tương Tác</w:t>
      </w:r>
      <w:bookmarkEnd w:id="65"/>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B3F477E" w14:textId="77777777">
        <w:trPr>
          <w:jc w:val="center"/>
        </w:trPr>
        <w:tc>
          <w:tcPr>
            <w:tcW w:w="2664" w:type="dxa"/>
            <w:tcMar>
              <w:top w:w="70" w:type="dxa"/>
              <w:left w:w="90" w:type="dxa"/>
              <w:bottom w:w="70" w:type="dxa"/>
              <w:right w:w="90" w:type="dxa"/>
            </w:tcMar>
            <w:vAlign w:val="center"/>
          </w:tcPr>
          <w:p w14:paraId="4CD0990A"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98C0240" w14:textId="77777777" w:rsidR="005B35DE" w:rsidRPr="00166E13" w:rsidRDefault="00000000">
            <w:pPr>
              <w:spacing w:before="40" w:after="40"/>
              <w:rPr>
                <w:noProof/>
                <w:szCs w:val="26"/>
              </w:rPr>
            </w:pPr>
            <w:r w:rsidRPr="00166E13">
              <w:rPr>
                <w:noProof/>
                <w:szCs w:val="26"/>
              </w:rPr>
              <w:t>Tra cứu thông tin &amp; Tương tác đoàn viên</w:t>
            </w:r>
          </w:p>
        </w:tc>
      </w:tr>
      <w:tr w:rsidR="005B35DE" w:rsidRPr="00166E13" w14:paraId="3E8F9BAE" w14:textId="77777777">
        <w:trPr>
          <w:jc w:val="center"/>
        </w:trPr>
        <w:tc>
          <w:tcPr>
            <w:tcW w:w="2664" w:type="dxa"/>
            <w:tcMar>
              <w:top w:w="70" w:type="dxa"/>
              <w:left w:w="90" w:type="dxa"/>
              <w:bottom w:w="70" w:type="dxa"/>
              <w:right w:w="90" w:type="dxa"/>
            </w:tcMar>
            <w:vAlign w:val="center"/>
          </w:tcPr>
          <w:p w14:paraId="15A6522A"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8AAE13D" w14:textId="77777777" w:rsidR="005B35DE" w:rsidRPr="00166E13" w:rsidRDefault="00000000">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1778EDD9" w14:textId="77777777">
        <w:trPr>
          <w:jc w:val="center"/>
        </w:trPr>
        <w:tc>
          <w:tcPr>
            <w:tcW w:w="2664" w:type="dxa"/>
            <w:tcMar>
              <w:top w:w="70" w:type="dxa"/>
              <w:left w:w="90" w:type="dxa"/>
              <w:bottom w:w="70" w:type="dxa"/>
              <w:right w:w="90" w:type="dxa"/>
            </w:tcMar>
            <w:vAlign w:val="center"/>
          </w:tcPr>
          <w:p w14:paraId="265436BB"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7C47995" w14:textId="77777777" w:rsidR="005B35DE" w:rsidRPr="00166E13" w:rsidRDefault="00000000">
            <w:pPr>
              <w:spacing w:before="40" w:after="40"/>
              <w:rPr>
                <w:noProof/>
                <w:szCs w:val="26"/>
              </w:rPr>
            </w:pPr>
            <w:r w:rsidRPr="00166E13">
              <w:rPr>
                <w:noProof/>
                <w:szCs w:val="26"/>
              </w:rPr>
              <w:t>Đoàn viên / Độc giả (Khách hàng)</w:t>
            </w:r>
          </w:p>
        </w:tc>
      </w:tr>
      <w:tr w:rsidR="005B35DE" w:rsidRPr="00166E13" w14:paraId="3EEA8AAF" w14:textId="77777777">
        <w:trPr>
          <w:jc w:val="center"/>
        </w:trPr>
        <w:tc>
          <w:tcPr>
            <w:tcW w:w="2664" w:type="dxa"/>
            <w:tcMar>
              <w:top w:w="70" w:type="dxa"/>
              <w:left w:w="90" w:type="dxa"/>
              <w:bottom w:w="70" w:type="dxa"/>
              <w:right w:w="90" w:type="dxa"/>
            </w:tcMar>
            <w:vAlign w:val="center"/>
          </w:tcPr>
          <w:p w14:paraId="15495176"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8C6D51D" w14:textId="77777777" w:rsidR="005B35DE" w:rsidRPr="00166E13" w:rsidRDefault="00000000">
            <w:pPr>
              <w:spacing w:before="40" w:after="40"/>
              <w:rPr>
                <w:noProof/>
                <w:szCs w:val="26"/>
              </w:rPr>
            </w:pPr>
            <w:r w:rsidRPr="00166E13">
              <w:rPr>
                <w:noProof/>
                <w:szCs w:val="26"/>
              </w:rPr>
              <w:t>Người dùng truy cập vào Cổng thông tin điện tử Công đoàn TDMU.</w:t>
            </w:r>
          </w:p>
        </w:tc>
      </w:tr>
      <w:tr w:rsidR="005B35DE" w:rsidRPr="00166E13" w14:paraId="4D70C4F4" w14:textId="77777777">
        <w:trPr>
          <w:jc w:val="center"/>
        </w:trPr>
        <w:tc>
          <w:tcPr>
            <w:tcW w:w="2664" w:type="dxa"/>
            <w:tcMar>
              <w:top w:w="70" w:type="dxa"/>
              <w:left w:w="90" w:type="dxa"/>
              <w:bottom w:w="70" w:type="dxa"/>
              <w:right w:w="90" w:type="dxa"/>
            </w:tcMar>
            <w:vAlign w:val="center"/>
          </w:tcPr>
          <w:p w14:paraId="46D72A8C"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78827EF" w14:textId="77777777" w:rsidR="005B35DE" w:rsidRPr="00166E13" w:rsidRDefault="00000000">
            <w:pPr>
              <w:spacing w:before="40" w:after="40"/>
              <w:rPr>
                <w:noProof/>
                <w:szCs w:val="26"/>
              </w:rPr>
            </w:pPr>
            <w:r w:rsidRPr="00166E13">
              <w:rPr>
                <w:noProof/>
                <w:szCs w:val="26"/>
              </w:rPr>
              <w:t>Hệ thống Website hoạt động ổn định trên môi trường mạng Internet.</w:t>
            </w:r>
          </w:p>
        </w:tc>
      </w:tr>
      <w:tr w:rsidR="005B35DE" w:rsidRPr="00166E13" w14:paraId="33F25ADB" w14:textId="77777777">
        <w:trPr>
          <w:jc w:val="center"/>
        </w:trPr>
        <w:tc>
          <w:tcPr>
            <w:tcW w:w="2664" w:type="dxa"/>
            <w:tcMar>
              <w:top w:w="70" w:type="dxa"/>
              <w:left w:w="90" w:type="dxa"/>
              <w:bottom w:w="70" w:type="dxa"/>
              <w:right w:w="90" w:type="dxa"/>
            </w:tcMar>
            <w:vAlign w:val="center"/>
          </w:tcPr>
          <w:p w14:paraId="7A40A944"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DAA93BC" w14:textId="77777777" w:rsidR="005B35DE" w:rsidRPr="00166E13" w:rsidRDefault="00000000">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324943E3" w14:textId="77777777">
        <w:trPr>
          <w:jc w:val="center"/>
        </w:trPr>
        <w:tc>
          <w:tcPr>
            <w:tcW w:w="2664" w:type="dxa"/>
            <w:tcMar>
              <w:top w:w="70" w:type="dxa"/>
              <w:left w:w="90" w:type="dxa"/>
              <w:bottom w:w="70" w:type="dxa"/>
              <w:right w:w="90" w:type="dxa"/>
            </w:tcMar>
            <w:vAlign w:val="center"/>
          </w:tcPr>
          <w:p w14:paraId="739448F0"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1ABF2709" w14:textId="77777777" w:rsidR="005B35DE" w:rsidRPr="00166E13" w:rsidRDefault="00000000">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b. Hệ thống hiển thị giao diện trang chủ gồm thanh tìm kiếm, tin tức nổi bật, slider phong trào và danh mục 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r>
            <w:r w:rsidRPr="00166E13">
              <w:rPr>
                <w:noProof/>
                <w:szCs w:val="26"/>
              </w:rPr>
              <w:lastRenderedPageBreak/>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01E04B2F" w14:textId="77777777">
        <w:trPr>
          <w:jc w:val="center"/>
        </w:trPr>
        <w:tc>
          <w:tcPr>
            <w:tcW w:w="2664" w:type="dxa"/>
            <w:tcMar>
              <w:top w:w="70" w:type="dxa"/>
              <w:left w:w="90" w:type="dxa"/>
              <w:bottom w:w="70" w:type="dxa"/>
              <w:right w:w="90" w:type="dxa"/>
            </w:tcMar>
            <w:vAlign w:val="center"/>
          </w:tcPr>
          <w:p w14:paraId="3FBE171C"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A89571F" w14:textId="77777777" w:rsidR="005B35DE" w:rsidRPr="00166E13" w:rsidRDefault="00000000">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7C2E2DB3" w14:textId="77777777">
        <w:trPr>
          <w:jc w:val="center"/>
        </w:trPr>
        <w:tc>
          <w:tcPr>
            <w:tcW w:w="2664" w:type="dxa"/>
            <w:tcMar>
              <w:top w:w="70" w:type="dxa"/>
              <w:left w:w="90" w:type="dxa"/>
              <w:bottom w:w="70" w:type="dxa"/>
              <w:right w:w="90" w:type="dxa"/>
            </w:tcMar>
            <w:vAlign w:val="center"/>
          </w:tcPr>
          <w:p w14:paraId="14B0F490"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3A2EB6A" w14:textId="77777777" w:rsidR="005B35DE" w:rsidRPr="00166E13" w:rsidRDefault="00000000">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6D7EDE4" w14:textId="77777777">
        <w:trPr>
          <w:jc w:val="center"/>
        </w:trPr>
        <w:tc>
          <w:tcPr>
            <w:tcW w:w="2664" w:type="dxa"/>
            <w:tcMar>
              <w:top w:w="70" w:type="dxa"/>
              <w:left w:w="90" w:type="dxa"/>
              <w:bottom w:w="70" w:type="dxa"/>
              <w:right w:w="90" w:type="dxa"/>
            </w:tcMar>
            <w:vAlign w:val="center"/>
          </w:tcPr>
          <w:p w14:paraId="129C3752"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E03120B" w14:textId="77777777" w:rsidR="005B35DE" w:rsidRPr="00166E13" w:rsidRDefault="00000000">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44CDF8A7" w14:textId="77777777" w:rsidR="005B35DE" w:rsidRPr="00971E10" w:rsidRDefault="005B35DE">
      <w:pPr>
        <w:rPr>
          <w:noProof/>
        </w:rPr>
      </w:pPr>
    </w:p>
    <w:p w14:paraId="2CC8FAAE" w14:textId="6A4C9FAF" w:rsidR="005B35DE" w:rsidRPr="00971E10" w:rsidRDefault="00000000" w:rsidP="00197B6A">
      <w:pPr>
        <w:pStyle w:val="m3"/>
      </w:pPr>
      <w:bookmarkStart w:id="67" w:name="_Toc240897716"/>
      <w:r w:rsidRPr="00971E10">
        <w:t>Use case Quản Trị Hệ Thống &amp; Người Dùng</w:t>
      </w:r>
      <w:bookmarkEnd w:id="67"/>
    </w:p>
    <w:p w14:paraId="3545C126" w14:textId="77777777" w:rsidR="005B35DE" w:rsidRPr="00971E10" w:rsidRDefault="00000000">
      <w:pPr>
        <w:spacing w:before="80" w:after="80"/>
        <w:jc w:val="center"/>
        <w:rPr>
          <w:noProof/>
        </w:rPr>
      </w:pPr>
      <w:r w:rsidRPr="00971E10">
        <w:rPr>
          <w:noProof/>
        </w:rPr>
        <w:drawing>
          <wp:inline distT="0" distB="0" distL="0" distR="0" wp14:anchorId="48EB4421" wp14:editId="04A189A6">
            <wp:extent cx="5486400" cy="2655852"/>
            <wp:effectExtent l="0" t="0" r="0" b="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5"/>
                    <a:stretch>
                      <a:fillRect/>
                    </a:stretch>
                  </pic:blipFill>
                  <pic:spPr>
                    <a:xfrm>
                      <a:off x="0" y="0"/>
                      <a:ext cx="5486400" cy="2655852"/>
                    </a:xfrm>
                    <a:prstGeom prst="rect">
                      <a:avLst/>
                    </a:prstGeom>
                  </pic:spPr>
                </pic:pic>
              </a:graphicData>
            </a:graphic>
          </wp:inline>
        </w:drawing>
      </w:r>
    </w:p>
    <w:p w14:paraId="500FA3C6" w14:textId="7ABF7BAB" w:rsidR="005B35DE" w:rsidRPr="00E16249" w:rsidRDefault="00000000" w:rsidP="00E2136D">
      <w:pPr>
        <w:pStyle w:val="hinh1"/>
      </w:pPr>
      <w:bookmarkStart w:id="68" w:name="_Toc240897013"/>
      <w:bookmarkStart w:id="69" w:name="_Toc240898770"/>
      <w:r w:rsidRPr="00E16249">
        <w:t>Use case Quản Trị Hệ Thống &amp; Người Dùng</w:t>
      </w:r>
      <w:bookmarkEnd w:id="68"/>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DB11A6" w14:textId="77777777">
        <w:trPr>
          <w:jc w:val="center"/>
        </w:trPr>
        <w:tc>
          <w:tcPr>
            <w:tcW w:w="2664" w:type="dxa"/>
            <w:tcMar>
              <w:top w:w="70" w:type="dxa"/>
              <w:left w:w="90" w:type="dxa"/>
              <w:bottom w:w="70" w:type="dxa"/>
              <w:right w:w="90" w:type="dxa"/>
            </w:tcMar>
            <w:vAlign w:val="center"/>
          </w:tcPr>
          <w:p w14:paraId="030ABC06"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DDBE488" w14:textId="77777777" w:rsidR="005B35DE" w:rsidRPr="00166E13" w:rsidRDefault="00000000">
            <w:pPr>
              <w:spacing w:before="40" w:after="40"/>
              <w:rPr>
                <w:noProof/>
                <w:szCs w:val="26"/>
              </w:rPr>
            </w:pPr>
            <w:r w:rsidRPr="00166E13">
              <w:rPr>
                <w:noProof/>
                <w:szCs w:val="26"/>
              </w:rPr>
              <w:t>Quản trị hệ thống &amp; Người dùng</w:t>
            </w:r>
          </w:p>
        </w:tc>
      </w:tr>
      <w:tr w:rsidR="005B35DE" w:rsidRPr="00166E13" w14:paraId="4E45C2C1" w14:textId="77777777">
        <w:trPr>
          <w:jc w:val="center"/>
        </w:trPr>
        <w:tc>
          <w:tcPr>
            <w:tcW w:w="2664" w:type="dxa"/>
            <w:tcMar>
              <w:top w:w="70" w:type="dxa"/>
              <w:left w:w="90" w:type="dxa"/>
              <w:bottom w:w="70" w:type="dxa"/>
              <w:right w:w="90" w:type="dxa"/>
            </w:tcMar>
            <w:vAlign w:val="center"/>
          </w:tcPr>
          <w:p w14:paraId="7A40C86B"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255BD24" w14:textId="77777777" w:rsidR="005B35DE" w:rsidRPr="00166E13" w:rsidRDefault="00000000">
            <w:pPr>
              <w:spacing w:before="40" w:after="40"/>
              <w:rPr>
                <w:noProof/>
                <w:szCs w:val="26"/>
              </w:rPr>
            </w:pPr>
            <w:r w:rsidRPr="00166E13">
              <w:rPr>
                <w:noProof/>
                <w:szCs w:val="26"/>
              </w:rPr>
              <w:t xml:space="preserve">Quản trị viên quản lý danh sách người dùng, phân quyền vai trò (RBAC), quản lý cơ cấu 16 Tổ công đoàn, cấu </w:t>
            </w:r>
            <w:r w:rsidRPr="00166E13">
              <w:rPr>
                <w:noProof/>
                <w:szCs w:val="26"/>
              </w:rPr>
              <w:lastRenderedPageBreak/>
              <w:t>hình các khóa API hệ thống, sao lưu cơ sở dữ liệu và giám sát nhật ký kiểm toán.</w:t>
            </w:r>
          </w:p>
        </w:tc>
      </w:tr>
      <w:tr w:rsidR="005B35DE" w:rsidRPr="00166E13" w14:paraId="418FF69E" w14:textId="77777777">
        <w:trPr>
          <w:jc w:val="center"/>
        </w:trPr>
        <w:tc>
          <w:tcPr>
            <w:tcW w:w="2664" w:type="dxa"/>
            <w:tcMar>
              <w:top w:w="70" w:type="dxa"/>
              <w:left w:w="90" w:type="dxa"/>
              <w:bottom w:w="70" w:type="dxa"/>
              <w:right w:w="90" w:type="dxa"/>
            </w:tcMar>
            <w:vAlign w:val="center"/>
          </w:tcPr>
          <w:p w14:paraId="654D3430"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DD7F99D" w14:textId="77777777" w:rsidR="005B35DE" w:rsidRPr="00166E13" w:rsidRDefault="00000000">
            <w:pPr>
              <w:spacing w:before="40" w:after="40"/>
              <w:rPr>
                <w:noProof/>
                <w:szCs w:val="26"/>
              </w:rPr>
            </w:pPr>
            <w:r w:rsidRPr="00166E13">
              <w:rPr>
                <w:noProof/>
                <w:szCs w:val="26"/>
              </w:rPr>
              <w:t>Quản trị viên (Admin)</w:t>
            </w:r>
          </w:p>
        </w:tc>
      </w:tr>
      <w:tr w:rsidR="005B35DE" w:rsidRPr="00166E13" w14:paraId="65F85195" w14:textId="77777777">
        <w:trPr>
          <w:jc w:val="center"/>
        </w:trPr>
        <w:tc>
          <w:tcPr>
            <w:tcW w:w="2664" w:type="dxa"/>
            <w:tcMar>
              <w:top w:w="70" w:type="dxa"/>
              <w:left w:w="90" w:type="dxa"/>
              <w:bottom w:w="70" w:type="dxa"/>
              <w:right w:w="90" w:type="dxa"/>
            </w:tcMar>
            <w:vAlign w:val="center"/>
          </w:tcPr>
          <w:p w14:paraId="4AF4EB88"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0FC9BF8" w14:textId="77777777" w:rsidR="005B35DE" w:rsidRPr="00166E13" w:rsidRDefault="00000000">
            <w:pPr>
              <w:spacing w:before="40" w:after="40"/>
              <w:rPr>
                <w:noProof/>
                <w:szCs w:val="26"/>
              </w:rPr>
            </w:pPr>
            <w:r w:rsidRPr="00166E13">
              <w:rPr>
                <w:noProof/>
                <w:szCs w:val="26"/>
              </w:rPr>
              <w:t>Quản trị viên đăng nhập và truy cập vào phân hệ Quản trị hệ thống.</w:t>
            </w:r>
          </w:p>
        </w:tc>
      </w:tr>
      <w:tr w:rsidR="005B35DE" w:rsidRPr="00166E13" w14:paraId="2870EE9F" w14:textId="77777777">
        <w:trPr>
          <w:jc w:val="center"/>
        </w:trPr>
        <w:tc>
          <w:tcPr>
            <w:tcW w:w="2664" w:type="dxa"/>
            <w:tcMar>
              <w:top w:w="70" w:type="dxa"/>
              <w:left w:w="90" w:type="dxa"/>
              <w:bottom w:w="70" w:type="dxa"/>
              <w:right w:w="90" w:type="dxa"/>
            </w:tcMar>
            <w:vAlign w:val="center"/>
          </w:tcPr>
          <w:p w14:paraId="025EAED4"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565AB80" w14:textId="77777777" w:rsidR="005B35DE" w:rsidRPr="00166E13" w:rsidRDefault="00000000">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77D359FC" w14:textId="77777777">
        <w:trPr>
          <w:jc w:val="center"/>
        </w:trPr>
        <w:tc>
          <w:tcPr>
            <w:tcW w:w="2664" w:type="dxa"/>
            <w:tcMar>
              <w:top w:w="70" w:type="dxa"/>
              <w:left w:w="90" w:type="dxa"/>
              <w:bottom w:w="70" w:type="dxa"/>
              <w:right w:w="90" w:type="dxa"/>
            </w:tcMar>
            <w:vAlign w:val="center"/>
          </w:tcPr>
          <w:p w14:paraId="0F7F1F2D"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ADBA847" w14:textId="77777777" w:rsidR="005B35DE" w:rsidRPr="00166E13" w:rsidRDefault="00000000">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69185997" w14:textId="77777777">
        <w:trPr>
          <w:jc w:val="center"/>
        </w:trPr>
        <w:tc>
          <w:tcPr>
            <w:tcW w:w="2664" w:type="dxa"/>
            <w:tcMar>
              <w:top w:w="70" w:type="dxa"/>
              <w:left w:w="90" w:type="dxa"/>
              <w:bottom w:w="70" w:type="dxa"/>
              <w:right w:w="90" w:type="dxa"/>
            </w:tcMar>
            <w:vAlign w:val="center"/>
          </w:tcPr>
          <w:p w14:paraId="023004DC"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73721CD" w14:textId="77777777" w:rsidR="005B35DE" w:rsidRPr="00166E13" w:rsidRDefault="00000000">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b. Hệ thống hiển thị Dashboard thống kê kỹ thuật: Số lượng tài khoản, số bài viết, tỷ lệ sử dụng Token AI, dung 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66790206" w14:textId="77777777">
        <w:trPr>
          <w:jc w:val="center"/>
        </w:trPr>
        <w:tc>
          <w:tcPr>
            <w:tcW w:w="2664" w:type="dxa"/>
            <w:tcMar>
              <w:top w:w="70" w:type="dxa"/>
              <w:left w:w="90" w:type="dxa"/>
              <w:bottom w:w="70" w:type="dxa"/>
              <w:right w:w="90" w:type="dxa"/>
            </w:tcMar>
            <w:vAlign w:val="center"/>
          </w:tcPr>
          <w:p w14:paraId="6631D574"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20D6AB5E" w14:textId="77777777" w:rsidR="005B35DE" w:rsidRPr="00166E13" w:rsidRDefault="00000000">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6634FB76" w14:textId="77777777">
        <w:trPr>
          <w:jc w:val="center"/>
        </w:trPr>
        <w:tc>
          <w:tcPr>
            <w:tcW w:w="2664" w:type="dxa"/>
            <w:tcMar>
              <w:top w:w="70" w:type="dxa"/>
              <w:left w:w="90" w:type="dxa"/>
              <w:bottom w:w="70" w:type="dxa"/>
              <w:right w:w="90" w:type="dxa"/>
            </w:tcMar>
            <w:vAlign w:val="center"/>
          </w:tcPr>
          <w:p w14:paraId="4B4F87F4"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51F8B6F" w14:textId="77777777" w:rsidR="005B35DE" w:rsidRPr="00166E13" w:rsidRDefault="00000000">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423E343B" w14:textId="77777777">
        <w:trPr>
          <w:jc w:val="center"/>
        </w:trPr>
        <w:tc>
          <w:tcPr>
            <w:tcW w:w="2664" w:type="dxa"/>
            <w:tcMar>
              <w:top w:w="70" w:type="dxa"/>
              <w:left w:w="90" w:type="dxa"/>
              <w:bottom w:w="70" w:type="dxa"/>
              <w:right w:w="90" w:type="dxa"/>
            </w:tcMar>
            <w:vAlign w:val="center"/>
          </w:tcPr>
          <w:p w14:paraId="199FCB6A" w14:textId="77777777" w:rsidR="005B35DE" w:rsidRPr="00166E13" w:rsidRDefault="00000000">
            <w:pPr>
              <w:spacing w:before="40" w:after="40"/>
              <w:rPr>
                <w:noProof/>
                <w:szCs w:val="26"/>
              </w:rPr>
            </w:pPr>
            <w:r w:rsidRPr="00166E13">
              <w:rPr>
                <w:b/>
                <w:noProof/>
                <w:szCs w:val="26"/>
              </w:rPr>
              <w:lastRenderedPageBreak/>
              <w:t>8. Các yêu cầu khác</w:t>
            </w:r>
          </w:p>
        </w:tc>
        <w:tc>
          <w:tcPr>
            <w:tcW w:w="6264" w:type="dxa"/>
            <w:tcMar>
              <w:top w:w="70" w:type="dxa"/>
              <w:left w:w="100" w:type="dxa"/>
              <w:bottom w:w="70" w:type="dxa"/>
              <w:right w:w="100" w:type="dxa"/>
            </w:tcMar>
            <w:vAlign w:val="center"/>
          </w:tcPr>
          <w:p w14:paraId="224B6A6A" w14:textId="77777777" w:rsidR="005B35DE" w:rsidRPr="00166E13" w:rsidRDefault="00000000">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67669F76" w14:textId="77777777" w:rsidR="005B35DE" w:rsidRPr="00971E10" w:rsidRDefault="005B35DE">
      <w:pPr>
        <w:spacing w:after="280"/>
        <w:rPr>
          <w:noProof/>
        </w:rPr>
      </w:pPr>
    </w:p>
    <w:p w14:paraId="67005E83" w14:textId="4B302850" w:rsidR="005B35DE" w:rsidRPr="00971E10" w:rsidRDefault="00000000" w:rsidP="00197B6A">
      <w:pPr>
        <w:pStyle w:val="m2"/>
      </w:pPr>
      <w:bookmarkStart w:id="70" w:name="_Toc240897717"/>
      <w:r w:rsidRPr="00971E10">
        <w:t>Biểu đồ tuần tự (Sequence Diagram)</w:t>
      </w:r>
      <w:bookmarkEnd w:id="70"/>
    </w:p>
    <w:p w14:paraId="1436AFF8" w14:textId="77777777" w:rsidR="005B35DE" w:rsidRPr="00971E10" w:rsidRDefault="00000000">
      <w:pPr>
        <w:spacing w:before="40" w:after="160" w:line="312" w:lineRule="auto"/>
        <w:rPr>
          <w:noProof/>
        </w:rPr>
      </w:pPr>
      <w:r w:rsidRPr="00971E10">
        <w:rPr>
          <w:noProof/>
        </w:rP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109718C" w14:textId="792CAC3D" w:rsidR="005B35DE" w:rsidRPr="00971E10" w:rsidRDefault="00000000" w:rsidP="00197B6A">
      <w:pPr>
        <w:pStyle w:val="m3"/>
      </w:pPr>
      <w:bookmarkStart w:id="71" w:name="_Toc240897718"/>
      <w:r w:rsidRPr="00971E10">
        <w:t>Sơ đồ tuần tự Đăng nhập hệ thống</w:t>
      </w:r>
      <w:bookmarkEnd w:id="71"/>
    </w:p>
    <w:p w14:paraId="3255C108" w14:textId="77777777" w:rsidR="005B35DE" w:rsidRPr="00971E10" w:rsidRDefault="00000000">
      <w:pPr>
        <w:spacing w:before="80" w:after="80"/>
        <w:jc w:val="center"/>
        <w:rPr>
          <w:noProof/>
        </w:rPr>
      </w:pPr>
      <w:r/>
      <w:r>
        <w:drawing>
          <wp:inline xmlns:a="http://schemas.openxmlformats.org/drawingml/2006/main" xmlns:pic="http://schemas.openxmlformats.org/drawingml/2006/picture">
            <wp:extent cx="5303520" cy="2441060"/>
            <wp:docPr id="2122299606" name="Picture 2122299606"/>
            <wp:cNvGraphicFramePr>
              <a:graphicFrameLocks noChangeAspect="1"/>
            </wp:cNvGraphicFramePr>
            <a:graphic>
              <a:graphicData uri="http://schemas.openxmlformats.org/drawingml/2006/picture">
                <pic:pic>
                  <pic:nvPicPr>
                    <pic:cNvPr id="0" name="Hinh_2_8_Sequence_DangNhap.png"/>
                    <pic:cNvPicPr/>
                  </pic:nvPicPr>
                  <pic:blipFill>
                    <a:blip r:embed="rId24"/>
                    <a:stretch>
                      <a:fillRect/>
                    </a:stretch>
                  </pic:blipFill>
                  <pic:spPr>
                    <a:xfrm>
                      <a:off x="0" y="0"/>
                      <a:ext cx="5303520" cy="2441060"/>
                    </a:xfrm>
                    <a:prstGeom prst="rect"/>
                  </pic:spPr>
                </pic:pic>
              </a:graphicData>
            </a:graphic>
          </wp:inline>
        </w:drawing>
      </w:r>
    </w:p>
    <w:p w14:paraId="1EDB1A16" w14:textId="3FC4C26F" w:rsidR="005B35DE" w:rsidRPr="00E16249" w:rsidRDefault="00000000" w:rsidP="00E2136D">
      <w:pPr>
        <w:pStyle w:val="hinh1"/>
      </w:pPr>
      <w:bookmarkStart w:id="72" w:name="_Toc240897014"/>
      <w:bookmarkStart w:id="73" w:name="_Toc240898771"/>
      <w:r w:rsidRPr="00E16249">
        <w:t>Sơ đồ tuần tự Đăng nhập hệ thống</w:t>
      </w:r>
      <w:bookmarkEnd w:id="72"/>
      <w:bookmarkEnd w:id="73"/>
    </w:p>
    <w:p w14:paraId="56849116" w14:textId="77777777" w:rsidR="005B35DE" w:rsidRPr="00166E13" w:rsidRDefault="00000000">
      <w:pPr>
        <w:spacing w:before="40" w:after="160" w:line="312" w:lineRule="auto"/>
        <w:rPr>
          <w:noProof/>
          <w:szCs w:val="26"/>
        </w:rPr>
      </w:pPr>
      <w:r w:rsidRPr="00166E13">
        <w:rPr>
          <w:noProof/>
          <w:szCs w:val="26"/>
        </w:rPr>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36BEE3B1" w14:textId="7C33DCD0" w:rsidR="005B35DE" w:rsidRPr="00971E10" w:rsidRDefault="00000000" w:rsidP="00197B6A">
      <w:pPr>
        <w:pStyle w:val="m3"/>
      </w:pPr>
      <w:bookmarkStart w:id="74" w:name="_Toc240897719"/>
      <w:r w:rsidRPr="00971E10">
        <w:lastRenderedPageBreak/>
        <w:t>Sơ đồ tuần tự Xuất bản bài viết tích hợp AI &amp; Facebook</w:t>
      </w:r>
      <w:bookmarkEnd w:id="74"/>
    </w:p>
    <w:p w14:paraId="5431C9F4" w14:textId="77777777" w:rsidR="005B35DE" w:rsidRPr="00971E10" w:rsidRDefault="00000000">
      <w:pPr>
        <w:spacing w:before="80" w:after="80"/>
        <w:jc w:val="center"/>
        <w:rPr>
          <w:noProof/>
        </w:rPr>
      </w:pPr>
      <w:r/>
      <w:r>
        <w:drawing>
          <wp:inline xmlns:a="http://schemas.openxmlformats.org/drawingml/2006/main" xmlns:pic="http://schemas.openxmlformats.org/drawingml/2006/picture">
            <wp:extent cx="5303520" cy="2887675"/>
            <wp:docPr id="2122299607" name="Picture 2122299607"/>
            <wp:cNvGraphicFramePr>
              <a:graphicFrameLocks noChangeAspect="1"/>
            </wp:cNvGraphicFramePr>
            <a:graphic>
              <a:graphicData uri="http://schemas.openxmlformats.org/drawingml/2006/picture">
                <pic:pic>
                  <pic:nvPicPr>
                    <pic:cNvPr id="0" name="Hinh_2_9_Sequence_XuatBanAI_Facebook.png"/>
                    <pic:cNvPicPr/>
                  </pic:nvPicPr>
                  <pic:blipFill>
                    <a:blip r:embed="rId25"/>
                    <a:stretch>
                      <a:fillRect/>
                    </a:stretch>
                  </pic:blipFill>
                  <pic:spPr>
                    <a:xfrm>
                      <a:off x="0" y="0"/>
                      <a:ext cx="5303520" cy="2887675"/>
                    </a:xfrm>
                    <a:prstGeom prst="rect"/>
                  </pic:spPr>
                </pic:pic>
              </a:graphicData>
            </a:graphic>
          </wp:inline>
        </w:drawing>
      </w:r>
    </w:p>
    <w:p w14:paraId="151D6884" w14:textId="6C01AABB" w:rsidR="005B35DE" w:rsidRPr="00E16249" w:rsidRDefault="00000000" w:rsidP="00E2136D">
      <w:pPr>
        <w:pStyle w:val="hinh1"/>
      </w:pPr>
      <w:bookmarkStart w:id="75" w:name="_Toc240897015"/>
      <w:bookmarkStart w:id="76" w:name="_Toc240898772"/>
      <w:r w:rsidRPr="00E16249">
        <w:t>Sơ đồ tuần tự Xuất bản bài viết tích hợp AI &amp; Facebook</w:t>
      </w:r>
      <w:bookmarkEnd w:id="75"/>
      <w:bookmarkEnd w:id="76"/>
    </w:p>
    <w:p w14:paraId="243F3F62" w14:textId="77777777" w:rsidR="005B35DE" w:rsidRPr="00166E13" w:rsidRDefault="00000000">
      <w:pPr>
        <w:spacing w:before="40" w:after="160" w:line="312" w:lineRule="auto"/>
        <w:rPr>
          <w:noProof/>
          <w:szCs w:val="26"/>
        </w:rPr>
      </w:pPr>
      <w:r w:rsidRPr="00166E13">
        <w:rPr>
          <w:noProof/>
          <w:szCs w:val="26"/>
        </w:rPr>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296F6B9E" w14:textId="4EFCAFDB" w:rsidR="005B35DE" w:rsidRPr="00971E10" w:rsidRDefault="00000000" w:rsidP="00197B6A">
      <w:pPr>
        <w:pStyle w:val="m3"/>
      </w:pPr>
      <w:bookmarkStart w:id="77" w:name="_Toc240897720"/>
      <w:r w:rsidRPr="00971E10">
        <w:lastRenderedPageBreak/>
        <w:t>Sơ đồ tuần tự Nộp báo cáo &amp; Xếp hạng thi đua 16 Tổ</w:t>
      </w:r>
      <w:bookmarkEnd w:id="77"/>
    </w:p>
    <w:p w14:paraId="32805E25" w14:textId="77777777" w:rsidR="005B35DE" w:rsidRPr="00971E10" w:rsidRDefault="00000000">
      <w:pPr>
        <w:spacing w:before="80" w:after="80"/>
        <w:jc w:val="center"/>
        <w:rPr>
          <w:noProof/>
        </w:rPr>
      </w:pPr>
      <w:r/>
      <w:r>
        <w:drawing>
          <wp:inline xmlns:a="http://schemas.openxmlformats.org/drawingml/2006/main" xmlns:pic="http://schemas.openxmlformats.org/drawingml/2006/picture">
            <wp:extent cx="5303520" cy="2777836"/>
            <wp:docPr id="2122299608" name="Picture 2122299608"/>
            <wp:cNvGraphicFramePr>
              <a:graphicFrameLocks noChangeAspect="1"/>
            </wp:cNvGraphicFramePr>
            <a:graphic>
              <a:graphicData uri="http://schemas.openxmlformats.org/drawingml/2006/picture">
                <pic:pic>
                  <pic:nvPicPr>
                    <pic:cNvPr id="0" name="Hinh_2_10_Sequence_ThiDua16To.png"/>
                    <pic:cNvPicPr/>
                  </pic:nvPicPr>
                  <pic:blipFill>
                    <a:blip r:embed="rId26"/>
                    <a:stretch>
                      <a:fillRect/>
                    </a:stretch>
                  </pic:blipFill>
                  <pic:spPr>
                    <a:xfrm>
                      <a:off x="0" y="0"/>
                      <a:ext cx="5303520" cy="2777836"/>
                    </a:xfrm>
                    <a:prstGeom prst="rect"/>
                  </pic:spPr>
                </pic:pic>
              </a:graphicData>
            </a:graphic>
          </wp:inline>
        </w:drawing>
      </w:r>
    </w:p>
    <w:p w14:paraId="01A891CE" w14:textId="4F1E064E" w:rsidR="005B35DE" w:rsidRPr="00E16249" w:rsidRDefault="00000000" w:rsidP="00E2136D">
      <w:pPr>
        <w:pStyle w:val="hinh1"/>
      </w:pPr>
      <w:bookmarkStart w:id="78" w:name="_Toc240897016"/>
      <w:bookmarkStart w:id="79" w:name="_Toc240898773"/>
      <w:r w:rsidRPr="00E16249">
        <w:t>Sơ đồ tuần tự Nộp báo cáo &amp; Xếp hạng thi đua 16 Tổ</w:t>
      </w:r>
      <w:bookmarkEnd w:id="78"/>
      <w:bookmarkEnd w:id="79"/>
    </w:p>
    <w:p w14:paraId="3AEE2F94" w14:textId="77777777" w:rsidR="005B35DE" w:rsidRPr="00166E13" w:rsidRDefault="00000000">
      <w:pPr>
        <w:spacing w:before="40" w:after="160" w:line="312" w:lineRule="auto"/>
        <w:rPr>
          <w:noProof/>
          <w:szCs w:val="26"/>
        </w:rPr>
      </w:pPr>
      <w:r w:rsidRPr="00166E13">
        <w:rPr>
          <w:noProof/>
          <w:szCs w:val="26"/>
        </w:rPr>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5D5A866D" w14:textId="77777777" w:rsidR="005B35DE" w:rsidRPr="00971E10" w:rsidRDefault="00000000">
      <w:pPr>
        <w:rPr>
          <w:noProof/>
        </w:rPr>
      </w:pPr>
      <w:r w:rsidRPr="00971E10">
        <w:rPr>
          <w:noProof/>
        </w:rPr>
        <w:br w:type="page"/>
      </w:r>
    </w:p>
    <w:p>
      <w:pPr>
        <w:pStyle w:val="m3"/>
      </w:pPr>
      <w:r>
        <w:t>Sơ đồ tuần tự Nộp đơn &amp; Phê duyệt trợ cấp khó khăn đoàn viên</w:t>
      </w:r>
    </w:p>
    <w:p>
      <w:pPr>
        <w:jc w:val="center"/>
      </w:pPr>
      <w:r>
        <w:drawing>
          <wp:inline xmlns:a="http://schemas.openxmlformats.org/drawingml/2006/main" xmlns:pic="http://schemas.openxmlformats.org/drawingml/2006/picture">
            <wp:extent cx="5303520" cy="1975676"/>
            <wp:docPr id="2122299609" name="Picture 2122299609"/>
            <wp:cNvGraphicFramePr>
              <a:graphicFrameLocks noChangeAspect="1"/>
            </wp:cNvGraphicFramePr>
            <a:graphic>
              <a:graphicData uri="http://schemas.openxmlformats.org/drawingml/2006/picture">
                <pic:pic>
                  <pic:nvPicPr>
                    <pic:cNvPr id="0" name="Hinh_2_11_Sequence_TroCapKhoKhan.png"/>
                    <pic:cNvPicPr/>
                  </pic:nvPicPr>
                  <pic:blipFill>
                    <a:blip r:embed="rId27"/>
                    <a:stretch>
                      <a:fillRect/>
                    </a:stretch>
                  </pic:blipFill>
                  <pic:spPr>
                    <a:xfrm>
                      <a:off x="0" y="0"/>
                      <a:ext cx="5303520" cy="1975676"/>
                    </a:xfrm>
                    <a:prstGeom prst="rect"/>
                  </pic:spPr>
                </pic:pic>
              </a:graphicData>
            </a:graphic>
          </wp:inline>
        </w:drawing>
      </w:r>
    </w:p>
    <w:p>
      <w:pPr>
        <w:pStyle w:val="hinh1"/>
      </w:pPr>
      <w:r>
        <w:t>Sơ đồ tuần tự Nộp đơn &amp; Phê duyệt trợ cấp khó khăn đoàn viên</w:t>
      </w:r>
    </w:p>
    <w:p>
      <w:pPr/>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pPr/>
    </w:p>
    <w:p>
      <w:pPr>
        <w:pStyle w:val="m2"/>
      </w:pPr>
      <w:r>
        <w:t>Biểu đồ hoạt động (Activity Diagram)</w:t>
      </w:r>
    </w:p>
    <w:p>
      <w:pPr/>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pPr>
        <w:pStyle w:val="m3"/>
      </w:pPr>
      <w:r>
        <w:t>Sơ đồ hoạt động Quy trình Đăng nhập và Phân quyền người dùng (RBAC)</w:t>
      </w:r>
    </w:p>
    <w:p>
      <w:pPr>
        <w:jc w:val="center"/>
      </w:pPr>
      <w:r>
        <w:drawing>
          <wp:inline xmlns:a="http://schemas.openxmlformats.org/drawingml/2006/main" xmlns:pic="http://schemas.openxmlformats.org/drawingml/2006/picture">
            <wp:extent cx="4754880" cy="5110499"/>
            <wp:docPr id="2122299610" name="Picture 2122299610"/>
            <wp:cNvGraphicFramePr>
              <a:graphicFrameLocks noChangeAspect="1"/>
            </wp:cNvGraphicFramePr>
            <a:graphic>
              <a:graphicData uri="http://schemas.openxmlformats.org/drawingml/2006/picture">
                <pic:pic>
                  <pic:nvPicPr>
                    <pic:cNvPr id="0" name="Hinh_2_12_Activity_DangNhap_RBAC.png"/>
                    <pic:cNvPicPr/>
                  </pic:nvPicPr>
                  <pic:blipFill>
                    <a:blip r:embed="rId28"/>
                    <a:stretch>
                      <a:fillRect/>
                    </a:stretch>
                  </pic:blipFill>
                  <pic:spPr>
                    <a:xfrm>
                      <a:off x="0" y="0"/>
                      <a:ext cx="4754880" cy="5110499"/>
                    </a:xfrm>
                    <a:prstGeom prst="rect"/>
                  </pic:spPr>
                </pic:pic>
              </a:graphicData>
            </a:graphic>
          </wp:inline>
        </w:drawing>
      </w:r>
    </w:p>
    <w:p>
      <w:pPr>
        <w:pStyle w:val="hinh1"/>
      </w:pPr>
      <w:r>
        <w:t>Sơ đồ hoạt động Quy trình Đăng nhập và Phân quyền người dùng (RBAC)</w:t>
      </w:r>
    </w:p>
    <w:p>
      <w:pPr/>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16 Tổ) hoặc Đoàn viên độc giả (Cổng thông tin công cộng).</w:t>
      </w:r>
    </w:p>
    <w:p>
      <w:pPr>
        <w:pStyle w:val="m3"/>
      </w:pPr>
      <w:r>
        <w:t>Sơ đồ hoạt động Quy trình Soạn thảo, Trợ lý AI hỗ trợ và Xuất bản đa kênh</w:t>
      </w:r>
    </w:p>
    <w:p>
      <w:pPr>
        <w:jc w:val="center"/>
      </w:pPr>
      <w:r>
        <w:drawing>
          <wp:inline xmlns:a="http://schemas.openxmlformats.org/drawingml/2006/main" xmlns:pic="http://schemas.openxmlformats.org/drawingml/2006/picture">
            <wp:extent cx="4754880" cy="4612406"/>
            <wp:docPr id="2122299611" name="Picture 2122299611"/>
            <wp:cNvGraphicFramePr>
              <a:graphicFrameLocks noChangeAspect="1"/>
            </wp:cNvGraphicFramePr>
            <a:graphic>
              <a:graphicData uri="http://schemas.openxmlformats.org/drawingml/2006/picture">
                <pic:pic>
                  <pic:nvPicPr>
                    <pic:cNvPr id="0" name="Hinh_2_13_Activity_SoanThao_AI_XuatBan.png"/>
                    <pic:cNvPicPr/>
                  </pic:nvPicPr>
                  <pic:blipFill>
                    <a:blip r:embed="rId29"/>
                    <a:stretch>
                      <a:fillRect/>
                    </a:stretch>
                  </pic:blipFill>
                  <pic:spPr>
                    <a:xfrm>
                      <a:off x="0" y="0"/>
                      <a:ext cx="4754880" cy="4612406"/>
                    </a:xfrm>
                    <a:prstGeom prst="rect"/>
                  </pic:spPr>
                </pic:pic>
              </a:graphicData>
            </a:graphic>
          </wp:inline>
        </w:drawing>
      </w:r>
    </w:p>
    <w:p>
      <w:pPr>
        <w:pStyle w:val="hinh1"/>
      </w:pPr>
      <w:r>
        <w:t>Sơ đồ hoạt động Quy trình Soạn thảo, Trợ lý AI hỗ trợ và Xuất bản đa kênh</w:t>
      </w:r>
    </w:p>
    <w:p>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pPr>
        <w:pStyle w:val="m3"/>
      </w:pPr>
      <w:r>
        <w:t>Sơ đồ hoạt động Quy trình Báo cáo hoạt động và Đánh giá thi đua 16 Tổ công đoàn</w:t>
      </w:r>
    </w:p>
    <w:p>
      <w:pPr>
        <w:jc w:val="center"/>
      </w:pPr>
      <w:r>
        <w:drawing>
          <wp:inline xmlns:a="http://schemas.openxmlformats.org/drawingml/2006/main" xmlns:pic="http://schemas.openxmlformats.org/drawingml/2006/picture">
            <wp:extent cx="5303520" cy="2160641"/>
            <wp:docPr id="2122299612" name="Picture 2122299612"/>
            <wp:cNvGraphicFramePr>
              <a:graphicFrameLocks noChangeAspect="1"/>
            </wp:cNvGraphicFramePr>
            <a:graphic>
              <a:graphicData uri="http://schemas.openxmlformats.org/drawingml/2006/picture">
                <pic:pic>
                  <pic:nvPicPr>
                    <pic:cNvPr id="0" name="Hinh_2_14_Activity_ThiDua_16To.png"/>
                    <pic:cNvPicPr/>
                  </pic:nvPicPr>
                  <pic:blipFill>
                    <a:blip r:embed="rId30"/>
                    <a:stretch>
                      <a:fillRect/>
                    </a:stretch>
                  </pic:blipFill>
                  <pic:spPr>
                    <a:xfrm>
                      <a:off x="0" y="0"/>
                      <a:ext cx="5303520" cy="2160641"/>
                    </a:xfrm>
                    <a:prstGeom prst="rect"/>
                  </pic:spPr>
                </pic:pic>
              </a:graphicData>
            </a:graphic>
          </wp:inline>
        </w:drawing>
      </w:r>
    </w:p>
    <w:p>
      <w:pPr>
        <w:pStyle w:val="hinh1"/>
      </w:pPr>
      <w:r>
        <w:t>Sơ đồ hoạt động Quy trình Báo cáo hoạt động và Đánh giá thi đua 16 Tổ công đoàn</w:t>
      </w:r>
    </w:p>
    <w:p>
      <w:pPr/>
      <w:r>
        <w:t>Quy trình phân làn trách nhiệm rõ ràng giữa Đại diện 16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từ 1 đến 16 và xuất bản công khai Bảng xếp hạng thi đua (Leaderboard) trên toàn trường.</w:t>
      </w:r>
    </w:p>
    <w:p>
      <w:pPr>
        <w:pStyle w:val="m3"/>
      </w:pPr>
      <w:r>
        <w:t>Sơ đồ hoạt động Quy trình Nộp đơn và Xét duyệt trợ cấp khó khăn đoàn viên</w:t>
      </w:r>
    </w:p>
    <w:p>
      <w:pPr>
        <w:jc w:val="center"/>
      </w:pPr>
      <w:r>
        <w:drawing>
          <wp:inline xmlns:a="http://schemas.openxmlformats.org/drawingml/2006/main" xmlns:pic="http://schemas.openxmlformats.org/drawingml/2006/picture">
            <wp:extent cx="4754880" cy="3788962"/>
            <wp:docPr id="2122299613" name="Picture 2122299613"/>
            <wp:cNvGraphicFramePr>
              <a:graphicFrameLocks noChangeAspect="1"/>
            </wp:cNvGraphicFramePr>
            <a:graphic>
              <a:graphicData uri="http://schemas.openxmlformats.org/drawingml/2006/picture">
                <pic:pic>
                  <pic:nvPicPr>
                    <pic:cNvPr id="0" name="Hinh_2_15_Activity_TroCap_PhucLoi.png"/>
                    <pic:cNvPicPr/>
                  </pic:nvPicPr>
                  <pic:blipFill>
                    <a:blip r:embed="rId31"/>
                    <a:stretch>
                      <a:fillRect/>
                    </a:stretch>
                  </pic:blipFill>
                  <pic:spPr>
                    <a:xfrm>
                      <a:off x="0" y="0"/>
                      <a:ext cx="4754880" cy="3788962"/>
                    </a:xfrm>
                    <a:prstGeom prst="rect"/>
                  </pic:spPr>
                </pic:pic>
              </a:graphicData>
            </a:graphic>
          </wp:inline>
        </w:drawing>
      </w:r>
    </w:p>
    <w:p>
      <w:pPr>
        <w:pStyle w:val="hinh1"/>
      </w:pPr>
      <w:r>
        <w:t>Sơ đồ hoạt động Quy trình Nộp đơn và Xét duyệt trợ cấp khó khăn đoàn viên</w:t>
      </w:r>
    </w:p>
    <w:p>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pPr/>
    </w:p>
    <w:p w14:paraId="74E3EA06" w14:textId="37D04550" w:rsidR="005B35DE" w:rsidRPr="00971E10" w:rsidRDefault="00000000" w:rsidP="00971E10">
      <w:pPr>
        <w:pStyle w:val="m1a"/>
      </w:pPr>
      <w:bookmarkStart w:id="80" w:name="_Toc240897721"/>
      <w:r w:rsidRPr="00971E10">
        <w:lastRenderedPageBreak/>
        <w:t>CƠ SỞ DỮ LIỆU</w:t>
      </w:r>
      <w:bookmarkEnd w:id="80"/>
    </w:p>
    <w:p w14:paraId="6695CDA1" w14:textId="300B98C1" w:rsidR="005B35DE" w:rsidRPr="00971E10" w:rsidRDefault="00000000" w:rsidP="00971E10">
      <w:pPr>
        <w:pStyle w:val="m2"/>
      </w:pPr>
      <w:bookmarkStart w:id="81" w:name="_Toc240897722"/>
      <w:r w:rsidRPr="00971E10">
        <w:t>Sơ đồ quan hệ trong cơ sở dữ liệu</w:t>
      </w:r>
      <w:bookmarkEnd w:id="81"/>
    </w:p>
    <w:p w14:paraId="1BFE9798" w14:textId="183FFD6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19"/>
                    <a:stretch>
                      <a:fillRect/>
                    </a:stretch>
                  </pic:blipFill>
                  <pic:spPr>
                    <a:xfrm>
                      <a:off x="0" y="0"/>
                      <a:ext cx="5761990" cy="4457700"/>
                    </a:xfrm>
                    <a:prstGeom prst="rect">
                      <a:avLst/>
                    </a:prstGeom>
                  </pic:spPr>
                </pic:pic>
              </a:graphicData>
            </a:graphic>
          </wp:inline>
        </w:drawing>
      </w:r>
    </w:p>
    <w:p w14:paraId="110A7099" w14:textId="2390E4EC" w:rsidR="005B35DE" w:rsidRPr="00E16249" w:rsidRDefault="00971E10" w:rsidP="00E2136D">
      <w:pPr>
        <w:pStyle w:val="hinh1"/>
      </w:pPr>
      <w:bookmarkStart w:id="82" w:name="_Toc240897017"/>
      <w:bookmarkStart w:id="83" w:name="_Toc240898774"/>
      <w:r w:rsidRPr="00E16249">
        <w:t>Sơ đồ quan hệ trong cơ sở dữ liệu</w:t>
      </w:r>
      <w:bookmarkEnd w:id="82"/>
      <w:bookmarkEnd w:id="83"/>
    </w:p>
    <w:p w14:paraId="588E50E8" w14:textId="1342D4C8" w:rsidR="005B35DE" w:rsidRPr="00971E10" w:rsidRDefault="00000000" w:rsidP="00971E10">
      <w:pPr>
        <w:pStyle w:val="m2"/>
      </w:pPr>
      <w:bookmarkStart w:id="84" w:name="_Toc240897723"/>
      <w:r w:rsidRPr="00971E10">
        <w:t>Mô tả bảng</w:t>
      </w:r>
      <w:bookmarkEnd w:id="84"/>
    </w:p>
    <w:p w14:paraId="66C2BE61" w14:textId="1785A672" w:rsidR="005B35DE" w:rsidRPr="00971E10" w:rsidRDefault="00000000" w:rsidP="00E2136D">
      <w:pPr>
        <w:pStyle w:val="bang1"/>
      </w:pPr>
      <w:bookmarkStart w:id="85" w:name="_Toc240898836"/>
      <w:r w:rsidRPr="00971E10">
        <w:t>Bảng ORGANIZATIONS</w:t>
      </w:r>
      <w:bookmarkEnd w:id="8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36A2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E70DE"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CE87D"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3FD635"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097E14" w14:textId="77777777" w:rsidR="005B35DE" w:rsidRPr="00166E13" w:rsidRDefault="00000000">
            <w:pPr>
              <w:jc w:val="center"/>
              <w:rPr>
                <w:noProof/>
                <w:szCs w:val="26"/>
              </w:rPr>
            </w:pPr>
            <w:r w:rsidRPr="00166E13">
              <w:rPr>
                <w:b/>
                <w:noProof/>
                <w:szCs w:val="26"/>
              </w:rPr>
              <w:t>DESCRIPTION</w:t>
            </w:r>
          </w:p>
        </w:tc>
      </w:tr>
      <w:tr w:rsidR="005B35DE" w:rsidRPr="00166E13" w14:paraId="13B2A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11AC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D9B44" w14:textId="77777777" w:rsidR="005B35DE" w:rsidRPr="00166E13" w:rsidRDefault="00000000">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A380D"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514FA" w14:textId="77777777" w:rsidR="005B35DE" w:rsidRPr="00166E13" w:rsidRDefault="00000000">
            <w:pPr>
              <w:rPr>
                <w:noProof/>
                <w:szCs w:val="26"/>
              </w:rPr>
            </w:pPr>
            <w:r w:rsidRPr="00166E13">
              <w:rPr>
                <w:noProof/>
                <w:szCs w:val="26"/>
              </w:rPr>
              <w:t>Mã tổ chức (Khóa chính, tự tăng)</w:t>
            </w:r>
          </w:p>
        </w:tc>
      </w:tr>
      <w:tr w:rsidR="005B35DE" w:rsidRPr="00166E13" w14:paraId="5E8EB6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900FA"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744AB" w14:textId="77777777" w:rsidR="005B35DE" w:rsidRPr="00166E13" w:rsidRDefault="00000000">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249C3"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4780F" w14:textId="77777777" w:rsidR="005B35DE" w:rsidRPr="00166E13" w:rsidRDefault="00000000">
            <w:pPr>
              <w:rPr>
                <w:noProof/>
                <w:szCs w:val="26"/>
              </w:rPr>
            </w:pPr>
            <w:r w:rsidRPr="00166E13">
              <w:rPr>
                <w:noProof/>
                <w:szCs w:val="26"/>
              </w:rPr>
              <w:t>Tên Ban chuyên môn / Cơ cấu tổ chức cấp Trường</w:t>
            </w:r>
          </w:p>
        </w:tc>
      </w:tr>
      <w:tr w:rsidR="005B35DE" w:rsidRPr="00166E13" w14:paraId="7F8477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8CA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1EC6E" w14:textId="77777777" w:rsidR="005B35DE" w:rsidRPr="00166E13" w:rsidRDefault="00000000">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8200A"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1DE93" w14:textId="77777777" w:rsidR="005B35DE" w:rsidRPr="00166E13" w:rsidRDefault="00000000">
            <w:pPr>
              <w:rPr>
                <w:noProof/>
                <w:szCs w:val="26"/>
              </w:rPr>
            </w:pPr>
            <w:r w:rsidRPr="00166E13">
              <w:rPr>
                <w:noProof/>
                <w:szCs w:val="26"/>
              </w:rPr>
              <w:t>Nhiệm kỳ hoạt động (Mặc định: 'Nhiệm kỳ 2023 - 2028')</w:t>
            </w:r>
          </w:p>
        </w:tc>
      </w:tr>
      <w:tr w:rsidR="005B35DE" w:rsidRPr="00166E13" w14:paraId="58D2DE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84322"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42A52" w14:textId="77777777" w:rsidR="005B35DE" w:rsidRPr="00166E13" w:rsidRDefault="00000000">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863C1"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7C665" w14:textId="77777777" w:rsidR="005B35DE" w:rsidRPr="00166E13" w:rsidRDefault="00000000">
            <w:pPr>
              <w:rPr>
                <w:noProof/>
                <w:szCs w:val="26"/>
              </w:rPr>
            </w:pPr>
            <w:r w:rsidRPr="00166E13">
              <w:rPr>
                <w:noProof/>
                <w:szCs w:val="26"/>
              </w:rPr>
              <w:t>Mô tả chức năng, nhiệm vụ và quyền hạn của Ban</w:t>
            </w:r>
          </w:p>
        </w:tc>
      </w:tr>
      <w:tr w:rsidR="005B35DE" w:rsidRPr="00166E13" w14:paraId="7B015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F0A8C" w14:textId="77777777" w:rsidR="005B35DE" w:rsidRPr="00166E13" w:rsidRDefault="00000000">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46FCD" w14:textId="77777777" w:rsidR="005B35DE" w:rsidRPr="00166E13" w:rsidRDefault="00000000">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20E9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6D8A1" w14:textId="77777777" w:rsidR="005B35DE" w:rsidRPr="00166E13" w:rsidRDefault="00000000">
            <w:pPr>
              <w:rPr>
                <w:noProof/>
                <w:szCs w:val="26"/>
              </w:rPr>
            </w:pPr>
            <w:r w:rsidRPr="00166E13">
              <w:rPr>
                <w:noProof/>
                <w:szCs w:val="26"/>
              </w:rPr>
              <w:t>Thứ tự sắp xếp hiển thị trên sơ đồ tổ chức</w:t>
            </w:r>
          </w:p>
        </w:tc>
      </w:tr>
      <w:tr w:rsidR="005B35DE" w:rsidRPr="00166E13" w14:paraId="74F518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AA9AA"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BE1C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E29034"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D1BD" w14:textId="77777777" w:rsidR="005B35DE" w:rsidRPr="00166E13" w:rsidRDefault="00000000">
            <w:pPr>
              <w:rPr>
                <w:noProof/>
                <w:szCs w:val="26"/>
              </w:rPr>
            </w:pPr>
            <w:r w:rsidRPr="00166E13">
              <w:rPr>
                <w:noProof/>
                <w:szCs w:val="26"/>
              </w:rPr>
              <w:t>Trạng thái hoạt động (1: Hoạt động, 0: Khóa)</w:t>
            </w:r>
          </w:p>
        </w:tc>
      </w:tr>
      <w:tr w:rsidR="005B35DE" w:rsidRPr="00166E13" w14:paraId="347656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6AEC2"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8B44F0"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0536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4D5" w14:textId="77777777" w:rsidR="005B35DE" w:rsidRPr="00166E13" w:rsidRDefault="00000000">
            <w:pPr>
              <w:rPr>
                <w:noProof/>
                <w:szCs w:val="26"/>
              </w:rPr>
            </w:pPr>
            <w:r w:rsidRPr="00166E13">
              <w:rPr>
                <w:noProof/>
                <w:szCs w:val="26"/>
              </w:rPr>
              <w:t>Thời điểm tạo bản ghi trong hệ thống</w:t>
            </w:r>
          </w:p>
        </w:tc>
      </w:tr>
    </w:tbl>
    <w:p w14:paraId="3AEAE682" w14:textId="77777777" w:rsidR="005B35DE" w:rsidRPr="00971E10" w:rsidRDefault="005B35DE" w:rsidP="00E16249">
      <w:pPr>
        <w:rPr>
          <w:noProof/>
        </w:rPr>
      </w:pPr>
    </w:p>
    <w:p w14:paraId="6099CC23" w14:textId="01C8BAA7" w:rsidR="005B35DE" w:rsidRPr="00971E10" w:rsidRDefault="00000000" w:rsidP="00E2136D">
      <w:pPr>
        <w:pStyle w:val="bang1"/>
      </w:pPr>
      <w:bookmarkStart w:id="86" w:name="_Toc240898837"/>
      <w:r w:rsidRPr="00971E10">
        <w:t>Bảng UNION_BRANCHES</w:t>
      </w:r>
      <w:bookmarkEnd w:id="8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AE5AE7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93C6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CFCFA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5F14E2"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117A9" w14:textId="77777777" w:rsidR="005B35DE" w:rsidRPr="00166E13" w:rsidRDefault="00000000">
            <w:pPr>
              <w:jc w:val="center"/>
              <w:rPr>
                <w:noProof/>
                <w:szCs w:val="26"/>
              </w:rPr>
            </w:pPr>
            <w:r w:rsidRPr="00166E13">
              <w:rPr>
                <w:b/>
                <w:noProof/>
                <w:szCs w:val="26"/>
              </w:rPr>
              <w:t>DESCRIPTION</w:t>
            </w:r>
          </w:p>
        </w:tc>
      </w:tr>
      <w:tr w:rsidR="005B35DE" w:rsidRPr="00166E13" w14:paraId="7E5596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23597"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EA42B"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D5F1"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873F7" w14:textId="77777777" w:rsidR="005B35DE" w:rsidRPr="00166E13" w:rsidRDefault="00000000">
            <w:pPr>
              <w:rPr>
                <w:noProof/>
                <w:szCs w:val="26"/>
              </w:rPr>
            </w:pPr>
            <w:r w:rsidRPr="00166E13">
              <w:rPr>
                <w:noProof/>
                <w:szCs w:val="26"/>
              </w:rPr>
              <w:t>Mã tổ công đoàn (Khóa chính, tự tăng)</w:t>
            </w:r>
          </w:p>
        </w:tc>
      </w:tr>
      <w:tr w:rsidR="005B35DE" w:rsidRPr="00166E13" w14:paraId="348973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7FF28"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4603E" w14:textId="77777777" w:rsidR="005B35DE" w:rsidRPr="00166E13" w:rsidRDefault="00000000">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D2C00"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DD10B" w14:textId="77777777" w:rsidR="005B35DE" w:rsidRPr="00166E13" w:rsidRDefault="00000000">
            <w:pPr>
              <w:rPr>
                <w:noProof/>
                <w:szCs w:val="26"/>
              </w:rPr>
            </w:pPr>
            <w:r w:rsidRPr="00166E13">
              <w:rPr>
                <w:noProof/>
                <w:szCs w:val="26"/>
              </w:rPr>
              <w:t>Mã định danh duy nhất (VD: TCD-CNTT, TCD-KT)</w:t>
            </w:r>
          </w:p>
        </w:tc>
      </w:tr>
      <w:tr w:rsidR="005B35DE" w:rsidRPr="00166E13" w14:paraId="351E90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FB4AF"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9353D3" w14:textId="77777777" w:rsidR="005B35DE" w:rsidRPr="00166E13" w:rsidRDefault="00000000">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38C9D"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6170A" w14:textId="77777777" w:rsidR="005B35DE" w:rsidRPr="00166E13" w:rsidRDefault="00000000">
            <w:pPr>
              <w:rPr>
                <w:noProof/>
                <w:szCs w:val="26"/>
              </w:rPr>
            </w:pPr>
            <w:r w:rsidRPr="00166E13">
              <w:rPr>
                <w:noProof/>
                <w:szCs w:val="26"/>
              </w:rPr>
              <w:t>Tên đầy đủ của Tổ công đoàn cơ sở bộ phận</w:t>
            </w:r>
          </w:p>
        </w:tc>
      </w:tr>
      <w:tr w:rsidR="005B35DE" w:rsidRPr="00166E13" w14:paraId="184C56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D5F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13595" w14:textId="77777777" w:rsidR="005B35DE" w:rsidRPr="00166E13" w:rsidRDefault="00000000">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1484F"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B480" w14:textId="77777777" w:rsidR="005B35DE" w:rsidRPr="00166E13" w:rsidRDefault="00000000">
            <w:pPr>
              <w:rPr>
                <w:noProof/>
                <w:szCs w:val="26"/>
              </w:rPr>
            </w:pPr>
            <w:r w:rsidRPr="00166E13">
              <w:rPr>
                <w:noProof/>
                <w:szCs w:val="26"/>
              </w:rPr>
              <w:t>Họ và tên Tổ trưởng đương nhiệm</w:t>
            </w:r>
          </w:p>
        </w:tc>
      </w:tr>
      <w:tr w:rsidR="005B35DE" w:rsidRPr="00166E13" w14:paraId="634B51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C7DD2"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3ABC4" w14:textId="77777777" w:rsidR="005B35DE" w:rsidRPr="00166E13" w:rsidRDefault="00000000">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16D2D"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60B47" w14:textId="77777777" w:rsidR="005B35DE" w:rsidRPr="00166E13" w:rsidRDefault="00000000">
            <w:pPr>
              <w:rPr>
                <w:noProof/>
                <w:szCs w:val="26"/>
              </w:rPr>
            </w:pPr>
            <w:r w:rsidRPr="00166E13">
              <w:rPr>
                <w:noProof/>
                <w:szCs w:val="26"/>
              </w:rPr>
              <w:t>Email liên hệ công vụ của Tổ công đoàn</w:t>
            </w:r>
          </w:p>
        </w:tc>
      </w:tr>
      <w:tr w:rsidR="005B35DE" w:rsidRPr="00166E13" w14:paraId="7433E7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4EE2"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32AEF" w14:textId="77777777" w:rsidR="005B35DE" w:rsidRPr="00166E13" w:rsidRDefault="00000000">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162D"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67FDC" w14:textId="77777777" w:rsidR="005B35DE" w:rsidRPr="00166E13" w:rsidRDefault="00000000">
            <w:pPr>
              <w:rPr>
                <w:noProof/>
                <w:szCs w:val="26"/>
              </w:rPr>
            </w:pPr>
            <w:r w:rsidRPr="00166E13">
              <w:rPr>
                <w:noProof/>
                <w:szCs w:val="26"/>
              </w:rPr>
              <w:t>Số điện thoại liên hệ đại diện</w:t>
            </w:r>
          </w:p>
        </w:tc>
      </w:tr>
      <w:tr w:rsidR="005B35DE" w:rsidRPr="00166E13" w14:paraId="7E2914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AA526"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E4E2F" w14:textId="77777777" w:rsidR="005B35DE" w:rsidRPr="00166E13" w:rsidRDefault="00000000">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A67CB"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CC75E" w14:textId="77777777" w:rsidR="005B35DE" w:rsidRPr="00166E13" w:rsidRDefault="00000000">
            <w:pPr>
              <w:rPr>
                <w:noProof/>
                <w:szCs w:val="26"/>
              </w:rPr>
            </w:pPr>
            <w:r w:rsidRPr="00166E13">
              <w:rPr>
                <w:noProof/>
                <w:szCs w:val="26"/>
              </w:rPr>
              <w:t>Văn phòng làm việc của Tổ công đoàn</w:t>
            </w:r>
          </w:p>
        </w:tc>
      </w:tr>
      <w:tr w:rsidR="005B35DE" w:rsidRPr="00166E13" w14:paraId="55C8A6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1AF6A"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31C40"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F7334"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37553" w14:textId="77777777" w:rsidR="005B35DE" w:rsidRPr="00166E13" w:rsidRDefault="00000000">
            <w:pPr>
              <w:rPr>
                <w:noProof/>
                <w:szCs w:val="26"/>
              </w:rPr>
            </w:pPr>
            <w:r w:rsidRPr="00166E13">
              <w:rPr>
                <w:noProof/>
                <w:szCs w:val="26"/>
              </w:rPr>
              <w:t>Trạng thái hoạt động (1: Hoạt động, 0: Tạm ngưng)</w:t>
            </w:r>
          </w:p>
        </w:tc>
      </w:tr>
      <w:tr w:rsidR="005B35DE" w:rsidRPr="00166E13" w14:paraId="0F6DD4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A0394"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7F218"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7EC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05084" w14:textId="77777777" w:rsidR="005B35DE" w:rsidRPr="00166E13" w:rsidRDefault="00000000">
            <w:pPr>
              <w:rPr>
                <w:noProof/>
                <w:szCs w:val="26"/>
              </w:rPr>
            </w:pPr>
            <w:r w:rsidRPr="00166E13">
              <w:rPr>
                <w:noProof/>
                <w:szCs w:val="26"/>
              </w:rPr>
              <w:t>Thời điểm ghi nhận tổ công đoàn trên hệ thống</w:t>
            </w:r>
          </w:p>
        </w:tc>
      </w:tr>
    </w:tbl>
    <w:p w14:paraId="0371EF10" w14:textId="77777777" w:rsidR="005B35DE" w:rsidRDefault="005B35DE">
      <w:pPr>
        <w:spacing w:after="120"/>
        <w:rPr>
          <w:noProof/>
        </w:rPr>
      </w:pPr>
    </w:p>
    <w:p w14:paraId="424DC765" w14:textId="77777777" w:rsidR="00E16249" w:rsidRPr="00971E10" w:rsidRDefault="00E16249">
      <w:pPr>
        <w:spacing w:after="120"/>
        <w:rPr>
          <w:noProof/>
        </w:rPr>
      </w:pPr>
    </w:p>
    <w:p w14:paraId="44ECE013" w14:textId="4D5CA6C9" w:rsidR="005B35DE" w:rsidRPr="00971E10" w:rsidRDefault="00000000" w:rsidP="00E2136D">
      <w:pPr>
        <w:pStyle w:val="bang1"/>
      </w:pPr>
      <w:bookmarkStart w:id="87" w:name="_Toc240898838"/>
      <w:r w:rsidRPr="00971E10">
        <w:lastRenderedPageBreak/>
        <w:t>Bảng MEMBERS</w:t>
      </w:r>
      <w:bookmarkEnd w:id="8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56873C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D19A2"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D48CC"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CE97FE"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A9DBF8" w14:textId="77777777" w:rsidR="005B35DE" w:rsidRPr="00166E13" w:rsidRDefault="00000000">
            <w:pPr>
              <w:jc w:val="center"/>
              <w:rPr>
                <w:noProof/>
                <w:szCs w:val="26"/>
              </w:rPr>
            </w:pPr>
            <w:r w:rsidRPr="00166E13">
              <w:rPr>
                <w:b/>
                <w:noProof/>
                <w:szCs w:val="26"/>
              </w:rPr>
              <w:t>DESCRIPTION</w:t>
            </w:r>
          </w:p>
        </w:tc>
      </w:tr>
      <w:tr w:rsidR="005B35DE" w:rsidRPr="00166E13" w14:paraId="48F167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DE24C"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F4B29"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033DA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4719" w14:textId="77777777" w:rsidR="005B35DE" w:rsidRPr="00166E13" w:rsidRDefault="00000000">
            <w:pPr>
              <w:rPr>
                <w:noProof/>
                <w:szCs w:val="26"/>
              </w:rPr>
            </w:pPr>
            <w:r w:rsidRPr="00166E13">
              <w:rPr>
                <w:noProof/>
                <w:szCs w:val="26"/>
              </w:rPr>
              <w:t>Mã nhân sự (Khóa chính, tự tăng)</w:t>
            </w:r>
          </w:p>
        </w:tc>
      </w:tr>
      <w:tr w:rsidR="005B35DE" w:rsidRPr="00166E13" w14:paraId="38BE68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00011"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F81D1"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3E94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9CF32" w14:textId="77777777" w:rsidR="005B35DE" w:rsidRPr="00166E13" w:rsidRDefault="00000000">
            <w:pPr>
              <w:rPr>
                <w:noProof/>
                <w:szCs w:val="26"/>
              </w:rPr>
            </w:pPr>
            <w:r w:rsidRPr="00166E13">
              <w:rPr>
                <w:noProof/>
                <w:szCs w:val="26"/>
              </w:rPr>
              <w:t>Khóa ngoại tham chiếu UNION_BRANCHES(MaToCongDoan)</w:t>
            </w:r>
          </w:p>
        </w:tc>
      </w:tr>
      <w:tr w:rsidR="005B35DE" w:rsidRPr="00166E13" w14:paraId="76D823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C2F243"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4FBBD" w14:textId="77777777" w:rsidR="005B35DE" w:rsidRPr="00166E13" w:rsidRDefault="00000000">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3DD5"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2C263" w14:textId="77777777" w:rsidR="005B35DE" w:rsidRPr="00166E13" w:rsidRDefault="00000000">
            <w:pPr>
              <w:rPr>
                <w:noProof/>
                <w:szCs w:val="26"/>
              </w:rPr>
            </w:pPr>
            <w:r w:rsidRPr="00166E13">
              <w:rPr>
                <w:noProof/>
                <w:szCs w:val="26"/>
              </w:rPr>
              <w:t>Khóa ngoại tham chiếu ORGANIZATIONS(MaToChuc)</w:t>
            </w:r>
          </w:p>
        </w:tc>
      </w:tr>
      <w:tr w:rsidR="005B35DE" w:rsidRPr="00166E13" w14:paraId="76FC4F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CA02FC"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59C8" w14:textId="77777777" w:rsidR="005B35DE" w:rsidRPr="00166E13" w:rsidRDefault="00000000">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3E7F"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07D1A" w14:textId="77777777" w:rsidR="005B35DE" w:rsidRPr="00166E13" w:rsidRDefault="00000000">
            <w:pPr>
              <w:rPr>
                <w:noProof/>
                <w:szCs w:val="26"/>
              </w:rPr>
            </w:pPr>
            <w:r w:rsidRPr="00166E13">
              <w:rPr>
                <w:noProof/>
                <w:szCs w:val="26"/>
              </w:rPr>
              <w:t>Mã số cán bộ / giảng viên TDMU (Duy nhất)</w:t>
            </w:r>
          </w:p>
        </w:tc>
      </w:tr>
      <w:tr w:rsidR="005B35DE" w:rsidRPr="00166E13" w14:paraId="25D965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3474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23681" w14:textId="77777777" w:rsidR="005B35DE" w:rsidRPr="00166E13" w:rsidRDefault="00000000">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19FD2"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D1488" w14:textId="77777777" w:rsidR="005B35DE" w:rsidRPr="00166E13" w:rsidRDefault="00000000">
            <w:pPr>
              <w:rPr>
                <w:noProof/>
                <w:szCs w:val="26"/>
              </w:rPr>
            </w:pPr>
            <w:r w:rsidRPr="00166E13">
              <w:rPr>
                <w:noProof/>
                <w:szCs w:val="26"/>
              </w:rPr>
              <w:t>Họ và tên đầy đủ của cán bộ đoàn viên</w:t>
            </w:r>
          </w:p>
        </w:tc>
      </w:tr>
      <w:tr w:rsidR="005B35DE" w:rsidRPr="00166E13" w14:paraId="2CC3E7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F31A9"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0EB9F" w14:textId="77777777" w:rsidR="005B35DE" w:rsidRPr="00166E13" w:rsidRDefault="00000000">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C1AAF" w14:textId="77777777" w:rsidR="005B35DE" w:rsidRPr="00166E13" w:rsidRDefault="00000000">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8A94E" w14:textId="77777777" w:rsidR="005B35DE" w:rsidRPr="00166E13" w:rsidRDefault="00000000">
            <w:pPr>
              <w:rPr>
                <w:noProof/>
                <w:szCs w:val="26"/>
              </w:rPr>
            </w:pPr>
            <w:r w:rsidRPr="00166E13">
              <w:rPr>
                <w:noProof/>
                <w:szCs w:val="26"/>
              </w:rPr>
              <w:t>Giới tính (Nam / Nữ / Khác)</w:t>
            </w:r>
          </w:p>
        </w:tc>
      </w:tr>
      <w:tr w:rsidR="005B35DE" w:rsidRPr="00166E13" w14:paraId="34B6A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07077"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78B94" w14:textId="77777777" w:rsidR="005B35DE" w:rsidRPr="00166E13" w:rsidRDefault="00000000">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27A78"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0EEF" w14:textId="77777777" w:rsidR="005B35DE" w:rsidRPr="00166E13" w:rsidRDefault="00000000">
            <w:pPr>
              <w:rPr>
                <w:noProof/>
                <w:szCs w:val="26"/>
              </w:rPr>
            </w:pPr>
            <w:r w:rsidRPr="00166E13">
              <w:rPr>
                <w:noProof/>
                <w:szCs w:val="26"/>
              </w:rPr>
              <w:t>Ngày tháng năm sinh của cán bộ</w:t>
            </w:r>
          </w:p>
        </w:tc>
      </w:tr>
      <w:tr w:rsidR="005B35DE" w:rsidRPr="00C1559D" w14:paraId="40F39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33C7"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44676" w14:textId="77777777" w:rsidR="005B35DE" w:rsidRPr="00166E13" w:rsidRDefault="00000000">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00FA8"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5845B" w14:textId="77777777" w:rsidR="005B35DE" w:rsidRPr="00C1559D" w:rsidRDefault="00000000">
            <w:pPr>
              <w:rPr>
                <w:noProof/>
                <w:szCs w:val="26"/>
                <w:lang w:val="fr-FR"/>
              </w:rPr>
            </w:pPr>
            <w:r w:rsidRPr="00C1559D">
              <w:rPr>
                <w:noProof/>
                <w:szCs w:val="26"/>
                <w:lang w:val="fr-FR"/>
              </w:rPr>
              <w:t>Email công vụ @tdmu.edu.vn (Duy nhất)</w:t>
            </w:r>
          </w:p>
        </w:tc>
      </w:tr>
      <w:tr w:rsidR="005B35DE" w:rsidRPr="00166E13" w14:paraId="2616E3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DC8CE"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D7116" w14:textId="77777777" w:rsidR="005B35DE" w:rsidRPr="00166E13" w:rsidRDefault="00000000">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8223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4C3C2" w14:textId="77777777" w:rsidR="005B35DE" w:rsidRPr="00166E13" w:rsidRDefault="00000000">
            <w:pPr>
              <w:rPr>
                <w:noProof/>
                <w:szCs w:val="26"/>
              </w:rPr>
            </w:pPr>
            <w:r w:rsidRPr="00166E13">
              <w:rPr>
                <w:noProof/>
                <w:szCs w:val="26"/>
              </w:rPr>
              <w:t>Số điện thoại di động liên hệ</w:t>
            </w:r>
          </w:p>
        </w:tc>
      </w:tr>
      <w:tr w:rsidR="005B35DE" w:rsidRPr="00166E13" w14:paraId="34E41E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E14BF"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BDAD" w14:textId="77777777" w:rsidR="005B35DE" w:rsidRPr="00166E13" w:rsidRDefault="00000000">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F6AF8"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6CC2" w14:textId="77777777" w:rsidR="005B35DE" w:rsidRPr="00166E13" w:rsidRDefault="00000000">
            <w:pPr>
              <w:rPr>
                <w:noProof/>
                <w:szCs w:val="26"/>
              </w:rPr>
            </w:pPr>
            <w:r w:rsidRPr="00166E13">
              <w:rPr>
                <w:noProof/>
                <w:szCs w:val="26"/>
              </w:rPr>
              <w:t>Học hàm học vị (GS, PGS, TS, ThS, CN)</w:t>
            </w:r>
          </w:p>
        </w:tc>
      </w:tr>
      <w:tr w:rsidR="005B35DE" w:rsidRPr="00166E13" w14:paraId="005018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42D44"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4D24" w14:textId="77777777" w:rsidR="005B35DE" w:rsidRPr="00166E13" w:rsidRDefault="00000000">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123D7"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8A6B4" w14:textId="77777777" w:rsidR="005B35DE" w:rsidRPr="00166E13" w:rsidRDefault="00000000">
            <w:pPr>
              <w:rPr>
                <w:noProof/>
                <w:szCs w:val="26"/>
              </w:rPr>
            </w:pPr>
            <w:r w:rsidRPr="00166E13">
              <w:rPr>
                <w:noProof/>
                <w:szCs w:val="26"/>
              </w:rPr>
              <w:t>Chức vụ CĐ (Chủ tịch, UV BTV, Tổ trưởng, Đoàn viên)</w:t>
            </w:r>
          </w:p>
        </w:tc>
      </w:tr>
      <w:tr w:rsidR="005B35DE" w:rsidRPr="00166E13" w14:paraId="0851AC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FF4DA"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F10BAB" w14:textId="77777777" w:rsidR="005B35DE" w:rsidRPr="00166E13" w:rsidRDefault="00000000">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95107"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62BF7" w14:textId="77777777" w:rsidR="005B35DE" w:rsidRPr="00166E13" w:rsidRDefault="00000000">
            <w:pPr>
              <w:rPr>
                <w:noProof/>
                <w:szCs w:val="26"/>
              </w:rPr>
            </w:pPr>
            <w:r w:rsidRPr="00166E13">
              <w:rPr>
                <w:noProof/>
                <w:szCs w:val="26"/>
              </w:rPr>
              <w:t>Chức vụ chính quyền (Trưởng khoa, Phó phòng, GV)</w:t>
            </w:r>
          </w:p>
        </w:tc>
      </w:tr>
      <w:tr w:rsidR="005B35DE" w:rsidRPr="00166E13" w14:paraId="4BF7FB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BCC55"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EAA1DC"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04B9D"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1A5F2" w14:textId="77777777" w:rsidR="005B35DE" w:rsidRPr="00166E13" w:rsidRDefault="00000000">
            <w:pPr>
              <w:rPr>
                <w:noProof/>
                <w:szCs w:val="26"/>
              </w:rPr>
            </w:pPr>
            <w:r w:rsidRPr="00166E13">
              <w:rPr>
                <w:noProof/>
                <w:szCs w:val="26"/>
              </w:rPr>
              <w:t>Tình trạng sinh hoạt (1: Đang công tác, 0: Đã chuyển)</w:t>
            </w:r>
          </w:p>
        </w:tc>
      </w:tr>
      <w:tr w:rsidR="005B35DE" w:rsidRPr="00166E13" w14:paraId="7EC271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AF4E6"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1BB67"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F1977"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0A2CE" w14:textId="77777777" w:rsidR="005B35DE" w:rsidRPr="00166E13" w:rsidRDefault="00000000">
            <w:pPr>
              <w:rPr>
                <w:noProof/>
                <w:szCs w:val="26"/>
              </w:rPr>
            </w:pPr>
            <w:r w:rsidRPr="00166E13">
              <w:rPr>
                <w:noProof/>
                <w:szCs w:val="26"/>
              </w:rPr>
              <w:t>Thời điểm tạo hồ sơ đoàn viên</w:t>
            </w:r>
          </w:p>
        </w:tc>
      </w:tr>
    </w:tbl>
    <w:p w14:paraId="048E218E" w14:textId="77777777" w:rsidR="005B35DE" w:rsidRPr="00971E10" w:rsidRDefault="005B35DE">
      <w:pPr>
        <w:spacing w:after="120"/>
        <w:rPr>
          <w:noProof/>
        </w:rPr>
      </w:pPr>
    </w:p>
    <w:p w14:paraId="5BAA05FF" w14:textId="6C28CCFD" w:rsidR="005B35DE" w:rsidRPr="00971E10" w:rsidRDefault="00000000" w:rsidP="00E2136D">
      <w:pPr>
        <w:pStyle w:val="bang1"/>
      </w:pPr>
      <w:bookmarkStart w:id="88" w:name="_Toc240898839"/>
      <w:r w:rsidRPr="00971E10">
        <w:lastRenderedPageBreak/>
        <w:t>Bảng CATEGORIES</w:t>
      </w:r>
      <w:bookmarkEnd w:id="8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10EF86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4F76F"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51119"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EDD9A2"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C2BE65" w14:textId="77777777" w:rsidR="005B35DE" w:rsidRPr="00166E13" w:rsidRDefault="00000000">
            <w:pPr>
              <w:jc w:val="center"/>
              <w:rPr>
                <w:noProof/>
                <w:szCs w:val="26"/>
              </w:rPr>
            </w:pPr>
            <w:r w:rsidRPr="00166E13">
              <w:rPr>
                <w:b/>
                <w:noProof/>
                <w:szCs w:val="26"/>
              </w:rPr>
              <w:t>DESCRIPTION</w:t>
            </w:r>
          </w:p>
        </w:tc>
      </w:tr>
      <w:tr w:rsidR="005B35DE" w:rsidRPr="00166E13" w14:paraId="00A2C4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CDE89"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21A6A" w14:textId="77777777" w:rsidR="005B35DE" w:rsidRPr="00166E13" w:rsidRDefault="00000000">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C3CE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884FE" w14:textId="77777777" w:rsidR="005B35DE" w:rsidRPr="00166E13" w:rsidRDefault="00000000">
            <w:pPr>
              <w:rPr>
                <w:noProof/>
                <w:szCs w:val="26"/>
              </w:rPr>
            </w:pPr>
            <w:r w:rsidRPr="00166E13">
              <w:rPr>
                <w:noProof/>
                <w:szCs w:val="26"/>
              </w:rPr>
              <w:t>Mã chuyên mục (Khóa chính, tự tăng)</w:t>
            </w:r>
          </w:p>
        </w:tc>
      </w:tr>
      <w:tr w:rsidR="005B35DE" w:rsidRPr="00166E13" w14:paraId="394EF0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5DC90"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B7A26" w14:textId="77777777" w:rsidR="005B35DE" w:rsidRPr="00166E13" w:rsidRDefault="00000000">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9D029"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36BE4" w14:textId="77777777" w:rsidR="005B35DE" w:rsidRPr="00166E13" w:rsidRDefault="00000000">
            <w:pPr>
              <w:rPr>
                <w:noProof/>
                <w:szCs w:val="26"/>
              </w:rPr>
            </w:pPr>
            <w:r w:rsidRPr="00166E13">
              <w:rPr>
                <w:noProof/>
                <w:szCs w:val="26"/>
              </w:rPr>
              <w:t>Tên chuyên mục tin tức truyền thông</w:t>
            </w:r>
          </w:p>
        </w:tc>
      </w:tr>
      <w:tr w:rsidR="005B35DE" w:rsidRPr="00166E13" w14:paraId="761FB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E1354"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836FC" w14:textId="77777777" w:rsidR="005B35DE" w:rsidRPr="00166E13" w:rsidRDefault="00000000">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24799" w14:textId="77777777" w:rsidR="005B35DE" w:rsidRPr="00166E13" w:rsidRDefault="00000000">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1A18E" w14:textId="77777777" w:rsidR="005B35DE" w:rsidRPr="00166E13" w:rsidRDefault="00000000">
            <w:pPr>
              <w:rPr>
                <w:noProof/>
                <w:szCs w:val="26"/>
              </w:rPr>
            </w:pPr>
            <w:r w:rsidRPr="00166E13">
              <w:rPr>
                <w:noProof/>
                <w:szCs w:val="26"/>
              </w:rPr>
              <w:t>Đường dẫn định danh chuẩn SEO (Duy nhất)</w:t>
            </w:r>
          </w:p>
        </w:tc>
      </w:tr>
      <w:tr w:rsidR="005B35DE" w:rsidRPr="00166E13" w14:paraId="193A04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DCD9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4C0BE" w14:textId="77777777" w:rsidR="005B35DE" w:rsidRPr="00166E13" w:rsidRDefault="00000000">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31D47"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07FB" w14:textId="77777777" w:rsidR="005B35DE" w:rsidRPr="00166E13" w:rsidRDefault="00000000">
            <w:pPr>
              <w:rPr>
                <w:noProof/>
                <w:szCs w:val="26"/>
              </w:rPr>
            </w:pPr>
            <w:r w:rsidRPr="00166E13">
              <w:rPr>
                <w:noProof/>
                <w:szCs w:val="26"/>
              </w:rPr>
              <w:t>Mô tả phạm vi nội dung chuyên mục</w:t>
            </w:r>
          </w:p>
        </w:tc>
      </w:tr>
      <w:tr w:rsidR="005B35DE" w:rsidRPr="00166E13" w14:paraId="6B35D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FCE19"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2906B" w14:textId="77777777" w:rsidR="005B35DE" w:rsidRPr="00166E13" w:rsidRDefault="00000000">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B0B9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C54D" w14:textId="77777777" w:rsidR="005B35DE" w:rsidRPr="00166E13" w:rsidRDefault="00000000">
            <w:pPr>
              <w:rPr>
                <w:noProof/>
                <w:szCs w:val="26"/>
              </w:rPr>
            </w:pPr>
            <w:r w:rsidRPr="00166E13">
              <w:rPr>
                <w:noProof/>
                <w:szCs w:val="26"/>
              </w:rPr>
              <w:t>Thứ tự sắp xếp hiển thị trên Menu điều hướng</w:t>
            </w:r>
          </w:p>
        </w:tc>
      </w:tr>
      <w:tr w:rsidR="005B35DE" w:rsidRPr="00166E13" w14:paraId="3A5386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9DF50"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8C8D1"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CE213"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9DF2C" w14:textId="77777777" w:rsidR="005B35DE" w:rsidRPr="00166E13" w:rsidRDefault="00000000">
            <w:pPr>
              <w:rPr>
                <w:noProof/>
                <w:szCs w:val="26"/>
              </w:rPr>
            </w:pPr>
            <w:r w:rsidRPr="00166E13">
              <w:rPr>
                <w:noProof/>
                <w:szCs w:val="26"/>
              </w:rPr>
              <w:t>Trạng thái hiển thị (1: Bật, 0: Ẩn)</w:t>
            </w:r>
          </w:p>
        </w:tc>
      </w:tr>
      <w:tr w:rsidR="005B35DE" w:rsidRPr="00166E13" w14:paraId="117F4F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3507"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82715"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02CC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32B41" w14:textId="77777777" w:rsidR="005B35DE" w:rsidRPr="00166E13" w:rsidRDefault="00000000">
            <w:pPr>
              <w:rPr>
                <w:noProof/>
                <w:szCs w:val="26"/>
              </w:rPr>
            </w:pPr>
            <w:r w:rsidRPr="00166E13">
              <w:rPr>
                <w:noProof/>
                <w:szCs w:val="26"/>
              </w:rPr>
              <w:t>Thời điểm tạo chuyên mục</w:t>
            </w:r>
          </w:p>
        </w:tc>
      </w:tr>
    </w:tbl>
    <w:p w14:paraId="5C246619" w14:textId="77777777" w:rsidR="005B35DE" w:rsidRPr="00971E10" w:rsidRDefault="005B35DE">
      <w:pPr>
        <w:spacing w:after="120"/>
        <w:rPr>
          <w:noProof/>
        </w:rPr>
      </w:pPr>
    </w:p>
    <w:p w14:paraId="7B6DC0FE" w14:textId="08E25C15" w:rsidR="005B35DE" w:rsidRPr="00971E10" w:rsidRDefault="00000000" w:rsidP="00E2136D">
      <w:pPr>
        <w:pStyle w:val="bang1"/>
      </w:pPr>
      <w:bookmarkStart w:id="89" w:name="_Toc240898840"/>
      <w:r w:rsidRPr="00971E10">
        <w:t>Bảng ARTICLES</w:t>
      </w:r>
      <w:bookmarkEnd w:id="8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A78615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91D067"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F4CA46"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00A484"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4218F" w14:textId="77777777" w:rsidR="005B35DE" w:rsidRPr="00166E13" w:rsidRDefault="00000000">
            <w:pPr>
              <w:jc w:val="center"/>
              <w:rPr>
                <w:noProof/>
                <w:szCs w:val="26"/>
              </w:rPr>
            </w:pPr>
            <w:r w:rsidRPr="00166E13">
              <w:rPr>
                <w:b/>
                <w:noProof/>
                <w:szCs w:val="26"/>
              </w:rPr>
              <w:t>DESCRIPTION</w:t>
            </w:r>
          </w:p>
        </w:tc>
      </w:tr>
      <w:tr w:rsidR="005B35DE" w:rsidRPr="00166E13" w14:paraId="4E4849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AF9C7"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49E5"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8A0B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B8EF6" w14:textId="77777777" w:rsidR="005B35DE" w:rsidRPr="00166E13" w:rsidRDefault="00000000">
            <w:pPr>
              <w:rPr>
                <w:noProof/>
                <w:szCs w:val="26"/>
              </w:rPr>
            </w:pPr>
            <w:r w:rsidRPr="00166E13">
              <w:rPr>
                <w:noProof/>
                <w:szCs w:val="26"/>
              </w:rPr>
              <w:t>Mã bài viết (Khóa chính, tự tăng)</w:t>
            </w:r>
          </w:p>
        </w:tc>
      </w:tr>
      <w:tr w:rsidR="005B35DE" w:rsidRPr="00166E13" w14:paraId="3A0B49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70264"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39DF4" w14:textId="77777777" w:rsidR="005B35DE" w:rsidRPr="00166E13" w:rsidRDefault="00000000">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F7B7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19985" w14:textId="77777777" w:rsidR="005B35DE" w:rsidRPr="00166E13" w:rsidRDefault="00000000">
            <w:pPr>
              <w:rPr>
                <w:noProof/>
                <w:szCs w:val="26"/>
              </w:rPr>
            </w:pPr>
            <w:r w:rsidRPr="00166E13">
              <w:rPr>
                <w:noProof/>
                <w:szCs w:val="26"/>
              </w:rPr>
              <w:t>Khóa ngoại tham chiếu MEMBERS(MaNhanSu)</w:t>
            </w:r>
          </w:p>
        </w:tc>
      </w:tr>
      <w:tr w:rsidR="005B35DE" w:rsidRPr="00166E13" w14:paraId="2C04E2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91AB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2179A" w14:textId="77777777" w:rsidR="005B35DE" w:rsidRPr="00166E13" w:rsidRDefault="00000000">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028DE"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C8FC8" w14:textId="77777777" w:rsidR="005B35DE" w:rsidRPr="00166E13" w:rsidRDefault="00000000">
            <w:pPr>
              <w:rPr>
                <w:noProof/>
                <w:szCs w:val="26"/>
              </w:rPr>
            </w:pPr>
            <w:r w:rsidRPr="00166E13">
              <w:rPr>
                <w:noProof/>
                <w:szCs w:val="26"/>
              </w:rPr>
              <w:t>Khóa ngoại tham chiếu CATEGORIES(CategoryId)</w:t>
            </w:r>
          </w:p>
        </w:tc>
      </w:tr>
      <w:tr w:rsidR="005B35DE" w:rsidRPr="00166E13" w14:paraId="33866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69392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2369B"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59CF2"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B213" w14:textId="77777777" w:rsidR="005B35DE" w:rsidRPr="00166E13" w:rsidRDefault="00000000">
            <w:pPr>
              <w:rPr>
                <w:noProof/>
                <w:szCs w:val="26"/>
              </w:rPr>
            </w:pPr>
            <w:r w:rsidRPr="00166E13">
              <w:rPr>
                <w:noProof/>
                <w:szCs w:val="26"/>
              </w:rPr>
              <w:t>Tiêu đề chính của bài viết truyền thông</w:t>
            </w:r>
          </w:p>
        </w:tc>
      </w:tr>
      <w:tr w:rsidR="005B35DE" w:rsidRPr="00166E13" w14:paraId="4B7D5B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CBCF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9F44C" w14:textId="77777777" w:rsidR="005B35DE" w:rsidRPr="00166E13" w:rsidRDefault="00000000">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DD3AA" w14:textId="77777777" w:rsidR="005B35DE" w:rsidRPr="00166E13" w:rsidRDefault="00000000">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E23F" w14:textId="77777777" w:rsidR="005B35DE" w:rsidRPr="00166E13" w:rsidRDefault="00000000">
            <w:pPr>
              <w:rPr>
                <w:noProof/>
                <w:szCs w:val="26"/>
              </w:rPr>
            </w:pPr>
            <w:r w:rsidRPr="00166E13">
              <w:rPr>
                <w:noProof/>
                <w:szCs w:val="26"/>
              </w:rPr>
              <w:t>Đường dẫn thân thiện phục vụ SEO (Duy nhất)</w:t>
            </w:r>
          </w:p>
        </w:tc>
      </w:tr>
      <w:tr w:rsidR="005B35DE" w:rsidRPr="00166E13" w14:paraId="6481DE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3D58A" w14:textId="77777777" w:rsidR="005B35DE" w:rsidRPr="00166E13" w:rsidRDefault="00000000">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3D6B1" w14:textId="77777777" w:rsidR="005B35DE" w:rsidRPr="00166E13" w:rsidRDefault="00000000">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009A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0600E" w14:textId="77777777" w:rsidR="005B35DE" w:rsidRPr="00166E13" w:rsidRDefault="00000000">
            <w:pPr>
              <w:rPr>
                <w:noProof/>
                <w:szCs w:val="26"/>
              </w:rPr>
            </w:pPr>
            <w:r w:rsidRPr="00166E13">
              <w:rPr>
                <w:noProof/>
                <w:szCs w:val="26"/>
              </w:rPr>
              <w:t>Đoạn văn ngắn tóm tắt nội dung chính (Lead)</w:t>
            </w:r>
          </w:p>
        </w:tc>
      </w:tr>
      <w:tr w:rsidR="005B35DE" w:rsidRPr="00166E13" w14:paraId="52DB3A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46AF2"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7BA5A"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4F2E0"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64FAC" w14:textId="77777777" w:rsidR="005B35DE" w:rsidRPr="00166E13" w:rsidRDefault="00000000">
            <w:pPr>
              <w:rPr>
                <w:noProof/>
                <w:szCs w:val="26"/>
              </w:rPr>
            </w:pPr>
            <w:r w:rsidRPr="00166E13">
              <w:rPr>
                <w:noProof/>
                <w:szCs w:val="26"/>
              </w:rPr>
              <w:t>Nội dung bài viết đầy đủ (Rich Text / HTML)</w:t>
            </w:r>
          </w:p>
        </w:tc>
      </w:tr>
      <w:tr w:rsidR="005B35DE" w:rsidRPr="00166E13" w14:paraId="1B317F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7426"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5AEAB" w14:textId="77777777" w:rsidR="005B35DE" w:rsidRPr="00166E13" w:rsidRDefault="00000000">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AC04C"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FE5D9" w14:textId="77777777" w:rsidR="005B35DE" w:rsidRPr="00166E13" w:rsidRDefault="00000000">
            <w:pPr>
              <w:rPr>
                <w:noProof/>
                <w:szCs w:val="26"/>
              </w:rPr>
            </w:pPr>
            <w:r w:rsidRPr="00166E13">
              <w:rPr>
                <w:noProof/>
                <w:szCs w:val="26"/>
              </w:rPr>
              <w:t>Đường dẫn ảnh đại diện Thumbnail bài viết</w:t>
            </w:r>
          </w:p>
        </w:tc>
      </w:tr>
      <w:tr w:rsidR="005B35DE" w:rsidRPr="00166E13" w14:paraId="0AC6C7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9279B"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156FA" w14:textId="77777777" w:rsidR="005B35DE" w:rsidRPr="00166E13" w:rsidRDefault="00000000">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27D5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FB8F0" w14:textId="77777777" w:rsidR="005B35DE" w:rsidRPr="00166E13" w:rsidRDefault="00000000">
            <w:pPr>
              <w:rPr>
                <w:noProof/>
                <w:szCs w:val="26"/>
              </w:rPr>
            </w:pPr>
            <w:r w:rsidRPr="00166E13">
              <w:rPr>
                <w:noProof/>
                <w:szCs w:val="26"/>
              </w:rPr>
              <w:t>Bản tin Facebook Fanpage do AI tối ưu</w:t>
            </w:r>
          </w:p>
        </w:tc>
      </w:tr>
      <w:tr w:rsidR="005B35DE" w:rsidRPr="00166E13" w14:paraId="2E98A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AE37"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42F2D" w14:textId="77777777" w:rsidR="005B35DE" w:rsidRPr="00166E13" w:rsidRDefault="00000000">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297DC"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8837A" w14:textId="77777777" w:rsidR="005B35DE" w:rsidRPr="00166E13" w:rsidRDefault="00000000">
            <w:pPr>
              <w:rPr>
                <w:noProof/>
                <w:szCs w:val="26"/>
              </w:rPr>
            </w:pPr>
            <w:r w:rsidRPr="00166E13">
              <w:rPr>
                <w:noProof/>
                <w:szCs w:val="26"/>
              </w:rPr>
              <w:t>Nội dung tin nhắn Zalo OA do AI tạo</w:t>
            </w:r>
          </w:p>
        </w:tc>
      </w:tr>
      <w:tr w:rsidR="005B35DE" w:rsidRPr="00166E13" w14:paraId="6EDFC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F3F3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953B0" w14:textId="77777777" w:rsidR="005B35DE" w:rsidRPr="00166E13" w:rsidRDefault="00000000">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4C4295"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31815" w14:textId="77777777" w:rsidR="005B35DE" w:rsidRPr="00166E13" w:rsidRDefault="00000000">
            <w:pPr>
              <w:rPr>
                <w:noProof/>
                <w:szCs w:val="26"/>
              </w:rPr>
            </w:pPr>
            <w:r w:rsidRPr="00166E13">
              <w:rPr>
                <w:noProof/>
                <w:szCs w:val="26"/>
              </w:rPr>
              <w:t>Kịch bản video ngắn TikTok/Reels do AI phân cảnh</w:t>
            </w:r>
          </w:p>
        </w:tc>
      </w:tr>
      <w:tr w:rsidR="005B35DE" w:rsidRPr="00166E13" w14:paraId="6D309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955C6"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C5888" w14:textId="77777777" w:rsidR="005B35DE" w:rsidRPr="00166E13" w:rsidRDefault="00000000">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D3DCF"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91753" w14:textId="77777777" w:rsidR="005B35DE" w:rsidRPr="00166E13" w:rsidRDefault="00000000">
            <w:pPr>
              <w:rPr>
                <w:noProof/>
                <w:szCs w:val="26"/>
              </w:rPr>
            </w:pPr>
            <w:r w:rsidRPr="00166E13">
              <w:rPr>
                <w:noProof/>
                <w:szCs w:val="26"/>
              </w:rPr>
              <w:t>Cờ đánh dấu có AI hỗ trợ tạo nội dung (1: Có, 0: Không)</w:t>
            </w:r>
          </w:p>
        </w:tc>
      </w:tr>
      <w:tr w:rsidR="005B35DE" w:rsidRPr="00166E13" w14:paraId="241D5D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0804A"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68734" w14:textId="77777777" w:rsidR="005B35DE" w:rsidRPr="00166E13" w:rsidRDefault="00000000">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D9428"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99A33" w14:textId="77777777" w:rsidR="005B35DE" w:rsidRPr="00166E13" w:rsidRDefault="00000000">
            <w:pPr>
              <w:rPr>
                <w:noProof/>
                <w:szCs w:val="26"/>
              </w:rPr>
            </w:pPr>
            <w:r w:rsidRPr="00166E13">
              <w:rPr>
                <w:noProof/>
                <w:szCs w:val="26"/>
              </w:rPr>
              <w:t>Câu lệnh Prompt gửi AI sinh nội dung bài viết</w:t>
            </w:r>
          </w:p>
        </w:tc>
      </w:tr>
      <w:tr w:rsidR="005B35DE" w:rsidRPr="00166E13" w14:paraId="16C1B9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977A3"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F6B94"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CB8E"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3E8AB" w14:textId="77777777" w:rsidR="005B35DE" w:rsidRPr="00166E13" w:rsidRDefault="00000000">
            <w:pPr>
              <w:rPr>
                <w:noProof/>
                <w:szCs w:val="26"/>
              </w:rPr>
            </w:pPr>
            <w:r w:rsidRPr="00166E13">
              <w:rPr>
                <w:noProof/>
                <w:szCs w:val="26"/>
              </w:rPr>
              <w:t>Trạng thái bài: draft, pending_review, approved, published</w:t>
            </w:r>
          </w:p>
        </w:tc>
      </w:tr>
      <w:tr w:rsidR="005B35DE" w:rsidRPr="00166E13" w14:paraId="5CD82A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4BB6E" w14:textId="77777777" w:rsidR="005B35DE" w:rsidRPr="00166E13" w:rsidRDefault="00000000">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3C0A" w14:textId="77777777" w:rsidR="005B35DE" w:rsidRPr="00166E13" w:rsidRDefault="00000000">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ED4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85A0" w14:textId="77777777" w:rsidR="005B35DE" w:rsidRPr="00166E13" w:rsidRDefault="00000000">
            <w:pPr>
              <w:rPr>
                <w:noProof/>
                <w:szCs w:val="26"/>
              </w:rPr>
            </w:pPr>
            <w:r w:rsidRPr="00166E13">
              <w:rPr>
                <w:noProof/>
                <w:szCs w:val="26"/>
              </w:rPr>
              <w:t>Tổng lượt truy cập đọc bài viết</w:t>
            </w:r>
          </w:p>
        </w:tc>
      </w:tr>
      <w:tr w:rsidR="005B35DE" w:rsidRPr="00166E13" w14:paraId="6F831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1A32C" w14:textId="77777777" w:rsidR="005B35DE" w:rsidRPr="00166E13" w:rsidRDefault="00000000">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DB9FC" w14:textId="77777777" w:rsidR="005B35DE" w:rsidRPr="00166E13" w:rsidRDefault="00000000">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4BAB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9B9A81" w14:textId="77777777" w:rsidR="005B35DE" w:rsidRPr="00166E13" w:rsidRDefault="00000000">
            <w:pPr>
              <w:rPr>
                <w:noProof/>
                <w:szCs w:val="26"/>
              </w:rPr>
            </w:pPr>
            <w:r w:rsidRPr="00166E13">
              <w:rPr>
                <w:noProof/>
                <w:szCs w:val="26"/>
              </w:rPr>
              <w:t>Số lượt tương tác yêu thích bài viết</w:t>
            </w:r>
          </w:p>
        </w:tc>
      </w:tr>
      <w:tr w:rsidR="005B35DE" w:rsidRPr="00166E13" w14:paraId="368E48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8AF76" w14:textId="77777777" w:rsidR="005B35DE" w:rsidRPr="00166E13" w:rsidRDefault="00000000">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00DEB" w14:textId="77777777" w:rsidR="005B35DE" w:rsidRPr="00166E13" w:rsidRDefault="00000000">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2D83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ADD341" w14:textId="77777777" w:rsidR="005B35DE" w:rsidRPr="00166E13" w:rsidRDefault="00000000">
            <w:pPr>
              <w:rPr>
                <w:noProof/>
                <w:szCs w:val="26"/>
              </w:rPr>
            </w:pPr>
            <w:r w:rsidRPr="00166E13">
              <w:rPr>
                <w:noProof/>
                <w:szCs w:val="26"/>
              </w:rPr>
              <w:t>Số lượt vỗ tay tán thành (Clap tương tác)</w:t>
            </w:r>
          </w:p>
        </w:tc>
      </w:tr>
      <w:tr w:rsidR="005B35DE" w:rsidRPr="00166E13" w14:paraId="69AE3E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2C85B" w14:textId="77777777" w:rsidR="005B35DE" w:rsidRPr="00166E13" w:rsidRDefault="00000000">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D1131" w14:textId="77777777" w:rsidR="005B35DE" w:rsidRPr="00166E13" w:rsidRDefault="00000000">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95F3E"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78A37" w14:textId="77777777" w:rsidR="005B35DE" w:rsidRPr="00166E13" w:rsidRDefault="00000000">
            <w:pPr>
              <w:rPr>
                <w:noProof/>
                <w:szCs w:val="26"/>
              </w:rPr>
            </w:pPr>
            <w:r w:rsidRPr="00166E13">
              <w:rPr>
                <w:noProof/>
                <w:szCs w:val="26"/>
              </w:rPr>
              <w:t>Thời điểm bài viết được phát hành công khai</w:t>
            </w:r>
          </w:p>
        </w:tc>
      </w:tr>
      <w:tr w:rsidR="005B35DE" w:rsidRPr="00166E13" w14:paraId="6F36F4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AB66D" w14:textId="77777777" w:rsidR="005B35DE" w:rsidRPr="00166E13" w:rsidRDefault="00000000">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5498B"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31A15"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C8780" w14:textId="77777777" w:rsidR="005B35DE" w:rsidRPr="00166E13" w:rsidRDefault="00000000">
            <w:pPr>
              <w:rPr>
                <w:noProof/>
                <w:szCs w:val="26"/>
              </w:rPr>
            </w:pPr>
            <w:r w:rsidRPr="00166E13">
              <w:rPr>
                <w:noProof/>
                <w:szCs w:val="26"/>
              </w:rPr>
              <w:t>Thời điểm bắt đầu soạn thảo bài viết</w:t>
            </w:r>
          </w:p>
        </w:tc>
      </w:tr>
      <w:tr w:rsidR="005B35DE" w:rsidRPr="00166E13" w14:paraId="27349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4D7F3" w14:textId="77777777" w:rsidR="005B35DE" w:rsidRPr="00166E13" w:rsidRDefault="00000000">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4EA2" w14:textId="77777777" w:rsidR="005B35DE" w:rsidRPr="00166E13" w:rsidRDefault="00000000">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E7006"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C617D" w14:textId="77777777" w:rsidR="005B35DE" w:rsidRPr="00166E13" w:rsidRDefault="00000000">
            <w:pPr>
              <w:rPr>
                <w:noProof/>
                <w:szCs w:val="26"/>
              </w:rPr>
            </w:pPr>
            <w:r w:rsidRPr="00166E13">
              <w:rPr>
                <w:noProof/>
                <w:szCs w:val="26"/>
              </w:rPr>
              <w:t>Thời điểm cập nhật chỉnh sửa bài viết lần cuối</w:t>
            </w:r>
          </w:p>
        </w:tc>
      </w:tr>
    </w:tbl>
    <w:p w14:paraId="281AF304" w14:textId="77777777" w:rsidR="005B35DE" w:rsidRPr="00971E10" w:rsidRDefault="005B35DE">
      <w:pPr>
        <w:spacing w:after="120"/>
        <w:rPr>
          <w:noProof/>
        </w:rPr>
      </w:pPr>
    </w:p>
    <w:p w14:paraId="2CE9A35E" w14:textId="70F9ABE2" w:rsidR="005B35DE" w:rsidRPr="00971E10" w:rsidRDefault="00000000" w:rsidP="00E2136D">
      <w:pPr>
        <w:pStyle w:val="bang1"/>
      </w:pPr>
      <w:bookmarkStart w:id="90" w:name="_Toc240898841"/>
      <w:r w:rsidRPr="00971E10">
        <w:t>Bảng DOCUMENTS</w:t>
      </w:r>
      <w:bookmarkEnd w:id="9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64A872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2D087F"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AB9E3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E19904"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82404" w14:textId="77777777" w:rsidR="005B35DE" w:rsidRPr="00166E13" w:rsidRDefault="00000000">
            <w:pPr>
              <w:jc w:val="center"/>
              <w:rPr>
                <w:noProof/>
                <w:szCs w:val="26"/>
              </w:rPr>
            </w:pPr>
            <w:r w:rsidRPr="00166E13">
              <w:rPr>
                <w:b/>
                <w:noProof/>
                <w:szCs w:val="26"/>
              </w:rPr>
              <w:t>DESCRIPTION</w:t>
            </w:r>
          </w:p>
        </w:tc>
      </w:tr>
      <w:tr w:rsidR="005B35DE" w:rsidRPr="00166E13" w14:paraId="4AE3C3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F5A2D"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351FC" w14:textId="77777777" w:rsidR="005B35DE" w:rsidRPr="00166E13" w:rsidRDefault="00000000">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CD7A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A4130" w14:textId="77777777" w:rsidR="005B35DE" w:rsidRPr="00166E13" w:rsidRDefault="00000000">
            <w:pPr>
              <w:rPr>
                <w:noProof/>
                <w:szCs w:val="26"/>
              </w:rPr>
            </w:pPr>
            <w:r w:rsidRPr="00166E13">
              <w:rPr>
                <w:noProof/>
                <w:szCs w:val="26"/>
              </w:rPr>
              <w:t>Mã văn bản (Khóa chính, tự tăng)</w:t>
            </w:r>
          </w:p>
        </w:tc>
      </w:tr>
      <w:tr w:rsidR="005B35DE" w:rsidRPr="00166E13" w14:paraId="02C247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4AE43"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E11B6" w14:textId="77777777" w:rsidR="005B35DE" w:rsidRPr="00166E13" w:rsidRDefault="00000000">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A56FF"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85359" w14:textId="77777777" w:rsidR="005B35DE" w:rsidRPr="00166E13" w:rsidRDefault="00000000">
            <w:pPr>
              <w:rPr>
                <w:noProof/>
                <w:szCs w:val="26"/>
              </w:rPr>
            </w:pPr>
            <w:r w:rsidRPr="00166E13">
              <w:rPr>
                <w:noProof/>
                <w:szCs w:val="26"/>
              </w:rPr>
              <w:t>Số hiệu văn bản (Duy nhất, VD: 1630/CV-BTG)</w:t>
            </w:r>
          </w:p>
        </w:tc>
      </w:tr>
      <w:tr w:rsidR="005B35DE" w:rsidRPr="00166E13" w14:paraId="7A8D98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11F8E"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4712A"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563C49"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A92A" w14:textId="77777777" w:rsidR="005B35DE" w:rsidRPr="00166E13" w:rsidRDefault="00000000">
            <w:pPr>
              <w:rPr>
                <w:noProof/>
                <w:szCs w:val="26"/>
              </w:rPr>
            </w:pPr>
            <w:r w:rsidRPr="00166E13">
              <w:rPr>
                <w:noProof/>
                <w:szCs w:val="26"/>
              </w:rPr>
              <w:t>Trích yếu tóm lược nội dung văn bản</w:t>
            </w:r>
          </w:p>
        </w:tc>
      </w:tr>
      <w:tr w:rsidR="005B35DE" w:rsidRPr="00166E13" w14:paraId="6EB10F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B1968"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A823A" w14:textId="77777777" w:rsidR="005B35DE" w:rsidRPr="00166E13" w:rsidRDefault="00000000">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9D92"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C3D437" w14:textId="77777777" w:rsidR="005B35DE" w:rsidRPr="00166E13" w:rsidRDefault="00000000">
            <w:pPr>
              <w:rPr>
                <w:noProof/>
                <w:szCs w:val="26"/>
              </w:rPr>
            </w:pPr>
            <w:r w:rsidRPr="00166E13">
              <w:rPr>
                <w:noProof/>
                <w:szCs w:val="26"/>
              </w:rPr>
              <w:t>Loại văn bản (Kế hoạch, Quyết định, Thông tri, Công văn)</w:t>
            </w:r>
          </w:p>
        </w:tc>
      </w:tr>
      <w:tr w:rsidR="005B35DE" w:rsidRPr="00166E13" w14:paraId="51C697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36DEA"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C6C79" w14:textId="77777777" w:rsidR="005B35DE" w:rsidRPr="00166E13" w:rsidRDefault="00000000">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15DB"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5395E" w14:textId="77777777" w:rsidR="005B35DE" w:rsidRPr="00166E13" w:rsidRDefault="00000000">
            <w:pPr>
              <w:rPr>
                <w:noProof/>
                <w:szCs w:val="26"/>
              </w:rPr>
            </w:pPr>
            <w:r w:rsidRPr="00166E13">
              <w:rPr>
                <w:noProof/>
                <w:szCs w:val="26"/>
              </w:rPr>
              <w:t>Cơ quan ban hành (LĐLĐ Tỉnh, BCH Công đoàn Trường)</w:t>
            </w:r>
          </w:p>
        </w:tc>
      </w:tr>
      <w:tr w:rsidR="005B35DE" w:rsidRPr="00166E13" w14:paraId="34E1B6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B1C6BB"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1D618" w14:textId="77777777" w:rsidR="005B35DE" w:rsidRPr="00166E13" w:rsidRDefault="00000000">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F083F"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C3534" w14:textId="77777777" w:rsidR="005B35DE" w:rsidRPr="00166E13" w:rsidRDefault="00000000">
            <w:pPr>
              <w:rPr>
                <w:noProof/>
                <w:szCs w:val="26"/>
              </w:rPr>
            </w:pPr>
            <w:r w:rsidRPr="00166E13">
              <w:rPr>
                <w:noProof/>
                <w:szCs w:val="26"/>
              </w:rPr>
              <w:t>Ngày ký ban hành văn bản chính thức</w:t>
            </w:r>
          </w:p>
        </w:tc>
      </w:tr>
      <w:tr w:rsidR="005B35DE" w:rsidRPr="00166E13" w14:paraId="5E09E1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5594E"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FDFEC" w14:textId="77777777" w:rsidR="005B35DE" w:rsidRPr="00166E13" w:rsidRDefault="00000000">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E51B9"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2231D" w14:textId="77777777" w:rsidR="005B35DE" w:rsidRPr="00166E13" w:rsidRDefault="00000000">
            <w:pPr>
              <w:rPr>
                <w:noProof/>
                <w:szCs w:val="26"/>
              </w:rPr>
            </w:pPr>
            <w:r w:rsidRPr="00166E13">
              <w:rPr>
                <w:noProof/>
                <w:szCs w:val="26"/>
              </w:rPr>
              <w:t>Đường dẫn tải tệp đính kèm (PDF / DOCX)</w:t>
            </w:r>
          </w:p>
        </w:tc>
      </w:tr>
      <w:tr w:rsidR="005B35DE" w:rsidRPr="00166E13" w14:paraId="49A054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FE6FF"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DA49F" w14:textId="77777777" w:rsidR="005B35DE" w:rsidRPr="00166E13" w:rsidRDefault="00000000">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1356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9F7B3" w14:textId="77777777" w:rsidR="005B35DE" w:rsidRPr="00166E13" w:rsidRDefault="00000000">
            <w:pPr>
              <w:rPr>
                <w:noProof/>
                <w:szCs w:val="26"/>
              </w:rPr>
            </w:pPr>
            <w:r w:rsidRPr="00166E13">
              <w:rPr>
                <w:noProof/>
                <w:szCs w:val="26"/>
              </w:rPr>
              <w:t>Khóa ngoại tham chiếu MEMBERS(MaNhanSu)</w:t>
            </w:r>
          </w:p>
        </w:tc>
      </w:tr>
      <w:tr w:rsidR="005B35DE" w:rsidRPr="00166E13" w14:paraId="63C43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DA26E"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AD1C2C"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E7F07"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C0E7A" w14:textId="77777777" w:rsidR="005B35DE" w:rsidRPr="00166E13" w:rsidRDefault="00000000">
            <w:pPr>
              <w:rPr>
                <w:noProof/>
                <w:szCs w:val="26"/>
              </w:rPr>
            </w:pPr>
            <w:r w:rsidRPr="00166E13">
              <w:rPr>
                <w:noProof/>
                <w:szCs w:val="26"/>
              </w:rPr>
              <w:t>Trạng thái phát hành (1: Công khai, 0: Nội bộ)</w:t>
            </w:r>
          </w:p>
        </w:tc>
      </w:tr>
      <w:tr w:rsidR="005B35DE" w:rsidRPr="00166E13" w14:paraId="7C7C9D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76562"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9484D"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79ACC"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A625E" w14:textId="77777777" w:rsidR="005B35DE" w:rsidRPr="00166E13" w:rsidRDefault="00000000">
            <w:pPr>
              <w:rPr>
                <w:noProof/>
                <w:szCs w:val="26"/>
              </w:rPr>
            </w:pPr>
            <w:r w:rsidRPr="00166E13">
              <w:rPr>
                <w:noProof/>
                <w:szCs w:val="26"/>
              </w:rPr>
              <w:t>Thời điểm tải văn bản lên hệ thống</w:t>
            </w:r>
          </w:p>
        </w:tc>
      </w:tr>
    </w:tbl>
    <w:p w14:paraId="53AC1F37" w14:textId="77777777" w:rsidR="005B35DE" w:rsidRPr="00971E10" w:rsidRDefault="005B35DE">
      <w:pPr>
        <w:spacing w:after="120"/>
        <w:rPr>
          <w:noProof/>
        </w:rPr>
      </w:pPr>
    </w:p>
    <w:p w14:paraId="0D366550" w14:textId="7E3035FC" w:rsidR="005B35DE" w:rsidRPr="00971E10" w:rsidRDefault="00000000" w:rsidP="00E2136D">
      <w:pPr>
        <w:pStyle w:val="bang1"/>
      </w:pPr>
      <w:bookmarkStart w:id="91" w:name="_Toc240898842"/>
      <w:r w:rsidRPr="00971E10">
        <w:t>Bảng MONTHLY_REPORTS</w:t>
      </w:r>
      <w:bookmarkEnd w:id="9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64F59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D969DA"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ECE74"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02EE2B"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7799AD" w14:textId="77777777" w:rsidR="005B35DE" w:rsidRPr="00166E13" w:rsidRDefault="00000000">
            <w:pPr>
              <w:jc w:val="center"/>
              <w:rPr>
                <w:noProof/>
                <w:szCs w:val="26"/>
              </w:rPr>
            </w:pPr>
            <w:r w:rsidRPr="00166E13">
              <w:rPr>
                <w:b/>
                <w:noProof/>
                <w:szCs w:val="26"/>
              </w:rPr>
              <w:t>DESCRIPTION</w:t>
            </w:r>
          </w:p>
        </w:tc>
      </w:tr>
      <w:tr w:rsidR="005B35DE" w:rsidRPr="00166E13" w14:paraId="789A7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E64E0"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0D3AC" w14:textId="77777777" w:rsidR="005B35DE" w:rsidRPr="00166E13" w:rsidRDefault="00000000">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52F5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63636" w14:textId="77777777" w:rsidR="005B35DE" w:rsidRPr="00166E13" w:rsidRDefault="00000000">
            <w:pPr>
              <w:rPr>
                <w:noProof/>
                <w:szCs w:val="26"/>
              </w:rPr>
            </w:pPr>
            <w:r w:rsidRPr="00166E13">
              <w:rPr>
                <w:noProof/>
                <w:szCs w:val="26"/>
              </w:rPr>
              <w:t>Mã báo cáo thi đua (Khóa chính, tự tăng)</w:t>
            </w:r>
          </w:p>
        </w:tc>
      </w:tr>
      <w:tr w:rsidR="005B35DE" w:rsidRPr="00166E13" w14:paraId="0A197C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53756"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8B862"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64EC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93DEC" w14:textId="77777777" w:rsidR="005B35DE" w:rsidRPr="00166E13" w:rsidRDefault="00000000">
            <w:pPr>
              <w:rPr>
                <w:noProof/>
                <w:szCs w:val="26"/>
              </w:rPr>
            </w:pPr>
            <w:r w:rsidRPr="00166E13">
              <w:rPr>
                <w:noProof/>
                <w:szCs w:val="26"/>
              </w:rPr>
              <w:t>Khóa ngoại tham chiếu UNION_BRANCHES(MaToCongDoan)</w:t>
            </w:r>
          </w:p>
        </w:tc>
      </w:tr>
      <w:tr w:rsidR="005B35DE" w:rsidRPr="00166E13" w14:paraId="3E4FF3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94844"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621D5" w14:textId="77777777" w:rsidR="005B35DE" w:rsidRPr="00166E13" w:rsidRDefault="00000000">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CCD0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19D66" w14:textId="77777777" w:rsidR="005B35DE" w:rsidRPr="00166E13" w:rsidRDefault="00000000">
            <w:pPr>
              <w:rPr>
                <w:noProof/>
                <w:szCs w:val="26"/>
              </w:rPr>
            </w:pPr>
            <w:r w:rsidRPr="00166E13">
              <w:rPr>
                <w:noProof/>
                <w:szCs w:val="26"/>
              </w:rPr>
              <w:t>Tháng báo cáo nghiệp vụ (1 - 12)</w:t>
            </w:r>
          </w:p>
        </w:tc>
      </w:tr>
      <w:tr w:rsidR="005B35DE" w:rsidRPr="00166E13" w14:paraId="09ACA8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DE3E5"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C8B8E" w14:textId="77777777" w:rsidR="005B35DE" w:rsidRPr="00166E13" w:rsidRDefault="00000000">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28560"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395F6" w14:textId="77777777" w:rsidR="005B35DE" w:rsidRPr="00166E13" w:rsidRDefault="00000000">
            <w:pPr>
              <w:rPr>
                <w:noProof/>
                <w:szCs w:val="26"/>
              </w:rPr>
            </w:pPr>
            <w:r w:rsidRPr="00166E13">
              <w:rPr>
                <w:noProof/>
                <w:szCs w:val="26"/>
              </w:rPr>
              <w:t>Năm báo cáo hoạt động (VD: 2026)</w:t>
            </w:r>
          </w:p>
        </w:tc>
      </w:tr>
      <w:tr w:rsidR="005B35DE" w:rsidRPr="00166E13" w14:paraId="361E2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96C88"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56E7B"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C2CB1"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B4B21" w14:textId="77777777" w:rsidR="005B35DE" w:rsidRPr="00166E13" w:rsidRDefault="00000000">
            <w:pPr>
              <w:rPr>
                <w:noProof/>
                <w:szCs w:val="26"/>
              </w:rPr>
            </w:pPr>
            <w:r w:rsidRPr="00166E13">
              <w:rPr>
                <w:noProof/>
                <w:szCs w:val="26"/>
              </w:rPr>
              <w:t>Tiêu đề báo cáo định kỳ hàng tháng</w:t>
            </w:r>
          </w:p>
        </w:tc>
      </w:tr>
      <w:tr w:rsidR="005B35DE" w:rsidRPr="00166E13" w14:paraId="08A9E4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C293F6"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0A47" w14:textId="77777777" w:rsidR="005B35DE" w:rsidRPr="00166E13" w:rsidRDefault="00000000">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E0B5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55E92" w14:textId="77777777" w:rsidR="005B35DE" w:rsidRPr="00166E13" w:rsidRDefault="00000000">
            <w:pPr>
              <w:rPr>
                <w:noProof/>
                <w:szCs w:val="26"/>
              </w:rPr>
            </w:pPr>
            <w:r w:rsidRPr="00166E13">
              <w:rPr>
                <w:noProof/>
                <w:szCs w:val="26"/>
              </w:rPr>
              <w:t>Tổng số đoàn viên thực tế tại Tổ</w:t>
            </w:r>
          </w:p>
        </w:tc>
      </w:tr>
      <w:tr w:rsidR="005B35DE" w:rsidRPr="00166E13" w14:paraId="0A13B5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782D0"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252F5" w14:textId="77777777" w:rsidR="005B35DE" w:rsidRPr="00166E13" w:rsidRDefault="00000000">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625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A5536" w14:textId="77777777" w:rsidR="005B35DE" w:rsidRPr="00166E13" w:rsidRDefault="00000000">
            <w:pPr>
              <w:rPr>
                <w:noProof/>
                <w:szCs w:val="26"/>
              </w:rPr>
            </w:pPr>
            <w:r w:rsidRPr="00166E13">
              <w:rPr>
                <w:noProof/>
                <w:szCs w:val="26"/>
              </w:rPr>
              <w:t>Số lượng nữ đoàn viên</w:t>
            </w:r>
          </w:p>
        </w:tc>
      </w:tr>
      <w:tr w:rsidR="005B35DE" w:rsidRPr="00166E13" w14:paraId="087AD6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81619"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498EF" w14:textId="77777777" w:rsidR="005B35DE" w:rsidRPr="00166E13" w:rsidRDefault="00000000">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BEDF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401EF" w14:textId="77777777" w:rsidR="005B35DE" w:rsidRPr="00166E13" w:rsidRDefault="00000000">
            <w:pPr>
              <w:rPr>
                <w:noProof/>
                <w:szCs w:val="26"/>
              </w:rPr>
            </w:pPr>
            <w:r w:rsidRPr="00166E13">
              <w:rPr>
                <w:noProof/>
                <w:szCs w:val="26"/>
              </w:rPr>
              <w:t>Số lượng đảng viên trong Tổ</w:t>
            </w:r>
          </w:p>
        </w:tc>
      </w:tr>
      <w:tr w:rsidR="005B35DE" w:rsidRPr="00166E13" w14:paraId="2AE66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5817C"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552BB" w14:textId="77777777" w:rsidR="005B35DE" w:rsidRPr="00166E13" w:rsidRDefault="00000000">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3BD6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600B9" w14:textId="77777777" w:rsidR="005B35DE" w:rsidRPr="00166E13" w:rsidRDefault="00000000">
            <w:pPr>
              <w:rPr>
                <w:noProof/>
                <w:szCs w:val="26"/>
              </w:rPr>
            </w:pPr>
            <w:r w:rsidRPr="00166E13">
              <w:rPr>
                <w:noProof/>
                <w:szCs w:val="26"/>
              </w:rPr>
              <w:t>Số cuộc họp tổ công đoàn tổ chức trong tháng</w:t>
            </w:r>
          </w:p>
        </w:tc>
      </w:tr>
      <w:tr w:rsidR="005B35DE" w:rsidRPr="00166E13" w14:paraId="7A7C2E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E5197"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CFE06" w14:textId="77777777" w:rsidR="005B35DE" w:rsidRPr="00166E13" w:rsidRDefault="00000000">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FA02C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A250D" w14:textId="77777777" w:rsidR="005B35DE" w:rsidRPr="00166E13" w:rsidRDefault="00000000">
            <w:pPr>
              <w:rPr>
                <w:noProof/>
                <w:szCs w:val="26"/>
              </w:rPr>
            </w:pPr>
            <w:r w:rsidRPr="00166E13">
              <w:rPr>
                <w:noProof/>
                <w:szCs w:val="26"/>
              </w:rPr>
              <w:t>Số đoàn viên có hoàn cảnh đặc biệt khó khăn</w:t>
            </w:r>
          </w:p>
        </w:tc>
      </w:tr>
      <w:tr w:rsidR="005B35DE" w:rsidRPr="00166E13" w14:paraId="5E2B0E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3A8D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178F4" w14:textId="77777777" w:rsidR="005B35DE" w:rsidRPr="00166E13" w:rsidRDefault="00000000">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069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C133E" w14:textId="77777777" w:rsidR="005B35DE" w:rsidRPr="00166E13" w:rsidRDefault="00000000">
            <w:pPr>
              <w:rPr>
                <w:noProof/>
                <w:szCs w:val="26"/>
              </w:rPr>
            </w:pPr>
            <w:r w:rsidRPr="00166E13">
              <w:rPr>
                <w:noProof/>
                <w:szCs w:val="26"/>
              </w:rPr>
              <w:t>Tóm tắt các hoạt động nổi bật trong kỳ</w:t>
            </w:r>
          </w:p>
        </w:tc>
      </w:tr>
      <w:tr w:rsidR="005B35DE" w:rsidRPr="00166E13" w14:paraId="162494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59B28"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E176A" w14:textId="77777777" w:rsidR="005B35DE" w:rsidRPr="00166E13" w:rsidRDefault="00000000">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4F4BC"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D7EC1" w14:textId="77777777" w:rsidR="005B35DE" w:rsidRPr="00166E13" w:rsidRDefault="00000000">
            <w:pPr>
              <w:rPr>
                <w:noProof/>
                <w:szCs w:val="26"/>
              </w:rPr>
            </w:pPr>
            <w:r w:rsidRPr="00166E13">
              <w:rPr>
                <w:noProof/>
                <w:szCs w:val="26"/>
              </w:rPr>
              <w:t>Kiến nghị đề xuất gửi Công đoàn cấp trên</w:t>
            </w:r>
          </w:p>
        </w:tc>
      </w:tr>
      <w:tr w:rsidR="005B35DE" w:rsidRPr="00166E13" w14:paraId="2C27B8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F2F6"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7D51" w14:textId="77777777" w:rsidR="005B35DE" w:rsidRPr="00166E13" w:rsidRDefault="00000000">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6D5DE0"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71EDD" w14:textId="77777777" w:rsidR="005B35DE" w:rsidRPr="00166E13" w:rsidRDefault="00000000">
            <w:pPr>
              <w:rPr>
                <w:noProof/>
                <w:szCs w:val="26"/>
              </w:rPr>
            </w:pPr>
            <w:r w:rsidRPr="00166E13">
              <w:rPr>
                <w:noProof/>
                <w:szCs w:val="26"/>
              </w:rPr>
              <w:t>Đường dẫn tệp báo cáo kèm minh chứng</w:t>
            </w:r>
          </w:p>
        </w:tc>
      </w:tr>
      <w:tr w:rsidR="005B35DE" w:rsidRPr="00166E13" w14:paraId="269CE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DE4439"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BEEE4" w14:textId="77777777" w:rsidR="005B35DE" w:rsidRPr="00166E13" w:rsidRDefault="00000000">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84C6F" w14:textId="77777777" w:rsidR="005B35DE" w:rsidRPr="00166E13" w:rsidRDefault="00000000">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93397" w14:textId="77777777" w:rsidR="005B35DE" w:rsidRPr="00166E13" w:rsidRDefault="00000000">
            <w:pPr>
              <w:rPr>
                <w:noProof/>
                <w:szCs w:val="26"/>
              </w:rPr>
            </w:pPr>
            <w:r w:rsidRPr="00166E13">
              <w:rPr>
                <w:noProof/>
                <w:szCs w:val="26"/>
              </w:rPr>
              <w:t>Điểm thi đua do Tổ tự chấm</w:t>
            </w:r>
          </w:p>
        </w:tc>
      </w:tr>
      <w:tr w:rsidR="005B35DE" w:rsidRPr="00166E13" w14:paraId="6BD1E9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CBB4" w14:textId="77777777" w:rsidR="005B35DE" w:rsidRPr="00166E13" w:rsidRDefault="00000000">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A9886" w14:textId="77777777" w:rsidR="005B35DE" w:rsidRPr="00166E13" w:rsidRDefault="00000000">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CA2852" w14:textId="77777777" w:rsidR="005B35DE" w:rsidRPr="00166E13" w:rsidRDefault="00000000">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798AE2" w14:textId="77777777" w:rsidR="005B35DE" w:rsidRPr="00166E13" w:rsidRDefault="00000000">
            <w:pPr>
              <w:rPr>
                <w:noProof/>
                <w:szCs w:val="26"/>
              </w:rPr>
            </w:pPr>
            <w:r w:rsidRPr="00166E13">
              <w:rPr>
                <w:noProof/>
                <w:szCs w:val="26"/>
              </w:rPr>
              <w:t>Điểm thi đua do Ban Thi đua chấm duyệt</w:t>
            </w:r>
          </w:p>
        </w:tc>
      </w:tr>
      <w:tr w:rsidR="005B35DE" w:rsidRPr="00166E13" w14:paraId="6FA701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FE6910" w14:textId="77777777" w:rsidR="005B35DE" w:rsidRPr="00166E13" w:rsidRDefault="00000000">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17523"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78FF8"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ABED0" w14:textId="77777777" w:rsidR="005B35DE" w:rsidRPr="00166E13" w:rsidRDefault="00000000">
            <w:pPr>
              <w:rPr>
                <w:noProof/>
                <w:szCs w:val="26"/>
              </w:rPr>
            </w:pPr>
            <w:r w:rsidRPr="00166E13">
              <w:rPr>
                <w:noProof/>
                <w:szCs w:val="26"/>
              </w:rPr>
              <w:t>Trạng thái báo cáo: draft, submitted, approved, rejected</w:t>
            </w:r>
          </w:p>
        </w:tc>
      </w:tr>
      <w:tr w:rsidR="005B35DE" w:rsidRPr="00166E13" w14:paraId="57228B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C116B" w14:textId="77777777" w:rsidR="005B35DE" w:rsidRPr="00166E13" w:rsidRDefault="00000000">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51E66" w14:textId="77777777" w:rsidR="005B35DE" w:rsidRPr="00166E13" w:rsidRDefault="00000000">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4BF185"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D3336" w14:textId="77777777" w:rsidR="005B35DE" w:rsidRPr="00166E13" w:rsidRDefault="00000000">
            <w:pPr>
              <w:rPr>
                <w:noProof/>
                <w:szCs w:val="26"/>
              </w:rPr>
            </w:pPr>
            <w:r w:rsidRPr="00166E13">
              <w:rPr>
                <w:noProof/>
                <w:szCs w:val="26"/>
              </w:rPr>
              <w:t>Khóa ngoại tham chiếu MEMBERS(MaNhanSu)</w:t>
            </w:r>
          </w:p>
        </w:tc>
      </w:tr>
      <w:tr w:rsidR="005B35DE" w:rsidRPr="00166E13" w14:paraId="645692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990CF" w14:textId="77777777" w:rsidR="005B35DE" w:rsidRPr="00166E13" w:rsidRDefault="00000000">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53986" w14:textId="77777777" w:rsidR="005B35DE" w:rsidRPr="00166E13" w:rsidRDefault="00000000">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CD234"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8C692" w14:textId="77777777" w:rsidR="005B35DE" w:rsidRPr="00166E13" w:rsidRDefault="00000000">
            <w:pPr>
              <w:rPr>
                <w:noProof/>
                <w:szCs w:val="26"/>
              </w:rPr>
            </w:pPr>
            <w:r w:rsidRPr="00166E13">
              <w:rPr>
                <w:noProof/>
                <w:szCs w:val="26"/>
              </w:rPr>
              <w:t>Thời điểm duyệt và chốt điểm báo cáo</w:t>
            </w:r>
          </w:p>
        </w:tc>
      </w:tr>
      <w:tr w:rsidR="005B35DE" w:rsidRPr="00166E13" w14:paraId="727EF5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F574D" w14:textId="77777777" w:rsidR="005B35DE" w:rsidRPr="00166E13" w:rsidRDefault="00000000">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1092"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98495"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03645" w14:textId="77777777" w:rsidR="005B35DE" w:rsidRPr="00166E13" w:rsidRDefault="00000000">
            <w:pPr>
              <w:rPr>
                <w:noProof/>
                <w:szCs w:val="26"/>
              </w:rPr>
            </w:pPr>
            <w:r w:rsidRPr="00166E13">
              <w:rPr>
                <w:noProof/>
                <w:szCs w:val="26"/>
              </w:rPr>
              <w:t>Thời điểm Tổ công đoàn nộp báo cáo</w:t>
            </w:r>
          </w:p>
        </w:tc>
      </w:tr>
    </w:tbl>
    <w:p w14:paraId="0BAB28C8" w14:textId="77777777" w:rsidR="005B35DE" w:rsidRPr="00971E10" w:rsidRDefault="005B35DE">
      <w:pPr>
        <w:spacing w:after="120"/>
        <w:rPr>
          <w:noProof/>
        </w:rPr>
      </w:pPr>
    </w:p>
    <w:p w14:paraId="4048401F" w14:textId="221C6DD4" w:rsidR="005B35DE" w:rsidRPr="00971E10" w:rsidRDefault="00000000" w:rsidP="00E2136D">
      <w:pPr>
        <w:pStyle w:val="bang1"/>
      </w:pPr>
      <w:bookmarkStart w:id="92" w:name="_Toc240898843"/>
      <w:r w:rsidRPr="00971E10">
        <w:t>Bảng SCHEDULES</w:t>
      </w:r>
      <w:bookmarkEnd w:id="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78301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D0B955"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62C414"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08F0B6"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072780" w14:textId="77777777" w:rsidR="005B35DE" w:rsidRPr="00166E13" w:rsidRDefault="00000000">
            <w:pPr>
              <w:jc w:val="center"/>
              <w:rPr>
                <w:noProof/>
                <w:szCs w:val="26"/>
              </w:rPr>
            </w:pPr>
            <w:r w:rsidRPr="00166E13">
              <w:rPr>
                <w:b/>
                <w:noProof/>
                <w:szCs w:val="26"/>
              </w:rPr>
              <w:t>DESCRIPTION</w:t>
            </w:r>
          </w:p>
        </w:tc>
      </w:tr>
      <w:tr w:rsidR="005B35DE" w:rsidRPr="00166E13" w14:paraId="060493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DD848"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F05E4" w14:textId="77777777" w:rsidR="005B35DE" w:rsidRPr="00166E13" w:rsidRDefault="00000000">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1DD7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9C558" w14:textId="77777777" w:rsidR="005B35DE" w:rsidRPr="00166E13" w:rsidRDefault="00000000">
            <w:pPr>
              <w:rPr>
                <w:noProof/>
                <w:szCs w:val="26"/>
              </w:rPr>
            </w:pPr>
            <w:r w:rsidRPr="00166E13">
              <w:rPr>
                <w:noProof/>
                <w:szCs w:val="26"/>
              </w:rPr>
              <w:t>Mã lịch công tác (Khóa chính, tự tăng)</w:t>
            </w:r>
          </w:p>
        </w:tc>
      </w:tr>
      <w:tr w:rsidR="005B35DE" w:rsidRPr="00166E13" w14:paraId="71BB3A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59506"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30AAF"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D86A9"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3C5E2" w14:textId="77777777" w:rsidR="005B35DE" w:rsidRPr="00166E13" w:rsidRDefault="00000000">
            <w:pPr>
              <w:rPr>
                <w:noProof/>
                <w:szCs w:val="26"/>
              </w:rPr>
            </w:pPr>
            <w:r w:rsidRPr="00166E13">
              <w:rPr>
                <w:noProof/>
                <w:szCs w:val="26"/>
              </w:rPr>
              <w:t>Tiêu đề cuộc họp / sự kiện công đoàn</w:t>
            </w:r>
          </w:p>
        </w:tc>
      </w:tr>
      <w:tr w:rsidR="005B35DE" w:rsidRPr="00166E13" w14:paraId="5384D1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99071"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7167F" w14:textId="77777777" w:rsidR="005B35DE" w:rsidRPr="00166E13" w:rsidRDefault="00000000">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6B8A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F62F63" w14:textId="77777777" w:rsidR="005B35DE" w:rsidRPr="00166E13" w:rsidRDefault="00000000">
            <w:pPr>
              <w:rPr>
                <w:noProof/>
                <w:szCs w:val="26"/>
              </w:rPr>
            </w:pPr>
            <w:r w:rsidRPr="00166E13">
              <w:rPr>
                <w:noProof/>
                <w:szCs w:val="26"/>
              </w:rPr>
              <w:t>Thời gian bắt đầu sự kiện</w:t>
            </w:r>
          </w:p>
        </w:tc>
      </w:tr>
      <w:tr w:rsidR="005B35DE" w:rsidRPr="00166E13" w14:paraId="1B0912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7108"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51314" w14:textId="77777777" w:rsidR="005B35DE" w:rsidRPr="00166E13" w:rsidRDefault="00000000">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79B191"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DF691" w14:textId="77777777" w:rsidR="005B35DE" w:rsidRPr="00166E13" w:rsidRDefault="00000000">
            <w:pPr>
              <w:rPr>
                <w:noProof/>
                <w:szCs w:val="26"/>
              </w:rPr>
            </w:pPr>
            <w:r w:rsidRPr="00166E13">
              <w:rPr>
                <w:noProof/>
                <w:szCs w:val="26"/>
              </w:rPr>
              <w:t>Thời gian kết thúc sự kiện</w:t>
            </w:r>
          </w:p>
        </w:tc>
      </w:tr>
      <w:tr w:rsidR="005B35DE" w:rsidRPr="00166E13" w14:paraId="39D439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F4CCA"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CC28" w14:textId="77777777" w:rsidR="005B35DE" w:rsidRPr="00166E13" w:rsidRDefault="00000000">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EE26"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A1CEB" w14:textId="77777777" w:rsidR="005B35DE" w:rsidRPr="00166E13" w:rsidRDefault="00000000">
            <w:pPr>
              <w:rPr>
                <w:noProof/>
                <w:szCs w:val="26"/>
              </w:rPr>
            </w:pPr>
            <w:r w:rsidRPr="00166E13">
              <w:rPr>
                <w:noProof/>
                <w:szCs w:val="26"/>
              </w:rPr>
              <w:t>Địa điểm tổ chức (Hội trường, phòng họp, Online)</w:t>
            </w:r>
          </w:p>
        </w:tc>
      </w:tr>
      <w:tr w:rsidR="005B35DE" w:rsidRPr="00166E13" w14:paraId="38ED79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038A1"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935A2" w14:textId="77777777" w:rsidR="005B35DE" w:rsidRPr="00166E13" w:rsidRDefault="00000000">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B43B9"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1C8B4" w14:textId="77777777" w:rsidR="005B35DE" w:rsidRPr="00166E13" w:rsidRDefault="00000000">
            <w:pPr>
              <w:rPr>
                <w:noProof/>
                <w:szCs w:val="26"/>
              </w:rPr>
            </w:pPr>
            <w:r w:rsidRPr="00166E13">
              <w:rPr>
                <w:noProof/>
                <w:szCs w:val="26"/>
              </w:rPr>
              <w:t>Thành phần triệu tập tham dự</w:t>
            </w:r>
          </w:p>
        </w:tc>
      </w:tr>
      <w:tr w:rsidR="005B35DE" w:rsidRPr="00166E13" w14:paraId="7C0C5E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E1AF4"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CC39A" w14:textId="77777777" w:rsidR="005B35DE" w:rsidRPr="00166E13" w:rsidRDefault="00000000">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8D74C"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D824E6" w14:textId="77777777" w:rsidR="005B35DE" w:rsidRPr="00166E13" w:rsidRDefault="00000000">
            <w:pPr>
              <w:rPr>
                <w:noProof/>
                <w:szCs w:val="26"/>
              </w:rPr>
            </w:pPr>
            <w:r w:rsidRPr="00166E13">
              <w:rPr>
                <w:noProof/>
                <w:szCs w:val="26"/>
              </w:rPr>
              <w:t>Người chủ trì cuộc họp</w:t>
            </w:r>
          </w:p>
        </w:tc>
      </w:tr>
      <w:tr w:rsidR="005B35DE" w:rsidRPr="00166E13" w14:paraId="16D2A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8F5165"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2426A" w14:textId="77777777" w:rsidR="005B35DE" w:rsidRPr="00166E13" w:rsidRDefault="00000000">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DB97"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6F145" w14:textId="77777777" w:rsidR="005B35DE" w:rsidRPr="00166E13" w:rsidRDefault="00000000">
            <w:pPr>
              <w:rPr>
                <w:noProof/>
                <w:szCs w:val="26"/>
              </w:rPr>
            </w:pPr>
            <w:r w:rsidRPr="00166E13">
              <w:rPr>
                <w:noProof/>
                <w:szCs w:val="26"/>
              </w:rPr>
              <w:t>Nội dung trọng tâm của sự kiện</w:t>
            </w:r>
          </w:p>
        </w:tc>
      </w:tr>
      <w:tr w:rsidR="005B35DE" w:rsidRPr="00166E13" w14:paraId="4E20E8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6BB47"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B59FA" w14:textId="77777777" w:rsidR="005B35DE" w:rsidRPr="00166E13" w:rsidRDefault="00000000">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794B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1734B" w14:textId="77777777" w:rsidR="005B35DE" w:rsidRPr="00166E13" w:rsidRDefault="00000000">
            <w:pPr>
              <w:rPr>
                <w:noProof/>
                <w:szCs w:val="26"/>
              </w:rPr>
            </w:pPr>
            <w:r w:rsidRPr="00166E13">
              <w:rPr>
                <w:noProof/>
                <w:szCs w:val="26"/>
              </w:rPr>
              <w:t>Khóa ngoại tham chiếu MEMBERS(MaNhanSu)</w:t>
            </w:r>
          </w:p>
        </w:tc>
      </w:tr>
      <w:tr w:rsidR="005B35DE" w:rsidRPr="00166E13" w14:paraId="4A49FA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BBD8A"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377E"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4A6E1"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2D1DD" w14:textId="77777777" w:rsidR="005B35DE" w:rsidRPr="00166E13" w:rsidRDefault="00000000">
            <w:pPr>
              <w:rPr>
                <w:noProof/>
                <w:szCs w:val="26"/>
              </w:rPr>
            </w:pPr>
            <w:r w:rsidRPr="00166E13">
              <w:rPr>
                <w:noProof/>
                <w:szCs w:val="26"/>
              </w:rPr>
              <w:t>Trạng thái lịch: scheduled, completed, cancelled</w:t>
            </w:r>
          </w:p>
        </w:tc>
      </w:tr>
      <w:tr w:rsidR="005B35DE" w:rsidRPr="00166E13" w14:paraId="7A4298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CAA2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8C441"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DD7E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01D57" w14:textId="77777777" w:rsidR="005B35DE" w:rsidRPr="00166E13" w:rsidRDefault="00000000">
            <w:pPr>
              <w:rPr>
                <w:noProof/>
                <w:szCs w:val="26"/>
              </w:rPr>
            </w:pPr>
            <w:r w:rsidRPr="00166E13">
              <w:rPr>
                <w:noProof/>
                <w:szCs w:val="26"/>
              </w:rPr>
              <w:t>Thời điểm khởi tạo lịch công tác</w:t>
            </w:r>
          </w:p>
        </w:tc>
      </w:tr>
    </w:tbl>
    <w:p w14:paraId="67ECD699" w14:textId="77777777" w:rsidR="005B35DE" w:rsidRPr="00971E10" w:rsidRDefault="005B35DE">
      <w:pPr>
        <w:spacing w:after="120"/>
        <w:rPr>
          <w:noProof/>
        </w:rPr>
      </w:pPr>
    </w:p>
    <w:p w14:paraId="03F19B9B" w14:textId="2F9B21FF" w:rsidR="005B35DE" w:rsidRPr="00971E10" w:rsidRDefault="00000000" w:rsidP="00E2136D">
      <w:pPr>
        <w:pStyle w:val="bang1"/>
      </w:pPr>
      <w:bookmarkStart w:id="93" w:name="_Toc240898844"/>
      <w:r w:rsidRPr="00971E10">
        <w:lastRenderedPageBreak/>
        <w:t>Bảng USERS</w:t>
      </w:r>
      <w:bookmarkEnd w:id="9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395265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B2BA0"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57A4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61F2BA"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A9B518" w14:textId="77777777" w:rsidR="005B35DE" w:rsidRPr="00166E13" w:rsidRDefault="00000000">
            <w:pPr>
              <w:jc w:val="center"/>
              <w:rPr>
                <w:noProof/>
                <w:szCs w:val="26"/>
              </w:rPr>
            </w:pPr>
            <w:r w:rsidRPr="00166E13">
              <w:rPr>
                <w:b/>
                <w:noProof/>
                <w:szCs w:val="26"/>
              </w:rPr>
              <w:t>DESCRIPTION</w:t>
            </w:r>
          </w:p>
        </w:tc>
      </w:tr>
      <w:tr w:rsidR="005B35DE" w:rsidRPr="00166E13" w14:paraId="3286FE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DDD61"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2CE64" w14:textId="77777777" w:rsidR="005B35DE" w:rsidRPr="00166E13" w:rsidRDefault="00000000">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C4D1C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B0BE72" w14:textId="77777777" w:rsidR="005B35DE" w:rsidRPr="00166E13" w:rsidRDefault="00000000">
            <w:pPr>
              <w:rPr>
                <w:noProof/>
                <w:szCs w:val="26"/>
              </w:rPr>
            </w:pPr>
            <w:r w:rsidRPr="00166E13">
              <w:rPr>
                <w:noProof/>
                <w:szCs w:val="26"/>
              </w:rPr>
              <w:t>Mã tài khoản (Khóa chính, tự tăng)</w:t>
            </w:r>
          </w:p>
        </w:tc>
      </w:tr>
      <w:tr w:rsidR="005B35DE" w:rsidRPr="00166E13" w14:paraId="2A123D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2E01E"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CCE3E"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0F75E"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98A1" w14:textId="77777777" w:rsidR="005B35DE" w:rsidRPr="00166E13" w:rsidRDefault="00000000">
            <w:pPr>
              <w:rPr>
                <w:noProof/>
                <w:szCs w:val="26"/>
              </w:rPr>
            </w:pPr>
            <w:r w:rsidRPr="00166E13">
              <w:rPr>
                <w:noProof/>
                <w:szCs w:val="26"/>
              </w:rPr>
              <w:t>Khóa ngoại tham chiếu MEMBERS(MaNhanSu) (Duy nhất)</w:t>
            </w:r>
          </w:p>
        </w:tc>
      </w:tr>
      <w:tr w:rsidR="005B35DE" w:rsidRPr="00166E13" w14:paraId="009465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53F4F"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A78DD" w14:textId="77777777" w:rsidR="005B35DE" w:rsidRPr="00166E13" w:rsidRDefault="00000000">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B94D9"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A0526" w14:textId="77777777" w:rsidR="005B35DE" w:rsidRPr="00166E13" w:rsidRDefault="00000000">
            <w:pPr>
              <w:rPr>
                <w:noProof/>
                <w:szCs w:val="26"/>
              </w:rPr>
            </w:pPr>
            <w:r w:rsidRPr="00166E13">
              <w:rPr>
                <w:noProof/>
                <w:szCs w:val="26"/>
              </w:rPr>
              <w:t>Tên đăng nhập hệ thống (Duy nhất)</w:t>
            </w:r>
          </w:p>
        </w:tc>
      </w:tr>
      <w:tr w:rsidR="005B35DE" w:rsidRPr="00166E13" w14:paraId="151DB7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7C900"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6D912" w14:textId="77777777" w:rsidR="005B35DE" w:rsidRPr="00166E13" w:rsidRDefault="00000000">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26533" w14:textId="77777777" w:rsidR="005B35DE" w:rsidRPr="00166E13" w:rsidRDefault="00000000">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13151" w14:textId="77777777" w:rsidR="005B35DE" w:rsidRPr="00166E13" w:rsidRDefault="00000000">
            <w:pPr>
              <w:rPr>
                <w:noProof/>
                <w:szCs w:val="26"/>
              </w:rPr>
            </w:pPr>
            <w:r w:rsidRPr="00166E13">
              <w:rPr>
                <w:noProof/>
                <w:szCs w:val="26"/>
              </w:rPr>
              <w:t>Mật khẩu băm bảo mật (BCrypt / Argon2)</w:t>
            </w:r>
          </w:p>
        </w:tc>
      </w:tr>
      <w:tr w:rsidR="005B35DE" w:rsidRPr="00166E13" w14:paraId="0C6E8C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3E4D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EBDB6" w14:textId="77777777" w:rsidR="005B35DE" w:rsidRPr="00166E13" w:rsidRDefault="00000000">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0AC09"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4A299" w14:textId="77777777" w:rsidR="005B35DE" w:rsidRPr="00166E13" w:rsidRDefault="00000000">
            <w:pPr>
              <w:rPr>
                <w:noProof/>
                <w:szCs w:val="26"/>
              </w:rPr>
            </w:pPr>
            <w:r w:rsidRPr="00166E13">
              <w:rPr>
                <w:noProof/>
                <w:szCs w:val="26"/>
              </w:rPr>
              <w:t>Vai trò phân quyền RBAC (Admin, Editor, Contributor)</w:t>
            </w:r>
          </w:p>
        </w:tc>
      </w:tr>
      <w:tr w:rsidR="005B35DE" w:rsidRPr="00166E13" w14:paraId="11E188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EA21F"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E3549" w14:textId="77777777" w:rsidR="005B35DE" w:rsidRPr="00166E13" w:rsidRDefault="00000000">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F09F0"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CFC8E" w14:textId="77777777" w:rsidR="005B35DE" w:rsidRPr="00166E13" w:rsidRDefault="00000000">
            <w:pPr>
              <w:rPr>
                <w:noProof/>
                <w:szCs w:val="26"/>
              </w:rPr>
            </w:pPr>
            <w:r w:rsidRPr="00166E13">
              <w:rPr>
                <w:noProof/>
                <w:szCs w:val="26"/>
              </w:rPr>
              <w:t>Trạng thái tài khoản (1: Kích hoạt, 0: Khóa)</w:t>
            </w:r>
          </w:p>
        </w:tc>
      </w:tr>
      <w:tr w:rsidR="005B35DE" w:rsidRPr="00166E13" w14:paraId="07AF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2778B"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0B91E" w14:textId="77777777" w:rsidR="005B35DE" w:rsidRPr="00166E13" w:rsidRDefault="00000000">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A9D22"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B12DD" w14:textId="77777777" w:rsidR="005B35DE" w:rsidRPr="00166E13" w:rsidRDefault="00000000">
            <w:pPr>
              <w:rPr>
                <w:noProof/>
                <w:szCs w:val="26"/>
              </w:rPr>
            </w:pPr>
            <w:r w:rsidRPr="00166E13">
              <w:rPr>
                <w:noProof/>
                <w:szCs w:val="26"/>
              </w:rPr>
              <w:t>Thời điểm đăng nhập hệ thống gần nhất</w:t>
            </w:r>
          </w:p>
        </w:tc>
      </w:tr>
      <w:tr w:rsidR="005B35DE" w:rsidRPr="00166E13" w14:paraId="046E13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F0A8F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8E2B60"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2C53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573F4" w14:textId="77777777" w:rsidR="005B35DE" w:rsidRPr="00166E13" w:rsidRDefault="00000000">
            <w:pPr>
              <w:rPr>
                <w:noProof/>
                <w:szCs w:val="26"/>
              </w:rPr>
            </w:pPr>
            <w:r w:rsidRPr="00166E13">
              <w:rPr>
                <w:noProof/>
                <w:szCs w:val="26"/>
              </w:rPr>
              <w:t>Thời điểm tạo tài khoản</w:t>
            </w:r>
          </w:p>
        </w:tc>
      </w:tr>
    </w:tbl>
    <w:p w14:paraId="0DE98159" w14:textId="77777777" w:rsidR="005B35DE" w:rsidRPr="00971E10" w:rsidRDefault="005B35DE">
      <w:pPr>
        <w:spacing w:after="120"/>
        <w:rPr>
          <w:noProof/>
        </w:rPr>
      </w:pPr>
    </w:p>
    <w:p w14:paraId="5213ED67" w14:textId="1D2D1B1E" w:rsidR="005B35DE" w:rsidRPr="00971E10" w:rsidRDefault="00000000" w:rsidP="00E2136D">
      <w:pPr>
        <w:pStyle w:val="bang1"/>
      </w:pPr>
      <w:bookmarkStart w:id="94" w:name="_Toc240898845"/>
      <w:r w:rsidRPr="00971E10">
        <w:t>Bảng ARTICLE_AUDITS</w:t>
      </w:r>
      <w:bookmarkEnd w:id="9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21A6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7597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80FEC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BB077D"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1B0F2B" w14:textId="77777777" w:rsidR="005B35DE" w:rsidRPr="00166E13" w:rsidRDefault="00000000">
            <w:pPr>
              <w:jc w:val="center"/>
              <w:rPr>
                <w:noProof/>
                <w:szCs w:val="26"/>
              </w:rPr>
            </w:pPr>
            <w:r w:rsidRPr="00166E13">
              <w:rPr>
                <w:b/>
                <w:noProof/>
                <w:szCs w:val="26"/>
              </w:rPr>
              <w:t>DESCRIPTION</w:t>
            </w:r>
          </w:p>
        </w:tc>
      </w:tr>
      <w:tr w:rsidR="005B35DE" w:rsidRPr="00166E13" w14:paraId="68720B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9D00E"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F6E9F" w14:textId="77777777" w:rsidR="005B35DE" w:rsidRPr="00166E13" w:rsidRDefault="00000000">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392D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43997" w14:textId="77777777" w:rsidR="005B35DE" w:rsidRPr="00166E13" w:rsidRDefault="00000000">
            <w:pPr>
              <w:rPr>
                <w:noProof/>
                <w:szCs w:val="26"/>
              </w:rPr>
            </w:pPr>
            <w:r w:rsidRPr="00166E13">
              <w:rPr>
                <w:noProof/>
                <w:szCs w:val="26"/>
              </w:rPr>
              <w:t>Mã nhật ký kiểm toán (Khóa chính, tự tăng)</w:t>
            </w:r>
          </w:p>
        </w:tc>
      </w:tr>
      <w:tr w:rsidR="005B35DE" w:rsidRPr="00166E13" w14:paraId="03383A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7902F"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362C5"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0F79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7DF8F" w14:textId="77777777" w:rsidR="005B35DE" w:rsidRPr="00166E13" w:rsidRDefault="00000000">
            <w:pPr>
              <w:rPr>
                <w:noProof/>
                <w:szCs w:val="26"/>
              </w:rPr>
            </w:pPr>
            <w:r w:rsidRPr="00166E13">
              <w:rPr>
                <w:noProof/>
                <w:szCs w:val="26"/>
              </w:rPr>
              <w:t>Khóa ngoại tham chiếu ARTICLES(ArticleId)</w:t>
            </w:r>
          </w:p>
        </w:tc>
      </w:tr>
      <w:tr w:rsidR="005B35DE" w:rsidRPr="00166E13" w14:paraId="55410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1958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16788" w14:textId="77777777" w:rsidR="005B35DE" w:rsidRPr="00166E13" w:rsidRDefault="00000000">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9DABF1"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A06BA" w14:textId="77777777" w:rsidR="005B35DE" w:rsidRPr="00166E13" w:rsidRDefault="00000000">
            <w:pPr>
              <w:rPr>
                <w:noProof/>
                <w:szCs w:val="26"/>
              </w:rPr>
            </w:pPr>
            <w:r w:rsidRPr="00166E13">
              <w:rPr>
                <w:noProof/>
                <w:szCs w:val="26"/>
              </w:rPr>
              <w:t>Khóa ngoại tham chiếu USERS(UserId)</w:t>
            </w:r>
          </w:p>
        </w:tc>
      </w:tr>
      <w:tr w:rsidR="005B35DE" w:rsidRPr="00166E13" w14:paraId="3F539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7823E"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C512D" w14:textId="77777777" w:rsidR="005B35DE" w:rsidRPr="00166E13" w:rsidRDefault="00000000">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2FE38"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F8023" w14:textId="77777777" w:rsidR="005B35DE" w:rsidRPr="00166E13" w:rsidRDefault="00000000">
            <w:pPr>
              <w:rPr>
                <w:noProof/>
                <w:szCs w:val="26"/>
              </w:rPr>
            </w:pPr>
            <w:r w:rsidRPr="00166E13">
              <w:rPr>
                <w:noProof/>
                <w:szCs w:val="26"/>
              </w:rPr>
              <w:t>Hành động thực hiện (create, edit, approve, publish, reject)</w:t>
            </w:r>
          </w:p>
        </w:tc>
      </w:tr>
      <w:tr w:rsidR="005B35DE" w:rsidRPr="00166E13" w14:paraId="03E798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B2AF" w14:textId="77777777" w:rsidR="005B35DE" w:rsidRPr="00166E13" w:rsidRDefault="00000000">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39D92" w14:textId="77777777" w:rsidR="005B35DE" w:rsidRPr="00166E13" w:rsidRDefault="00000000">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C0B425"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BBB91" w14:textId="77777777" w:rsidR="005B35DE" w:rsidRPr="00166E13" w:rsidRDefault="00000000">
            <w:pPr>
              <w:rPr>
                <w:noProof/>
                <w:szCs w:val="26"/>
              </w:rPr>
            </w:pPr>
            <w:r w:rsidRPr="00166E13">
              <w:rPr>
                <w:noProof/>
                <w:szCs w:val="26"/>
              </w:rPr>
              <w:t>Trạng thái bài viết trước khi thao tác</w:t>
            </w:r>
          </w:p>
        </w:tc>
      </w:tr>
      <w:tr w:rsidR="005B35DE" w:rsidRPr="00166E13" w14:paraId="16D6D4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0C69"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314E7" w14:textId="77777777" w:rsidR="005B35DE" w:rsidRPr="00166E13" w:rsidRDefault="00000000">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5A5F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C58C8" w14:textId="77777777" w:rsidR="005B35DE" w:rsidRPr="00166E13" w:rsidRDefault="00000000">
            <w:pPr>
              <w:rPr>
                <w:noProof/>
                <w:szCs w:val="26"/>
              </w:rPr>
            </w:pPr>
            <w:r w:rsidRPr="00166E13">
              <w:rPr>
                <w:noProof/>
                <w:szCs w:val="26"/>
              </w:rPr>
              <w:t>Trạng thái bài viết sau khi hoàn thành thao tác</w:t>
            </w:r>
          </w:p>
        </w:tc>
      </w:tr>
      <w:tr w:rsidR="005B35DE" w:rsidRPr="00166E13" w14:paraId="535E24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32B41"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F3F99" w14:textId="77777777" w:rsidR="005B35DE" w:rsidRPr="00166E13" w:rsidRDefault="00000000">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7820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4689C" w14:textId="77777777" w:rsidR="005B35DE" w:rsidRPr="00166E13" w:rsidRDefault="00000000">
            <w:pPr>
              <w:rPr>
                <w:noProof/>
                <w:szCs w:val="26"/>
              </w:rPr>
            </w:pPr>
            <w:r w:rsidRPr="00166E13">
              <w:rPr>
                <w:noProof/>
                <w:szCs w:val="26"/>
              </w:rPr>
              <w:t>Ghi chú ý kiến thẩm định duyệt bài</w:t>
            </w:r>
          </w:p>
        </w:tc>
      </w:tr>
      <w:tr w:rsidR="005B35DE" w:rsidRPr="00166E13" w14:paraId="484915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F129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830BA" w14:textId="77777777" w:rsidR="005B35DE" w:rsidRPr="00166E13" w:rsidRDefault="00000000">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2003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E79F2" w14:textId="77777777" w:rsidR="005B35DE" w:rsidRPr="00166E13" w:rsidRDefault="00000000">
            <w:pPr>
              <w:rPr>
                <w:noProof/>
                <w:szCs w:val="26"/>
              </w:rPr>
            </w:pPr>
            <w:r w:rsidRPr="00166E13">
              <w:rPr>
                <w:noProof/>
                <w:szCs w:val="26"/>
              </w:rPr>
              <w:t>Thời điểm ghi nhận hành động kiểm toán</w:t>
            </w:r>
          </w:p>
        </w:tc>
      </w:tr>
    </w:tbl>
    <w:p w14:paraId="36C8C321" w14:textId="77777777" w:rsidR="005B35DE" w:rsidRPr="00971E10" w:rsidRDefault="005B35DE">
      <w:pPr>
        <w:spacing w:after="120"/>
        <w:rPr>
          <w:noProof/>
        </w:rPr>
      </w:pPr>
    </w:p>
    <w:p w14:paraId="4EF2A779" w14:textId="795EBC6B" w:rsidR="005B35DE" w:rsidRPr="00971E10" w:rsidRDefault="00000000" w:rsidP="00E2136D">
      <w:pPr>
        <w:pStyle w:val="bang1"/>
      </w:pPr>
      <w:bookmarkStart w:id="95" w:name="_Toc240898846"/>
      <w:r w:rsidRPr="00971E10">
        <w:t>Bảng COMMENTS</w:t>
      </w:r>
      <w:bookmarkEnd w:id="9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C6C977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0FA8AB"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68E8C"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577650"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62B2A7" w14:textId="77777777" w:rsidR="005B35DE" w:rsidRPr="00166E13" w:rsidRDefault="00000000">
            <w:pPr>
              <w:jc w:val="center"/>
              <w:rPr>
                <w:noProof/>
                <w:szCs w:val="26"/>
              </w:rPr>
            </w:pPr>
            <w:r w:rsidRPr="00166E13">
              <w:rPr>
                <w:b/>
                <w:noProof/>
                <w:szCs w:val="26"/>
              </w:rPr>
              <w:t>DESCRIPTION</w:t>
            </w:r>
          </w:p>
        </w:tc>
      </w:tr>
      <w:tr w:rsidR="005B35DE" w:rsidRPr="00166E13" w14:paraId="4706DE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BB886"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D607" w14:textId="77777777" w:rsidR="005B35DE" w:rsidRPr="00166E13" w:rsidRDefault="00000000">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9B33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D3BAB" w14:textId="77777777" w:rsidR="005B35DE" w:rsidRPr="00166E13" w:rsidRDefault="00000000">
            <w:pPr>
              <w:rPr>
                <w:noProof/>
                <w:szCs w:val="26"/>
              </w:rPr>
            </w:pPr>
            <w:r w:rsidRPr="00166E13">
              <w:rPr>
                <w:noProof/>
                <w:szCs w:val="26"/>
              </w:rPr>
              <w:t>Mã bình luận (Khóa chính, tự tăng)</w:t>
            </w:r>
          </w:p>
        </w:tc>
      </w:tr>
      <w:tr w:rsidR="005B35DE" w:rsidRPr="00166E13" w14:paraId="33CB1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609A9"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2D83C4"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24DB4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D3445" w14:textId="77777777" w:rsidR="005B35DE" w:rsidRPr="00166E13" w:rsidRDefault="00000000">
            <w:pPr>
              <w:rPr>
                <w:noProof/>
                <w:szCs w:val="26"/>
              </w:rPr>
            </w:pPr>
            <w:r w:rsidRPr="00166E13">
              <w:rPr>
                <w:noProof/>
                <w:szCs w:val="26"/>
              </w:rPr>
              <w:t>Khóa ngoại tham chiếu ARTICLES(ArticleId)</w:t>
            </w:r>
          </w:p>
        </w:tc>
      </w:tr>
      <w:tr w:rsidR="005B35DE" w:rsidRPr="00166E13" w14:paraId="77D7F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35E23C"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C606"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DD72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E07D" w14:textId="77777777" w:rsidR="005B35DE" w:rsidRPr="00166E13" w:rsidRDefault="00000000">
            <w:pPr>
              <w:rPr>
                <w:noProof/>
                <w:szCs w:val="26"/>
              </w:rPr>
            </w:pPr>
            <w:r w:rsidRPr="00166E13">
              <w:rPr>
                <w:noProof/>
                <w:szCs w:val="26"/>
              </w:rPr>
              <w:t>Khóa ngoại tham chiếu MEMBERS(MaNhanSu)</w:t>
            </w:r>
          </w:p>
        </w:tc>
      </w:tr>
      <w:tr w:rsidR="005B35DE" w:rsidRPr="00166E13" w14:paraId="57FD25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C8905"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14170"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81724"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C956C" w14:textId="77777777" w:rsidR="005B35DE" w:rsidRPr="00166E13" w:rsidRDefault="00000000">
            <w:pPr>
              <w:rPr>
                <w:noProof/>
                <w:szCs w:val="26"/>
              </w:rPr>
            </w:pPr>
            <w:r w:rsidRPr="00166E13">
              <w:rPr>
                <w:noProof/>
                <w:szCs w:val="26"/>
              </w:rPr>
              <w:t>Nội dung ý kiến phản hồi, đóng góp</w:t>
            </w:r>
          </w:p>
        </w:tc>
      </w:tr>
      <w:tr w:rsidR="005B35DE" w:rsidRPr="00166E13" w14:paraId="0AC6F6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013F3"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A0907"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A90A6A"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1592D" w14:textId="77777777" w:rsidR="005B35DE" w:rsidRPr="00166E13" w:rsidRDefault="00000000">
            <w:pPr>
              <w:rPr>
                <w:noProof/>
                <w:szCs w:val="26"/>
              </w:rPr>
            </w:pPr>
            <w:r w:rsidRPr="00166E13">
              <w:rPr>
                <w:noProof/>
                <w:szCs w:val="26"/>
              </w:rPr>
              <w:t>Trạng thái kiểm duyệt: pending, approved, hidden</w:t>
            </w:r>
          </w:p>
        </w:tc>
      </w:tr>
      <w:tr w:rsidR="005B35DE" w:rsidRPr="00166E13" w14:paraId="1EE39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CB60"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5DD39"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81C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3F10F" w14:textId="77777777" w:rsidR="005B35DE" w:rsidRPr="00166E13" w:rsidRDefault="00000000">
            <w:pPr>
              <w:rPr>
                <w:noProof/>
                <w:szCs w:val="26"/>
              </w:rPr>
            </w:pPr>
            <w:r w:rsidRPr="00166E13">
              <w:rPr>
                <w:noProof/>
                <w:szCs w:val="26"/>
              </w:rPr>
              <w:t>Thời điểm gửi bình luận</w:t>
            </w:r>
          </w:p>
        </w:tc>
      </w:tr>
    </w:tbl>
    <w:p w14:paraId="1CD708EC" w14:textId="77777777" w:rsidR="005B35DE" w:rsidRPr="00971E10" w:rsidRDefault="005B35DE">
      <w:pPr>
        <w:spacing w:after="120"/>
        <w:rPr>
          <w:noProof/>
        </w:rPr>
      </w:pPr>
    </w:p>
    <w:p w14:paraId="007E0281" w14:textId="11A1EA78" w:rsidR="005B35DE" w:rsidRPr="00971E10" w:rsidRDefault="00000000" w:rsidP="00E2136D">
      <w:pPr>
        <w:pStyle w:val="bang1"/>
      </w:pPr>
      <w:bookmarkStart w:id="96" w:name="_Toc240898847"/>
      <w:r w:rsidRPr="00971E10">
        <w:t>Bảng BOOKMARKS</w:t>
      </w:r>
      <w:bookmarkEnd w:id="9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3DDD9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2CE40"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1F60B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CE2E69"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75B7E" w14:textId="77777777" w:rsidR="005B35DE" w:rsidRPr="00166E13" w:rsidRDefault="00000000">
            <w:pPr>
              <w:jc w:val="center"/>
              <w:rPr>
                <w:noProof/>
                <w:szCs w:val="26"/>
              </w:rPr>
            </w:pPr>
            <w:r w:rsidRPr="00166E13">
              <w:rPr>
                <w:b/>
                <w:noProof/>
                <w:szCs w:val="26"/>
              </w:rPr>
              <w:t>DESCRIPTION</w:t>
            </w:r>
          </w:p>
        </w:tc>
      </w:tr>
      <w:tr w:rsidR="005B35DE" w:rsidRPr="00166E13" w14:paraId="254993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E11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717E" w14:textId="77777777" w:rsidR="005B35DE" w:rsidRPr="00166E13" w:rsidRDefault="00000000">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E0D0"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276EF" w14:textId="77777777" w:rsidR="005B35DE" w:rsidRPr="00166E13" w:rsidRDefault="00000000">
            <w:pPr>
              <w:rPr>
                <w:noProof/>
                <w:szCs w:val="26"/>
              </w:rPr>
            </w:pPr>
            <w:r w:rsidRPr="00166E13">
              <w:rPr>
                <w:noProof/>
                <w:szCs w:val="26"/>
              </w:rPr>
              <w:t>Mã dấu trang (Khóa chính, tự tăng)</w:t>
            </w:r>
          </w:p>
        </w:tc>
      </w:tr>
      <w:tr w:rsidR="005B35DE" w:rsidRPr="00166E13" w14:paraId="13DD4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9002A"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7FE0F"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A652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6A177" w14:textId="77777777" w:rsidR="005B35DE" w:rsidRPr="00166E13" w:rsidRDefault="00000000">
            <w:pPr>
              <w:rPr>
                <w:noProof/>
                <w:szCs w:val="26"/>
              </w:rPr>
            </w:pPr>
            <w:r w:rsidRPr="00166E13">
              <w:rPr>
                <w:noProof/>
                <w:szCs w:val="26"/>
              </w:rPr>
              <w:t>Khóa ngoại tham chiếu MEMBERS(MaNhanSu)</w:t>
            </w:r>
          </w:p>
        </w:tc>
      </w:tr>
      <w:tr w:rsidR="005B35DE" w:rsidRPr="00166E13" w14:paraId="705884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57DD" w14:textId="77777777" w:rsidR="005B35DE" w:rsidRPr="00166E13" w:rsidRDefault="00000000">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47EE4"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4E73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70286" w14:textId="77777777" w:rsidR="005B35DE" w:rsidRPr="00166E13" w:rsidRDefault="00000000">
            <w:pPr>
              <w:rPr>
                <w:noProof/>
                <w:szCs w:val="26"/>
              </w:rPr>
            </w:pPr>
            <w:r w:rsidRPr="00166E13">
              <w:rPr>
                <w:noProof/>
                <w:szCs w:val="26"/>
              </w:rPr>
              <w:t>Khóa ngoại tham chiếu ARTICLES(ArticleId)</w:t>
            </w:r>
          </w:p>
        </w:tc>
      </w:tr>
      <w:tr w:rsidR="005B35DE" w:rsidRPr="00166E13" w14:paraId="45C03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2633"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18F8" w14:textId="77777777" w:rsidR="005B35DE" w:rsidRPr="00166E13" w:rsidRDefault="00000000">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F9C8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527AF" w14:textId="77777777" w:rsidR="005B35DE" w:rsidRPr="00166E13" w:rsidRDefault="00000000">
            <w:pPr>
              <w:rPr>
                <w:noProof/>
                <w:szCs w:val="26"/>
              </w:rPr>
            </w:pPr>
            <w:r w:rsidRPr="00166E13">
              <w:rPr>
                <w:noProof/>
                <w:szCs w:val="26"/>
              </w:rPr>
              <w:t>Thời điểm đánh dấu lưu bài viết</w:t>
            </w:r>
          </w:p>
        </w:tc>
      </w:tr>
    </w:tbl>
    <w:p w14:paraId="7B245A4E" w14:textId="77777777" w:rsidR="005B35DE" w:rsidRPr="00971E10" w:rsidRDefault="005B35DE">
      <w:pPr>
        <w:spacing w:after="120"/>
        <w:rPr>
          <w:noProof/>
        </w:rPr>
      </w:pPr>
    </w:p>
    <w:p w14:paraId="3CA96636" w14:textId="0266798B" w:rsidR="005B35DE" w:rsidRPr="00971E10" w:rsidRDefault="00000000" w:rsidP="00E2136D">
      <w:pPr>
        <w:pStyle w:val="bang1"/>
      </w:pPr>
      <w:bookmarkStart w:id="97" w:name="_Toc240898848"/>
      <w:r w:rsidRPr="00971E10">
        <w:t>Bảng WELFARE_PROGRAMS</w:t>
      </w:r>
      <w:bookmarkEnd w:id="9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9E8552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2F378"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0311D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1523C"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4C8072" w14:textId="77777777" w:rsidR="005B35DE" w:rsidRPr="00166E13" w:rsidRDefault="00000000">
            <w:pPr>
              <w:jc w:val="center"/>
              <w:rPr>
                <w:noProof/>
                <w:szCs w:val="26"/>
              </w:rPr>
            </w:pPr>
            <w:r w:rsidRPr="00166E13">
              <w:rPr>
                <w:b/>
                <w:noProof/>
                <w:szCs w:val="26"/>
              </w:rPr>
              <w:t>DESCRIPTION</w:t>
            </w:r>
          </w:p>
        </w:tc>
      </w:tr>
      <w:tr w:rsidR="005B35DE" w:rsidRPr="00166E13" w14:paraId="1DB026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188F4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DF1F5" w14:textId="77777777" w:rsidR="005B35DE" w:rsidRPr="00166E13" w:rsidRDefault="00000000">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8296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8653A" w14:textId="77777777" w:rsidR="005B35DE" w:rsidRPr="00166E13" w:rsidRDefault="00000000">
            <w:pPr>
              <w:rPr>
                <w:noProof/>
                <w:szCs w:val="26"/>
              </w:rPr>
            </w:pPr>
            <w:r w:rsidRPr="00166E13">
              <w:rPr>
                <w:noProof/>
                <w:szCs w:val="26"/>
              </w:rPr>
              <w:t>Mã chương trình phúc lợi (Khóa chính, tự tăng)</w:t>
            </w:r>
          </w:p>
        </w:tc>
      </w:tr>
      <w:tr w:rsidR="005B35DE" w:rsidRPr="00166E13" w14:paraId="556E4E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D00C"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822DE" w14:textId="77777777" w:rsidR="005B35DE" w:rsidRPr="00166E13" w:rsidRDefault="00000000">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E7591"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10A20" w14:textId="77777777" w:rsidR="005B35DE" w:rsidRPr="00166E13" w:rsidRDefault="00000000">
            <w:pPr>
              <w:rPr>
                <w:noProof/>
                <w:szCs w:val="26"/>
              </w:rPr>
            </w:pPr>
            <w:r w:rsidRPr="00166E13">
              <w:rPr>
                <w:noProof/>
                <w:szCs w:val="26"/>
              </w:rPr>
              <w:t>Tên chương trình chăm lo / phúc lợi công đoàn</w:t>
            </w:r>
          </w:p>
        </w:tc>
      </w:tr>
      <w:tr w:rsidR="005B35DE" w:rsidRPr="00166E13" w14:paraId="772B4A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E0623"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E285C" w14:textId="77777777" w:rsidR="005B35DE" w:rsidRPr="00166E13" w:rsidRDefault="00000000">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F1B60"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AA166D" w14:textId="77777777" w:rsidR="005B35DE" w:rsidRPr="00166E13" w:rsidRDefault="00000000">
            <w:pPr>
              <w:rPr>
                <w:noProof/>
                <w:szCs w:val="26"/>
              </w:rPr>
            </w:pPr>
            <w:r w:rsidRPr="00166E13">
              <w:rPr>
                <w:noProof/>
                <w:szCs w:val="26"/>
              </w:rPr>
              <w:t>Phân loại: Trợ cấp khó khăn, Học bổng, Quà Tết</w:t>
            </w:r>
          </w:p>
        </w:tc>
      </w:tr>
      <w:tr w:rsidR="005B35DE" w:rsidRPr="00166E13" w14:paraId="0D8A5A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DC00FF"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F1B1D" w14:textId="77777777" w:rsidR="005B35DE" w:rsidRPr="00166E13" w:rsidRDefault="00000000">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017A2"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74B23" w14:textId="77777777" w:rsidR="005B35DE" w:rsidRPr="00166E13" w:rsidRDefault="00000000">
            <w:pPr>
              <w:rPr>
                <w:noProof/>
                <w:szCs w:val="26"/>
              </w:rPr>
            </w:pPr>
            <w:r w:rsidRPr="00166E13">
              <w:rPr>
                <w:noProof/>
                <w:szCs w:val="26"/>
              </w:rPr>
              <w:t>Định mức kinh phí dự kiến cho mỗi suất (VNĐ)</w:t>
            </w:r>
          </w:p>
        </w:tc>
      </w:tr>
      <w:tr w:rsidR="005B35DE" w:rsidRPr="00166E13" w14:paraId="386C88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C94EB3"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CEAAA" w14:textId="77777777" w:rsidR="005B35DE" w:rsidRPr="00166E13" w:rsidRDefault="00000000">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35A19"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4187E" w14:textId="77777777" w:rsidR="005B35DE" w:rsidRPr="00166E13" w:rsidRDefault="00000000">
            <w:pPr>
              <w:rPr>
                <w:noProof/>
                <w:szCs w:val="26"/>
              </w:rPr>
            </w:pPr>
            <w:r w:rsidRPr="00166E13">
              <w:rPr>
                <w:noProof/>
                <w:szCs w:val="26"/>
              </w:rPr>
              <w:t>Tiêu chí đối tượng đoàn viên được hưởng</w:t>
            </w:r>
          </w:p>
        </w:tc>
      </w:tr>
      <w:tr w:rsidR="005B35DE" w:rsidRPr="00166E13" w14:paraId="560DC8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B3BD5"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3199E" w14:textId="77777777" w:rsidR="005B35DE" w:rsidRPr="00166E13" w:rsidRDefault="00000000">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AA7ED"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90DA9" w14:textId="77777777" w:rsidR="005B35DE" w:rsidRPr="00166E13" w:rsidRDefault="00000000">
            <w:pPr>
              <w:rPr>
                <w:noProof/>
                <w:szCs w:val="26"/>
              </w:rPr>
            </w:pPr>
            <w:r w:rsidRPr="00166E13">
              <w:rPr>
                <w:noProof/>
                <w:szCs w:val="26"/>
              </w:rPr>
              <w:t>Ngày bắt đầu tiếp nhận hồ sơ đề xuất</w:t>
            </w:r>
          </w:p>
        </w:tc>
      </w:tr>
      <w:tr w:rsidR="005B35DE" w:rsidRPr="00166E13" w14:paraId="08B331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9D06C"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DA50F" w14:textId="77777777" w:rsidR="005B35DE" w:rsidRPr="00166E13" w:rsidRDefault="00000000">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22AE1"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3F24C" w14:textId="77777777" w:rsidR="005B35DE" w:rsidRPr="00166E13" w:rsidRDefault="00000000">
            <w:pPr>
              <w:rPr>
                <w:noProof/>
                <w:szCs w:val="26"/>
              </w:rPr>
            </w:pPr>
            <w:r w:rsidRPr="00166E13">
              <w:rPr>
                <w:noProof/>
                <w:szCs w:val="26"/>
              </w:rPr>
              <w:t>Ngày kết thúc tiếp nhận hồ sơ</w:t>
            </w:r>
          </w:p>
        </w:tc>
      </w:tr>
      <w:tr w:rsidR="005B35DE" w:rsidRPr="00166E13" w14:paraId="1C7AB1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B873F"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0709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D83D1"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6ACAA" w14:textId="77777777" w:rsidR="005B35DE" w:rsidRPr="00166E13" w:rsidRDefault="00000000">
            <w:pPr>
              <w:rPr>
                <w:noProof/>
                <w:szCs w:val="26"/>
              </w:rPr>
            </w:pPr>
            <w:r w:rsidRPr="00166E13">
              <w:rPr>
                <w:noProof/>
                <w:szCs w:val="26"/>
              </w:rPr>
              <w:t>Trạng thái chương trình (1: Đang mở, 0: Đã đóng)</w:t>
            </w:r>
          </w:p>
        </w:tc>
      </w:tr>
      <w:tr w:rsidR="005B35DE" w:rsidRPr="00166E13" w14:paraId="7B85DF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62705"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3BD9C"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DFEDC"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71B0F" w14:textId="77777777" w:rsidR="005B35DE" w:rsidRPr="00166E13" w:rsidRDefault="00000000">
            <w:pPr>
              <w:rPr>
                <w:noProof/>
                <w:szCs w:val="26"/>
              </w:rPr>
            </w:pPr>
            <w:r w:rsidRPr="00166E13">
              <w:rPr>
                <w:noProof/>
                <w:szCs w:val="26"/>
              </w:rPr>
              <w:t>Thời điểm khởi tạo chương trình phúc lợi</w:t>
            </w:r>
          </w:p>
        </w:tc>
      </w:tr>
    </w:tbl>
    <w:p w14:paraId="59E85F2B" w14:textId="77777777" w:rsidR="005B35DE" w:rsidRPr="00971E10" w:rsidRDefault="005B35DE">
      <w:pPr>
        <w:spacing w:after="120"/>
        <w:rPr>
          <w:noProof/>
        </w:rPr>
      </w:pPr>
    </w:p>
    <w:p w14:paraId="4297D368" w14:textId="151843C7" w:rsidR="005B35DE" w:rsidRPr="00971E10" w:rsidRDefault="00000000" w:rsidP="00E2136D">
      <w:pPr>
        <w:pStyle w:val="bang1"/>
      </w:pPr>
      <w:bookmarkStart w:id="98" w:name="_Toc240898849"/>
      <w:r w:rsidRPr="00971E10">
        <w:t>Bảng AID_REQUESTS</w:t>
      </w:r>
      <w:bookmarkEnd w:id="9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41BBFC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60E01"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A4124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5F214A"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CDD89" w14:textId="77777777" w:rsidR="005B35DE" w:rsidRPr="00166E13" w:rsidRDefault="00000000">
            <w:pPr>
              <w:jc w:val="center"/>
              <w:rPr>
                <w:noProof/>
                <w:szCs w:val="26"/>
              </w:rPr>
            </w:pPr>
            <w:r w:rsidRPr="00166E13">
              <w:rPr>
                <w:b/>
                <w:noProof/>
                <w:szCs w:val="26"/>
              </w:rPr>
              <w:t>DESCRIPTION</w:t>
            </w:r>
          </w:p>
        </w:tc>
      </w:tr>
      <w:tr w:rsidR="005B35DE" w:rsidRPr="00166E13" w14:paraId="4AA3B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A6FBE"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DBC7E" w14:textId="77777777" w:rsidR="005B35DE" w:rsidRPr="00166E13" w:rsidRDefault="00000000">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F9E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3DB60" w14:textId="77777777" w:rsidR="005B35DE" w:rsidRPr="00166E13" w:rsidRDefault="00000000">
            <w:pPr>
              <w:rPr>
                <w:noProof/>
                <w:szCs w:val="26"/>
              </w:rPr>
            </w:pPr>
            <w:r w:rsidRPr="00166E13">
              <w:rPr>
                <w:noProof/>
                <w:szCs w:val="26"/>
              </w:rPr>
              <w:t>Mã đơn trợ cấp (Khóa chính, tự tăng)</w:t>
            </w:r>
          </w:p>
        </w:tc>
      </w:tr>
      <w:tr w:rsidR="005B35DE" w:rsidRPr="00166E13" w14:paraId="7DB183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2B490"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5BC58" w14:textId="77777777" w:rsidR="005B35DE" w:rsidRPr="00166E13" w:rsidRDefault="00000000">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7797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BFA63" w14:textId="77777777" w:rsidR="005B35DE" w:rsidRPr="00166E13" w:rsidRDefault="00000000">
            <w:pPr>
              <w:rPr>
                <w:noProof/>
                <w:szCs w:val="26"/>
              </w:rPr>
            </w:pPr>
            <w:r w:rsidRPr="00166E13">
              <w:rPr>
                <w:noProof/>
                <w:szCs w:val="26"/>
              </w:rPr>
              <w:t>Khóa ngoại tham chiếu WELFARE_PROGRAMS(WelfareId)</w:t>
            </w:r>
          </w:p>
        </w:tc>
      </w:tr>
      <w:tr w:rsidR="005B35DE" w:rsidRPr="00166E13" w14:paraId="00EBB0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42B0E"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4699E"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885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F8FC8" w14:textId="77777777" w:rsidR="005B35DE" w:rsidRPr="00166E13" w:rsidRDefault="00000000">
            <w:pPr>
              <w:rPr>
                <w:noProof/>
                <w:szCs w:val="26"/>
              </w:rPr>
            </w:pPr>
            <w:r w:rsidRPr="00166E13">
              <w:rPr>
                <w:noProof/>
                <w:szCs w:val="26"/>
              </w:rPr>
              <w:t>Khóa ngoại tham chiếu MEMBERS(MaNhanSu)</w:t>
            </w:r>
          </w:p>
        </w:tc>
      </w:tr>
      <w:tr w:rsidR="005B35DE" w:rsidRPr="00166E13" w14:paraId="148046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12FAA"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E7DC1" w14:textId="77777777" w:rsidR="005B35DE" w:rsidRPr="00166E13" w:rsidRDefault="00000000">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B10D5"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18C4D" w14:textId="77777777" w:rsidR="005B35DE" w:rsidRPr="00166E13" w:rsidRDefault="00000000">
            <w:pPr>
              <w:rPr>
                <w:noProof/>
                <w:szCs w:val="26"/>
              </w:rPr>
            </w:pPr>
            <w:r w:rsidRPr="00166E13">
              <w:rPr>
                <w:noProof/>
                <w:szCs w:val="26"/>
              </w:rPr>
              <w:t>Mô tả chi tiết hoàn cảnh khó khăn đề xuất hỗ trợ</w:t>
            </w:r>
          </w:p>
        </w:tc>
      </w:tr>
      <w:tr w:rsidR="005B35DE" w:rsidRPr="00166E13" w14:paraId="197AC8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D4DB"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79D91" w14:textId="77777777" w:rsidR="005B35DE" w:rsidRPr="00166E13" w:rsidRDefault="00000000">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48C81"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F1FFC" w14:textId="77777777" w:rsidR="005B35DE" w:rsidRPr="00166E13" w:rsidRDefault="00000000">
            <w:pPr>
              <w:rPr>
                <w:noProof/>
                <w:szCs w:val="26"/>
              </w:rPr>
            </w:pPr>
            <w:r w:rsidRPr="00166E13">
              <w:rPr>
                <w:noProof/>
                <w:szCs w:val="26"/>
              </w:rPr>
              <w:t>Đường dẫn tải tệp chứng từ, bệnh án, giấy xác nhận</w:t>
            </w:r>
          </w:p>
        </w:tc>
      </w:tr>
      <w:tr w:rsidR="005B35DE" w:rsidRPr="00166E13" w14:paraId="0EF67F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45127"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A0AB4" w14:textId="77777777" w:rsidR="005B35DE" w:rsidRPr="00166E13" w:rsidRDefault="00000000">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6472"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F4714" w14:textId="77777777" w:rsidR="005B35DE" w:rsidRPr="00166E13" w:rsidRDefault="00000000">
            <w:pPr>
              <w:rPr>
                <w:noProof/>
                <w:szCs w:val="26"/>
              </w:rPr>
            </w:pPr>
            <w:r w:rsidRPr="00166E13">
              <w:rPr>
                <w:noProof/>
                <w:szCs w:val="26"/>
              </w:rPr>
              <w:t>Số tiền đoàn viên đề xuất xin trợ cấp (VNĐ)</w:t>
            </w:r>
          </w:p>
        </w:tc>
      </w:tr>
      <w:tr w:rsidR="005B35DE" w:rsidRPr="00166E13" w14:paraId="4B6CB1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D7056"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E36" w14:textId="77777777" w:rsidR="005B35DE" w:rsidRPr="00166E13" w:rsidRDefault="00000000">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44596"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E4869" w14:textId="77777777" w:rsidR="005B35DE" w:rsidRPr="00166E13" w:rsidRDefault="00000000">
            <w:pPr>
              <w:rPr>
                <w:noProof/>
                <w:szCs w:val="26"/>
              </w:rPr>
            </w:pPr>
            <w:r w:rsidRPr="00166E13">
              <w:rPr>
                <w:noProof/>
                <w:szCs w:val="26"/>
              </w:rPr>
              <w:t>Số tiền chính thức được Ban Thường vụ duyệt (VNĐ)</w:t>
            </w:r>
          </w:p>
        </w:tc>
      </w:tr>
      <w:tr w:rsidR="005B35DE" w:rsidRPr="00166E13" w14:paraId="6F1F41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133D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DAFF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57FAA"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F4ECE" w14:textId="77777777" w:rsidR="005B35DE" w:rsidRPr="00166E13" w:rsidRDefault="00000000">
            <w:pPr>
              <w:rPr>
                <w:noProof/>
                <w:szCs w:val="26"/>
              </w:rPr>
            </w:pPr>
            <w:r w:rsidRPr="00166E13">
              <w:rPr>
                <w:noProof/>
                <w:szCs w:val="26"/>
              </w:rPr>
              <w:t>Trạng thái: pending, verified, approved, rejected</w:t>
            </w:r>
          </w:p>
        </w:tc>
      </w:tr>
      <w:tr w:rsidR="005B35DE" w:rsidRPr="00166E13" w14:paraId="6DA742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0FC23"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598DD" w14:textId="77777777" w:rsidR="005B35DE" w:rsidRPr="00166E13" w:rsidRDefault="00000000">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6416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90F92" w14:textId="77777777" w:rsidR="005B35DE" w:rsidRPr="00166E13" w:rsidRDefault="00000000">
            <w:pPr>
              <w:rPr>
                <w:noProof/>
                <w:szCs w:val="26"/>
              </w:rPr>
            </w:pPr>
            <w:r w:rsidRPr="00166E13">
              <w:rPr>
                <w:noProof/>
                <w:szCs w:val="26"/>
              </w:rPr>
              <w:t>Khóa ngoại tham chiếu MEMBERS(MaNhanSu)</w:t>
            </w:r>
          </w:p>
        </w:tc>
      </w:tr>
      <w:tr w:rsidR="005B35DE" w:rsidRPr="00166E13" w14:paraId="3FE6D9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E5ED8"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96F8A" w14:textId="77777777" w:rsidR="005B35DE" w:rsidRPr="00166E13" w:rsidRDefault="00000000">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8F09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F40EC1" w14:textId="77777777" w:rsidR="005B35DE" w:rsidRPr="00166E13" w:rsidRDefault="00000000">
            <w:pPr>
              <w:rPr>
                <w:noProof/>
                <w:szCs w:val="26"/>
              </w:rPr>
            </w:pPr>
            <w:r w:rsidRPr="00166E13">
              <w:rPr>
                <w:noProof/>
                <w:szCs w:val="26"/>
              </w:rPr>
              <w:t>Ý kiến nhận xét của Hội đồng thẩm định trợ cấp</w:t>
            </w:r>
          </w:p>
        </w:tc>
      </w:tr>
      <w:tr w:rsidR="005B35DE" w:rsidRPr="00166E13" w14:paraId="184574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074F0"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2CE83" w14:textId="77777777" w:rsidR="005B35DE" w:rsidRPr="00166E13" w:rsidRDefault="00000000">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961B0"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57E92" w14:textId="77777777" w:rsidR="005B35DE" w:rsidRPr="00166E13" w:rsidRDefault="00000000">
            <w:pPr>
              <w:rPr>
                <w:noProof/>
                <w:szCs w:val="26"/>
              </w:rPr>
            </w:pPr>
            <w:r w:rsidRPr="00166E13">
              <w:rPr>
                <w:noProof/>
                <w:szCs w:val="26"/>
              </w:rPr>
              <w:t>Thời điểm hoàn tất phê duyệt</w:t>
            </w:r>
          </w:p>
        </w:tc>
      </w:tr>
      <w:tr w:rsidR="005B35DE" w:rsidRPr="00166E13" w14:paraId="705E61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3BEC0"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099A93"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BD68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23D81" w14:textId="77777777" w:rsidR="005B35DE" w:rsidRPr="00166E13" w:rsidRDefault="00000000">
            <w:pPr>
              <w:rPr>
                <w:noProof/>
                <w:szCs w:val="26"/>
              </w:rPr>
            </w:pPr>
            <w:r w:rsidRPr="00166E13">
              <w:rPr>
                <w:noProof/>
                <w:szCs w:val="26"/>
              </w:rPr>
              <w:t>Thời điểm đoàn viên nộp đơn trực tuyến</w:t>
            </w:r>
          </w:p>
        </w:tc>
      </w:tr>
    </w:tbl>
    <w:p w14:paraId="6FD894BB" w14:textId="77777777" w:rsidR="005B35DE" w:rsidRDefault="005B35DE">
      <w:pPr>
        <w:spacing w:after="120"/>
        <w:rPr>
          <w:noProof/>
        </w:rPr>
      </w:pPr>
    </w:p>
    <w:p w14:paraId="19106AD3" w14:textId="77777777" w:rsidR="00E16249" w:rsidRPr="00971E10" w:rsidRDefault="00E16249">
      <w:pPr>
        <w:spacing w:after="120"/>
        <w:rPr>
          <w:noProof/>
        </w:rPr>
      </w:pPr>
    </w:p>
    <w:p w14:paraId="62CEBA8D" w14:textId="0CED86A2" w:rsidR="005B35DE" w:rsidRPr="00971E10" w:rsidRDefault="00000000" w:rsidP="00E2136D">
      <w:pPr>
        <w:pStyle w:val="bang1"/>
      </w:pPr>
      <w:bookmarkStart w:id="99" w:name="_Toc240898850"/>
      <w:r w:rsidRPr="00971E10">
        <w:t>Bảng INBOX_FEEDBACK</w:t>
      </w:r>
      <w:bookmarkEnd w:id="9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D9626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D78D5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56EFF7"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40C600"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F8BDCD" w14:textId="77777777" w:rsidR="005B35DE" w:rsidRPr="00166E13" w:rsidRDefault="00000000">
            <w:pPr>
              <w:jc w:val="center"/>
              <w:rPr>
                <w:noProof/>
                <w:szCs w:val="26"/>
              </w:rPr>
            </w:pPr>
            <w:r w:rsidRPr="00166E13">
              <w:rPr>
                <w:b/>
                <w:noProof/>
                <w:szCs w:val="26"/>
              </w:rPr>
              <w:t>DESCRIPTION</w:t>
            </w:r>
          </w:p>
        </w:tc>
      </w:tr>
      <w:tr w:rsidR="005B35DE" w:rsidRPr="00166E13" w14:paraId="58E35B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0C255"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C1FA0" w14:textId="77777777" w:rsidR="005B35DE" w:rsidRPr="00166E13" w:rsidRDefault="00000000">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063AE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F9568" w14:textId="77777777" w:rsidR="005B35DE" w:rsidRPr="00166E13" w:rsidRDefault="00000000">
            <w:pPr>
              <w:rPr>
                <w:noProof/>
                <w:szCs w:val="26"/>
              </w:rPr>
            </w:pPr>
            <w:r w:rsidRPr="00166E13">
              <w:rPr>
                <w:noProof/>
                <w:szCs w:val="26"/>
              </w:rPr>
              <w:t>Mã thư góp ý phản ánh (Khóa chính, tự tăng)</w:t>
            </w:r>
          </w:p>
        </w:tc>
      </w:tr>
      <w:tr w:rsidR="005B35DE" w:rsidRPr="00166E13" w14:paraId="4C7F5A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E71A5"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90AD" w14:textId="77777777" w:rsidR="005B35DE" w:rsidRPr="00166E13" w:rsidRDefault="00000000">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CE622"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5836B" w14:textId="77777777" w:rsidR="005B35DE" w:rsidRPr="00166E13" w:rsidRDefault="00000000">
            <w:pPr>
              <w:rPr>
                <w:noProof/>
                <w:szCs w:val="26"/>
              </w:rPr>
            </w:pPr>
            <w:r w:rsidRPr="00166E13">
              <w:rPr>
                <w:noProof/>
                <w:szCs w:val="26"/>
              </w:rPr>
              <w:t>Họ và tên người gửi ý kiến phản ánh</w:t>
            </w:r>
          </w:p>
        </w:tc>
      </w:tr>
      <w:tr w:rsidR="005B35DE" w:rsidRPr="00166E13" w14:paraId="0047DF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FA1F1"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479B5" w14:textId="77777777" w:rsidR="005B35DE" w:rsidRPr="00166E13" w:rsidRDefault="00000000">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E08D1"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521A0" w14:textId="77777777" w:rsidR="005B35DE" w:rsidRPr="00166E13" w:rsidRDefault="00000000">
            <w:pPr>
              <w:rPr>
                <w:noProof/>
                <w:szCs w:val="26"/>
              </w:rPr>
            </w:pPr>
            <w:r w:rsidRPr="00166E13">
              <w:rPr>
                <w:noProof/>
                <w:szCs w:val="26"/>
              </w:rPr>
              <w:t>Địa chỉ email liên hệ người gửi</w:t>
            </w:r>
          </w:p>
        </w:tc>
      </w:tr>
      <w:tr w:rsidR="005B35DE" w:rsidRPr="00166E13" w14:paraId="60E37D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74B89"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9B3F0"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8FF5D"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7252" w14:textId="77777777" w:rsidR="005B35DE" w:rsidRPr="00166E13" w:rsidRDefault="00000000">
            <w:pPr>
              <w:rPr>
                <w:noProof/>
                <w:szCs w:val="26"/>
              </w:rPr>
            </w:pPr>
            <w:r w:rsidRPr="00166E13">
              <w:rPr>
                <w:noProof/>
                <w:szCs w:val="26"/>
              </w:rPr>
              <w:t>Tiêu đề nội dung góp ý phản ánh</w:t>
            </w:r>
          </w:p>
        </w:tc>
      </w:tr>
      <w:tr w:rsidR="005B35DE" w:rsidRPr="00166E13" w14:paraId="34F9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46631"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12A23"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A4D5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6E204" w14:textId="77777777" w:rsidR="005B35DE" w:rsidRPr="00166E13" w:rsidRDefault="00000000">
            <w:pPr>
              <w:rPr>
                <w:noProof/>
                <w:szCs w:val="26"/>
              </w:rPr>
            </w:pPr>
            <w:r w:rsidRPr="00166E13">
              <w:rPr>
                <w:noProof/>
                <w:szCs w:val="26"/>
              </w:rPr>
              <w:t>Nội dung thư phản ánh kiến nghị</w:t>
            </w:r>
          </w:p>
        </w:tc>
      </w:tr>
      <w:tr w:rsidR="005B35DE" w:rsidRPr="00166E13" w14:paraId="4DB561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2CCC2"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62D8E"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E7CD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77521" w14:textId="77777777" w:rsidR="005B35DE" w:rsidRPr="00166E13" w:rsidRDefault="00000000">
            <w:pPr>
              <w:rPr>
                <w:noProof/>
                <w:szCs w:val="26"/>
              </w:rPr>
            </w:pPr>
            <w:r w:rsidRPr="00166E13">
              <w:rPr>
                <w:noProof/>
                <w:szCs w:val="26"/>
              </w:rPr>
              <w:t>Tình trạng xử lý: unread, in_progress, resolved</w:t>
            </w:r>
          </w:p>
        </w:tc>
      </w:tr>
      <w:tr w:rsidR="005B35DE" w:rsidRPr="00166E13" w14:paraId="45FE5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BCE4B"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5E85E" w14:textId="77777777" w:rsidR="005B35DE" w:rsidRPr="00166E13" w:rsidRDefault="00000000">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1ED0"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AE209" w14:textId="77777777" w:rsidR="005B35DE" w:rsidRPr="00166E13" w:rsidRDefault="00000000">
            <w:pPr>
              <w:rPr>
                <w:noProof/>
                <w:szCs w:val="26"/>
              </w:rPr>
            </w:pPr>
            <w:r w:rsidRPr="00166E13">
              <w:rPr>
                <w:noProof/>
                <w:szCs w:val="26"/>
              </w:rPr>
              <w:t>Ý kiến phản hồi chính thức từ BCH Công đoàn</w:t>
            </w:r>
          </w:p>
        </w:tc>
      </w:tr>
      <w:tr w:rsidR="005B35DE" w:rsidRPr="00166E13" w14:paraId="5038E1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9B769"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E2344" w14:textId="77777777" w:rsidR="005B35DE" w:rsidRPr="00166E13" w:rsidRDefault="00000000">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BC5A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ADC0D" w14:textId="77777777" w:rsidR="005B35DE" w:rsidRPr="00166E13" w:rsidRDefault="00000000">
            <w:pPr>
              <w:rPr>
                <w:noProof/>
                <w:szCs w:val="26"/>
              </w:rPr>
            </w:pPr>
            <w:r w:rsidRPr="00166E13">
              <w:rPr>
                <w:noProof/>
                <w:szCs w:val="26"/>
              </w:rPr>
              <w:t>Thời điểm gửi thư vào hòm thư góp ý</w:t>
            </w:r>
          </w:p>
        </w:tc>
      </w:tr>
    </w:tbl>
    <w:p w14:paraId="3142D678" w14:textId="50B8EFAD" w:rsidR="00971E10" w:rsidRPr="00971E10" w:rsidRDefault="00971E10">
      <w:pPr>
        <w:spacing w:after="120"/>
        <w:rPr>
          <w:noProof/>
        </w:rPr>
      </w:pPr>
      <w:r w:rsidRPr="00971E10">
        <w:rPr>
          <w:noProof/>
        </w:rPr>
        <w:br w:type="page"/>
      </w:r>
    </w:p>
    <w:p w14:paraId="77C2DE84" w14:textId="77777777" w:rsidR="00971E10" w:rsidRPr="00971E10" w:rsidRDefault="00971E10" w:rsidP="00971E10">
      <w:pPr>
        <w:pStyle w:val="m1b"/>
        <w:rPr>
          <w:lang w:val="en-US"/>
        </w:rPr>
      </w:pPr>
      <w:bookmarkStart w:id="100" w:name="_Toc240897724"/>
      <w:r w:rsidRPr="00971E10">
        <w:rPr>
          <w:lang w:val="en-US"/>
        </w:rPr>
        <w:lastRenderedPageBreak/>
        <w:t>KẾT LUẬN</w:t>
      </w:r>
      <w:bookmarkEnd w:id="100"/>
    </w:p>
    <w:p w14:paraId="59C5DAF8" w14:textId="77777777" w:rsidR="00971E10" w:rsidRPr="00971E10" w:rsidRDefault="00971E10" w:rsidP="00971E10">
      <w:pPr>
        <w:rPr>
          <w:rFonts w:eastAsiaTheme="majorEastAsia" w:cs="Times New Roman"/>
          <w:b/>
          <w:bCs/>
          <w:caps/>
          <w:noProof/>
          <w:color w:val="auto"/>
          <w:szCs w:val="32"/>
        </w:rPr>
      </w:pPr>
    </w:p>
    <w:p w14:paraId="493D63D2" w14:textId="29284639" w:rsidR="00863E1E" w:rsidRPr="00863E1E" w:rsidRDefault="00971E10" w:rsidP="00863E1E">
      <w:pPr>
        <w:pStyle w:val="m1b"/>
        <w:rPr>
          <w:szCs w:val="26"/>
        </w:rPr>
      </w:pPr>
      <w:bookmarkStart w:id="101" w:name="_Toc240897725"/>
      <w:r w:rsidRPr="00166E13">
        <w:rPr>
          <w:szCs w:val="26"/>
          <w:lang w:val="en-US"/>
        </w:rPr>
        <w:t>TÀI LIỆU THAM KHẢO</w:t>
      </w:r>
      <w:bookmarkEnd w:id="101"/>
    </w:p>
    <w:sectPr w:rsidR="00863E1E" w:rsidRPr="00863E1E" w:rsidSect="000910B4">
      <w:footerReference w:type="default" r:id="rId20"/>
      <w:pgSz w:w="11909" w:h="16834" w:code="9"/>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3A9D" w14:textId="77777777" w:rsidR="00FD0DAF" w:rsidRDefault="00FD0DAF">
      <w:pPr>
        <w:spacing w:line="240" w:lineRule="auto"/>
      </w:pPr>
      <w:r>
        <w:separator/>
      </w:r>
    </w:p>
  </w:endnote>
  <w:endnote w:type="continuationSeparator" w:id="0">
    <w:p w14:paraId="6989EB38" w14:textId="77777777" w:rsidR="00FD0DAF" w:rsidRDefault="00FD0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EE67" w14:textId="5A5DA31A" w:rsidR="001D74AB" w:rsidRDefault="001D74AB" w:rsidP="001D74AB">
    <w:pPr>
      <w:pStyle w:val="utrang"/>
    </w:pPr>
    <w:r w:rsidRPr="00971E10">
      <w:rPr>
        <w:rFonts w:cs="Times New Roman"/>
        <w:i/>
        <w:noProof/>
        <w:color w:val="auto"/>
        <w:sz w:val="20"/>
      </w:rPr>
      <w:t xml:space="preserve">Đồ án cơ sở ngành                                                                                         </w:t>
    </w:r>
    <w:r>
      <w:rPr>
        <w:rFonts w:cs="Times New Roman"/>
        <w:i/>
        <w:noProof/>
        <w:color w:val="auto"/>
        <w:sz w:val="20"/>
      </w:rPr>
      <w:t xml:space="preserve">  </w:t>
    </w:r>
    <w:r>
      <w:rPr>
        <w:rFonts w:cs="Times New Roman"/>
        <w:i/>
        <w:noProof/>
        <w:color w:val="auto"/>
        <w:sz w:val="20"/>
      </w:rPr>
      <w:tab/>
    </w:r>
    <w:r w:rsidRPr="00971E10">
      <w:rPr>
        <w:rFonts w:cs="Times New Roman"/>
        <w:i/>
        <w:noProof/>
        <w:color w:val="auto"/>
        <w:sz w:val="20"/>
      </w:rPr>
      <w:t xml:space="preserve">Trang </w:t>
    </w:r>
    <w:r w:rsidRPr="001D74AB">
      <w:rPr>
        <w:rFonts w:cs="Times New Roman"/>
        <w:i/>
        <w:noProof/>
        <w:color w:val="auto"/>
        <w:sz w:val="20"/>
      </w:rPr>
      <w:fldChar w:fldCharType="begin"/>
    </w:r>
    <w:r w:rsidRPr="001D74AB">
      <w:rPr>
        <w:rFonts w:cs="Times New Roman"/>
        <w:i/>
        <w:noProof/>
        <w:color w:val="auto"/>
        <w:sz w:val="20"/>
      </w:rPr>
      <w:instrText>PAGE   \* MERGEFORMAT</w:instrText>
    </w:r>
    <w:r w:rsidRPr="001D74AB">
      <w:rPr>
        <w:rFonts w:cs="Times New Roman"/>
        <w:i/>
        <w:noProof/>
        <w:color w:val="auto"/>
        <w:sz w:val="20"/>
      </w:rPr>
      <w:fldChar w:fldCharType="separate"/>
    </w:r>
    <w:r>
      <w:rPr>
        <w:rFonts w:cs="Times New Roman"/>
        <w:i/>
        <w:noProof/>
        <w:color w:val="auto"/>
        <w:sz w:val="20"/>
      </w:rPr>
      <w:t>1</w:t>
    </w:r>
    <w:r w:rsidRPr="001D74AB">
      <w:rPr>
        <w:rFonts w:cs="Times New Roman"/>
        <w:i/>
        <w:noProof/>
        <w:color w:val="auto"/>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B0D8" w14:textId="77777777" w:rsidR="00FD0DAF" w:rsidRDefault="00FD0DAF">
      <w:pPr>
        <w:spacing w:after="0"/>
      </w:pPr>
      <w:r>
        <w:separator/>
      </w:r>
    </w:p>
  </w:footnote>
  <w:footnote w:type="continuationSeparator" w:id="0">
    <w:p w14:paraId="21064502" w14:textId="77777777" w:rsidR="00FD0DAF" w:rsidRDefault="00FD0D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B3477"/>
    <w:multiLevelType w:val="multilevel"/>
    <w:tmpl w:val="5DA600F6"/>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rPr>
    </w:lvl>
    <w:lvl w:ilvl="4">
      <w:start w:val="1"/>
      <w:numFmt w:val="decimal"/>
      <w:lvlRestart w:val="1"/>
      <w:pStyle w:val="bang1"/>
      <w:suff w:val="space"/>
      <w:lvlText w:val="Bảng %1.%5:"/>
      <w:lvlJc w:val="left"/>
      <w:pPr>
        <w:ind w:left="0" w:firstLine="0"/>
      </w:p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0"/>
  </w:num>
  <w:num w:numId="8" w16cid:durableId="1331057113">
    <w:abstractNumId w:val="12"/>
  </w:num>
  <w:num w:numId="9" w16cid:durableId="684290531">
    <w:abstractNumId w:val="8"/>
  </w:num>
  <w:num w:numId="10" w16cid:durableId="1175875053">
    <w:abstractNumId w:val="7"/>
  </w:num>
  <w:num w:numId="11" w16cid:durableId="710496951">
    <w:abstractNumId w:val="7"/>
  </w:num>
  <w:num w:numId="12" w16cid:durableId="234170586">
    <w:abstractNumId w:val="6"/>
  </w:num>
  <w:num w:numId="13" w16cid:durableId="1799567148">
    <w:abstractNumId w:val="11"/>
  </w:num>
  <w:num w:numId="14" w16cid:durableId="1536428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910B4"/>
    <w:rsid w:val="000B2192"/>
    <w:rsid w:val="000D6C92"/>
    <w:rsid w:val="0010205F"/>
    <w:rsid w:val="0015074B"/>
    <w:rsid w:val="00166E13"/>
    <w:rsid w:val="00167B04"/>
    <w:rsid w:val="0017701C"/>
    <w:rsid w:val="00194873"/>
    <w:rsid w:val="00197B6A"/>
    <w:rsid w:val="001C3932"/>
    <w:rsid w:val="001C3AF9"/>
    <w:rsid w:val="001D74AB"/>
    <w:rsid w:val="002250B4"/>
    <w:rsid w:val="002278B1"/>
    <w:rsid w:val="00277800"/>
    <w:rsid w:val="002875A6"/>
    <w:rsid w:val="0029639D"/>
    <w:rsid w:val="002A044F"/>
    <w:rsid w:val="002F52F2"/>
    <w:rsid w:val="00326F90"/>
    <w:rsid w:val="003361CC"/>
    <w:rsid w:val="00375083"/>
    <w:rsid w:val="00413190"/>
    <w:rsid w:val="00420456"/>
    <w:rsid w:val="00443957"/>
    <w:rsid w:val="00450652"/>
    <w:rsid w:val="0046022C"/>
    <w:rsid w:val="004665E9"/>
    <w:rsid w:val="004D4419"/>
    <w:rsid w:val="004D638E"/>
    <w:rsid w:val="004E7B61"/>
    <w:rsid w:val="00500808"/>
    <w:rsid w:val="005B014F"/>
    <w:rsid w:val="005B35DE"/>
    <w:rsid w:val="00604EC4"/>
    <w:rsid w:val="00686466"/>
    <w:rsid w:val="0069764E"/>
    <w:rsid w:val="006C26C0"/>
    <w:rsid w:val="007251BF"/>
    <w:rsid w:val="00731D0D"/>
    <w:rsid w:val="007D2A49"/>
    <w:rsid w:val="007E2EB4"/>
    <w:rsid w:val="007E56CD"/>
    <w:rsid w:val="00863E1E"/>
    <w:rsid w:val="00881E78"/>
    <w:rsid w:val="008E18B6"/>
    <w:rsid w:val="008E4D13"/>
    <w:rsid w:val="00901F66"/>
    <w:rsid w:val="00923662"/>
    <w:rsid w:val="00937346"/>
    <w:rsid w:val="00946797"/>
    <w:rsid w:val="009677A7"/>
    <w:rsid w:val="00971E10"/>
    <w:rsid w:val="0097526D"/>
    <w:rsid w:val="009A5EE4"/>
    <w:rsid w:val="009E1FDF"/>
    <w:rsid w:val="009F0E4D"/>
    <w:rsid w:val="00A414CF"/>
    <w:rsid w:val="00A95ED4"/>
    <w:rsid w:val="00AA1D8D"/>
    <w:rsid w:val="00AA4ADD"/>
    <w:rsid w:val="00AF5DB7"/>
    <w:rsid w:val="00B0125D"/>
    <w:rsid w:val="00B47730"/>
    <w:rsid w:val="00B606F6"/>
    <w:rsid w:val="00B6301D"/>
    <w:rsid w:val="00B66607"/>
    <w:rsid w:val="00B97F73"/>
    <w:rsid w:val="00BA4EDB"/>
    <w:rsid w:val="00BA5AD5"/>
    <w:rsid w:val="00BC7A5D"/>
    <w:rsid w:val="00BF7CCE"/>
    <w:rsid w:val="00C0593D"/>
    <w:rsid w:val="00C1559D"/>
    <w:rsid w:val="00C33A40"/>
    <w:rsid w:val="00C456D0"/>
    <w:rsid w:val="00C50DA3"/>
    <w:rsid w:val="00C871A7"/>
    <w:rsid w:val="00CA2B59"/>
    <w:rsid w:val="00CB0664"/>
    <w:rsid w:val="00CD216A"/>
    <w:rsid w:val="00D11041"/>
    <w:rsid w:val="00D1741E"/>
    <w:rsid w:val="00D35B18"/>
    <w:rsid w:val="00D468EF"/>
    <w:rsid w:val="00D5516C"/>
    <w:rsid w:val="00D67943"/>
    <w:rsid w:val="00DF318B"/>
    <w:rsid w:val="00E16249"/>
    <w:rsid w:val="00E2136D"/>
    <w:rsid w:val="00E33F36"/>
    <w:rsid w:val="00E374F8"/>
    <w:rsid w:val="00F269DB"/>
    <w:rsid w:val="00F34C8C"/>
    <w:rsid w:val="00F409EF"/>
    <w:rsid w:val="00FC1AC4"/>
    <w:rsid w:val="00FC693F"/>
    <w:rsid w:val="00FC6C24"/>
    <w:rsid w:val="00FD0DAF"/>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55D96F"/>
  <w14:defaultImageDpi w14:val="30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F5DB7"/>
    <w:pPr>
      <w:spacing w:after="100"/>
      <w:ind w:left="780"/>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C5C5C"/>
    <w:rsid w:val="0010205F"/>
    <w:rsid w:val="001B30FD"/>
    <w:rsid w:val="001E780F"/>
    <w:rsid w:val="00375083"/>
    <w:rsid w:val="0044677B"/>
    <w:rsid w:val="004D638E"/>
    <w:rsid w:val="00556523"/>
    <w:rsid w:val="005B014F"/>
    <w:rsid w:val="00731D0D"/>
    <w:rsid w:val="007E1743"/>
    <w:rsid w:val="00854CA3"/>
    <w:rsid w:val="009627D6"/>
    <w:rsid w:val="00A05F06"/>
    <w:rsid w:val="00B1553C"/>
    <w:rsid w:val="00B54D83"/>
    <w:rsid w:val="00B67712"/>
    <w:rsid w:val="00BC7A5D"/>
    <w:rsid w:val="00C5230D"/>
    <w:rsid w:val="00CA2B59"/>
    <w:rsid w:val="00CC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54</Pages>
  <Words>8828</Words>
  <Characters>50325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Nguyễn Bình Dương</cp:lastModifiedBy>
  <cp:revision>20</cp:revision>
  <dcterms:created xsi:type="dcterms:W3CDTF">2026-09-14T04:07:00Z</dcterms:created>
  <dcterms:modified xsi:type="dcterms:W3CDTF">2026-09-22T16:36:00Z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