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293AF" w14:textId="77777777" w:rsidR="00946797" w:rsidRPr="00971E10" w:rsidRDefault="000807CD">
      <w:pPr>
        <w:spacing w:after="40"/>
        <w:jc w:val="center"/>
        <w:rPr>
          <w:rFonts w:cs="Times New Roman"/>
          <w:b/>
          <w:noProof/>
          <w:color w:val="auto"/>
          <w:sz w:val="28"/>
          <w:szCs w:val="28"/>
        </w:rPr>
      </w:pPr>
      <w:r w:rsidRPr="00971E10">
        <w:rPr>
          <w:rFonts w:cs="Times New Roman"/>
          <w:b/>
          <w:noProof/>
          <w:color w:val="auto"/>
          <w:sz w:val="28"/>
          <w:szCs w:val="28"/>
        </w:rPr>
        <w:t>TRƯ</w:t>
      </w:r>
      <w:r w:rsidRPr="00971E10">
        <w:rPr>
          <w:rFonts w:cs="Times New Roman"/>
          <w:b/>
          <w:noProof/>
          <w:color w:val="auto"/>
          <w:sz w:val="28"/>
          <w:szCs w:val="28"/>
        </w:rPr>
        <w:t>Ờ</w:t>
      </w:r>
      <w:r w:rsidRPr="00971E10">
        <w:rPr>
          <w:rFonts w:cs="Times New Roman"/>
          <w:b/>
          <w:noProof/>
          <w:color w:val="auto"/>
          <w:sz w:val="28"/>
          <w:szCs w:val="28"/>
        </w:rPr>
        <w:t>NG Đ</w:t>
      </w:r>
      <w:r w:rsidRPr="00971E10">
        <w:rPr>
          <w:rFonts w:cs="Times New Roman"/>
          <w:b/>
          <w:noProof/>
          <w:color w:val="auto"/>
          <w:sz w:val="28"/>
          <w:szCs w:val="28"/>
        </w:rPr>
        <w:t>Ạ</w:t>
      </w:r>
      <w:r w:rsidRPr="00971E10">
        <w:rPr>
          <w:rFonts w:cs="Times New Roman"/>
          <w:b/>
          <w:noProof/>
          <w:color w:val="auto"/>
          <w:sz w:val="28"/>
          <w:szCs w:val="28"/>
        </w:rPr>
        <w:t>I H</w:t>
      </w:r>
      <w:r w:rsidRPr="00971E10">
        <w:rPr>
          <w:rFonts w:cs="Times New Roman"/>
          <w:b/>
          <w:noProof/>
          <w:color w:val="auto"/>
          <w:sz w:val="28"/>
          <w:szCs w:val="28"/>
        </w:rPr>
        <w:t>Ọ</w:t>
      </w:r>
      <w:r w:rsidRPr="00971E10">
        <w:rPr>
          <w:rFonts w:cs="Times New Roman"/>
          <w:b/>
          <w:noProof/>
          <w:color w:val="auto"/>
          <w:sz w:val="28"/>
          <w:szCs w:val="28"/>
        </w:rPr>
        <w:t>C TH</w:t>
      </w:r>
      <w:r w:rsidRPr="00971E10">
        <w:rPr>
          <w:rFonts w:cs="Times New Roman"/>
          <w:b/>
          <w:noProof/>
          <w:color w:val="auto"/>
          <w:sz w:val="28"/>
          <w:szCs w:val="28"/>
        </w:rPr>
        <w:t>Ủ</w:t>
      </w:r>
      <w:r w:rsidRPr="00971E10">
        <w:rPr>
          <w:rFonts w:cs="Times New Roman"/>
          <w:b/>
          <w:noProof/>
          <w:color w:val="auto"/>
          <w:sz w:val="28"/>
          <w:szCs w:val="28"/>
        </w:rPr>
        <w:t xml:space="preserve"> D</w:t>
      </w:r>
      <w:r w:rsidRPr="00971E10">
        <w:rPr>
          <w:rFonts w:cs="Times New Roman"/>
          <w:b/>
          <w:noProof/>
          <w:color w:val="auto"/>
          <w:sz w:val="28"/>
          <w:szCs w:val="28"/>
        </w:rPr>
        <w:t>Ầ</w:t>
      </w:r>
      <w:r w:rsidRPr="00971E10">
        <w:rPr>
          <w:rFonts w:cs="Times New Roman"/>
          <w:b/>
          <w:noProof/>
          <w:color w:val="auto"/>
          <w:sz w:val="28"/>
          <w:szCs w:val="28"/>
        </w:rPr>
        <w:t>U M</w:t>
      </w:r>
      <w:r w:rsidRPr="00971E10">
        <w:rPr>
          <w:rFonts w:cs="Times New Roman"/>
          <w:b/>
          <w:noProof/>
          <w:color w:val="auto"/>
          <w:sz w:val="28"/>
          <w:szCs w:val="28"/>
        </w:rPr>
        <w:t>Ộ</w:t>
      </w:r>
      <w:r w:rsidRPr="00971E10">
        <w:rPr>
          <w:rFonts w:cs="Times New Roman"/>
          <w:b/>
          <w:noProof/>
          <w:color w:val="auto"/>
          <w:sz w:val="28"/>
          <w:szCs w:val="28"/>
        </w:rPr>
        <w:t>T</w:t>
      </w:r>
      <w:r w:rsidRPr="00971E10">
        <w:rPr>
          <w:rFonts w:cs="Times New Roman"/>
          <w:b/>
          <w:noProof/>
          <w:color w:val="auto"/>
          <w:sz w:val="28"/>
          <w:szCs w:val="28"/>
        </w:rPr>
        <w:br/>
        <w:t>VI</w:t>
      </w:r>
      <w:r w:rsidRPr="00971E10">
        <w:rPr>
          <w:rFonts w:cs="Times New Roman"/>
          <w:b/>
          <w:noProof/>
          <w:color w:val="auto"/>
          <w:sz w:val="28"/>
          <w:szCs w:val="28"/>
        </w:rPr>
        <w:t>Ệ</w:t>
      </w:r>
      <w:r w:rsidRPr="00971E10">
        <w:rPr>
          <w:rFonts w:cs="Times New Roman"/>
          <w:b/>
          <w:noProof/>
          <w:color w:val="auto"/>
          <w:sz w:val="28"/>
          <w:szCs w:val="28"/>
        </w:rPr>
        <w:t>N CÔNG NGH</w:t>
      </w:r>
      <w:r w:rsidRPr="00971E10">
        <w:rPr>
          <w:rFonts w:cs="Times New Roman"/>
          <w:b/>
          <w:noProof/>
          <w:color w:val="auto"/>
          <w:sz w:val="28"/>
          <w:szCs w:val="28"/>
        </w:rPr>
        <w:t>Ệ</w:t>
      </w:r>
      <w:r w:rsidRPr="00971E10">
        <w:rPr>
          <w:rFonts w:cs="Times New Roman"/>
          <w:b/>
          <w:noProof/>
          <w:color w:val="auto"/>
          <w:sz w:val="28"/>
          <w:szCs w:val="28"/>
        </w:rPr>
        <w:t xml:space="preserve"> S</w:t>
      </w:r>
      <w:r w:rsidRPr="00971E10">
        <w:rPr>
          <w:rFonts w:cs="Times New Roman"/>
          <w:b/>
          <w:noProof/>
          <w:color w:val="auto"/>
          <w:sz w:val="28"/>
          <w:szCs w:val="28"/>
        </w:rPr>
        <w:t>Ố</w:t>
      </w:r>
    </w:p>
    <w:p w14:paraId="11088DBF" w14:textId="77777777" w:rsidR="00946797" w:rsidRPr="00971E10" w:rsidRDefault="00946797">
      <w:pPr>
        <w:spacing w:after="40"/>
        <w:jc w:val="center"/>
        <w:rPr>
          <w:rFonts w:cs="Times New Roman"/>
          <w:b/>
          <w:noProof/>
          <w:color w:val="auto"/>
          <w:sz w:val="28"/>
        </w:rPr>
      </w:pPr>
    </w:p>
    <w:p w14:paraId="1032A4E4" w14:textId="77777777" w:rsidR="00946797" w:rsidRPr="00971E10" w:rsidRDefault="00946797">
      <w:pPr>
        <w:spacing w:after="40"/>
        <w:jc w:val="center"/>
        <w:rPr>
          <w:rFonts w:cs="Times New Roman"/>
          <w:noProof/>
          <w:color w:val="auto"/>
        </w:rPr>
      </w:pPr>
    </w:p>
    <w:p w14:paraId="01EC83C4"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5BFD0717" wp14:editId="1505E6EF">
            <wp:extent cx="2529840" cy="979805"/>
            <wp:effectExtent l="0" t="0" r="381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6987ADDF" w14:textId="77777777" w:rsidR="00946797" w:rsidRPr="00971E10" w:rsidRDefault="00946797">
      <w:pPr>
        <w:spacing w:after="300"/>
        <w:jc w:val="center"/>
        <w:rPr>
          <w:rFonts w:cs="Times New Roman"/>
          <w:noProof/>
          <w:color w:val="auto"/>
          <w:sz w:val="32"/>
          <w:szCs w:val="32"/>
        </w:rPr>
      </w:pPr>
    </w:p>
    <w:p w14:paraId="152642A5"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w:t>
      </w:r>
      <w:r w:rsidRPr="00971E10">
        <w:rPr>
          <w:rFonts w:cs="Times New Roman"/>
          <w:b/>
          <w:noProof/>
          <w:color w:val="auto"/>
          <w:sz w:val="32"/>
          <w:szCs w:val="32"/>
        </w:rPr>
        <w:t>Ồ</w:t>
      </w:r>
      <w:r w:rsidRPr="00971E10">
        <w:rPr>
          <w:rFonts w:cs="Times New Roman"/>
          <w:b/>
          <w:noProof/>
          <w:color w:val="auto"/>
          <w:sz w:val="32"/>
          <w:szCs w:val="32"/>
        </w:rPr>
        <w:t xml:space="preserve"> ÁN CƠ S</w:t>
      </w:r>
      <w:r w:rsidRPr="00971E10">
        <w:rPr>
          <w:rFonts w:cs="Times New Roman"/>
          <w:b/>
          <w:noProof/>
          <w:color w:val="auto"/>
          <w:sz w:val="32"/>
          <w:szCs w:val="32"/>
        </w:rPr>
        <w:t>Ở</w:t>
      </w:r>
      <w:r w:rsidRPr="00971E10">
        <w:rPr>
          <w:rFonts w:cs="Times New Roman"/>
          <w:b/>
          <w:noProof/>
          <w:color w:val="auto"/>
          <w:sz w:val="32"/>
          <w:szCs w:val="32"/>
        </w:rPr>
        <w:t xml:space="preserve"> NGÀNH</w:t>
      </w:r>
    </w:p>
    <w:p w14:paraId="77D77D5E"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w:t>
      </w:r>
      <w:r w:rsidRPr="00971E10">
        <w:rPr>
          <w:rFonts w:cs="Times New Roman"/>
          <w:b/>
          <w:noProof/>
          <w:color w:val="auto"/>
          <w:sz w:val="32"/>
          <w:szCs w:val="32"/>
        </w:rPr>
        <w:t>Ự</w:t>
      </w:r>
      <w:r w:rsidRPr="00971E10">
        <w:rPr>
          <w:rFonts w:cs="Times New Roman"/>
          <w:b/>
          <w:noProof/>
          <w:color w:val="auto"/>
          <w:sz w:val="32"/>
          <w:szCs w:val="32"/>
        </w:rPr>
        <w:t>NG WEBSITE TRUY</w:t>
      </w:r>
      <w:r w:rsidRPr="00971E10">
        <w:rPr>
          <w:rFonts w:cs="Times New Roman"/>
          <w:b/>
          <w:noProof/>
          <w:color w:val="auto"/>
          <w:sz w:val="32"/>
          <w:szCs w:val="32"/>
        </w:rPr>
        <w:t>Ề</w:t>
      </w:r>
      <w:r w:rsidRPr="00971E10">
        <w:rPr>
          <w:rFonts w:cs="Times New Roman"/>
          <w:b/>
          <w:noProof/>
          <w:color w:val="auto"/>
          <w:sz w:val="32"/>
          <w:szCs w:val="32"/>
        </w:rPr>
        <w:t>N THÔNG CÔNG ĐOÀN TDMU TÍCH H</w:t>
      </w:r>
      <w:r w:rsidRPr="00971E10">
        <w:rPr>
          <w:rFonts w:cs="Times New Roman"/>
          <w:b/>
          <w:noProof/>
          <w:color w:val="auto"/>
          <w:sz w:val="32"/>
          <w:szCs w:val="32"/>
        </w:rPr>
        <w:t>Ợ</w:t>
      </w:r>
      <w:r w:rsidRPr="00971E10">
        <w:rPr>
          <w:rFonts w:cs="Times New Roman"/>
          <w:b/>
          <w:noProof/>
          <w:color w:val="auto"/>
          <w:sz w:val="32"/>
          <w:szCs w:val="32"/>
        </w:rPr>
        <w:t>P AI H</w:t>
      </w:r>
      <w:r w:rsidRPr="00971E10">
        <w:rPr>
          <w:rFonts w:cs="Times New Roman"/>
          <w:b/>
          <w:noProof/>
          <w:color w:val="auto"/>
          <w:sz w:val="32"/>
          <w:szCs w:val="32"/>
        </w:rPr>
        <w:t>Ỗ</w:t>
      </w:r>
      <w:r w:rsidRPr="00971E10">
        <w:rPr>
          <w:rFonts w:cs="Times New Roman"/>
          <w:b/>
          <w:noProof/>
          <w:color w:val="auto"/>
          <w:sz w:val="32"/>
          <w:szCs w:val="32"/>
        </w:rPr>
        <w:t xml:space="preserve"> TR</w:t>
      </w:r>
      <w:r w:rsidRPr="00971E10">
        <w:rPr>
          <w:rFonts w:cs="Times New Roman"/>
          <w:b/>
          <w:noProof/>
          <w:color w:val="auto"/>
          <w:sz w:val="32"/>
          <w:szCs w:val="32"/>
        </w:rPr>
        <w:t>Ợ</w:t>
      </w:r>
      <w:r w:rsidRPr="00971E10">
        <w:rPr>
          <w:rFonts w:cs="Times New Roman"/>
          <w:b/>
          <w:noProof/>
          <w:color w:val="auto"/>
          <w:sz w:val="32"/>
          <w:szCs w:val="32"/>
        </w:rPr>
        <w:t xml:space="preserve"> T</w:t>
      </w:r>
      <w:r w:rsidRPr="00971E10">
        <w:rPr>
          <w:rFonts w:cs="Times New Roman"/>
          <w:b/>
          <w:noProof/>
          <w:color w:val="auto"/>
          <w:sz w:val="32"/>
          <w:szCs w:val="32"/>
        </w:rPr>
        <w:t>Ạ</w:t>
      </w:r>
      <w:r w:rsidRPr="00971E10">
        <w:rPr>
          <w:rFonts w:cs="Times New Roman"/>
          <w:b/>
          <w:noProof/>
          <w:color w:val="auto"/>
          <w:sz w:val="32"/>
          <w:szCs w:val="32"/>
        </w:rPr>
        <w:t>O VÀ ĐĂNG T</w:t>
      </w:r>
      <w:r w:rsidRPr="00971E10">
        <w:rPr>
          <w:rFonts w:cs="Times New Roman"/>
          <w:b/>
          <w:noProof/>
          <w:color w:val="auto"/>
          <w:sz w:val="32"/>
          <w:szCs w:val="32"/>
        </w:rPr>
        <w:t>Ả</w:t>
      </w:r>
      <w:r w:rsidRPr="00971E10">
        <w:rPr>
          <w:rFonts w:cs="Times New Roman"/>
          <w:b/>
          <w:noProof/>
          <w:color w:val="auto"/>
          <w:sz w:val="32"/>
          <w:szCs w:val="32"/>
        </w:rPr>
        <w:t>I N</w:t>
      </w:r>
      <w:r w:rsidRPr="00971E10">
        <w:rPr>
          <w:rFonts w:cs="Times New Roman"/>
          <w:b/>
          <w:noProof/>
          <w:color w:val="auto"/>
          <w:sz w:val="32"/>
          <w:szCs w:val="32"/>
        </w:rPr>
        <w:t>Ộ</w:t>
      </w:r>
      <w:r w:rsidRPr="00971E10">
        <w:rPr>
          <w:rFonts w:cs="Times New Roman"/>
          <w:b/>
          <w:noProof/>
          <w:color w:val="auto"/>
          <w:sz w:val="32"/>
          <w:szCs w:val="32"/>
        </w:rPr>
        <w:t>I DUNG</w:t>
      </w:r>
    </w:p>
    <w:p w14:paraId="20F17FA7" w14:textId="77777777" w:rsidR="00FC1AC4" w:rsidRPr="00971E10" w:rsidRDefault="00FC1AC4" w:rsidP="00FC1AC4">
      <w:pPr>
        <w:spacing w:after="300"/>
        <w:rPr>
          <w:rFonts w:cs="Times New Roman"/>
          <w:b/>
          <w:noProof/>
          <w:color w:val="auto"/>
          <w:sz w:val="32"/>
          <w:szCs w:val="32"/>
        </w:rPr>
      </w:pPr>
    </w:p>
    <w:p w14:paraId="6BBAF0EC" w14:textId="77777777" w:rsidR="00FC1AC4" w:rsidRPr="00971E10" w:rsidRDefault="000807CD" w:rsidP="00FC1AC4">
      <w:pPr>
        <w:spacing w:after="120" w:line="312" w:lineRule="auto"/>
        <w:rPr>
          <w:rFonts w:cs="Times New Roman"/>
          <w:b/>
          <w:noProof/>
          <w:color w:val="auto"/>
          <w:sz w:val="28"/>
          <w:szCs w:val="28"/>
        </w:rPr>
      </w:pPr>
      <w:r w:rsidRPr="00971E10">
        <w:rPr>
          <w:rFonts w:cs="Times New Roman"/>
          <w:b/>
          <w:noProof/>
          <w:color w:val="auto"/>
          <w:sz w:val="28"/>
          <w:szCs w:val="28"/>
        </w:rPr>
        <w:t>GI</w:t>
      </w:r>
      <w:r w:rsidRPr="00971E10">
        <w:rPr>
          <w:rFonts w:cs="Times New Roman"/>
          <w:b/>
          <w:noProof/>
          <w:color w:val="auto"/>
          <w:sz w:val="28"/>
          <w:szCs w:val="28"/>
        </w:rPr>
        <w:t>Ả</w:t>
      </w:r>
      <w:r w:rsidRPr="00971E10">
        <w:rPr>
          <w:rFonts w:cs="Times New Roman"/>
          <w:b/>
          <w:noProof/>
          <w:color w:val="auto"/>
          <w:sz w:val="28"/>
          <w:szCs w:val="28"/>
        </w:rPr>
        <w:t>NG VIÊN HƯ</w:t>
      </w:r>
      <w:r w:rsidRPr="00971E10">
        <w:rPr>
          <w:rFonts w:cs="Times New Roman"/>
          <w:b/>
          <w:noProof/>
          <w:color w:val="auto"/>
          <w:sz w:val="28"/>
          <w:szCs w:val="28"/>
        </w:rPr>
        <w:t>Ớ</w:t>
      </w:r>
      <w:r w:rsidRPr="00971E10">
        <w:rPr>
          <w:rFonts w:cs="Times New Roman"/>
          <w:b/>
          <w:noProof/>
          <w:color w:val="auto"/>
          <w:sz w:val="28"/>
          <w:szCs w:val="28"/>
        </w:rPr>
        <w:t>NG D</w:t>
      </w:r>
      <w:r w:rsidRPr="00971E10">
        <w:rPr>
          <w:rFonts w:cs="Times New Roman"/>
          <w:b/>
          <w:noProof/>
          <w:color w:val="auto"/>
          <w:sz w:val="28"/>
          <w:szCs w:val="28"/>
        </w:rPr>
        <w:t>Ẫ</w:t>
      </w:r>
      <w:r w:rsidRPr="00971E10">
        <w:rPr>
          <w:rFonts w:cs="Times New Roman"/>
          <w:b/>
          <w:noProof/>
          <w:color w:val="auto"/>
          <w:sz w:val="28"/>
          <w:szCs w:val="28"/>
        </w:rPr>
        <w:t>N:  ThS. Võ Qu</w:t>
      </w:r>
      <w:r w:rsidRPr="00971E10">
        <w:rPr>
          <w:rFonts w:cs="Times New Roman"/>
          <w:b/>
          <w:noProof/>
          <w:color w:val="auto"/>
          <w:sz w:val="28"/>
          <w:szCs w:val="28"/>
        </w:rPr>
        <w:t>ố</w:t>
      </w:r>
      <w:r w:rsidRPr="00971E10">
        <w:rPr>
          <w:rFonts w:cs="Times New Roman"/>
          <w:b/>
          <w:noProof/>
          <w:color w:val="auto"/>
          <w:sz w:val="28"/>
          <w:szCs w:val="28"/>
        </w:rPr>
        <w:t>c Lương</w:t>
      </w:r>
      <w:r w:rsidRPr="00971E10">
        <w:rPr>
          <w:rFonts w:cs="Times New Roman"/>
          <w:b/>
          <w:noProof/>
          <w:color w:val="auto"/>
          <w:sz w:val="28"/>
          <w:szCs w:val="28"/>
        </w:rPr>
        <w:br/>
      </w:r>
    </w:p>
    <w:p w14:paraId="7DB983F8" w14:textId="77777777" w:rsidR="00946797" w:rsidRPr="00971E10" w:rsidRDefault="000807CD" w:rsidP="00FC1AC4">
      <w:pPr>
        <w:spacing w:after="120" w:line="312" w:lineRule="auto"/>
        <w:rPr>
          <w:rFonts w:cs="Times New Roman"/>
          <w:noProof/>
          <w:color w:val="auto"/>
          <w:sz w:val="28"/>
          <w:szCs w:val="28"/>
        </w:rPr>
      </w:pPr>
      <w:r w:rsidRPr="00971E10">
        <w:rPr>
          <w:rFonts w:cs="Times New Roman"/>
          <w:b/>
          <w:noProof/>
          <w:color w:val="auto"/>
          <w:sz w:val="28"/>
          <w:szCs w:val="28"/>
        </w:rPr>
        <w:br/>
        <w:t>NHÓM TH</w:t>
      </w:r>
      <w:r w:rsidRPr="00971E10">
        <w:rPr>
          <w:rFonts w:cs="Times New Roman"/>
          <w:b/>
          <w:noProof/>
          <w:color w:val="auto"/>
          <w:sz w:val="28"/>
          <w:szCs w:val="28"/>
        </w:rPr>
        <w:t>Ự</w:t>
      </w:r>
      <w:r w:rsidRPr="00971E10">
        <w:rPr>
          <w:rFonts w:cs="Times New Roman"/>
          <w:b/>
          <w:noProof/>
          <w:color w:val="auto"/>
          <w:sz w:val="28"/>
          <w:szCs w:val="28"/>
        </w:rPr>
        <w:t>C HI</w:t>
      </w:r>
      <w:r w:rsidRPr="00971E10">
        <w:rPr>
          <w:rFonts w:cs="Times New Roman"/>
          <w:b/>
          <w:noProof/>
          <w:color w:val="auto"/>
          <w:sz w:val="28"/>
          <w:szCs w:val="28"/>
        </w:rPr>
        <w:t>Ệ</w:t>
      </w:r>
      <w:r w:rsidRPr="00971E10">
        <w:rPr>
          <w:rFonts w:cs="Times New Roman"/>
          <w:b/>
          <w:noProof/>
          <w:color w:val="auto"/>
          <w:sz w:val="28"/>
          <w:szCs w:val="28"/>
        </w:rPr>
        <w:t>N:    Nhóm 2</w:t>
      </w:r>
      <w:r w:rsidRPr="00971E10">
        <w:rPr>
          <w:rFonts w:cs="Times New Roman"/>
          <w:b/>
          <w:noProof/>
          <w:color w:val="auto"/>
          <w:sz w:val="28"/>
          <w:szCs w:val="28"/>
        </w:rPr>
        <w:br/>
      </w:r>
      <w:r w:rsidRPr="00971E10">
        <w:rPr>
          <w:rFonts w:cs="Times New Roman"/>
          <w:noProof/>
        </w:rPr>
        <w:t>1. Nguy</w:t>
      </w:r>
      <w:r w:rsidRPr="00971E10">
        <w:rPr>
          <w:rFonts w:cs="Times New Roman"/>
          <w:noProof/>
        </w:rPr>
        <w:t>ễ</w:t>
      </w:r>
      <w:r w:rsidRPr="00971E10">
        <w:rPr>
          <w:rFonts w:cs="Times New Roman"/>
          <w:noProof/>
        </w:rPr>
        <w:t>n Bình Dương - MSSV: 2424802010319 - L</w:t>
      </w:r>
      <w:r w:rsidRPr="00971E10">
        <w:rPr>
          <w:rFonts w:cs="Times New Roman"/>
          <w:noProof/>
        </w:rPr>
        <w:t>ớ</w:t>
      </w:r>
      <w:r w:rsidRPr="00971E10">
        <w:rPr>
          <w:rFonts w:cs="Times New Roman"/>
          <w:noProof/>
        </w:rPr>
        <w:t>p: D24CNTT05</w:t>
      </w:r>
      <w:r w:rsidRPr="00971E10">
        <w:rPr>
          <w:rFonts w:cs="Times New Roman"/>
          <w:noProof/>
        </w:rPr>
        <w:br/>
        <w:t>2. Tr</w:t>
      </w:r>
      <w:r w:rsidRPr="00971E10">
        <w:rPr>
          <w:rFonts w:cs="Times New Roman"/>
          <w:noProof/>
        </w:rPr>
        <w:t>ầ</w:t>
      </w:r>
      <w:r w:rsidRPr="00971E10">
        <w:rPr>
          <w:rFonts w:cs="Times New Roman"/>
          <w:noProof/>
        </w:rPr>
        <w:t>n H</w:t>
      </w:r>
      <w:r w:rsidRPr="00971E10">
        <w:rPr>
          <w:rFonts w:cs="Times New Roman"/>
          <w:noProof/>
        </w:rPr>
        <w:t>ồ</w:t>
      </w:r>
      <w:r w:rsidRPr="00971E10">
        <w:rPr>
          <w:rFonts w:cs="Times New Roman"/>
          <w:noProof/>
        </w:rPr>
        <w:t>ng Thanh - MSSV: 2424802010439 - L</w:t>
      </w:r>
      <w:r w:rsidRPr="00971E10">
        <w:rPr>
          <w:rFonts w:cs="Times New Roman"/>
          <w:noProof/>
        </w:rPr>
        <w:t>ớ</w:t>
      </w:r>
      <w:r w:rsidRPr="00971E10">
        <w:rPr>
          <w:rFonts w:cs="Times New Roman"/>
          <w:noProof/>
        </w:rPr>
        <w:t xml:space="preserve">p: </w:t>
      </w:r>
      <w:r w:rsidRPr="00971E10">
        <w:rPr>
          <w:rFonts w:cs="Times New Roman"/>
          <w:noProof/>
        </w:rPr>
        <w:lastRenderedPageBreak/>
        <w:t>D24CNTT03</w:t>
      </w:r>
      <w:r w:rsidRPr="00971E10">
        <w:rPr>
          <w:rFonts w:cs="Times New Roman"/>
          <w:noProof/>
        </w:rPr>
        <w:br/>
        <w:t>3. Ph</w:t>
      </w:r>
      <w:r w:rsidRPr="00971E10">
        <w:rPr>
          <w:rFonts w:cs="Times New Roman"/>
          <w:noProof/>
        </w:rPr>
        <w:t>ạ</w:t>
      </w:r>
      <w:r w:rsidRPr="00971E10">
        <w:rPr>
          <w:rFonts w:cs="Times New Roman"/>
          <w:noProof/>
        </w:rPr>
        <w:t>m Anh Tu</w:t>
      </w:r>
      <w:r w:rsidRPr="00971E10">
        <w:rPr>
          <w:rFonts w:cs="Times New Roman"/>
          <w:noProof/>
        </w:rPr>
        <w:t>ấ</w:t>
      </w:r>
      <w:r w:rsidRPr="00971E10">
        <w:rPr>
          <w:rFonts w:cs="Times New Roman"/>
          <w:noProof/>
        </w:rPr>
        <w:t>n      -  MSSV: 2324802010393 - L</w:t>
      </w:r>
      <w:r w:rsidRPr="00971E10">
        <w:rPr>
          <w:rFonts w:cs="Times New Roman"/>
          <w:noProof/>
        </w:rPr>
        <w:t>ớ</w:t>
      </w:r>
      <w:r w:rsidRPr="00971E10">
        <w:rPr>
          <w:rFonts w:cs="Times New Roman"/>
          <w:noProof/>
        </w:rPr>
        <w:t>p: D23CNTT03</w:t>
      </w:r>
    </w:p>
    <w:p w14:paraId="5108B335" w14:textId="77777777" w:rsidR="00194873" w:rsidRPr="00971E10" w:rsidRDefault="00194873" w:rsidP="00194873">
      <w:pPr>
        <w:spacing w:before="1600"/>
        <w:jc w:val="center"/>
        <w:rPr>
          <w:rFonts w:cs="Times New Roman"/>
          <w:b/>
          <w:noProof/>
          <w:color w:val="auto"/>
          <w:sz w:val="28"/>
          <w:szCs w:val="28"/>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11/2026</w:t>
      </w:r>
    </w:p>
    <w:p w14:paraId="7CA98C77" w14:textId="77777777" w:rsidR="00BC4A85" w:rsidRDefault="00BC4A85" w:rsidP="00BC4A85">
      <w:pPr>
        <w:tabs>
          <w:tab w:val="left" w:pos="2535"/>
        </w:tabs>
        <w:spacing w:before="1600"/>
        <w:rPr>
          <w:rFonts w:cs="Times New Roman"/>
          <w:i/>
          <w:noProof/>
          <w:color w:val="auto"/>
          <w:sz w:val="20"/>
        </w:rPr>
        <w:sectPr w:rsidR="00BC4A85" w:rsidSect="00BC4A85">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p>
    <w:p w14:paraId="55CFEAAB" w14:textId="4CEBFC2F" w:rsidR="00194873" w:rsidRPr="00971E10" w:rsidRDefault="00BC4A85" w:rsidP="00BC4A85">
      <w:pPr>
        <w:tabs>
          <w:tab w:val="left" w:pos="2535"/>
        </w:tabs>
        <w:spacing w:before="1600"/>
        <w:rPr>
          <w:rFonts w:cs="Times New Roman"/>
          <w:i/>
          <w:noProof/>
          <w:color w:val="auto"/>
          <w:sz w:val="20"/>
        </w:rPr>
      </w:pPr>
      <w:r>
        <w:rPr>
          <w:rFonts w:cs="Times New Roman"/>
          <w:i/>
          <w:noProof/>
          <w:color w:val="auto"/>
          <w:sz w:val="20"/>
        </w:rPr>
        <w:lastRenderedPageBreak/>
        <w:tab/>
      </w:r>
    </w:p>
    <w:p w14:paraId="246A89F9" w14:textId="77777777" w:rsidR="00946797" w:rsidRPr="00971E10" w:rsidRDefault="000807CD">
      <w:pPr>
        <w:spacing w:after="40"/>
        <w:jc w:val="center"/>
        <w:rPr>
          <w:rFonts w:cs="Times New Roman"/>
          <w:b/>
          <w:noProof/>
          <w:color w:val="auto"/>
          <w:sz w:val="28"/>
          <w:szCs w:val="28"/>
        </w:rPr>
      </w:pPr>
      <w:r w:rsidRPr="00971E10">
        <w:rPr>
          <w:rFonts w:cs="Times New Roman"/>
          <w:b/>
          <w:noProof/>
          <w:color w:val="auto"/>
          <w:sz w:val="28"/>
          <w:szCs w:val="28"/>
        </w:rPr>
        <w:t>TRƯ</w:t>
      </w:r>
      <w:r w:rsidRPr="00971E10">
        <w:rPr>
          <w:rFonts w:cs="Times New Roman"/>
          <w:b/>
          <w:noProof/>
          <w:color w:val="auto"/>
          <w:sz w:val="28"/>
          <w:szCs w:val="28"/>
        </w:rPr>
        <w:t>Ờ</w:t>
      </w:r>
      <w:r w:rsidRPr="00971E10">
        <w:rPr>
          <w:rFonts w:cs="Times New Roman"/>
          <w:b/>
          <w:noProof/>
          <w:color w:val="auto"/>
          <w:sz w:val="28"/>
          <w:szCs w:val="28"/>
        </w:rPr>
        <w:t>NG Đ</w:t>
      </w:r>
      <w:r w:rsidRPr="00971E10">
        <w:rPr>
          <w:rFonts w:cs="Times New Roman"/>
          <w:b/>
          <w:noProof/>
          <w:color w:val="auto"/>
          <w:sz w:val="28"/>
          <w:szCs w:val="28"/>
        </w:rPr>
        <w:t>Ạ</w:t>
      </w:r>
      <w:r w:rsidRPr="00971E10">
        <w:rPr>
          <w:rFonts w:cs="Times New Roman"/>
          <w:b/>
          <w:noProof/>
          <w:color w:val="auto"/>
          <w:sz w:val="28"/>
          <w:szCs w:val="28"/>
        </w:rPr>
        <w:t>I H</w:t>
      </w:r>
      <w:r w:rsidRPr="00971E10">
        <w:rPr>
          <w:rFonts w:cs="Times New Roman"/>
          <w:b/>
          <w:noProof/>
          <w:color w:val="auto"/>
          <w:sz w:val="28"/>
          <w:szCs w:val="28"/>
        </w:rPr>
        <w:t>Ọ</w:t>
      </w:r>
      <w:r w:rsidRPr="00971E10">
        <w:rPr>
          <w:rFonts w:cs="Times New Roman"/>
          <w:b/>
          <w:noProof/>
          <w:color w:val="auto"/>
          <w:sz w:val="28"/>
          <w:szCs w:val="28"/>
        </w:rPr>
        <w:t>C TH</w:t>
      </w:r>
      <w:r w:rsidRPr="00971E10">
        <w:rPr>
          <w:rFonts w:cs="Times New Roman"/>
          <w:b/>
          <w:noProof/>
          <w:color w:val="auto"/>
          <w:sz w:val="28"/>
          <w:szCs w:val="28"/>
        </w:rPr>
        <w:t>Ủ</w:t>
      </w:r>
      <w:r w:rsidRPr="00971E10">
        <w:rPr>
          <w:rFonts w:cs="Times New Roman"/>
          <w:b/>
          <w:noProof/>
          <w:color w:val="auto"/>
          <w:sz w:val="28"/>
          <w:szCs w:val="28"/>
        </w:rPr>
        <w:t xml:space="preserve"> D</w:t>
      </w:r>
      <w:r w:rsidRPr="00971E10">
        <w:rPr>
          <w:rFonts w:cs="Times New Roman"/>
          <w:b/>
          <w:noProof/>
          <w:color w:val="auto"/>
          <w:sz w:val="28"/>
          <w:szCs w:val="28"/>
        </w:rPr>
        <w:t>Ầ</w:t>
      </w:r>
      <w:r w:rsidRPr="00971E10">
        <w:rPr>
          <w:rFonts w:cs="Times New Roman"/>
          <w:b/>
          <w:noProof/>
          <w:color w:val="auto"/>
          <w:sz w:val="28"/>
          <w:szCs w:val="28"/>
        </w:rPr>
        <w:t>U M</w:t>
      </w:r>
      <w:r w:rsidRPr="00971E10">
        <w:rPr>
          <w:rFonts w:cs="Times New Roman"/>
          <w:b/>
          <w:noProof/>
          <w:color w:val="auto"/>
          <w:sz w:val="28"/>
          <w:szCs w:val="28"/>
        </w:rPr>
        <w:t>Ộ</w:t>
      </w:r>
      <w:r w:rsidRPr="00971E10">
        <w:rPr>
          <w:rFonts w:cs="Times New Roman"/>
          <w:b/>
          <w:noProof/>
          <w:color w:val="auto"/>
          <w:sz w:val="28"/>
          <w:szCs w:val="28"/>
        </w:rPr>
        <w:t>T</w:t>
      </w:r>
      <w:r w:rsidRPr="00971E10">
        <w:rPr>
          <w:rFonts w:cs="Times New Roman"/>
          <w:b/>
          <w:noProof/>
          <w:color w:val="auto"/>
          <w:sz w:val="28"/>
          <w:szCs w:val="28"/>
        </w:rPr>
        <w:br/>
        <w:t>VI</w:t>
      </w:r>
      <w:r w:rsidRPr="00971E10">
        <w:rPr>
          <w:rFonts w:cs="Times New Roman"/>
          <w:b/>
          <w:noProof/>
          <w:color w:val="auto"/>
          <w:sz w:val="28"/>
          <w:szCs w:val="28"/>
        </w:rPr>
        <w:t>Ệ</w:t>
      </w:r>
      <w:r w:rsidRPr="00971E10">
        <w:rPr>
          <w:rFonts w:cs="Times New Roman"/>
          <w:b/>
          <w:noProof/>
          <w:color w:val="auto"/>
          <w:sz w:val="28"/>
          <w:szCs w:val="28"/>
        </w:rPr>
        <w:t>N CÔNG NGH</w:t>
      </w:r>
      <w:r w:rsidRPr="00971E10">
        <w:rPr>
          <w:rFonts w:cs="Times New Roman"/>
          <w:b/>
          <w:noProof/>
          <w:color w:val="auto"/>
          <w:sz w:val="28"/>
          <w:szCs w:val="28"/>
        </w:rPr>
        <w:t>Ệ</w:t>
      </w:r>
      <w:r w:rsidRPr="00971E10">
        <w:rPr>
          <w:rFonts w:cs="Times New Roman"/>
          <w:b/>
          <w:noProof/>
          <w:color w:val="auto"/>
          <w:sz w:val="28"/>
          <w:szCs w:val="28"/>
        </w:rPr>
        <w:t xml:space="preserve"> S</w:t>
      </w:r>
      <w:r w:rsidRPr="00971E10">
        <w:rPr>
          <w:rFonts w:cs="Times New Roman"/>
          <w:b/>
          <w:noProof/>
          <w:color w:val="auto"/>
          <w:sz w:val="28"/>
          <w:szCs w:val="28"/>
        </w:rPr>
        <w:t>Ố</w:t>
      </w:r>
    </w:p>
    <w:p w14:paraId="263BE5DB" w14:textId="77777777" w:rsidR="00946797" w:rsidRPr="00971E10" w:rsidRDefault="00946797">
      <w:pPr>
        <w:spacing w:after="40"/>
        <w:jc w:val="center"/>
        <w:rPr>
          <w:rFonts w:cs="Times New Roman"/>
          <w:b/>
          <w:noProof/>
          <w:color w:val="auto"/>
          <w:sz w:val="28"/>
        </w:rPr>
      </w:pPr>
    </w:p>
    <w:p w14:paraId="62EDD893" w14:textId="77777777" w:rsidR="00946797" w:rsidRPr="00971E10" w:rsidRDefault="00946797">
      <w:pPr>
        <w:spacing w:after="40"/>
        <w:jc w:val="center"/>
        <w:rPr>
          <w:rFonts w:cs="Times New Roman"/>
          <w:noProof/>
          <w:color w:val="auto"/>
        </w:rPr>
      </w:pPr>
    </w:p>
    <w:p w14:paraId="599A6D52"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1E790FAE" wp14:editId="255B4A2C">
            <wp:extent cx="2529840" cy="979805"/>
            <wp:effectExtent l="0" t="0" r="3810"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1460CE8A" w14:textId="77777777" w:rsidR="00946797" w:rsidRPr="00971E10" w:rsidRDefault="00946797">
      <w:pPr>
        <w:spacing w:after="300"/>
        <w:jc w:val="center"/>
        <w:rPr>
          <w:rFonts w:cs="Times New Roman"/>
          <w:noProof/>
          <w:color w:val="auto"/>
          <w:sz w:val="32"/>
          <w:szCs w:val="32"/>
        </w:rPr>
      </w:pPr>
    </w:p>
    <w:p w14:paraId="60E03F40"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w:t>
      </w:r>
      <w:r w:rsidRPr="00971E10">
        <w:rPr>
          <w:rFonts w:cs="Times New Roman"/>
          <w:b/>
          <w:noProof/>
          <w:color w:val="auto"/>
          <w:sz w:val="32"/>
          <w:szCs w:val="32"/>
        </w:rPr>
        <w:t>Ồ</w:t>
      </w:r>
      <w:r w:rsidRPr="00971E10">
        <w:rPr>
          <w:rFonts w:cs="Times New Roman"/>
          <w:b/>
          <w:noProof/>
          <w:color w:val="auto"/>
          <w:sz w:val="32"/>
          <w:szCs w:val="32"/>
        </w:rPr>
        <w:t xml:space="preserve"> ÁN CƠ S</w:t>
      </w:r>
      <w:r w:rsidRPr="00971E10">
        <w:rPr>
          <w:rFonts w:cs="Times New Roman"/>
          <w:b/>
          <w:noProof/>
          <w:color w:val="auto"/>
          <w:sz w:val="32"/>
          <w:szCs w:val="32"/>
        </w:rPr>
        <w:t>Ở</w:t>
      </w:r>
      <w:r w:rsidRPr="00971E10">
        <w:rPr>
          <w:rFonts w:cs="Times New Roman"/>
          <w:b/>
          <w:noProof/>
          <w:color w:val="auto"/>
          <w:sz w:val="32"/>
          <w:szCs w:val="32"/>
        </w:rPr>
        <w:t xml:space="preserve"> NGÀNH</w:t>
      </w:r>
    </w:p>
    <w:p w14:paraId="15E76028"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w:t>
      </w:r>
      <w:r w:rsidRPr="00971E10">
        <w:rPr>
          <w:rFonts w:cs="Times New Roman"/>
          <w:b/>
          <w:noProof/>
          <w:color w:val="auto"/>
          <w:sz w:val="32"/>
          <w:szCs w:val="32"/>
        </w:rPr>
        <w:t>Ự</w:t>
      </w:r>
      <w:r w:rsidRPr="00971E10">
        <w:rPr>
          <w:rFonts w:cs="Times New Roman"/>
          <w:b/>
          <w:noProof/>
          <w:color w:val="auto"/>
          <w:sz w:val="32"/>
          <w:szCs w:val="32"/>
        </w:rPr>
        <w:t>NG WEBSITE TRUY</w:t>
      </w:r>
      <w:r w:rsidRPr="00971E10">
        <w:rPr>
          <w:rFonts w:cs="Times New Roman"/>
          <w:b/>
          <w:noProof/>
          <w:color w:val="auto"/>
          <w:sz w:val="32"/>
          <w:szCs w:val="32"/>
        </w:rPr>
        <w:t>Ề</w:t>
      </w:r>
      <w:r w:rsidRPr="00971E10">
        <w:rPr>
          <w:rFonts w:cs="Times New Roman"/>
          <w:b/>
          <w:noProof/>
          <w:color w:val="auto"/>
          <w:sz w:val="32"/>
          <w:szCs w:val="32"/>
        </w:rPr>
        <w:t>N THÔNG CÔNG ĐOÀN TDMU TÍCH H</w:t>
      </w:r>
      <w:r w:rsidRPr="00971E10">
        <w:rPr>
          <w:rFonts w:cs="Times New Roman"/>
          <w:b/>
          <w:noProof/>
          <w:color w:val="auto"/>
          <w:sz w:val="32"/>
          <w:szCs w:val="32"/>
        </w:rPr>
        <w:t>Ợ</w:t>
      </w:r>
      <w:r w:rsidRPr="00971E10">
        <w:rPr>
          <w:rFonts w:cs="Times New Roman"/>
          <w:b/>
          <w:noProof/>
          <w:color w:val="auto"/>
          <w:sz w:val="32"/>
          <w:szCs w:val="32"/>
        </w:rPr>
        <w:t>P AI H</w:t>
      </w:r>
      <w:r w:rsidRPr="00971E10">
        <w:rPr>
          <w:rFonts w:cs="Times New Roman"/>
          <w:b/>
          <w:noProof/>
          <w:color w:val="auto"/>
          <w:sz w:val="32"/>
          <w:szCs w:val="32"/>
        </w:rPr>
        <w:t>Ỗ</w:t>
      </w:r>
      <w:r w:rsidRPr="00971E10">
        <w:rPr>
          <w:rFonts w:cs="Times New Roman"/>
          <w:b/>
          <w:noProof/>
          <w:color w:val="auto"/>
          <w:sz w:val="32"/>
          <w:szCs w:val="32"/>
        </w:rPr>
        <w:t xml:space="preserve"> TR</w:t>
      </w:r>
      <w:r w:rsidRPr="00971E10">
        <w:rPr>
          <w:rFonts w:cs="Times New Roman"/>
          <w:b/>
          <w:noProof/>
          <w:color w:val="auto"/>
          <w:sz w:val="32"/>
          <w:szCs w:val="32"/>
        </w:rPr>
        <w:t>Ợ</w:t>
      </w:r>
      <w:r w:rsidRPr="00971E10">
        <w:rPr>
          <w:rFonts w:cs="Times New Roman"/>
          <w:b/>
          <w:noProof/>
          <w:color w:val="auto"/>
          <w:sz w:val="32"/>
          <w:szCs w:val="32"/>
        </w:rPr>
        <w:t xml:space="preserve"> T</w:t>
      </w:r>
      <w:r w:rsidRPr="00971E10">
        <w:rPr>
          <w:rFonts w:cs="Times New Roman"/>
          <w:b/>
          <w:noProof/>
          <w:color w:val="auto"/>
          <w:sz w:val="32"/>
          <w:szCs w:val="32"/>
        </w:rPr>
        <w:t>Ạ</w:t>
      </w:r>
      <w:r w:rsidRPr="00971E10">
        <w:rPr>
          <w:rFonts w:cs="Times New Roman"/>
          <w:b/>
          <w:noProof/>
          <w:color w:val="auto"/>
          <w:sz w:val="32"/>
          <w:szCs w:val="32"/>
        </w:rPr>
        <w:t>O VÀ ĐĂNG T</w:t>
      </w:r>
      <w:r w:rsidRPr="00971E10">
        <w:rPr>
          <w:rFonts w:cs="Times New Roman"/>
          <w:b/>
          <w:noProof/>
          <w:color w:val="auto"/>
          <w:sz w:val="32"/>
          <w:szCs w:val="32"/>
        </w:rPr>
        <w:t>Ả</w:t>
      </w:r>
      <w:r w:rsidRPr="00971E10">
        <w:rPr>
          <w:rFonts w:cs="Times New Roman"/>
          <w:b/>
          <w:noProof/>
          <w:color w:val="auto"/>
          <w:sz w:val="32"/>
          <w:szCs w:val="32"/>
        </w:rPr>
        <w:t>I N</w:t>
      </w:r>
      <w:r w:rsidRPr="00971E10">
        <w:rPr>
          <w:rFonts w:cs="Times New Roman"/>
          <w:b/>
          <w:noProof/>
          <w:color w:val="auto"/>
          <w:sz w:val="32"/>
          <w:szCs w:val="32"/>
        </w:rPr>
        <w:t>Ộ</w:t>
      </w:r>
      <w:r w:rsidRPr="00971E10">
        <w:rPr>
          <w:rFonts w:cs="Times New Roman"/>
          <w:b/>
          <w:noProof/>
          <w:color w:val="auto"/>
          <w:sz w:val="32"/>
          <w:szCs w:val="32"/>
        </w:rPr>
        <w:t>I DUNG</w:t>
      </w:r>
    </w:p>
    <w:p w14:paraId="68609334" w14:textId="77777777" w:rsidR="00BA5AD5" w:rsidRPr="00971E10" w:rsidRDefault="00BA5AD5">
      <w:pPr>
        <w:spacing w:after="120" w:line="312" w:lineRule="auto"/>
        <w:ind w:left="1440"/>
        <w:rPr>
          <w:rFonts w:cs="Times New Roman"/>
          <w:b/>
          <w:noProof/>
          <w:color w:val="auto"/>
          <w:sz w:val="32"/>
          <w:szCs w:val="32"/>
        </w:rPr>
      </w:pPr>
    </w:p>
    <w:p w14:paraId="5BFC2654" w14:textId="77777777" w:rsidR="00BA5AD5" w:rsidRPr="00971E10" w:rsidRDefault="00BA5AD5">
      <w:pPr>
        <w:spacing w:after="120" w:line="312" w:lineRule="auto"/>
        <w:ind w:left="1440"/>
        <w:rPr>
          <w:rFonts w:cs="Times New Roman"/>
          <w:b/>
          <w:noProof/>
          <w:color w:val="auto"/>
          <w:sz w:val="32"/>
          <w:szCs w:val="32"/>
        </w:rPr>
      </w:pPr>
    </w:p>
    <w:p w14:paraId="735748B1" w14:textId="77777777" w:rsidR="00BA5AD5" w:rsidRPr="00971E10" w:rsidRDefault="000807CD" w:rsidP="00BA5AD5">
      <w:pPr>
        <w:spacing w:after="120" w:line="312" w:lineRule="auto"/>
        <w:rPr>
          <w:rFonts w:cs="Times New Roman"/>
          <w:b/>
          <w:noProof/>
          <w:color w:val="auto"/>
          <w:sz w:val="28"/>
          <w:szCs w:val="28"/>
        </w:rPr>
      </w:pPr>
      <w:r w:rsidRPr="00971E10">
        <w:rPr>
          <w:rFonts w:cs="Times New Roman"/>
          <w:b/>
          <w:noProof/>
          <w:color w:val="auto"/>
          <w:sz w:val="28"/>
          <w:szCs w:val="28"/>
        </w:rPr>
        <w:t>GI</w:t>
      </w:r>
      <w:r w:rsidRPr="00971E10">
        <w:rPr>
          <w:rFonts w:cs="Times New Roman"/>
          <w:b/>
          <w:noProof/>
          <w:color w:val="auto"/>
          <w:sz w:val="28"/>
          <w:szCs w:val="28"/>
        </w:rPr>
        <w:t>Ả</w:t>
      </w:r>
      <w:r w:rsidRPr="00971E10">
        <w:rPr>
          <w:rFonts w:cs="Times New Roman"/>
          <w:b/>
          <w:noProof/>
          <w:color w:val="auto"/>
          <w:sz w:val="28"/>
          <w:szCs w:val="28"/>
        </w:rPr>
        <w:t>NG VIÊN HƯ</w:t>
      </w:r>
      <w:r w:rsidRPr="00971E10">
        <w:rPr>
          <w:rFonts w:cs="Times New Roman"/>
          <w:b/>
          <w:noProof/>
          <w:color w:val="auto"/>
          <w:sz w:val="28"/>
          <w:szCs w:val="28"/>
        </w:rPr>
        <w:t>Ớ</w:t>
      </w:r>
      <w:r w:rsidRPr="00971E10">
        <w:rPr>
          <w:rFonts w:cs="Times New Roman"/>
          <w:b/>
          <w:noProof/>
          <w:color w:val="auto"/>
          <w:sz w:val="28"/>
          <w:szCs w:val="28"/>
        </w:rPr>
        <w:t>NG D</w:t>
      </w:r>
      <w:r w:rsidRPr="00971E10">
        <w:rPr>
          <w:rFonts w:cs="Times New Roman"/>
          <w:b/>
          <w:noProof/>
          <w:color w:val="auto"/>
          <w:sz w:val="28"/>
          <w:szCs w:val="28"/>
        </w:rPr>
        <w:t>Ẫ</w:t>
      </w:r>
      <w:r w:rsidRPr="00971E10">
        <w:rPr>
          <w:rFonts w:cs="Times New Roman"/>
          <w:b/>
          <w:noProof/>
          <w:color w:val="auto"/>
          <w:sz w:val="28"/>
          <w:szCs w:val="28"/>
        </w:rPr>
        <w:t>N:  ThS. Võ Qu</w:t>
      </w:r>
      <w:r w:rsidRPr="00971E10">
        <w:rPr>
          <w:rFonts w:cs="Times New Roman"/>
          <w:b/>
          <w:noProof/>
          <w:color w:val="auto"/>
          <w:sz w:val="28"/>
          <w:szCs w:val="28"/>
        </w:rPr>
        <w:t>ố</w:t>
      </w:r>
      <w:r w:rsidRPr="00971E10">
        <w:rPr>
          <w:rFonts w:cs="Times New Roman"/>
          <w:b/>
          <w:noProof/>
          <w:color w:val="auto"/>
          <w:sz w:val="28"/>
          <w:szCs w:val="28"/>
        </w:rPr>
        <w:t>c Lương</w:t>
      </w:r>
      <w:r w:rsidRPr="00971E10">
        <w:rPr>
          <w:rFonts w:cs="Times New Roman"/>
          <w:b/>
          <w:noProof/>
          <w:color w:val="auto"/>
          <w:sz w:val="28"/>
          <w:szCs w:val="28"/>
        </w:rPr>
        <w:br/>
      </w:r>
    </w:p>
    <w:p w14:paraId="0C6E8815" w14:textId="77777777" w:rsidR="00BC4A85" w:rsidRDefault="000807CD" w:rsidP="00BC4A85">
      <w:pPr>
        <w:spacing w:after="120" w:line="312" w:lineRule="auto"/>
        <w:rPr>
          <w:rFonts w:cs="Times New Roman"/>
          <w:noProof/>
        </w:rPr>
      </w:pPr>
      <w:r w:rsidRPr="00971E10">
        <w:rPr>
          <w:rFonts w:cs="Times New Roman"/>
          <w:b/>
          <w:noProof/>
          <w:color w:val="auto"/>
          <w:sz w:val="28"/>
          <w:szCs w:val="28"/>
        </w:rPr>
        <w:lastRenderedPageBreak/>
        <w:br/>
        <w:t>NHÓM TH</w:t>
      </w:r>
      <w:r w:rsidRPr="00971E10">
        <w:rPr>
          <w:rFonts w:cs="Times New Roman"/>
          <w:b/>
          <w:noProof/>
          <w:color w:val="auto"/>
          <w:sz w:val="28"/>
          <w:szCs w:val="28"/>
        </w:rPr>
        <w:t>Ự</w:t>
      </w:r>
      <w:r w:rsidRPr="00971E10">
        <w:rPr>
          <w:rFonts w:cs="Times New Roman"/>
          <w:b/>
          <w:noProof/>
          <w:color w:val="auto"/>
          <w:sz w:val="28"/>
          <w:szCs w:val="28"/>
        </w:rPr>
        <w:t>C HI</w:t>
      </w:r>
      <w:r w:rsidRPr="00971E10">
        <w:rPr>
          <w:rFonts w:cs="Times New Roman"/>
          <w:b/>
          <w:noProof/>
          <w:color w:val="auto"/>
          <w:sz w:val="28"/>
          <w:szCs w:val="28"/>
        </w:rPr>
        <w:t>Ệ</w:t>
      </w:r>
      <w:r w:rsidRPr="00971E10">
        <w:rPr>
          <w:rFonts w:cs="Times New Roman"/>
          <w:b/>
          <w:noProof/>
          <w:color w:val="auto"/>
          <w:sz w:val="28"/>
          <w:szCs w:val="28"/>
        </w:rPr>
        <w:t>N:    Nhóm 2</w:t>
      </w:r>
      <w:r w:rsidRPr="00971E10">
        <w:rPr>
          <w:rFonts w:cs="Times New Roman"/>
          <w:b/>
          <w:noProof/>
          <w:color w:val="auto"/>
          <w:sz w:val="28"/>
          <w:szCs w:val="28"/>
        </w:rPr>
        <w:br/>
      </w:r>
      <w:r w:rsidRPr="00971E10">
        <w:rPr>
          <w:rFonts w:cs="Times New Roman"/>
          <w:noProof/>
        </w:rPr>
        <w:t>1. Nguy</w:t>
      </w:r>
      <w:r w:rsidRPr="00971E10">
        <w:rPr>
          <w:rFonts w:cs="Times New Roman"/>
          <w:noProof/>
        </w:rPr>
        <w:t>ễ</w:t>
      </w:r>
      <w:r w:rsidRPr="00971E10">
        <w:rPr>
          <w:rFonts w:cs="Times New Roman"/>
          <w:noProof/>
        </w:rPr>
        <w:t>n Bình Dương - MSSV: 2424802010319 - L</w:t>
      </w:r>
      <w:r w:rsidRPr="00971E10">
        <w:rPr>
          <w:rFonts w:cs="Times New Roman"/>
          <w:noProof/>
        </w:rPr>
        <w:t>ớ</w:t>
      </w:r>
      <w:r w:rsidRPr="00971E10">
        <w:rPr>
          <w:rFonts w:cs="Times New Roman"/>
          <w:noProof/>
        </w:rPr>
        <w:t>p: D24CNTT05</w:t>
      </w:r>
      <w:r w:rsidRPr="00971E10">
        <w:rPr>
          <w:rFonts w:cs="Times New Roman"/>
          <w:noProof/>
        </w:rPr>
        <w:br/>
        <w:t>2. Tr</w:t>
      </w:r>
      <w:r w:rsidRPr="00971E10">
        <w:rPr>
          <w:rFonts w:cs="Times New Roman"/>
          <w:noProof/>
        </w:rPr>
        <w:t>ầ</w:t>
      </w:r>
      <w:r w:rsidRPr="00971E10">
        <w:rPr>
          <w:rFonts w:cs="Times New Roman"/>
          <w:noProof/>
        </w:rPr>
        <w:t>n H</w:t>
      </w:r>
      <w:r w:rsidRPr="00971E10">
        <w:rPr>
          <w:rFonts w:cs="Times New Roman"/>
          <w:noProof/>
        </w:rPr>
        <w:t>ồ</w:t>
      </w:r>
      <w:r w:rsidRPr="00971E10">
        <w:rPr>
          <w:rFonts w:cs="Times New Roman"/>
          <w:noProof/>
        </w:rPr>
        <w:t>ng Thanh - MSSV: 2424802010439 - L</w:t>
      </w:r>
      <w:r w:rsidRPr="00971E10">
        <w:rPr>
          <w:rFonts w:cs="Times New Roman"/>
          <w:noProof/>
        </w:rPr>
        <w:t>ớ</w:t>
      </w:r>
      <w:r w:rsidRPr="00971E10">
        <w:rPr>
          <w:rFonts w:cs="Times New Roman"/>
          <w:noProof/>
        </w:rPr>
        <w:t>p: D24CNTT03</w:t>
      </w:r>
      <w:r w:rsidRPr="00971E10">
        <w:rPr>
          <w:rFonts w:cs="Times New Roman"/>
          <w:noProof/>
        </w:rPr>
        <w:br/>
        <w:t>3. Ph</w:t>
      </w:r>
      <w:r w:rsidRPr="00971E10">
        <w:rPr>
          <w:rFonts w:cs="Times New Roman"/>
          <w:noProof/>
        </w:rPr>
        <w:t>ạ</w:t>
      </w:r>
      <w:r w:rsidRPr="00971E10">
        <w:rPr>
          <w:rFonts w:cs="Times New Roman"/>
          <w:noProof/>
        </w:rPr>
        <w:t>m Anh Tu</w:t>
      </w:r>
      <w:r w:rsidRPr="00971E10">
        <w:rPr>
          <w:rFonts w:cs="Times New Roman"/>
          <w:noProof/>
        </w:rPr>
        <w:t>ấ</w:t>
      </w:r>
      <w:r w:rsidRPr="00971E10">
        <w:rPr>
          <w:rFonts w:cs="Times New Roman"/>
          <w:noProof/>
        </w:rPr>
        <w:t>n      -  MSSV: 2324802010393 - L</w:t>
      </w:r>
      <w:r w:rsidRPr="00971E10">
        <w:rPr>
          <w:rFonts w:cs="Times New Roman"/>
          <w:noProof/>
        </w:rPr>
        <w:t>ớ</w:t>
      </w:r>
      <w:r w:rsidRPr="00971E10">
        <w:rPr>
          <w:rFonts w:cs="Times New Roman"/>
          <w:noProof/>
        </w:rPr>
        <w:t>p: D23CNTT03</w:t>
      </w:r>
    </w:p>
    <w:p w14:paraId="2183E01A" w14:textId="77777777" w:rsidR="00BC4A85" w:rsidRDefault="00BC4A85" w:rsidP="00BC4A85">
      <w:pPr>
        <w:spacing w:after="120" w:line="312" w:lineRule="auto"/>
        <w:rPr>
          <w:rFonts w:cs="Times New Roman"/>
          <w:noProof/>
        </w:rPr>
      </w:pPr>
    </w:p>
    <w:p w14:paraId="0D37C63D" w14:textId="07675065" w:rsidR="00946797" w:rsidRPr="00BC4A85" w:rsidRDefault="00194873" w:rsidP="00BC4A85">
      <w:pPr>
        <w:spacing w:after="120" w:line="312" w:lineRule="auto"/>
        <w:jc w:val="center"/>
        <w:rPr>
          <w:rFonts w:cs="Times New Roman"/>
          <w:noProof/>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11/2026</w:t>
      </w:r>
    </w:p>
    <w:p w14:paraId="2FBCC76F" w14:textId="77777777" w:rsidR="00946797" w:rsidRPr="00971E10" w:rsidRDefault="00194873" w:rsidP="00194873">
      <w:pPr>
        <w:jc w:val="center"/>
        <w:rPr>
          <w:rFonts w:cs="Times New Roman"/>
          <w:b/>
          <w:bCs/>
          <w:noProof/>
          <w:color w:val="auto"/>
        </w:rPr>
      </w:pPr>
      <w:r w:rsidRPr="00971E10">
        <w:rPr>
          <w:rFonts w:cs="Times New Roman"/>
          <w:b/>
          <w:bCs/>
          <w:noProof/>
          <w:color w:val="auto"/>
        </w:rPr>
        <w:t>PHIẾU CHẤM</w:t>
      </w:r>
      <w:r w:rsidRPr="00971E10">
        <w:rPr>
          <w:rFonts w:cs="Times New Roman"/>
          <w:b/>
          <w:bCs/>
          <w:noProof/>
          <w:color w:val="auto"/>
        </w:rPr>
        <w:br w:type="page"/>
      </w:r>
    </w:p>
    <w:p w14:paraId="783BCCC8" w14:textId="77777777" w:rsidR="00194873" w:rsidRPr="00971E10" w:rsidRDefault="00194873" w:rsidP="00194873">
      <w:pPr>
        <w:rPr>
          <w:rFonts w:cs="Times New Roman"/>
          <w:noProof/>
          <w:szCs w:val="26"/>
        </w:rPr>
      </w:pPr>
      <w:bookmarkStart w:id="0" w:name="_Toc240272968"/>
      <w:r w:rsidRPr="00971E10">
        <w:rPr>
          <w:rFonts w:cs="Times New Roman"/>
          <w:noProof/>
          <w:szCs w:val="26"/>
        </w:rPr>
        <w:lastRenderedPageBreak/>
        <w:t>TRƯỜNG ĐẠI HỌC THỦ DẦU MỘT</w:t>
      </w:r>
    </w:p>
    <w:p w14:paraId="292BFE3B" w14:textId="77777777" w:rsidR="00194873" w:rsidRPr="00971E10" w:rsidRDefault="00194873" w:rsidP="00194873">
      <w:pPr>
        <w:rPr>
          <w:rFonts w:cs="Times New Roman"/>
          <w:b/>
          <w:bCs/>
          <w:noProof/>
          <w:szCs w:val="26"/>
        </w:rPr>
      </w:pPr>
      <w:r w:rsidRPr="00971E10">
        <w:rPr>
          <w:rFonts w:cs="Times New Roman"/>
          <w:b/>
          <w:bCs/>
          <w:noProof/>
          <w:szCs w:val="26"/>
        </w:rPr>
        <w:t xml:space="preserve">      VIỆN CÔNG NGHỆ SỐ</w:t>
      </w:r>
    </w:p>
    <w:p w14:paraId="17C4F4BA" w14:textId="77777777" w:rsidR="00194873" w:rsidRPr="00971E10" w:rsidRDefault="00194873" w:rsidP="00194873">
      <w:pPr>
        <w:jc w:val="center"/>
        <w:rPr>
          <w:noProof/>
        </w:rPr>
      </w:pPr>
    </w:p>
    <w:p w14:paraId="79ED4E7F" w14:textId="77777777" w:rsidR="00194873" w:rsidRPr="00971E10" w:rsidRDefault="00194873" w:rsidP="00194873">
      <w:pPr>
        <w:jc w:val="center"/>
        <w:rPr>
          <w:rFonts w:cs="Times New Roman"/>
          <w:b/>
          <w:bCs/>
          <w:noProof/>
          <w:szCs w:val="26"/>
        </w:rPr>
      </w:pPr>
      <w:r w:rsidRPr="00971E10">
        <w:rPr>
          <w:rFonts w:cs="Times New Roman"/>
          <w:b/>
          <w:bCs/>
          <w:noProof/>
          <w:szCs w:val="26"/>
        </w:rPr>
        <w:t>KẾ HOẠCH LÀM VIỆC NHÓM 2</w:t>
      </w:r>
    </w:p>
    <w:p w14:paraId="1FE9508E" w14:textId="77777777" w:rsidR="00194873" w:rsidRPr="00971E10" w:rsidRDefault="00194873" w:rsidP="00C0593D">
      <w:pPr>
        <w:jc w:val="center"/>
        <w:rPr>
          <w:rFonts w:cs="Times New Roman"/>
          <w:b/>
          <w:bCs/>
          <w:i/>
          <w:iCs/>
          <w:noProof/>
          <w:sz w:val="22"/>
        </w:rPr>
      </w:pPr>
      <w:r w:rsidRPr="00971E10">
        <w:rPr>
          <w:rFonts w:cs="Times New Roman"/>
          <w:b/>
          <w:bCs/>
          <w:i/>
          <w:iCs/>
          <w:noProof/>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971E10" w14:paraId="02059E2D" w14:textId="77777777" w:rsidTr="00D53374">
        <w:trPr>
          <w:trHeight w:val="429"/>
        </w:trPr>
        <w:tc>
          <w:tcPr>
            <w:tcW w:w="5000" w:type="pct"/>
            <w:gridSpan w:val="2"/>
            <w:shd w:val="clear" w:color="auto" w:fill="F2F2F2" w:themeFill="background1" w:themeFillShade="F2"/>
            <w:tcMar>
              <w:left w:w="288" w:type="dxa"/>
              <w:right w:w="288" w:type="dxa"/>
            </w:tcMar>
            <w:vAlign w:val="center"/>
          </w:tcPr>
          <w:p w14:paraId="54C41926" w14:textId="77777777" w:rsidR="00194873" w:rsidRPr="00971E10" w:rsidRDefault="00194873" w:rsidP="00D53374">
            <w:pPr>
              <w:jc w:val="center"/>
              <w:rPr>
                <w:rFonts w:cs="Times New Roman"/>
                <w:b/>
                <w:bCs/>
                <w:noProof/>
                <w:color w:val="EE0000"/>
                <w:szCs w:val="26"/>
              </w:rPr>
            </w:pPr>
            <w:r w:rsidRPr="00971E10">
              <w:rPr>
                <w:rFonts w:cs="Times New Roman"/>
                <w:b/>
                <w:bCs/>
                <w:noProof/>
                <w:szCs w:val="26"/>
              </w:rPr>
              <w:t>THÔNG TIN NHÓM</w:t>
            </w:r>
          </w:p>
        </w:tc>
      </w:tr>
      <w:tr w:rsidR="00194873" w:rsidRPr="00971E10" w14:paraId="7CF30722" w14:textId="77777777" w:rsidTr="00D53374">
        <w:trPr>
          <w:trHeight w:val="429"/>
        </w:trPr>
        <w:tc>
          <w:tcPr>
            <w:tcW w:w="1249" w:type="pct"/>
            <w:shd w:val="clear" w:color="auto" w:fill="F2F2F2" w:themeFill="background1" w:themeFillShade="F2"/>
            <w:tcMar>
              <w:left w:w="288" w:type="dxa"/>
              <w:right w:w="288" w:type="dxa"/>
            </w:tcMar>
            <w:vAlign w:val="center"/>
          </w:tcPr>
          <w:p w14:paraId="2C91CFE2" w14:textId="77777777" w:rsidR="00194873" w:rsidRPr="00971E10" w:rsidRDefault="002F52F2" w:rsidP="002F52F2">
            <w:pPr>
              <w:rPr>
                <w:b/>
                <w:bCs/>
                <w:noProof/>
              </w:rPr>
            </w:pPr>
            <w:r w:rsidRPr="00971E10">
              <w:rPr>
                <w:b/>
                <w:bCs/>
                <w:noProof/>
              </w:rPr>
              <w:t>TÊN NHÓM</w:t>
            </w:r>
          </w:p>
        </w:tc>
        <w:tc>
          <w:tcPr>
            <w:tcW w:w="3751" w:type="pct"/>
            <w:tcMar>
              <w:left w:w="288" w:type="dxa"/>
            </w:tcMar>
            <w:vAlign w:val="center"/>
          </w:tcPr>
          <w:p w14:paraId="70E0D908" w14:textId="77777777" w:rsidR="00194873" w:rsidRPr="00971E10" w:rsidRDefault="00194873" w:rsidP="00D53374">
            <w:pPr>
              <w:rPr>
                <w:rFonts w:cs="Times New Roman"/>
                <w:noProof/>
                <w:color w:val="EE0000"/>
                <w:szCs w:val="26"/>
              </w:rPr>
            </w:pPr>
            <w:r w:rsidRPr="00971E10">
              <w:rPr>
                <w:rFonts w:cs="Times New Roman"/>
                <w:noProof/>
                <w:color w:val="EE0000"/>
                <w:szCs w:val="26"/>
              </w:rPr>
              <w:t>…</w:t>
            </w:r>
          </w:p>
        </w:tc>
      </w:tr>
      <w:tr w:rsidR="00194873" w:rsidRPr="00971E10" w14:paraId="5605E529" w14:textId="77777777" w:rsidTr="00D53374">
        <w:trPr>
          <w:trHeight w:val="429"/>
        </w:trPr>
        <w:tc>
          <w:tcPr>
            <w:tcW w:w="1249" w:type="pct"/>
            <w:vMerge w:val="restart"/>
            <w:shd w:val="clear" w:color="auto" w:fill="F2F2F2" w:themeFill="background1" w:themeFillShade="F2"/>
            <w:tcMar>
              <w:left w:w="288" w:type="dxa"/>
              <w:right w:w="288" w:type="dxa"/>
            </w:tcMar>
            <w:vAlign w:val="center"/>
          </w:tcPr>
          <w:p w14:paraId="12658DAE" w14:textId="77777777" w:rsidR="00194873" w:rsidRPr="00971E10" w:rsidRDefault="002F52F2" w:rsidP="002F52F2">
            <w:pPr>
              <w:rPr>
                <w:b/>
                <w:bCs/>
                <w:noProof/>
              </w:rPr>
            </w:pPr>
            <w:r w:rsidRPr="00971E10">
              <w:rPr>
                <w:b/>
                <w:bCs/>
                <w:noProof/>
              </w:rPr>
              <w:t>TÊN THÀNH VIÊN NHÓM</w:t>
            </w:r>
          </w:p>
        </w:tc>
        <w:tc>
          <w:tcPr>
            <w:tcW w:w="3751" w:type="pct"/>
            <w:tcMar>
              <w:left w:w="288" w:type="dxa"/>
            </w:tcMar>
            <w:vAlign w:val="center"/>
          </w:tcPr>
          <w:p w14:paraId="5CF8F618" w14:textId="77777777" w:rsidR="00194873" w:rsidRPr="00971E10" w:rsidRDefault="000807CD" w:rsidP="00D53374">
            <w:pPr>
              <w:rPr>
                <w:rFonts w:cs="Times New Roman"/>
                <w:noProof/>
                <w:color w:val="EE0000"/>
                <w:szCs w:val="26"/>
              </w:rPr>
            </w:pPr>
            <w:sdt>
              <w:sdtPr>
                <w:rPr>
                  <w:rFonts w:cs="Times New Roman"/>
                  <w:noProof/>
                  <w:color w:val="EE0000"/>
                  <w:szCs w:val="26"/>
                </w:rPr>
                <w:id w:val="1256630886"/>
                <w:placeholder>
                  <w:docPart w:val="488F6377FF3C4A74952D64CF6480D4CC"/>
                </w:placeholder>
                <w15:appearance w15:val="hidden"/>
              </w:sdtPr>
              <w:sdtEndPr/>
              <w:sdtContent>
                <w:r w:rsidR="00194873" w:rsidRPr="00971E10">
                  <w:rPr>
                    <w:rFonts w:cs="Times New Roman"/>
                    <w:noProof/>
                    <w:color w:val="EE0000"/>
                    <w:szCs w:val="26"/>
                  </w:rPr>
                  <w:t>Họ và tên sinh viên 1</w:t>
                </w:r>
              </w:sdtContent>
            </w:sdt>
          </w:p>
        </w:tc>
      </w:tr>
      <w:tr w:rsidR="00194873" w:rsidRPr="00971E10" w14:paraId="34112E28" w14:textId="77777777" w:rsidTr="00D53374">
        <w:trPr>
          <w:trHeight w:val="429"/>
        </w:trPr>
        <w:tc>
          <w:tcPr>
            <w:tcW w:w="1249" w:type="pct"/>
            <w:vMerge/>
            <w:shd w:val="clear" w:color="auto" w:fill="F2F2F2" w:themeFill="background1" w:themeFillShade="F2"/>
            <w:tcMar>
              <w:left w:w="288" w:type="dxa"/>
              <w:right w:w="288" w:type="dxa"/>
            </w:tcMar>
            <w:vAlign w:val="center"/>
          </w:tcPr>
          <w:p w14:paraId="3B354C0F" w14:textId="77777777" w:rsidR="00194873" w:rsidRPr="00971E10" w:rsidRDefault="00194873" w:rsidP="002F52F2">
            <w:pPr>
              <w:rPr>
                <w:b/>
                <w:bCs/>
                <w:noProof/>
              </w:rPr>
            </w:pPr>
          </w:p>
        </w:tc>
        <w:tc>
          <w:tcPr>
            <w:tcW w:w="3751" w:type="pct"/>
            <w:tcMar>
              <w:left w:w="288" w:type="dxa"/>
            </w:tcMar>
          </w:tcPr>
          <w:p w14:paraId="06B3A016" w14:textId="77777777" w:rsidR="00194873" w:rsidRPr="00971E10" w:rsidRDefault="000807CD" w:rsidP="00D53374">
            <w:pPr>
              <w:rPr>
                <w:rFonts w:cs="Times New Roman"/>
                <w:noProof/>
                <w:color w:val="EE0000"/>
                <w:szCs w:val="26"/>
              </w:rPr>
            </w:pPr>
            <w:sdt>
              <w:sdtPr>
                <w:rPr>
                  <w:rFonts w:cs="Times New Roman"/>
                  <w:noProof/>
                  <w:color w:val="EE0000"/>
                  <w:szCs w:val="26"/>
                </w:rPr>
                <w:id w:val="1748221902"/>
                <w:placeholder>
                  <w:docPart w:val="BE86CCDC3C654003805BABF6A5BEEA50"/>
                </w:placeholder>
                <w15:appearance w15:val="hidden"/>
              </w:sdtPr>
              <w:sdtEndPr/>
              <w:sdtContent>
                <w:r w:rsidR="00194873" w:rsidRPr="00971E10">
                  <w:rPr>
                    <w:rFonts w:cs="Times New Roman"/>
                    <w:noProof/>
                    <w:color w:val="EE0000"/>
                    <w:szCs w:val="26"/>
                  </w:rPr>
                  <w:t>Họ và tên sinh viên 2</w:t>
                </w:r>
              </w:sdtContent>
            </w:sdt>
          </w:p>
        </w:tc>
      </w:tr>
      <w:tr w:rsidR="00194873" w:rsidRPr="00971E10" w14:paraId="516E00AF" w14:textId="77777777" w:rsidTr="00D53374">
        <w:trPr>
          <w:trHeight w:val="429"/>
        </w:trPr>
        <w:tc>
          <w:tcPr>
            <w:tcW w:w="1249" w:type="pct"/>
            <w:vMerge/>
            <w:shd w:val="clear" w:color="auto" w:fill="F2F2F2" w:themeFill="background1" w:themeFillShade="F2"/>
            <w:tcMar>
              <w:left w:w="288" w:type="dxa"/>
              <w:right w:w="288" w:type="dxa"/>
            </w:tcMar>
            <w:vAlign w:val="center"/>
          </w:tcPr>
          <w:p w14:paraId="122476EC" w14:textId="77777777" w:rsidR="00194873" w:rsidRPr="00971E10" w:rsidRDefault="00194873" w:rsidP="002F52F2">
            <w:pPr>
              <w:rPr>
                <w:b/>
                <w:bCs/>
                <w:noProof/>
              </w:rPr>
            </w:pPr>
          </w:p>
        </w:tc>
        <w:tc>
          <w:tcPr>
            <w:tcW w:w="3751" w:type="pct"/>
            <w:tcMar>
              <w:left w:w="288" w:type="dxa"/>
            </w:tcMar>
          </w:tcPr>
          <w:p w14:paraId="1BF2ECAA" w14:textId="77777777" w:rsidR="00194873" w:rsidRPr="00971E10" w:rsidRDefault="000807CD" w:rsidP="00D53374">
            <w:pPr>
              <w:rPr>
                <w:rFonts w:cs="Times New Roman"/>
                <w:noProof/>
                <w:color w:val="EE0000"/>
                <w:szCs w:val="26"/>
              </w:rPr>
            </w:pPr>
            <w:sdt>
              <w:sdtPr>
                <w:rPr>
                  <w:rFonts w:cs="Times New Roman"/>
                  <w:noProof/>
                  <w:color w:val="EE0000"/>
                  <w:szCs w:val="26"/>
                </w:rPr>
                <w:id w:val="-1850780846"/>
                <w:placeholder>
                  <w:docPart w:val="C5FEB80FEAEC47B2B8C5936A762953F7"/>
                </w:placeholder>
                <w15:appearance w15:val="hidden"/>
              </w:sdtPr>
              <w:sdtEndPr/>
              <w:sdtContent>
                <w:r w:rsidR="00194873" w:rsidRPr="00971E10">
                  <w:rPr>
                    <w:rFonts w:cs="Times New Roman"/>
                    <w:noProof/>
                    <w:color w:val="EE0000"/>
                    <w:szCs w:val="26"/>
                  </w:rPr>
                  <w:t>Họ và tên sinh viên 3</w:t>
                </w:r>
              </w:sdtContent>
            </w:sdt>
          </w:p>
        </w:tc>
      </w:tr>
      <w:tr w:rsidR="00194873" w:rsidRPr="00971E10" w14:paraId="604BB93C" w14:textId="77777777" w:rsidTr="00D53374">
        <w:trPr>
          <w:trHeight w:val="429"/>
        </w:trPr>
        <w:tc>
          <w:tcPr>
            <w:tcW w:w="1249" w:type="pct"/>
            <w:shd w:val="clear" w:color="auto" w:fill="F2F2F2" w:themeFill="background1" w:themeFillShade="F2"/>
            <w:tcMar>
              <w:left w:w="288" w:type="dxa"/>
              <w:right w:w="288" w:type="dxa"/>
            </w:tcMar>
            <w:vAlign w:val="center"/>
          </w:tcPr>
          <w:p w14:paraId="041D2BFE" w14:textId="77777777" w:rsidR="00194873" w:rsidRPr="00971E10" w:rsidRDefault="002F52F2" w:rsidP="002F52F2">
            <w:pPr>
              <w:rPr>
                <w:b/>
                <w:bCs/>
                <w:noProof/>
              </w:rPr>
            </w:pPr>
            <w:r w:rsidRPr="00971E10">
              <w:rPr>
                <w:b/>
                <w:bCs/>
                <w:noProof/>
              </w:rPr>
              <w:t>NHÓM LỚP</w:t>
            </w:r>
          </w:p>
        </w:tc>
        <w:tc>
          <w:tcPr>
            <w:tcW w:w="3751" w:type="pct"/>
            <w:tcMar>
              <w:left w:w="288" w:type="dxa"/>
            </w:tcMar>
            <w:vAlign w:val="center"/>
          </w:tcPr>
          <w:p w14:paraId="6E2D70C2" w14:textId="77777777" w:rsidR="00194873" w:rsidRPr="00971E10" w:rsidRDefault="000807CD" w:rsidP="00D53374">
            <w:pPr>
              <w:rPr>
                <w:rFonts w:cs="Times New Roman"/>
                <w:noProof/>
                <w:color w:val="EE0000"/>
                <w:szCs w:val="26"/>
              </w:rPr>
            </w:pPr>
            <w:sdt>
              <w:sdtPr>
                <w:rPr>
                  <w:rFonts w:cs="Times New Roman"/>
                  <w:noProof/>
                  <w:color w:val="EE0000"/>
                  <w:szCs w:val="26"/>
                </w:rPr>
                <w:id w:val="1851987313"/>
                <w:placeholder>
                  <w:docPart w:val="0317041582A840E0BD708F4A990F0DCD"/>
                </w:placeholder>
                <w15:appearance w15:val="hidden"/>
              </w:sdtPr>
              <w:sdtEndPr/>
              <w:sdtContent>
                <w:r w:rsidR="00194873" w:rsidRPr="00971E10">
                  <w:rPr>
                    <w:rFonts w:cs="Times New Roman"/>
                    <w:noProof/>
                    <w:color w:val="EE0000"/>
                    <w:szCs w:val="26"/>
                  </w:rPr>
                  <w:t>VCNS.CQ.T105</w:t>
                </w:r>
              </w:sdtContent>
            </w:sdt>
          </w:p>
        </w:tc>
      </w:tr>
    </w:tbl>
    <w:p w14:paraId="540E2F40" w14:textId="77777777" w:rsidR="00194873" w:rsidRPr="00971E10" w:rsidRDefault="00194873" w:rsidP="00194873">
      <w:pPr>
        <w:jc w:val="center"/>
        <w:rPr>
          <w:rFonts w:ascii="Calibri" w:hAnsi="Calibri" w:cs="Calibri"/>
          <w:noProof/>
        </w:rPr>
      </w:pPr>
    </w:p>
    <w:tbl>
      <w:tblPr>
        <w:tblStyle w:val="GridTable1Light-Accent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53E0E957"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F2F2F2" w:themeFill="background1" w:themeFillShade="F2"/>
          </w:tcPr>
          <w:p w14:paraId="3F379F23" w14:textId="77777777" w:rsidR="00194873" w:rsidRPr="00971E10" w:rsidRDefault="00194873" w:rsidP="00D53374">
            <w:pPr>
              <w:pStyle w:val="Heading1"/>
              <w:jc w:val="center"/>
              <w:rPr>
                <w:rFonts w:ascii="Times New Roman" w:hAnsi="Times New Roman" w:cs="Times New Roman"/>
                <w:b/>
                <w:bCs/>
                <w:noProof/>
                <w:color w:val="auto"/>
                <w:sz w:val="26"/>
                <w:szCs w:val="26"/>
              </w:rPr>
            </w:pPr>
            <w:r w:rsidRPr="00971E10">
              <w:rPr>
                <w:rFonts w:ascii="Times New Roman" w:hAnsi="Times New Roman" w:cs="Times New Roman"/>
                <w:b/>
                <w:noProof/>
                <w:color w:val="auto"/>
                <w:sz w:val="26"/>
                <w:szCs w:val="26"/>
              </w:rPr>
              <w:t>ĐỀ TÀI – CÁC CHỨC NĂNG CHÍNH</w:t>
            </w:r>
          </w:p>
        </w:tc>
      </w:tr>
      <w:tr w:rsidR="00194873" w:rsidRPr="00971E10" w14:paraId="0B06E140" w14:textId="77777777" w:rsidTr="00D53374">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76649075" w14:textId="77777777" w:rsidR="00194873" w:rsidRPr="00971E10" w:rsidRDefault="00194873" w:rsidP="00D53374">
            <w:pPr>
              <w:pStyle w:val="Heading1"/>
              <w:rPr>
                <w:rFonts w:ascii="Times New Roman" w:hAnsi="Times New Roman" w:cs="Times New Roman"/>
                <w:b/>
                <w:bCs/>
                <w:noProof/>
                <w:color w:val="00B050"/>
                <w:sz w:val="26"/>
                <w:szCs w:val="26"/>
              </w:rPr>
            </w:pPr>
            <w:r w:rsidRPr="00971E10">
              <w:rPr>
                <w:rFonts w:ascii="Times New Roman" w:hAnsi="Times New Roman" w:cs="Times New Roman"/>
                <w:b/>
                <w:noProof/>
                <w:color w:val="auto"/>
                <w:sz w:val="26"/>
                <w:szCs w:val="26"/>
              </w:rPr>
              <w:t xml:space="preserve">tên đề tài: </w:t>
            </w:r>
            <w:r w:rsidRPr="00971E10">
              <w:rPr>
                <w:rFonts w:ascii="Times New Roman" w:hAnsi="Times New Roman" w:cs="Times New Roman"/>
                <w:b/>
                <w:noProof/>
                <w:color w:val="EE0000"/>
                <w:sz w:val="26"/>
                <w:szCs w:val="26"/>
              </w:rPr>
              <w:t>………………………………</w:t>
            </w:r>
          </w:p>
        </w:tc>
      </w:tr>
      <w:tr w:rsidR="00194873" w:rsidRPr="00971E10" w14:paraId="1E082347" w14:textId="77777777" w:rsidTr="00D53374">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21FC1AC2" w14:textId="77777777" w:rsidR="00194873" w:rsidRPr="00971E10" w:rsidRDefault="000807CD" w:rsidP="00D53374">
            <w:pPr>
              <w:rPr>
                <w:rFonts w:cs="Times New Roman"/>
                <w:noProof/>
                <w:szCs w:val="26"/>
              </w:rPr>
            </w:pPr>
            <w:sdt>
              <w:sdtPr>
                <w:rPr>
                  <w:rFonts w:cs="Times New Roman"/>
                  <w:noProof/>
                  <w:szCs w:val="26"/>
                </w:rPr>
                <w:id w:val="973333608"/>
                <w:placeholder>
                  <w:docPart w:val="0F24E00BD70A4D77A44DE17CF1911691"/>
                </w:placeholder>
                <w15:appearance w15:val="hidden"/>
              </w:sdtPr>
              <w:sdtEndPr/>
              <w:sdtContent>
                <w:r w:rsidR="00194873" w:rsidRPr="00971E10">
                  <w:rPr>
                    <w:rFonts w:cs="Times New Roman"/>
                    <w:noProof/>
                    <w:szCs w:val="26"/>
                  </w:rPr>
                  <w:t>Giới thiệu tổng quan đề tài:</w:t>
                </w:r>
              </w:sdtContent>
            </w:sdt>
            <w:r w:rsidR="00194873" w:rsidRPr="00971E10">
              <w:rPr>
                <w:rFonts w:cs="Times New Roman"/>
                <w:noProof/>
                <w:szCs w:val="26"/>
              </w:rPr>
              <w:t xml:space="preserve"> </w:t>
            </w:r>
            <w:r w:rsidR="00194873" w:rsidRPr="00971E10">
              <w:rPr>
                <w:rFonts w:cs="Times New Roman"/>
                <w:b w:val="0"/>
                <w:bCs w:val="0"/>
                <w:noProof/>
                <w:szCs w:val="26"/>
              </w:rPr>
              <w:t>trình bày các chức năng của phần mềm/web dự kiến sẽ thực hiện.</w:t>
            </w:r>
          </w:p>
          <w:p w14:paraId="5F9B5B64" w14:textId="77777777" w:rsidR="00194873" w:rsidRPr="00971E10" w:rsidRDefault="00194873" w:rsidP="00194873">
            <w:pPr>
              <w:pStyle w:val="ListParagraph"/>
              <w:numPr>
                <w:ilvl w:val="0"/>
                <w:numId w:val="8"/>
              </w:numPr>
              <w:spacing w:after="0" w:line="240" w:lineRule="auto"/>
              <w:rPr>
                <w:rFonts w:cs="Times New Roman"/>
                <w:b w:val="0"/>
                <w:bCs w:val="0"/>
                <w:noProof/>
                <w:szCs w:val="26"/>
              </w:rPr>
            </w:pPr>
            <w:r w:rsidRPr="00971E10">
              <w:rPr>
                <w:rFonts w:cs="Times New Roman"/>
                <w:b w:val="0"/>
                <w:bCs w:val="0"/>
                <w:noProof/>
                <w:szCs w:val="26"/>
              </w:rPr>
              <w:t>Chức năng 1:</w:t>
            </w:r>
          </w:p>
          <w:p w14:paraId="660E0024" w14:textId="77777777" w:rsidR="00194873" w:rsidRPr="00971E10" w:rsidRDefault="00194873" w:rsidP="00194873">
            <w:pPr>
              <w:pStyle w:val="ListParagraph"/>
              <w:numPr>
                <w:ilvl w:val="0"/>
                <w:numId w:val="8"/>
              </w:numPr>
              <w:spacing w:after="0" w:line="240" w:lineRule="auto"/>
              <w:rPr>
                <w:rFonts w:cs="Times New Roman"/>
                <w:b w:val="0"/>
                <w:bCs w:val="0"/>
                <w:noProof/>
                <w:szCs w:val="26"/>
              </w:rPr>
            </w:pPr>
            <w:r w:rsidRPr="00971E10">
              <w:rPr>
                <w:rFonts w:cs="Times New Roman"/>
                <w:b w:val="0"/>
                <w:bCs w:val="0"/>
                <w:noProof/>
                <w:szCs w:val="26"/>
              </w:rPr>
              <w:t>Chức năng 2:</w:t>
            </w:r>
          </w:p>
          <w:p w14:paraId="422845BC" w14:textId="77777777" w:rsidR="00194873" w:rsidRPr="00971E10" w:rsidRDefault="00194873" w:rsidP="00194873">
            <w:pPr>
              <w:pStyle w:val="ListParagraph"/>
              <w:numPr>
                <w:ilvl w:val="0"/>
                <w:numId w:val="8"/>
              </w:numPr>
              <w:spacing w:after="0" w:line="240" w:lineRule="auto"/>
              <w:rPr>
                <w:rFonts w:cs="Times New Roman"/>
                <w:noProof/>
                <w:szCs w:val="26"/>
              </w:rPr>
            </w:pPr>
            <w:r w:rsidRPr="00971E10">
              <w:rPr>
                <w:rFonts w:cs="Times New Roman"/>
                <w:b w:val="0"/>
                <w:bCs w:val="0"/>
                <w:noProof/>
                <w:szCs w:val="26"/>
              </w:rPr>
              <w:t>….</w:t>
            </w:r>
          </w:p>
        </w:tc>
      </w:tr>
    </w:tbl>
    <w:p w14:paraId="393E1670" w14:textId="77777777" w:rsidR="00194873" w:rsidRPr="00971E10" w:rsidRDefault="00194873" w:rsidP="00194873">
      <w:pPr>
        <w:rPr>
          <w:noProof/>
        </w:rPr>
      </w:pPr>
    </w:p>
    <w:tbl>
      <w:tblPr>
        <w:tblStyle w:val="TableGrid"/>
        <w:tblW w:w="0" w:type="auto"/>
        <w:tblInd w:w="-5" w:type="dxa"/>
        <w:tblLook w:val="04A0" w:firstRow="1" w:lastRow="0" w:firstColumn="1" w:lastColumn="0" w:noHBand="0" w:noVBand="1"/>
      </w:tblPr>
      <w:tblGrid>
        <w:gridCol w:w="712"/>
        <w:gridCol w:w="2689"/>
        <w:gridCol w:w="3400"/>
        <w:gridCol w:w="2265"/>
      </w:tblGrid>
      <w:tr w:rsidR="00194873" w:rsidRPr="00971E10" w14:paraId="0A8CC823" w14:textId="77777777" w:rsidTr="00D53374">
        <w:trPr>
          <w:trHeight w:val="571"/>
        </w:trPr>
        <w:tc>
          <w:tcPr>
            <w:tcW w:w="9066" w:type="dxa"/>
            <w:gridSpan w:val="4"/>
            <w:shd w:val="clear" w:color="auto" w:fill="F2F2F2" w:themeFill="background1" w:themeFillShade="F2"/>
            <w:vAlign w:val="center"/>
          </w:tcPr>
          <w:p w14:paraId="1DEF90A5" w14:textId="77777777" w:rsidR="00194873" w:rsidRPr="00971E10" w:rsidRDefault="00194873" w:rsidP="00D53374">
            <w:pPr>
              <w:jc w:val="center"/>
              <w:rPr>
                <w:rFonts w:cs="Times New Roman"/>
                <w:b/>
                <w:bCs/>
                <w:noProof/>
                <w:szCs w:val="26"/>
              </w:rPr>
            </w:pPr>
            <w:r w:rsidRPr="00971E10">
              <w:rPr>
                <w:rFonts w:cs="Times New Roman"/>
                <w:b/>
                <w:noProof/>
                <w:szCs w:val="26"/>
              </w:rPr>
              <w:t>NỘI DUNG – KẾ HOẠCH THỰC HIỆN</w:t>
            </w:r>
          </w:p>
        </w:tc>
      </w:tr>
      <w:tr w:rsidR="00194873" w:rsidRPr="00971E10" w14:paraId="579B44D5" w14:textId="77777777" w:rsidTr="00D53374">
        <w:tc>
          <w:tcPr>
            <w:tcW w:w="712" w:type="dxa"/>
          </w:tcPr>
          <w:p w14:paraId="55E6910C" w14:textId="77777777" w:rsidR="00194873" w:rsidRPr="00971E10" w:rsidRDefault="00194873" w:rsidP="00D53374">
            <w:pPr>
              <w:rPr>
                <w:rFonts w:cs="Times New Roman"/>
                <w:noProof/>
                <w:szCs w:val="26"/>
              </w:rPr>
            </w:pPr>
            <w:r w:rsidRPr="00971E10">
              <w:rPr>
                <w:rFonts w:cs="Times New Roman"/>
                <w:b/>
                <w:bCs/>
                <w:noProof/>
                <w:szCs w:val="26"/>
              </w:rPr>
              <w:t>STT</w:t>
            </w:r>
          </w:p>
        </w:tc>
        <w:tc>
          <w:tcPr>
            <w:tcW w:w="2689" w:type="dxa"/>
          </w:tcPr>
          <w:p w14:paraId="09576B41" w14:textId="77777777" w:rsidR="00194873" w:rsidRPr="00971E10" w:rsidRDefault="00194873" w:rsidP="00D53374">
            <w:pPr>
              <w:rPr>
                <w:rFonts w:cs="Times New Roman"/>
                <w:noProof/>
                <w:szCs w:val="26"/>
              </w:rPr>
            </w:pPr>
            <w:r w:rsidRPr="00971E10">
              <w:rPr>
                <w:rFonts w:cs="Times New Roman"/>
                <w:b/>
                <w:bCs/>
                <w:noProof/>
                <w:szCs w:val="26"/>
              </w:rPr>
              <w:t>Tên thành viên</w:t>
            </w:r>
          </w:p>
        </w:tc>
        <w:tc>
          <w:tcPr>
            <w:tcW w:w="3400" w:type="dxa"/>
          </w:tcPr>
          <w:p w14:paraId="79BA53AF" w14:textId="77777777" w:rsidR="00194873" w:rsidRPr="00971E10" w:rsidRDefault="00194873" w:rsidP="00D53374">
            <w:pPr>
              <w:rPr>
                <w:rFonts w:cs="Times New Roman"/>
                <w:noProof/>
                <w:szCs w:val="26"/>
              </w:rPr>
            </w:pPr>
            <w:r w:rsidRPr="00971E10">
              <w:rPr>
                <w:rFonts w:cs="Times New Roman"/>
                <w:b/>
                <w:bCs/>
                <w:noProof/>
                <w:szCs w:val="26"/>
              </w:rPr>
              <w:t>Nội dung thực hiện</w:t>
            </w:r>
          </w:p>
        </w:tc>
        <w:tc>
          <w:tcPr>
            <w:tcW w:w="2265" w:type="dxa"/>
          </w:tcPr>
          <w:p w14:paraId="7C294DD1" w14:textId="77777777" w:rsidR="00194873" w:rsidRPr="00971E10" w:rsidRDefault="00194873" w:rsidP="00D53374">
            <w:pPr>
              <w:jc w:val="center"/>
              <w:rPr>
                <w:rFonts w:cs="Times New Roman"/>
                <w:noProof/>
                <w:szCs w:val="26"/>
              </w:rPr>
            </w:pPr>
            <w:r w:rsidRPr="00971E10">
              <w:rPr>
                <w:rFonts w:cs="Times New Roman"/>
                <w:b/>
                <w:bCs/>
                <w:noProof/>
                <w:szCs w:val="26"/>
              </w:rPr>
              <w:t>Ghi chú</w:t>
            </w:r>
          </w:p>
        </w:tc>
      </w:tr>
      <w:tr w:rsidR="00194873" w:rsidRPr="00971E10" w14:paraId="48C107D7" w14:textId="77777777" w:rsidTr="00D53374">
        <w:tc>
          <w:tcPr>
            <w:tcW w:w="9066" w:type="dxa"/>
            <w:gridSpan w:val="4"/>
          </w:tcPr>
          <w:p w14:paraId="7AAC8D98" w14:textId="77777777" w:rsidR="00194873" w:rsidRPr="00971E10" w:rsidRDefault="000807CD" w:rsidP="00D53374">
            <w:pPr>
              <w:rPr>
                <w:rFonts w:cs="Times New Roman"/>
                <w:b/>
                <w:bCs/>
                <w:noProof/>
                <w:szCs w:val="26"/>
              </w:rPr>
            </w:pPr>
            <w:sdt>
              <w:sdtPr>
                <w:rPr>
                  <w:rFonts w:cs="Times New Roman"/>
                  <w:b/>
                  <w:bCs/>
                  <w:noProof/>
                  <w:szCs w:val="26"/>
                </w:rPr>
                <w:id w:val="-1626999071"/>
                <w:placeholder>
                  <w:docPart w:val="3EF8A4993AB14BFE83CF227DA83E49F8"/>
                </w:placeholder>
                <w15:appearance w15:val="hidden"/>
              </w:sdtPr>
              <w:sdtEndPr/>
              <w:sdtContent>
                <w:r w:rsidR="00194873" w:rsidRPr="00971E10">
                  <w:rPr>
                    <w:rFonts w:cs="Times New Roman"/>
                    <w:b/>
                    <w:bCs/>
                    <w:noProof/>
                    <w:szCs w:val="26"/>
                  </w:rPr>
                  <w:t>Giai đoạn 1 (19/08/2026 – …/…/…)</w:t>
                </w:r>
              </w:sdtContent>
            </w:sdt>
          </w:p>
        </w:tc>
      </w:tr>
      <w:tr w:rsidR="00194873" w:rsidRPr="00971E10" w14:paraId="601FE9F6" w14:textId="77777777" w:rsidTr="00D53374">
        <w:tc>
          <w:tcPr>
            <w:tcW w:w="6801" w:type="dxa"/>
            <w:gridSpan w:val="3"/>
          </w:tcPr>
          <w:p w14:paraId="30569441"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04825097" w14:textId="77777777" w:rsidR="00194873" w:rsidRPr="00971E10" w:rsidRDefault="00194873" w:rsidP="00D53374">
            <w:pPr>
              <w:rPr>
                <w:rFonts w:cs="Times New Roman"/>
                <w:noProof/>
                <w:szCs w:val="26"/>
              </w:rPr>
            </w:pPr>
            <w:r w:rsidRPr="00971E10">
              <w:rPr>
                <w:rFonts w:cs="Times New Roman"/>
                <w:noProof/>
                <w:szCs w:val="26"/>
              </w:rPr>
              <w:t>- Phân nhóm; Thảo luận chọn đề tài, đặt tên đề tài</w:t>
            </w:r>
          </w:p>
          <w:p w14:paraId="165A7591" w14:textId="77777777" w:rsidR="00194873" w:rsidRPr="00971E10" w:rsidRDefault="00194873" w:rsidP="00D53374">
            <w:pPr>
              <w:rPr>
                <w:rFonts w:cs="Times New Roman"/>
                <w:noProof/>
                <w:szCs w:val="26"/>
              </w:rPr>
            </w:pPr>
            <w:r w:rsidRPr="00971E10">
              <w:rPr>
                <w:rFonts w:cs="Times New Roman"/>
                <w:noProof/>
                <w:szCs w:val="26"/>
              </w:rPr>
              <w:t>- Xây dựng kế hoạch làm việc, phân chia công việc</w:t>
            </w:r>
          </w:p>
          <w:p w14:paraId="275D04CF" w14:textId="77777777" w:rsidR="00194873" w:rsidRPr="00971E10" w:rsidRDefault="00194873" w:rsidP="00D53374">
            <w:pPr>
              <w:rPr>
                <w:rFonts w:cs="Times New Roman"/>
                <w:noProof/>
                <w:szCs w:val="26"/>
              </w:rPr>
            </w:pPr>
            <w:r w:rsidRPr="00971E10">
              <w:rPr>
                <w:rFonts w:cs="Times New Roman"/>
                <w:noProof/>
                <w:szCs w:val="26"/>
              </w:rPr>
              <w:t>- Phân tích yêu cầu</w:t>
            </w:r>
          </w:p>
          <w:p w14:paraId="368E3777" w14:textId="77777777" w:rsidR="00194873" w:rsidRPr="00971E10" w:rsidRDefault="00194873" w:rsidP="00D53374">
            <w:pPr>
              <w:rPr>
                <w:rFonts w:cs="Times New Roman"/>
                <w:noProof/>
                <w:szCs w:val="26"/>
              </w:rPr>
            </w:pPr>
            <w:r w:rsidRPr="00971E10">
              <w:rPr>
                <w:rFonts w:cs="Times New Roman"/>
                <w:noProof/>
                <w:szCs w:val="26"/>
              </w:rPr>
              <w:t>- Thiết kế các chức năng chính</w:t>
            </w:r>
          </w:p>
        </w:tc>
        <w:tc>
          <w:tcPr>
            <w:tcW w:w="2265" w:type="dxa"/>
          </w:tcPr>
          <w:p w14:paraId="08F2A7E6" w14:textId="77777777" w:rsidR="00194873" w:rsidRPr="00971E10" w:rsidRDefault="00194873" w:rsidP="00D53374">
            <w:pPr>
              <w:rPr>
                <w:rFonts w:cs="Times New Roman"/>
                <w:noProof/>
                <w:szCs w:val="26"/>
              </w:rPr>
            </w:pPr>
          </w:p>
        </w:tc>
      </w:tr>
      <w:tr w:rsidR="00194873" w:rsidRPr="00971E10" w14:paraId="77B47F85" w14:textId="77777777" w:rsidTr="00D53374">
        <w:tc>
          <w:tcPr>
            <w:tcW w:w="712" w:type="dxa"/>
          </w:tcPr>
          <w:p w14:paraId="435F602D" w14:textId="77777777" w:rsidR="00194873" w:rsidRPr="00971E10" w:rsidRDefault="00194873" w:rsidP="00D53374">
            <w:pPr>
              <w:jc w:val="center"/>
              <w:rPr>
                <w:rFonts w:cs="Times New Roman"/>
                <w:noProof/>
                <w:szCs w:val="26"/>
              </w:rPr>
            </w:pPr>
            <w:r w:rsidRPr="00971E10">
              <w:rPr>
                <w:rFonts w:cs="Times New Roman"/>
                <w:noProof/>
                <w:szCs w:val="26"/>
              </w:rPr>
              <w:lastRenderedPageBreak/>
              <w:t>1</w:t>
            </w:r>
          </w:p>
        </w:tc>
        <w:tc>
          <w:tcPr>
            <w:tcW w:w="2689" w:type="dxa"/>
            <w:vAlign w:val="center"/>
          </w:tcPr>
          <w:p w14:paraId="3CF98812" w14:textId="77777777" w:rsidR="00194873" w:rsidRPr="00971E10" w:rsidRDefault="000807CD" w:rsidP="00D53374">
            <w:pPr>
              <w:rPr>
                <w:rFonts w:cs="Times New Roman"/>
                <w:noProof/>
                <w:szCs w:val="26"/>
              </w:rPr>
            </w:pPr>
            <w:sdt>
              <w:sdtPr>
                <w:rPr>
                  <w:rFonts w:cs="Times New Roman"/>
                  <w:noProof/>
                  <w:color w:val="EE0000"/>
                  <w:szCs w:val="26"/>
                </w:rPr>
                <w:id w:val="-1645801477"/>
                <w:placeholder>
                  <w:docPart w:val="26582CA27E8643FC9CB865072BFF4950"/>
                </w:placeholder>
                <w15:appearance w15:val="hidden"/>
              </w:sdtPr>
              <w:sdtEndPr/>
              <w:sdtContent>
                <w:r w:rsidR="00194873" w:rsidRPr="00971E10">
                  <w:rPr>
                    <w:rFonts w:cs="Times New Roman"/>
                    <w:noProof/>
                    <w:color w:val="EE0000"/>
                    <w:szCs w:val="26"/>
                  </w:rPr>
                  <w:t>Họ và tên sinh viên 1</w:t>
                </w:r>
              </w:sdtContent>
            </w:sdt>
          </w:p>
        </w:tc>
        <w:tc>
          <w:tcPr>
            <w:tcW w:w="3400" w:type="dxa"/>
          </w:tcPr>
          <w:p w14:paraId="4BE5FFB1" w14:textId="77777777" w:rsidR="00194873" w:rsidRPr="00971E10" w:rsidRDefault="00194873" w:rsidP="00D53374">
            <w:pPr>
              <w:rPr>
                <w:rFonts w:cs="Times New Roman"/>
                <w:noProof/>
                <w:color w:val="EE0000"/>
                <w:szCs w:val="26"/>
              </w:rPr>
            </w:pPr>
            <w:r w:rsidRPr="00971E10">
              <w:rPr>
                <w:rFonts w:cs="Times New Roman"/>
                <w:noProof/>
                <w:color w:val="EE0000"/>
                <w:szCs w:val="26"/>
              </w:rPr>
              <w:t>Yêu cầu quản lý, Chức năng người dùng</w:t>
            </w:r>
          </w:p>
        </w:tc>
        <w:tc>
          <w:tcPr>
            <w:tcW w:w="2265" w:type="dxa"/>
          </w:tcPr>
          <w:p w14:paraId="518F0B62" w14:textId="77777777" w:rsidR="00194873" w:rsidRPr="00971E10" w:rsidRDefault="00194873" w:rsidP="00D53374">
            <w:pPr>
              <w:rPr>
                <w:rFonts w:cs="Times New Roman"/>
                <w:noProof/>
                <w:szCs w:val="26"/>
              </w:rPr>
            </w:pPr>
          </w:p>
        </w:tc>
      </w:tr>
      <w:tr w:rsidR="00194873" w:rsidRPr="00971E10" w14:paraId="0D427808" w14:textId="77777777" w:rsidTr="00D53374">
        <w:tc>
          <w:tcPr>
            <w:tcW w:w="712" w:type="dxa"/>
          </w:tcPr>
          <w:p w14:paraId="628D181C" w14:textId="77777777" w:rsidR="00194873" w:rsidRPr="00971E10" w:rsidRDefault="00194873" w:rsidP="00D53374">
            <w:pPr>
              <w:jc w:val="center"/>
              <w:rPr>
                <w:rFonts w:cs="Times New Roman"/>
                <w:noProof/>
                <w:szCs w:val="26"/>
              </w:rPr>
            </w:pPr>
            <w:r w:rsidRPr="00971E10">
              <w:rPr>
                <w:rFonts w:cs="Times New Roman"/>
                <w:noProof/>
                <w:szCs w:val="26"/>
              </w:rPr>
              <w:t>2</w:t>
            </w:r>
          </w:p>
        </w:tc>
        <w:tc>
          <w:tcPr>
            <w:tcW w:w="2689" w:type="dxa"/>
          </w:tcPr>
          <w:p w14:paraId="59E2E1AE" w14:textId="77777777" w:rsidR="00194873" w:rsidRPr="00971E10" w:rsidRDefault="000807CD" w:rsidP="00D53374">
            <w:pPr>
              <w:rPr>
                <w:rFonts w:cs="Times New Roman"/>
                <w:noProof/>
                <w:szCs w:val="26"/>
              </w:rPr>
            </w:pPr>
            <w:sdt>
              <w:sdtPr>
                <w:rPr>
                  <w:rFonts w:cs="Times New Roman"/>
                  <w:noProof/>
                  <w:color w:val="EE0000"/>
                  <w:szCs w:val="26"/>
                </w:rPr>
                <w:id w:val="1747534910"/>
                <w:placeholder>
                  <w:docPart w:val="8FFAFBCE5A1D4F72B5F4D741D2CE9486"/>
                </w:placeholder>
                <w15:appearance w15:val="hidden"/>
              </w:sdtPr>
              <w:sdtEndPr/>
              <w:sdtContent>
                <w:r w:rsidR="00194873" w:rsidRPr="00971E10">
                  <w:rPr>
                    <w:rFonts w:cs="Times New Roman"/>
                    <w:noProof/>
                    <w:color w:val="EE0000"/>
                    <w:szCs w:val="26"/>
                  </w:rPr>
                  <w:t>Họ và tên sinh viên 2</w:t>
                </w:r>
              </w:sdtContent>
            </w:sdt>
          </w:p>
        </w:tc>
        <w:tc>
          <w:tcPr>
            <w:tcW w:w="3400" w:type="dxa"/>
          </w:tcPr>
          <w:p w14:paraId="6FF8C58C" w14:textId="77777777" w:rsidR="00194873" w:rsidRPr="00971E10" w:rsidRDefault="00194873" w:rsidP="00D53374">
            <w:pPr>
              <w:rPr>
                <w:rFonts w:cs="Times New Roman"/>
                <w:noProof/>
                <w:color w:val="EE0000"/>
                <w:szCs w:val="26"/>
              </w:rPr>
            </w:pPr>
            <w:r w:rsidRPr="00971E10">
              <w:rPr>
                <w:rFonts w:cs="Times New Roman"/>
                <w:noProof/>
                <w:color w:val="EE0000"/>
                <w:szCs w:val="26"/>
              </w:rPr>
              <w:t>Yêu cầu khách hàng, Chức năng Quản trị</w:t>
            </w:r>
          </w:p>
        </w:tc>
        <w:tc>
          <w:tcPr>
            <w:tcW w:w="2265" w:type="dxa"/>
          </w:tcPr>
          <w:p w14:paraId="35BF76EF" w14:textId="77777777" w:rsidR="00194873" w:rsidRPr="00971E10" w:rsidRDefault="00194873" w:rsidP="00D53374">
            <w:pPr>
              <w:rPr>
                <w:rFonts w:cs="Times New Roman"/>
                <w:noProof/>
                <w:szCs w:val="26"/>
              </w:rPr>
            </w:pPr>
          </w:p>
        </w:tc>
      </w:tr>
      <w:tr w:rsidR="00194873" w:rsidRPr="00971E10" w14:paraId="452F4D28" w14:textId="77777777" w:rsidTr="00D53374">
        <w:tc>
          <w:tcPr>
            <w:tcW w:w="712" w:type="dxa"/>
          </w:tcPr>
          <w:p w14:paraId="4A039024" w14:textId="77777777" w:rsidR="00194873" w:rsidRPr="00971E10" w:rsidRDefault="00194873" w:rsidP="00D53374">
            <w:pPr>
              <w:jc w:val="center"/>
              <w:rPr>
                <w:rFonts w:cs="Times New Roman"/>
                <w:noProof/>
                <w:szCs w:val="26"/>
              </w:rPr>
            </w:pPr>
            <w:r w:rsidRPr="00971E10">
              <w:rPr>
                <w:rFonts w:cs="Times New Roman"/>
                <w:noProof/>
                <w:szCs w:val="26"/>
              </w:rPr>
              <w:t>3</w:t>
            </w:r>
          </w:p>
        </w:tc>
        <w:tc>
          <w:tcPr>
            <w:tcW w:w="2689" w:type="dxa"/>
          </w:tcPr>
          <w:p w14:paraId="05BD88A1" w14:textId="77777777" w:rsidR="00194873" w:rsidRPr="00971E10" w:rsidRDefault="000807CD" w:rsidP="00D53374">
            <w:pPr>
              <w:rPr>
                <w:rFonts w:cs="Times New Roman"/>
                <w:noProof/>
                <w:szCs w:val="26"/>
              </w:rPr>
            </w:pPr>
            <w:sdt>
              <w:sdtPr>
                <w:rPr>
                  <w:rFonts w:cs="Times New Roman"/>
                  <w:noProof/>
                  <w:color w:val="EE0000"/>
                  <w:szCs w:val="26"/>
                </w:rPr>
                <w:id w:val="1300269596"/>
                <w:placeholder>
                  <w:docPart w:val="9673BD536F8045F88D6D3AED657F930F"/>
                </w:placeholder>
                <w15:appearance w15:val="hidden"/>
              </w:sdtPr>
              <w:sdtEndPr/>
              <w:sdtContent>
                <w:r w:rsidR="00194873" w:rsidRPr="00971E10">
                  <w:rPr>
                    <w:rFonts w:cs="Times New Roman"/>
                    <w:noProof/>
                    <w:color w:val="EE0000"/>
                    <w:szCs w:val="26"/>
                  </w:rPr>
                  <w:t>Họ và tên sinh viên 3</w:t>
                </w:r>
              </w:sdtContent>
            </w:sdt>
          </w:p>
        </w:tc>
        <w:tc>
          <w:tcPr>
            <w:tcW w:w="3400" w:type="dxa"/>
          </w:tcPr>
          <w:p w14:paraId="532F29E8" w14:textId="77777777" w:rsidR="00194873" w:rsidRPr="00971E10" w:rsidRDefault="00194873" w:rsidP="00D53374">
            <w:pPr>
              <w:rPr>
                <w:rFonts w:cs="Times New Roman"/>
                <w:noProof/>
                <w:color w:val="EE0000"/>
                <w:szCs w:val="26"/>
              </w:rPr>
            </w:pPr>
            <w:r w:rsidRPr="00971E10">
              <w:rPr>
                <w:rFonts w:cs="Times New Roman"/>
                <w:noProof/>
                <w:color w:val="EE0000"/>
                <w:szCs w:val="26"/>
              </w:rPr>
              <w:t>Khảo sát hiện trạng, Chức năng Quản trị</w:t>
            </w:r>
          </w:p>
        </w:tc>
        <w:tc>
          <w:tcPr>
            <w:tcW w:w="2265" w:type="dxa"/>
          </w:tcPr>
          <w:p w14:paraId="53678392" w14:textId="77777777" w:rsidR="00194873" w:rsidRPr="00971E10" w:rsidRDefault="00194873" w:rsidP="00D53374">
            <w:pPr>
              <w:rPr>
                <w:rFonts w:cs="Times New Roman"/>
                <w:noProof/>
                <w:szCs w:val="26"/>
              </w:rPr>
            </w:pPr>
          </w:p>
        </w:tc>
      </w:tr>
      <w:tr w:rsidR="00194873" w:rsidRPr="00971E10" w14:paraId="6FF9E46B" w14:textId="77777777" w:rsidTr="00D53374">
        <w:tc>
          <w:tcPr>
            <w:tcW w:w="9066" w:type="dxa"/>
            <w:gridSpan w:val="4"/>
          </w:tcPr>
          <w:p w14:paraId="42AFDE8F" w14:textId="77777777" w:rsidR="00194873" w:rsidRPr="00971E10" w:rsidRDefault="000807CD" w:rsidP="00D53374">
            <w:pPr>
              <w:rPr>
                <w:rFonts w:cs="Times New Roman"/>
                <w:b/>
                <w:bCs/>
                <w:noProof/>
                <w:szCs w:val="26"/>
              </w:rPr>
            </w:pPr>
            <w:sdt>
              <w:sdtPr>
                <w:rPr>
                  <w:rFonts w:cs="Times New Roman"/>
                  <w:b/>
                  <w:bCs/>
                  <w:noProof/>
                  <w:szCs w:val="26"/>
                </w:rPr>
                <w:id w:val="1298953347"/>
                <w:placeholder>
                  <w:docPart w:val="78D6543E70464CB486809E9BA49A69B5"/>
                </w:placeholder>
                <w15:appearance w15:val="hidden"/>
              </w:sdtPr>
              <w:sdtEndPr/>
              <w:sdtContent>
                <w:r w:rsidR="00194873" w:rsidRPr="00971E10">
                  <w:rPr>
                    <w:rFonts w:cs="Times New Roman"/>
                    <w:b/>
                    <w:bCs/>
                    <w:noProof/>
                    <w:szCs w:val="26"/>
                  </w:rPr>
                  <w:t>Giai đoạn 2 (…/…/…– …/…/…)</w:t>
                </w:r>
              </w:sdtContent>
            </w:sdt>
          </w:p>
        </w:tc>
      </w:tr>
      <w:tr w:rsidR="00194873" w:rsidRPr="00971E10" w14:paraId="250715E9" w14:textId="77777777" w:rsidTr="00D53374">
        <w:tc>
          <w:tcPr>
            <w:tcW w:w="6801" w:type="dxa"/>
            <w:gridSpan w:val="3"/>
          </w:tcPr>
          <w:p w14:paraId="60BCE038"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48F2AE38" w14:textId="77777777" w:rsidR="00194873" w:rsidRPr="00971E10" w:rsidRDefault="00194873" w:rsidP="00D53374">
            <w:pPr>
              <w:rPr>
                <w:rFonts w:cs="Times New Roman"/>
                <w:noProof/>
                <w:szCs w:val="26"/>
              </w:rPr>
            </w:pPr>
            <w:r w:rsidRPr="00971E10">
              <w:rPr>
                <w:rFonts w:cs="Times New Roman"/>
                <w:noProof/>
                <w:szCs w:val="26"/>
              </w:rPr>
              <w:t>- ….</w:t>
            </w:r>
          </w:p>
          <w:p w14:paraId="21126713" w14:textId="77777777" w:rsidR="00194873" w:rsidRPr="00971E10" w:rsidRDefault="00194873" w:rsidP="00D53374">
            <w:pPr>
              <w:rPr>
                <w:rFonts w:cs="Times New Roman"/>
                <w:noProof/>
                <w:szCs w:val="26"/>
              </w:rPr>
            </w:pPr>
            <w:r w:rsidRPr="00971E10">
              <w:rPr>
                <w:rFonts w:cs="Times New Roman"/>
                <w:noProof/>
                <w:szCs w:val="26"/>
              </w:rPr>
              <w:t>- ….</w:t>
            </w:r>
          </w:p>
        </w:tc>
        <w:tc>
          <w:tcPr>
            <w:tcW w:w="2265" w:type="dxa"/>
          </w:tcPr>
          <w:p w14:paraId="5A08F760" w14:textId="77777777" w:rsidR="00194873" w:rsidRPr="00971E10" w:rsidRDefault="00194873" w:rsidP="00D53374">
            <w:pPr>
              <w:rPr>
                <w:rFonts w:cs="Times New Roman"/>
                <w:noProof/>
                <w:szCs w:val="26"/>
              </w:rPr>
            </w:pPr>
          </w:p>
        </w:tc>
      </w:tr>
      <w:tr w:rsidR="00194873" w:rsidRPr="00971E10" w14:paraId="111700DF" w14:textId="77777777" w:rsidTr="00D53374">
        <w:tc>
          <w:tcPr>
            <w:tcW w:w="712" w:type="dxa"/>
          </w:tcPr>
          <w:p w14:paraId="1BE06509" w14:textId="77777777" w:rsidR="00194873" w:rsidRPr="00971E10" w:rsidRDefault="00194873" w:rsidP="00D53374">
            <w:pPr>
              <w:jc w:val="center"/>
              <w:rPr>
                <w:rFonts w:cs="Times New Roman"/>
                <w:noProof/>
                <w:szCs w:val="26"/>
              </w:rPr>
            </w:pPr>
            <w:r w:rsidRPr="00971E10">
              <w:rPr>
                <w:rFonts w:cs="Times New Roman"/>
                <w:noProof/>
                <w:szCs w:val="26"/>
              </w:rPr>
              <w:t>1</w:t>
            </w:r>
          </w:p>
        </w:tc>
        <w:tc>
          <w:tcPr>
            <w:tcW w:w="2689" w:type="dxa"/>
          </w:tcPr>
          <w:p w14:paraId="0A90D880" w14:textId="77777777" w:rsidR="00194873" w:rsidRPr="00971E10" w:rsidRDefault="00194873" w:rsidP="00D53374">
            <w:pPr>
              <w:rPr>
                <w:rFonts w:cs="Times New Roman"/>
                <w:noProof/>
                <w:szCs w:val="26"/>
              </w:rPr>
            </w:pPr>
          </w:p>
        </w:tc>
        <w:tc>
          <w:tcPr>
            <w:tcW w:w="3400" w:type="dxa"/>
          </w:tcPr>
          <w:p w14:paraId="71CE4BE3" w14:textId="77777777" w:rsidR="00194873" w:rsidRPr="00971E10" w:rsidRDefault="00194873" w:rsidP="00D53374">
            <w:pPr>
              <w:spacing w:after="120" w:line="324" w:lineRule="auto"/>
              <w:rPr>
                <w:rFonts w:cs="Times New Roman"/>
                <w:noProof/>
                <w:szCs w:val="26"/>
              </w:rPr>
            </w:pPr>
          </w:p>
        </w:tc>
        <w:tc>
          <w:tcPr>
            <w:tcW w:w="2265" w:type="dxa"/>
          </w:tcPr>
          <w:p w14:paraId="124235CF" w14:textId="77777777" w:rsidR="00194873" w:rsidRPr="00971E10" w:rsidRDefault="00194873" w:rsidP="00D53374">
            <w:pPr>
              <w:rPr>
                <w:rFonts w:cs="Times New Roman"/>
                <w:noProof/>
                <w:szCs w:val="26"/>
              </w:rPr>
            </w:pPr>
          </w:p>
        </w:tc>
      </w:tr>
      <w:tr w:rsidR="00194873" w:rsidRPr="00971E10" w14:paraId="55EB3D2F" w14:textId="77777777" w:rsidTr="00D53374">
        <w:tc>
          <w:tcPr>
            <w:tcW w:w="712" w:type="dxa"/>
          </w:tcPr>
          <w:p w14:paraId="3A89271B" w14:textId="77777777" w:rsidR="00194873" w:rsidRPr="00971E10" w:rsidRDefault="00194873" w:rsidP="00D53374">
            <w:pPr>
              <w:jc w:val="center"/>
              <w:rPr>
                <w:rFonts w:cs="Times New Roman"/>
                <w:noProof/>
                <w:szCs w:val="26"/>
              </w:rPr>
            </w:pPr>
            <w:r w:rsidRPr="00971E10">
              <w:rPr>
                <w:rFonts w:cs="Times New Roman"/>
                <w:noProof/>
                <w:szCs w:val="26"/>
              </w:rPr>
              <w:t>2</w:t>
            </w:r>
          </w:p>
        </w:tc>
        <w:tc>
          <w:tcPr>
            <w:tcW w:w="2689" w:type="dxa"/>
          </w:tcPr>
          <w:p w14:paraId="3AAE0436" w14:textId="77777777" w:rsidR="00194873" w:rsidRPr="00971E10" w:rsidRDefault="00194873" w:rsidP="00D53374">
            <w:pPr>
              <w:rPr>
                <w:rFonts w:cs="Times New Roman"/>
                <w:noProof/>
                <w:szCs w:val="26"/>
              </w:rPr>
            </w:pPr>
          </w:p>
        </w:tc>
        <w:tc>
          <w:tcPr>
            <w:tcW w:w="3400" w:type="dxa"/>
          </w:tcPr>
          <w:p w14:paraId="40E45772" w14:textId="77777777" w:rsidR="00194873" w:rsidRPr="00971E10" w:rsidRDefault="00194873" w:rsidP="00D53374">
            <w:pPr>
              <w:spacing w:after="120" w:line="324" w:lineRule="auto"/>
              <w:rPr>
                <w:rFonts w:cs="Times New Roman"/>
                <w:noProof/>
                <w:szCs w:val="26"/>
              </w:rPr>
            </w:pPr>
          </w:p>
        </w:tc>
        <w:tc>
          <w:tcPr>
            <w:tcW w:w="2265" w:type="dxa"/>
          </w:tcPr>
          <w:p w14:paraId="12FB835D" w14:textId="77777777" w:rsidR="00194873" w:rsidRPr="00971E10" w:rsidRDefault="00194873" w:rsidP="00D53374">
            <w:pPr>
              <w:rPr>
                <w:rFonts w:cs="Times New Roman"/>
                <w:noProof/>
                <w:szCs w:val="26"/>
              </w:rPr>
            </w:pPr>
          </w:p>
        </w:tc>
      </w:tr>
      <w:tr w:rsidR="00194873" w:rsidRPr="00971E10" w14:paraId="4B084A88" w14:textId="77777777" w:rsidTr="00D53374">
        <w:tc>
          <w:tcPr>
            <w:tcW w:w="712" w:type="dxa"/>
          </w:tcPr>
          <w:p w14:paraId="3C9708F8" w14:textId="77777777" w:rsidR="00194873" w:rsidRPr="00971E10" w:rsidRDefault="00194873" w:rsidP="00D53374">
            <w:pPr>
              <w:jc w:val="center"/>
              <w:rPr>
                <w:rFonts w:cs="Times New Roman"/>
                <w:noProof/>
                <w:szCs w:val="26"/>
              </w:rPr>
            </w:pPr>
            <w:r w:rsidRPr="00971E10">
              <w:rPr>
                <w:rFonts w:cs="Times New Roman"/>
                <w:noProof/>
                <w:szCs w:val="26"/>
              </w:rPr>
              <w:t>3</w:t>
            </w:r>
          </w:p>
        </w:tc>
        <w:tc>
          <w:tcPr>
            <w:tcW w:w="2689" w:type="dxa"/>
          </w:tcPr>
          <w:p w14:paraId="093FE438" w14:textId="77777777" w:rsidR="00194873" w:rsidRPr="00971E10" w:rsidRDefault="00194873" w:rsidP="00D53374">
            <w:pPr>
              <w:rPr>
                <w:rFonts w:cs="Times New Roman"/>
                <w:noProof/>
                <w:szCs w:val="26"/>
              </w:rPr>
            </w:pPr>
          </w:p>
        </w:tc>
        <w:tc>
          <w:tcPr>
            <w:tcW w:w="3400" w:type="dxa"/>
          </w:tcPr>
          <w:p w14:paraId="7322EED0" w14:textId="77777777" w:rsidR="00194873" w:rsidRPr="00971E10" w:rsidRDefault="00194873" w:rsidP="00D53374">
            <w:pPr>
              <w:spacing w:after="120" w:line="324" w:lineRule="auto"/>
              <w:rPr>
                <w:rFonts w:cs="Times New Roman"/>
                <w:noProof/>
                <w:szCs w:val="26"/>
              </w:rPr>
            </w:pPr>
          </w:p>
        </w:tc>
        <w:tc>
          <w:tcPr>
            <w:tcW w:w="2265" w:type="dxa"/>
          </w:tcPr>
          <w:p w14:paraId="1E30A3CA" w14:textId="77777777" w:rsidR="00194873" w:rsidRPr="00971E10" w:rsidRDefault="00194873" w:rsidP="00D53374">
            <w:pPr>
              <w:rPr>
                <w:rFonts w:cs="Times New Roman"/>
                <w:noProof/>
                <w:szCs w:val="26"/>
              </w:rPr>
            </w:pPr>
          </w:p>
        </w:tc>
      </w:tr>
      <w:tr w:rsidR="00194873" w:rsidRPr="00971E10" w14:paraId="25A6CDB0" w14:textId="77777777" w:rsidTr="00D53374">
        <w:trPr>
          <w:trHeight w:val="419"/>
        </w:trPr>
        <w:tc>
          <w:tcPr>
            <w:tcW w:w="9066" w:type="dxa"/>
            <w:gridSpan w:val="4"/>
          </w:tcPr>
          <w:p w14:paraId="18202E8E" w14:textId="77777777" w:rsidR="00194873" w:rsidRPr="00971E10" w:rsidRDefault="000807CD" w:rsidP="00D53374">
            <w:pPr>
              <w:rPr>
                <w:rFonts w:cs="Times New Roman"/>
                <w:b/>
                <w:bCs/>
                <w:noProof/>
                <w:szCs w:val="26"/>
              </w:rPr>
            </w:pPr>
            <w:sdt>
              <w:sdtPr>
                <w:rPr>
                  <w:rFonts w:cs="Times New Roman"/>
                  <w:b/>
                  <w:bCs/>
                  <w:noProof/>
                  <w:szCs w:val="26"/>
                </w:rPr>
                <w:id w:val="1565522004"/>
                <w:placeholder>
                  <w:docPart w:val="366D7EC63A12486B862C200CE241E625"/>
                </w:placeholder>
                <w15:appearance w15:val="hidden"/>
              </w:sdtPr>
              <w:sdtEndPr/>
              <w:sdtContent>
                <w:r w:rsidR="00194873" w:rsidRPr="00971E10">
                  <w:rPr>
                    <w:rFonts w:cs="Times New Roman"/>
                    <w:b/>
                    <w:bCs/>
                    <w:noProof/>
                    <w:szCs w:val="26"/>
                  </w:rPr>
                  <w:t>Giai đoạn 3 (…/…/…– …/…/…)</w:t>
                </w:r>
              </w:sdtContent>
            </w:sdt>
          </w:p>
        </w:tc>
      </w:tr>
      <w:tr w:rsidR="00194873" w:rsidRPr="00971E10" w14:paraId="143336D2" w14:textId="77777777" w:rsidTr="00D53374">
        <w:tc>
          <w:tcPr>
            <w:tcW w:w="6801" w:type="dxa"/>
            <w:gridSpan w:val="3"/>
          </w:tcPr>
          <w:p w14:paraId="0B2D9316"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6E7064AB" w14:textId="77777777" w:rsidR="00194873" w:rsidRPr="00971E10" w:rsidRDefault="00194873" w:rsidP="00D53374">
            <w:pPr>
              <w:rPr>
                <w:rFonts w:cs="Times New Roman"/>
                <w:noProof/>
                <w:szCs w:val="26"/>
              </w:rPr>
            </w:pPr>
            <w:r w:rsidRPr="00971E10">
              <w:rPr>
                <w:rFonts w:cs="Times New Roman"/>
                <w:noProof/>
                <w:szCs w:val="26"/>
              </w:rPr>
              <w:t>- ….</w:t>
            </w:r>
          </w:p>
          <w:p w14:paraId="68D2DE5E" w14:textId="77777777" w:rsidR="00194873" w:rsidRPr="00971E10" w:rsidRDefault="00194873" w:rsidP="00D53374">
            <w:pPr>
              <w:spacing w:after="120" w:line="324" w:lineRule="auto"/>
              <w:rPr>
                <w:rFonts w:cs="Times New Roman"/>
                <w:noProof/>
                <w:szCs w:val="26"/>
              </w:rPr>
            </w:pPr>
            <w:r w:rsidRPr="00971E10">
              <w:rPr>
                <w:rFonts w:cs="Times New Roman"/>
                <w:noProof/>
                <w:szCs w:val="26"/>
              </w:rPr>
              <w:t>- ….</w:t>
            </w:r>
          </w:p>
        </w:tc>
        <w:tc>
          <w:tcPr>
            <w:tcW w:w="2265" w:type="dxa"/>
          </w:tcPr>
          <w:p w14:paraId="7CA9ABDD" w14:textId="77777777" w:rsidR="00194873" w:rsidRPr="00971E10" w:rsidRDefault="00194873" w:rsidP="00D53374">
            <w:pPr>
              <w:rPr>
                <w:rFonts w:cs="Times New Roman"/>
                <w:noProof/>
                <w:szCs w:val="26"/>
              </w:rPr>
            </w:pPr>
          </w:p>
        </w:tc>
      </w:tr>
      <w:tr w:rsidR="00194873" w:rsidRPr="00971E10" w14:paraId="1B9E254B" w14:textId="77777777" w:rsidTr="00D53374">
        <w:tc>
          <w:tcPr>
            <w:tcW w:w="712" w:type="dxa"/>
          </w:tcPr>
          <w:p w14:paraId="0BCAE1BF" w14:textId="77777777" w:rsidR="00194873" w:rsidRPr="00971E10" w:rsidRDefault="00194873" w:rsidP="00D53374">
            <w:pPr>
              <w:jc w:val="center"/>
              <w:rPr>
                <w:rFonts w:cs="Times New Roman"/>
                <w:noProof/>
                <w:szCs w:val="26"/>
              </w:rPr>
            </w:pPr>
          </w:p>
        </w:tc>
        <w:tc>
          <w:tcPr>
            <w:tcW w:w="2689" w:type="dxa"/>
          </w:tcPr>
          <w:p w14:paraId="01430C7F" w14:textId="77777777" w:rsidR="00194873" w:rsidRPr="00971E10" w:rsidRDefault="00194873" w:rsidP="00D53374">
            <w:pPr>
              <w:rPr>
                <w:rFonts w:cs="Times New Roman"/>
                <w:noProof/>
                <w:szCs w:val="26"/>
              </w:rPr>
            </w:pPr>
          </w:p>
        </w:tc>
        <w:tc>
          <w:tcPr>
            <w:tcW w:w="3400" w:type="dxa"/>
          </w:tcPr>
          <w:p w14:paraId="044308C8" w14:textId="77777777" w:rsidR="00194873" w:rsidRPr="00971E10" w:rsidRDefault="00194873" w:rsidP="00D53374">
            <w:pPr>
              <w:spacing w:after="120" w:line="324" w:lineRule="auto"/>
              <w:rPr>
                <w:rFonts w:cs="Times New Roman"/>
                <w:noProof/>
                <w:szCs w:val="26"/>
              </w:rPr>
            </w:pPr>
          </w:p>
        </w:tc>
        <w:tc>
          <w:tcPr>
            <w:tcW w:w="2265" w:type="dxa"/>
          </w:tcPr>
          <w:p w14:paraId="1AB48D51" w14:textId="77777777" w:rsidR="00194873" w:rsidRPr="00971E10" w:rsidRDefault="00194873" w:rsidP="00D53374">
            <w:pPr>
              <w:rPr>
                <w:rFonts w:cs="Times New Roman"/>
                <w:noProof/>
                <w:szCs w:val="26"/>
              </w:rPr>
            </w:pPr>
          </w:p>
        </w:tc>
      </w:tr>
      <w:tr w:rsidR="00194873" w:rsidRPr="00971E10" w14:paraId="50A7631F" w14:textId="77777777" w:rsidTr="00D53374">
        <w:tc>
          <w:tcPr>
            <w:tcW w:w="712" w:type="dxa"/>
          </w:tcPr>
          <w:p w14:paraId="1D095FAA" w14:textId="77777777" w:rsidR="00194873" w:rsidRPr="00971E10" w:rsidRDefault="00194873" w:rsidP="00D53374">
            <w:pPr>
              <w:jc w:val="center"/>
              <w:rPr>
                <w:rFonts w:cs="Times New Roman"/>
                <w:noProof/>
                <w:szCs w:val="26"/>
              </w:rPr>
            </w:pPr>
          </w:p>
        </w:tc>
        <w:tc>
          <w:tcPr>
            <w:tcW w:w="2689" w:type="dxa"/>
          </w:tcPr>
          <w:p w14:paraId="0BA7BB70" w14:textId="77777777" w:rsidR="00194873" w:rsidRPr="00971E10" w:rsidRDefault="00194873" w:rsidP="00D53374">
            <w:pPr>
              <w:rPr>
                <w:rFonts w:cs="Times New Roman"/>
                <w:noProof/>
                <w:szCs w:val="26"/>
              </w:rPr>
            </w:pPr>
          </w:p>
        </w:tc>
        <w:tc>
          <w:tcPr>
            <w:tcW w:w="3400" w:type="dxa"/>
          </w:tcPr>
          <w:p w14:paraId="3CCE7C23" w14:textId="77777777" w:rsidR="00194873" w:rsidRPr="00971E10" w:rsidRDefault="00194873" w:rsidP="00D53374">
            <w:pPr>
              <w:spacing w:after="120" w:line="324" w:lineRule="auto"/>
              <w:rPr>
                <w:rFonts w:cs="Times New Roman"/>
                <w:noProof/>
                <w:szCs w:val="26"/>
              </w:rPr>
            </w:pPr>
          </w:p>
        </w:tc>
        <w:tc>
          <w:tcPr>
            <w:tcW w:w="2265" w:type="dxa"/>
          </w:tcPr>
          <w:p w14:paraId="587D0EA3" w14:textId="77777777" w:rsidR="00194873" w:rsidRPr="00971E10" w:rsidRDefault="00194873" w:rsidP="00D53374">
            <w:pPr>
              <w:rPr>
                <w:rFonts w:cs="Times New Roman"/>
                <w:noProof/>
                <w:szCs w:val="26"/>
              </w:rPr>
            </w:pPr>
          </w:p>
        </w:tc>
      </w:tr>
      <w:tr w:rsidR="00194873" w:rsidRPr="00971E10" w14:paraId="26828E64" w14:textId="77777777" w:rsidTr="00D53374">
        <w:tc>
          <w:tcPr>
            <w:tcW w:w="712" w:type="dxa"/>
          </w:tcPr>
          <w:p w14:paraId="40928948" w14:textId="77777777" w:rsidR="00194873" w:rsidRPr="00971E10" w:rsidRDefault="00194873" w:rsidP="00D53374">
            <w:pPr>
              <w:jc w:val="center"/>
              <w:rPr>
                <w:rFonts w:cs="Times New Roman"/>
                <w:noProof/>
                <w:szCs w:val="26"/>
              </w:rPr>
            </w:pPr>
          </w:p>
        </w:tc>
        <w:tc>
          <w:tcPr>
            <w:tcW w:w="2689" w:type="dxa"/>
          </w:tcPr>
          <w:p w14:paraId="50A97402" w14:textId="77777777" w:rsidR="00194873" w:rsidRPr="00971E10" w:rsidRDefault="00194873" w:rsidP="00D53374">
            <w:pPr>
              <w:rPr>
                <w:rFonts w:cs="Times New Roman"/>
                <w:noProof/>
                <w:szCs w:val="26"/>
              </w:rPr>
            </w:pPr>
          </w:p>
        </w:tc>
        <w:tc>
          <w:tcPr>
            <w:tcW w:w="3400" w:type="dxa"/>
          </w:tcPr>
          <w:p w14:paraId="0FD45D4D" w14:textId="77777777" w:rsidR="00194873" w:rsidRPr="00971E10" w:rsidRDefault="00194873" w:rsidP="00D53374">
            <w:pPr>
              <w:spacing w:after="120" w:line="324" w:lineRule="auto"/>
              <w:rPr>
                <w:rFonts w:cs="Times New Roman"/>
                <w:noProof/>
                <w:szCs w:val="26"/>
              </w:rPr>
            </w:pPr>
          </w:p>
        </w:tc>
        <w:tc>
          <w:tcPr>
            <w:tcW w:w="2265" w:type="dxa"/>
          </w:tcPr>
          <w:p w14:paraId="610C0E04" w14:textId="77777777" w:rsidR="00194873" w:rsidRPr="00971E10" w:rsidRDefault="00194873" w:rsidP="00D53374">
            <w:pPr>
              <w:rPr>
                <w:rFonts w:cs="Times New Roman"/>
                <w:noProof/>
                <w:szCs w:val="26"/>
              </w:rPr>
            </w:pPr>
          </w:p>
        </w:tc>
      </w:tr>
      <w:tr w:rsidR="00194873" w:rsidRPr="00971E10" w14:paraId="667252F7" w14:textId="77777777" w:rsidTr="00D53374">
        <w:tc>
          <w:tcPr>
            <w:tcW w:w="712" w:type="dxa"/>
          </w:tcPr>
          <w:p w14:paraId="799D4B1F" w14:textId="77777777" w:rsidR="00194873" w:rsidRPr="00971E10" w:rsidRDefault="00194873" w:rsidP="00D53374">
            <w:pPr>
              <w:jc w:val="center"/>
              <w:rPr>
                <w:rFonts w:cs="Times New Roman"/>
                <w:noProof/>
                <w:szCs w:val="26"/>
              </w:rPr>
            </w:pPr>
            <w:r w:rsidRPr="00971E10">
              <w:rPr>
                <w:rFonts w:cs="Times New Roman"/>
                <w:noProof/>
                <w:szCs w:val="26"/>
              </w:rPr>
              <w:t>…</w:t>
            </w:r>
          </w:p>
        </w:tc>
        <w:tc>
          <w:tcPr>
            <w:tcW w:w="2689" w:type="dxa"/>
          </w:tcPr>
          <w:p w14:paraId="2257D854" w14:textId="77777777" w:rsidR="00194873" w:rsidRPr="00971E10" w:rsidRDefault="00194873" w:rsidP="00D53374">
            <w:pPr>
              <w:rPr>
                <w:rFonts w:cs="Times New Roman"/>
                <w:noProof/>
                <w:szCs w:val="26"/>
              </w:rPr>
            </w:pPr>
          </w:p>
        </w:tc>
        <w:tc>
          <w:tcPr>
            <w:tcW w:w="3400" w:type="dxa"/>
          </w:tcPr>
          <w:p w14:paraId="1F12CFEE" w14:textId="77777777" w:rsidR="00194873" w:rsidRPr="00971E10" w:rsidRDefault="00194873" w:rsidP="00D53374">
            <w:pPr>
              <w:spacing w:after="120" w:line="324" w:lineRule="auto"/>
              <w:rPr>
                <w:rFonts w:cs="Times New Roman"/>
                <w:noProof/>
                <w:szCs w:val="26"/>
              </w:rPr>
            </w:pPr>
          </w:p>
        </w:tc>
        <w:tc>
          <w:tcPr>
            <w:tcW w:w="2265" w:type="dxa"/>
          </w:tcPr>
          <w:p w14:paraId="2FBFA6E4" w14:textId="77777777" w:rsidR="00194873" w:rsidRPr="00971E10" w:rsidRDefault="00194873" w:rsidP="00D53374">
            <w:pPr>
              <w:rPr>
                <w:rFonts w:cs="Times New Roman"/>
                <w:noProof/>
                <w:szCs w:val="26"/>
              </w:rPr>
            </w:pPr>
          </w:p>
        </w:tc>
      </w:tr>
    </w:tbl>
    <w:p w14:paraId="4AE5BB46" w14:textId="77777777" w:rsidR="00194873" w:rsidRPr="00971E10" w:rsidRDefault="00194873" w:rsidP="00194873">
      <w:pPr>
        <w:rPr>
          <w:noProof/>
        </w:rPr>
      </w:pPr>
    </w:p>
    <w:tbl>
      <w:tblPr>
        <w:tblStyle w:val="GridTable1Light-Accent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5B20B1C0"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6A4E5BB2" w14:textId="77777777" w:rsidR="00194873" w:rsidRPr="00971E10" w:rsidRDefault="00194873" w:rsidP="00D53374">
            <w:pPr>
              <w:pStyle w:val="Heading1"/>
              <w:rPr>
                <w:rFonts w:ascii="Times New Roman" w:hAnsi="Times New Roman" w:cs="Times New Roman"/>
                <w:b/>
                <w:bCs/>
                <w:noProof/>
                <w:color w:val="auto"/>
                <w:sz w:val="24"/>
                <w:szCs w:val="24"/>
              </w:rPr>
            </w:pPr>
            <w:r w:rsidRPr="00971E10">
              <w:rPr>
                <w:rFonts w:ascii="Times New Roman" w:hAnsi="Times New Roman" w:cs="Times New Roman"/>
                <w:b/>
                <w:noProof/>
                <w:color w:val="auto"/>
                <w:sz w:val="24"/>
                <w:szCs w:val="24"/>
              </w:rPr>
              <w:t>báo cáo TÓM TẮT</w:t>
            </w:r>
          </w:p>
        </w:tc>
      </w:tr>
      <w:tr w:rsidR="00194873" w:rsidRPr="00971E10" w14:paraId="66BB1CF0"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04FF6C8" w14:textId="77777777" w:rsidR="00194873" w:rsidRPr="00971E10" w:rsidRDefault="00194873" w:rsidP="00194873">
            <w:pPr>
              <w:pStyle w:val="ListParagraph"/>
              <w:numPr>
                <w:ilvl w:val="0"/>
                <w:numId w:val="7"/>
              </w:numPr>
              <w:spacing w:after="0" w:line="240" w:lineRule="auto"/>
              <w:ind w:left="433"/>
              <w:rPr>
                <w:rFonts w:cs="Times New Roman"/>
                <w:noProof/>
                <w:sz w:val="24"/>
                <w:szCs w:val="24"/>
              </w:rPr>
            </w:pPr>
            <w:r w:rsidRPr="00971E10">
              <w:rPr>
                <w:rFonts w:cs="Times New Roman"/>
                <w:noProof/>
                <w:sz w:val="24"/>
                <w:szCs w:val="24"/>
              </w:rPr>
              <w:t>Công việc đã thực hiện:</w:t>
            </w:r>
          </w:p>
        </w:tc>
      </w:tr>
      <w:tr w:rsidR="00194873" w:rsidRPr="00971E10" w14:paraId="6D926E20"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33520B90" w14:textId="77777777" w:rsidR="00194873" w:rsidRPr="00971E10" w:rsidRDefault="00194873" w:rsidP="00194873">
            <w:pPr>
              <w:pStyle w:val="ListParagraph"/>
              <w:numPr>
                <w:ilvl w:val="0"/>
                <w:numId w:val="7"/>
              </w:numPr>
              <w:spacing w:after="0" w:line="240" w:lineRule="auto"/>
              <w:ind w:left="433"/>
              <w:rPr>
                <w:rFonts w:cs="Times New Roman"/>
                <w:noProof/>
                <w:sz w:val="24"/>
                <w:szCs w:val="24"/>
              </w:rPr>
            </w:pPr>
            <w:r w:rsidRPr="00971E10">
              <w:rPr>
                <w:rFonts w:cs="Times New Roman"/>
                <w:noProof/>
                <w:sz w:val="24"/>
                <w:szCs w:val="24"/>
              </w:rPr>
              <w:t>Công việc chưa thực hiện:</w:t>
            </w:r>
          </w:p>
        </w:tc>
      </w:tr>
      <w:tr w:rsidR="00194873" w:rsidRPr="00971E10" w14:paraId="450E6C26"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2597A129" w14:textId="77777777" w:rsidR="00194873" w:rsidRPr="00971E10" w:rsidRDefault="00194873" w:rsidP="00194873">
            <w:pPr>
              <w:pStyle w:val="ListParagraph"/>
              <w:numPr>
                <w:ilvl w:val="0"/>
                <w:numId w:val="7"/>
              </w:numPr>
              <w:spacing w:after="0" w:line="240" w:lineRule="auto"/>
              <w:ind w:left="433"/>
              <w:rPr>
                <w:rFonts w:cs="Times New Roman"/>
                <w:noProof/>
                <w:sz w:val="24"/>
                <w:szCs w:val="24"/>
              </w:rPr>
            </w:pPr>
            <w:r w:rsidRPr="00971E10">
              <w:rPr>
                <w:rFonts w:cs="Times New Roman"/>
                <w:noProof/>
                <w:sz w:val="24"/>
                <w:szCs w:val="24"/>
              </w:rPr>
              <w:t>Hướng phát triển:</w:t>
            </w:r>
          </w:p>
        </w:tc>
      </w:tr>
    </w:tbl>
    <w:p w14:paraId="5557C7DE" w14:textId="77777777" w:rsidR="00194873" w:rsidRPr="00971E10" w:rsidRDefault="00194873" w:rsidP="006C26C0">
      <w:pPr>
        <w:rPr>
          <w:noProof/>
        </w:rPr>
      </w:pPr>
    </w:p>
    <w:p w14:paraId="239B763A" w14:textId="77777777" w:rsidR="00194873" w:rsidRPr="00971E10" w:rsidRDefault="00194873">
      <w:pPr>
        <w:pStyle w:val="Heading1"/>
        <w:jc w:val="center"/>
        <w:rPr>
          <w:rFonts w:ascii="Times New Roman" w:hAnsi="Times New Roman" w:cs="Times New Roman"/>
          <w:noProof/>
          <w:color w:val="auto"/>
          <w:sz w:val="32"/>
          <w:szCs w:val="32"/>
        </w:rPr>
      </w:pPr>
      <w:r w:rsidRPr="00971E10">
        <w:rPr>
          <w:rFonts w:ascii="Times New Roman" w:hAnsi="Times New Roman" w:cs="Times New Roman"/>
          <w:noProof/>
          <w:color w:val="auto"/>
          <w:sz w:val="32"/>
          <w:szCs w:val="32"/>
        </w:rPr>
        <w:br w:type="page"/>
      </w:r>
    </w:p>
    <w:p w14:paraId="1E135C19" w14:textId="77777777" w:rsidR="002F52F2" w:rsidRPr="00971E10" w:rsidRDefault="000910B4" w:rsidP="00AF5DB7">
      <w:pPr>
        <w:pStyle w:val="m1b"/>
      </w:pPr>
      <w:bookmarkStart w:id="1" w:name="_Toc240897690"/>
      <w:r w:rsidRPr="00971E10">
        <w:lastRenderedPageBreak/>
        <w:t>Mục Lục</w:t>
      </w:r>
      <w:bookmarkEnd w:id="1"/>
    </w:p>
    <w:p w14:paraId="52E446BE" w14:textId="01955A00" w:rsidR="00863E1E" w:rsidRDefault="00AA4ADD">
      <w:pPr>
        <w:pStyle w:val="TOC1"/>
        <w:rPr>
          <w:rFonts w:asciiTheme="minorHAnsi" w:hAnsiTheme="minorHAnsi"/>
          <w:b w:val="0"/>
          <w:caps w:val="0"/>
          <w:noProof/>
          <w:color w:val="auto"/>
          <w:kern w:val="2"/>
          <w:sz w:val="24"/>
          <w:szCs w:val="24"/>
          <w14:ligatures w14:val="standardContextual"/>
        </w:rPr>
      </w:pPr>
      <w:r w:rsidRPr="00971E10">
        <w:rPr>
          <w:noProof/>
        </w:rPr>
        <w:fldChar w:fldCharType="begin"/>
      </w:r>
      <w:r w:rsidRPr="00971E10">
        <w:rPr>
          <w:noProof/>
        </w:rPr>
        <w:instrText xml:space="preserve"> TOC \h \z \t ".m1b,1,.m1a,1,.m2,2,.m3,3" </w:instrText>
      </w:r>
      <w:r w:rsidRPr="00971E10">
        <w:rPr>
          <w:noProof/>
        </w:rPr>
        <w:fldChar w:fldCharType="separate"/>
      </w:r>
      <w:hyperlink w:anchor="_Toc240897690" w:history="1">
        <w:r w:rsidR="00863E1E" w:rsidRPr="002D296A">
          <w:rPr>
            <w:rStyle w:val="Hyperlink"/>
            <w:noProof/>
          </w:rPr>
          <w:t>Mục Lục</w:t>
        </w:r>
        <w:r w:rsidR="00863E1E">
          <w:rPr>
            <w:noProof/>
            <w:webHidden/>
          </w:rPr>
          <w:tab/>
        </w:r>
        <w:r w:rsidR="00863E1E">
          <w:rPr>
            <w:noProof/>
            <w:webHidden/>
          </w:rPr>
          <w:fldChar w:fldCharType="begin"/>
        </w:r>
        <w:r w:rsidR="00863E1E">
          <w:rPr>
            <w:noProof/>
            <w:webHidden/>
          </w:rPr>
          <w:instrText xml:space="preserve"> PAGEREF _Toc240897690 \h </w:instrText>
        </w:r>
        <w:r w:rsidR="00863E1E">
          <w:rPr>
            <w:noProof/>
            <w:webHidden/>
          </w:rPr>
        </w:r>
        <w:r w:rsidR="00863E1E">
          <w:rPr>
            <w:noProof/>
            <w:webHidden/>
          </w:rPr>
          <w:fldChar w:fldCharType="separate"/>
        </w:r>
        <w:r w:rsidR="00863E1E">
          <w:rPr>
            <w:noProof/>
            <w:webHidden/>
          </w:rPr>
          <w:t>7</w:t>
        </w:r>
        <w:r w:rsidR="00863E1E">
          <w:rPr>
            <w:noProof/>
            <w:webHidden/>
          </w:rPr>
          <w:fldChar w:fldCharType="end"/>
        </w:r>
      </w:hyperlink>
    </w:p>
    <w:p w14:paraId="1A7AC429" w14:textId="7A3FFCC4" w:rsidR="00863E1E" w:rsidRDefault="00863E1E">
      <w:pPr>
        <w:pStyle w:val="TOC1"/>
        <w:rPr>
          <w:rFonts w:asciiTheme="minorHAnsi" w:hAnsiTheme="minorHAnsi"/>
          <w:b w:val="0"/>
          <w:caps w:val="0"/>
          <w:noProof/>
          <w:color w:val="auto"/>
          <w:kern w:val="2"/>
          <w:sz w:val="24"/>
          <w:szCs w:val="24"/>
          <w14:ligatures w14:val="standardContextual"/>
        </w:rPr>
      </w:pPr>
      <w:hyperlink w:anchor="_Toc240897691" w:history="1">
        <w:r w:rsidRPr="002D296A">
          <w:rPr>
            <w:rStyle w:val="Hyperlink"/>
            <w:noProof/>
          </w:rPr>
          <w:t>Danh Mục Hình</w:t>
        </w:r>
        <w:r>
          <w:rPr>
            <w:noProof/>
            <w:webHidden/>
          </w:rPr>
          <w:tab/>
        </w:r>
        <w:r>
          <w:rPr>
            <w:noProof/>
            <w:webHidden/>
          </w:rPr>
          <w:fldChar w:fldCharType="begin"/>
        </w:r>
        <w:r>
          <w:rPr>
            <w:noProof/>
            <w:webHidden/>
          </w:rPr>
          <w:instrText xml:space="preserve"> PAGEREF _Toc240897691 \h </w:instrText>
        </w:r>
        <w:r>
          <w:rPr>
            <w:noProof/>
            <w:webHidden/>
          </w:rPr>
        </w:r>
        <w:r>
          <w:rPr>
            <w:noProof/>
            <w:webHidden/>
          </w:rPr>
          <w:fldChar w:fldCharType="separate"/>
        </w:r>
        <w:r>
          <w:rPr>
            <w:noProof/>
            <w:webHidden/>
          </w:rPr>
          <w:t>9</w:t>
        </w:r>
        <w:r>
          <w:rPr>
            <w:noProof/>
            <w:webHidden/>
          </w:rPr>
          <w:fldChar w:fldCharType="end"/>
        </w:r>
      </w:hyperlink>
    </w:p>
    <w:p w14:paraId="72C42A44" w14:textId="7DD8C97F" w:rsidR="00863E1E" w:rsidRDefault="00863E1E">
      <w:pPr>
        <w:pStyle w:val="TOC1"/>
        <w:rPr>
          <w:rFonts w:asciiTheme="minorHAnsi" w:hAnsiTheme="minorHAnsi"/>
          <w:b w:val="0"/>
          <w:caps w:val="0"/>
          <w:noProof/>
          <w:color w:val="auto"/>
          <w:kern w:val="2"/>
          <w:sz w:val="24"/>
          <w:szCs w:val="24"/>
          <w14:ligatures w14:val="standardContextual"/>
        </w:rPr>
      </w:pPr>
      <w:hyperlink w:anchor="_Toc240897692" w:history="1">
        <w:r w:rsidRPr="002D296A">
          <w:rPr>
            <w:rStyle w:val="Hyperlink"/>
            <w:noProof/>
          </w:rPr>
          <w:t>Danh Mục Bảng</w:t>
        </w:r>
        <w:r>
          <w:rPr>
            <w:noProof/>
            <w:webHidden/>
          </w:rPr>
          <w:tab/>
        </w:r>
        <w:r>
          <w:rPr>
            <w:noProof/>
            <w:webHidden/>
          </w:rPr>
          <w:fldChar w:fldCharType="begin"/>
        </w:r>
        <w:r>
          <w:rPr>
            <w:noProof/>
            <w:webHidden/>
          </w:rPr>
          <w:instrText xml:space="preserve"> PAGEREF _Toc240897692 \h </w:instrText>
        </w:r>
        <w:r>
          <w:rPr>
            <w:noProof/>
            <w:webHidden/>
          </w:rPr>
        </w:r>
        <w:r>
          <w:rPr>
            <w:noProof/>
            <w:webHidden/>
          </w:rPr>
          <w:fldChar w:fldCharType="separate"/>
        </w:r>
        <w:r>
          <w:rPr>
            <w:noProof/>
            <w:webHidden/>
          </w:rPr>
          <w:t>9</w:t>
        </w:r>
        <w:r>
          <w:rPr>
            <w:noProof/>
            <w:webHidden/>
          </w:rPr>
          <w:fldChar w:fldCharType="end"/>
        </w:r>
      </w:hyperlink>
    </w:p>
    <w:p w14:paraId="6A965695" w14:textId="0A1A2DD6" w:rsidR="00863E1E" w:rsidRDefault="00863E1E">
      <w:pPr>
        <w:pStyle w:val="TOC1"/>
        <w:rPr>
          <w:rFonts w:asciiTheme="minorHAnsi" w:hAnsiTheme="minorHAnsi"/>
          <w:b w:val="0"/>
          <w:caps w:val="0"/>
          <w:noProof/>
          <w:color w:val="auto"/>
          <w:kern w:val="2"/>
          <w:sz w:val="24"/>
          <w:szCs w:val="24"/>
          <w14:ligatures w14:val="standardContextual"/>
        </w:rPr>
      </w:pPr>
      <w:hyperlink w:anchor="_Toc240897693" w:history="1">
        <w:r w:rsidRPr="002D296A">
          <w:rPr>
            <w:rStyle w:val="Hyperlink"/>
            <w:noProof/>
          </w:rPr>
          <w:t>MỞ ĐẦU</w:t>
        </w:r>
        <w:r>
          <w:rPr>
            <w:noProof/>
            <w:webHidden/>
          </w:rPr>
          <w:tab/>
        </w:r>
        <w:r>
          <w:rPr>
            <w:noProof/>
            <w:webHidden/>
          </w:rPr>
          <w:fldChar w:fldCharType="begin"/>
        </w:r>
        <w:r>
          <w:rPr>
            <w:noProof/>
            <w:webHidden/>
          </w:rPr>
          <w:instrText xml:space="preserve"> PAGEREF _Toc240897693 \h </w:instrText>
        </w:r>
        <w:r>
          <w:rPr>
            <w:noProof/>
            <w:webHidden/>
          </w:rPr>
        </w:r>
        <w:r>
          <w:rPr>
            <w:noProof/>
            <w:webHidden/>
          </w:rPr>
          <w:fldChar w:fldCharType="separate"/>
        </w:r>
        <w:r>
          <w:rPr>
            <w:noProof/>
            <w:webHidden/>
          </w:rPr>
          <w:t>11</w:t>
        </w:r>
        <w:r>
          <w:rPr>
            <w:noProof/>
            <w:webHidden/>
          </w:rPr>
          <w:fldChar w:fldCharType="end"/>
        </w:r>
      </w:hyperlink>
    </w:p>
    <w:p w14:paraId="248470EA" w14:textId="73A24FEC" w:rsidR="00863E1E" w:rsidRDefault="00863E1E">
      <w:pPr>
        <w:pStyle w:val="TOC1"/>
        <w:rPr>
          <w:rFonts w:asciiTheme="minorHAnsi" w:hAnsiTheme="minorHAnsi"/>
          <w:b w:val="0"/>
          <w:caps w:val="0"/>
          <w:noProof/>
          <w:color w:val="auto"/>
          <w:kern w:val="2"/>
          <w:sz w:val="24"/>
          <w:szCs w:val="24"/>
          <w14:ligatures w14:val="standardContextual"/>
        </w:rPr>
      </w:pPr>
      <w:hyperlink w:anchor="_Toc240897694" w:history="1">
        <w:r w:rsidRPr="002D296A">
          <w:rPr>
            <w:rStyle w:val="Hyperlink"/>
            <w:noProof/>
          </w:rPr>
          <w:t>CHƯƠNG 1: TỔNG QUAN</w:t>
        </w:r>
        <w:r>
          <w:rPr>
            <w:noProof/>
            <w:webHidden/>
          </w:rPr>
          <w:tab/>
        </w:r>
        <w:r>
          <w:rPr>
            <w:noProof/>
            <w:webHidden/>
          </w:rPr>
          <w:fldChar w:fldCharType="begin"/>
        </w:r>
        <w:r>
          <w:rPr>
            <w:noProof/>
            <w:webHidden/>
          </w:rPr>
          <w:instrText xml:space="preserve"> PAGEREF _Toc240897694 \h </w:instrText>
        </w:r>
        <w:r>
          <w:rPr>
            <w:noProof/>
            <w:webHidden/>
          </w:rPr>
        </w:r>
        <w:r>
          <w:rPr>
            <w:noProof/>
            <w:webHidden/>
          </w:rPr>
          <w:fldChar w:fldCharType="separate"/>
        </w:r>
        <w:r>
          <w:rPr>
            <w:noProof/>
            <w:webHidden/>
          </w:rPr>
          <w:t>12</w:t>
        </w:r>
        <w:r>
          <w:rPr>
            <w:noProof/>
            <w:webHidden/>
          </w:rPr>
          <w:fldChar w:fldCharType="end"/>
        </w:r>
      </w:hyperlink>
    </w:p>
    <w:p w14:paraId="07EC923C" w14:textId="359AB3C5"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695" w:history="1">
        <w:r w:rsidRPr="002D296A">
          <w:rPr>
            <w:rStyle w:val="Hyperlink"/>
            <w:noProof/>
          </w:rPr>
          <w:t>1.1. Khảo sát hiện trạng công tác truyền thông tại Công đoàn TDMU</w:t>
        </w:r>
        <w:r>
          <w:rPr>
            <w:noProof/>
            <w:webHidden/>
          </w:rPr>
          <w:tab/>
        </w:r>
        <w:r>
          <w:rPr>
            <w:noProof/>
            <w:webHidden/>
          </w:rPr>
          <w:fldChar w:fldCharType="begin"/>
        </w:r>
        <w:r>
          <w:rPr>
            <w:noProof/>
            <w:webHidden/>
          </w:rPr>
          <w:instrText xml:space="preserve"> PAGEREF _Toc240897695 \h </w:instrText>
        </w:r>
        <w:r>
          <w:rPr>
            <w:noProof/>
            <w:webHidden/>
          </w:rPr>
        </w:r>
        <w:r>
          <w:rPr>
            <w:noProof/>
            <w:webHidden/>
          </w:rPr>
          <w:fldChar w:fldCharType="separate"/>
        </w:r>
        <w:r>
          <w:rPr>
            <w:noProof/>
            <w:webHidden/>
          </w:rPr>
          <w:t>12</w:t>
        </w:r>
        <w:r>
          <w:rPr>
            <w:noProof/>
            <w:webHidden/>
          </w:rPr>
          <w:fldChar w:fldCharType="end"/>
        </w:r>
      </w:hyperlink>
    </w:p>
    <w:p w14:paraId="19B2B761" w14:textId="1B6F6A05"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696" w:history="1">
        <w:r w:rsidRPr="002D296A">
          <w:rPr>
            <w:rStyle w:val="Hyperlink"/>
            <w:noProof/>
          </w:rPr>
          <w:t>1.2. Khảo sát phần cứng và hạ tầng công nghệ</w:t>
        </w:r>
        <w:r>
          <w:rPr>
            <w:noProof/>
            <w:webHidden/>
          </w:rPr>
          <w:tab/>
        </w:r>
        <w:r>
          <w:rPr>
            <w:noProof/>
            <w:webHidden/>
          </w:rPr>
          <w:fldChar w:fldCharType="begin"/>
        </w:r>
        <w:r>
          <w:rPr>
            <w:noProof/>
            <w:webHidden/>
          </w:rPr>
          <w:instrText xml:space="preserve"> PAGEREF _Toc240897696 \h </w:instrText>
        </w:r>
        <w:r>
          <w:rPr>
            <w:noProof/>
            <w:webHidden/>
          </w:rPr>
        </w:r>
        <w:r>
          <w:rPr>
            <w:noProof/>
            <w:webHidden/>
          </w:rPr>
          <w:fldChar w:fldCharType="separate"/>
        </w:r>
        <w:r>
          <w:rPr>
            <w:noProof/>
            <w:webHidden/>
          </w:rPr>
          <w:t>13</w:t>
        </w:r>
        <w:r>
          <w:rPr>
            <w:noProof/>
            <w:webHidden/>
          </w:rPr>
          <w:fldChar w:fldCharType="end"/>
        </w:r>
      </w:hyperlink>
    </w:p>
    <w:p w14:paraId="7831C4D3" w14:textId="502DAB64"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697" w:history="1">
        <w:r w:rsidRPr="002D296A">
          <w:rPr>
            <w:rStyle w:val="Hyperlink"/>
            <w:noProof/>
          </w:rPr>
          <w:t>1.3. Khảo sát nhu cầu</w:t>
        </w:r>
        <w:r>
          <w:rPr>
            <w:noProof/>
            <w:webHidden/>
          </w:rPr>
          <w:tab/>
        </w:r>
        <w:r>
          <w:rPr>
            <w:noProof/>
            <w:webHidden/>
          </w:rPr>
          <w:fldChar w:fldCharType="begin"/>
        </w:r>
        <w:r>
          <w:rPr>
            <w:noProof/>
            <w:webHidden/>
          </w:rPr>
          <w:instrText xml:space="preserve"> PAGEREF _Toc240897697 \h </w:instrText>
        </w:r>
        <w:r>
          <w:rPr>
            <w:noProof/>
            <w:webHidden/>
          </w:rPr>
        </w:r>
        <w:r>
          <w:rPr>
            <w:noProof/>
            <w:webHidden/>
          </w:rPr>
          <w:fldChar w:fldCharType="separate"/>
        </w:r>
        <w:r>
          <w:rPr>
            <w:noProof/>
            <w:webHidden/>
          </w:rPr>
          <w:t>14</w:t>
        </w:r>
        <w:r>
          <w:rPr>
            <w:noProof/>
            <w:webHidden/>
          </w:rPr>
          <w:fldChar w:fldCharType="end"/>
        </w:r>
      </w:hyperlink>
    </w:p>
    <w:p w14:paraId="2858C286" w14:textId="575E9529"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698" w:history="1">
        <w:r w:rsidRPr="002D296A">
          <w:rPr>
            <w:rStyle w:val="Hyperlink"/>
            <w:noProof/>
          </w:rPr>
          <w:t>1.3.1. Kế hoạch khảo sát</w:t>
        </w:r>
        <w:r>
          <w:rPr>
            <w:noProof/>
            <w:webHidden/>
          </w:rPr>
          <w:tab/>
        </w:r>
        <w:r>
          <w:rPr>
            <w:noProof/>
            <w:webHidden/>
          </w:rPr>
          <w:fldChar w:fldCharType="begin"/>
        </w:r>
        <w:r>
          <w:rPr>
            <w:noProof/>
            <w:webHidden/>
          </w:rPr>
          <w:instrText xml:space="preserve"> PAGEREF _Toc240897698 \h </w:instrText>
        </w:r>
        <w:r>
          <w:rPr>
            <w:noProof/>
            <w:webHidden/>
          </w:rPr>
        </w:r>
        <w:r>
          <w:rPr>
            <w:noProof/>
            <w:webHidden/>
          </w:rPr>
          <w:fldChar w:fldCharType="separate"/>
        </w:r>
        <w:r>
          <w:rPr>
            <w:noProof/>
            <w:webHidden/>
          </w:rPr>
          <w:t>14</w:t>
        </w:r>
        <w:r>
          <w:rPr>
            <w:noProof/>
            <w:webHidden/>
          </w:rPr>
          <w:fldChar w:fldCharType="end"/>
        </w:r>
      </w:hyperlink>
    </w:p>
    <w:p w14:paraId="702B497F" w14:textId="5D715C2A"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699" w:history="1">
        <w:r w:rsidRPr="002D296A">
          <w:rPr>
            <w:rStyle w:val="Hyperlink"/>
            <w:noProof/>
          </w:rPr>
          <w:t>1.3.2. Phỏng vấn</w:t>
        </w:r>
        <w:r>
          <w:rPr>
            <w:noProof/>
            <w:webHidden/>
          </w:rPr>
          <w:tab/>
        </w:r>
        <w:r>
          <w:rPr>
            <w:noProof/>
            <w:webHidden/>
          </w:rPr>
          <w:fldChar w:fldCharType="begin"/>
        </w:r>
        <w:r>
          <w:rPr>
            <w:noProof/>
            <w:webHidden/>
          </w:rPr>
          <w:instrText xml:space="preserve"> PAGEREF _Toc240897699 \h </w:instrText>
        </w:r>
        <w:r>
          <w:rPr>
            <w:noProof/>
            <w:webHidden/>
          </w:rPr>
        </w:r>
        <w:r>
          <w:rPr>
            <w:noProof/>
            <w:webHidden/>
          </w:rPr>
          <w:fldChar w:fldCharType="separate"/>
        </w:r>
        <w:r>
          <w:rPr>
            <w:noProof/>
            <w:webHidden/>
          </w:rPr>
          <w:t>15</w:t>
        </w:r>
        <w:r>
          <w:rPr>
            <w:noProof/>
            <w:webHidden/>
          </w:rPr>
          <w:fldChar w:fldCharType="end"/>
        </w:r>
      </w:hyperlink>
    </w:p>
    <w:p w14:paraId="47AF7D87" w14:textId="7F36124C"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700" w:history="1">
        <w:r w:rsidRPr="002D296A">
          <w:rPr>
            <w:rStyle w:val="Hyperlink"/>
            <w:noProof/>
          </w:rPr>
          <w:t>1.4. Phân tích yêu cầu</w:t>
        </w:r>
        <w:r>
          <w:rPr>
            <w:noProof/>
            <w:webHidden/>
          </w:rPr>
          <w:tab/>
        </w:r>
        <w:r>
          <w:rPr>
            <w:noProof/>
            <w:webHidden/>
          </w:rPr>
          <w:fldChar w:fldCharType="begin"/>
        </w:r>
        <w:r>
          <w:rPr>
            <w:noProof/>
            <w:webHidden/>
          </w:rPr>
          <w:instrText xml:space="preserve"> PAGEREF _Toc240897700 \h </w:instrText>
        </w:r>
        <w:r>
          <w:rPr>
            <w:noProof/>
            <w:webHidden/>
          </w:rPr>
        </w:r>
        <w:r>
          <w:rPr>
            <w:noProof/>
            <w:webHidden/>
          </w:rPr>
          <w:fldChar w:fldCharType="separate"/>
        </w:r>
        <w:r>
          <w:rPr>
            <w:noProof/>
            <w:webHidden/>
          </w:rPr>
          <w:t>18</w:t>
        </w:r>
        <w:r>
          <w:rPr>
            <w:noProof/>
            <w:webHidden/>
          </w:rPr>
          <w:fldChar w:fldCharType="end"/>
        </w:r>
      </w:hyperlink>
    </w:p>
    <w:p w14:paraId="326F8F91" w14:textId="4BDCDD4B"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01" w:history="1">
        <w:r w:rsidRPr="002D296A">
          <w:rPr>
            <w:rStyle w:val="Hyperlink"/>
            <w:noProof/>
          </w:rPr>
          <w:t>1.4.1. Yêu cầu của người dùng</w:t>
        </w:r>
        <w:r>
          <w:rPr>
            <w:noProof/>
            <w:webHidden/>
          </w:rPr>
          <w:tab/>
        </w:r>
        <w:r>
          <w:rPr>
            <w:noProof/>
            <w:webHidden/>
          </w:rPr>
          <w:fldChar w:fldCharType="begin"/>
        </w:r>
        <w:r>
          <w:rPr>
            <w:noProof/>
            <w:webHidden/>
          </w:rPr>
          <w:instrText xml:space="preserve"> PAGEREF _Toc240897701 \h </w:instrText>
        </w:r>
        <w:r>
          <w:rPr>
            <w:noProof/>
            <w:webHidden/>
          </w:rPr>
        </w:r>
        <w:r>
          <w:rPr>
            <w:noProof/>
            <w:webHidden/>
          </w:rPr>
          <w:fldChar w:fldCharType="separate"/>
        </w:r>
        <w:r>
          <w:rPr>
            <w:noProof/>
            <w:webHidden/>
          </w:rPr>
          <w:t>18</w:t>
        </w:r>
        <w:r>
          <w:rPr>
            <w:noProof/>
            <w:webHidden/>
          </w:rPr>
          <w:fldChar w:fldCharType="end"/>
        </w:r>
      </w:hyperlink>
    </w:p>
    <w:p w14:paraId="7CE37A40" w14:textId="08A1DF9C"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02" w:history="1">
        <w:r w:rsidRPr="002D296A">
          <w:rPr>
            <w:rStyle w:val="Hyperlink"/>
            <w:noProof/>
          </w:rPr>
          <w:t>1.4.2. Yêu cầu của quản lý</w:t>
        </w:r>
        <w:r>
          <w:rPr>
            <w:noProof/>
            <w:webHidden/>
          </w:rPr>
          <w:tab/>
        </w:r>
        <w:r>
          <w:rPr>
            <w:noProof/>
            <w:webHidden/>
          </w:rPr>
          <w:fldChar w:fldCharType="begin"/>
        </w:r>
        <w:r>
          <w:rPr>
            <w:noProof/>
            <w:webHidden/>
          </w:rPr>
          <w:instrText xml:space="preserve"> PAGEREF _Toc240897702 \h </w:instrText>
        </w:r>
        <w:r>
          <w:rPr>
            <w:noProof/>
            <w:webHidden/>
          </w:rPr>
        </w:r>
        <w:r>
          <w:rPr>
            <w:noProof/>
            <w:webHidden/>
          </w:rPr>
          <w:fldChar w:fldCharType="separate"/>
        </w:r>
        <w:r>
          <w:rPr>
            <w:noProof/>
            <w:webHidden/>
          </w:rPr>
          <w:t>18</w:t>
        </w:r>
        <w:r>
          <w:rPr>
            <w:noProof/>
            <w:webHidden/>
          </w:rPr>
          <w:fldChar w:fldCharType="end"/>
        </w:r>
      </w:hyperlink>
    </w:p>
    <w:p w14:paraId="3DD5DB84" w14:textId="799678DB"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703" w:history="1">
        <w:r w:rsidRPr="002D296A">
          <w:rPr>
            <w:rStyle w:val="Hyperlink"/>
            <w:noProof/>
          </w:rPr>
          <w:t>1.5. Phân tích chức năng</w:t>
        </w:r>
        <w:r>
          <w:rPr>
            <w:noProof/>
            <w:webHidden/>
          </w:rPr>
          <w:tab/>
        </w:r>
        <w:r>
          <w:rPr>
            <w:noProof/>
            <w:webHidden/>
          </w:rPr>
          <w:fldChar w:fldCharType="begin"/>
        </w:r>
        <w:r>
          <w:rPr>
            <w:noProof/>
            <w:webHidden/>
          </w:rPr>
          <w:instrText xml:space="preserve"> PAGEREF _Toc240897703 \h </w:instrText>
        </w:r>
        <w:r>
          <w:rPr>
            <w:noProof/>
            <w:webHidden/>
          </w:rPr>
        </w:r>
        <w:r>
          <w:rPr>
            <w:noProof/>
            <w:webHidden/>
          </w:rPr>
          <w:fldChar w:fldCharType="separate"/>
        </w:r>
        <w:r>
          <w:rPr>
            <w:noProof/>
            <w:webHidden/>
          </w:rPr>
          <w:t>19</w:t>
        </w:r>
        <w:r>
          <w:rPr>
            <w:noProof/>
            <w:webHidden/>
          </w:rPr>
          <w:fldChar w:fldCharType="end"/>
        </w:r>
      </w:hyperlink>
    </w:p>
    <w:p w14:paraId="505330F1" w14:textId="5D01760D"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04" w:history="1">
        <w:r w:rsidRPr="002D296A">
          <w:rPr>
            <w:rStyle w:val="Hyperlink"/>
            <w:noProof/>
          </w:rPr>
          <w:t>1.5.1. Chức năng người dùng</w:t>
        </w:r>
        <w:r>
          <w:rPr>
            <w:noProof/>
            <w:webHidden/>
          </w:rPr>
          <w:tab/>
        </w:r>
        <w:r>
          <w:rPr>
            <w:noProof/>
            <w:webHidden/>
          </w:rPr>
          <w:fldChar w:fldCharType="begin"/>
        </w:r>
        <w:r>
          <w:rPr>
            <w:noProof/>
            <w:webHidden/>
          </w:rPr>
          <w:instrText xml:space="preserve"> PAGEREF _Toc240897704 \h </w:instrText>
        </w:r>
        <w:r>
          <w:rPr>
            <w:noProof/>
            <w:webHidden/>
          </w:rPr>
        </w:r>
        <w:r>
          <w:rPr>
            <w:noProof/>
            <w:webHidden/>
          </w:rPr>
          <w:fldChar w:fldCharType="separate"/>
        </w:r>
        <w:r>
          <w:rPr>
            <w:noProof/>
            <w:webHidden/>
          </w:rPr>
          <w:t>19</w:t>
        </w:r>
        <w:r>
          <w:rPr>
            <w:noProof/>
            <w:webHidden/>
          </w:rPr>
          <w:fldChar w:fldCharType="end"/>
        </w:r>
      </w:hyperlink>
    </w:p>
    <w:p w14:paraId="22896D29" w14:textId="492A6429"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05" w:history="1">
        <w:r w:rsidRPr="002D296A">
          <w:rPr>
            <w:rStyle w:val="Hyperlink"/>
            <w:noProof/>
          </w:rPr>
          <w:t>1.5.2. Chức năng phía người quản trị</w:t>
        </w:r>
        <w:r>
          <w:rPr>
            <w:noProof/>
            <w:webHidden/>
          </w:rPr>
          <w:tab/>
        </w:r>
        <w:r>
          <w:rPr>
            <w:noProof/>
            <w:webHidden/>
          </w:rPr>
          <w:fldChar w:fldCharType="begin"/>
        </w:r>
        <w:r>
          <w:rPr>
            <w:noProof/>
            <w:webHidden/>
          </w:rPr>
          <w:instrText xml:space="preserve"> PAGEREF _Toc240897705 \h </w:instrText>
        </w:r>
        <w:r>
          <w:rPr>
            <w:noProof/>
            <w:webHidden/>
          </w:rPr>
        </w:r>
        <w:r>
          <w:rPr>
            <w:noProof/>
            <w:webHidden/>
          </w:rPr>
          <w:fldChar w:fldCharType="separate"/>
        </w:r>
        <w:r>
          <w:rPr>
            <w:noProof/>
            <w:webHidden/>
          </w:rPr>
          <w:t>20</w:t>
        </w:r>
        <w:r>
          <w:rPr>
            <w:noProof/>
            <w:webHidden/>
          </w:rPr>
          <w:fldChar w:fldCharType="end"/>
        </w:r>
      </w:hyperlink>
    </w:p>
    <w:p w14:paraId="0D2D8F0C" w14:textId="1E35D895" w:rsidR="00863E1E" w:rsidRDefault="00863E1E">
      <w:pPr>
        <w:pStyle w:val="TOC1"/>
        <w:rPr>
          <w:rFonts w:asciiTheme="minorHAnsi" w:hAnsiTheme="minorHAnsi"/>
          <w:b w:val="0"/>
          <w:caps w:val="0"/>
          <w:noProof/>
          <w:color w:val="auto"/>
          <w:kern w:val="2"/>
          <w:sz w:val="24"/>
          <w:szCs w:val="24"/>
          <w14:ligatures w14:val="standardContextual"/>
        </w:rPr>
      </w:pPr>
      <w:hyperlink w:anchor="_Toc240897706" w:history="1">
        <w:r w:rsidRPr="002D296A">
          <w:rPr>
            <w:rStyle w:val="Hyperlink"/>
            <w:noProof/>
          </w:rPr>
          <w:t>CHƯƠNG 2: CHƯƠNG PHÂN TÍCH HỆ THỐNG</w:t>
        </w:r>
        <w:r>
          <w:rPr>
            <w:noProof/>
            <w:webHidden/>
          </w:rPr>
          <w:tab/>
        </w:r>
        <w:r>
          <w:rPr>
            <w:noProof/>
            <w:webHidden/>
          </w:rPr>
          <w:fldChar w:fldCharType="begin"/>
        </w:r>
        <w:r>
          <w:rPr>
            <w:noProof/>
            <w:webHidden/>
          </w:rPr>
          <w:instrText xml:space="preserve"> PAGEREF _Toc240897706 \h </w:instrText>
        </w:r>
        <w:r>
          <w:rPr>
            <w:noProof/>
            <w:webHidden/>
          </w:rPr>
        </w:r>
        <w:r>
          <w:rPr>
            <w:noProof/>
            <w:webHidden/>
          </w:rPr>
          <w:fldChar w:fldCharType="separate"/>
        </w:r>
        <w:r>
          <w:rPr>
            <w:noProof/>
            <w:webHidden/>
          </w:rPr>
          <w:t>21</w:t>
        </w:r>
        <w:r>
          <w:rPr>
            <w:noProof/>
            <w:webHidden/>
          </w:rPr>
          <w:fldChar w:fldCharType="end"/>
        </w:r>
      </w:hyperlink>
    </w:p>
    <w:p w14:paraId="27D567F9" w14:textId="4BD6E146"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707" w:history="1">
        <w:r w:rsidRPr="002D296A">
          <w:rPr>
            <w:rStyle w:val="Hyperlink"/>
            <w:noProof/>
          </w:rPr>
          <w:t>2.1. Danh sách các Actor</w:t>
        </w:r>
        <w:r>
          <w:rPr>
            <w:noProof/>
            <w:webHidden/>
          </w:rPr>
          <w:tab/>
        </w:r>
        <w:r>
          <w:rPr>
            <w:noProof/>
            <w:webHidden/>
          </w:rPr>
          <w:fldChar w:fldCharType="begin"/>
        </w:r>
        <w:r>
          <w:rPr>
            <w:noProof/>
            <w:webHidden/>
          </w:rPr>
          <w:instrText xml:space="preserve"> PAGEREF _Toc240897707 \h </w:instrText>
        </w:r>
        <w:r>
          <w:rPr>
            <w:noProof/>
            <w:webHidden/>
          </w:rPr>
        </w:r>
        <w:r>
          <w:rPr>
            <w:noProof/>
            <w:webHidden/>
          </w:rPr>
          <w:fldChar w:fldCharType="separate"/>
        </w:r>
        <w:r>
          <w:rPr>
            <w:noProof/>
            <w:webHidden/>
          </w:rPr>
          <w:t>21</w:t>
        </w:r>
        <w:r>
          <w:rPr>
            <w:noProof/>
            <w:webHidden/>
          </w:rPr>
          <w:fldChar w:fldCharType="end"/>
        </w:r>
      </w:hyperlink>
    </w:p>
    <w:p w14:paraId="4102802B" w14:textId="7605071E"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708" w:history="1">
        <w:r w:rsidRPr="002D296A">
          <w:rPr>
            <w:rStyle w:val="Hyperlink"/>
            <w:noProof/>
          </w:rPr>
          <w:t>2.2. Danh sách Use Case</w:t>
        </w:r>
        <w:r>
          <w:rPr>
            <w:noProof/>
            <w:webHidden/>
          </w:rPr>
          <w:tab/>
        </w:r>
        <w:r>
          <w:rPr>
            <w:noProof/>
            <w:webHidden/>
          </w:rPr>
          <w:fldChar w:fldCharType="begin"/>
        </w:r>
        <w:r>
          <w:rPr>
            <w:noProof/>
            <w:webHidden/>
          </w:rPr>
          <w:instrText xml:space="preserve"> PAGEREF _Toc240897708 \h </w:instrText>
        </w:r>
        <w:r>
          <w:rPr>
            <w:noProof/>
            <w:webHidden/>
          </w:rPr>
        </w:r>
        <w:r>
          <w:rPr>
            <w:noProof/>
            <w:webHidden/>
          </w:rPr>
          <w:fldChar w:fldCharType="separate"/>
        </w:r>
        <w:r>
          <w:rPr>
            <w:noProof/>
            <w:webHidden/>
          </w:rPr>
          <w:t>22</w:t>
        </w:r>
        <w:r>
          <w:rPr>
            <w:noProof/>
            <w:webHidden/>
          </w:rPr>
          <w:fldChar w:fldCharType="end"/>
        </w:r>
      </w:hyperlink>
    </w:p>
    <w:p w14:paraId="17FBBAC1" w14:textId="21D39FA9"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709" w:history="1">
        <w:r w:rsidRPr="002D296A">
          <w:rPr>
            <w:rStyle w:val="Hyperlink"/>
            <w:noProof/>
          </w:rPr>
          <w:t>2.3. Biểu đồ Use Case</w:t>
        </w:r>
        <w:r>
          <w:rPr>
            <w:noProof/>
            <w:webHidden/>
          </w:rPr>
          <w:tab/>
        </w:r>
        <w:r>
          <w:rPr>
            <w:noProof/>
            <w:webHidden/>
          </w:rPr>
          <w:fldChar w:fldCharType="begin"/>
        </w:r>
        <w:r>
          <w:rPr>
            <w:noProof/>
            <w:webHidden/>
          </w:rPr>
          <w:instrText xml:space="preserve"> PAGEREF _Toc240897709 \h </w:instrText>
        </w:r>
        <w:r>
          <w:rPr>
            <w:noProof/>
            <w:webHidden/>
          </w:rPr>
        </w:r>
        <w:r>
          <w:rPr>
            <w:noProof/>
            <w:webHidden/>
          </w:rPr>
          <w:fldChar w:fldCharType="separate"/>
        </w:r>
        <w:r>
          <w:rPr>
            <w:noProof/>
            <w:webHidden/>
          </w:rPr>
          <w:t>26</w:t>
        </w:r>
        <w:r>
          <w:rPr>
            <w:noProof/>
            <w:webHidden/>
          </w:rPr>
          <w:fldChar w:fldCharType="end"/>
        </w:r>
      </w:hyperlink>
    </w:p>
    <w:p w14:paraId="2F383C61" w14:textId="0C897DDD"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0" w:history="1">
        <w:r w:rsidRPr="002D296A">
          <w:rPr>
            <w:rStyle w:val="Hyperlink"/>
            <w:noProof/>
          </w:rPr>
          <w:t>2.3.1. Use case Tổng quát</w:t>
        </w:r>
        <w:r>
          <w:rPr>
            <w:noProof/>
            <w:webHidden/>
          </w:rPr>
          <w:tab/>
        </w:r>
        <w:r>
          <w:rPr>
            <w:noProof/>
            <w:webHidden/>
          </w:rPr>
          <w:fldChar w:fldCharType="begin"/>
        </w:r>
        <w:r>
          <w:rPr>
            <w:noProof/>
            <w:webHidden/>
          </w:rPr>
          <w:instrText xml:space="preserve"> PAGEREF _Toc240897710 \h </w:instrText>
        </w:r>
        <w:r>
          <w:rPr>
            <w:noProof/>
            <w:webHidden/>
          </w:rPr>
        </w:r>
        <w:r>
          <w:rPr>
            <w:noProof/>
            <w:webHidden/>
          </w:rPr>
          <w:fldChar w:fldCharType="separate"/>
        </w:r>
        <w:r>
          <w:rPr>
            <w:noProof/>
            <w:webHidden/>
          </w:rPr>
          <w:t>26</w:t>
        </w:r>
        <w:r>
          <w:rPr>
            <w:noProof/>
            <w:webHidden/>
          </w:rPr>
          <w:fldChar w:fldCharType="end"/>
        </w:r>
      </w:hyperlink>
    </w:p>
    <w:p w14:paraId="1B712CE8" w14:textId="65672D1F"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1" w:history="1">
        <w:r w:rsidRPr="002D296A">
          <w:rPr>
            <w:rStyle w:val="Hyperlink"/>
            <w:noProof/>
          </w:rPr>
          <w:t>2.3.2. Use case Quản Lý Bài Viết &amp; Nội Dung</w:t>
        </w:r>
        <w:r>
          <w:rPr>
            <w:noProof/>
            <w:webHidden/>
          </w:rPr>
          <w:tab/>
        </w:r>
        <w:r>
          <w:rPr>
            <w:noProof/>
            <w:webHidden/>
          </w:rPr>
          <w:fldChar w:fldCharType="begin"/>
        </w:r>
        <w:r>
          <w:rPr>
            <w:noProof/>
            <w:webHidden/>
          </w:rPr>
          <w:instrText xml:space="preserve"> PAGEREF _Toc240897711 \h </w:instrText>
        </w:r>
        <w:r>
          <w:rPr>
            <w:noProof/>
            <w:webHidden/>
          </w:rPr>
        </w:r>
        <w:r>
          <w:rPr>
            <w:noProof/>
            <w:webHidden/>
          </w:rPr>
          <w:fldChar w:fldCharType="separate"/>
        </w:r>
        <w:r>
          <w:rPr>
            <w:noProof/>
            <w:webHidden/>
          </w:rPr>
          <w:t>27</w:t>
        </w:r>
        <w:r>
          <w:rPr>
            <w:noProof/>
            <w:webHidden/>
          </w:rPr>
          <w:fldChar w:fldCharType="end"/>
        </w:r>
      </w:hyperlink>
    </w:p>
    <w:p w14:paraId="5FD487B0" w14:textId="67AF0189"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2" w:history="1">
        <w:r w:rsidRPr="002D296A">
          <w:rPr>
            <w:rStyle w:val="Hyperlink"/>
            <w:noProof/>
          </w:rPr>
          <w:t>2.3.3. Use case Trợ Lý AI Copilot</w:t>
        </w:r>
        <w:r>
          <w:rPr>
            <w:noProof/>
            <w:webHidden/>
          </w:rPr>
          <w:tab/>
        </w:r>
        <w:r>
          <w:rPr>
            <w:noProof/>
            <w:webHidden/>
          </w:rPr>
          <w:fldChar w:fldCharType="begin"/>
        </w:r>
        <w:r>
          <w:rPr>
            <w:noProof/>
            <w:webHidden/>
          </w:rPr>
          <w:instrText xml:space="preserve"> PAGEREF _Toc240897712 \h </w:instrText>
        </w:r>
        <w:r>
          <w:rPr>
            <w:noProof/>
            <w:webHidden/>
          </w:rPr>
        </w:r>
        <w:r>
          <w:rPr>
            <w:noProof/>
            <w:webHidden/>
          </w:rPr>
          <w:fldChar w:fldCharType="separate"/>
        </w:r>
        <w:r>
          <w:rPr>
            <w:noProof/>
            <w:webHidden/>
          </w:rPr>
          <w:t>29</w:t>
        </w:r>
        <w:r>
          <w:rPr>
            <w:noProof/>
            <w:webHidden/>
          </w:rPr>
          <w:fldChar w:fldCharType="end"/>
        </w:r>
      </w:hyperlink>
    </w:p>
    <w:p w14:paraId="776648BF" w14:textId="49E2A966"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3" w:history="1">
        <w:r w:rsidRPr="002D296A">
          <w:rPr>
            <w:rStyle w:val="Hyperlink"/>
            <w:noProof/>
          </w:rPr>
          <w:t>2.3.4. Use case Kiểm Duyệt &amp; Xuất Bản Đa Kênh Facebook</w:t>
        </w:r>
        <w:r>
          <w:rPr>
            <w:noProof/>
            <w:webHidden/>
          </w:rPr>
          <w:tab/>
        </w:r>
        <w:r>
          <w:rPr>
            <w:noProof/>
            <w:webHidden/>
          </w:rPr>
          <w:fldChar w:fldCharType="begin"/>
        </w:r>
        <w:r>
          <w:rPr>
            <w:noProof/>
            <w:webHidden/>
          </w:rPr>
          <w:instrText xml:space="preserve"> PAGEREF _Toc240897713 \h </w:instrText>
        </w:r>
        <w:r>
          <w:rPr>
            <w:noProof/>
            <w:webHidden/>
          </w:rPr>
        </w:r>
        <w:r>
          <w:rPr>
            <w:noProof/>
            <w:webHidden/>
          </w:rPr>
          <w:fldChar w:fldCharType="separate"/>
        </w:r>
        <w:r>
          <w:rPr>
            <w:noProof/>
            <w:webHidden/>
          </w:rPr>
          <w:t>31</w:t>
        </w:r>
        <w:r>
          <w:rPr>
            <w:noProof/>
            <w:webHidden/>
          </w:rPr>
          <w:fldChar w:fldCharType="end"/>
        </w:r>
      </w:hyperlink>
    </w:p>
    <w:p w14:paraId="2A01B11D" w14:textId="12268E41"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4" w:history="1">
        <w:r w:rsidRPr="002D296A">
          <w:rPr>
            <w:rStyle w:val="Hyperlink"/>
            <w:noProof/>
          </w:rPr>
          <w:t>2.3.5. Use case Phong Trào &amp; Thi Đua 16 Tổ Công Đoàn</w:t>
        </w:r>
        <w:r>
          <w:rPr>
            <w:noProof/>
            <w:webHidden/>
          </w:rPr>
          <w:tab/>
        </w:r>
        <w:r>
          <w:rPr>
            <w:noProof/>
            <w:webHidden/>
          </w:rPr>
          <w:fldChar w:fldCharType="begin"/>
        </w:r>
        <w:r>
          <w:rPr>
            <w:noProof/>
            <w:webHidden/>
          </w:rPr>
          <w:instrText xml:space="preserve"> PAGEREF _Toc240897714 \h </w:instrText>
        </w:r>
        <w:r>
          <w:rPr>
            <w:noProof/>
            <w:webHidden/>
          </w:rPr>
        </w:r>
        <w:r>
          <w:rPr>
            <w:noProof/>
            <w:webHidden/>
          </w:rPr>
          <w:fldChar w:fldCharType="separate"/>
        </w:r>
        <w:r>
          <w:rPr>
            <w:noProof/>
            <w:webHidden/>
          </w:rPr>
          <w:t>33</w:t>
        </w:r>
        <w:r>
          <w:rPr>
            <w:noProof/>
            <w:webHidden/>
          </w:rPr>
          <w:fldChar w:fldCharType="end"/>
        </w:r>
      </w:hyperlink>
    </w:p>
    <w:p w14:paraId="1DF46467" w14:textId="71E1DA76"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5" w:history="1">
        <w:r w:rsidRPr="002D296A">
          <w:rPr>
            <w:rStyle w:val="Hyperlink"/>
            <w:noProof/>
          </w:rPr>
          <w:t>2.3.6. Use case Tra Cứu Thông Tin &amp; Tương Tác</w:t>
        </w:r>
        <w:r>
          <w:rPr>
            <w:noProof/>
            <w:webHidden/>
          </w:rPr>
          <w:tab/>
        </w:r>
        <w:r>
          <w:rPr>
            <w:noProof/>
            <w:webHidden/>
          </w:rPr>
          <w:fldChar w:fldCharType="begin"/>
        </w:r>
        <w:r>
          <w:rPr>
            <w:noProof/>
            <w:webHidden/>
          </w:rPr>
          <w:instrText xml:space="preserve"> PAGEREF _Toc240897715 \h </w:instrText>
        </w:r>
        <w:r>
          <w:rPr>
            <w:noProof/>
            <w:webHidden/>
          </w:rPr>
        </w:r>
        <w:r>
          <w:rPr>
            <w:noProof/>
            <w:webHidden/>
          </w:rPr>
          <w:fldChar w:fldCharType="separate"/>
        </w:r>
        <w:r>
          <w:rPr>
            <w:noProof/>
            <w:webHidden/>
          </w:rPr>
          <w:t>35</w:t>
        </w:r>
        <w:r>
          <w:rPr>
            <w:noProof/>
            <w:webHidden/>
          </w:rPr>
          <w:fldChar w:fldCharType="end"/>
        </w:r>
      </w:hyperlink>
    </w:p>
    <w:p w14:paraId="43BC861B" w14:textId="50F1073C"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6" w:history="1">
        <w:r w:rsidRPr="002D296A">
          <w:rPr>
            <w:rStyle w:val="Hyperlink"/>
            <w:noProof/>
          </w:rPr>
          <w:t>2.3.7. Use case Quản Trị Hệ Thống &amp; Người Dùng</w:t>
        </w:r>
        <w:r>
          <w:rPr>
            <w:noProof/>
            <w:webHidden/>
          </w:rPr>
          <w:tab/>
        </w:r>
        <w:r>
          <w:rPr>
            <w:noProof/>
            <w:webHidden/>
          </w:rPr>
          <w:fldChar w:fldCharType="begin"/>
        </w:r>
        <w:r>
          <w:rPr>
            <w:noProof/>
            <w:webHidden/>
          </w:rPr>
          <w:instrText xml:space="preserve"> PAGEREF _Toc240897716 \h </w:instrText>
        </w:r>
        <w:r>
          <w:rPr>
            <w:noProof/>
            <w:webHidden/>
          </w:rPr>
        </w:r>
        <w:r>
          <w:rPr>
            <w:noProof/>
            <w:webHidden/>
          </w:rPr>
          <w:fldChar w:fldCharType="separate"/>
        </w:r>
        <w:r>
          <w:rPr>
            <w:noProof/>
            <w:webHidden/>
          </w:rPr>
          <w:t>36</w:t>
        </w:r>
        <w:r>
          <w:rPr>
            <w:noProof/>
            <w:webHidden/>
          </w:rPr>
          <w:fldChar w:fldCharType="end"/>
        </w:r>
      </w:hyperlink>
    </w:p>
    <w:p w14:paraId="3271869C" w14:textId="690BBCFA"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717" w:history="1">
        <w:r w:rsidRPr="002D296A">
          <w:rPr>
            <w:rStyle w:val="Hyperlink"/>
            <w:noProof/>
          </w:rPr>
          <w:t>2.4. Biểu đồ tuần tự (Sequence Diagram)</w:t>
        </w:r>
        <w:r>
          <w:rPr>
            <w:noProof/>
            <w:webHidden/>
          </w:rPr>
          <w:tab/>
        </w:r>
        <w:r>
          <w:rPr>
            <w:noProof/>
            <w:webHidden/>
          </w:rPr>
          <w:fldChar w:fldCharType="begin"/>
        </w:r>
        <w:r>
          <w:rPr>
            <w:noProof/>
            <w:webHidden/>
          </w:rPr>
          <w:instrText xml:space="preserve"> PAGEREF _Toc240897717 \h </w:instrText>
        </w:r>
        <w:r>
          <w:rPr>
            <w:noProof/>
            <w:webHidden/>
          </w:rPr>
        </w:r>
        <w:r>
          <w:rPr>
            <w:noProof/>
            <w:webHidden/>
          </w:rPr>
          <w:fldChar w:fldCharType="separate"/>
        </w:r>
        <w:r>
          <w:rPr>
            <w:noProof/>
            <w:webHidden/>
          </w:rPr>
          <w:t>38</w:t>
        </w:r>
        <w:r>
          <w:rPr>
            <w:noProof/>
            <w:webHidden/>
          </w:rPr>
          <w:fldChar w:fldCharType="end"/>
        </w:r>
      </w:hyperlink>
    </w:p>
    <w:p w14:paraId="4845EF7B" w14:textId="6015A59C"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8" w:history="1">
        <w:r w:rsidRPr="002D296A">
          <w:rPr>
            <w:rStyle w:val="Hyperlink"/>
            <w:noProof/>
          </w:rPr>
          <w:t>2.4.1. Sơ đồ tuần tự Đăng nhập hệ thống</w:t>
        </w:r>
        <w:r>
          <w:rPr>
            <w:noProof/>
            <w:webHidden/>
          </w:rPr>
          <w:tab/>
        </w:r>
        <w:r>
          <w:rPr>
            <w:noProof/>
            <w:webHidden/>
          </w:rPr>
          <w:fldChar w:fldCharType="begin"/>
        </w:r>
        <w:r>
          <w:rPr>
            <w:noProof/>
            <w:webHidden/>
          </w:rPr>
          <w:instrText xml:space="preserve"> PAGEREF _Toc240897718 \h </w:instrText>
        </w:r>
        <w:r>
          <w:rPr>
            <w:noProof/>
            <w:webHidden/>
          </w:rPr>
        </w:r>
        <w:r>
          <w:rPr>
            <w:noProof/>
            <w:webHidden/>
          </w:rPr>
          <w:fldChar w:fldCharType="separate"/>
        </w:r>
        <w:r>
          <w:rPr>
            <w:noProof/>
            <w:webHidden/>
          </w:rPr>
          <w:t>38</w:t>
        </w:r>
        <w:r>
          <w:rPr>
            <w:noProof/>
            <w:webHidden/>
          </w:rPr>
          <w:fldChar w:fldCharType="end"/>
        </w:r>
      </w:hyperlink>
    </w:p>
    <w:p w14:paraId="3E010F3C" w14:textId="63D9AE08"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9" w:history="1">
        <w:r w:rsidRPr="002D296A">
          <w:rPr>
            <w:rStyle w:val="Hyperlink"/>
            <w:noProof/>
          </w:rPr>
          <w:t>2.4.2. Sơ đồ tuần tự Xuất bản bài viết tích hợp AI &amp; Facebook</w:t>
        </w:r>
        <w:r>
          <w:rPr>
            <w:noProof/>
            <w:webHidden/>
          </w:rPr>
          <w:tab/>
        </w:r>
        <w:r>
          <w:rPr>
            <w:noProof/>
            <w:webHidden/>
          </w:rPr>
          <w:fldChar w:fldCharType="begin"/>
        </w:r>
        <w:r>
          <w:rPr>
            <w:noProof/>
            <w:webHidden/>
          </w:rPr>
          <w:instrText xml:space="preserve"> PAGEREF _Toc240897719 \h </w:instrText>
        </w:r>
        <w:r>
          <w:rPr>
            <w:noProof/>
            <w:webHidden/>
          </w:rPr>
        </w:r>
        <w:r>
          <w:rPr>
            <w:noProof/>
            <w:webHidden/>
          </w:rPr>
          <w:fldChar w:fldCharType="separate"/>
        </w:r>
        <w:r>
          <w:rPr>
            <w:noProof/>
            <w:webHidden/>
          </w:rPr>
          <w:t>39</w:t>
        </w:r>
        <w:r>
          <w:rPr>
            <w:noProof/>
            <w:webHidden/>
          </w:rPr>
          <w:fldChar w:fldCharType="end"/>
        </w:r>
      </w:hyperlink>
    </w:p>
    <w:p w14:paraId="49B24A90" w14:textId="7598E675"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20" w:history="1">
        <w:r w:rsidRPr="002D296A">
          <w:rPr>
            <w:rStyle w:val="Hyperlink"/>
            <w:noProof/>
          </w:rPr>
          <w:t>2.4.3. Sơ đồ tuần tự Nộp báo cáo &amp; Xếp hạng thi đua 16 Tổ</w:t>
        </w:r>
        <w:r>
          <w:rPr>
            <w:noProof/>
            <w:webHidden/>
          </w:rPr>
          <w:tab/>
        </w:r>
        <w:r>
          <w:rPr>
            <w:noProof/>
            <w:webHidden/>
          </w:rPr>
          <w:fldChar w:fldCharType="begin"/>
        </w:r>
        <w:r>
          <w:rPr>
            <w:noProof/>
            <w:webHidden/>
          </w:rPr>
          <w:instrText xml:space="preserve"> PAGEREF _Toc240897720 \h </w:instrText>
        </w:r>
        <w:r>
          <w:rPr>
            <w:noProof/>
            <w:webHidden/>
          </w:rPr>
        </w:r>
        <w:r>
          <w:rPr>
            <w:noProof/>
            <w:webHidden/>
          </w:rPr>
          <w:fldChar w:fldCharType="separate"/>
        </w:r>
        <w:r>
          <w:rPr>
            <w:noProof/>
            <w:webHidden/>
          </w:rPr>
          <w:t>40</w:t>
        </w:r>
        <w:r>
          <w:rPr>
            <w:noProof/>
            <w:webHidden/>
          </w:rPr>
          <w:fldChar w:fldCharType="end"/>
        </w:r>
      </w:hyperlink>
    </w:p>
    <w:p>
      <w:pPr>
        <w:pStyle w:val="TOC3"/>
      </w:pPr>
      <w:r>
        <w:t>2.4.4. Sơ đồ tuần tự Nộp đơn &amp; Phê duyệt trợ cấp khó khăn đoàn viên</w:t>
        <w:tab/>
        <w:t>40</w:t>
      </w:r>
    </w:p>
    <w:p>
      <w:pPr>
        <w:pStyle w:val="TOC2"/>
      </w:pPr>
      <w:r>
        <w:t>2.5. Biểu đồ hoạt động (Activity Diagram)</w:t>
        <w:tab/>
        <w:t>41</w:t>
      </w:r>
    </w:p>
    <w:p>
      <w:pPr>
        <w:pStyle w:val="TOC3"/>
      </w:pPr>
      <w:r>
        <w:t>2.5.1. Sơ đồ hoạt động Quy trình Đăng nhập và Phân quyền người dùng (RBAC)</w:t>
        <w:tab/>
        <w:t>41</w:t>
      </w:r>
    </w:p>
    <w:p>
      <w:pPr>
        <w:pStyle w:val="TOC3"/>
      </w:pPr>
      <w:r>
        <w:t>2.5.2. Sơ đồ hoạt động Quy trình Soạn thảo, Trợ lý AI hỗ trợ và Xuất bản đa kênh</w:t>
        <w:tab/>
        <w:t>42</w:t>
      </w:r>
    </w:p>
    <w:p>
      <w:pPr>
        <w:pStyle w:val="TOC3"/>
      </w:pPr>
      <w:r>
        <w:t>2.5.3. Sơ đồ hoạt động Quy trình Báo cáo hoạt động và Đánh giá thi đua 16 Tổ công đoàn</w:t>
        <w:tab/>
        <w:t>43</w:t>
      </w:r>
    </w:p>
    <w:p>
      <w:pPr>
        <w:pStyle w:val="TOC3"/>
      </w:pPr>
      <w:r>
        <w:t>2.5.4. Sơ đồ hoạt động Quy trình Nộp đơn và Xét duyệt trợ cấp khó khăn đoàn viên</w:t>
        <w:tab/>
        <w:t>44</w:t>
      </w:r>
    </w:p>
    <w:p w14:paraId="57E34104" w14:textId="4BEB6AB7" w:rsidR="00863E1E" w:rsidRDefault="00863E1E">
      <w:pPr>
        <w:pStyle w:val="TOC1"/>
        <w:rPr>
          <w:rFonts w:asciiTheme="minorHAnsi" w:hAnsiTheme="minorHAnsi"/>
          <w:b w:val="0"/>
          <w:caps w:val="0"/>
          <w:noProof/>
          <w:color w:val="auto"/>
          <w:kern w:val="2"/>
          <w:sz w:val="24"/>
          <w:szCs w:val="24"/>
          <w14:ligatures w14:val="standardContextual"/>
        </w:rPr>
      </w:pPr>
      <w:hyperlink w:anchor="_Toc240897721" w:history="1">
        <w:r w:rsidRPr="002D296A">
          <w:rPr>
            <w:rStyle w:val="Hyperlink"/>
            <w:noProof/>
          </w:rPr>
          <w:t>CHƯƠNG 3: CƠ SỞ DỮ LIỆU</w:t>
        </w:r>
        <w:r>
          <w:rPr>
            <w:noProof/>
            <w:webHidden/>
          </w:rPr>
          <w:tab/>
        </w:r>
        <w:r>
          <w:rPr>
            <w:noProof/>
            <w:webHidden/>
          </w:rPr>
          <w:fldChar w:fldCharType="begin"/>
        </w:r>
        <w:r>
          <w:rPr>
            <w:noProof/>
            <w:webHidden/>
          </w:rPr>
          <w:instrText xml:space="preserve"> PAGEREF _Toc240897721 \h </w:instrText>
        </w:r>
        <w:r>
          <w:rPr>
            <w:noProof/>
            <w:webHidden/>
          </w:rPr>
        </w:r>
        <w:r>
          <w:rPr>
            <w:noProof/>
            <w:webHidden/>
          </w:rPr>
          <w:fldChar w:fldCharType="separate"/>
        </w:r>
        <w:r>
          <w:rPr>
            <w:noProof/>
            <w:webHidden/>
          </w:rPr>
          <w:t>41</w:t>
        </w:r>
        <w:r>
          <w:rPr>
            <w:noProof/>
            <w:webHidden/>
          </w:rPr>
          <w:fldChar w:fldCharType="end"/>
        </w:r>
      </w:hyperlink>
    </w:p>
    <w:p w14:paraId="444213F7" w14:textId="7039FA59"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722" w:history="1">
        <w:r w:rsidRPr="002D296A">
          <w:rPr>
            <w:rStyle w:val="Hyperlink"/>
            <w:noProof/>
          </w:rPr>
          <w:t>3.1. Sơ đồ quan hệ trong cơ sở dữ liệu</w:t>
        </w:r>
        <w:r>
          <w:rPr>
            <w:noProof/>
            <w:webHidden/>
          </w:rPr>
          <w:tab/>
        </w:r>
        <w:r>
          <w:rPr>
            <w:noProof/>
            <w:webHidden/>
          </w:rPr>
          <w:fldChar w:fldCharType="begin"/>
        </w:r>
        <w:r>
          <w:rPr>
            <w:noProof/>
            <w:webHidden/>
          </w:rPr>
          <w:instrText xml:space="preserve"> PAGEREF _Toc240897722 \h </w:instrText>
        </w:r>
        <w:r>
          <w:rPr>
            <w:noProof/>
            <w:webHidden/>
          </w:rPr>
        </w:r>
        <w:r>
          <w:rPr>
            <w:noProof/>
            <w:webHidden/>
          </w:rPr>
          <w:fldChar w:fldCharType="separate"/>
        </w:r>
        <w:r>
          <w:rPr>
            <w:noProof/>
            <w:webHidden/>
          </w:rPr>
          <w:t>41</w:t>
        </w:r>
        <w:r>
          <w:rPr>
            <w:noProof/>
            <w:webHidden/>
          </w:rPr>
          <w:fldChar w:fldCharType="end"/>
        </w:r>
      </w:hyperlink>
    </w:p>
    <w:p w14:paraId="3604B895" w14:textId="4D90C150"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723" w:history="1">
        <w:r w:rsidRPr="002D296A">
          <w:rPr>
            <w:rStyle w:val="Hyperlink"/>
            <w:noProof/>
          </w:rPr>
          <w:t>3.2. Mô tả bảng</w:t>
        </w:r>
        <w:r>
          <w:rPr>
            <w:noProof/>
            <w:webHidden/>
          </w:rPr>
          <w:tab/>
        </w:r>
        <w:r>
          <w:rPr>
            <w:noProof/>
            <w:webHidden/>
          </w:rPr>
          <w:fldChar w:fldCharType="begin"/>
        </w:r>
        <w:r>
          <w:rPr>
            <w:noProof/>
            <w:webHidden/>
          </w:rPr>
          <w:instrText xml:space="preserve"> PAGEREF _Toc240897723 \h </w:instrText>
        </w:r>
        <w:r>
          <w:rPr>
            <w:noProof/>
            <w:webHidden/>
          </w:rPr>
        </w:r>
        <w:r>
          <w:rPr>
            <w:noProof/>
            <w:webHidden/>
          </w:rPr>
          <w:fldChar w:fldCharType="separate"/>
        </w:r>
        <w:r>
          <w:rPr>
            <w:noProof/>
            <w:webHidden/>
          </w:rPr>
          <w:t>41</w:t>
        </w:r>
        <w:r>
          <w:rPr>
            <w:noProof/>
            <w:webHidden/>
          </w:rPr>
          <w:fldChar w:fldCharType="end"/>
        </w:r>
      </w:hyperlink>
    </w:p>
    <w:p w14:paraId="6E29FB67" w14:textId="66713E59" w:rsidR="00863E1E" w:rsidRDefault="00863E1E">
      <w:pPr>
        <w:pStyle w:val="TOC1"/>
        <w:rPr>
          <w:rFonts w:asciiTheme="minorHAnsi" w:hAnsiTheme="minorHAnsi"/>
          <w:b w:val="0"/>
          <w:caps w:val="0"/>
          <w:noProof/>
          <w:color w:val="auto"/>
          <w:kern w:val="2"/>
          <w:sz w:val="24"/>
          <w:szCs w:val="24"/>
          <w14:ligatures w14:val="standardContextual"/>
        </w:rPr>
      </w:pPr>
      <w:hyperlink w:anchor="_Toc240897724" w:history="1">
        <w:r w:rsidRPr="002D296A">
          <w:rPr>
            <w:rStyle w:val="Hyperlink"/>
            <w:noProof/>
          </w:rPr>
          <w:t>KẾT LUẬN</w:t>
        </w:r>
        <w:r>
          <w:rPr>
            <w:noProof/>
            <w:webHidden/>
          </w:rPr>
          <w:tab/>
        </w:r>
        <w:r>
          <w:rPr>
            <w:noProof/>
            <w:webHidden/>
          </w:rPr>
          <w:fldChar w:fldCharType="begin"/>
        </w:r>
        <w:r>
          <w:rPr>
            <w:noProof/>
            <w:webHidden/>
          </w:rPr>
          <w:instrText xml:space="preserve"> PAGEREF _Toc240897724 \h </w:instrText>
        </w:r>
        <w:r>
          <w:rPr>
            <w:noProof/>
            <w:webHidden/>
          </w:rPr>
        </w:r>
        <w:r>
          <w:rPr>
            <w:noProof/>
            <w:webHidden/>
          </w:rPr>
          <w:fldChar w:fldCharType="separate"/>
        </w:r>
        <w:r>
          <w:rPr>
            <w:noProof/>
            <w:webHidden/>
          </w:rPr>
          <w:t>54</w:t>
        </w:r>
        <w:r>
          <w:rPr>
            <w:noProof/>
            <w:webHidden/>
          </w:rPr>
          <w:fldChar w:fldCharType="end"/>
        </w:r>
      </w:hyperlink>
    </w:p>
    <w:p w14:paraId="5B9E7F00" w14:textId="24E4AAF3" w:rsidR="00863E1E" w:rsidRDefault="00863E1E">
      <w:pPr>
        <w:pStyle w:val="TOC1"/>
        <w:rPr>
          <w:rFonts w:asciiTheme="minorHAnsi" w:hAnsiTheme="minorHAnsi"/>
          <w:b w:val="0"/>
          <w:caps w:val="0"/>
          <w:noProof/>
          <w:color w:val="auto"/>
          <w:kern w:val="2"/>
          <w:sz w:val="24"/>
          <w:szCs w:val="24"/>
          <w14:ligatures w14:val="standardContextual"/>
        </w:rPr>
      </w:pPr>
      <w:hyperlink w:anchor="_Toc240897725" w:history="1">
        <w:r w:rsidRPr="002D296A">
          <w:rPr>
            <w:rStyle w:val="Hyperlink"/>
            <w:noProof/>
          </w:rPr>
          <w:t>TÀI LIỆU THAM KHẢO</w:t>
        </w:r>
        <w:r>
          <w:rPr>
            <w:noProof/>
            <w:webHidden/>
          </w:rPr>
          <w:tab/>
        </w:r>
        <w:r>
          <w:rPr>
            <w:noProof/>
            <w:webHidden/>
          </w:rPr>
          <w:fldChar w:fldCharType="begin"/>
        </w:r>
        <w:r>
          <w:rPr>
            <w:noProof/>
            <w:webHidden/>
          </w:rPr>
          <w:instrText xml:space="preserve"> PAGEREF _Toc240897725 \h </w:instrText>
        </w:r>
        <w:r>
          <w:rPr>
            <w:noProof/>
            <w:webHidden/>
          </w:rPr>
        </w:r>
        <w:r>
          <w:rPr>
            <w:noProof/>
            <w:webHidden/>
          </w:rPr>
          <w:fldChar w:fldCharType="separate"/>
        </w:r>
        <w:r>
          <w:rPr>
            <w:noProof/>
            <w:webHidden/>
          </w:rPr>
          <w:t>54</w:t>
        </w:r>
        <w:r>
          <w:rPr>
            <w:noProof/>
            <w:webHidden/>
          </w:rPr>
          <w:fldChar w:fldCharType="end"/>
        </w:r>
      </w:hyperlink>
    </w:p>
    <w:p w14:paraId="750BB284" w14:textId="6A7B0215" w:rsidR="00AA4ADD" w:rsidRPr="00971E10" w:rsidRDefault="00AA4ADD" w:rsidP="00AA4ADD">
      <w:pPr>
        <w:rPr>
          <w:noProof/>
        </w:rPr>
      </w:pPr>
      <w:r w:rsidRPr="00971E10">
        <w:rPr>
          <w:noProof/>
        </w:rPr>
        <w:fldChar w:fldCharType="end"/>
      </w:r>
      <w:r w:rsidR="002F52F2" w:rsidRPr="00971E10">
        <w:rPr>
          <w:noProof/>
        </w:rPr>
        <w:br w:type="page"/>
      </w:r>
    </w:p>
    <w:p w14:paraId="5CCC7500" w14:textId="77777777" w:rsidR="002F52F2" w:rsidRPr="00971E10" w:rsidRDefault="002F52F2" w:rsidP="00AA4ADD">
      <w:pPr>
        <w:pStyle w:val="m1b"/>
        <w:rPr>
          <w:lang w:val="en-US"/>
        </w:rPr>
      </w:pPr>
      <w:bookmarkStart w:id="2" w:name="_Toc240897691"/>
      <w:r w:rsidRPr="00971E10">
        <w:rPr>
          <w:lang w:val="en-US"/>
        </w:rPr>
        <w:lastRenderedPageBreak/>
        <w:t xml:space="preserve">Danh </w:t>
      </w:r>
      <w:r w:rsidR="00D1741E" w:rsidRPr="00971E10">
        <w:rPr>
          <w:lang w:val="en-US"/>
        </w:rPr>
        <w:t>M</w:t>
      </w:r>
      <w:r w:rsidRPr="00971E10">
        <w:rPr>
          <w:lang w:val="en-US"/>
        </w:rPr>
        <w:t xml:space="preserve">ục </w:t>
      </w:r>
      <w:r w:rsidR="00D1741E" w:rsidRPr="00971E10">
        <w:rPr>
          <w:lang w:val="en-US"/>
        </w:rPr>
        <w:t>H</w:t>
      </w:r>
      <w:r w:rsidRPr="00971E10">
        <w:rPr>
          <w:lang w:val="en-US"/>
        </w:rPr>
        <w:t>ình</w:t>
      </w:r>
      <w:bookmarkEnd w:id="2"/>
    </w:p>
    <w:p w14:paraId="1337C334" w14:textId="76E2D77B" w:rsidR="00E25F95" w:rsidRDefault="00BC4A85">
      <w:pPr>
        <w:pStyle w:val="TOC4"/>
        <w:rPr>
          <w:rFonts w:asciiTheme="minorHAnsi" w:hAnsiTheme="minorHAnsi"/>
          <w:noProof/>
          <w:color w:val="auto"/>
          <w:kern w:val="2"/>
          <w:sz w:val="24"/>
          <w:szCs w:val="24"/>
          <w14:ligatures w14:val="standardContextual"/>
        </w:rPr>
      </w:pPr>
      <w:r>
        <w:rPr>
          <w:b/>
          <w:caps/>
          <w:noProof/>
        </w:rPr>
        <w:fldChar w:fldCharType="begin"/>
      </w:r>
      <w:r>
        <w:rPr>
          <w:b/>
          <w:caps/>
          <w:noProof/>
        </w:rPr>
        <w:instrText xml:space="preserve"> TOC \h \z \t ".hinh1,4" </w:instrText>
      </w:r>
      <w:r>
        <w:rPr>
          <w:b/>
          <w:caps/>
          <w:noProof/>
        </w:rPr>
        <w:fldChar w:fldCharType="separate"/>
      </w:r>
      <w:hyperlink w:anchor="_Toc241488202" w:history="1">
        <w:r w:rsidR="00E25F95" w:rsidRPr="001B24E5">
          <w:rPr>
            <w:rStyle w:val="Hyperlink"/>
            <w:b/>
            <w:noProof/>
          </w:rPr>
          <w:t>Hình 2.1:</w:t>
        </w:r>
        <w:r w:rsidR="00E25F95" w:rsidRPr="001B24E5">
          <w:rPr>
            <w:rStyle w:val="Hyperlink"/>
            <w:noProof/>
          </w:rPr>
          <w:t xml:space="preserve"> Use case Tổng quát</w:t>
        </w:r>
        <w:r w:rsidR="00E25F95">
          <w:rPr>
            <w:noProof/>
            <w:webHidden/>
          </w:rPr>
          <w:tab/>
        </w:r>
        <w:r w:rsidR="00E25F95">
          <w:rPr>
            <w:noProof/>
            <w:webHidden/>
          </w:rPr>
          <w:fldChar w:fldCharType="begin"/>
        </w:r>
        <w:r w:rsidR="00E25F95">
          <w:rPr>
            <w:noProof/>
            <w:webHidden/>
          </w:rPr>
          <w:instrText xml:space="preserve"> PAGEREF _Toc241488202 \h </w:instrText>
        </w:r>
        <w:r w:rsidR="00E25F95">
          <w:rPr>
            <w:noProof/>
            <w:webHidden/>
          </w:rPr>
        </w:r>
        <w:r w:rsidR="00E25F95">
          <w:rPr>
            <w:noProof/>
            <w:webHidden/>
          </w:rPr>
          <w:fldChar w:fldCharType="separate"/>
        </w:r>
        <w:r w:rsidR="00E25F95">
          <w:rPr>
            <w:noProof/>
            <w:webHidden/>
          </w:rPr>
          <w:t>17</w:t>
        </w:r>
        <w:r w:rsidR="00E25F95">
          <w:rPr>
            <w:noProof/>
            <w:webHidden/>
          </w:rPr>
          <w:fldChar w:fldCharType="end"/>
        </w:r>
      </w:hyperlink>
    </w:p>
    <w:p w14:paraId="5D4851EB" w14:textId="58DAC5C3" w:rsidR="00E25F95" w:rsidRDefault="00E25F95">
      <w:pPr>
        <w:pStyle w:val="TOC4"/>
        <w:rPr>
          <w:rFonts w:asciiTheme="minorHAnsi" w:hAnsiTheme="minorHAnsi"/>
          <w:noProof/>
          <w:color w:val="auto"/>
          <w:kern w:val="2"/>
          <w:sz w:val="24"/>
          <w:szCs w:val="24"/>
          <w14:ligatures w14:val="standardContextual"/>
        </w:rPr>
      </w:pPr>
      <w:hyperlink w:anchor="_Toc241488203" w:history="1">
        <w:r w:rsidRPr="001B24E5">
          <w:rPr>
            <w:rStyle w:val="Hyperlink"/>
            <w:b/>
            <w:noProof/>
          </w:rPr>
          <w:t>Hình 2.2:</w:t>
        </w:r>
        <w:r w:rsidRPr="001B24E5">
          <w:rPr>
            <w:rStyle w:val="Hyperlink"/>
            <w:noProof/>
          </w:rPr>
          <w:t xml:space="preserve"> Use case Quản Lý Bài Viết &amp; Nội Dung</w:t>
        </w:r>
        <w:r>
          <w:rPr>
            <w:noProof/>
            <w:webHidden/>
          </w:rPr>
          <w:tab/>
        </w:r>
        <w:r>
          <w:rPr>
            <w:noProof/>
            <w:webHidden/>
          </w:rPr>
          <w:fldChar w:fldCharType="begin"/>
        </w:r>
        <w:r>
          <w:rPr>
            <w:noProof/>
            <w:webHidden/>
          </w:rPr>
          <w:instrText xml:space="preserve"> PAGEREF _Toc241488203 \h </w:instrText>
        </w:r>
        <w:r>
          <w:rPr>
            <w:noProof/>
            <w:webHidden/>
          </w:rPr>
        </w:r>
        <w:r>
          <w:rPr>
            <w:noProof/>
            <w:webHidden/>
          </w:rPr>
          <w:fldChar w:fldCharType="separate"/>
        </w:r>
        <w:r>
          <w:rPr>
            <w:noProof/>
            <w:webHidden/>
          </w:rPr>
          <w:t>17</w:t>
        </w:r>
        <w:r>
          <w:rPr>
            <w:noProof/>
            <w:webHidden/>
          </w:rPr>
          <w:fldChar w:fldCharType="end"/>
        </w:r>
      </w:hyperlink>
    </w:p>
    <w:p w14:paraId="3A7B8EC5" w14:textId="7AA19842" w:rsidR="00E25F95" w:rsidRDefault="00E25F95">
      <w:pPr>
        <w:pStyle w:val="TOC4"/>
        <w:rPr>
          <w:rFonts w:asciiTheme="minorHAnsi" w:hAnsiTheme="minorHAnsi"/>
          <w:noProof/>
          <w:color w:val="auto"/>
          <w:kern w:val="2"/>
          <w:sz w:val="24"/>
          <w:szCs w:val="24"/>
          <w14:ligatures w14:val="standardContextual"/>
        </w:rPr>
      </w:pPr>
      <w:hyperlink w:anchor="_Toc241488204" w:history="1">
        <w:r w:rsidRPr="001B24E5">
          <w:rPr>
            <w:rStyle w:val="Hyperlink"/>
            <w:b/>
            <w:noProof/>
          </w:rPr>
          <w:t>Hình 2.3:</w:t>
        </w:r>
        <w:r w:rsidRPr="001B24E5">
          <w:rPr>
            <w:rStyle w:val="Hyperlink"/>
            <w:noProof/>
          </w:rPr>
          <w:t xml:space="preserve"> Use case Trợ Lý AI Copilot</w:t>
        </w:r>
        <w:r>
          <w:rPr>
            <w:noProof/>
            <w:webHidden/>
          </w:rPr>
          <w:tab/>
        </w:r>
        <w:r>
          <w:rPr>
            <w:noProof/>
            <w:webHidden/>
          </w:rPr>
          <w:fldChar w:fldCharType="begin"/>
        </w:r>
        <w:r>
          <w:rPr>
            <w:noProof/>
            <w:webHidden/>
          </w:rPr>
          <w:instrText xml:space="preserve"> PAGEREF _Toc241488204 \h </w:instrText>
        </w:r>
        <w:r>
          <w:rPr>
            <w:noProof/>
            <w:webHidden/>
          </w:rPr>
        </w:r>
        <w:r>
          <w:rPr>
            <w:noProof/>
            <w:webHidden/>
          </w:rPr>
          <w:fldChar w:fldCharType="separate"/>
        </w:r>
        <w:r>
          <w:rPr>
            <w:noProof/>
            <w:webHidden/>
          </w:rPr>
          <w:t>19</w:t>
        </w:r>
        <w:r>
          <w:rPr>
            <w:noProof/>
            <w:webHidden/>
          </w:rPr>
          <w:fldChar w:fldCharType="end"/>
        </w:r>
      </w:hyperlink>
    </w:p>
    <w:p w14:paraId="3120F2B6" w14:textId="563823C0" w:rsidR="00E25F95" w:rsidRDefault="00E25F95">
      <w:pPr>
        <w:pStyle w:val="TOC4"/>
        <w:rPr>
          <w:rFonts w:asciiTheme="minorHAnsi" w:hAnsiTheme="minorHAnsi"/>
          <w:noProof/>
          <w:color w:val="auto"/>
          <w:kern w:val="2"/>
          <w:sz w:val="24"/>
          <w:szCs w:val="24"/>
          <w14:ligatures w14:val="standardContextual"/>
        </w:rPr>
      </w:pPr>
      <w:hyperlink w:anchor="_Toc241488205" w:history="1">
        <w:r w:rsidRPr="001B24E5">
          <w:rPr>
            <w:rStyle w:val="Hyperlink"/>
            <w:b/>
            <w:noProof/>
          </w:rPr>
          <w:t>Hình 2.4:</w:t>
        </w:r>
        <w:r w:rsidRPr="001B24E5">
          <w:rPr>
            <w:rStyle w:val="Hyperlink"/>
            <w:noProof/>
          </w:rPr>
          <w:t xml:space="preserve"> Use case Kiểm Duyệt &amp; Xuất Bản Đa Kênh Facebook</w:t>
        </w:r>
        <w:r>
          <w:rPr>
            <w:noProof/>
            <w:webHidden/>
          </w:rPr>
          <w:tab/>
        </w:r>
        <w:r>
          <w:rPr>
            <w:noProof/>
            <w:webHidden/>
          </w:rPr>
          <w:fldChar w:fldCharType="begin"/>
        </w:r>
        <w:r>
          <w:rPr>
            <w:noProof/>
            <w:webHidden/>
          </w:rPr>
          <w:instrText xml:space="preserve"> PAGEREF _Toc241488205 \h </w:instrText>
        </w:r>
        <w:r>
          <w:rPr>
            <w:noProof/>
            <w:webHidden/>
          </w:rPr>
        </w:r>
        <w:r>
          <w:rPr>
            <w:noProof/>
            <w:webHidden/>
          </w:rPr>
          <w:fldChar w:fldCharType="separate"/>
        </w:r>
        <w:r>
          <w:rPr>
            <w:noProof/>
            <w:webHidden/>
          </w:rPr>
          <w:t>21</w:t>
        </w:r>
        <w:r>
          <w:rPr>
            <w:noProof/>
            <w:webHidden/>
          </w:rPr>
          <w:fldChar w:fldCharType="end"/>
        </w:r>
      </w:hyperlink>
    </w:p>
    <w:p w14:paraId="580BED1C" w14:textId="692E005C" w:rsidR="00E25F95" w:rsidRDefault="00E25F95">
      <w:pPr>
        <w:pStyle w:val="TOC4"/>
        <w:rPr>
          <w:rFonts w:asciiTheme="minorHAnsi" w:hAnsiTheme="minorHAnsi"/>
          <w:noProof/>
          <w:color w:val="auto"/>
          <w:kern w:val="2"/>
          <w:sz w:val="24"/>
          <w:szCs w:val="24"/>
          <w14:ligatures w14:val="standardContextual"/>
        </w:rPr>
      </w:pPr>
      <w:hyperlink w:anchor="_Toc241488206" w:history="1">
        <w:r w:rsidRPr="001B24E5">
          <w:rPr>
            <w:rStyle w:val="Hyperlink"/>
            <w:b/>
            <w:noProof/>
          </w:rPr>
          <w:t>Hình 2.5:</w:t>
        </w:r>
        <w:r w:rsidRPr="001B24E5">
          <w:rPr>
            <w:rStyle w:val="Hyperlink"/>
            <w:noProof/>
          </w:rPr>
          <w:t xml:space="preserve"> Use case Phong Trào &amp; Thi Đua 16 Tổ Công Đoàn</w:t>
        </w:r>
        <w:r>
          <w:rPr>
            <w:noProof/>
            <w:webHidden/>
          </w:rPr>
          <w:tab/>
        </w:r>
        <w:r>
          <w:rPr>
            <w:noProof/>
            <w:webHidden/>
          </w:rPr>
          <w:fldChar w:fldCharType="begin"/>
        </w:r>
        <w:r>
          <w:rPr>
            <w:noProof/>
            <w:webHidden/>
          </w:rPr>
          <w:instrText xml:space="preserve"> PAGEREF _Toc241488206 \h </w:instrText>
        </w:r>
        <w:r>
          <w:rPr>
            <w:noProof/>
            <w:webHidden/>
          </w:rPr>
        </w:r>
        <w:r>
          <w:rPr>
            <w:noProof/>
            <w:webHidden/>
          </w:rPr>
          <w:fldChar w:fldCharType="separate"/>
        </w:r>
        <w:r>
          <w:rPr>
            <w:noProof/>
            <w:webHidden/>
          </w:rPr>
          <w:t>23</w:t>
        </w:r>
        <w:r>
          <w:rPr>
            <w:noProof/>
            <w:webHidden/>
          </w:rPr>
          <w:fldChar w:fldCharType="end"/>
        </w:r>
      </w:hyperlink>
    </w:p>
    <w:p w14:paraId="5C941F77" w14:textId="764D0DE4" w:rsidR="00E25F95" w:rsidRDefault="00E25F95">
      <w:pPr>
        <w:pStyle w:val="TOC4"/>
        <w:rPr>
          <w:rFonts w:asciiTheme="minorHAnsi" w:hAnsiTheme="minorHAnsi"/>
          <w:noProof/>
          <w:color w:val="auto"/>
          <w:kern w:val="2"/>
          <w:sz w:val="24"/>
          <w:szCs w:val="24"/>
          <w14:ligatures w14:val="standardContextual"/>
        </w:rPr>
      </w:pPr>
      <w:hyperlink w:anchor="_Toc241488207" w:history="1">
        <w:r w:rsidRPr="001B24E5">
          <w:rPr>
            <w:rStyle w:val="Hyperlink"/>
            <w:b/>
            <w:noProof/>
          </w:rPr>
          <w:t>Hình 2.6:</w:t>
        </w:r>
        <w:r w:rsidRPr="001B24E5">
          <w:rPr>
            <w:rStyle w:val="Hyperlink"/>
            <w:noProof/>
          </w:rPr>
          <w:t xml:space="preserve"> Use case Tra Cứu Thông Tin &amp; Tương Tác</w:t>
        </w:r>
        <w:r>
          <w:rPr>
            <w:noProof/>
            <w:webHidden/>
          </w:rPr>
          <w:tab/>
        </w:r>
        <w:r>
          <w:rPr>
            <w:noProof/>
            <w:webHidden/>
          </w:rPr>
          <w:fldChar w:fldCharType="begin"/>
        </w:r>
        <w:r>
          <w:rPr>
            <w:noProof/>
            <w:webHidden/>
          </w:rPr>
          <w:instrText xml:space="preserve"> PAGEREF _Toc241488207 \h </w:instrText>
        </w:r>
        <w:r>
          <w:rPr>
            <w:noProof/>
            <w:webHidden/>
          </w:rPr>
        </w:r>
        <w:r>
          <w:rPr>
            <w:noProof/>
            <w:webHidden/>
          </w:rPr>
          <w:fldChar w:fldCharType="separate"/>
        </w:r>
        <w:r>
          <w:rPr>
            <w:noProof/>
            <w:webHidden/>
          </w:rPr>
          <w:t>25</w:t>
        </w:r>
        <w:r>
          <w:rPr>
            <w:noProof/>
            <w:webHidden/>
          </w:rPr>
          <w:fldChar w:fldCharType="end"/>
        </w:r>
      </w:hyperlink>
    </w:p>
    <w:p w14:paraId="3987FF55" w14:textId="7493AE1A" w:rsidR="00E25F95" w:rsidRDefault="00E25F95">
      <w:pPr>
        <w:pStyle w:val="TOC4"/>
        <w:rPr>
          <w:rFonts w:asciiTheme="minorHAnsi" w:hAnsiTheme="minorHAnsi"/>
          <w:noProof/>
          <w:color w:val="auto"/>
          <w:kern w:val="2"/>
          <w:sz w:val="24"/>
          <w:szCs w:val="24"/>
          <w14:ligatures w14:val="standardContextual"/>
        </w:rPr>
      </w:pPr>
      <w:hyperlink w:anchor="_Toc241488208" w:history="1">
        <w:r w:rsidRPr="001B24E5">
          <w:rPr>
            <w:rStyle w:val="Hyperlink"/>
            <w:b/>
            <w:noProof/>
          </w:rPr>
          <w:t>Hình 2.7:</w:t>
        </w:r>
        <w:r w:rsidRPr="001B24E5">
          <w:rPr>
            <w:rStyle w:val="Hyperlink"/>
            <w:noProof/>
          </w:rPr>
          <w:t xml:space="preserve"> Use case Quản Trị Hệ Thống &amp; Người Dùng</w:t>
        </w:r>
        <w:r>
          <w:rPr>
            <w:noProof/>
            <w:webHidden/>
          </w:rPr>
          <w:tab/>
        </w:r>
        <w:r>
          <w:rPr>
            <w:noProof/>
            <w:webHidden/>
          </w:rPr>
          <w:fldChar w:fldCharType="begin"/>
        </w:r>
        <w:r>
          <w:rPr>
            <w:noProof/>
            <w:webHidden/>
          </w:rPr>
          <w:instrText xml:space="preserve"> PAGEREF _Toc241488208 \h </w:instrText>
        </w:r>
        <w:r>
          <w:rPr>
            <w:noProof/>
            <w:webHidden/>
          </w:rPr>
        </w:r>
        <w:r>
          <w:rPr>
            <w:noProof/>
            <w:webHidden/>
          </w:rPr>
          <w:fldChar w:fldCharType="separate"/>
        </w:r>
        <w:r>
          <w:rPr>
            <w:noProof/>
            <w:webHidden/>
          </w:rPr>
          <w:t>26</w:t>
        </w:r>
        <w:r>
          <w:rPr>
            <w:noProof/>
            <w:webHidden/>
          </w:rPr>
          <w:fldChar w:fldCharType="end"/>
        </w:r>
      </w:hyperlink>
    </w:p>
    <w:p w14:paraId="315B3752" w14:textId="4F975054" w:rsidR="00E25F95" w:rsidRDefault="00E25F95">
      <w:pPr>
        <w:pStyle w:val="TOC4"/>
        <w:rPr>
          <w:rFonts w:asciiTheme="minorHAnsi" w:hAnsiTheme="minorHAnsi"/>
          <w:noProof/>
          <w:color w:val="auto"/>
          <w:kern w:val="2"/>
          <w:sz w:val="24"/>
          <w:szCs w:val="24"/>
          <w14:ligatures w14:val="standardContextual"/>
        </w:rPr>
      </w:pPr>
      <w:hyperlink w:anchor="_Toc241488209" w:history="1">
        <w:r w:rsidRPr="001B24E5">
          <w:rPr>
            <w:rStyle w:val="Hyperlink"/>
            <w:b/>
            <w:noProof/>
          </w:rPr>
          <w:t>Hình 2.8:</w:t>
        </w:r>
        <w:r w:rsidRPr="001B24E5">
          <w:rPr>
            <w:rStyle w:val="Hyperlink"/>
            <w:noProof/>
          </w:rPr>
          <w:t xml:space="preserve"> Sơ đồ tuần tự Đăng nhập hệ thống</w:t>
        </w:r>
        <w:r>
          <w:rPr>
            <w:noProof/>
            <w:webHidden/>
          </w:rPr>
          <w:tab/>
        </w:r>
        <w:r>
          <w:rPr>
            <w:noProof/>
            <w:webHidden/>
          </w:rPr>
          <w:fldChar w:fldCharType="begin"/>
        </w:r>
        <w:r>
          <w:rPr>
            <w:noProof/>
            <w:webHidden/>
          </w:rPr>
          <w:instrText xml:space="preserve"> PAGEREF _Toc241488209 \h </w:instrText>
        </w:r>
        <w:r>
          <w:rPr>
            <w:noProof/>
            <w:webHidden/>
          </w:rPr>
        </w:r>
        <w:r>
          <w:rPr>
            <w:noProof/>
            <w:webHidden/>
          </w:rPr>
          <w:fldChar w:fldCharType="separate"/>
        </w:r>
        <w:r>
          <w:rPr>
            <w:noProof/>
            <w:webHidden/>
          </w:rPr>
          <w:t>28</w:t>
        </w:r>
        <w:r>
          <w:rPr>
            <w:noProof/>
            <w:webHidden/>
          </w:rPr>
          <w:fldChar w:fldCharType="end"/>
        </w:r>
      </w:hyperlink>
    </w:p>
    <w:p w14:paraId="13661DA8" w14:textId="210EEF9E" w:rsidR="00E25F95" w:rsidRDefault="00E25F95">
      <w:pPr>
        <w:pStyle w:val="TOC4"/>
        <w:rPr>
          <w:rFonts w:asciiTheme="minorHAnsi" w:hAnsiTheme="minorHAnsi"/>
          <w:noProof/>
          <w:color w:val="auto"/>
          <w:kern w:val="2"/>
          <w:sz w:val="24"/>
          <w:szCs w:val="24"/>
          <w14:ligatures w14:val="standardContextual"/>
        </w:rPr>
      </w:pPr>
      <w:hyperlink w:anchor="_Toc241488210" w:history="1">
        <w:r w:rsidRPr="001B24E5">
          <w:rPr>
            <w:rStyle w:val="Hyperlink"/>
            <w:b/>
            <w:noProof/>
          </w:rPr>
          <w:t>Hình 2.9:</w:t>
        </w:r>
        <w:r w:rsidRPr="001B24E5">
          <w:rPr>
            <w:rStyle w:val="Hyperlink"/>
            <w:noProof/>
          </w:rPr>
          <w:t xml:space="preserve"> Sơ đồ tuần tự Xuất bản bài viết tích hợp AI &amp; Facebook</w:t>
        </w:r>
        <w:r>
          <w:rPr>
            <w:noProof/>
            <w:webHidden/>
          </w:rPr>
          <w:tab/>
        </w:r>
        <w:r>
          <w:rPr>
            <w:noProof/>
            <w:webHidden/>
          </w:rPr>
          <w:fldChar w:fldCharType="begin"/>
        </w:r>
        <w:r>
          <w:rPr>
            <w:noProof/>
            <w:webHidden/>
          </w:rPr>
          <w:instrText xml:space="preserve"> PAGEREF _Toc241488210 \h </w:instrText>
        </w:r>
        <w:r>
          <w:rPr>
            <w:noProof/>
            <w:webHidden/>
          </w:rPr>
        </w:r>
        <w:r>
          <w:rPr>
            <w:noProof/>
            <w:webHidden/>
          </w:rPr>
          <w:fldChar w:fldCharType="separate"/>
        </w:r>
        <w:r>
          <w:rPr>
            <w:noProof/>
            <w:webHidden/>
          </w:rPr>
          <w:t>29</w:t>
        </w:r>
        <w:r>
          <w:rPr>
            <w:noProof/>
            <w:webHidden/>
          </w:rPr>
          <w:fldChar w:fldCharType="end"/>
        </w:r>
      </w:hyperlink>
    </w:p>
    <w:p w14:paraId="4F8C79D7" w14:textId="2ABD9F72" w:rsidR="00E25F95" w:rsidRDefault="00E25F95">
      <w:pPr>
        <w:pStyle w:val="TOC4"/>
        <w:rPr>
          <w:rFonts w:asciiTheme="minorHAnsi" w:hAnsiTheme="minorHAnsi"/>
          <w:noProof/>
          <w:color w:val="auto"/>
          <w:kern w:val="2"/>
          <w:sz w:val="24"/>
          <w:szCs w:val="24"/>
          <w14:ligatures w14:val="standardContextual"/>
        </w:rPr>
      </w:pPr>
      <w:hyperlink w:anchor="_Toc241488211" w:history="1">
        <w:r w:rsidRPr="001B24E5">
          <w:rPr>
            <w:rStyle w:val="Hyperlink"/>
            <w:b/>
            <w:noProof/>
          </w:rPr>
          <w:t>Hình 2.10:</w:t>
        </w:r>
        <w:r w:rsidRPr="001B24E5">
          <w:rPr>
            <w:rStyle w:val="Hyperlink"/>
            <w:noProof/>
          </w:rPr>
          <w:t xml:space="preserve"> Sơ đồ tuần tự Nộp báo cáo &amp; Xếp hạng thi đua 16 Tổ</w:t>
        </w:r>
        <w:r>
          <w:rPr>
            <w:noProof/>
            <w:webHidden/>
          </w:rPr>
          <w:tab/>
        </w:r>
        <w:r>
          <w:rPr>
            <w:noProof/>
            <w:webHidden/>
          </w:rPr>
          <w:fldChar w:fldCharType="begin"/>
        </w:r>
        <w:r>
          <w:rPr>
            <w:noProof/>
            <w:webHidden/>
          </w:rPr>
          <w:instrText xml:space="preserve"> PAGEREF _Toc241488211 \h </w:instrText>
        </w:r>
        <w:r>
          <w:rPr>
            <w:noProof/>
            <w:webHidden/>
          </w:rPr>
        </w:r>
        <w:r>
          <w:rPr>
            <w:noProof/>
            <w:webHidden/>
          </w:rPr>
          <w:fldChar w:fldCharType="separate"/>
        </w:r>
        <w:r>
          <w:rPr>
            <w:noProof/>
            <w:webHidden/>
          </w:rPr>
          <w:t>30</w:t>
        </w:r>
        <w:r>
          <w:rPr>
            <w:noProof/>
            <w:webHidden/>
          </w:rPr>
          <w:fldChar w:fldCharType="end"/>
        </w:r>
      </w:hyperlink>
    </w:p>
    <w:p>
      <w:pPr>
        <w:pStyle w:val="TOC4"/>
      </w:pPr>
      <w:r>
        <w:t>Hình 2.11: Sơ đồ tuần tự Nộp đơn &amp; Phê duyệt trợ cấp khó khăn đoàn viên</w:t>
        <w:tab/>
        <w:t>30</w:t>
      </w:r>
    </w:p>
    <w:p>
      <w:pPr>
        <w:pStyle w:val="TOC4"/>
      </w:pPr>
      <w:r>
        <w:t>Hình 2.12: Sơ đồ hoạt động Quy trình Đăng nhập và Phân quyền người dùng (RBAC)</w:t>
        <w:tab/>
        <w:t>31</w:t>
      </w:r>
    </w:p>
    <w:p>
      <w:pPr>
        <w:pStyle w:val="TOC4"/>
      </w:pPr>
      <w:r>
        <w:t>Hình 2.13: Sơ đồ hoạt động Quy trình Soạn thảo, Trợ lý AI hỗ trợ và Xuất bản đa kênh</w:t>
        <w:tab/>
        <w:t>32</w:t>
      </w:r>
    </w:p>
    <w:p>
      <w:pPr>
        <w:pStyle w:val="TOC4"/>
      </w:pPr>
      <w:r>
        <w:t>Hình 2.14: Sơ đồ hoạt động Quy trình Báo cáo hoạt động và Đánh giá thi đua 16 Tổ công đoàn</w:t>
        <w:tab/>
        <w:t>33</w:t>
      </w:r>
    </w:p>
    <w:p>
      <w:pPr>
        <w:pStyle w:val="TOC4"/>
      </w:pPr>
      <w:r>
        <w:t>Hình 2.15: Sơ đồ hoạt động Quy trình Nộp đơn và Xét duyệt trợ cấp khó khăn đoàn viên</w:t>
        <w:tab/>
        <w:t>34</w:t>
      </w:r>
    </w:p>
    <w:p w14:paraId="5B2B15B4" w14:textId="0FFDEF9B" w:rsidR="00E25F95" w:rsidRDefault="00E25F95">
      <w:pPr>
        <w:pStyle w:val="TOC4"/>
        <w:rPr>
          <w:rFonts w:asciiTheme="minorHAnsi" w:hAnsiTheme="minorHAnsi"/>
          <w:noProof/>
          <w:color w:val="auto"/>
          <w:kern w:val="2"/>
          <w:sz w:val="24"/>
          <w:szCs w:val="24"/>
          <w14:ligatures w14:val="standardContextual"/>
        </w:rPr>
      </w:pPr>
      <w:hyperlink w:anchor="_Toc241488212" w:history="1">
        <w:r w:rsidRPr="001B24E5">
          <w:rPr>
            <w:rStyle w:val="Hyperlink"/>
            <w:b/>
            <w:noProof/>
          </w:rPr>
          <w:t>Hình 3.1:</w:t>
        </w:r>
        <w:r w:rsidRPr="001B24E5">
          <w:rPr>
            <w:rStyle w:val="Hyperlink"/>
            <w:noProof/>
          </w:rPr>
          <w:t xml:space="preserve"> Sơ đồ quan hệ trong cơ sở dữ liệu</w:t>
        </w:r>
        <w:r>
          <w:rPr>
            <w:noProof/>
            <w:webHidden/>
          </w:rPr>
          <w:tab/>
        </w:r>
        <w:r>
          <w:rPr>
            <w:noProof/>
            <w:webHidden/>
          </w:rPr>
          <w:fldChar w:fldCharType="begin"/>
        </w:r>
        <w:r>
          <w:rPr>
            <w:noProof/>
            <w:webHidden/>
          </w:rPr>
          <w:instrText xml:space="preserve"> PAGEREF _Toc241488212 \h </w:instrText>
        </w:r>
        <w:r>
          <w:rPr>
            <w:noProof/>
            <w:webHidden/>
          </w:rPr>
        </w:r>
        <w:r>
          <w:rPr>
            <w:noProof/>
            <w:webHidden/>
          </w:rPr>
          <w:fldChar w:fldCharType="separate"/>
        </w:r>
        <w:r>
          <w:rPr>
            <w:noProof/>
            <w:webHidden/>
          </w:rPr>
          <w:t>31</w:t>
        </w:r>
        <w:r>
          <w:rPr>
            <w:noProof/>
            <w:webHidden/>
          </w:rPr>
          <w:fldChar w:fldCharType="end"/>
        </w:r>
      </w:hyperlink>
    </w:p>
    <w:p w14:paraId="1E6636FF" w14:textId="1EEC8A1C" w:rsidR="00C33A40" w:rsidRDefault="00BC4A85" w:rsidP="00A30447">
      <w:pPr>
        <w:pStyle w:val="TOC4"/>
        <w:rPr>
          <w:noProof/>
        </w:rPr>
      </w:pPr>
      <w:r>
        <w:rPr>
          <w:noProof/>
        </w:rPr>
        <w:fldChar w:fldCharType="end"/>
      </w:r>
    </w:p>
    <w:p w14:paraId="6F676DFF" w14:textId="2B7BCFDC" w:rsidR="00E25F95" w:rsidRDefault="00E25F95">
      <w:pPr>
        <w:spacing w:after="0" w:line="240" w:lineRule="auto"/>
      </w:pPr>
      <w:r>
        <w:br w:type="page"/>
      </w:r>
    </w:p>
    <w:p w14:paraId="47E20237" w14:textId="77777777" w:rsidR="00E25F95" w:rsidRPr="00E25F95" w:rsidRDefault="00E25F95" w:rsidP="00E25F95"/>
    <w:p w14:paraId="5258A290" w14:textId="77777777" w:rsidR="002F52F2" w:rsidRDefault="00D1741E" w:rsidP="00AA4ADD">
      <w:pPr>
        <w:pStyle w:val="m1b"/>
        <w:rPr>
          <w:lang w:val="en-US"/>
        </w:rPr>
      </w:pPr>
      <w:bookmarkStart w:id="3" w:name="_Toc240897692"/>
      <w:r w:rsidRPr="00971E10">
        <w:rPr>
          <w:lang w:val="en-US"/>
        </w:rPr>
        <w:t>Da</w:t>
      </w:r>
      <w:r w:rsidR="002F52F2" w:rsidRPr="00971E10">
        <w:rPr>
          <w:lang w:val="en-US"/>
        </w:rPr>
        <w:t>nh Mục Bảng</w:t>
      </w:r>
      <w:bookmarkEnd w:id="3"/>
    </w:p>
    <w:p w14:paraId="14411D3E" w14:textId="0A8E4EF0" w:rsidR="00E25F95" w:rsidRDefault="00A30447">
      <w:pPr>
        <w:pStyle w:val="TOC5"/>
        <w:rPr>
          <w:rFonts w:asciiTheme="minorHAnsi" w:hAnsiTheme="minorHAnsi"/>
          <w:noProof/>
          <w:color w:val="auto"/>
          <w:kern w:val="2"/>
          <w:sz w:val="24"/>
          <w:szCs w:val="24"/>
          <w14:ligatures w14:val="standardContextual"/>
        </w:rPr>
      </w:pPr>
      <w:r>
        <w:fldChar w:fldCharType="begin"/>
      </w:r>
      <w:r>
        <w:instrText xml:space="preserve"> TOC \h \z \t ".bang1,5" </w:instrText>
      </w:r>
      <w:r>
        <w:fldChar w:fldCharType="separate"/>
      </w:r>
      <w:hyperlink w:anchor="_Toc241488213" w:history="1">
        <w:r w:rsidR="00E25F95" w:rsidRPr="008B4C9D">
          <w:rPr>
            <w:rStyle w:val="Hyperlink"/>
            <w:b/>
            <w:bCs/>
            <w:noProof/>
          </w:rPr>
          <w:t>Bảng 1.1:</w:t>
        </w:r>
        <w:r w:rsidR="00E25F95" w:rsidRPr="008B4C9D">
          <w:rPr>
            <w:rStyle w:val="Hyperlink"/>
            <w:noProof/>
          </w:rPr>
          <w:t xml:space="preserve"> Khảo sát phần cứng và hạ tầng công nghệ</w:t>
        </w:r>
        <w:r w:rsidR="00E25F95">
          <w:rPr>
            <w:noProof/>
            <w:webHidden/>
          </w:rPr>
          <w:tab/>
        </w:r>
        <w:r w:rsidR="00E25F95">
          <w:rPr>
            <w:noProof/>
            <w:webHidden/>
          </w:rPr>
          <w:fldChar w:fldCharType="begin"/>
        </w:r>
        <w:r w:rsidR="00E25F95">
          <w:rPr>
            <w:noProof/>
            <w:webHidden/>
          </w:rPr>
          <w:instrText xml:space="preserve"> PAGEREF _Toc241488213 \h </w:instrText>
        </w:r>
        <w:r w:rsidR="00E25F95">
          <w:rPr>
            <w:noProof/>
            <w:webHidden/>
          </w:rPr>
        </w:r>
        <w:r w:rsidR="00E25F95">
          <w:rPr>
            <w:noProof/>
            <w:webHidden/>
          </w:rPr>
          <w:fldChar w:fldCharType="separate"/>
        </w:r>
        <w:r w:rsidR="00E25F95">
          <w:rPr>
            <w:noProof/>
            <w:webHidden/>
          </w:rPr>
          <w:t>3</w:t>
        </w:r>
        <w:r w:rsidR="00E25F95">
          <w:rPr>
            <w:noProof/>
            <w:webHidden/>
          </w:rPr>
          <w:fldChar w:fldCharType="end"/>
        </w:r>
      </w:hyperlink>
    </w:p>
    <w:p w14:paraId="210BA007" w14:textId="3E22654C" w:rsidR="00E25F95" w:rsidRDefault="00E25F95">
      <w:pPr>
        <w:pStyle w:val="TOC5"/>
        <w:rPr>
          <w:rFonts w:asciiTheme="minorHAnsi" w:hAnsiTheme="minorHAnsi"/>
          <w:noProof/>
          <w:color w:val="auto"/>
          <w:kern w:val="2"/>
          <w:sz w:val="24"/>
          <w:szCs w:val="24"/>
          <w14:ligatures w14:val="standardContextual"/>
        </w:rPr>
      </w:pPr>
      <w:hyperlink w:anchor="_Toc241488214" w:history="1">
        <w:r w:rsidRPr="008B4C9D">
          <w:rPr>
            <w:rStyle w:val="Hyperlink"/>
            <w:b/>
            <w:bCs/>
            <w:noProof/>
          </w:rPr>
          <w:t>Bảng 1.2:</w:t>
        </w:r>
        <w:r w:rsidRPr="008B4C9D">
          <w:rPr>
            <w:rStyle w:val="Hyperlink"/>
            <w:noProof/>
          </w:rPr>
          <w:t xml:space="preserve"> Kế hoạch khảo sát nhu cầu truyền thông</w:t>
        </w:r>
        <w:r>
          <w:rPr>
            <w:noProof/>
            <w:webHidden/>
          </w:rPr>
          <w:tab/>
        </w:r>
        <w:r>
          <w:rPr>
            <w:noProof/>
            <w:webHidden/>
          </w:rPr>
          <w:fldChar w:fldCharType="begin"/>
        </w:r>
        <w:r>
          <w:rPr>
            <w:noProof/>
            <w:webHidden/>
          </w:rPr>
          <w:instrText xml:space="preserve"> PAGEREF _Toc241488214 \h </w:instrText>
        </w:r>
        <w:r>
          <w:rPr>
            <w:noProof/>
            <w:webHidden/>
          </w:rPr>
        </w:r>
        <w:r>
          <w:rPr>
            <w:noProof/>
            <w:webHidden/>
          </w:rPr>
          <w:fldChar w:fldCharType="separate"/>
        </w:r>
        <w:r>
          <w:rPr>
            <w:noProof/>
            <w:webHidden/>
          </w:rPr>
          <w:t>4</w:t>
        </w:r>
        <w:r>
          <w:rPr>
            <w:noProof/>
            <w:webHidden/>
          </w:rPr>
          <w:fldChar w:fldCharType="end"/>
        </w:r>
      </w:hyperlink>
    </w:p>
    <w:p w14:paraId="5606F17A" w14:textId="1184665F" w:rsidR="00E25F95" w:rsidRDefault="00E25F95">
      <w:pPr>
        <w:pStyle w:val="TOC5"/>
        <w:rPr>
          <w:rFonts w:asciiTheme="minorHAnsi" w:hAnsiTheme="minorHAnsi"/>
          <w:noProof/>
          <w:color w:val="auto"/>
          <w:kern w:val="2"/>
          <w:sz w:val="24"/>
          <w:szCs w:val="24"/>
          <w14:ligatures w14:val="standardContextual"/>
        </w:rPr>
      </w:pPr>
      <w:hyperlink w:anchor="_Toc241488215" w:history="1">
        <w:r w:rsidRPr="008B4C9D">
          <w:rPr>
            <w:rStyle w:val="Hyperlink"/>
            <w:b/>
            <w:bCs/>
            <w:noProof/>
          </w:rPr>
          <w:t>Bảng 1.3:</w:t>
        </w:r>
        <w:r w:rsidRPr="008B4C9D">
          <w:rPr>
            <w:rStyle w:val="Hyperlink"/>
            <w:noProof/>
          </w:rPr>
          <w:t xml:space="preserve"> Phiếu phỏng vấn Cán bộ Quản lý Truyền thông Công đoàn TDMU</w:t>
        </w:r>
        <w:r>
          <w:rPr>
            <w:noProof/>
            <w:webHidden/>
          </w:rPr>
          <w:tab/>
        </w:r>
        <w:r>
          <w:rPr>
            <w:noProof/>
            <w:webHidden/>
          </w:rPr>
          <w:fldChar w:fldCharType="begin"/>
        </w:r>
        <w:r>
          <w:rPr>
            <w:noProof/>
            <w:webHidden/>
          </w:rPr>
          <w:instrText xml:space="preserve"> PAGEREF _Toc241488215 \h </w:instrText>
        </w:r>
        <w:r>
          <w:rPr>
            <w:noProof/>
            <w:webHidden/>
          </w:rPr>
        </w:r>
        <w:r>
          <w:rPr>
            <w:noProof/>
            <w:webHidden/>
          </w:rPr>
          <w:fldChar w:fldCharType="separate"/>
        </w:r>
        <w:r>
          <w:rPr>
            <w:noProof/>
            <w:webHidden/>
          </w:rPr>
          <w:t>5</w:t>
        </w:r>
        <w:r>
          <w:rPr>
            <w:noProof/>
            <w:webHidden/>
          </w:rPr>
          <w:fldChar w:fldCharType="end"/>
        </w:r>
      </w:hyperlink>
    </w:p>
    <w:p w14:paraId="636AB35A" w14:textId="0DAC251A" w:rsidR="00E25F95" w:rsidRDefault="00E25F95">
      <w:pPr>
        <w:pStyle w:val="TOC5"/>
        <w:rPr>
          <w:rFonts w:asciiTheme="minorHAnsi" w:hAnsiTheme="minorHAnsi"/>
          <w:noProof/>
          <w:color w:val="auto"/>
          <w:kern w:val="2"/>
          <w:sz w:val="24"/>
          <w:szCs w:val="24"/>
          <w14:ligatures w14:val="standardContextual"/>
        </w:rPr>
      </w:pPr>
      <w:hyperlink w:anchor="_Toc241488216" w:history="1">
        <w:r w:rsidRPr="008B4C9D">
          <w:rPr>
            <w:rStyle w:val="Hyperlink"/>
            <w:b/>
            <w:bCs/>
            <w:noProof/>
          </w:rPr>
          <w:t>Bảng 1.4:</w:t>
        </w:r>
        <w:r w:rsidRPr="008B4C9D">
          <w:rPr>
            <w:rStyle w:val="Hyperlink"/>
            <w:noProof/>
          </w:rPr>
          <w:t xml:space="preserve"> Phiếu phỏng vấn Biên tập viên &amp; Cán bộ Truyền thông kiêm nhiệm</w:t>
        </w:r>
        <w:r>
          <w:rPr>
            <w:noProof/>
            <w:webHidden/>
          </w:rPr>
          <w:tab/>
        </w:r>
        <w:r>
          <w:rPr>
            <w:noProof/>
            <w:webHidden/>
          </w:rPr>
          <w:fldChar w:fldCharType="begin"/>
        </w:r>
        <w:r>
          <w:rPr>
            <w:noProof/>
            <w:webHidden/>
          </w:rPr>
          <w:instrText xml:space="preserve"> PAGEREF _Toc241488216 \h </w:instrText>
        </w:r>
        <w:r>
          <w:rPr>
            <w:noProof/>
            <w:webHidden/>
          </w:rPr>
        </w:r>
        <w:r>
          <w:rPr>
            <w:noProof/>
            <w:webHidden/>
          </w:rPr>
          <w:fldChar w:fldCharType="separate"/>
        </w:r>
        <w:r>
          <w:rPr>
            <w:noProof/>
            <w:webHidden/>
          </w:rPr>
          <w:t>7</w:t>
        </w:r>
        <w:r>
          <w:rPr>
            <w:noProof/>
            <w:webHidden/>
          </w:rPr>
          <w:fldChar w:fldCharType="end"/>
        </w:r>
      </w:hyperlink>
    </w:p>
    <w:p w14:paraId="0F6F8254" w14:textId="57A898BB" w:rsidR="00E25F95" w:rsidRDefault="00E25F95">
      <w:pPr>
        <w:pStyle w:val="TOC5"/>
        <w:rPr>
          <w:rFonts w:asciiTheme="minorHAnsi" w:hAnsiTheme="minorHAnsi"/>
          <w:noProof/>
          <w:color w:val="auto"/>
          <w:kern w:val="2"/>
          <w:sz w:val="24"/>
          <w:szCs w:val="24"/>
          <w14:ligatures w14:val="standardContextual"/>
        </w:rPr>
      </w:pPr>
      <w:hyperlink w:anchor="_Toc241488217" w:history="1">
        <w:r w:rsidRPr="008B4C9D">
          <w:rPr>
            <w:rStyle w:val="Hyperlink"/>
            <w:b/>
            <w:bCs/>
            <w:noProof/>
          </w:rPr>
          <w:t>Bảng 1.5:</w:t>
        </w:r>
        <w:r w:rsidRPr="008B4C9D">
          <w:rPr>
            <w:rStyle w:val="Hyperlink"/>
            <w:noProof/>
          </w:rPr>
          <w:t xml:space="preserve"> Danh sách chức năng phía người dùng</w:t>
        </w:r>
        <w:r>
          <w:rPr>
            <w:noProof/>
            <w:webHidden/>
          </w:rPr>
          <w:tab/>
        </w:r>
        <w:r>
          <w:rPr>
            <w:noProof/>
            <w:webHidden/>
          </w:rPr>
          <w:fldChar w:fldCharType="begin"/>
        </w:r>
        <w:r>
          <w:rPr>
            <w:noProof/>
            <w:webHidden/>
          </w:rPr>
          <w:instrText xml:space="preserve"> PAGEREF _Toc241488217 \h </w:instrText>
        </w:r>
        <w:r>
          <w:rPr>
            <w:noProof/>
            <w:webHidden/>
          </w:rPr>
        </w:r>
        <w:r>
          <w:rPr>
            <w:noProof/>
            <w:webHidden/>
          </w:rPr>
          <w:fldChar w:fldCharType="separate"/>
        </w:r>
        <w:r>
          <w:rPr>
            <w:noProof/>
            <w:webHidden/>
          </w:rPr>
          <w:t>9</w:t>
        </w:r>
        <w:r>
          <w:rPr>
            <w:noProof/>
            <w:webHidden/>
          </w:rPr>
          <w:fldChar w:fldCharType="end"/>
        </w:r>
      </w:hyperlink>
    </w:p>
    <w:p w14:paraId="43E782F1" w14:textId="3DB4D89A" w:rsidR="00E25F95" w:rsidRDefault="00E25F95">
      <w:pPr>
        <w:pStyle w:val="TOC5"/>
        <w:rPr>
          <w:rFonts w:asciiTheme="minorHAnsi" w:hAnsiTheme="minorHAnsi"/>
          <w:noProof/>
          <w:color w:val="auto"/>
          <w:kern w:val="2"/>
          <w:sz w:val="24"/>
          <w:szCs w:val="24"/>
          <w14:ligatures w14:val="standardContextual"/>
        </w:rPr>
      </w:pPr>
      <w:hyperlink w:anchor="_Toc241488218" w:history="1">
        <w:r w:rsidRPr="008B4C9D">
          <w:rPr>
            <w:rStyle w:val="Hyperlink"/>
            <w:b/>
            <w:bCs/>
            <w:noProof/>
          </w:rPr>
          <w:t>Bảng 1.6:</w:t>
        </w:r>
        <w:r w:rsidRPr="008B4C9D">
          <w:rPr>
            <w:rStyle w:val="Hyperlink"/>
            <w:noProof/>
          </w:rPr>
          <w:t xml:space="preserve"> Danh sách chức năng phía người quản trị</w:t>
        </w:r>
        <w:r>
          <w:rPr>
            <w:noProof/>
            <w:webHidden/>
          </w:rPr>
          <w:tab/>
        </w:r>
        <w:r>
          <w:rPr>
            <w:noProof/>
            <w:webHidden/>
          </w:rPr>
          <w:fldChar w:fldCharType="begin"/>
        </w:r>
        <w:r>
          <w:rPr>
            <w:noProof/>
            <w:webHidden/>
          </w:rPr>
          <w:instrText xml:space="preserve"> PAGEREF _Toc241488218 \h </w:instrText>
        </w:r>
        <w:r>
          <w:rPr>
            <w:noProof/>
            <w:webHidden/>
          </w:rPr>
        </w:r>
        <w:r>
          <w:rPr>
            <w:noProof/>
            <w:webHidden/>
          </w:rPr>
          <w:fldChar w:fldCharType="separate"/>
        </w:r>
        <w:r>
          <w:rPr>
            <w:noProof/>
            <w:webHidden/>
          </w:rPr>
          <w:t>10</w:t>
        </w:r>
        <w:r>
          <w:rPr>
            <w:noProof/>
            <w:webHidden/>
          </w:rPr>
          <w:fldChar w:fldCharType="end"/>
        </w:r>
      </w:hyperlink>
    </w:p>
    <w:p w14:paraId="23973AC2" w14:textId="6AD02235" w:rsidR="00E25F95" w:rsidRDefault="00E25F95">
      <w:pPr>
        <w:pStyle w:val="TOC5"/>
        <w:rPr>
          <w:rFonts w:asciiTheme="minorHAnsi" w:hAnsiTheme="minorHAnsi"/>
          <w:noProof/>
          <w:color w:val="auto"/>
          <w:kern w:val="2"/>
          <w:sz w:val="24"/>
          <w:szCs w:val="24"/>
          <w14:ligatures w14:val="standardContextual"/>
        </w:rPr>
      </w:pPr>
      <w:hyperlink w:anchor="_Toc241488219" w:history="1">
        <w:r w:rsidRPr="008B4C9D">
          <w:rPr>
            <w:rStyle w:val="Hyperlink"/>
            <w:b/>
            <w:bCs/>
            <w:noProof/>
          </w:rPr>
          <w:t>Bảng 2.1:</w:t>
        </w:r>
        <w:r w:rsidRPr="008B4C9D">
          <w:rPr>
            <w:rStyle w:val="Hyperlink"/>
            <w:noProof/>
          </w:rPr>
          <w:t xml:space="preserve"> Các Actor trong hệ thống</w:t>
        </w:r>
        <w:r>
          <w:rPr>
            <w:noProof/>
            <w:webHidden/>
          </w:rPr>
          <w:tab/>
        </w:r>
        <w:r>
          <w:rPr>
            <w:noProof/>
            <w:webHidden/>
          </w:rPr>
          <w:fldChar w:fldCharType="begin"/>
        </w:r>
        <w:r>
          <w:rPr>
            <w:noProof/>
            <w:webHidden/>
          </w:rPr>
          <w:instrText xml:space="preserve"> PAGEREF _Toc241488219 \h </w:instrText>
        </w:r>
        <w:r>
          <w:rPr>
            <w:noProof/>
            <w:webHidden/>
          </w:rPr>
        </w:r>
        <w:r>
          <w:rPr>
            <w:noProof/>
            <w:webHidden/>
          </w:rPr>
          <w:fldChar w:fldCharType="separate"/>
        </w:r>
        <w:r>
          <w:rPr>
            <w:noProof/>
            <w:webHidden/>
          </w:rPr>
          <w:t>12</w:t>
        </w:r>
        <w:r>
          <w:rPr>
            <w:noProof/>
            <w:webHidden/>
          </w:rPr>
          <w:fldChar w:fldCharType="end"/>
        </w:r>
      </w:hyperlink>
    </w:p>
    <w:p w14:paraId="7BB5EAD5" w14:textId="6EABFFCA" w:rsidR="00E25F95" w:rsidRDefault="00E25F95">
      <w:pPr>
        <w:pStyle w:val="TOC5"/>
        <w:rPr>
          <w:rFonts w:asciiTheme="minorHAnsi" w:hAnsiTheme="minorHAnsi"/>
          <w:noProof/>
          <w:color w:val="auto"/>
          <w:kern w:val="2"/>
          <w:sz w:val="24"/>
          <w:szCs w:val="24"/>
          <w14:ligatures w14:val="standardContextual"/>
        </w:rPr>
      </w:pPr>
      <w:hyperlink w:anchor="_Toc241488220" w:history="1">
        <w:r w:rsidRPr="008B4C9D">
          <w:rPr>
            <w:rStyle w:val="Hyperlink"/>
            <w:b/>
            <w:bCs/>
            <w:noProof/>
          </w:rPr>
          <w:t>Bảng 2.2:</w:t>
        </w:r>
        <w:r w:rsidRPr="008B4C9D">
          <w:rPr>
            <w:rStyle w:val="Hyperlink"/>
            <w:noProof/>
          </w:rPr>
          <w:t xml:space="preserve"> Danh sách các Use Case</w:t>
        </w:r>
        <w:r>
          <w:rPr>
            <w:noProof/>
            <w:webHidden/>
          </w:rPr>
          <w:tab/>
        </w:r>
        <w:r>
          <w:rPr>
            <w:noProof/>
            <w:webHidden/>
          </w:rPr>
          <w:fldChar w:fldCharType="begin"/>
        </w:r>
        <w:r>
          <w:rPr>
            <w:noProof/>
            <w:webHidden/>
          </w:rPr>
          <w:instrText xml:space="preserve"> PAGEREF _Toc241488220 \h </w:instrText>
        </w:r>
        <w:r>
          <w:rPr>
            <w:noProof/>
            <w:webHidden/>
          </w:rPr>
        </w:r>
        <w:r>
          <w:rPr>
            <w:noProof/>
            <w:webHidden/>
          </w:rPr>
          <w:fldChar w:fldCharType="separate"/>
        </w:r>
        <w:r>
          <w:rPr>
            <w:noProof/>
            <w:webHidden/>
          </w:rPr>
          <w:t>12</w:t>
        </w:r>
        <w:r>
          <w:rPr>
            <w:noProof/>
            <w:webHidden/>
          </w:rPr>
          <w:fldChar w:fldCharType="end"/>
        </w:r>
      </w:hyperlink>
    </w:p>
    <w:p w14:paraId="0CFEDCBA" w14:textId="02B32A5B" w:rsidR="00E25F95" w:rsidRDefault="00E25F95">
      <w:pPr>
        <w:pStyle w:val="TOC5"/>
        <w:rPr>
          <w:rFonts w:asciiTheme="minorHAnsi" w:hAnsiTheme="minorHAnsi"/>
          <w:noProof/>
          <w:color w:val="auto"/>
          <w:kern w:val="2"/>
          <w:sz w:val="24"/>
          <w:szCs w:val="24"/>
          <w14:ligatures w14:val="standardContextual"/>
        </w:rPr>
      </w:pPr>
      <w:hyperlink w:anchor="_Toc241488221" w:history="1">
        <w:r w:rsidRPr="008B4C9D">
          <w:rPr>
            <w:rStyle w:val="Hyperlink"/>
            <w:b/>
            <w:bCs/>
            <w:noProof/>
          </w:rPr>
          <w:t>Bảng 3.1:</w:t>
        </w:r>
        <w:r w:rsidRPr="008B4C9D">
          <w:rPr>
            <w:rStyle w:val="Hyperlink"/>
            <w:noProof/>
          </w:rPr>
          <w:t xml:space="preserve"> Bảng ORGANIZATIONS</w:t>
        </w:r>
        <w:r>
          <w:rPr>
            <w:noProof/>
            <w:webHidden/>
          </w:rPr>
          <w:tab/>
        </w:r>
        <w:r>
          <w:rPr>
            <w:noProof/>
            <w:webHidden/>
          </w:rPr>
          <w:fldChar w:fldCharType="begin"/>
        </w:r>
        <w:r>
          <w:rPr>
            <w:noProof/>
            <w:webHidden/>
          </w:rPr>
          <w:instrText xml:space="preserve"> PAGEREF _Toc241488221 \h </w:instrText>
        </w:r>
        <w:r>
          <w:rPr>
            <w:noProof/>
            <w:webHidden/>
          </w:rPr>
        </w:r>
        <w:r>
          <w:rPr>
            <w:noProof/>
            <w:webHidden/>
          </w:rPr>
          <w:fldChar w:fldCharType="separate"/>
        </w:r>
        <w:r>
          <w:rPr>
            <w:noProof/>
            <w:webHidden/>
          </w:rPr>
          <w:t>31</w:t>
        </w:r>
        <w:r>
          <w:rPr>
            <w:noProof/>
            <w:webHidden/>
          </w:rPr>
          <w:fldChar w:fldCharType="end"/>
        </w:r>
      </w:hyperlink>
    </w:p>
    <w:p w14:paraId="28667C0D" w14:textId="1721B193" w:rsidR="00E25F95" w:rsidRDefault="00E25F95">
      <w:pPr>
        <w:pStyle w:val="TOC5"/>
        <w:rPr>
          <w:rFonts w:asciiTheme="minorHAnsi" w:hAnsiTheme="minorHAnsi"/>
          <w:noProof/>
          <w:color w:val="auto"/>
          <w:kern w:val="2"/>
          <w:sz w:val="24"/>
          <w:szCs w:val="24"/>
          <w14:ligatures w14:val="standardContextual"/>
        </w:rPr>
      </w:pPr>
      <w:hyperlink w:anchor="_Toc241488222" w:history="1">
        <w:r w:rsidRPr="008B4C9D">
          <w:rPr>
            <w:rStyle w:val="Hyperlink"/>
            <w:b/>
            <w:bCs/>
            <w:noProof/>
          </w:rPr>
          <w:t>Bảng 3.2:</w:t>
        </w:r>
        <w:r w:rsidRPr="008B4C9D">
          <w:rPr>
            <w:rStyle w:val="Hyperlink"/>
            <w:noProof/>
          </w:rPr>
          <w:t xml:space="preserve"> Bảng UNION_BRANCHES</w:t>
        </w:r>
        <w:r>
          <w:rPr>
            <w:noProof/>
            <w:webHidden/>
          </w:rPr>
          <w:tab/>
        </w:r>
        <w:r>
          <w:rPr>
            <w:noProof/>
            <w:webHidden/>
          </w:rPr>
          <w:fldChar w:fldCharType="begin"/>
        </w:r>
        <w:r>
          <w:rPr>
            <w:noProof/>
            <w:webHidden/>
          </w:rPr>
          <w:instrText xml:space="preserve"> PAGEREF _Toc241488222 \h </w:instrText>
        </w:r>
        <w:r>
          <w:rPr>
            <w:noProof/>
            <w:webHidden/>
          </w:rPr>
        </w:r>
        <w:r>
          <w:rPr>
            <w:noProof/>
            <w:webHidden/>
          </w:rPr>
          <w:fldChar w:fldCharType="separate"/>
        </w:r>
        <w:r>
          <w:rPr>
            <w:noProof/>
            <w:webHidden/>
          </w:rPr>
          <w:t>32</w:t>
        </w:r>
        <w:r>
          <w:rPr>
            <w:noProof/>
            <w:webHidden/>
          </w:rPr>
          <w:fldChar w:fldCharType="end"/>
        </w:r>
      </w:hyperlink>
    </w:p>
    <w:p w14:paraId="7EB1C633" w14:textId="3A88665F" w:rsidR="00E25F95" w:rsidRDefault="00E25F95">
      <w:pPr>
        <w:pStyle w:val="TOC5"/>
        <w:rPr>
          <w:rFonts w:asciiTheme="minorHAnsi" w:hAnsiTheme="minorHAnsi"/>
          <w:noProof/>
          <w:color w:val="auto"/>
          <w:kern w:val="2"/>
          <w:sz w:val="24"/>
          <w:szCs w:val="24"/>
          <w14:ligatures w14:val="standardContextual"/>
        </w:rPr>
      </w:pPr>
      <w:hyperlink w:anchor="_Toc241488223" w:history="1">
        <w:r w:rsidRPr="008B4C9D">
          <w:rPr>
            <w:rStyle w:val="Hyperlink"/>
            <w:b/>
            <w:bCs/>
            <w:noProof/>
          </w:rPr>
          <w:t>Bảng 3.3:</w:t>
        </w:r>
        <w:r w:rsidRPr="008B4C9D">
          <w:rPr>
            <w:rStyle w:val="Hyperlink"/>
            <w:noProof/>
          </w:rPr>
          <w:t xml:space="preserve"> Bảng MEMBERS</w:t>
        </w:r>
        <w:r>
          <w:rPr>
            <w:noProof/>
            <w:webHidden/>
          </w:rPr>
          <w:tab/>
        </w:r>
        <w:r>
          <w:rPr>
            <w:noProof/>
            <w:webHidden/>
          </w:rPr>
          <w:fldChar w:fldCharType="begin"/>
        </w:r>
        <w:r>
          <w:rPr>
            <w:noProof/>
            <w:webHidden/>
          </w:rPr>
          <w:instrText xml:space="preserve"> PAGEREF _Toc241488223 \h </w:instrText>
        </w:r>
        <w:r>
          <w:rPr>
            <w:noProof/>
            <w:webHidden/>
          </w:rPr>
        </w:r>
        <w:r>
          <w:rPr>
            <w:noProof/>
            <w:webHidden/>
          </w:rPr>
          <w:fldChar w:fldCharType="separate"/>
        </w:r>
        <w:r>
          <w:rPr>
            <w:noProof/>
            <w:webHidden/>
          </w:rPr>
          <w:t>33</w:t>
        </w:r>
        <w:r>
          <w:rPr>
            <w:noProof/>
            <w:webHidden/>
          </w:rPr>
          <w:fldChar w:fldCharType="end"/>
        </w:r>
      </w:hyperlink>
    </w:p>
    <w:p w14:paraId="050D9DAC" w14:textId="3A25CA2F" w:rsidR="00E25F95" w:rsidRDefault="00E25F95">
      <w:pPr>
        <w:pStyle w:val="TOC5"/>
        <w:rPr>
          <w:rFonts w:asciiTheme="minorHAnsi" w:hAnsiTheme="minorHAnsi"/>
          <w:noProof/>
          <w:color w:val="auto"/>
          <w:kern w:val="2"/>
          <w:sz w:val="24"/>
          <w:szCs w:val="24"/>
          <w14:ligatures w14:val="standardContextual"/>
        </w:rPr>
      </w:pPr>
      <w:hyperlink w:anchor="_Toc241488224" w:history="1">
        <w:r w:rsidRPr="008B4C9D">
          <w:rPr>
            <w:rStyle w:val="Hyperlink"/>
            <w:b/>
            <w:bCs/>
            <w:noProof/>
          </w:rPr>
          <w:t>Bảng 3.4:</w:t>
        </w:r>
        <w:r w:rsidRPr="008B4C9D">
          <w:rPr>
            <w:rStyle w:val="Hyperlink"/>
            <w:noProof/>
          </w:rPr>
          <w:t xml:space="preserve"> Bảng CATEGORIES</w:t>
        </w:r>
        <w:r>
          <w:rPr>
            <w:noProof/>
            <w:webHidden/>
          </w:rPr>
          <w:tab/>
        </w:r>
        <w:r>
          <w:rPr>
            <w:noProof/>
            <w:webHidden/>
          </w:rPr>
          <w:fldChar w:fldCharType="begin"/>
        </w:r>
        <w:r>
          <w:rPr>
            <w:noProof/>
            <w:webHidden/>
          </w:rPr>
          <w:instrText xml:space="preserve"> PAGEREF _Toc241488224 \h </w:instrText>
        </w:r>
        <w:r>
          <w:rPr>
            <w:noProof/>
            <w:webHidden/>
          </w:rPr>
        </w:r>
        <w:r>
          <w:rPr>
            <w:noProof/>
            <w:webHidden/>
          </w:rPr>
          <w:fldChar w:fldCharType="separate"/>
        </w:r>
        <w:r>
          <w:rPr>
            <w:noProof/>
            <w:webHidden/>
          </w:rPr>
          <w:t>34</w:t>
        </w:r>
        <w:r>
          <w:rPr>
            <w:noProof/>
            <w:webHidden/>
          </w:rPr>
          <w:fldChar w:fldCharType="end"/>
        </w:r>
      </w:hyperlink>
    </w:p>
    <w:p w14:paraId="76668ECC" w14:textId="276E836F" w:rsidR="00E25F95" w:rsidRDefault="00E25F95">
      <w:pPr>
        <w:pStyle w:val="TOC5"/>
        <w:rPr>
          <w:rFonts w:asciiTheme="minorHAnsi" w:hAnsiTheme="minorHAnsi"/>
          <w:noProof/>
          <w:color w:val="auto"/>
          <w:kern w:val="2"/>
          <w:sz w:val="24"/>
          <w:szCs w:val="24"/>
          <w14:ligatures w14:val="standardContextual"/>
        </w:rPr>
      </w:pPr>
      <w:hyperlink w:anchor="_Toc241488225" w:history="1">
        <w:r w:rsidRPr="008B4C9D">
          <w:rPr>
            <w:rStyle w:val="Hyperlink"/>
            <w:b/>
            <w:bCs/>
            <w:noProof/>
          </w:rPr>
          <w:t>Bảng 3.5:</w:t>
        </w:r>
        <w:r w:rsidRPr="008B4C9D">
          <w:rPr>
            <w:rStyle w:val="Hyperlink"/>
            <w:noProof/>
          </w:rPr>
          <w:t xml:space="preserve"> Bảng ARTICLES</w:t>
        </w:r>
        <w:r>
          <w:rPr>
            <w:noProof/>
            <w:webHidden/>
          </w:rPr>
          <w:tab/>
        </w:r>
        <w:r>
          <w:rPr>
            <w:noProof/>
            <w:webHidden/>
          </w:rPr>
          <w:fldChar w:fldCharType="begin"/>
        </w:r>
        <w:r>
          <w:rPr>
            <w:noProof/>
            <w:webHidden/>
          </w:rPr>
          <w:instrText xml:space="preserve"> PAGEREF _Toc241488225 \h </w:instrText>
        </w:r>
        <w:r>
          <w:rPr>
            <w:noProof/>
            <w:webHidden/>
          </w:rPr>
        </w:r>
        <w:r>
          <w:rPr>
            <w:noProof/>
            <w:webHidden/>
          </w:rPr>
          <w:fldChar w:fldCharType="separate"/>
        </w:r>
        <w:r>
          <w:rPr>
            <w:noProof/>
            <w:webHidden/>
          </w:rPr>
          <w:t>34</w:t>
        </w:r>
        <w:r>
          <w:rPr>
            <w:noProof/>
            <w:webHidden/>
          </w:rPr>
          <w:fldChar w:fldCharType="end"/>
        </w:r>
      </w:hyperlink>
    </w:p>
    <w:p w14:paraId="5781149B" w14:textId="1C2C00C6" w:rsidR="00E25F95" w:rsidRDefault="00E25F95">
      <w:pPr>
        <w:pStyle w:val="TOC5"/>
        <w:rPr>
          <w:rFonts w:asciiTheme="minorHAnsi" w:hAnsiTheme="minorHAnsi"/>
          <w:noProof/>
          <w:color w:val="auto"/>
          <w:kern w:val="2"/>
          <w:sz w:val="24"/>
          <w:szCs w:val="24"/>
          <w14:ligatures w14:val="standardContextual"/>
        </w:rPr>
      </w:pPr>
      <w:hyperlink w:anchor="_Toc241488226" w:history="1">
        <w:r w:rsidRPr="008B4C9D">
          <w:rPr>
            <w:rStyle w:val="Hyperlink"/>
            <w:b/>
            <w:bCs/>
            <w:noProof/>
          </w:rPr>
          <w:t>Bảng 3.6:</w:t>
        </w:r>
        <w:r w:rsidRPr="008B4C9D">
          <w:rPr>
            <w:rStyle w:val="Hyperlink"/>
            <w:noProof/>
          </w:rPr>
          <w:t xml:space="preserve"> Bảng DOCUMENTS</w:t>
        </w:r>
        <w:r>
          <w:rPr>
            <w:noProof/>
            <w:webHidden/>
          </w:rPr>
          <w:tab/>
        </w:r>
        <w:r>
          <w:rPr>
            <w:noProof/>
            <w:webHidden/>
          </w:rPr>
          <w:fldChar w:fldCharType="begin"/>
        </w:r>
        <w:r>
          <w:rPr>
            <w:noProof/>
            <w:webHidden/>
          </w:rPr>
          <w:instrText xml:space="preserve"> PAGEREF _Toc241488226 \h </w:instrText>
        </w:r>
        <w:r>
          <w:rPr>
            <w:noProof/>
            <w:webHidden/>
          </w:rPr>
        </w:r>
        <w:r>
          <w:rPr>
            <w:noProof/>
            <w:webHidden/>
          </w:rPr>
          <w:fldChar w:fldCharType="separate"/>
        </w:r>
        <w:r>
          <w:rPr>
            <w:noProof/>
            <w:webHidden/>
          </w:rPr>
          <w:t>36</w:t>
        </w:r>
        <w:r>
          <w:rPr>
            <w:noProof/>
            <w:webHidden/>
          </w:rPr>
          <w:fldChar w:fldCharType="end"/>
        </w:r>
      </w:hyperlink>
    </w:p>
    <w:p w14:paraId="0E0058C0" w14:textId="5DD38E34" w:rsidR="00E25F95" w:rsidRDefault="00E25F95">
      <w:pPr>
        <w:pStyle w:val="TOC5"/>
        <w:rPr>
          <w:rFonts w:asciiTheme="minorHAnsi" w:hAnsiTheme="minorHAnsi"/>
          <w:noProof/>
          <w:color w:val="auto"/>
          <w:kern w:val="2"/>
          <w:sz w:val="24"/>
          <w:szCs w:val="24"/>
          <w14:ligatures w14:val="standardContextual"/>
        </w:rPr>
      </w:pPr>
      <w:hyperlink w:anchor="_Toc241488227" w:history="1">
        <w:r w:rsidRPr="008B4C9D">
          <w:rPr>
            <w:rStyle w:val="Hyperlink"/>
            <w:b/>
            <w:bCs/>
            <w:noProof/>
          </w:rPr>
          <w:t>Bảng 3.7:</w:t>
        </w:r>
        <w:r w:rsidRPr="008B4C9D">
          <w:rPr>
            <w:rStyle w:val="Hyperlink"/>
            <w:noProof/>
          </w:rPr>
          <w:t xml:space="preserve"> Bảng MONTHLY_REPORTS</w:t>
        </w:r>
        <w:r>
          <w:rPr>
            <w:noProof/>
            <w:webHidden/>
          </w:rPr>
          <w:tab/>
        </w:r>
        <w:r>
          <w:rPr>
            <w:noProof/>
            <w:webHidden/>
          </w:rPr>
          <w:fldChar w:fldCharType="begin"/>
        </w:r>
        <w:r>
          <w:rPr>
            <w:noProof/>
            <w:webHidden/>
          </w:rPr>
          <w:instrText xml:space="preserve"> PAGEREF _Toc241488227 \h </w:instrText>
        </w:r>
        <w:r>
          <w:rPr>
            <w:noProof/>
            <w:webHidden/>
          </w:rPr>
        </w:r>
        <w:r>
          <w:rPr>
            <w:noProof/>
            <w:webHidden/>
          </w:rPr>
          <w:fldChar w:fldCharType="separate"/>
        </w:r>
        <w:r>
          <w:rPr>
            <w:noProof/>
            <w:webHidden/>
          </w:rPr>
          <w:t>36</w:t>
        </w:r>
        <w:r>
          <w:rPr>
            <w:noProof/>
            <w:webHidden/>
          </w:rPr>
          <w:fldChar w:fldCharType="end"/>
        </w:r>
      </w:hyperlink>
    </w:p>
    <w:p w14:paraId="3E597A71" w14:textId="4F8942C0" w:rsidR="00E25F95" w:rsidRDefault="00E25F95">
      <w:pPr>
        <w:pStyle w:val="TOC5"/>
        <w:rPr>
          <w:rFonts w:asciiTheme="minorHAnsi" w:hAnsiTheme="minorHAnsi"/>
          <w:noProof/>
          <w:color w:val="auto"/>
          <w:kern w:val="2"/>
          <w:sz w:val="24"/>
          <w:szCs w:val="24"/>
          <w14:ligatures w14:val="standardContextual"/>
        </w:rPr>
      </w:pPr>
      <w:hyperlink w:anchor="_Toc241488228" w:history="1">
        <w:r w:rsidRPr="008B4C9D">
          <w:rPr>
            <w:rStyle w:val="Hyperlink"/>
            <w:b/>
            <w:bCs/>
            <w:noProof/>
          </w:rPr>
          <w:t>Bảng 3.8:</w:t>
        </w:r>
        <w:r w:rsidRPr="008B4C9D">
          <w:rPr>
            <w:rStyle w:val="Hyperlink"/>
            <w:noProof/>
          </w:rPr>
          <w:t xml:space="preserve"> Bảng SCHEDULES</w:t>
        </w:r>
        <w:r>
          <w:rPr>
            <w:noProof/>
            <w:webHidden/>
          </w:rPr>
          <w:tab/>
        </w:r>
        <w:r>
          <w:rPr>
            <w:noProof/>
            <w:webHidden/>
          </w:rPr>
          <w:fldChar w:fldCharType="begin"/>
        </w:r>
        <w:r>
          <w:rPr>
            <w:noProof/>
            <w:webHidden/>
          </w:rPr>
          <w:instrText xml:space="preserve"> PAGEREF _Toc241488228 \h </w:instrText>
        </w:r>
        <w:r>
          <w:rPr>
            <w:noProof/>
            <w:webHidden/>
          </w:rPr>
        </w:r>
        <w:r>
          <w:rPr>
            <w:noProof/>
            <w:webHidden/>
          </w:rPr>
          <w:fldChar w:fldCharType="separate"/>
        </w:r>
        <w:r>
          <w:rPr>
            <w:noProof/>
            <w:webHidden/>
          </w:rPr>
          <w:t>38</w:t>
        </w:r>
        <w:r>
          <w:rPr>
            <w:noProof/>
            <w:webHidden/>
          </w:rPr>
          <w:fldChar w:fldCharType="end"/>
        </w:r>
      </w:hyperlink>
    </w:p>
    <w:p w14:paraId="09BB1FD7" w14:textId="2F0D1400" w:rsidR="00E25F95" w:rsidRDefault="00E25F95">
      <w:pPr>
        <w:pStyle w:val="TOC5"/>
        <w:rPr>
          <w:rFonts w:asciiTheme="minorHAnsi" w:hAnsiTheme="minorHAnsi"/>
          <w:noProof/>
          <w:color w:val="auto"/>
          <w:kern w:val="2"/>
          <w:sz w:val="24"/>
          <w:szCs w:val="24"/>
          <w14:ligatures w14:val="standardContextual"/>
        </w:rPr>
      </w:pPr>
      <w:hyperlink w:anchor="_Toc241488229" w:history="1">
        <w:r w:rsidRPr="008B4C9D">
          <w:rPr>
            <w:rStyle w:val="Hyperlink"/>
            <w:b/>
            <w:bCs/>
            <w:noProof/>
          </w:rPr>
          <w:t>Bảng 3.9:</w:t>
        </w:r>
        <w:r w:rsidRPr="008B4C9D">
          <w:rPr>
            <w:rStyle w:val="Hyperlink"/>
            <w:noProof/>
          </w:rPr>
          <w:t xml:space="preserve"> Bảng USERS</w:t>
        </w:r>
        <w:r>
          <w:rPr>
            <w:noProof/>
            <w:webHidden/>
          </w:rPr>
          <w:tab/>
        </w:r>
        <w:r>
          <w:rPr>
            <w:noProof/>
            <w:webHidden/>
          </w:rPr>
          <w:fldChar w:fldCharType="begin"/>
        </w:r>
        <w:r>
          <w:rPr>
            <w:noProof/>
            <w:webHidden/>
          </w:rPr>
          <w:instrText xml:space="preserve"> PAGEREF _Toc241488229 \h </w:instrText>
        </w:r>
        <w:r>
          <w:rPr>
            <w:noProof/>
            <w:webHidden/>
          </w:rPr>
        </w:r>
        <w:r>
          <w:rPr>
            <w:noProof/>
            <w:webHidden/>
          </w:rPr>
          <w:fldChar w:fldCharType="separate"/>
        </w:r>
        <w:r>
          <w:rPr>
            <w:noProof/>
            <w:webHidden/>
          </w:rPr>
          <w:t>39</w:t>
        </w:r>
        <w:r>
          <w:rPr>
            <w:noProof/>
            <w:webHidden/>
          </w:rPr>
          <w:fldChar w:fldCharType="end"/>
        </w:r>
      </w:hyperlink>
    </w:p>
    <w:p w14:paraId="6AC125F6" w14:textId="5AC0822A" w:rsidR="00E25F95" w:rsidRDefault="00E25F95">
      <w:pPr>
        <w:pStyle w:val="TOC5"/>
        <w:rPr>
          <w:rFonts w:asciiTheme="minorHAnsi" w:hAnsiTheme="minorHAnsi"/>
          <w:noProof/>
          <w:color w:val="auto"/>
          <w:kern w:val="2"/>
          <w:sz w:val="24"/>
          <w:szCs w:val="24"/>
          <w14:ligatures w14:val="standardContextual"/>
        </w:rPr>
      </w:pPr>
      <w:hyperlink w:anchor="_Toc241488230" w:history="1">
        <w:r w:rsidRPr="008B4C9D">
          <w:rPr>
            <w:rStyle w:val="Hyperlink"/>
            <w:b/>
            <w:bCs/>
            <w:noProof/>
          </w:rPr>
          <w:t>Bảng 3.10:</w:t>
        </w:r>
        <w:r w:rsidRPr="008B4C9D">
          <w:rPr>
            <w:rStyle w:val="Hyperlink"/>
            <w:noProof/>
          </w:rPr>
          <w:t xml:space="preserve"> Bảng ARTICLE_AUDITS</w:t>
        </w:r>
        <w:r>
          <w:rPr>
            <w:noProof/>
            <w:webHidden/>
          </w:rPr>
          <w:tab/>
        </w:r>
        <w:r>
          <w:rPr>
            <w:noProof/>
            <w:webHidden/>
          </w:rPr>
          <w:fldChar w:fldCharType="begin"/>
        </w:r>
        <w:r>
          <w:rPr>
            <w:noProof/>
            <w:webHidden/>
          </w:rPr>
          <w:instrText xml:space="preserve"> PAGEREF _Toc241488230 \h </w:instrText>
        </w:r>
        <w:r>
          <w:rPr>
            <w:noProof/>
            <w:webHidden/>
          </w:rPr>
        </w:r>
        <w:r>
          <w:rPr>
            <w:noProof/>
            <w:webHidden/>
          </w:rPr>
          <w:fldChar w:fldCharType="separate"/>
        </w:r>
        <w:r>
          <w:rPr>
            <w:noProof/>
            <w:webHidden/>
          </w:rPr>
          <w:t>39</w:t>
        </w:r>
        <w:r>
          <w:rPr>
            <w:noProof/>
            <w:webHidden/>
          </w:rPr>
          <w:fldChar w:fldCharType="end"/>
        </w:r>
      </w:hyperlink>
    </w:p>
    <w:p w14:paraId="0EDA4AAD" w14:textId="2C1280AC" w:rsidR="00E25F95" w:rsidRDefault="00E25F95">
      <w:pPr>
        <w:pStyle w:val="TOC5"/>
        <w:rPr>
          <w:rFonts w:asciiTheme="minorHAnsi" w:hAnsiTheme="minorHAnsi"/>
          <w:noProof/>
          <w:color w:val="auto"/>
          <w:kern w:val="2"/>
          <w:sz w:val="24"/>
          <w:szCs w:val="24"/>
          <w14:ligatures w14:val="standardContextual"/>
        </w:rPr>
      </w:pPr>
      <w:hyperlink w:anchor="_Toc241488231" w:history="1">
        <w:r w:rsidRPr="008B4C9D">
          <w:rPr>
            <w:rStyle w:val="Hyperlink"/>
            <w:b/>
            <w:bCs/>
            <w:noProof/>
          </w:rPr>
          <w:t>Bảng 3.11:</w:t>
        </w:r>
        <w:r w:rsidRPr="008B4C9D">
          <w:rPr>
            <w:rStyle w:val="Hyperlink"/>
            <w:noProof/>
          </w:rPr>
          <w:t xml:space="preserve"> Bảng COMMENTS</w:t>
        </w:r>
        <w:r>
          <w:rPr>
            <w:noProof/>
            <w:webHidden/>
          </w:rPr>
          <w:tab/>
        </w:r>
        <w:r>
          <w:rPr>
            <w:noProof/>
            <w:webHidden/>
          </w:rPr>
          <w:fldChar w:fldCharType="begin"/>
        </w:r>
        <w:r>
          <w:rPr>
            <w:noProof/>
            <w:webHidden/>
          </w:rPr>
          <w:instrText xml:space="preserve"> PAGEREF _Toc241488231 \h </w:instrText>
        </w:r>
        <w:r>
          <w:rPr>
            <w:noProof/>
            <w:webHidden/>
          </w:rPr>
        </w:r>
        <w:r>
          <w:rPr>
            <w:noProof/>
            <w:webHidden/>
          </w:rPr>
          <w:fldChar w:fldCharType="separate"/>
        </w:r>
        <w:r>
          <w:rPr>
            <w:noProof/>
            <w:webHidden/>
          </w:rPr>
          <w:t>40</w:t>
        </w:r>
        <w:r>
          <w:rPr>
            <w:noProof/>
            <w:webHidden/>
          </w:rPr>
          <w:fldChar w:fldCharType="end"/>
        </w:r>
      </w:hyperlink>
    </w:p>
    <w:p w14:paraId="676F8F6F" w14:textId="745B5F2E" w:rsidR="00E25F95" w:rsidRDefault="00E25F95">
      <w:pPr>
        <w:pStyle w:val="TOC5"/>
        <w:rPr>
          <w:rFonts w:asciiTheme="minorHAnsi" w:hAnsiTheme="minorHAnsi"/>
          <w:noProof/>
          <w:color w:val="auto"/>
          <w:kern w:val="2"/>
          <w:sz w:val="24"/>
          <w:szCs w:val="24"/>
          <w14:ligatures w14:val="standardContextual"/>
        </w:rPr>
      </w:pPr>
      <w:hyperlink w:anchor="_Toc241488232" w:history="1">
        <w:r w:rsidRPr="008B4C9D">
          <w:rPr>
            <w:rStyle w:val="Hyperlink"/>
            <w:b/>
            <w:bCs/>
            <w:noProof/>
          </w:rPr>
          <w:t>Bảng 3.12:</w:t>
        </w:r>
        <w:r w:rsidRPr="008B4C9D">
          <w:rPr>
            <w:rStyle w:val="Hyperlink"/>
            <w:noProof/>
          </w:rPr>
          <w:t xml:space="preserve"> Bảng BOOKMARKS</w:t>
        </w:r>
        <w:r>
          <w:rPr>
            <w:noProof/>
            <w:webHidden/>
          </w:rPr>
          <w:tab/>
        </w:r>
        <w:r>
          <w:rPr>
            <w:noProof/>
            <w:webHidden/>
          </w:rPr>
          <w:fldChar w:fldCharType="begin"/>
        </w:r>
        <w:r>
          <w:rPr>
            <w:noProof/>
            <w:webHidden/>
          </w:rPr>
          <w:instrText xml:space="preserve"> PAGEREF _Toc241488232 \h </w:instrText>
        </w:r>
        <w:r>
          <w:rPr>
            <w:noProof/>
            <w:webHidden/>
          </w:rPr>
        </w:r>
        <w:r>
          <w:rPr>
            <w:noProof/>
            <w:webHidden/>
          </w:rPr>
          <w:fldChar w:fldCharType="separate"/>
        </w:r>
        <w:r>
          <w:rPr>
            <w:noProof/>
            <w:webHidden/>
          </w:rPr>
          <w:t>40</w:t>
        </w:r>
        <w:r>
          <w:rPr>
            <w:noProof/>
            <w:webHidden/>
          </w:rPr>
          <w:fldChar w:fldCharType="end"/>
        </w:r>
      </w:hyperlink>
    </w:p>
    <w:p w14:paraId="3DDE8531" w14:textId="13879759" w:rsidR="00E25F95" w:rsidRDefault="00E25F95">
      <w:pPr>
        <w:pStyle w:val="TOC5"/>
        <w:rPr>
          <w:rFonts w:asciiTheme="minorHAnsi" w:hAnsiTheme="minorHAnsi"/>
          <w:noProof/>
          <w:color w:val="auto"/>
          <w:kern w:val="2"/>
          <w:sz w:val="24"/>
          <w:szCs w:val="24"/>
          <w14:ligatures w14:val="standardContextual"/>
        </w:rPr>
      </w:pPr>
      <w:hyperlink w:anchor="_Toc241488233" w:history="1">
        <w:r w:rsidRPr="008B4C9D">
          <w:rPr>
            <w:rStyle w:val="Hyperlink"/>
            <w:b/>
            <w:bCs/>
            <w:noProof/>
          </w:rPr>
          <w:t>Bảng 3.13:</w:t>
        </w:r>
        <w:r w:rsidRPr="008B4C9D">
          <w:rPr>
            <w:rStyle w:val="Hyperlink"/>
            <w:noProof/>
          </w:rPr>
          <w:t xml:space="preserve"> Bảng WELFARE_PROGRAMS</w:t>
        </w:r>
        <w:r>
          <w:rPr>
            <w:noProof/>
            <w:webHidden/>
          </w:rPr>
          <w:tab/>
        </w:r>
        <w:r>
          <w:rPr>
            <w:noProof/>
            <w:webHidden/>
          </w:rPr>
          <w:fldChar w:fldCharType="begin"/>
        </w:r>
        <w:r>
          <w:rPr>
            <w:noProof/>
            <w:webHidden/>
          </w:rPr>
          <w:instrText xml:space="preserve"> PAGEREF _Toc241488233 \h </w:instrText>
        </w:r>
        <w:r>
          <w:rPr>
            <w:noProof/>
            <w:webHidden/>
          </w:rPr>
        </w:r>
        <w:r>
          <w:rPr>
            <w:noProof/>
            <w:webHidden/>
          </w:rPr>
          <w:fldChar w:fldCharType="separate"/>
        </w:r>
        <w:r>
          <w:rPr>
            <w:noProof/>
            <w:webHidden/>
          </w:rPr>
          <w:t>41</w:t>
        </w:r>
        <w:r>
          <w:rPr>
            <w:noProof/>
            <w:webHidden/>
          </w:rPr>
          <w:fldChar w:fldCharType="end"/>
        </w:r>
      </w:hyperlink>
    </w:p>
    <w:p w14:paraId="1CA889E9" w14:textId="68F635BB" w:rsidR="00E25F95" w:rsidRDefault="00E25F95">
      <w:pPr>
        <w:pStyle w:val="TOC5"/>
        <w:rPr>
          <w:rFonts w:asciiTheme="minorHAnsi" w:hAnsiTheme="minorHAnsi"/>
          <w:noProof/>
          <w:color w:val="auto"/>
          <w:kern w:val="2"/>
          <w:sz w:val="24"/>
          <w:szCs w:val="24"/>
          <w14:ligatures w14:val="standardContextual"/>
        </w:rPr>
      </w:pPr>
      <w:hyperlink w:anchor="_Toc241488234" w:history="1">
        <w:r w:rsidRPr="008B4C9D">
          <w:rPr>
            <w:rStyle w:val="Hyperlink"/>
            <w:b/>
            <w:bCs/>
            <w:noProof/>
          </w:rPr>
          <w:t>Bảng 3.14:</w:t>
        </w:r>
        <w:r w:rsidRPr="008B4C9D">
          <w:rPr>
            <w:rStyle w:val="Hyperlink"/>
            <w:noProof/>
          </w:rPr>
          <w:t xml:space="preserve"> Bảng AID_REQUESTS</w:t>
        </w:r>
        <w:r>
          <w:rPr>
            <w:noProof/>
            <w:webHidden/>
          </w:rPr>
          <w:tab/>
        </w:r>
        <w:r>
          <w:rPr>
            <w:noProof/>
            <w:webHidden/>
          </w:rPr>
          <w:fldChar w:fldCharType="begin"/>
        </w:r>
        <w:r>
          <w:rPr>
            <w:noProof/>
            <w:webHidden/>
          </w:rPr>
          <w:instrText xml:space="preserve"> PAGEREF _Toc241488234 \h </w:instrText>
        </w:r>
        <w:r>
          <w:rPr>
            <w:noProof/>
            <w:webHidden/>
          </w:rPr>
        </w:r>
        <w:r>
          <w:rPr>
            <w:noProof/>
            <w:webHidden/>
          </w:rPr>
          <w:fldChar w:fldCharType="separate"/>
        </w:r>
        <w:r>
          <w:rPr>
            <w:noProof/>
            <w:webHidden/>
          </w:rPr>
          <w:t>41</w:t>
        </w:r>
        <w:r>
          <w:rPr>
            <w:noProof/>
            <w:webHidden/>
          </w:rPr>
          <w:fldChar w:fldCharType="end"/>
        </w:r>
      </w:hyperlink>
    </w:p>
    <w:p w14:paraId="08BF72B6" w14:textId="495F1A9C" w:rsidR="00E25F95" w:rsidRDefault="00E25F95">
      <w:pPr>
        <w:pStyle w:val="TOC5"/>
        <w:rPr>
          <w:rFonts w:asciiTheme="minorHAnsi" w:hAnsiTheme="minorHAnsi"/>
          <w:noProof/>
          <w:color w:val="auto"/>
          <w:kern w:val="2"/>
          <w:sz w:val="24"/>
          <w:szCs w:val="24"/>
          <w14:ligatures w14:val="standardContextual"/>
        </w:rPr>
      </w:pPr>
      <w:hyperlink w:anchor="_Toc241488235" w:history="1">
        <w:r w:rsidRPr="008B4C9D">
          <w:rPr>
            <w:rStyle w:val="Hyperlink"/>
            <w:b/>
            <w:bCs/>
            <w:noProof/>
          </w:rPr>
          <w:t>Bảng 3.15:</w:t>
        </w:r>
        <w:r w:rsidRPr="008B4C9D">
          <w:rPr>
            <w:rStyle w:val="Hyperlink"/>
            <w:noProof/>
          </w:rPr>
          <w:t xml:space="preserve"> Bảng INBOX_FEEDBACK</w:t>
        </w:r>
        <w:r>
          <w:rPr>
            <w:noProof/>
            <w:webHidden/>
          </w:rPr>
          <w:tab/>
        </w:r>
        <w:r>
          <w:rPr>
            <w:noProof/>
            <w:webHidden/>
          </w:rPr>
          <w:fldChar w:fldCharType="begin"/>
        </w:r>
        <w:r>
          <w:rPr>
            <w:noProof/>
            <w:webHidden/>
          </w:rPr>
          <w:instrText xml:space="preserve"> PAGEREF _Toc241488235 \h </w:instrText>
        </w:r>
        <w:r>
          <w:rPr>
            <w:noProof/>
            <w:webHidden/>
          </w:rPr>
        </w:r>
        <w:r>
          <w:rPr>
            <w:noProof/>
            <w:webHidden/>
          </w:rPr>
          <w:fldChar w:fldCharType="separate"/>
        </w:r>
        <w:r>
          <w:rPr>
            <w:noProof/>
            <w:webHidden/>
          </w:rPr>
          <w:t>42</w:t>
        </w:r>
        <w:r>
          <w:rPr>
            <w:noProof/>
            <w:webHidden/>
          </w:rPr>
          <w:fldChar w:fldCharType="end"/>
        </w:r>
      </w:hyperlink>
    </w:p>
    <w:p w14:paraId="42B75EC1" w14:textId="33A05309" w:rsidR="00A30447" w:rsidRDefault="00A30447" w:rsidP="00AA4ADD">
      <w:pPr>
        <w:pStyle w:val="m1b"/>
        <w:rPr>
          <w:lang w:val="en-US"/>
        </w:rPr>
      </w:pPr>
      <w:r>
        <w:rPr>
          <w:lang w:val="en-US"/>
        </w:rPr>
        <w:fldChar w:fldCharType="end"/>
      </w:r>
    </w:p>
    <w:p w14:paraId="59BF8489" w14:textId="77777777" w:rsidR="00E25F95" w:rsidRDefault="00E25F95" w:rsidP="00AA4ADD">
      <w:pPr>
        <w:pStyle w:val="m1b"/>
        <w:rPr>
          <w:lang w:val="en-US"/>
        </w:rPr>
      </w:pPr>
    </w:p>
    <w:p w14:paraId="2FA147E1" w14:textId="77777777" w:rsidR="00E25F95" w:rsidRDefault="00E25F95" w:rsidP="00E25F95">
      <w:pPr>
        <w:pStyle w:val="m1b"/>
        <w:jc w:val="left"/>
        <w:rPr>
          <w:lang w:val="en-US"/>
        </w:rPr>
        <w:sectPr w:rsidR="00E25F95" w:rsidSect="00BC4A85">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6E42C7F9" w14:textId="77777777" w:rsidR="00946797" w:rsidRPr="00971E10" w:rsidRDefault="000807CD" w:rsidP="00E25F95">
      <w:pPr>
        <w:pStyle w:val="m1b"/>
        <w:rPr>
          <w:lang w:val="en-US"/>
        </w:rPr>
      </w:pPr>
      <w:bookmarkStart w:id="4" w:name="_Toc240897693"/>
      <w:r w:rsidRPr="00971E10">
        <w:rPr>
          <w:lang w:val="en-US"/>
        </w:rPr>
        <w:lastRenderedPageBreak/>
        <w:t>M</w:t>
      </w:r>
      <w:r w:rsidRPr="00971E10">
        <w:rPr>
          <w:lang w:val="en-US"/>
        </w:rPr>
        <w:t>Ở</w:t>
      </w:r>
      <w:r w:rsidRPr="00971E10">
        <w:rPr>
          <w:lang w:val="en-US"/>
        </w:rPr>
        <w:t xml:space="preserve"> Đ</w:t>
      </w:r>
      <w:r w:rsidRPr="00971E10">
        <w:rPr>
          <w:lang w:val="en-US"/>
        </w:rPr>
        <w:t>Ầ</w:t>
      </w:r>
      <w:r w:rsidRPr="00971E10">
        <w:rPr>
          <w:lang w:val="en-US"/>
        </w:rPr>
        <w:t>U</w:t>
      </w:r>
      <w:bookmarkEnd w:id="0"/>
      <w:bookmarkEnd w:id="4"/>
    </w:p>
    <w:p w14:paraId="12FEA0C2" w14:textId="77777777" w:rsidR="00946797" w:rsidRPr="00971E10" w:rsidRDefault="000807CD" w:rsidP="00BC4A85">
      <w:pPr>
        <w:pStyle w:val="nd"/>
      </w:pPr>
      <w:r w:rsidRPr="00971E10">
        <w:t>Ngày nay, s</w:t>
      </w:r>
      <w:r w:rsidRPr="00971E10">
        <w:t>ự</w:t>
      </w:r>
      <w:r w:rsidRPr="00971E10">
        <w:t xml:space="preserve"> h</w:t>
      </w:r>
      <w:r w:rsidRPr="00971E10">
        <w:t>ộ</w:t>
      </w:r>
      <w:r w:rsidRPr="00971E10">
        <w:t>i nh</w:t>
      </w:r>
      <w:r w:rsidRPr="00971E10">
        <w:t>ậ</w:t>
      </w:r>
      <w:r w:rsidRPr="00971E10">
        <w:t>p vào cu</w:t>
      </w:r>
      <w:r w:rsidRPr="00971E10">
        <w:t>ộ</w:t>
      </w:r>
      <w:r w:rsidRPr="00971E10">
        <w:t>c cách m</w:t>
      </w:r>
      <w:r w:rsidRPr="00971E10">
        <w:t>ạ</w:t>
      </w:r>
      <w:r w:rsidRPr="00971E10">
        <w:t>ng công nghi</w:t>
      </w:r>
      <w:r w:rsidRPr="00971E10">
        <w:t>ệ</w:t>
      </w:r>
      <w:r w:rsidRPr="00971E10">
        <w:t>p 4.0 c</w:t>
      </w:r>
      <w:r w:rsidRPr="00971E10">
        <w:t>ủ</w:t>
      </w:r>
      <w:r w:rsidRPr="00971E10">
        <w:t>a Vi</w:t>
      </w:r>
      <w:r w:rsidRPr="00971E10">
        <w:t>ệ</w:t>
      </w:r>
      <w:r w:rsidRPr="00971E10">
        <w:t>t Nam đã và đang phát tri</w:t>
      </w:r>
      <w:r w:rsidRPr="00971E10">
        <w:t>ể</w:t>
      </w:r>
      <w:r w:rsidRPr="00971E10">
        <w:t>n m</w:t>
      </w:r>
      <w:r w:rsidRPr="00971E10">
        <w:t>ạ</w:t>
      </w:r>
      <w:r w:rsidRPr="00971E10">
        <w:t>nh m</w:t>
      </w:r>
      <w:r w:rsidRPr="00971E10">
        <w:t>ẽ</w:t>
      </w:r>
      <w:r w:rsidRPr="00971E10">
        <w:t>. Các t</w:t>
      </w:r>
      <w:r w:rsidRPr="00971E10">
        <w:t>ổ</w:t>
      </w:r>
      <w:r w:rsidRPr="00971E10">
        <w:t xml:space="preserve"> ch</w:t>
      </w:r>
      <w:r w:rsidRPr="00971E10">
        <w:t>ứ</w:t>
      </w:r>
      <w:r w:rsidRPr="00971E10">
        <w:t>c, đơn v</w:t>
      </w:r>
      <w:r w:rsidRPr="00971E10">
        <w:t>ị</w:t>
      </w:r>
      <w:r w:rsidRPr="00971E10">
        <w:t xml:space="preserve"> đã </w:t>
      </w:r>
      <w:r w:rsidRPr="00971E10">
        <w:t>ứ</w:t>
      </w:r>
      <w:r w:rsidRPr="00971E10">
        <w:t>ng d</w:t>
      </w:r>
      <w:r w:rsidRPr="00971E10">
        <w:t>ụ</w:t>
      </w:r>
      <w:r w:rsidRPr="00971E10">
        <w:t>ng nhi</w:t>
      </w:r>
      <w:r w:rsidRPr="00971E10">
        <w:t>ề</w:t>
      </w:r>
      <w:r w:rsidRPr="00971E10">
        <w:t>u công ngh</w:t>
      </w:r>
      <w:r w:rsidRPr="00971E10">
        <w:t>ệ</w:t>
      </w:r>
      <w:r w:rsidRPr="00971E10">
        <w:t xml:space="preserve"> hi</w:t>
      </w:r>
      <w:r w:rsidRPr="00971E10">
        <w:t>ệ</w:t>
      </w:r>
      <w:r w:rsidRPr="00971E10">
        <w:t>n đ</w:t>
      </w:r>
      <w:r w:rsidRPr="00971E10">
        <w:t>ạ</w:t>
      </w:r>
      <w:r w:rsidRPr="00971E10">
        <w:t>i vào công tác qu</w:t>
      </w:r>
      <w:r w:rsidRPr="00971E10">
        <w:t>ả</w:t>
      </w:r>
      <w:r w:rsidRPr="00971E10">
        <w:t>n lý và truy</w:t>
      </w:r>
      <w:r w:rsidRPr="00971E10">
        <w:t>ề</w:t>
      </w:r>
      <w:r w:rsidRPr="00971E10">
        <w:t>n thông. Có th</w:t>
      </w:r>
      <w:r w:rsidRPr="00971E10">
        <w:t>ể</w:t>
      </w:r>
      <w:r w:rsidRPr="00971E10">
        <w:t xml:space="preserve"> nói công cu</w:t>
      </w:r>
      <w:r w:rsidRPr="00971E10">
        <w:t>ộ</w:t>
      </w:r>
      <w:r w:rsidRPr="00971E10">
        <w:t>c cách m</w:t>
      </w:r>
      <w:r w:rsidRPr="00971E10">
        <w:t>ạ</w:t>
      </w:r>
      <w:r w:rsidRPr="00971E10">
        <w:t>ng 4.0 đã làm thay đ</w:t>
      </w:r>
      <w:r w:rsidRPr="00971E10">
        <w:t>ổ</w:t>
      </w:r>
      <w:r w:rsidRPr="00971E10">
        <w:t>i nhanh chóng cách th</w:t>
      </w:r>
      <w:r w:rsidRPr="00971E10">
        <w:t>ứ</w:t>
      </w:r>
      <w:r w:rsidRPr="00971E10">
        <w:t>c ti</w:t>
      </w:r>
      <w:r w:rsidRPr="00971E10">
        <w:t>ế</w:t>
      </w:r>
      <w:r w:rsidRPr="00971E10">
        <w:t>p c</w:t>
      </w:r>
      <w:r w:rsidRPr="00971E10">
        <w:t>ậ</w:t>
      </w:r>
      <w:r w:rsidRPr="00971E10">
        <w:t>n và truy</w:t>
      </w:r>
      <w:r w:rsidRPr="00971E10">
        <w:t>ề</w:t>
      </w:r>
      <w:r w:rsidRPr="00971E10">
        <w:t>n t</w:t>
      </w:r>
      <w:r w:rsidRPr="00971E10">
        <w:t>ả</w:t>
      </w:r>
      <w:r w:rsidRPr="00971E10">
        <w:t>i thông tin đ</w:t>
      </w:r>
      <w:r w:rsidRPr="00971E10">
        <w:t>ế</w:t>
      </w:r>
      <w:r w:rsidRPr="00971E10">
        <w:t>n ngư</w:t>
      </w:r>
      <w:r w:rsidRPr="00971E10">
        <w:t>ờ</w:t>
      </w:r>
      <w:r w:rsidRPr="00971E10">
        <w:t>i đ</w:t>
      </w:r>
      <w:r w:rsidRPr="00971E10">
        <w:t>ọ</w:t>
      </w:r>
      <w:r w:rsidRPr="00971E10">
        <w:t>c. T</w:t>
      </w:r>
      <w:r w:rsidRPr="00971E10">
        <w:t>ừ</w:t>
      </w:r>
      <w:r w:rsidRPr="00971E10">
        <w:t xml:space="preserve"> truy</w:t>
      </w:r>
      <w:r w:rsidRPr="00971E10">
        <w:t>ề</w:t>
      </w:r>
      <w:r w:rsidRPr="00971E10">
        <w:t>n thông truy</w:t>
      </w:r>
      <w:r w:rsidRPr="00971E10">
        <w:t>ề</w:t>
      </w:r>
      <w:r w:rsidRPr="00971E10">
        <w:t>n th</w:t>
      </w:r>
      <w:r w:rsidRPr="00971E10">
        <w:t>ố</w:t>
      </w:r>
      <w:r w:rsidRPr="00971E10">
        <w:t>ng, các t</w:t>
      </w:r>
      <w:r w:rsidRPr="00971E10">
        <w:t>ổ</w:t>
      </w:r>
      <w:r w:rsidRPr="00971E10">
        <w:t xml:space="preserve"> ch</w:t>
      </w:r>
      <w:r w:rsidRPr="00971E10">
        <w:t>ứ</w:t>
      </w:r>
      <w:r w:rsidRPr="00971E10">
        <w:t>c đã nhanh chóng c</w:t>
      </w:r>
      <w:r w:rsidRPr="00971E10">
        <w:t>ậ</w:t>
      </w:r>
      <w:r w:rsidRPr="00971E10">
        <w:t>p nh</w:t>
      </w:r>
      <w:r w:rsidRPr="00971E10">
        <w:t>ậ</w:t>
      </w:r>
      <w:r w:rsidRPr="00971E10">
        <w:t>t xu th</w:t>
      </w:r>
      <w:r w:rsidRPr="00971E10">
        <w:t>ế</w:t>
      </w:r>
      <w:r w:rsidRPr="00971E10">
        <w:t xml:space="preserve"> truy</w:t>
      </w:r>
      <w:r w:rsidRPr="00971E10">
        <w:t>ề</w:t>
      </w:r>
      <w:r w:rsidRPr="00971E10">
        <w:t>n thông đa n</w:t>
      </w:r>
      <w:r w:rsidRPr="00971E10">
        <w:t>ề</w:t>
      </w:r>
      <w:r w:rsidRPr="00971E10">
        <w:t>n t</w:t>
      </w:r>
      <w:r w:rsidRPr="00971E10">
        <w:t>ả</w:t>
      </w:r>
      <w:r w:rsidRPr="00971E10">
        <w:t>ng, k</w:t>
      </w:r>
      <w:r w:rsidRPr="00971E10">
        <w:t>ế</w:t>
      </w:r>
      <w:r w:rsidRPr="00971E10">
        <w:t>t h</w:t>
      </w:r>
      <w:r w:rsidRPr="00971E10">
        <w:t>ợ</w:t>
      </w:r>
      <w:r w:rsidRPr="00971E10">
        <w:t>p m</w:t>
      </w:r>
      <w:r w:rsidRPr="00971E10">
        <w:t>ạ</w:t>
      </w:r>
      <w:r w:rsidRPr="00971E10">
        <w:t>ng xã h</w:t>
      </w:r>
      <w:r w:rsidRPr="00971E10">
        <w:t>ộ</w:t>
      </w:r>
      <w:r w:rsidRPr="00971E10">
        <w:t>i và đó tr</w:t>
      </w:r>
      <w:r w:rsidRPr="00971E10">
        <w:t>ở</w:t>
      </w:r>
      <w:r w:rsidRPr="00971E10">
        <w:t xml:space="preserve"> thành xu th</w:t>
      </w:r>
      <w:r w:rsidRPr="00971E10">
        <w:t>ế</w:t>
      </w:r>
      <w:r w:rsidRPr="00971E10">
        <w:t xml:space="preserve"> hi</w:t>
      </w:r>
      <w:r w:rsidRPr="00971E10">
        <w:t>ệ</w:t>
      </w:r>
      <w:r w:rsidRPr="00971E10">
        <w:t>n nay.</w:t>
      </w:r>
    </w:p>
    <w:p w14:paraId="4D69EB59" w14:textId="77777777" w:rsidR="00946797" w:rsidRPr="00971E10" w:rsidRDefault="000807CD" w:rsidP="00BC4A85">
      <w:pPr>
        <w:pStyle w:val="nd"/>
      </w:pPr>
      <w:r w:rsidRPr="00971E10">
        <w:t>Trong nh</w:t>
      </w:r>
      <w:r w:rsidRPr="00971E10">
        <w:t>ữ</w:t>
      </w:r>
      <w:r w:rsidRPr="00971E10">
        <w:t>ng năm tr</w:t>
      </w:r>
      <w:r w:rsidRPr="00971E10">
        <w:t>ở</w:t>
      </w:r>
      <w:r w:rsidRPr="00971E10">
        <w:t xml:space="preserve"> l</w:t>
      </w:r>
      <w:r w:rsidRPr="00971E10">
        <w:t>ạ</w:t>
      </w:r>
      <w:r w:rsidRPr="00971E10">
        <w:t>i đây, s</w:t>
      </w:r>
      <w:r w:rsidRPr="00971E10">
        <w:t>ự</w:t>
      </w:r>
      <w:r w:rsidRPr="00971E10">
        <w:t xml:space="preserve"> bùng n</w:t>
      </w:r>
      <w:r w:rsidRPr="00971E10">
        <w:t>ổ</w:t>
      </w:r>
      <w:r w:rsidRPr="00971E10">
        <w:t xml:space="preserve"> c</w:t>
      </w:r>
      <w:r w:rsidRPr="00971E10">
        <w:t>ủ</w:t>
      </w:r>
      <w:r w:rsidRPr="00971E10">
        <w:t>a Trí tu</w:t>
      </w:r>
      <w:r w:rsidRPr="00971E10">
        <w:t>ệ</w:t>
      </w:r>
      <w:r w:rsidRPr="00971E10">
        <w:t xml:space="preserve"> nhân t</w:t>
      </w:r>
      <w:r w:rsidRPr="00971E10">
        <w:t>ạ</w:t>
      </w:r>
      <w:r w:rsidRPr="00971E10">
        <w:t>o (AI) đã m</w:t>
      </w:r>
      <w:r w:rsidRPr="00971E10">
        <w:t>ở</w:t>
      </w:r>
      <w:r w:rsidRPr="00971E10">
        <w:t xml:space="preserve"> ra nhi</w:t>
      </w:r>
      <w:r w:rsidRPr="00971E10">
        <w:t>ề</w:t>
      </w:r>
      <w:r w:rsidRPr="00971E10">
        <w:t>u công c</w:t>
      </w:r>
      <w:r w:rsidRPr="00971E10">
        <w:t>ụ</w:t>
      </w:r>
      <w:r w:rsidRPr="00971E10">
        <w:t xml:space="preserve"> h</w:t>
      </w:r>
      <w:r w:rsidRPr="00971E10">
        <w:t>ỗ</w:t>
      </w:r>
      <w:r w:rsidRPr="00971E10">
        <w:t xml:space="preserve"> tr</w:t>
      </w:r>
      <w:r w:rsidRPr="00971E10">
        <w:t>ợ</w:t>
      </w:r>
      <w:r w:rsidRPr="00971E10">
        <w:t xml:space="preserve"> sáng t</w:t>
      </w:r>
      <w:r w:rsidRPr="00971E10">
        <w:t>ạ</w:t>
      </w:r>
      <w:r w:rsidRPr="00971E10">
        <w:t>o n</w:t>
      </w:r>
      <w:r w:rsidRPr="00971E10">
        <w:t>ộ</w:t>
      </w:r>
      <w:r w:rsidRPr="00971E10">
        <w:t>i dung và thu hút đư</w:t>
      </w:r>
      <w:r w:rsidRPr="00971E10">
        <w:t>ợ</w:t>
      </w:r>
      <w:r w:rsidRPr="00971E10">
        <w:t>c s</w:t>
      </w:r>
      <w:r w:rsidRPr="00971E10">
        <w:t>ự</w:t>
      </w:r>
      <w:r w:rsidRPr="00971E10">
        <w:t xml:space="preserve"> quan tâm c</w:t>
      </w:r>
      <w:r w:rsidRPr="00971E10">
        <w:t>ủ</w:t>
      </w:r>
      <w:r w:rsidRPr="00971E10">
        <w:t>a nhi</w:t>
      </w:r>
      <w:r w:rsidRPr="00971E10">
        <w:t>ề</w:t>
      </w:r>
      <w:r w:rsidRPr="00971E10">
        <w:t>u t</w:t>
      </w:r>
      <w:r w:rsidRPr="00971E10">
        <w:t>ổ</w:t>
      </w:r>
      <w:r w:rsidRPr="00971E10">
        <w:t xml:space="preserve"> ch</w:t>
      </w:r>
      <w:r w:rsidRPr="00971E10">
        <w:t>ứ</w:t>
      </w:r>
      <w:r w:rsidRPr="00971E10">
        <w:t>c, đơn v</w:t>
      </w:r>
      <w:r w:rsidRPr="00971E10">
        <w:t>ị</w:t>
      </w:r>
      <w:r w:rsidRPr="00971E10">
        <w:t>. V</w:t>
      </w:r>
      <w:r w:rsidRPr="00971E10">
        <w:t>ớ</w:t>
      </w:r>
      <w:r w:rsidRPr="00971E10">
        <w:t>i nhu c</w:t>
      </w:r>
      <w:r w:rsidRPr="00971E10">
        <w:t>ầ</w:t>
      </w:r>
      <w:r w:rsidRPr="00971E10">
        <w:t>u truy</w:t>
      </w:r>
      <w:r w:rsidRPr="00971E10">
        <w:t>ề</w:t>
      </w:r>
      <w:r w:rsidRPr="00971E10">
        <w:t>n thông ngày càng cao, Công đoàn Trư</w:t>
      </w:r>
      <w:r w:rsidRPr="00971E10">
        <w:t>ờ</w:t>
      </w:r>
      <w:r w:rsidRPr="00971E10">
        <w:t>ng Đ</w:t>
      </w:r>
      <w:r w:rsidRPr="00971E10">
        <w:t>ạ</w:t>
      </w:r>
      <w:r w:rsidRPr="00971E10">
        <w:t>i h</w:t>
      </w:r>
      <w:r w:rsidRPr="00971E10">
        <w:t>ọ</w:t>
      </w:r>
      <w:r w:rsidRPr="00971E10">
        <w:t>c Th</w:t>
      </w:r>
      <w:r w:rsidRPr="00971E10">
        <w:t>ủ</w:t>
      </w:r>
      <w:r w:rsidRPr="00971E10">
        <w:t xml:space="preserve"> D</w:t>
      </w:r>
      <w:r w:rsidRPr="00971E10">
        <w:t>ầ</w:t>
      </w:r>
      <w:r w:rsidRPr="00971E10">
        <w:t>u M</w:t>
      </w:r>
      <w:r w:rsidRPr="00971E10">
        <w:t>ộ</w:t>
      </w:r>
      <w:r w:rsidRPr="00971E10">
        <w:t>t cũng c</w:t>
      </w:r>
      <w:r w:rsidRPr="00971E10">
        <w:t>ầ</w:t>
      </w:r>
      <w:r w:rsidRPr="00971E10">
        <w:t>n xây d</w:t>
      </w:r>
      <w:r w:rsidRPr="00971E10">
        <w:t>ự</w:t>
      </w:r>
      <w:r w:rsidRPr="00971E10">
        <w:t>ng cho mình m</w:t>
      </w:r>
      <w:r w:rsidRPr="00971E10">
        <w:t>ộ</w:t>
      </w:r>
      <w:r w:rsidRPr="00971E10">
        <w:t>t website truy</w:t>
      </w:r>
      <w:r w:rsidRPr="00971E10">
        <w:t>ề</w:t>
      </w:r>
      <w:r w:rsidRPr="00971E10">
        <w:t>n thông riêng đ</w:t>
      </w:r>
      <w:r w:rsidRPr="00971E10">
        <w:t>ể</w:t>
      </w:r>
      <w:r w:rsidRPr="00971E10">
        <w:t xml:space="preserve"> qu</w:t>
      </w:r>
      <w:r w:rsidRPr="00971E10">
        <w:t>ả</w:t>
      </w:r>
      <w:r w:rsidRPr="00971E10">
        <w:t>n lý n</w:t>
      </w:r>
      <w:r w:rsidRPr="00971E10">
        <w:t>ộ</w:t>
      </w:r>
      <w:r w:rsidRPr="00971E10">
        <w:t>i dung và ti</w:t>
      </w:r>
      <w:r w:rsidRPr="00971E10">
        <w:t>ế</w:t>
      </w:r>
      <w:r w:rsidRPr="00971E10">
        <w:t>p c</w:t>
      </w:r>
      <w:r w:rsidRPr="00971E10">
        <w:t>ậ</w:t>
      </w:r>
      <w:r w:rsidRPr="00971E10">
        <w:t>n đoàn viên d</w:t>
      </w:r>
      <w:r w:rsidRPr="00971E10">
        <w:t>ễ</w:t>
      </w:r>
      <w:r w:rsidRPr="00971E10">
        <w:t xml:space="preserve"> hơn. Chính vì lý do đó nhóm chúng em đã ch</w:t>
      </w:r>
      <w:r w:rsidRPr="00971E10">
        <w:t>ọ</w:t>
      </w:r>
      <w:r w:rsidRPr="00971E10">
        <w:t>n đ</w:t>
      </w:r>
      <w:r w:rsidRPr="00971E10">
        <w:t>ề</w:t>
      </w:r>
      <w:r w:rsidRPr="00971E10">
        <w:t xml:space="preserve"> tài xây d</w:t>
      </w:r>
      <w:r w:rsidRPr="00971E10">
        <w:t>ự</w:t>
      </w:r>
      <w:r w:rsidRPr="00971E10">
        <w:t>ng website truy</w:t>
      </w:r>
      <w:r w:rsidRPr="00971E10">
        <w:t>ề</w:t>
      </w:r>
      <w:r w:rsidRPr="00971E10">
        <w:t>n thông Công đoàn TDMU tích h</w:t>
      </w:r>
      <w:r w:rsidRPr="00971E10">
        <w:t>ợ</w:t>
      </w:r>
      <w:r w:rsidRPr="00971E10">
        <w:t>p AI h</w:t>
      </w:r>
      <w:r w:rsidRPr="00971E10">
        <w:t>ỗ</w:t>
      </w:r>
      <w:r w:rsidRPr="00971E10">
        <w:t xml:space="preserve"> tr</w:t>
      </w:r>
      <w:r w:rsidRPr="00971E10">
        <w:t>ợ</w:t>
      </w:r>
      <w:r w:rsidRPr="00971E10">
        <w:t xml:space="preserve"> t</w:t>
      </w:r>
      <w:r w:rsidRPr="00971E10">
        <w:t>ạ</w:t>
      </w:r>
      <w:r w:rsidRPr="00971E10">
        <w:t>o và đăng t</w:t>
      </w:r>
      <w:r w:rsidRPr="00971E10">
        <w:t>ả</w:t>
      </w:r>
      <w:r w:rsidRPr="00971E10">
        <w:t>i n</w:t>
      </w:r>
      <w:r w:rsidRPr="00971E10">
        <w:t>ộ</w:t>
      </w:r>
      <w:r w:rsidRPr="00971E10">
        <w:t xml:space="preserve">i dung; </w:t>
      </w:r>
      <w:r w:rsidRPr="00971E10">
        <w:t>ứ</w:t>
      </w:r>
      <w:r w:rsidRPr="00971E10">
        <w:t>ng d</w:t>
      </w:r>
      <w:r w:rsidRPr="00971E10">
        <w:t>ụ</w:t>
      </w:r>
      <w:r w:rsidRPr="00971E10">
        <w:t>ng ki</w:t>
      </w:r>
      <w:r w:rsidRPr="00971E10">
        <w:t>ế</w:t>
      </w:r>
      <w:r w:rsidRPr="00971E10">
        <w:t>n trúc 3 t</w:t>
      </w:r>
      <w:r w:rsidRPr="00971E10">
        <w:t>ầ</w:t>
      </w:r>
      <w:r w:rsidRPr="00971E10">
        <w:t>ng hi</w:t>
      </w:r>
      <w:r w:rsidRPr="00971E10">
        <w:t>ệ</w:t>
      </w:r>
      <w:r w:rsidRPr="00971E10">
        <w:t>n đ</w:t>
      </w:r>
      <w:r w:rsidRPr="00971E10">
        <w:t>ạ</w:t>
      </w:r>
      <w:r w:rsidRPr="00971E10">
        <w:t>i k</w:t>
      </w:r>
      <w:r w:rsidRPr="00971E10">
        <w:t>ế</w:t>
      </w:r>
      <w:r w:rsidRPr="00971E10">
        <w:t>t h</w:t>
      </w:r>
      <w:r w:rsidRPr="00971E10">
        <w:t>ợ</w:t>
      </w:r>
      <w:r w:rsidRPr="00971E10">
        <w:t>p hoàn ch</w:t>
      </w:r>
      <w:r w:rsidRPr="00971E10">
        <w:t>ỉ</w:t>
      </w:r>
      <w:r w:rsidRPr="00971E10">
        <w:t>nh gi</w:t>
      </w:r>
      <w:r w:rsidRPr="00971E10">
        <w:t>ữ</w:t>
      </w:r>
      <w:r w:rsidRPr="00971E10">
        <w:t>a Frontend React SPA, Backend Node.js Express và CSDL Microsoft SQL Server 2022 chu</w:t>
      </w:r>
      <w:r w:rsidRPr="00971E10">
        <w:t>ẩ</w:t>
      </w:r>
      <w:r w:rsidRPr="00971E10">
        <w:t>n hóa 15 b</w:t>
      </w:r>
      <w:r w:rsidRPr="00971E10">
        <w:t>ả</w:t>
      </w:r>
      <w:r w:rsidRPr="00971E10">
        <w:t>ng nghi</w:t>
      </w:r>
      <w:r w:rsidRPr="00971E10">
        <w:t>ệ</w:t>
      </w:r>
      <w:r w:rsidRPr="00971E10">
        <w:t>p v</w:t>
      </w:r>
      <w:r w:rsidRPr="00971E10">
        <w:t>ụ</w:t>
      </w:r>
      <w:r w:rsidRPr="00971E10">
        <w:t>.</w:t>
      </w:r>
    </w:p>
    <w:p w14:paraId="73768A00" w14:textId="77777777" w:rsidR="00946797" w:rsidRPr="00971E10" w:rsidRDefault="00946797" w:rsidP="00BC4A85">
      <w:pPr>
        <w:pStyle w:val="nd"/>
      </w:pPr>
    </w:p>
    <w:p w14:paraId="25990595" w14:textId="77777777" w:rsidR="00946797" w:rsidRPr="00971E10" w:rsidRDefault="00946797" w:rsidP="00BC4A85">
      <w:pPr>
        <w:pStyle w:val="nd"/>
      </w:pPr>
    </w:p>
    <w:p w14:paraId="7A77E809" w14:textId="77777777" w:rsidR="00946797" w:rsidRPr="00971E10" w:rsidRDefault="00946797" w:rsidP="00BC4A85">
      <w:pPr>
        <w:pStyle w:val="nd"/>
      </w:pPr>
    </w:p>
    <w:p w14:paraId="650DA956" w14:textId="77777777" w:rsidR="00946797" w:rsidRPr="00971E10" w:rsidRDefault="00946797" w:rsidP="00BC4A85">
      <w:pPr>
        <w:pStyle w:val="nd"/>
      </w:pPr>
    </w:p>
    <w:p w14:paraId="5826430C" w14:textId="77777777" w:rsidR="00946797" w:rsidRPr="00971E10" w:rsidRDefault="00946797" w:rsidP="00BC4A85">
      <w:pPr>
        <w:pStyle w:val="nd"/>
      </w:pPr>
    </w:p>
    <w:p w14:paraId="4EE71866" w14:textId="77777777" w:rsidR="00946797" w:rsidRPr="00971E10" w:rsidRDefault="00946797" w:rsidP="00BC4A85">
      <w:pPr>
        <w:pStyle w:val="nd"/>
      </w:pPr>
    </w:p>
    <w:p w14:paraId="129FD042" w14:textId="77777777" w:rsidR="00946797" w:rsidRPr="00971E10" w:rsidRDefault="00946797" w:rsidP="00BC4A85">
      <w:pPr>
        <w:pStyle w:val="nd"/>
      </w:pPr>
    </w:p>
    <w:p w14:paraId="1805273B" w14:textId="77777777" w:rsidR="00946797" w:rsidRPr="00971E10" w:rsidRDefault="00946797" w:rsidP="00BC4A85">
      <w:pPr>
        <w:pStyle w:val="nd"/>
      </w:pPr>
    </w:p>
    <w:p w14:paraId="18BEBF34" w14:textId="77777777" w:rsidR="00946797" w:rsidRPr="00971E10" w:rsidRDefault="00946797" w:rsidP="00BC4A85">
      <w:pPr>
        <w:pStyle w:val="nd"/>
      </w:pPr>
    </w:p>
    <w:p w14:paraId="68B9ED47" w14:textId="77777777" w:rsidR="00946797" w:rsidRPr="00971E10" w:rsidRDefault="00946797" w:rsidP="00BC4A85">
      <w:pPr>
        <w:pStyle w:val="nd"/>
      </w:pPr>
    </w:p>
    <w:p w14:paraId="3FD0B042" w14:textId="77777777" w:rsidR="00946797" w:rsidRPr="00971E10" w:rsidRDefault="00946797" w:rsidP="00BC4A85">
      <w:pPr>
        <w:pStyle w:val="nd"/>
      </w:pPr>
    </w:p>
    <w:p w14:paraId="4406AA4B" w14:textId="77777777" w:rsidR="00946797" w:rsidRPr="00971E10" w:rsidRDefault="000807CD">
      <w:pPr>
        <w:rPr>
          <w:rFonts w:cs="Times New Roman"/>
          <w:noProof/>
          <w:color w:val="auto"/>
        </w:rPr>
      </w:pPr>
      <w:r w:rsidRPr="00971E10">
        <w:rPr>
          <w:rFonts w:cs="Times New Roman"/>
          <w:i/>
          <w:noProof/>
          <w:color w:val="auto"/>
          <w:sz w:val="20"/>
        </w:rPr>
        <w:br/>
      </w:r>
    </w:p>
    <w:p w14:paraId="4EBFE2AD" w14:textId="77777777" w:rsidR="00946797" w:rsidRPr="00971E10" w:rsidRDefault="000807CD" w:rsidP="00E2136D">
      <w:pPr>
        <w:pStyle w:val="m1a"/>
      </w:pPr>
      <w:bookmarkStart w:id="5" w:name="_Toc240272969"/>
      <w:bookmarkStart w:id="6" w:name="_Toc240897694"/>
      <w:r w:rsidRPr="00971E10">
        <w:t>T</w:t>
      </w:r>
      <w:r w:rsidRPr="00971E10">
        <w:t>Ổ</w:t>
      </w:r>
      <w:r w:rsidRPr="00971E10">
        <w:t>NG QUAN</w:t>
      </w:r>
      <w:bookmarkEnd w:id="5"/>
      <w:bookmarkEnd w:id="6"/>
    </w:p>
    <w:p w14:paraId="3267E21D" w14:textId="77777777" w:rsidR="00946797" w:rsidRPr="00971E10" w:rsidRDefault="000807CD" w:rsidP="00D11041">
      <w:pPr>
        <w:pStyle w:val="m2"/>
      </w:pPr>
      <w:bookmarkStart w:id="7" w:name="_Toc240272970"/>
      <w:bookmarkStart w:id="8" w:name="_Toc240897695"/>
      <w:r w:rsidRPr="00971E10">
        <w:t>Kh</w:t>
      </w:r>
      <w:r w:rsidRPr="00971E10">
        <w:t>ả</w:t>
      </w:r>
      <w:r w:rsidRPr="00971E10">
        <w:t>o sát hi</w:t>
      </w:r>
      <w:r w:rsidRPr="00971E10">
        <w:t>ệ</w:t>
      </w:r>
      <w:r w:rsidRPr="00971E10">
        <w:t>n tr</w:t>
      </w:r>
      <w:r w:rsidRPr="00971E10">
        <w:t>ạ</w:t>
      </w:r>
      <w:r w:rsidRPr="00971E10">
        <w:t>ng công tác truy</w:t>
      </w:r>
      <w:r w:rsidRPr="00971E10">
        <w:t>ề</w:t>
      </w:r>
      <w:r w:rsidRPr="00971E10">
        <w:t>n thông t</w:t>
      </w:r>
      <w:r w:rsidRPr="00971E10">
        <w:t>ạ</w:t>
      </w:r>
      <w:r w:rsidRPr="00971E10">
        <w:t>i Công đoàn TDMU</w:t>
      </w:r>
      <w:bookmarkEnd w:id="7"/>
      <w:bookmarkEnd w:id="8"/>
    </w:p>
    <w:p w14:paraId="565A2F27" w14:textId="77777777" w:rsidR="00946797" w:rsidRPr="00971E10" w:rsidRDefault="000807CD" w:rsidP="00BC4A85">
      <w:pPr>
        <w:pStyle w:val="nd"/>
      </w:pPr>
      <w:r w:rsidRPr="00971E10">
        <w:t>Công đoàn Trư</w:t>
      </w:r>
      <w:r w:rsidRPr="00971E10">
        <w:t>ờ</w:t>
      </w:r>
      <w:r w:rsidRPr="00971E10">
        <w:t>ng Đ</w:t>
      </w:r>
      <w:r w:rsidRPr="00971E10">
        <w:t>ạ</w:t>
      </w:r>
      <w:r w:rsidRPr="00971E10">
        <w:t>i h</w:t>
      </w:r>
      <w:r w:rsidRPr="00971E10">
        <w:t>ọ</w:t>
      </w:r>
      <w:r w:rsidRPr="00971E10">
        <w:t>c Th</w:t>
      </w:r>
      <w:r w:rsidRPr="00971E10">
        <w:t>ủ</w:t>
      </w:r>
      <w:r w:rsidRPr="00971E10">
        <w:t xml:space="preserve"> D</w:t>
      </w:r>
      <w:r w:rsidRPr="00971E10">
        <w:t>ầ</w:t>
      </w:r>
      <w:r w:rsidRPr="00971E10">
        <w:t>u M</w:t>
      </w:r>
      <w:r w:rsidRPr="00971E10">
        <w:t>ộ</w:t>
      </w:r>
      <w:r w:rsidRPr="00971E10">
        <w:t>t là t</w:t>
      </w:r>
      <w:r w:rsidRPr="00971E10">
        <w:t>ổ</w:t>
      </w:r>
      <w:r w:rsidRPr="00971E10">
        <w:t xml:space="preserve"> ch</w:t>
      </w:r>
      <w:r w:rsidRPr="00971E10">
        <w:t>ứ</w:t>
      </w:r>
      <w:r w:rsidRPr="00971E10">
        <w:t>c chính tr</w:t>
      </w:r>
      <w:r w:rsidRPr="00971E10">
        <w:t>ị</w:t>
      </w:r>
      <w:r w:rsidRPr="00971E10">
        <w:t xml:space="preserve"> - xã h</w:t>
      </w:r>
      <w:r w:rsidRPr="00971E10">
        <w:t>ộ</w:t>
      </w:r>
      <w:r w:rsidRPr="00971E10">
        <w:t>i đ</w:t>
      </w:r>
      <w:r w:rsidRPr="00971E10">
        <w:t>ạ</w:t>
      </w:r>
      <w:r w:rsidRPr="00971E10">
        <w:t>i di</w:t>
      </w:r>
      <w:r w:rsidRPr="00971E10">
        <w:t>ệ</w:t>
      </w:r>
      <w:r w:rsidRPr="00971E10">
        <w:t>n cho hơn 1.200 cán b</w:t>
      </w:r>
      <w:r w:rsidRPr="00971E10">
        <w:t>ộ</w:t>
      </w:r>
      <w:r w:rsidRPr="00971E10">
        <w:t>, gi</w:t>
      </w:r>
      <w:r w:rsidRPr="00971E10">
        <w:t>ả</w:t>
      </w:r>
      <w:r w:rsidRPr="00971E10">
        <w:t>ng viên và ngư</w:t>
      </w:r>
      <w:r w:rsidRPr="00971E10">
        <w:t>ờ</w:t>
      </w:r>
      <w:r w:rsidRPr="00971E10">
        <w:t>i lao đ</w:t>
      </w:r>
      <w:r w:rsidRPr="00971E10">
        <w:t>ộ</w:t>
      </w:r>
      <w:r w:rsidRPr="00971E10">
        <w:t>ng trong toàn trư</w:t>
      </w:r>
      <w:r w:rsidRPr="00971E10">
        <w:t>ờ</w:t>
      </w:r>
      <w:r w:rsidRPr="00971E10">
        <w:t>ng. Công tác truy</w:t>
      </w:r>
      <w:r w:rsidRPr="00971E10">
        <w:t>ề</w:t>
      </w:r>
      <w:r w:rsidRPr="00971E10">
        <w:t>n thông gi</w:t>
      </w:r>
      <w:r w:rsidRPr="00971E10">
        <w:t>ữ</w:t>
      </w:r>
      <w:r w:rsidRPr="00971E10">
        <w:t xml:space="preserve"> vai trò là kênh phát ngôn chính th</w:t>
      </w:r>
      <w:r w:rsidRPr="00971E10">
        <w:t>ứ</w:t>
      </w:r>
      <w:r w:rsidRPr="00971E10">
        <w:t>c, đ</w:t>
      </w:r>
      <w:r w:rsidRPr="00971E10">
        <w:t>ả</w:t>
      </w:r>
      <w:r w:rsidRPr="00971E10">
        <w:t>m nh</w:t>
      </w:r>
      <w:r w:rsidRPr="00971E10">
        <w:t>ậ</w:t>
      </w:r>
      <w:r w:rsidRPr="00971E10">
        <w:t>n các nhi</w:t>
      </w:r>
      <w:r w:rsidRPr="00971E10">
        <w:t>ệ</w:t>
      </w:r>
      <w:r w:rsidRPr="00971E10">
        <w:t>m v</w:t>
      </w:r>
      <w:r w:rsidRPr="00971E10">
        <w:t>ụ</w:t>
      </w:r>
      <w:r w:rsidRPr="00971E10">
        <w:t xml:space="preserve"> tr</w:t>
      </w:r>
      <w:r w:rsidRPr="00971E10">
        <w:t>ọ</w:t>
      </w:r>
      <w:r w:rsidRPr="00971E10">
        <w:t>ng y</w:t>
      </w:r>
      <w:r w:rsidRPr="00971E10">
        <w:t>ế</w:t>
      </w:r>
      <w:r w:rsidRPr="00971E10">
        <w:t>u:</w:t>
      </w:r>
    </w:p>
    <w:p w14:paraId="5CCFC2FC" w14:textId="55627DC8" w:rsidR="00946797" w:rsidRPr="00971E10" w:rsidRDefault="000807CD" w:rsidP="00D42713">
      <w:pPr>
        <w:pStyle w:val="nd-"/>
      </w:pPr>
      <w:r w:rsidRPr="00971E10">
        <w:t>Tuyên truy</w:t>
      </w:r>
      <w:r w:rsidRPr="00971E10">
        <w:t>ề</w:t>
      </w:r>
      <w:r w:rsidRPr="00971E10">
        <w:t>n, ph</w:t>
      </w:r>
      <w:r w:rsidRPr="00971E10">
        <w:t>ổ</w:t>
      </w:r>
      <w:r w:rsidRPr="00971E10">
        <w:t xml:space="preserve"> bi</w:t>
      </w:r>
      <w:r w:rsidRPr="00971E10">
        <w:t>ế</w:t>
      </w:r>
      <w:r w:rsidRPr="00971E10">
        <w:t>n các ch</w:t>
      </w:r>
      <w:r w:rsidRPr="00971E10">
        <w:t>ủ</w:t>
      </w:r>
      <w:r w:rsidRPr="00971E10">
        <w:t xml:space="preserve"> trương c</w:t>
      </w:r>
      <w:r w:rsidRPr="00971E10">
        <w:t>ủ</w:t>
      </w:r>
      <w:r w:rsidRPr="00971E10">
        <w:t>a Đ</w:t>
      </w:r>
      <w:r w:rsidRPr="00971E10">
        <w:t>ả</w:t>
      </w:r>
      <w:r w:rsidRPr="00971E10">
        <w:t>ng, chính sách pháp lu</w:t>
      </w:r>
      <w:r w:rsidRPr="00971E10">
        <w:t>ậ</w:t>
      </w:r>
      <w:r w:rsidRPr="00971E10">
        <w:t>t c</w:t>
      </w:r>
      <w:r w:rsidRPr="00971E10">
        <w:t>ủ</w:t>
      </w:r>
      <w:r w:rsidRPr="00971E10">
        <w:t>a Nhà nư</w:t>
      </w:r>
      <w:r w:rsidRPr="00971E10">
        <w:t>ớ</w:t>
      </w:r>
      <w:r w:rsidRPr="00971E10">
        <w:t>c và các ch</w:t>
      </w:r>
      <w:r w:rsidRPr="00971E10">
        <w:t>ỉ</w:t>
      </w:r>
      <w:r w:rsidRPr="00971E10">
        <w:t xml:space="preserve"> đ</w:t>
      </w:r>
      <w:r w:rsidRPr="00971E10">
        <w:t>ạ</w:t>
      </w:r>
      <w:r w:rsidRPr="00971E10">
        <w:t>o c</w:t>
      </w:r>
      <w:r w:rsidRPr="00971E10">
        <w:t>ủ</w:t>
      </w:r>
      <w:r w:rsidRPr="00971E10">
        <w:t>a Công đoàn c</w:t>
      </w:r>
      <w:r w:rsidRPr="00971E10">
        <w:t>ấ</w:t>
      </w:r>
      <w:r w:rsidRPr="00971E10">
        <w:t>p trên.</w:t>
      </w:r>
    </w:p>
    <w:p w14:paraId="297812E4" w14:textId="587D088C" w:rsidR="00946797" w:rsidRPr="00971E10" w:rsidRDefault="000807CD" w:rsidP="00D42713">
      <w:pPr>
        <w:pStyle w:val="nd-"/>
      </w:pPr>
      <w:r w:rsidRPr="00971E10">
        <w:lastRenderedPageBreak/>
        <w:t>C</w:t>
      </w:r>
      <w:r w:rsidRPr="00971E10">
        <w:t>ậ</w:t>
      </w:r>
      <w:r w:rsidRPr="00971E10">
        <w:t>p nh</w:t>
      </w:r>
      <w:r w:rsidRPr="00971E10">
        <w:t>ậ</w:t>
      </w:r>
      <w:r w:rsidRPr="00971E10">
        <w:t>t tin t</w:t>
      </w:r>
      <w:r w:rsidRPr="00971E10">
        <w:t>ứ</w:t>
      </w:r>
      <w:r w:rsidRPr="00971E10">
        <w:t>c v</w:t>
      </w:r>
      <w:r w:rsidRPr="00971E10">
        <w:t>ề</w:t>
      </w:r>
      <w:r w:rsidRPr="00971E10">
        <w:t xml:space="preserve"> các ho</w:t>
      </w:r>
      <w:r w:rsidRPr="00971E10">
        <w:t>ạ</w:t>
      </w:r>
      <w:r w:rsidRPr="00971E10">
        <w:t>t đ</w:t>
      </w:r>
      <w:r w:rsidRPr="00971E10">
        <w:t>ộ</w:t>
      </w:r>
      <w:r w:rsidRPr="00971E10">
        <w:t>ng phong trào: thi đua d</w:t>
      </w:r>
      <w:r w:rsidRPr="00971E10">
        <w:t>ạ</w:t>
      </w:r>
      <w:r w:rsidRPr="00971E10">
        <w:t>y t</w:t>
      </w:r>
      <w:r w:rsidRPr="00971E10">
        <w:t>ố</w:t>
      </w:r>
      <w:r w:rsidRPr="00971E10">
        <w:t>t - h</w:t>
      </w:r>
      <w:r w:rsidRPr="00971E10">
        <w:t>ọ</w:t>
      </w:r>
      <w:r w:rsidRPr="00971E10">
        <w:t>c t</w:t>
      </w:r>
      <w:r w:rsidRPr="00971E10">
        <w:t>ố</w:t>
      </w:r>
      <w:r w:rsidRPr="00971E10">
        <w:t>t, h</w:t>
      </w:r>
      <w:r w:rsidRPr="00971E10">
        <w:t>ộ</w:t>
      </w:r>
      <w:r w:rsidRPr="00971E10">
        <w:t>i thao, văn ngh</w:t>
      </w:r>
      <w:r w:rsidRPr="00971E10">
        <w:t>ệ</w:t>
      </w:r>
      <w:r w:rsidRPr="00971E10">
        <w:t>, ho</w:t>
      </w:r>
      <w:r w:rsidRPr="00971E10">
        <w:t>ạ</w:t>
      </w:r>
      <w:r w:rsidRPr="00971E10">
        <w:t>t đ</w:t>
      </w:r>
      <w:r w:rsidRPr="00971E10">
        <w:t>ộ</w:t>
      </w:r>
      <w:r w:rsidRPr="00971E10">
        <w:t>ng vì c</w:t>
      </w:r>
      <w:r w:rsidRPr="00971E10">
        <w:t>ộ</w:t>
      </w:r>
      <w:r w:rsidRPr="00971E10">
        <w:t>ng đ</w:t>
      </w:r>
      <w:r w:rsidRPr="00971E10">
        <w:t>ồ</w:t>
      </w:r>
      <w:r w:rsidRPr="00971E10">
        <w:t>ng.</w:t>
      </w:r>
    </w:p>
    <w:p w14:paraId="7E798A65" w14:textId="416F3D7D" w:rsidR="00946797" w:rsidRPr="00971E10" w:rsidRDefault="000807CD" w:rsidP="00D42713">
      <w:pPr>
        <w:pStyle w:val="nd-"/>
      </w:pPr>
      <w:r w:rsidRPr="00971E10">
        <w:t>Công khai các ch</w:t>
      </w:r>
      <w:r w:rsidRPr="00971E10">
        <w:t>ế</w:t>
      </w:r>
      <w:r w:rsidRPr="00971E10">
        <w:t xml:space="preserve"> đ</w:t>
      </w:r>
      <w:r w:rsidRPr="00971E10">
        <w:t>ộ</w:t>
      </w:r>
      <w:r w:rsidRPr="00971E10">
        <w:t xml:space="preserve"> phúc l</w:t>
      </w:r>
      <w:r w:rsidRPr="00971E10">
        <w:t>ợ</w:t>
      </w:r>
      <w:r w:rsidRPr="00971E10">
        <w:t>i, chính sách b</w:t>
      </w:r>
      <w:r w:rsidRPr="00971E10">
        <w:t>ả</w:t>
      </w:r>
      <w:r w:rsidRPr="00971E10">
        <w:t>o hi</w:t>
      </w:r>
      <w:r w:rsidRPr="00971E10">
        <w:t>ể</w:t>
      </w:r>
      <w:r w:rsidRPr="00971E10">
        <w:t>m, chăm lo đ</w:t>
      </w:r>
      <w:r w:rsidRPr="00971E10">
        <w:t>ờ</w:t>
      </w:r>
      <w:r w:rsidRPr="00971E10">
        <w:t>i s</w:t>
      </w:r>
      <w:r w:rsidRPr="00971E10">
        <w:t>ố</w:t>
      </w:r>
      <w:r w:rsidRPr="00971E10">
        <w:t>ng, tr</w:t>
      </w:r>
      <w:r w:rsidRPr="00971E10">
        <w:t>ợ</w:t>
      </w:r>
      <w:r w:rsidRPr="00971E10">
        <w:t xml:space="preserve"> c</w:t>
      </w:r>
      <w:r w:rsidRPr="00971E10">
        <w:t>ấ</w:t>
      </w:r>
      <w:r w:rsidRPr="00971E10">
        <w:t>p khó khăn và các ho</w:t>
      </w:r>
      <w:r w:rsidRPr="00971E10">
        <w:t>ạ</w:t>
      </w:r>
      <w:r w:rsidRPr="00971E10">
        <w:t>t đ</w:t>
      </w:r>
      <w:r w:rsidRPr="00971E10">
        <w:t>ộ</w:t>
      </w:r>
      <w:r w:rsidRPr="00971E10">
        <w:t>ng n</w:t>
      </w:r>
      <w:r w:rsidRPr="00971E10">
        <w:t>ữ</w:t>
      </w:r>
      <w:r w:rsidRPr="00971E10">
        <w:t xml:space="preserve"> công.</w:t>
      </w:r>
    </w:p>
    <w:p w14:paraId="17BF2F2B" w14:textId="25E2D365" w:rsidR="00946797" w:rsidRPr="00971E10" w:rsidRDefault="000807CD" w:rsidP="00D42713">
      <w:pPr>
        <w:pStyle w:val="nd-"/>
      </w:pPr>
      <w:r w:rsidRPr="00971E10">
        <w:t>Đăng t</w:t>
      </w:r>
      <w:r w:rsidRPr="00971E10">
        <w:t>ả</w:t>
      </w:r>
      <w:r w:rsidRPr="00971E10">
        <w:t>i các thông báo quan tr</w:t>
      </w:r>
      <w:r w:rsidRPr="00971E10">
        <w:t>ọ</w:t>
      </w:r>
      <w:r w:rsidRPr="00971E10">
        <w:t>ng, l</w:t>
      </w:r>
      <w:r w:rsidRPr="00971E10">
        <w:t>ị</w:t>
      </w:r>
      <w:r w:rsidRPr="00971E10">
        <w:t>ch công tác tu</w:t>
      </w:r>
      <w:r w:rsidRPr="00971E10">
        <w:t>ầ</w:t>
      </w:r>
      <w:r w:rsidRPr="00971E10">
        <w:t>n/tháng và các bi</w:t>
      </w:r>
      <w:r w:rsidRPr="00971E10">
        <w:t>ể</w:t>
      </w:r>
      <w:r w:rsidRPr="00971E10">
        <w:t>u m</w:t>
      </w:r>
      <w:r w:rsidRPr="00971E10">
        <w:t>ẫ</w:t>
      </w:r>
      <w:r w:rsidRPr="00971E10">
        <w:t>u quy đ</w:t>
      </w:r>
      <w:r w:rsidRPr="00971E10">
        <w:t>ị</w:t>
      </w:r>
      <w:r w:rsidRPr="00971E10">
        <w:t>nh nghi</w:t>
      </w:r>
      <w:r w:rsidRPr="00971E10">
        <w:t>ệ</w:t>
      </w:r>
      <w:r w:rsidRPr="00971E10">
        <w:t>p v</w:t>
      </w:r>
      <w:r w:rsidRPr="00971E10">
        <w:t>ụ</w:t>
      </w:r>
      <w:r w:rsidRPr="00971E10">
        <w:t>.</w:t>
      </w:r>
    </w:p>
    <w:p w14:paraId="1C813C72" w14:textId="77777777" w:rsidR="00946797" w:rsidRPr="00971E10" w:rsidRDefault="000807CD" w:rsidP="00BC4A85">
      <w:pPr>
        <w:pStyle w:val="nd"/>
      </w:pPr>
      <w:r w:rsidRPr="00971E10">
        <w:t>Hi</w:t>
      </w:r>
      <w:r w:rsidRPr="00971E10">
        <w:t>ệ</w:t>
      </w:r>
      <w:r w:rsidRPr="00971E10">
        <w:t>n nay, các kênh truy</w:t>
      </w:r>
      <w:r w:rsidRPr="00971E10">
        <w:t>ề</w:t>
      </w:r>
      <w:r w:rsidRPr="00971E10">
        <w:t>n thông ch</w:t>
      </w:r>
      <w:r w:rsidRPr="00971E10">
        <w:t>ủ</w:t>
      </w:r>
      <w:r w:rsidRPr="00971E10">
        <w:t xml:space="preserve"> y</w:t>
      </w:r>
      <w:r w:rsidRPr="00971E10">
        <w:t>ế</w:t>
      </w:r>
      <w:r w:rsidRPr="00971E10">
        <w:t>u c</w:t>
      </w:r>
      <w:r w:rsidRPr="00971E10">
        <w:t>ủ</w:t>
      </w:r>
      <w:r w:rsidRPr="00971E10">
        <w:t>a Công đoàn trư</w:t>
      </w:r>
      <w:r w:rsidRPr="00971E10">
        <w:t>ờ</w:t>
      </w:r>
      <w:r w:rsidRPr="00971E10">
        <w:t>ng bao g</w:t>
      </w:r>
      <w:r w:rsidRPr="00971E10">
        <w:t>ồ</w:t>
      </w:r>
      <w:r w:rsidRPr="00971E10">
        <w:t>m: phân m</w:t>
      </w:r>
      <w:r w:rsidRPr="00971E10">
        <w:t>ụ</w:t>
      </w:r>
      <w:r w:rsidRPr="00971E10">
        <w:t>c tin t</w:t>
      </w:r>
      <w:r w:rsidRPr="00971E10">
        <w:t>ứ</w:t>
      </w:r>
      <w:r w:rsidRPr="00971E10">
        <w:t>c trên Website trư</w:t>
      </w:r>
      <w:r w:rsidRPr="00971E10">
        <w:t>ờ</w:t>
      </w:r>
      <w:r w:rsidRPr="00971E10">
        <w:t>ng, Fanpage Facebook Công đoàn TDMU và các nhóm trao đ</w:t>
      </w:r>
      <w:r w:rsidRPr="00971E10">
        <w:t>ổ</w:t>
      </w:r>
      <w:r w:rsidRPr="00971E10">
        <w:t>i Zalo. M</w:t>
      </w:r>
      <w:r w:rsidRPr="00971E10">
        <w:t>ặ</w:t>
      </w:r>
      <w:r w:rsidRPr="00971E10">
        <w:t xml:space="preserve">c dù đã đáp </w:t>
      </w:r>
      <w:r w:rsidRPr="00971E10">
        <w:t>ứ</w:t>
      </w:r>
      <w:r w:rsidRPr="00971E10">
        <w:t>ng đư</w:t>
      </w:r>
      <w:r w:rsidRPr="00971E10">
        <w:t>ợ</w:t>
      </w:r>
      <w:r w:rsidRPr="00971E10">
        <w:t>c vi</w:t>
      </w:r>
      <w:r w:rsidRPr="00971E10">
        <w:t>ệ</w:t>
      </w:r>
      <w:r w:rsidRPr="00971E10">
        <w:t>c phát đi thông tin cơ b</w:t>
      </w:r>
      <w:r w:rsidRPr="00971E10">
        <w:t>ả</w:t>
      </w:r>
      <w:r w:rsidRPr="00971E10">
        <w:t>n, nhưng qua kh</w:t>
      </w:r>
      <w:r w:rsidRPr="00971E10">
        <w:t>ả</w:t>
      </w:r>
      <w:r w:rsidRPr="00971E10">
        <w:t>o sát chi ti</w:t>
      </w:r>
      <w:r w:rsidRPr="00971E10">
        <w:t>ế</w:t>
      </w:r>
      <w:r w:rsidRPr="00971E10">
        <w:t>t, quy trình v</w:t>
      </w:r>
      <w:r w:rsidRPr="00971E10">
        <w:t>ậ</w:t>
      </w:r>
      <w:r w:rsidRPr="00971E10">
        <w:t>n hành hi</w:t>
      </w:r>
      <w:r w:rsidRPr="00971E10">
        <w:t>ệ</w:t>
      </w:r>
      <w:r w:rsidRPr="00971E10">
        <w:t>n t</w:t>
      </w:r>
      <w:r w:rsidRPr="00971E10">
        <w:t>ạ</w:t>
      </w:r>
      <w:r w:rsidRPr="00971E10">
        <w:t>i b</w:t>
      </w:r>
      <w:r w:rsidRPr="00971E10">
        <w:t>ộ</w:t>
      </w:r>
      <w:r w:rsidRPr="00971E10">
        <w:t>c l</w:t>
      </w:r>
      <w:r w:rsidRPr="00971E10">
        <w:t>ộ</w:t>
      </w:r>
      <w:r w:rsidRPr="00971E10">
        <w:t xml:space="preserve"> nhi</w:t>
      </w:r>
      <w:r w:rsidRPr="00971E10">
        <w:t>ề</w:t>
      </w:r>
      <w:r w:rsidRPr="00971E10">
        <w:t>u đi</w:t>
      </w:r>
      <w:r w:rsidRPr="00971E10">
        <w:t>ể</w:t>
      </w:r>
      <w:r w:rsidRPr="00971E10">
        <w:t>m ngh</w:t>
      </w:r>
      <w:r w:rsidRPr="00971E10">
        <w:t>ẽ</w:t>
      </w:r>
      <w:r w:rsidRPr="00971E10">
        <w:t>n công ngh</w:t>
      </w:r>
      <w:r w:rsidRPr="00971E10">
        <w:t>ệ</w:t>
      </w:r>
      <w:r w:rsidRPr="00971E10">
        <w:t>:</w:t>
      </w:r>
    </w:p>
    <w:p w14:paraId="24F8A141" w14:textId="77777777" w:rsidR="00946797" w:rsidRPr="00971E10" w:rsidRDefault="000807CD" w:rsidP="00BC4A85">
      <w:pPr>
        <w:pStyle w:val="nd"/>
      </w:pPr>
      <w:r w:rsidRPr="00971E10">
        <w:t>1. Áp l</w:t>
      </w:r>
      <w:r w:rsidRPr="00971E10">
        <w:t>ự</w:t>
      </w:r>
      <w:r w:rsidRPr="00971E10">
        <w:t>c kiêm nhi</w:t>
      </w:r>
      <w:r w:rsidRPr="00971E10">
        <w:t>ệ</w:t>
      </w:r>
      <w:r w:rsidRPr="00971E10">
        <w:t>m và s</w:t>
      </w:r>
      <w:r w:rsidRPr="00971E10">
        <w:t>ự</w:t>
      </w:r>
      <w:r w:rsidRPr="00971E10">
        <w:t xml:space="preserve"> ch</w:t>
      </w:r>
      <w:r w:rsidRPr="00971E10">
        <w:t>ậ</w:t>
      </w:r>
      <w:r w:rsidRPr="00971E10">
        <w:t>m tr</w:t>
      </w:r>
      <w:r w:rsidRPr="00971E10">
        <w:t>ễ</w:t>
      </w:r>
      <w:r w:rsidRPr="00971E10">
        <w:t xml:space="preserve"> thông tin: Đ</w:t>
      </w:r>
      <w:r w:rsidRPr="00971E10">
        <w:t>ộ</w:t>
      </w:r>
      <w:r w:rsidRPr="00971E10">
        <w:t>i ngũ cán b</w:t>
      </w:r>
      <w:r w:rsidRPr="00971E10">
        <w:t>ộ</w:t>
      </w:r>
      <w:r w:rsidRPr="00971E10">
        <w:t xml:space="preserve"> ph</w:t>
      </w:r>
      <w:r w:rsidRPr="00971E10">
        <w:t>ụ</w:t>
      </w:r>
      <w:r w:rsidRPr="00971E10">
        <w:t xml:space="preserve"> trách công tác thông tin - truy</w:t>
      </w:r>
      <w:r w:rsidRPr="00971E10">
        <w:t>ề</w:t>
      </w:r>
      <w:r w:rsidRPr="00971E10">
        <w:t>n thông c</w:t>
      </w:r>
      <w:r w:rsidRPr="00971E10">
        <w:t>ủ</w:t>
      </w:r>
      <w:r w:rsidRPr="00971E10">
        <w:t>a Công đoàn đ</w:t>
      </w:r>
      <w:r w:rsidRPr="00971E10">
        <w:t>ề</w:t>
      </w:r>
      <w:r w:rsidRPr="00971E10">
        <w:t>u là gi</w:t>
      </w:r>
      <w:r w:rsidRPr="00971E10">
        <w:t>ả</w:t>
      </w:r>
      <w:r w:rsidRPr="00971E10">
        <w:t>ng viên ho</w:t>
      </w:r>
      <w:r w:rsidRPr="00971E10">
        <w:t>ặ</w:t>
      </w:r>
      <w:r w:rsidRPr="00971E10">
        <w:t>c chuyên viên kiêm nhi</w:t>
      </w:r>
      <w:r w:rsidRPr="00971E10">
        <w:t>ệ</w:t>
      </w:r>
      <w:r w:rsidRPr="00971E10">
        <w:t>m. Khi bư</w:t>
      </w:r>
      <w:r w:rsidRPr="00971E10">
        <w:t>ớ</w:t>
      </w:r>
      <w:r w:rsidRPr="00971E10">
        <w:t>c vào cao đi</w:t>
      </w:r>
      <w:r w:rsidRPr="00971E10">
        <w:t>ể</w:t>
      </w:r>
      <w:r w:rsidRPr="00971E10">
        <w:t>m gi</w:t>
      </w:r>
      <w:r w:rsidRPr="00971E10">
        <w:t>ả</w:t>
      </w:r>
      <w:r w:rsidRPr="00971E10">
        <w:t>ng d</w:t>
      </w:r>
      <w:r w:rsidRPr="00971E10">
        <w:t>ạ</w:t>
      </w:r>
      <w:r w:rsidRPr="00971E10">
        <w:t>y, coi thi ho</w:t>
      </w:r>
      <w:r w:rsidRPr="00971E10">
        <w:t>ặ</w:t>
      </w:r>
      <w:r w:rsidRPr="00971E10">
        <w:t>c t</w:t>
      </w:r>
      <w:r w:rsidRPr="00971E10">
        <w:t>ổ</w:t>
      </w:r>
      <w:r w:rsidRPr="00971E10">
        <w:t>ng k</w:t>
      </w:r>
      <w:r w:rsidRPr="00971E10">
        <w:t>ế</w:t>
      </w:r>
      <w:r w:rsidRPr="00971E10">
        <w:t>t năm h</w:t>
      </w:r>
      <w:r w:rsidRPr="00971E10">
        <w:t>ọ</w:t>
      </w:r>
      <w:r w:rsidRPr="00971E10">
        <w:t>c, vi</w:t>
      </w:r>
      <w:r w:rsidRPr="00971E10">
        <w:t>ệ</w:t>
      </w:r>
      <w:r w:rsidRPr="00971E10">
        <w:t>c so</w:t>
      </w:r>
      <w:r w:rsidRPr="00971E10">
        <w:t>ạ</w:t>
      </w:r>
      <w:r w:rsidRPr="00971E10">
        <w:t>n th</w:t>
      </w:r>
      <w:r w:rsidRPr="00971E10">
        <w:t>ả</w:t>
      </w:r>
      <w:r w:rsidRPr="00971E10">
        <w:t>o tin t</w:t>
      </w:r>
      <w:r w:rsidRPr="00971E10">
        <w:t>ứ</w:t>
      </w:r>
      <w:r w:rsidRPr="00971E10">
        <w:t>c v</w:t>
      </w:r>
      <w:r w:rsidRPr="00971E10">
        <w:t>ề</w:t>
      </w:r>
      <w:r w:rsidRPr="00971E10">
        <w:t xml:space="preserve"> các s</w:t>
      </w:r>
      <w:r w:rsidRPr="00971E10">
        <w:t>ự</w:t>
      </w:r>
      <w:r w:rsidRPr="00971E10">
        <w:t xml:space="preserve"> ki</w:t>
      </w:r>
      <w:r w:rsidRPr="00971E10">
        <w:t>ệ</w:t>
      </w:r>
      <w:r w:rsidRPr="00971E10">
        <w:t>n phong trào thư</w:t>
      </w:r>
      <w:r w:rsidRPr="00971E10">
        <w:t>ờ</w:t>
      </w:r>
      <w:r w:rsidRPr="00971E10">
        <w:t>ng b</w:t>
      </w:r>
      <w:r w:rsidRPr="00971E10">
        <w:t>ị</w:t>
      </w:r>
      <w:r w:rsidRPr="00971E10">
        <w:t xml:space="preserve"> d</w:t>
      </w:r>
      <w:r w:rsidRPr="00971E10">
        <w:t>ồ</w:t>
      </w:r>
      <w:r w:rsidRPr="00971E10">
        <w:t xml:space="preserve">n </w:t>
      </w:r>
      <w:r w:rsidRPr="00971E10">
        <w:t>ứ</w:t>
      </w:r>
      <w:r w:rsidRPr="00971E10">
        <w:t>, ch</w:t>
      </w:r>
      <w:r w:rsidRPr="00971E10">
        <w:t>ậ</w:t>
      </w:r>
      <w:r w:rsidRPr="00971E10">
        <w:t>m phát hành t</w:t>
      </w:r>
      <w:r w:rsidRPr="00971E10">
        <w:t>ừ</w:t>
      </w:r>
      <w:r w:rsidRPr="00971E10">
        <w:t xml:space="preserve"> 3 đ</w:t>
      </w:r>
      <w:r w:rsidRPr="00971E10">
        <w:t>ế</w:t>
      </w:r>
      <w:r w:rsidRPr="00971E10">
        <w:t>n 5 ngày, làm gi</w:t>
      </w:r>
      <w:r w:rsidRPr="00971E10">
        <w:t>ả</w:t>
      </w:r>
      <w:r w:rsidRPr="00971E10">
        <w:t>m tính th</w:t>
      </w:r>
      <w:r w:rsidRPr="00971E10">
        <w:t>ờ</w:t>
      </w:r>
      <w:r w:rsidRPr="00971E10">
        <w:t>i s</w:t>
      </w:r>
      <w:r w:rsidRPr="00971E10">
        <w:t>ự</w:t>
      </w:r>
      <w:r w:rsidRPr="00971E10">
        <w:t xml:space="preserve"> c</w:t>
      </w:r>
      <w:r w:rsidRPr="00971E10">
        <w:t>ủ</w:t>
      </w:r>
      <w:r w:rsidRPr="00971E10">
        <w:t>a thông tin.</w:t>
      </w:r>
    </w:p>
    <w:p w14:paraId="714F0B29" w14:textId="77777777" w:rsidR="00946797" w:rsidRPr="00971E10" w:rsidRDefault="000807CD" w:rsidP="00BC4A85">
      <w:pPr>
        <w:pStyle w:val="nd"/>
      </w:pPr>
      <w:r w:rsidRPr="00971E10">
        <w:t>2. Khó khăn trong khâu sáng t</w:t>
      </w:r>
      <w:r w:rsidRPr="00971E10">
        <w:t>ạ</w:t>
      </w:r>
      <w:r w:rsidRPr="00971E10">
        <w:t>o n</w:t>
      </w:r>
      <w:r w:rsidRPr="00971E10">
        <w:t>ộ</w:t>
      </w:r>
      <w:r w:rsidRPr="00971E10">
        <w:t>i dung và đa phương ti</w:t>
      </w:r>
      <w:r w:rsidRPr="00971E10">
        <w:t>ệ</w:t>
      </w:r>
      <w:r w:rsidRPr="00971E10">
        <w:t>n: Vi</w:t>
      </w:r>
      <w:r w:rsidRPr="00971E10">
        <w:t>ệ</w:t>
      </w:r>
      <w:r w:rsidRPr="00971E10">
        <w:t>c vi</w:t>
      </w:r>
      <w:r w:rsidRPr="00971E10">
        <w:t>ế</w:t>
      </w:r>
      <w:r w:rsidRPr="00971E10">
        <w:t>t m</w:t>
      </w:r>
      <w:r w:rsidRPr="00971E10">
        <w:t>ộ</w:t>
      </w:r>
      <w:r w:rsidRPr="00971E10">
        <w:t>t bài báo truy</w:t>
      </w:r>
      <w:r w:rsidRPr="00971E10">
        <w:t>ề</w:t>
      </w:r>
      <w:r w:rsidRPr="00971E10">
        <w:t>n thông chu</w:t>
      </w:r>
      <w:r w:rsidRPr="00971E10">
        <w:t>ẩ</w:t>
      </w:r>
      <w:r w:rsidRPr="00971E10">
        <w:t>n m</w:t>
      </w:r>
      <w:r w:rsidRPr="00971E10">
        <w:t>ự</w:t>
      </w:r>
      <w:r w:rsidRPr="00971E10">
        <w:t>c đòi h</w:t>
      </w:r>
      <w:r w:rsidRPr="00971E10">
        <w:t>ỏ</w:t>
      </w:r>
      <w:r w:rsidRPr="00971E10">
        <w:t>i k</w:t>
      </w:r>
      <w:r w:rsidRPr="00971E10">
        <w:t>ỹ</w:t>
      </w:r>
      <w:r w:rsidRPr="00971E10">
        <w:t xml:space="preserve"> năng hành văn trang tr</w:t>
      </w:r>
      <w:r w:rsidRPr="00971E10">
        <w:t>ọ</w:t>
      </w:r>
      <w:r w:rsidRPr="00971E10">
        <w:t>ng, chu</w:t>
      </w:r>
      <w:r w:rsidRPr="00971E10">
        <w:t>ẩ</w:t>
      </w:r>
      <w:r w:rsidRPr="00971E10">
        <w:t>n xác v</w:t>
      </w:r>
      <w:r w:rsidRPr="00971E10">
        <w:t>ề</w:t>
      </w:r>
      <w:r w:rsidRPr="00971E10">
        <w:t xml:space="preserve"> thu</w:t>
      </w:r>
      <w:r w:rsidRPr="00971E10">
        <w:t>ậ</w:t>
      </w:r>
      <w:r w:rsidRPr="00971E10">
        <w:t>t ng</w:t>
      </w:r>
      <w:r w:rsidRPr="00971E10">
        <w:t>ữ</w:t>
      </w:r>
      <w:r w:rsidRPr="00971E10">
        <w:t xml:space="preserve"> đoàn </w:t>
      </w:r>
      <w:r w:rsidRPr="00971E10">
        <w:lastRenderedPageBreak/>
        <w:t>th</w:t>
      </w:r>
      <w:r w:rsidRPr="00971E10">
        <w:t>ể</w:t>
      </w:r>
      <w:r w:rsidRPr="00971E10">
        <w:t xml:space="preserve"> nhưng v</w:t>
      </w:r>
      <w:r w:rsidRPr="00971E10">
        <w:t>ẫ</w:t>
      </w:r>
      <w:r w:rsidRPr="00971E10">
        <w:t>n ph</w:t>
      </w:r>
      <w:r w:rsidRPr="00971E10">
        <w:t>ả</w:t>
      </w:r>
      <w:r w:rsidRPr="00971E10">
        <w:t>i h</w:t>
      </w:r>
      <w:r w:rsidRPr="00971E10">
        <w:t>ấ</w:t>
      </w:r>
      <w:r w:rsidRPr="00971E10">
        <w:t>p d</w:t>
      </w:r>
      <w:r w:rsidRPr="00971E10">
        <w:t>ẫ</w:t>
      </w:r>
      <w:r w:rsidRPr="00971E10">
        <w:t>n ngư</w:t>
      </w:r>
      <w:r w:rsidRPr="00971E10">
        <w:t>ờ</w:t>
      </w:r>
      <w:r w:rsidRPr="00971E10">
        <w:t>i đ</w:t>
      </w:r>
      <w:r w:rsidRPr="00971E10">
        <w:t>ọ</w:t>
      </w:r>
      <w:r w:rsidRPr="00971E10">
        <w:t>c. Đ</w:t>
      </w:r>
      <w:r w:rsidRPr="00971E10">
        <w:t>ặ</w:t>
      </w:r>
      <w:r w:rsidRPr="00971E10">
        <w:t>t tiêu đ</w:t>
      </w:r>
      <w:r w:rsidRPr="00971E10">
        <w:t>ề</w:t>
      </w:r>
      <w:r w:rsidRPr="00971E10">
        <w:t xml:space="preserve"> sao cho thu hút b</w:t>
      </w:r>
      <w:r w:rsidRPr="00971E10">
        <w:t>ạ</w:t>
      </w:r>
      <w:r w:rsidRPr="00971E10">
        <w:t>n đ</w:t>
      </w:r>
      <w:r w:rsidRPr="00971E10">
        <w:t>ọ</w:t>
      </w:r>
      <w:r w:rsidRPr="00971E10">
        <w:t>c trên môi trư</w:t>
      </w:r>
      <w:r w:rsidRPr="00971E10">
        <w:t>ờ</w:t>
      </w:r>
      <w:r w:rsidRPr="00971E10">
        <w:t>ng m</w:t>
      </w:r>
      <w:r w:rsidRPr="00971E10">
        <w:t>ạ</w:t>
      </w:r>
      <w:r w:rsidRPr="00971E10">
        <w:t>ng xã h</w:t>
      </w:r>
      <w:r w:rsidRPr="00971E10">
        <w:t>ộ</w:t>
      </w:r>
      <w:r w:rsidRPr="00971E10">
        <w:t>i là thách th</w:t>
      </w:r>
      <w:r w:rsidRPr="00971E10">
        <w:t>ứ</w:t>
      </w:r>
      <w:r w:rsidRPr="00971E10">
        <w:t>c không nh</w:t>
      </w:r>
      <w:r w:rsidRPr="00971E10">
        <w:t>ỏ</w:t>
      </w:r>
      <w:r w:rsidRPr="00971E10">
        <w:t>. Đ</w:t>
      </w:r>
      <w:r w:rsidRPr="00971E10">
        <w:t>ặ</w:t>
      </w:r>
      <w:r w:rsidRPr="00971E10">
        <w:t>c bi</w:t>
      </w:r>
      <w:r w:rsidRPr="00971E10">
        <w:t>ệ</w:t>
      </w:r>
      <w:r w:rsidRPr="00971E10">
        <w:t>t, khâu thi</w:t>
      </w:r>
      <w:r w:rsidRPr="00971E10">
        <w:t>ế</w:t>
      </w:r>
      <w:r w:rsidRPr="00971E10">
        <w:t>t k</w:t>
      </w:r>
      <w:r w:rsidRPr="00971E10">
        <w:t>ế</w:t>
      </w:r>
      <w:r w:rsidRPr="00971E10">
        <w:t xml:space="preserve"> </w:t>
      </w:r>
      <w:r w:rsidRPr="00971E10">
        <w:t>ả</w:t>
      </w:r>
      <w:r w:rsidRPr="00971E10">
        <w:t>nh banner và s</w:t>
      </w:r>
      <w:r w:rsidRPr="00971E10">
        <w:t>ả</w:t>
      </w:r>
      <w:r w:rsidRPr="00971E10">
        <w:t>n xu</w:t>
      </w:r>
      <w:r w:rsidRPr="00971E10">
        <w:t>ấ</w:t>
      </w:r>
      <w:r w:rsidRPr="00971E10">
        <w:t>t video ng</w:t>
      </w:r>
      <w:r w:rsidRPr="00971E10">
        <w:t>ắ</w:t>
      </w:r>
      <w:r w:rsidRPr="00971E10">
        <w:t>n (Shorts/Reels) tóm t</w:t>
      </w:r>
      <w:r w:rsidRPr="00971E10">
        <w:t>ắ</w:t>
      </w:r>
      <w:r w:rsidRPr="00971E10">
        <w:t>t s</w:t>
      </w:r>
      <w:r w:rsidRPr="00971E10">
        <w:t>ự</w:t>
      </w:r>
      <w:r w:rsidRPr="00971E10">
        <w:t xml:space="preserve"> ki</w:t>
      </w:r>
      <w:r w:rsidRPr="00971E10">
        <w:t>ệ</w:t>
      </w:r>
      <w:r w:rsidRPr="00971E10">
        <w:t>n đòi h</w:t>
      </w:r>
      <w:r w:rsidRPr="00971E10">
        <w:t>ỏ</w:t>
      </w:r>
      <w:r w:rsidRPr="00971E10">
        <w:t>i ph</w:t>
      </w:r>
      <w:r w:rsidRPr="00971E10">
        <w:t>ầ</w:t>
      </w:r>
      <w:r w:rsidRPr="00971E10">
        <w:t>n m</w:t>
      </w:r>
      <w:r w:rsidRPr="00971E10">
        <w:t>ề</w:t>
      </w:r>
      <w:r w:rsidRPr="00971E10">
        <w:t>m chuyên d</w:t>
      </w:r>
      <w:r w:rsidRPr="00971E10">
        <w:t>ụ</w:t>
      </w:r>
      <w:r w:rsidRPr="00971E10">
        <w:t>ng và k</w:t>
      </w:r>
      <w:r w:rsidRPr="00971E10">
        <w:t>ỹ</w:t>
      </w:r>
      <w:r w:rsidRPr="00971E10">
        <w:t xml:space="preserve"> năng đ</w:t>
      </w:r>
      <w:r w:rsidRPr="00971E10">
        <w:t>ồ</w:t>
      </w:r>
      <w:r w:rsidRPr="00971E10">
        <w:t xml:space="preserve"> h</w:t>
      </w:r>
      <w:r w:rsidRPr="00971E10">
        <w:t>ọ</w:t>
      </w:r>
      <w:r w:rsidRPr="00971E10">
        <w:t>a ph</w:t>
      </w:r>
      <w:r w:rsidRPr="00971E10">
        <w:t>ứ</w:t>
      </w:r>
      <w:r w:rsidRPr="00971E10">
        <w:t>c t</w:t>
      </w:r>
      <w:r w:rsidRPr="00971E10">
        <w:t>ạ</w:t>
      </w:r>
      <w:r w:rsidRPr="00971E10">
        <w:t>p mà đa s</w:t>
      </w:r>
      <w:r w:rsidRPr="00971E10">
        <w:t>ố</w:t>
      </w:r>
      <w:r w:rsidRPr="00971E10">
        <w:t xml:space="preserve"> cán b</w:t>
      </w:r>
      <w:r w:rsidRPr="00971E10">
        <w:t>ộ</w:t>
      </w:r>
      <w:r w:rsidRPr="00971E10">
        <w:t xml:space="preserve"> kiêm nhi</w:t>
      </w:r>
      <w:r w:rsidRPr="00971E10">
        <w:t>ệ</w:t>
      </w:r>
      <w:r w:rsidRPr="00971E10">
        <w:t>m chưa đư</w:t>
      </w:r>
      <w:r w:rsidRPr="00971E10">
        <w:t>ợ</w:t>
      </w:r>
      <w:r w:rsidRPr="00971E10">
        <w:t>c đào t</w:t>
      </w:r>
      <w:r w:rsidRPr="00971E10">
        <w:t>ạ</w:t>
      </w:r>
      <w:r w:rsidRPr="00971E10">
        <w:t>o bài b</w:t>
      </w:r>
      <w:r w:rsidRPr="00971E10">
        <w:t>ả</w:t>
      </w:r>
      <w:r w:rsidRPr="00971E10">
        <w:t>n.</w:t>
      </w:r>
    </w:p>
    <w:p w14:paraId="006C07DA" w14:textId="77777777" w:rsidR="00946797" w:rsidRPr="00971E10" w:rsidRDefault="000807CD" w:rsidP="00BC4A85">
      <w:pPr>
        <w:pStyle w:val="nd"/>
      </w:pPr>
      <w:r w:rsidRPr="00971E10">
        <w:t>3. Quy trình đăng t</w:t>
      </w:r>
      <w:r w:rsidRPr="00971E10">
        <w:t>ả</w:t>
      </w:r>
      <w:r w:rsidRPr="00971E10">
        <w:t>i th</w:t>
      </w:r>
      <w:r w:rsidRPr="00971E10">
        <w:t>ủ</w:t>
      </w:r>
      <w:r w:rsidRPr="00971E10">
        <w:t xml:space="preserve"> công và phân tán: M</w:t>
      </w:r>
      <w:r w:rsidRPr="00971E10">
        <w:t>ỗ</w:t>
      </w:r>
      <w:r w:rsidRPr="00971E10">
        <w:t>i bài vi</w:t>
      </w:r>
      <w:r w:rsidRPr="00971E10">
        <w:t>ế</w:t>
      </w:r>
      <w:r w:rsidRPr="00971E10">
        <w:t>t sau khi đư</w:t>
      </w:r>
      <w:r w:rsidRPr="00971E10">
        <w:t>ợ</w:t>
      </w:r>
      <w:r w:rsidRPr="00971E10">
        <w:t>c ki</w:t>
      </w:r>
      <w:r w:rsidRPr="00971E10">
        <w:t>ể</w:t>
      </w:r>
      <w:r w:rsidRPr="00971E10">
        <w:t>m duy</w:t>
      </w:r>
      <w:r w:rsidRPr="00971E10">
        <w:t>ệ</w:t>
      </w:r>
      <w:r w:rsidRPr="00971E10">
        <w:t>t ph</w:t>
      </w:r>
      <w:r w:rsidRPr="00971E10">
        <w:t>ả</w:t>
      </w:r>
      <w:r w:rsidRPr="00971E10">
        <w:t>i đăng t</w:t>
      </w:r>
      <w:r w:rsidRPr="00971E10">
        <w:t>ả</w:t>
      </w:r>
      <w:r w:rsidRPr="00971E10">
        <w:t>i th</w:t>
      </w:r>
      <w:r w:rsidRPr="00971E10">
        <w:t>ủ</w:t>
      </w:r>
      <w:r w:rsidRPr="00971E10">
        <w:t xml:space="preserve"> công lên Website, sau đó cán b</w:t>
      </w:r>
      <w:r w:rsidRPr="00971E10">
        <w:t>ộ</w:t>
      </w:r>
      <w:r w:rsidRPr="00971E10">
        <w:t xml:space="preserve"> ph</w:t>
      </w:r>
      <w:r w:rsidRPr="00971E10">
        <w:t>ả</w:t>
      </w:r>
      <w:r w:rsidRPr="00971E10">
        <w:t>i m</w:t>
      </w:r>
      <w:r w:rsidRPr="00971E10">
        <w:t>ở</w:t>
      </w:r>
      <w:r w:rsidRPr="00971E10">
        <w:t xml:space="preserve"> Facebook đ</w:t>
      </w:r>
      <w:r w:rsidRPr="00971E10">
        <w:t>ể</w:t>
      </w:r>
      <w:r w:rsidRPr="00971E10">
        <w:t xml:space="preserve"> đăng l</w:t>
      </w:r>
      <w:r w:rsidRPr="00971E10">
        <w:t>ạ</w:t>
      </w:r>
      <w:r w:rsidRPr="00971E10">
        <w:t>i bài vi</w:t>
      </w:r>
      <w:r w:rsidRPr="00971E10">
        <w:t>ế</w:t>
      </w:r>
      <w:r w:rsidRPr="00971E10">
        <w:t>t, t</w:t>
      </w:r>
      <w:r w:rsidRPr="00971E10">
        <w:t>ả</w:t>
      </w:r>
      <w:r w:rsidRPr="00971E10">
        <w:t>i l</w:t>
      </w:r>
      <w:r w:rsidRPr="00971E10">
        <w:t>ạ</w:t>
      </w:r>
      <w:r w:rsidRPr="00971E10">
        <w:t xml:space="preserve">i hình </w:t>
      </w:r>
      <w:r w:rsidRPr="00971E10">
        <w:t>ả</w:t>
      </w:r>
      <w:r w:rsidRPr="00971E10">
        <w:t>nh lên Fanpage. Thao tác l</w:t>
      </w:r>
      <w:r w:rsidRPr="00971E10">
        <w:t>ặ</w:t>
      </w:r>
      <w:r w:rsidRPr="00971E10">
        <w:t>p đi l</w:t>
      </w:r>
      <w:r w:rsidRPr="00971E10">
        <w:t>ặ</w:t>
      </w:r>
      <w:r w:rsidRPr="00971E10">
        <w:t>p l</w:t>
      </w:r>
      <w:r w:rsidRPr="00971E10">
        <w:t>ạ</w:t>
      </w:r>
      <w:r w:rsidRPr="00971E10">
        <w:t>i t</w:t>
      </w:r>
      <w:r w:rsidRPr="00971E10">
        <w:t>ố</w:t>
      </w:r>
      <w:r w:rsidRPr="00971E10">
        <w:t>n kém th</w:t>
      </w:r>
      <w:r w:rsidRPr="00971E10">
        <w:t>ờ</w:t>
      </w:r>
      <w:r w:rsidRPr="00971E10">
        <w:t>i gian và d</w:t>
      </w:r>
      <w:r w:rsidRPr="00971E10">
        <w:t>ễ</w:t>
      </w:r>
      <w:r w:rsidRPr="00971E10">
        <w:t xml:space="preserve"> d</w:t>
      </w:r>
      <w:r w:rsidRPr="00971E10">
        <w:t>ẫ</w:t>
      </w:r>
      <w:r w:rsidRPr="00971E10">
        <w:t>n đ</w:t>
      </w:r>
      <w:r w:rsidRPr="00971E10">
        <w:t>ế</w:t>
      </w:r>
      <w:r w:rsidRPr="00971E10">
        <w:t>n sai sót, l</w:t>
      </w:r>
      <w:r w:rsidRPr="00971E10">
        <w:t>ệ</w:t>
      </w:r>
      <w:r w:rsidRPr="00971E10">
        <w:t>ch thông tin gi</w:t>
      </w:r>
      <w:r w:rsidRPr="00971E10">
        <w:t>ữ</w:t>
      </w:r>
      <w:r w:rsidRPr="00971E10">
        <w:t>a các kênh.</w:t>
      </w:r>
    </w:p>
    <w:p w14:paraId="4B75F5A9" w14:textId="77777777" w:rsidR="00946797" w:rsidRPr="00971E10" w:rsidRDefault="000807CD" w:rsidP="00BC4A85">
      <w:pPr>
        <w:pStyle w:val="nd"/>
      </w:pPr>
      <w:r w:rsidRPr="00971E10">
        <w:t>4. Thi</w:t>
      </w:r>
      <w:r w:rsidRPr="00971E10">
        <w:t>ế</w:t>
      </w:r>
      <w:r w:rsidRPr="00971E10">
        <w:t>u tính năng l</w:t>
      </w:r>
      <w:r w:rsidRPr="00971E10">
        <w:t>ậ</w:t>
      </w:r>
      <w:r w:rsidRPr="00971E10">
        <w:t>p l</w:t>
      </w:r>
      <w:r w:rsidRPr="00971E10">
        <w:t>ị</w:t>
      </w:r>
      <w:r w:rsidRPr="00971E10">
        <w:t>ch xu</w:t>
      </w:r>
      <w:r w:rsidRPr="00971E10">
        <w:t>ấ</w:t>
      </w:r>
      <w:r w:rsidRPr="00971E10">
        <w:t>t b</w:t>
      </w:r>
      <w:r w:rsidRPr="00971E10">
        <w:t>ả</w:t>
      </w:r>
      <w:r w:rsidRPr="00971E10">
        <w:t>n t</w:t>
      </w:r>
      <w:r w:rsidRPr="00971E10">
        <w:t>ự</w:t>
      </w:r>
      <w:r w:rsidRPr="00971E10">
        <w:t xml:space="preserve"> đ</w:t>
      </w:r>
      <w:r w:rsidRPr="00971E10">
        <w:t>ộ</w:t>
      </w:r>
      <w:r w:rsidRPr="00971E10">
        <w:t>ng: Hi</w:t>
      </w:r>
      <w:r w:rsidRPr="00971E10">
        <w:t>ệ</w:t>
      </w:r>
      <w:r w:rsidRPr="00971E10">
        <w:t>n t</w:t>
      </w:r>
      <w:r w:rsidRPr="00971E10">
        <w:t>ạ</w:t>
      </w:r>
      <w:r w:rsidRPr="00971E10">
        <w:t>i, đ</w:t>
      </w:r>
      <w:r w:rsidRPr="00971E10">
        <w:t>ể</w:t>
      </w:r>
      <w:r w:rsidRPr="00971E10">
        <w:t xml:space="preserve"> bài vi</w:t>
      </w:r>
      <w:r w:rsidRPr="00971E10">
        <w:t>ế</w:t>
      </w:r>
      <w:r w:rsidRPr="00971E10">
        <w:t>t xu</w:t>
      </w:r>
      <w:r w:rsidRPr="00971E10">
        <w:t>ấ</w:t>
      </w:r>
      <w:r w:rsidRPr="00971E10">
        <w:t>t hi</w:t>
      </w:r>
      <w:r w:rsidRPr="00971E10">
        <w:t>ệ</w:t>
      </w:r>
      <w:r w:rsidRPr="00971E10">
        <w:t>n vào khung gi</w:t>
      </w:r>
      <w:r w:rsidRPr="00971E10">
        <w:t>ờ</w:t>
      </w:r>
      <w:r w:rsidRPr="00971E10">
        <w:t xml:space="preserve"> có nhi</w:t>
      </w:r>
      <w:r w:rsidRPr="00971E10">
        <w:t>ề</w:t>
      </w:r>
      <w:r w:rsidRPr="00971E10">
        <w:t>u ngư</w:t>
      </w:r>
      <w:r w:rsidRPr="00971E10">
        <w:t>ờ</w:t>
      </w:r>
      <w:r w:rsidRPr="00971E10">
        <w:t>i đ</w:t>
      </w:r>
      <w:r w:rsidRPr="00971E10">
        <w:t>ọ</w:t>
      </w:r>
      <w:r w:rsidRPr="00971E10">
        <w:t>c (kho</w:t>
      </w:r>
      <w:r w:rsidRPr="00971E10">
        <w:t>ả</w:t>
      </w:r>
      <w:r w:rsidRPr="00971E10">
        <w:t>ng 19h30 - 21h30 ho</w:t>
      </w:r>
      <w:r w:rsidRPr="00971E10">
        <w:t>ặ</w:t>
      </w:r>
      <w:r w:rsidRPr="00971E10">
        <w:t>c các ngày cu</w:t>
      </w:r>
      <w:r w:rsidRPr="00971E10">
        <w:t>ố</w:t>
      </w:r>
      <w:r w:rsidRPr="00971E10">
        <w:t>i tu</w:t>
      </w:r>
      <w:r w:rsidRPr="00971E10">
        <w:t>ầ</w:t>
      </w:r>
      <w:r w:rsidRPr="00971E10">
        <w:t>n), cán b</w:t>
      </w:r>
      <w:r w:rsidRPr="00971E10">
        <w:t>ộ</w:t>
      </w:r>
      <w:r w:rsidRPr="00971E10">
        <w:t xml:space="preserve"> ph</w:t>
      </w:r>
      <w:r w:rsidRPr="00971E10">
        <w:t>ả</w:t>
      </w:r>
      <w:r w:rsidRPr="00971E10">
        <w:t>i tr</w:t>
      </w:r>
      <w:r w:rsidRPr="00971E10">
        <w:t>ự</w:t>
      </w:r>
      <w:r w:rsidRPr="00971E10">
        <w:t>c ti</w:t>
      </w:r>
      <w:r w:rsidRPr="00971E10">
        <w:t>ế</w:t>
      </w:r>
      <w:r w:rsidRPr="00971E10">
        <w:t>p m</w:t>
      </w:r>
      <w:r w:rsidRPr="00971E10">
        <w:t>ở</w:t>
      </w:r>
      <w:r w:rsidRPr="00971E10">
        <w:t xml:space="preserve"> máy tính đ</w:t>
      </w:r>
      <w:r w:rsidRPr="00971E10">
        <w:t>ể</w:t>
      </w:r>
      <w:r w:rsidRPr="00971E10">
        <w:t xml:space="preserve"> thao tác đăng bài. Vi</w:t>
      </w:r>
      <w:r w:rsidRPr="00971E10">
        <w:t>ệ</w:t>
      </w:r>
      <w:r w:rsidRPr="00971E10">
        <w:t>c thi</w:t>
      </w:r>
      <w:r w:rsidRPr="00971E10">
        <w:t>ế</w:t>
      </w:r>
      <w:r w:rsidRPr="00971E10">
        <w:t>u cơ ch</w:t>
      </w:r>
      <w:r w:rsidRPr="00971E10">
        <w:t>ế</w:t>
      </w:r>
      <w:r w:rsidRPr="00971E10">
        <w:t xml:space="preserve"> h</w:t>
      </w:r>
      <w:r w:rsidRPr="00971E10">
        <w:t>ẹ</w:t>
      </w:r>
      <w:r w:rsidRPr="00971E10">
        <w:t>n gi</w:t>
      </w:r>
      <w:r w:rsidRPr="00971E10">
        <w:t>ờ</w:t>
      </w:r>
      <w:r w:rsidRPr="00971E10">
        <w:t xml:space="preserve"> t</w:t>
      </w:r>
      <w:r w:rsidRPr="00971E10">
        <w:t>ự</w:t>
      </w:r>
      <w:r w:rsidRPr="00971E10">
        <w:t xml:space="preserve"> đ</w:t>
      </w:r>
      <w:r w:rsidRPr="00971E10">
        <w:t>ộ</w:t>
      </w:r>
      <w:r w:rsidRPr="00971E10">
        <w:t>ng (Scheduler) làm gi</w:t>
      </w:r>
      <w:r w:rsidRPr="00971E10">
        <w:t>ả</w:t>
      </w:r>
      <w:r w:rsidRPr="00971E10">
        <w:t>m đáng k</w:t>
      </w:r>
      <w:r w:rsidRPr="00971E10">
        <w:t>ể</w:t>
      </w:r>
      <w:r w:rsidRPr="00971E10">
        <w:t xml:space="preserve"> hi</w:t>
      </w:r>
      <w:r w:rsidRPr="00971E10">
        <w:t>ệ</w:t>
      </w:r>
      <w:r w:rsidRPr="00971E10">
        <w:t>u qu</w:t>
      </w:r>
      <w:r w:rsidRPr="00971E10">
        <w:t>ả</w:t>
      </w:r>
      <w:r w:rsidRPr="00971E10">
        <w:t xml:space="preserve"> ti</w:t>
      </w:r>
      <w:r w:rsidRPr="00971E10">
        <w:t>ế</w:t>
      </w:r>
      <w:r w:rsidRPr="00971E10">
        <w:t>p c</w:t>
      </w:r>
      <w:r w:rsidRPr="00971E10">
        <w:t>ậ</w:t>
      </w:r>
      <w:r w:rsidRPr="00971E10">
        <w:t>n c</w:t>
      </w:r>
      <w:r w:rsidRPr="00971E10">
        <w:t>ủ</w:t>
      </w:r>
      <w:r w:rsidRPr="00971E10">
        <w:t>a bài vi</w:t>
      </w:r>
      <w:r w:rsidRPr="00971E10">
        <w:t>ế</w:t>
      </w:r>
      <w:r w:rsidRPr="00971E10">
        <w:t>t.</w:t>
      </w:r>
    </w:p>
    <w:p w14:paraId="075E2878" w14:textId="77777777" w:rsidR="00946797" w:rsidRPr="00971E10" w:rsidRDefault="000807CD" w:rsidP="00BC4A85">
      <w:pPr>
        <w:pStyle w:val="nd"/>
      </w:pPr>
      <w:r w:rsidRPr="00971E10">
        <w:t>5. Không có công c</w:t>
      </w:r>
      <w:r w:rsidRPr="00971E10">
        <w:t>ụ</w:t>
      </w:r>
      <w:r w:rsidRPr="00971E10">
        <w:t xml:space="preserve"> đo lư</w:t>
      </w:r>
      <w:r w:rsidRPr="00971E10">
        <w:t>ờ</w:t>
      </w:r>
      <w:r w:rsidRPr="00971E10">
        <w:t>ng và th</w:t>
      </w:r>
      <w:r w:rsidRPr="00971E10">
        <w:t>ố</w:t>
      </w:r>
      <w:r w:rsidRPr="00971E10">
        <w:t>ng kê t</w:t>
      </w:r>
      <w:r w:rsidRPr="00971E10">
        <w:t>ậ</w:t>
      </w:r>
      <w:r w:rsidRPr="00971E10">
        <w:t>p trung: Ban Ch</w:t>
      </w:r>
      <w:r w:rsidRPr="00971E10">
        <w:t>ấ</w:t>
      </w:r>
      <w:r w:rsidRPr="00971E10">
        <w:t>p hành chưa có m</w:t>
      </w:r>
      <w:r w:rsidRPr="00971E10">
        <w:t>ộ</w:t>
      </w:r>
      <w:r w:rsidRPr="00971E10">
        <w:t>t b</w:t>
      </w:r>
      <w:r w:rsidRPr="00971E10">
        <w:t>ả</w:t>
      </w:r>
      <w:r w:rsidRPr="00971E10">
        <w:t>ng đi</w:t>
      </w:r>
      <w:r w:rsidRPr="00971E10">
        <w:t>ề</w:t>
      </w:r>
      <w:r w:rsidRPr="00971E10">
        <w:t>u khi</w:t>
      </w:r>
      <w:r w:rsidRPr="00971E10">
        <w:t>ể</w:t>
      </w:r>
      <w:r w:rsidRPr="00971E10">
        <w:t>n (Dashboard) th</w:t>
      </w:r>
      <w:r w:rsidRPr="00971E10">
        <w:t>ố</w:t>
      </w:r>
      <w:r w:rsidRPr="00971E10">
        <w:t>ng kê đ</w:t>
      </w:r>
      <w:r w:rsidRPr="00971E10">
        <w:t>ị</w:t>
      </w:r>
      <w:r w:rsidRPr="00971E10">
        <w:t>nh lư</w:t>
      </w:r>
      <w:r w:rsidRPr="00971E10">
        <w:t>ợ</w:t>
      </w:r>
      <w:r w:rsidRPr="00971E10">
        <w:t>ng xem bài vi</w:t>
      </w:r>
      <w:r w:rsidRPr="00971E10">
        <w:t>ế</w:t>
      </w:r>
      <w:r w:rsidRPr="00971E10">
        <w:t>t nào có lư</w:t>
      </w:r>
      <w:r w:rsidRPr="00971E10">
        <w:t>ợ</w:t>
      </w:r>
      <w:r w:rsidRPr="00971E10">
        <w:t>t đ</w:t>
      </w:r>
      <w:r w:rsidRPr="00971E10">
        <w:t>ọ</w:t>
      </w:r>
      <w:r w:rsidRPr="00971E10">
        <w:t>c cao, bài vi</w:t>
      </w:r>
      <w:r w:rsidRPr="00971E10">
        <w:t>ế</w:t>
      </w:r>
      <w:r w:rsidRPr="00971E10">
        <w:t>t nào nh</w:t>
      </w:r>
      <w:r w:rsidRPr="00971E10">
        <w:t>ậ</w:t>
      </w:r>
      <w:r w:rsidRPr="00971E10">
        <w:t>n đư</w:t>
      </w:r>
      <w:r w:rsidRPr="00971E10">
        <w:t>ợ</w:t>
      </w:r>
      <w:r w:rsidRPr="00971E10">
        <w:t>c nhi</w:t>
      </w:r>
      <w:r w:rsidRPr="00971E10">
        <w:t>ề</w:t>
      </w:r>
      <w:r w:rsidRPr="00971E10">
        <w:t>u tương tác, t</w:t>
      </w:r>
      <w:r w:rsidRPr="00971E10">
        <w:t>ỷ</w:t>
      </w:r>
      <w:r w:rsidRPr="00971E10">
        <w:t xml:space="preserve"> l</w:t>
      </w:r>
      <w:r w:rsidRPr="00971E10">
        <w:t>ệ</w:t>
      </w:r>
      <w:r w:rsidRPr="00971E10">
        <w:t xml:space="preserve"> đoàn viên quan tâm đ</w:t>
      </w:r>
      <w:r w:rsidRPr="00971E10">
        <w:t>ế</w:t>
      </w:r>
      <w:r w:rsidRPr="00971E10">
        <w:t>n các ch</w:t>
      </w:r>
      <w:r w:rsidRPr="00971E10">
        <w:t>ủ</w:t>
      </w:r>
      <w:r w:rsidRPr="00971E10">
        <w:t xml:space="preserve"> đ</w:t>
      </w:r>
      <w:r w:rsidRPr="00971E10">
        <w:t>ề</w:t>
      </w:r>
      <w:r w:rsidRPr="00971E10">
        <w:t xml:space="preserve"> chính sách ra sao đ</w:t>
      </w:r>
      <w:r w:rsidRPr="00971E10">
        <w:t>ể</w:t>
      </w:r>
      <w:r w:rsidRPr="00971E10">
        <w:t xml:space="preserve"> có căn c</w:t>
      </w:r>
      <w:r w:rsidRPr="00971E10">
        <w:t>ứ</w:t>
      </w:r>
      <w:r w:rsidRPr="00971E10">
        <w:t xml:space="preserve"> c</w:t>
      </w:r>
      <w:r w:rsidRPr="00971E10">
        <w:t>ả</w:t>
      </w:r>
      <w:r w:rsidRPr="00971E10">
        <w:t>i ti</w:t>
      </w:r>
      <w:r w:rsidRPr="00971E10">
        <w:t>ế</w:t>
      </w:r>
      <w:r w:rsidRPr="00971E10">
        <w:t>n ch</w:t>
      </w:r>
      <w:r w:rsidRPr="00971E10">
        <w:t>ấ</w:t>
      </w:r>
      <w:r w:rsidRPr="00971E10">
        <w:t>t lư</w:t>
      </w:r>
      <w:r w:rsidRPr="00971E10">
        <w:t>ợ</w:t>
      </w:r>
      <w:r w:rsidRPr="00971E10">
        <w:t>ng tuyên truy</w:t>
      </w:r>
      <w:r w:rsidRPr="00971E10">
        <w:t>ề</w:t>
      </w:r>
      <w:r w:rsidRPr="00971E10">
        <w:t>n.</w:t>
      </w:r>
    </w:p>
    <w:p w14:paraId="42433AE4" w14:textId="77777777" w:rsidR="00946797" w:rsidRPr="00971E10" w:rsidRDefault="000807CD" w:rsidP="002F52F2">
      <w:pPr>
        <w:pStyle w:val="m2"/>
      </w:pPr>
      <w:bookmarkStart w:id="9" w:name="_Toc240272971"/>
      <w:bookmarkStart w:id="10" w:name="_Toc240897696"/>
      <w:r w:rsidRPr="00971E10">
        <w:lastRenderedPageBreak/>
        <w:t>Kh</w:t>
      </w:r>
      <w:r w:rsidRPr="00971E10">
        <w:t>ả</w:t>
      </w:r>
      <w:r w:rsidRPr="00971E10">
        <w:t>o sát ph</w:t>
      </w:r>
      <w:r w:rsidRPr="00971E10">
        <w:t>ầ</w:t>
      </w:r>
      <w:r w:rsidRPr="00971E10">
        <w:t>n c</w:t>
      </w:r>
      <w:r w:rsidRPr="00971E10">
        <w:t>ứ</w:t>
      </w:r>
      <w:r w:rsidRPr="00971E10">
        <w:t>ng và h</w:t>
      </w:r>
      <w:r w:rsidRPr="00971E10">
        <w:t>ạ</w:t>
      </w:r>
      <w:r w:rsidRPr="00971E10">
        <w:t xml:space="preserve"> t</w:t>
      </w:r>
      <w:r w:rsidRPr="00971E10">
        <w:t>ầ</w:t>
      </w:r>
      <w:r w:rsidRPr="00971E10">
        <w:t>ng công ngh</w:t>
      </w:r>
      <w:r w:rsidRPr="00971E10">
        <w:t>ệ</w:t>
      </w:r>
      <w:bookmarkEnd w:id="9"/>
      <w:bookmarkEnd w:id="10"/>
    </w:p>
    <w:p w14:paraId="2837189E" w14:textId="77777777" w:rsidR="00946797" w:rsidRPr="00971E10" w:rsidRDefault="000807CD" w:rsidP="00BC4A85">
      <w:pPr>
        <w:pStyle w:val="nd"/>
      </w:pPr>
      <w:r w:rsidRPr="00971E10">
        <w:t>Đ</w:t>
      </w:r>
      <w:r w:rsidRPr="00971E10">
        <w:t>ể</w:t>
      </w:r>
      <w:r w:rsidRPr="00971E10">
        <w:t xml:space="preserve"> đ</w:t>
      </w:r>
      <w:r w:rsidRPr="00971E10">
        <w:t>ả</w:t>
      </w:r>
      <w:r w:rsidRPr="00971E10">
        <w:t>m b</w:t>
      </w:r>
      <w:r w:rsidRPr="00971E10">
        <w:t>ả</w:t>
      </w:r>
      <w:r w:rsidRPr="00971E10">
        <w:t>o vi</w:t>
      </w:r>
      <w:r w:rsidRPr="00971E10">
        <w:t>ệ</w:t>
      </w:r>
      <w:r w:rsidRPr="00971E10">
        <w:t>c tri</w:t>
      </w:r>
      <w:r w:rsidRPr="00971E10">
        <w:t>ể</w:t>
      </w:r>
      <w:r w:rsidRPr="00971E10">
        <w:t>n khai Website truy</w:t>
      </w:r>
      <w:r w:rsidRPr="00971E10">
        <w:t>ề</w:t>
      </w:r>
      <w:r w:rsidRPr="00971E10">
        <w:t>n thông tích h</w:t>
      </w:r>
      <w:r w:rsidRPr="00971E10">
        <w:t>ợ</w:t>
      </w:r>
      <w:r w:rsidRPr="00971E10">
        <w:t>p AI và m</w:t>
      </w:r>
      <w:r w:rsidRPr="00971E10">
        <w:t>ạ</w:t>
      </w:r>
      <w:r w:rsidRPr="00971E10">
        <w:t>ng xã h</w:t>
      </w:r>
      <w:r w:rsidRPr="00971E10">
        <w:t>ộ</w:t>
      </w:r>
      <w:r w:rsidRPr="00971E10">
        <w:t>i đ</w:t>
      </w:r>
      <w:r w:rsidRPr="00971E10">
        <w:t>ạ</w:t>
      </w:r>
      <w:r w:rsidRPr="00971E10">
        <w:t>t hi</w:t>
      </w:r>
      <w:r w:rsidRPr="00971E10">
        <w:t>ệ</w:t>
      </w:r>
      <w:r w:rsidRPr="00971E10">
        <w:t>u năng cao, nhóm đã ti</w:t>
      </w:r>
      <w:r w:rsidRPr="00971E10">
        <w:t>ế</w:t>
      </w:r>
      <w:r w:rsidRPr="00971E10">
        <w:t>n hành kh</w:t>
      </w:r>
      <w:r w:rsidRPr="00971E10">
        <w:t>ả</w:t>
      </w:r>
      <w:r w:rsidRPr="00971E10">
        <w:t>o sát cơ s</w:t>
      </w:r>
      <w:r w:rsidRPr="00971E10">
        <w:t>ở</w:t>
      </w:r>
      <w:r w:rsidRPr="00971E10">
        <w:t xml:space="preserve"> h</w:t>
      </w:r>
      <w:r w:rsidRPr="00971E10">
        <w:t>ạ</w:t>
      </w:r>
      <w:r w:rsidRPr="00971E10">
        <w:t xml:space="preserve"> t</w:t>
      </w:r>
      <w:r w:rsidRPr="00971E10">
        <w:t>ầ</w:t>
      </w:r>
      <w:r w:rsidRPr="00971E10">
        <w:t>ng ph</w:t>
      </w:r>
      <w:r w:rsidRPr="00971E10">
        <w:t>ầ</w:t>
      </w:r>
      <w:r w:rsidRPr="00971E10">
        <w:t>n c</w:t>
      </w:r>
      <w:r w:rsidRPr="00971E10">
        <w:t>ứ</w:t>
      </w:r>
      <w:r w:rsidRPr="00971E10">
        <w:t>ng và thi</w:t>
      </w:r>
      <w:r w:rsidRPr="00971E10">
        <w:t>ế</w:t>
      </w:r>
      <w:r w:rsidRPr="00971E10">
        <w:t>t b</w:t>
      </w:r>
      <w:r w:rsidRPr="00971E10">
        <w:t>ị</w:t>
      </w:r>
      <w:r w:rsidRPr="00971E10">
        <w:t xml:space="preserve"> hi</w:t>
      </w:r>
      <w:r w:rsidRPr="00971E10">
        <w:t>ệ</w:t>
      </w:r>
      <w:r w:rsidRPr="00971E10">
        <w:t>n có t</w:t>
      </w:r>
      <w:r w:rsidRPr="00971E10">
        <w:t>ạ</w:t>
      </w:r>
      <w:r w:rsidRPr="00971E10">
        <w:t>i đơn v</w:t>
      </w:r>
      <w:r w:rsidRPr="00971E10">
        <w:t>ị</w:t>
      </w:r>
      <w:r w:rsidRPr="00971E10">
        <w:t>. K</w:t>
      </w:r>
      <w:r w:rsidRPr="00971E10">
        <w:t>ế</w:t>
      </w:r>
      <w:r w:rsidRPr="00971E10">
        <w:t>t qu</w:t>
      </w:r>
      <w:r w:rsidRPr="00971E10">
        <w:t>ả</w:t>
      </w:r>
      <w:r w:rsidRPr="00971E10">
        <w:t xml:space="preserve"> kh</w:t>
      </w:r>
      <w:r w:rsidRPr="00971E10">
        <w:t>ả</w:t>
      </w:r>
      <w:r w:rsidRPr="00971E10">
        <w:t>o sát đư</w:t>
      </w:r>
      <w:r w:rsidRPr="00971E10">
        <w:t>ợ</w:t>
      </w:r>
      <w:r w:rsidRPr="00971E10">
        <w:t>c t</w:t>
      </w:r>
      <w:r w:rsidRPr="00971E10">
        <w:t>ổ</w:t>
      </w:r>
      <w:r w:rsidRPr="00971E10">
        <w:t>ng h</w:t>
      </w:r>
      <w:r w:rsidRPr="00971E10">
        <w:t>ợ</w:t>
      </w:r>
      <w:r w:rsidRPr="00971E10">
        <w:t>p chi ti</w:t>
      </w:r>
      <w:r w:rsidRPr="00971E10">
        <w:t>ế</w:t>
      </w:r>
      <w:r w:rsidRPr="00971E10">
        <w:t>t trong B</w:t>
      </w:r>
      <w:r w:rsidRPr="00971E10">
        <w:t>ả</w:t>
      </w:r>
      <w:r w:rsidRPr="00971E10">
        <w:t>ng 1.1:</w:t>
      </w:r>
    </w:p>
    <w:p w14:paraId="64B82C6E" w14:textId="3F0BBE8A" w:rsidR="00946797" w:rsidRPr="00971E10" w:rsidRDefault="000807CD" w:rsidP="00E2136D">
      <w:pPr>
        <w:pStyle w:val="bang1"/>
      </w:pPr>
      <w:bookmarkStart w:id="11" w:name="_Toc240291972"/>
      <w:bookmarkStart w:id="12" w:name="_Toc240898828"/>
      <w:bookmarkStart w:id="13" w:name="_Toc241488213"/>
      <w:r w:rsidRPr="00971E10">
        <w:t>Kh</w:t>
      </w:r>
      <w:r w:rsidRPr="00971E10">
        <w:t>ả</w:t>
      </w:r>
      <w:r w:rsidRPr="00971E10">
        <w:t>o sát ph</w:t>
      </w:r>
      <w:r w:rsidRPr="00971E10">
        <w:t>ầ</w:t>
      </w:r>
      <w:r w:rsidRPr="00971E10">
        <w:t>n c</w:t>
      </w:r>
      <w:r w:rsidRPr="00971E10">
        <w:t>ứ</w:t>
      </w:r>
      <w:r w:rsidRPr="00971E10">
        <w:t>ng và h</w:t>
      </w:r>
      <w:r w:rsidRPr="00971E10">
        <w:t>ạ</w:t>
      </w:r>
      <w:r w:rsidRPr="00971E10">
        <w:t xml:space="preserve"> t</w:t>
      </w:r>
      <w:r w:rsidRPr="00971E10">
        <w:t>ầ</w:t>
      </w:r>
      <w:r w:rsidRPr="00971E10">
        <w:t>ng công ngh</w:t>
      </w:r>
      <w:r w:rsidRPr="00971E10">
        <w:t>ệ</w:t>
      </w:r>
      <w:bookmarkEnd w:id="11"/>
      <w:bookmarkEnd w:id="12"/>
      <w:bookmarkEnd w:id="13"/>
    </w:p>
    <w:tbl>
      <w:tblPr>
        <w:tblW w:w="0" w:type="auto"/>
        <w:jc w:val="center"/>
        <w:tblLook w:val="04A0" w:firstRow="1" w:lastRow="0" w:firstColumn="1" w:lastColumn="0" w:noHBand="0" w:noVBand="1"/>
      </w:tblPr>
      <w:tblGrid>
        <w:gridCol w:w="4511"/>
        <w:gridCol w:w="4553"/>
      </w:tblGrid>
      <w:tr w:rsidR="00946797" w:rsidRPr="00971E10" w14:paraId="7EA27CE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88D594C" w14:textId="77777777" w:rsidR="00946797" w:rsidRPr="00971E10" w:rsidRDefault="000807CD">
            <w:pPr>
              <w:rPr>
                <w:rFonts w:cs="Times New Roman"/>
                <w:noProof/>
                <w:color w:val="auto"/>
              </w:rPr>
            </w:pPr>
            <w:r w:rsidRPr="00971E10">
              <w:rPr>
                <w:rFonts w:cs="Times New Roman"/>
                <w:b/>
                <w:noProof/>
                <w:color w:val="auto"/>
              </w:rPr>
              <w:t>Thi</w:t>
            </w:r>
            <w:r w:rsidRPr="00971E10">
              <w:rPr>
                <w:rFonts w:cs="Times New Roman"/>
                <w:b/>
                <w:noProof/>
                <w:color w:val="auto"/>
              </w:rPr>
              <w:t>ế</w:t>
            </w:r>
            <w:r w:rsidRPr="00971E10">
              <w:rPr>
                <w:rFonts w:cs="Times New Roman"/>
                <w:b/>
                <w:noProof/>
                <w:color w:val="auto"/>
              </w:rPr>
              <w:t>t b</w:t>
            </w:r>
            <w:r w:rsidRPr="00971E10">
              <w:rPr>
                <w:rFonts w:cs="Times New Roman"/>
                <w:b/>
                <w:noProof/>
                <w:color w:val="auto"/>
              </w:rPr>
              <w:t>ị</w:t>
            </w:r>
          </w:p>
        </w:tc>
        <w:tc>
          <w:tcPr>
            <w:tcW w:w="4702" w:type="dxa"/>
            <w:tcBorders>
              <w:top w:val="single" w:sz="4" w:space="0" w:color="auto"/>
              <w:left w:val="single" w:sz="4" w:space="0" w:color="auto"/>
              <w:bottom w:val="single" w:sz="4" w:space="0" w:color="auto"/>
              <w:right w:val="single" w:sz="4" w:space="0" w:color="auto"/>
            </w:tcBorders>
          </w:tcPr>
          <w:p w14:paraId="31A76A37" w14:textId="77777777" w:rsidR="00946797" w:rsidRPr="00971E10" w:rsidRDefault="000807CD">
            <w:pPr>
              <w:rPr>
                <w:rFonts w:cs="Times New Roman"/>
                <w:noProof/>
                <w:color w:val="auto"/>
              </w:rPr>
            </w:pPr>
            <w:r w:rsidRPr="00971E10">
              <w:rPr>
                <w:rFonts w:cs="Times New Roman"/>
                <w:noProof/>
                <w:color w:val="auto"/>
              </w:rPr>
              <w:t>Máy tính đ</w:t>
            </w:r>
            <w:r w:rsidRPr="00971E10">
              <w:rPr>
                <w:rFonts w:cs="Times New Roman"/>
                <w:noProof/>
                <w:color w:val="auto"/>
              </w:rPr>
              <w:t>ể</w:t>
            </w:r>
            <w:r w:rsidRPr="00971E10">
              <w:rPr>
                <w:rFonts w:cs="Times New Roman"/>
                <w:noProof/>
                <w:color w:val="auto"/>
              </w:rPr>
              <w:t xml:space="preserve"> bàn (PC), Máy tính xách tay (Laptop), Đi</w:t>
            </w:r>
            <w:r w:rsidRPr="00971E10">
              <w:rPr>
                <w:rFonts w:cs="Times New Roman"/>
                <w:noProof/>
                <w:color w:val="auto"/>
              </w:rPr>
              <w:t>ệ</w:t>
            </w:r>
            <w:r w:rsidRPr="00971E10">
              <w:rPr>
                <w:rFonts w:cs="Times New Roman"/>
                <w:noProof/>
                <w:color w:val="auto"/>
              </w:rPr>
              <w:t>n tho</w:t>
            </w:r>
            <w:r w:rsidRPr="00971E10">
              <w:rPr>
                <w:rFonts w:cs="Times New Roman"/>
                <w:noProof/>
                <w:color w:val="auto"/>
              </w:rPr>
              <w:t>ạ</w:t>
            </w:r>
            <w:r w:rsidRPr="00971E10">
              <w:rPr>
                <w:rFonts w:cs="Times New Roman"/>
                <w:noProof/>
                <w:color w:val="auto"/>
              </w:rPr>
              <w:t>i thông minh (Smartphone), Máy ch</w:t>
            </w:r>
            <w:r w:rsidRPr="00971E10">
              <w:rPr>
                <w:rFonts w:cs="Times New Roman"/>
                <w:noProof/>
                <w:color w:val="auto"/>
              </w:rPr>
              <w:t>ủ</w:t>
            </w:r>
            <w:r w:rsidRPr="00971E10">
              <w:rPr>
                <w:rFonts w:cs="Times New Roman"/>
                <w:noProof/>
                <w:color w:val="auto"/>
              </w:rPr>
              <w:t xml:space="preserve"> lưu tr</w:t>
            </w:r>
            <w:r w:rsidRPr="00971E10">
              <w:rPr>
                <w:rFonts w:cs="Times New Roman"/>
                <w:noProof/>
                <w:color w:val="auto"/>
              </w:rPr>
              <w:t>ữ</w:t>
            </w:r>
            <w:r w:rsidRPr="00971E10">
              <w:rPr>
                <w:rFonts w:cs="Times New Roman"/>
                <w:noProof/>
                <w:color w:val="auto"/>
              </w:rPr>
              <w:t xml:space="preserve"> Web &amp; CSDL c</w:t>
            </w:r>
            <w:r w:rsidRPr="00971E10">
              <w:rPr>
                <w:rFonts w:cs="Times New Roman"/>
                <w:noProof/>
                <w:color w:val="auto"/>
              </w:rPr>
              <w:t>ủ</w:t>
            </w:r>
            <w:r w:rsidRPr="00971E10">
              <w:rPr>
                <w:rFonts w:cs="Times New Roman"/>
                <w:noProof/>
                <w:color w:val="auto"/>
              </w:rPr>
              <w:t>a Nhà trư</w:t>
            </w:r>
            <w:r w:rsidRPr="00971E10">
              <w:rPr>
                <w:rFonts w:cs="Times New Roman"/>
                <w:noProof/>
                <w:color w:val="auto"/>
              </w:rPr>
              <w:t>ờ</w:t>
            </w:r>
            <w:r w:rsidRPr="00971E10">
              <w:rPr>
                <w:rFonts w:cs="Times New Roman"/>
                <w:noProof/>
                <w:color w:val="auto"/>
              </w:rPr>
              <w:t>ng.</w:t>
            </w:r>
          </w:p>
        </w:tc>
      </w:tr>
      <w:tr w:rsidR="00946797" w:rsidRPr="00971E10" w14:paraId="7E8B5E6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A9E50E2" w14:textId="77777777" w:rsidR="00946797" w:rsidRPr="00971E10" w:rsidRDefault="000807CD">
            <w:pPr>
              <w:rPr>
                <w:rFonts w:cs="Times New Roman"/>
                <w:noProof/>
                <w:color w:val="auto"/>
              </w:rPr>
            </w:pPr>
            <w:r w:rsidRPr="00971E10">
              <w:rPr>
                <w:rFonts w:cs="Times New Roman"/>
                <w:b/>
                <w:noProof/>
                <w:color w:val="auto"/>
              </w:rPr>
              <w:t>Tình tr</w:t>
            </w:r>
            <w:r w:rsidRPr="00971E10">
              <w:rPr>
                <w:rFonts w:cs="Times New Roman"/>
                <w:b/>
                <w:noProof/>
                <w:color w:val="auto"/>
              </w:rPr>
              <w:t>ạ</w:t>
            </w:r>
            <w:r w:rsidRPr="00971E10">
              <w:rPr>
                <w:rFonts w:cs="Times New Roman"/>
                <w:b/>
                <w:noProof/>
                <w:color w:val="auto"/>
              </w:rPr>
              <w:t>ng thi</w:t>
            </w:r>
            <w:r w:rsidRPr="00971E10">
              <w:rPr>
                <w:rFonts w:cs="Times New Roman"/>
                <w:b/>
                <w:noProof/>
                <w:color w:val="auto"/>
              </w:rPr>
              <w:t>ế</w:t>
            </w:r>
            <w:r w:rsidRPr="00971E10">
              <w:rPr>
                <w:rFonts w:cs="Times New Roman"/>
                <w:b/>
                <w:noProof/>
                <w:color w:val="auto"/>
              </w:rPr>
              <w:t>t b</w:t>
            </w:r>
            <w:r w:rsidRPr="00971E10">
              <w:rPr>
                <w:rFonts w:cs="Times New Roman"/>
                <w:b/>
                <w:noProof/>
                <w:color w:val="auto"/>
              </w:rPr>
              <w:t>ị</w:t>
            </w:r>
          </w:p>
        </w:tc>
        <w:tc>
          <w:tcPr>
            <w:tcW w:w="4702" w:type="dxa"/>
            <w:tcBorders>
              <w:top w:val="single" w:sz="4" w:space="0" w:color="auto"/>
              <w:left w:val="single" w:sz="4" w:space="0" w:color="auto"/>
              <w:bottom w:val="single" w:sz="4" w:space="0" w:color="auto"/>
              <w:right w:val="single" w:sz="4" w:space="0" w:color="auto"/>
            </w:tcBorders>
          </w:tcPr>
          <w:p w14:paraId="6691B2F5" w14:textId="77777777" w:rsidR="00946797" w:rsidRPr="00971E10" w:rsidRDefault="000807CD">
            <w:pPr>
              <w:rPr>
                <w:rFonts w:cs="Times New Roman"/>
                <w:noProof/>
                <w:color w:val="auto"/>
              </w:rPr>
            </w:pPr>
            <w:r w:rsidRPr="00971E10">
              <w:rPr>
                <w:rFonts w:cs="Times New Roman"/>
                <w:noProof/>
                <w:color w:val="auto"/>
              </w:rPr>
              <w:t>Thi</w:t>
            </w:r>
            <w:r w:rsidRPr="00971E10">
              <w:rPr>
                <w:rFonts w:cs="Times New Roman"/>
                <w:noProof/>
                <w:color w:val="auto"/>
              </w:rPr>
              <w:t>ế</w:t>
            </w:r>
            <w:r w:rsidRPr="00971E10">
              <w:rPr>
                <w:rFonts w:cs="Times New Roman"/>
                <w:noProof/>
                <w:color w:val="auto"/>
              </w:rPr>
              <w:t>t b</w:t>
            </w:r>
            <w:r w:rsidRPr="00971E10">
              <w:rPr>
                <w:rFonts w:cs="Times New Roman"/>
                <w:noProof/>
                <w:color w:val="auto"/>
              </w:rPr>
              <w:t>ị</w:t>
            </w:r>
            <w:r w:rsidRPr="00971E10">
              <w:rPr>
                <w:rFonts w:cs="Times New Roman"/>
                <w:noProof/>
                <w:color w:val="auto"/>
              </w:rPr>
              <w:t xml:space="preserve"> t</w:t>
            </w:r>
            <w:r w:rsidRPr="00971E10">
              <w:rPr>
                <w:rFonts w:cs="Times New Roman"/>
                <w:noProof/>
                <w:color w:val="auto"/>
              </w:rPr>
              <w:t>ạ</w:t>
            </w:r>
            <w:r w:rsidRPr="00971E10">
              <w:rPr>
                <w:rFonts w:cs="Times New Roman"/>
                <w:noProof/>
                <w:color w:val="auto"/>
              </w:rPr>
              <w:t>i các văn phòng khoa, vi</w:t>
            </w:r>
            <w:r w:rsidRPr="00971E10">
              <w:rPr>
                <w:rFonts w:cs="Times New Roman"/>
                <w:noProof/>
                <w:color w:val="auto"/>
              </w:rPr>
              <w:t>ệ</w:t>
            </w:r>
            <w:r w:rsidRPr="00971E10">
              <w:rPr>
                <w:rFonts w:cs="Times New Roman"/>
                <w:noProof/>
                <w:color w:val="auto"/>
              </w:rPr>
              <w:t>n và phòng ban ho</w:t>
            </w:r>
            <w:r w:rsidRPr="00971E10">
              <w:rPr>
                <w:rFonts w:cs="Times New Roman"/>
                <w:noProof/>
                <w:color w:val="auto"/>
              </w:rPr>
              <w:t>ạ</w:t>
            </w:r>
            <w:r w:rsidRPr="00971E10">
              <w:rPr>
                <w:rFonts w:cs="Times New Roman"/>
                <w:noProof/>
                <w:color w:val="auto"/>
              </w:rPr>
              <w:t>t đ</w:t>
            </w:r>
            <w:r w:rsidRPr="00971E10">
              <w:rPr>
                <w:rFonts w:cs="Times New Roman"/>
                <w:noProof/>
                <w:color w:val="auto"/>
              </w:rPr>
              <w:t>ộ</w:t>
            </w:r>
            <w:r w:rsidRPr="00971E10">
              <w:rPr>
                <w:rFonts w:cs="Times New Roman"/>
                <w:noProof/>
                <w:color w:val="auto"/>
              </w:rPr>
              <w:t xml:space="preserve">ng </w:t>
            </w:r>
            <w:r w:rsidRPr="00971E10">
              <w:rPr>
                <w:rFonts w:cs="Times New Roman"/>
                <w:noProof/>
                <w:color w:val="auto"/>
              </w:rPr>
              <w:t>ổ</w:t>
            </w:r>
            <w:r w:rsidRPr="00971E10">
              <w:rPr>
                <w:rFonts w:cs="Times New Roman"/>
                <w:noProof/>
                <w:color w:val="auto"/>
              </w:rPr>
              <w:t>n đ</w:t>
            </w:r>
            <w:r w:rsidRPr="00971E10">
              <w:rPr>
                <w:rFonts w:cs="Times New Roman"/>
                <w:noProof/>
                <w:color w:val="auto"/>
              </w:rPr>
              <w:t>ị</w:t>
            </w:r>
            <w:r w:rsidRPr="00971E10">
              <w:rPr>
                <w:rFonts w:cs="Times New Roman"/>
                <w:noProof/>
                <w:color w:val="auto"/>
              </w:rPr>
              <w:t>nh; h</w:t>
            </w:r>
            <w:r w:rsidRPr="00971E10">
              <w:rPr>
                <w:rFonts w:cs="Times New Roman"/>
                <w:noProof/>
                <w:color w:val="auto"/>
              </w:rPr>
              <w:t>ạ</w:t>
            </w:r>
            <w:r w:rsidRPr="00971E10">
              <w:rPr>
                <w:rFonts w:cs="Times New Roman"/>
                <w:noProof/>
                <w:color w:val="auto"/>
              </w:rPr>
              <w:t xml:space="preserve"> t</w:t>
            </w:r>
            <w:r w:rsidRPr="00971E10">
              <w:rPr>
                <w:rFonts w:cs="Times New Roman"/>
                <w:noProof/>
                <w:color w:val="auto"/>
              </w:rPr>
              <w:t>ầ</w:t>
            </w:r>
            <w:r w:rsidRPr="00971E10">
              <w:rPr>
                <w:rFonts w:cs="Times New Roman"/>
                <w:noProof/>
                <w:color w:val="auto"/>
              </w:rPr>
              <w:t>ng m</w:t>
            </w:r>
            <w:r w:rsidRPr="00971E10">
              <w:rPr>
                <w:rFonts w:cs="Times New Roman"/>
                <w:noProof/>
                <w:color w:val="auto"/>
              </w:rPr>
              <w:t>ạ</w:t>
            </w:r>
            <w:r w:rsidRPr="00971E10">
              <w:rPr>
                <w:rFonts w:cs="Times New Roman"/>
                <w:noProof/>
                <w:color w:val="auto"/>
              </w:rPr>
              <w:t>ng cáp quang n</w:t>
            </w:r>
            <w:r w:rsidRPr="00971E10">
              <w:rPr>
                <w:rFonts w:cs="Times New Roman"/>
                <w:noProof/>
                <w:color w:val="auto"/>
              </w:rPr>
              <w:t>ộ</w:t>
            </w:r>
            <w:r w:rsidRPr="00971E10">
              <w:rPr>
                <w:rFonts w:cs="Times New Roman"/>
                <w:noProof/>
                <w:color w:val="auto"/>
              </w:rPr>
              <w:t>i b</w:t>
            </w:r>
            <w:r w:rsidRPr="00971E10">
              <w:rPr>
                <w:rFonts w:cs="Times New Roman"/>
                <w:noProof/>
                <w:color w:val="auto"/>
              </w:rPr>
              <w:t>ộ</w:t>
            </w:r>
            <w:r w:rsidRPr="00971E10">
              <w:rPr>
                <w:rFonts w:cs="Times New Roman"/>
                <w:noProof/>
                <w:color w:val="auto"/>
              </w:rPr>
              <w:t xml:space="preserve"> và h</w:t>
            </w:r>
            <w:r w:rsidRPr="00971E10">
              <w:rPr>
                <w:rFonts w:cs="Times New Roman"/>
                <w:noProof/>
                <w:color w:val="auto"/>
              </w:rPr>
              <w:t>ệ</w:t>
            </w:r>
            <w:r w:rsidRPr="00971E10">
              <w:rPr>
                <w:rFonts w:cs="Times New Roman"/>
                <w:noProof/>
                <w:color w:val="auto"/>
              </w:rPr>
              <w:t xml:space="preserve"> th</w:t>
            </w:r>
            <w:r w:rsidRPr="00971E10">
              <w:rPr>
                <w:rFonts w:cs="Times New Roman"/>
                <w:noProof/>
                <w:color w:val="auto"/>
              </w:rPr>
              <w:t>ố</w:t>
            </w:r>
            <w:r w:rsidRPr="00971E10">
              <w:rPr>
                <w:rFonts w:cs="Times New Roman"/>
                <w:noProof/>
                <w:color w:val="auto"/>
              </w:rPr>
              <w:t>ng Wifi c</w:t>
            </w:r>
            <w:r w:rsidRPr="00971E10">
              <w:rPr>
                <w:rFonts w:cs="Times New Roman"/>
                <w:noProof/>
                <w:color w:val="auto"/>
              </w:rPr>
              <w:t>ủ</w:t>
            </w:r>
            <w:r w:rsidRPr="00971E10">
              <w:rPr>
                <w:rFonts w:cs="Times New Roman"/>
                <w:noProof/>
                <w:color w:val="auto"/>
              </w:rPr>
              <w:t>a Trư</w:t>
            </w:r>
            <w:r w:rsidRPr="00971E10">
              <w:rPr>
                <w:rFonts w:cs="Times New Roman"/>
                <w:noProof/>
                <w:color w:val="auto"/>
              </w:rPr>
              <w:t>ờ</w:t>
            </w:r>
            <w:r w:rsidRPr="00971E10">
              <w:rPr>
                <w:rFonts w:cs="Times New Roman"/>
                <w:noProof/>
                <w:color w:val="auto"/>
              </w:rPr>
              <w:t>ng ĐH Th</w:t>
            </w:r>
            <w:r w:rsidRPr="00971E10">
              <w:rPr>
                <w:rFonts w:cs="Times New Roman"/>
                <w:noProof/>
                <w:color w:val="auto"/>
              </w:rPr>
              <w:t>ủ</w:t>
            </w:r>
            <w:r w:rsidRPr="00971E10">
              <w:rPr>
                <w:rFonts w:cs="Times New Roman"/>
                <w:noProof/>
                <w:color w:val="auto"/>
              </w:rPr>
              <w:t xml:space="preserve"> D</w:t>
            </w:r>
            <w:r w:rsidRPr="00971E10">
              <w:rPr>
                <w:rFonts w:cs="Times New Roman"/>
                <w:noProof/>
                <w:color w:val="auto"/>
              </w:rPr>
              <w:t>ầ</w:t>
            </w:r>
            <w:r w:rsidRPr="00971E10">
              <w:rPr>
                <w:rFonts w:cs="Times New Roman"/>
                <w:noProof/>
                <w:color w:val="auto"/>
              </w:rPr>
              <w:t>u M</w:t>
            </w:r>
            <w:r w:rsidRPr="00971E10">
              <w:rPr>
                <w:rFonts w:cs="Times New Roman"/>
                <w:noProof/>
                <w:color w:val="auto"/>
              </w:rPr>
              <w:t>ộ</w:t>
            </w:r>
            <w:r w:rsidRPr="00971E10">
              <w:rPr>
                <w:rFonts w:cs="Times New Roman"/>
                <w:noProof/>
                <w:color w:val="auto"/>
              </w:rPr>
              <w:t>t thông su</w:t>
            </w:r>
            <w:r w:rsidRPr="00971E10">
              <w:rPr>
                <w:rFonts w:cs="Times New Roman"/>
                <w:noProof/>
                <w:color w:val="auto"/>
              </w:rPr>
              <w:t>ố</w:t>
            </w:r>
            <w:r w:rsidRPr="00971E10">
              <w:rPr>
                <w:rFonts w:cs="Times New Roman"/>
                <w:noProof/>
                <w:color w:val="auto"/>
              </w:rPr>
              <w:t>t, băng thông cao và liên t</w:t>
            </w:r>
            <w:r w:rsidRPr="00971E10">
              <w:rPr>
                <w:rFonts w:cs="Times New Roman"/>
                <w:noProof/>
                <w:color w:val="auto"/>
              </w:rPr>
              <w:t>ụ</w:t>
            </w:r>
            <w:r w:rsidRPr="00971E10">
              <w:rPr>
                <w:rFonts w:cs="Times New Roman"/>
                <w:noProof/>
                <w:color w:val="auto"/>
              </w:rPr>
              <w:t>c.</w:t>
            </w:r>
          </w:p>
        </w:tc>
      </w:tr>
      <w:tr w:rsidR="00946797" w:rsidRPr="00971E10" w14:paraId="5381D20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3B2A4B6" w14:textId="77777777" w:rsidR="00946797" w:rsidRPr="00971E10" w:rsidRDefault="000807CD">
            <w:pPr>
              <w:rPr>
                <w:rFonts w:cs="Times New Roman"/>
                <w:noProof/>
                <w:color w:val="auto"/>
              </w:rPr>
            </w:pPr>
            <w:r w:rsidRPr="00971E10">
              <w:rPr>
                <w:rFonts w:cs="Times New Roman"/>
                <w:b/>
                <w:noProof/>
                <w:color w:val="auto"/>
              </w:rPr>
              <w:t>Hi</w:t>
            </w:r>
            <w:r w:rsidRPr="00971E10">
              <w:rPr>
                <w:rFonts w:cs="Times New Roman"/>
                <w:b/>
                <w:noProof/>
                <w:color w:val="auto"/>
              </w:rPr>
              <w:t>ệ</w:t>
            </w:r>
            <w:r w:rsidRPr="00971E10">
              <w:rPr>
                <w:rFonts w:cs="Times New Roman"/>
                <w:b/>
                <w:noProof/>
                <w:color w:val="auto"/>
              </w:rPr>
              <w:t>u su</w:t>
            </w:r>
            <w:r w:rsidRPr="00971E10">
              <w:rPr>
                <w:rFonts w:cs="Times New Roman"/>
                <w:b/>
                <w:noProof/>
                <w:color w:val="auto"/>
              </w:rPr>
              <w:t>ấ</w:t>
            </w:r>
            <w:r w:rsidRPr="00971E10">
              <w:rPr>
                <w:rFonts w:cs="Times New Roman"/>
                <w:b/>
                <w:noProof/>
                <w:color w:val="auto"/>
              </w:rPr>
              <w:t>t</w:t>
            </w:r>
          </w:p>
        </w:tc>
        <w:tc>
          <w:tcPr>
            <w:tcW w:w="4702" w:type="dxa"/>
            <w:tcBorders>
              <w:top w:val="single" w:sz="4" w:space="0" w:color="auto"/>
              <w:left w:val="single" w:sz="4" w:space="0" w:color="auto"/>
              <w:bottom w:val="single" w:sz="4" w:space="0" w:color="auto"/>
              <w:right w:val="single" w:sz="4" w:space="0" w:color="auto"/>
            </w:tcBorders>
          </w:tcPr>
          <w:p w14:paraId="3765B29C" w14:textId="77777777" w:rsidR="00946797" w:rsidRPr="00971E10" w:rsidRDefault="000807CD">
            <w:pPr>
              <w:rPr>
                <w:rFonts w:cs="Times New Roman"/>
                <w:noProof/>
                <w:color w:val="auto"/>
              </w:rPr>
            </w:pPr>
            <w:r w:rsidRPr="00971E10">
              <w:rPr>
                <w:rFonts w:cs="Times New Roman"/>
                <w:noProof/>
                <w:color w:val="auto"/>
              </w:rPr>
              <w:t>Máy tính văn phòng và thi</w:t>
            </w:r>
            <w:r w:rsidRPr="00971E10">
              <w:rPr>
                <w:rFonts w:cs="Times New Roman"/>
                <w:noProof/>
                <w:color w:val="auto"/>
              </w:rPr>
              <w:t>ế</w:t>
            </w:r>
            <w:r w:rsidRPr="00971E10">
              <w:rPr>
                <w:rFonts w:cs="Times New Roman"/>
                <w:noProof/>
                <w:color w:val="auto"/>
              </w:rPr>
              <w:t>t b</w:t>
            </w:r>
            <w:r w:rsidRPr="00971E10">
              <w:rPr>
                <w:rFonts w:cs="Times New Roman"/>
                <w:noProof/>
                <w:color w:val="auto"/>
              </w:rPr>
              <w:t>ị</w:t>
            </w:r>
            <w:r w:rsidRPr="00971E10">
              <w:rPr>
                <w:rFonts w:cs="Times New Roman"/>
                <w:noProof/>
                <w:color w:val="auto"/>
              </w:rPr>
              <w:t xml:space="preserve"> di đ</w:t>
            </w:r>
            <w:r w:rsidRPr="00971E10">
              <w:rPr>
                <w:rFonts w:cs="Times New Roman"/>
                <w:noProof/>
                <w:color w:val="auto"/>
              </w:rPr>
              <w:t>ộ</w:t>
            </w:r>
            <w:r w:rsidRPr="00971E10">
              <w:rPr>
                <w:rFonts w:cs="Times New Roman"/>
                <w:noProof/>
                <w:color w:val="auto"/>
              </w:rPr>
              <w:t>ng c</w:t>
            </w:r>
            <w:r w:rsidRPr="00971E10">
              <w:rPr>
                <w:rFonts w:cs="Times New Roman"/>
                <w:noProof/>
                <w:color w:val="auto"/>
              </w:rPr>
              <w:t>ủ</w:t>
            </w:r>
            <w:r w:rsidRPr="00971E10">
              <w:rPr>
                <w:rFonts w:cs="Times New Roman"/>
                <w:noProof/>
                <w:color w:val="auto"/>
              </w:rPr>
              <w:t>a cán b</w:t>
            </w:r>
            <w:r w:rsidRPr="00971E10">
              <w:rPr>
                <w:rFonts w:cs="Times New Roman"/>
                <w:noProof/>
                <w:color w:val="auto"/>
              </w:rPr>
              <w:t>ộ</w:t>
            </w:r>
            <w:r w:rsidRPr="00971E10">
              <w:rPr>
                <w:rFonts w:cs="Times New Roman"/>
                <w:noProof/>
                <w:color w:val="auto"/>
              </w:rPr>
              <w:t xml:space="preserve">, đoàn viên đáp </w:t>
            </w:r>
            <w:r w:rsidRPr="00971E10">
              <w:rPr>
                <w:rFonts w:cs="Times New Roman"/>
                <w:noProof/>
                <w:color w:val="auto"/>
              </w:rPr>
              <w:t>ứ</w:t>
            </w:r>
            <w:r w:rsidRPr="00971E10">
              <w:rPr>
                <w:rFonts w:cs="Times New Roman"/>
                <w:noProof/>
                <w:color w:val="auto"/>
              </w:rPr>
              <w:t>ng r</w:t>
            </w:r>
            <w:r w:rsidRPr="00971E10">
              <w:rPr>
                <w:rFonts w:cs="Times New Roman"/>
                <w:noProof/>
                <w:color w:val="auto"/>
              </w:rPr>
              <w:t>ấ</w:t>
            </w:r>
            <w:r w:rsidRPr="00971E10">
              <w:rPr>
                <w:rFonts w:cs="Times New Roman"/>
                <w:noProof/>
                <w:color w:val="auto"/>
              </w:rPr>
              <w:t>t t</w:t>
            </w:r>
            <w:r w:rsidRPr="00971E10">
              <w:rPr>
                <w:rFonts w:cs="Times New Roman"/>
                <w:noProof/>
                <w:color w:val="auto"/>
              </w:rPr>
              <w:t>ố</w:t>
            </w:r>
            <w:r w:rsidRPr="00971E10">
              <w:rPr>
                <w:rFonts w:cs="Times New Roman"/>
                <w:noProof/>
                <w:color w:val="auto"/>
              </w:rPr>
              <w:t>t vi</w:t>
            </w:r>
            <w:r w:rsidRPr="00971E10">
              <w:rPr>
                <w:rFonts w:cs="Times New Roman"/>
                <w:noProof/>
                <w:color w:val="auto"/>
              </w:rPr>
              <w:t>ệ</w:t>
            </w:r>
            <w:r w:rsidRPr="00971E10">
              <w:rPr>
                <w:rFonts w:cs="Times New Roman"/>
                <w:noProof/>
                <w:color w:val="auto"/>
              </w:rPr>
              <w:t>c truy c</w:t>
            </w:r>
            <w:r w:rsidRPr="00971E10">
              <w:rPr>
                <w:rFonts w:cs="Times New Roman"/>
                <w:noProof/>
                <w:color w:val="auto"/>
              </w:rPr>
              <w:t>ậ</w:t>
            </w:r>
            <w:r w:rsidRPr="00971E10">
              <w:rPr>
                <w:rFonts w:cs="Times New Roman"/>
                <w:noProof/>
                <w:color w:val="auto"/>
              </w:rPr>
              <w:t>p giao di</w:t>
            </w:r>
            <w:r w:rsidRPr="00971E10">
              <w:rPr>
                <w:rFonts w:cs="Times New Roman"/>
                <w:noProof/>
                <w:color w:val="auto"/>
              </w:rPr>
              <w:t>ệ</w:t>
            </w:r>
            <w:r w:rsidRPr="00971E10">
              <w:rPr>
                <w:rFonts w:cs="Times New Roman"/>
                <w:noProof/>
                <w:color w:val="auto"/>
              </w:rPr>
              <w:t>n Web hi</w:t>
            </w:r>
            <w:r w:rsidRPr="00971E10">
              <w:rPr>
                <w:rFonts w:cs="Times New Roman"/>
                <w:noProof/>
                <w:color w:val="auto"/>
              </w:rPr>
              <w:t>ệ</w:t>
            </w:r>
            <w:r w:rsidRPr="00971E10">
              <w:rPr>
                <w:rFonts w:cs="Times New Roman"/>
                <w:noProof/>
                <w:color w:val="auto"/>
              </w:rPr>
              <w:t>n đ</w:t>
            </w:r>
            <w:r w:rsidRPr="00971E10">
              <w:rPr>
                <w:rFonts w:cs="Times New Roman"/>
                <w:noProof/>
                <w:color w:val="auto"/>
              </w:rPr>
              <w:t>ạ</w:t>
            </w:r>
            <w:r w:rsidRPr="00971E10">
              <w:rPr>
                <w:rFonts w:cs="Times New Roman"/>
                <w:noProof/>
                <w:color w:val="auto"/>
              </w:rPr>
              <w:t>i, thao tác mư</w:t>
            </w:r>
            <w:r w:rsidRPr="00971E10">
              <w:rPr>
                <w:rFonts w:cs="Times New Roman"/>
                <w:noProof/>
                <w:color w:val="auto"/>
              </w:rPr>
              <w:t>ợ</w:t>
            </w:r>
            <w:r w:rsidRPr="00971E10">
              <w:rPr>
                <w:rFonts w:cs="Times New Roman"/>
                <w:noProof/>
                <w:color w:val="auto"/>
              </w:rPr>
              <w:t>t mà trên trình so</w:t>
            </w:r>
            <w:r w:rsidRPr="00971E10">
              <w:rPr>
                <w:rFonts w:cs="Times New Roman"/>
                <w:noProof/>
                <w:color w:val="auto"/>
              </w:rPr>
              <w:t>ạ</w:t>
            </w:r>
            <w:r w:rsidRPr="00971E10">
              <w:rPr>
                <w:rFonts w:cs="Times New Roman"/>
                <w:noProof/>
                <w:color w:val="auto"/>
              </w:rPr>
              <w:t>n th</w:t>
            </w:r>
            <w:r w:rsidRPr="00971E10">
              <w:rPr>
                <w:rFonts w:cs="Times New Roman"/>
                <w:noProof/>
                <w:color w:val="auto"/>
              </w:rPr>
              <w:t>ả</w:t>
            </w:r>
            <w:r w:rsidRPr="00971E10">
              <w:rPr>
                <w:rFonts w:cs="Times New Roman"/>
                <w:noProof/>
                <w:color w:val="auto"/>
              </w:rPr>
              <w:t>o CMS và hi</w:t>
            </w:r>
            <w:r w:rsidRPr="00971E10">
              <w:rPr>
                <w:rFonts w:cs="Times New Roman"/>
                <w:noProof/>
                <w:color w:val="auto"/>
              </w:rPr>
              <w:t>ể</w:t>
            </w:r>
            <w:r w:rsidRPr="00971E10">
              <w:rPr>
                <w:rFonts w:cs="Times New Roman"/>
                <w:noProof/>
                <w:color w:val="auto"/>
              </w:rPr>
              <w:t>n th</w:t>
            </w:r>
            <w:r w:rsidRPr="00971E10">
              <w:rPr>
                <w:rFonts w:cs="Times New Roman"/>
                <w:noProof/>
                <w:color w:val="auto"/>
              </w:rPr>
              <w:t>ị</w:t>
            </w:r>
            <w:r w:rsidRPr="00971E10">
              <w:rPr>
                <w:rFonts w:cs="Times New Roman"/>
                <w:noProof/>
                <w:color w:val="auto"/>
              </w:rPr>
              <w:t xml:space="preserve"> mư</w:t>
            </w:r>
            <w:r w:rsidRPr="00971E10">
              <w:rPr>
                <w:rFonts w:cs="Times New Roman"/>
                <w:noProof/>
                <w:color w:val="auto"/>
              </w:rPr>
              <w:t>ợ</w:t>
            </w:r>
            <w:r w:rsidRPr="00971E10">
              <w:rPr>
                <w:rFonts w:cs="Times New Roman"/>
                <w:noProof/>
                <w:color w:val="auto"/>
              </w:rPr>
              <w:t xml:space="preserve">t mà hình </w:t>
            </w:r>
            <w:r w:rsidRPr="00971E10">
              <w:rPr>
                <w:rFonts w:cs="Times New Roman"/>
                <w:noProof/>
                <w:color w:val="auto"/>
              </w:rPr>
              <w:t>ả</w:t>
            </w:r>
            <w:r w:rsidRPr="00971E10">
              <w:rPr>
                <w:rFonts w:cs="Times New Roman"/>
                <w:noProof/>
                <w:color w:val="auto"/>
              </w:rPr>
              <w:t>nh, video ch</w:t>
            </w:r>
            <w:r w:rsidRPr="00971E10">
              <w:rPr>
                <w:rFonts w:cs="Times New Roman"/>
                <w:noProof/>
                <w:color w:val="auto"/>
              </w:rPr>
              <w:t>ấ</w:t>
            </w:r>
            <w:r w:rsidRPr="00971E10">
              <w:rPr>
                <w:rFonts w:cs="Times New Roman"/>
                <w:noProof/>
                <w:color w:val="auto"/>
              </w:rPr>
              <w:t>t lư</w:t>
            </w:r>
            <w:r w:rsidRPr="00971E10">
              <w:rPr>
                <w:rFonts w:cs="Times New Roman"/>
                <w:noProof/>
                <w:color w:val="auto"/>
              </w:rPr>
              <w:t>ợ</w:t>
            </w:r>
            <w:r w:rsidRPr="00971E10">
              <w:rPr>
                <w:rFonts w:cs="Times New Roman"/>
                <w:noProof/>
                <w:color w:val="auto"/>
              </w:rPr>
              <w:t>ng cao.</w:t>
            </w:r>
          </w:p>
        </w:tc>
      </w:tr>
      <w:tr w:rsidR="00946797" w:rsidRPr="00971E10" w14:paraId="3F94A81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6624735" w14:textId="77777777" w:rsidR="00946797" w:rsidRPr="00971E10" w:rsidRDefault="000807CD">
            <w:pPr>
              <w:rPr>
                <w:rFonts w:cs="Times New Roman"/>
                <w:noProof/>
                <w:color w:val="auto"/>
              </w:rPr>
            </w:pPr>
            <w:r w:rsidRPr="00971E10">
              <w:rPr>
                <w:rFonts w:cs="Times New Roman"/>
                <w:b/>
                <w:noProof/>
                <w:color w:val="auto"/>
              </w:rPr>
              <w:t>Đ</w:t>
            </w:r>
            <w:r w:rsidRPr="00971E10">
              <w:rPr>
                <w:rFonts w:cs="Times New Roman"/>
                <w:b/>
                <w:noProof/>
                <w:color w:val="auto"/>
              </w:rPr>
              <w:t>ộ</w:t>
            </w:r>
            <w:r w:rsidRPr="00971E10">
              <w:rPr>
                <w:rFonts w:cs="Times New Roman"/>
                <w:b/>
                <w:noProof/>
                <w:color w:val="auto"/>
              </w:rPr>
              <w:t xml:space="preserve"> an toàn và tuân th</w:t>
            </w:r>
            <w:r w:rsidRPr="00971E10">
              <w:rPr>
                <w:rFonts w:cs="Times New Roman"/>
                <w:b/>
                <w:noProof/>
                <w:color w:val="auto"/>
              </w:rPr>
              <w:t>ủ</w:t>
            </w:r>
            <w:r w:rsidRPr="00971E10">
              <w:rPr>
                <w:rFonts w:cs="Times New Roman"/>
                <w:b/>
                <w:noProof/>
                <w:color w:val="auto"/>
              </w:rPr>
              <w:t xml:space="preserve"> các quy đ</w:t>
            </w:r>
            <w:r w:rsidRPr="00971E10">
              <w:rPr>
                <w:rFonts w:cs="Times New Roman"/>
                <w:b/>
                <w:noProof/>
                <w:color w:val="auto"/>
              </w:rPr>
              <w:t>ị</w:t>
            </w:r>
            <w:r w:rsidRPr="00971E10">
              <w:rPr>
                <w:rFonts w:cs="Times New Roman"/>
                <w:b/>
                <w:noProof/>
                <w:color w:val="auto"/>
              </w:rPr>
              <w:t>nh</w:t>
            </w:r>
          </w:p>
        </w:tc>
        <w:tc>
          <w:tcPr>
            <w:tcW w:w="4702" w:type="dxa"/>
            <w:tcBorders>
              <w:top w:val="single" w:sz="4" w:space="0" w:color="auto"/>
              <w:left w:val="single" w:sz="4" w:space="0" w:color="auto"/>
              <w:bottom w:val="single" w:sz="4" w:space="0" w:color="auto"/>
              <w:right w:val="single" w:sz="4" w:space="0" w:color="auto"/>
            </w:tcBorders>
          </w:tcPr>
          <w:p w14:paraId="735283BC" w14:textId="77777777" w:rsidR="00946797" w:rsidRPr="00971E10" w:rsidRDefault="000807CD">
            <w:pPr>
              <w:rPr>
                <w:rFonts w:cs="Times New Roman"/>
                <w:noProof/>
                <w:color w:val="auto"/>
              </w:rPr>
            </w:pPr>
            <w:r w:rsidRPr="00971E10">
              <w:rPr>
                <w:rFonts w:cs="Times New Roman"/>
                <w:noProof/>
                <w:color w:val="auto"/>
              </w:rPr>
              <w:t>Tuân th</w:t>
            </w:r>
            <w:r w:rsidRPr="00971E10">
              <w:rPr>
                <w:rFonts w:cs="Times New Roman"/>
                <w:noProof/>
                <w:color w:val="auto"/>
              </w:rPr>
              <w:t>ủ</w:t>
            </w:r>
            <w:r w:rsidRPr="00971E10">
              <w:rPr>
                <w:rFonts w:cs="Times New Roman"/>
                <w:noProof/>
                <w:color w:val="auto"/>
              </w:rPr>
              <w:t xml:space="preserve"> nghiêm ng</w:t>
            </w:r>
            <w:r w:rsidRPr="00971E10">
              <w:rPr>
                <w:rFonts w:cs="Times New Roman"/>
                <w:noProof/>
                <w:color w:val="auto"/>
              </w:rPr>
              <w:t>ặ</w:t>
            </w:r>
            <w:r w:rsidRPr="00971E10">
              <w:rPr>
                <w:rFonts w:cs="Times New Roman"/>
                <w:noProof/>
                <w:color w:val="auto"/>
              </w:rPr>
              <w:t>t Quy ch</w:t>
            </w:r>
            <w:r w:rsidRPr="00971E10">
              <w:rPr>
                <w:rFonts w:cs="Times New Roman"/>
                <w:noProof/>
                <w:color w:val="auto"/>
              </w:rPr>
              <w:t>ế</w:t>
            </w:r>
            <w:r w:rsidRPr="00971E10">
              <w:rPr>
                <w:rFonts w:cs="Times New Roman"/>
                <w:noProof/>
                <w:color w:val="auto"/>
              </w:rPr>
              <w:t xml:space="preserve"> an toàn thông tin m</w:t>
            </w:r>
            <w:r w:rsidRPr="00971E10">
              <w:rPr>
                <w:rFonts w:cs="Times New Roman"/>
                <w:noProof/>
                <w:color w:val="auto"/>
              </w:rPr>
              <w:t>ạ</w:t>
            </w:r>
            <w:r w:rsidRPr="00971E10">
              <w:rPr>
                <w:rFonts w:cs="Times New Roman"/>
                <w:noProof/>
                <w:color w:val="auto"/>
              </w:rPr>
              <w:t>ng c</w:t>
            </w:r>
            <w:r w:rsidRPr="00971E10">
              <w:rPr>
                <w:rFonts w:cs="Times New Roman"/>
                <w:noProof/>
                <w:color w:val="auto"/>
              </w:rPr>
              <w:t>ủ</w:t>
            </w:r>
            <w:r w:rsidRPr="00971E10">
              <w:rPr>
                <w:rFonts w:cs="Times New Roman"/>
                <w:noProof/>
                <w:color w:val="auto"/>
              </w:rPr>
              <w:t>a B</w:t>
            </w:r>
            <w:r w:rsidRPr="00971E10">
              <w:rPr>
                <w:rFonts w:cs="Times New Roman"/>
                <w:noProof/>
                <w:color w:val="auto"/>
              </w:rPr>
              <w:t>ộ</w:t>
            </w:r>
            <w:r w:rsidRPr="00971E10">
              <w:rPr>
                <w:rFonts w:cs="Times New Roman"/>
                <w:noProof/>
                <w:color w:val="auto"/>
              </w:rPr>
              <w:t xml:space="preserve"> Thông tin &amp; Truy</w:t>
            </w:r>
            <w:r w:rsidRPr="00971E10">
              <w:rPr>
                <w:rFonts w:cs="Times New Roman"/>
                <w:noProof/>
                <w:color w:val="auto"/>
              </w:rPr>
              <w:t>ề</w:t>
            </w:r>
            <w:r w:rsidRPr="00971E10">
              <w:rPr>
                <w:rFonts w:cs="Times New Roman"/>
                <w:noProof/>
                <w:color w:val="auto"/>
              </w:rPr>
              <w:t>n thông và Quy ch</w:t>
            </w:r>
            <w:r w:rsidRPr="00971E10">
              <w:rPr>
                <w:rFonts w:cs="Times New Roman"/>
                <w:noProof/>
                <w:color w:val="auto"/>
              </w:rPr>
              <w:t>ế</w:t>
            </w:r>
            <w:r w:rsidRPr="00971E10">
              <w:rPr>
                <w:rFonts w:cs="Times New Roman"/>
                <w:noProof/>
                <w:color w:val="auto"/>
              </w:rPr>
              <w:t xml:space="preserve"> b</w:t>
            </w:r>
            <w:r w:rsidRPr="00971E10">
              <w:rPr>
                <w:rFonts w:cs="Times New Roman"/>
                <w:noProof/>
                <w:color w:val="auto"/>
              </w:rPr>
              <w:t>ả</w:t>
            </w:r>
            <w:r w:rsidRPr="00971E10">
              <w:rPr>
                <w:rFonts w:cs="Times New Roman"/>
                <w:noProof/>
                <w:color w:val="auto"/>
              </w:rPr>
              <w:t>o đ</w:t>
            </w:r>
            <w:r w:rsidRPr="00971E10">
              <w:rPr>
                <w:rFonts w:cs="Times New Roman"/>
                <w:noProof/>
                <w:color w:val="auto"/>
              </w:rPr>
              <w:t>ả</w:t>
            </w:r>
            <w:r w:rsidRPr="00971E10">
              <w:rPr>
                <w:rFonts w:cs="Times New Roman"/>
                <w:noProof/>
                <w:color w:val="auto"/>
              </w:rPr>
              <w:t>m an ninh m</w:t>
            </w:r>
            <w:r w:rsidRPr="00971E10">
              <w:rPr>
                <w:rFonts w:cs="Times New Roman"/>
                <w:noProof/>
                <w:color w:val="auto"/>
              </w:rPr>
              <w:t>ạ</w:t>
            </w:r>
            <w:r w:rsidRPr="00971E10">
              <w:rPr>
                <w:rFonts w:cs="Times New Roman"/>
                <w:noProof/>
                <w:color w:val="auto"/>
              </w:rPr>
              <w:t>ng c</w:t>
            </w:r>
            <w:r w:rsidRPr="00971E10">
              <w:rPr>
                <w:rFonts w:cs="Times New Roman"/>
                <w:noProof/>
                <w:color w:val="auto"/>
              </w:rPr>
              <w:t>ủ</w:t>
            </w:r>
            <w:r w:rsidRPr="00971E10">
              <w:rPr>
                <w:rFonts w:cs="Times New Roman"/>
                <w:noProof/>
                <w:color w:val="auto"/>
              </w:rPr>
              <w:t>a Trư</w:t>
            </w:r>
            <w:r w:rsidRPr="00971E10">
              <w:rPr>
                <w:rFonts w:cs="Times New Roman"/>
                <w:noProof/>
                <w:color w:val="auto"/>
              </w:rPr>
              <w:t>ờ</w:t>
            </w:r>
            <w:r w:rsidRPr="00971E10">
              <w:rPr>
                <w:rFonts w:cs="Times New Roman"/>
                <w:noProof/>
                <w:color w:val="auto"/>
              </w:rPr>
              <w:t>ng ĐH Th</w:t>
            </w:r>
            <w:r w:rsidRPr="00971E10">
              <w:rPr>
                <w:rFonts w:cs="Times New Roman"/>
                <w:noProof/>
                <w:color w:val="auto"/>
              </w:rPr>
              <w:t>ủ</w:t>
            </w:r>
            <w:r w:rsidRPr="00971E10">
              <w:rPr>
                <w:rFonts w:cs="Times New Roman"/>
                <w:noProof/>
                <w:color w:val="auto"/>
              </w:rPr>
              <w:t xml:space="preserve"> D</w:t>
            </w:r>
            <w:r w:rsidRPr="00971E10">
              <w:rPr>
                <w:rFonts w:cs="Times New Roman"/>
                <w:noProof/>
                <w:color w:val="auto"/>
              </w:rPr>
              <w:t>ầ</w:t>
            </w:r>
            <w:r w:rsidRPr="00971E10">
              <w:rPr>
                <w:rFonts w:cs="Times New Roman"/>
                <w:noProof/>
                <w:color w:val="auto"/>
              </w:rPr>
              <w:t>u M</w:t>
            </w:r>
            <w:r w:rsidRPr="00971E10">
              <w:rPr>
                <w:rFonts w:cs="Times New Roman"/>
                <w:noProof/>
                <w:color w:val="auto"/>
              </w:rPr>
              <w:t>ộ</w:t>
            </w:r>
            <w:r w:rsidRPr="00971E10">
              <w:rPr>
                <w:rFonts w:cs="Times New Roman"/>
                <w:noProof/>
                <w:color w:val="auto"/>
              </w:rPr>
              <w:t>t; k</w:t>
            </w:r>
            <w:r w:rsidRPr="00971E10">
              <w:rPr>
                <w:rFonts w:cs="Times New Roman"/>
                <w:noProof/>
                <w:color w:val="auto"/>
              </w:rPr>
              <w:t>ế</w:t>
            </w:r>
            <w:r w:rsidRPr="00971E10">
              <w:rPr>
                <w:rFonts w:cs="Times New Roman"/>
                <w:noProof/>
                <w:color w:val="auto"/>
              </w:rPr>
              <w:t>t n</w:t>
            </w:r>
            <w:r w:rsidRPr="00971E10">
              <w:rPr>
                <w:rFonts w:cs="Times New Roman"/>
                <w:noProof/>
                <w:color w:val="auto"/>
              </w:rPr>
              <w:t>ố</w:t>
            </w:r>
            <w:r w:rsidRPr="00971E10">
              <w:rPr>
                <w:rFonts w:cs="Times New Roman"/>
                <w:noProof/>
                <w:color w:val="auto"/>
              </w:rPr>
              <w:t>i an toàn qua ch</w:t>
            </w:r>
            <w:r w:rsidRPr="00971E10">
              <w:rPr>
                <w:rFonts w:cs="Times New Roman"/>
                <w:noProof/>
                <w:color w:val="auto"/>
              </w:rPr>
              <w:t>ứ</w:t>
            </w:r>
            <w:r w:rsidRPr="00971E10">
              <w:rPr>
                <w:rFonts w:cs="Times New Roman"/>
                <w:noProof/>
                <w:color w:val="auto"/>
              </w:rPr>
              <w:t>ng ch</w:t>
            </w:r>
            <w:r w:rsidRPr="00971E10">
              <w:rPr>
                <w:rFonts w:cs="Times New Roman"/>
                <w:noProof/>
                <w:color w:val="auto"/>
              </w:rPr>
              <w:t>ỉ</w:t>
            </w:r>
            <w:r w:rsidRPr="00971E10">
              <w:rPr>
                <w:rFonts w:cs="Times New Roman"/>
                <w:noProof/>
                <w:color w:val="auto"/>
              </w:rPr>
              <w:t xml:space="preserve"> b</w:t>
            </w:r>
            <w:r w:rsidRPr="00971E10">
              <w:rPr>
                <w:rFonts w:cs="Times New Roman"/>
                <w:noProof/>
                <w:color w:val="auto"/>
              </w:rPr>
              <w:t>ả</w:t>
            </w:r>
            <w:r w:rsidRPr="00971E10">
              <w:rPr>
                <w:rFonts w:cs="Times New Roman"/>
                <w:noProof/>
                <w:color w:val="auto"/>
              </w:rPr>
              <w:t>o m</w:t>
            </w:r>
            <w:r w:rsidRPr="00971E10">
              <w:rPr>
                <w:rFonts w:cs="Times New Roman"/>
                <w:noProof/>
                <w:color w:val="auto"/>
              </w:rPr>
              <w:t>ậ</w:t>
            </w:r>
            <w:r w:rsidRPr="00971E10">
              <w:rPr>
                <w:rFonts w:cs="Times New Roman"/>
                <w:noProof/>
                <w:color w:val="auto"/>
              </w:rPr>
              <w:t>t HTTPS/SSL.</w:t>
            </w:r>
          </w:p>
        </w:tc>
      </w:tr>
      <w:tr w:rsidR="00946797" w:rsidRPr="00971E10" w14:paraId="267CCCC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00C694" w14:textId="77777777" w:rsidR="00946797" w:rsidRPr="00971E10" w:rsidRDefault="000807CD">
            <w:pPr>
              <w:rPr>
                <w:rFonts w:cs="Times New Roman"/>
                <w:noProof/>
                <w:color w:val="auto"/>
              </w:rPr>
            </w:pPr>
            <w:r w:rsidRPr="00971E10">
              <w:rPr>
                <w:rFonts w:cs="Times New Roman"/>
                <w:b/>
                <w:noProof/>
                <w:color w:val="auto"/>
              </w:rPr>
              <w:t>L</w:t>
            </w:r>
            <w:r w:rsidRPr="00971E10">
              <w:rPr>
                <w:rFonts w:cs="Times New Roman"/>
                <w:b/>
                <w:noProof/>
                <w:color w:val="auto"/>
              </w:rPr>
              <w:t>ỗ</w:t>
            </w:r>
            <w:r w:rsidRPr="00971E10">
              <w:rPr>
                <w:rFonts w:cs="Times New Roman"/>
                <w:b/>
                <w:noProof/>
                <w:color w:val="auto"/>
              </w:rPr>
              <w:t>i thi</w:t>
            </w:r>
            <w:r w:rsidRPr="00971E10">
              <w:rPr>
                <w:rFonts w:cs="Times New Roman"/>
                <w:b/>
                <w:noProof/>
                <w:color w:val="auto"/>
              </w:rPr>
              <w:t>ế</w:t>
            </w:r>
            <w:r w:rsidRPr="00971E10">
              <w:rPr>
                <w:rFonts w:cs="Times New Roman"/>
                <w:b/>
                <w:noProof/>
                <w:color w:val="auto"/>
              </w:rPr>
              <w:t>t b</w:t>
            </w:r>
            <w:r w:rsidRPr="00971E10">
              <w:rPr>
                <w:rFonts w:cs="Times New Roman"/>
                <w:b/>
                <w:noProof/>
                <w:color w:val="auto"/>
              </w:rPr>
              <w:t>ị</w:t>
            </w:r>
          </w:p>
        </w:tc>
        <w:tc>
          <w:tcPr>
            <w:tcW w:w="4702" w:type="dxa"/>
            <w:tcBorders>
              <w:top w:val="single" w:sz="4" w:space="0" w:color="auto"/>
              <w:left w:val="single" w:sz="4" w:space="0" w:color="auto"/>
              <w:bottom w:val="single" w:sz="4" w:space="0" w:color="auto"/>
              <w:right w:val="single" w:sz="4" w:space="0" w:color="auto"/>
            </w:tcBorders>
          </w:tcPr>
          <w:p w14:paraId="49CF0843" w14:textId="77777777" w:rsidR="00946797" w:rsidRPr="00971E10" w:rsidRDefault="000807CD">
            <w:pPr>
              <w:rPr>
                <w:rFonts w:cs="Times New Roman"/>
                <w:noProof/>
                <w:color w:val="auto"/>
              </w:rPr>
            </w:pPr>
            <w:r w:rsidRPr="00971E10">
              <w:rPr>
                <w:rFonts w:cs="Times New Roman"/>
                <w:noProof/>
                <w:color w:val="auto"/>
              </w:rPr>
              <w:t>H</w:t>
            </w:r>
            <w:r w:rsidRPr="00971E10">
              <w:rPr>
                <w:rFonts w:cs="Times New Roman"/>
                <w:noProof/>
                <w:color w:val="auto"/>
              </w:rPr>
              <w:t>ầ</w:t>
            </w:r>
            <w:r w:rsidRPr="00971E10">
              <w:rPr>
                <w:rFonts w:cs="Times New Roman"/>
                <w:noProof/>
                <w:color w:val="auto"/>
              </w:rPr>
              <w:t>u như không có l</w:t>
            </w:r>
            <w:r w:rsidRPr="00971E10">
              <w:rPr>
                <w:rFonts w:cs="Times New Roman"/>
                <w:noProof/>
                <w:color w:val="auto"/>
              </w:rPr>
              <w:t>ỗ</w:t>
            </w:r>
            <w:r w:rsidRPr="00971E10">
              <w:rPr>
                <w:rFonts w:cs="Times New Roman"/>
                <w:noProof/>
                <w:color w:val="auto"/>
              </w:rPr>
              <w:t>i ph</w:t>
            </w:r>
            <w:r w:rsidRPr="00971E10">
              <w:rPr>
                <w:rFonts w:cs="Times New Roman"/>
                <w:noProof/>
                <w:color w:val="auto"/>
              </w:rPr>
              <w:t>ầ</w:t>
            </w:r>
            <w:r w:rsidRPr="00971E10">
              <w:rPr>
                <w:rFonts w:cs="Times New Roman"/>
                <w:noProof/>
                <w:color w:val="auto"/>
              </w:rPr>
              <w:t>n c</w:t>
            </w:r>
            <w:r w:rsidRPr="00971E10">
              <w:rPr>
                <w:rFonts w:cs="Times New Roman"/>
                <w:noProof/>
                <w:color w:val="auto"/>
              </w:rPr>
              <w:t>ứ</w:t>
            </w:r>
            <w:r w:rsidRPr="00971E10">
              <w:rPr>
                <w:rFonts w:cs="Times New Roman"/>
                <w:noProof/>
                <w:color w:val="auto"/>
              </w:rPr>
              <w:t>ng đáng k</w:t>
            </w:r>
            <w:r w:rsidRPr="00971E10">
              <w:rPr>
                <w:rFonts w:cs="Times New Roman"/>
                <w:noProof/>
                <w:color w:val="auto"/>
              </w:rPr>
              <w:t>ể</w:t>
            </w:r>
            <w:r w:rsidRPr="00971E10">
              <w:rPr>
                <w:rFonts w:cs="Times New Roman"/>
                <w:noProof/>
                <w:color w:val="auto"/>
              </w:rPr>
              <w:t>; trên m</w:t>
            </w:r>
            <w:r w:rsidRPr="00971E10">
              <w:rPr>
                <w:rFonts w:cs="Times New Roman"/>
                <w:noProof/>
                <w:color w:val="auto"/>
              </w:rPr>
              <w:t>ộ</w:t>
            </w:r>
            <w:r w:rsidRPr="00971E10">
              <w:rPr>
                <w:rFonts w:cs="Times New Roman"/>
                <w:noProof/>
                <w:color w:val="auto"/>
              </w:rPr>
              <w:t>t s</w:t>
            </w:r>
            <w:r w:rsidRPr="00971E10">
              <w:rPr>
                <w:rFonts w:cs="Times New Roman"/>
                <w:noProof/>
                <w:color w:val="auto"/>
              </w:rPr>
              <w:t>ố</w:t>
            </w:r>
            <w:r w:rsidRPr="00971E10">
              <w:rPr>
                <w:rFonts w:cs="Times New Roman"/>
                <w:noProof/>
                <w:color w:val="auto"/>
              </w:rPr>
              <w:t xml:space="preserve"> máy tính cá nhân đ</w:t>
            </w:r>
            <w:r w:rsidRPr="00971E10">
              <w:rPr>
                <w:rFonts w:cs="Times New Roman"/>
                <w:noProof/>
                <w:color w:val="auto"/>
              </w:rPr>
              <w:t>ờ</w:t>
            </w:r>
            <w:r w:rsidRPr="00971E10">
              <w:rPr>
                <w:rFonts w:cs="Times New Roman"/>
                <w:noProof/>
                <w:color w:val="auto"/>
              </w:rPr>
              <w:t>i cũ đôi khi g</w:t>
            </w:r>
            <w:r w:rsidRPr="00971E10">
              <w:rPr>
                <w:rFonts w:cs="Times New Roman"/>
                <w:noProof/>
                <w:color w:val="auto"/>
              </w:rPr>
              <w:t>ặ</w:t>
            </w:r>
            <w:r w:rsidRPr="00971E10">
              <w:rPr>
                <w:rFonts w:cs="Times New Roman"/>
                <w:noProof/>
                <w:color w:val="auto"/>
              </w:rPr>
              <w:t>p hi</w:t>
            </w:r>
            <w:r w:rsidRPr="00971E10">
              <w:rPr>
                <w:rFonts w:cs="Times New Roman"/>
                <w:noProof/>
                <w:color w:val="auto"/>
              </w:rPr>
              <w:t>ệ</w:t>
            </w:r>
            <w:r w:rsidRPr="00971E10">
              <w:rPr>
                <w:rFonts w:cs="Times New Roman"/>
                <w:noProof/>
                <w:color w:val="auto"/>
              </w:rPr>
              <w:t>n tư</w:t>
            </w:r>
            <w:r w:rsidRPr="00971E10">
              <w:rPr>
                <w:rFonts w:cs="Times New Roman"/>
                <w:noProof/>
                <w:color w:val="auto"/>
              </w:rPr>
              <w:t>ợ</w:t>
            </w:r>
            <w:r w:rsidRPr="00971E10">
              <w:rPr>
                <w:rFonts w:cs="Times New Roman"/>
                <w:noProof/>
                <w:color w:val="auto"/>
              </w:rPr>
              <w:t>ng lưu cache trình duy</w:t>
            </w:r>
            <w:r w:rsidRPr="00971E10">
              <w:rPr>
                <w:rFonts w:cs="Times New Roman"/>
                <w:noProof/>
                <w:color w:val="auto"/>
              </w:rPr>
              <w:t>ệ</w:t>
            </w:r>
            <w:r w:rsidRPr="00971E10">
              <w:rPr>
                <w:rFonts w:cs="Times New Roman"/>
                <w:noProof/>
                <w:color w:val="auto"/>
              </w:rPr>
              <w:t>t khi thay đ</w:t>
            </w:r>
            <w:r w:rsidRPr="00971E10">
              <w:rPr>
                <w:rFonts w:cs="Times New Roman"/>
                <w:noProof/>
                <w:color w:val="auto"/>
              </w:rPr>
              <w:t>ổ</w:t>
            </w:r>
            <w:r w:rsidRPr="00971E10">
              <w:rPr>
                <w:rFonts w:cs="Times New Roman"/>
                <w:noProof/>
                <w:color w:val="auto"/>
              </w:rPr>
              <w:t>i phiên b</w:t>
            </w:r>
            <w:r w:rsidRPr="00971E10">
              <w:rPr>
                <w:rFonts w:cs="Times New Roman"/>
                <w:noProof/>
                <w:color w:val="auto"/>
              </w:rPr>
              <w:t>ả</w:t>
            </w:r>
            <w:r w:rsidRPr="00971E10">
              <w:rPr>
                <w:rFonts w:cs="Times New Roman"/>
                <w:noProof/>
                <w:color w:val="auto"/>
              </w:rPr>
              <w:t>n giao di</w:t>
            </w:r>
            <w:r w:rsidRPr="00971E10">
              <w:rPr>
                <w:rFonts w:cs="Times New Roman"/>
                <w:noProof/>
                <w:color w:val="auto"/>
              </w:rPr>
              <w:t>ệ</w:t>
            </w:r>
            <w:r w:rsidRPr="00971E10">
              <w:rPr>
                <w:rFonts w:cs="Times New Roman"/>
                <w:noProof/>
                <w:color w:val="auto"/>
              </w:rPr>
              <w:t>n.</w:t>
            </w:r>
          </w:p>
        </w:tc>
      </w:tr>
      <w:tr w:rsidR="00946797" w:rsidRPr="00971E10" w14:paraId="226DAA1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CC8D15A" w14:textId="77777777" w:rsidR="00946797" w:rsidRPr="00971E10" w:rsidRDefault="000807CD">
            <w:pPr>
              <w:rPr>
                <w:rFonts w:cs="Times New Roman"/>
                <w:noProof/>
                <w:color w:val="auto"/>
              </w:rPr>
            </w:pPr>
            <w:r w:rsidRPr="00971E10">
              <w:rPr>
                <w:rFonts w:cs="Times New Roman"/>
                <w:b/>
                <w:noProof/>
                <w:color w:val="auto"/>
              </w:rPr>
              <w:t>Phiên b</w:t>
            </w:r>
            <w:r w:rsidRPr="00971E10">
              <w:rPr>
                <w:rFonts w:cs="Times New Roman"/>
                <w:b/>
                <w:noProof/>
                <w:color w:val="auto"/>
              </w:rPr>
              <w:t>ả</w:t>
            </w:r>
            <w:r w:rsidRPr="00971E10">
              <w:rPr>
                <w:rFonts w:cs="Times New Roman"/>
                <w:b/>
                <w:noProof/>
                <w:color w:val="auto"/>
              </w:rPr>
              <w:t>n</w:t>
            </w:r>
          </w:p>
        </w:tc>
        <w:tc>
          <w:tcPr>
            <w:tcW w:w="4702" w:type="dxa"/>
            <w:tcBorders>
              <w:top w:val="single" w:sz="4" w:space="0" w:color="auto"/>
              <w:left w:val="single" w:sz="4" w:space="0" w:color="auto"/>
              <w:bottom w:val="single" w:sz="4" w:space="0" w:color="auto"/>
              <w:right w:val="single" w:sz="4" w:space="0" w:color="auto"/>
            </w:tcBorders>
          </w:tcPr>
          <w:p w14:paraId="5F14221D" w14:textId="77777777" w:rsidR="00946797" w:rsidRPr="00971E10" w:rsidRDefault="000807CD">
            <w:pPr>
              <w:rPr>
                <w:rFonts w:cs="Times New Roman"/>
                <w:noProof/>
                <w:color w:val="auto"/>
              </w:rPr>
            </w:pPr>
            <w:r w:rsidRPr="00971E10">
              <w:rPr>
                <w:rFonts w:cs="Times New Roman"/>
                <w:noProof/>
                <w:color w:val="auto"/>
              </w:rPr>
              <w:t>H</w:t>
            </w:r>
            <w:r w:rsidRPr="00971E10">
              <w:rPr>
                <w:rFonts w:cs="Times New Roman"/>
                <w:noProof/>
                <w:color w:val="auto"/>
              </w:rPr>
              <w:t>ệ</w:t>
            </w:r>
            <w:r w:rsidRPr="00971E10">
              <w:rPr>
                <w:rFonts w:cs="Times New Roman"/>
                <w:noProof/>
                <w:color w:val="auto"/>
              </w:rPr>
              <w:t xml:space="preserve"> đi</w:t>
            </w:r>
            <w:r w:rsidRPr="00971E10">
              <w:rPr>
                <w:rFonts w:cs="Times New Roman"/>
                <w:noProof/>
                <w:color w:val="auto"/>
              </w:rPr>
              <w:t>ề</w:t>
            </w:r>
            <w:r w:rsidRPr="00971E10">
              <w:rPr>
                <w:rFonts w:cs="Times New Roman"/>
                <w:noProof/>
                <w:color w:val="auto"/>
              </w:rPr>
              <w:t>u hành Windows 10/11, macOS, Android/iOS; trình duy</w:t>
            </w:r>
            <w:r w:rsidRPr="00971E10">
              <w:rPr>
                <w:rFonts w:cs="Times New Roman"/>
                <w:noProof/>
                <w:color w:val="auto"/>
              </w:rPr>
              <w:t>ệ</w:t>
            </w:r>
            <w:r w:rsidRPr="00971E10">
              <w:rPr>
                <w:rFonts w:cs="Times New Roman"/>
                <w:noProof/>
                <w:color w:val="auto"/>
              </w:rPr>
              <w:t>t Chrome, Edge, Safari h</w:t>
            </w:r>
            <w:r w:rsidRPr="00971E10">
              <w:rPr>
                <w:rFonts w:cs="Times New Roman"/>
                <w:noProof/>
                <w:color w:val="auto"/>
              </w:rPr>
              <w:t>ỗ</w:t>
            </w:r>
            <w:r w:rsidRPr="00971E10">
              <w:rPr>
                <w:rFonts w:cs="Times New Roman"/>
                <w:noProof/>
                <w:color w:val="auto"/>
              </w:rPr>
              <w:t xml:space="preserve"> tr</w:t>
            </w:r>
            <w:r w:rsidRPr="00971E10">
              <w:rPr>
                <w:rFonts w:cs="Times New Roman"/>
                <w:noProof/>
                <w:color w:val="auto"/>
              </w:rPr>
              <w:t>ợ</w:t>
            </w:r>
            <w:r w:rsidRPr="00971E10">
              <w:rPr>
                <w:rFonts w:cs="Times New Roman"/>
                <w:noProof/>
                <w:color w:val="auto"/>
              </w:rPr>
              <w:t xml:space="preserve"> đ</w:t>
            </w:r>
            <w:r w:rsidRPr="00971E10">
              <w:rPr>
                <w:rFonts w:cs="Times New Roman"/>
                <w:noProof/>
                <w:color w:val="auto"/>
              </w:rPr>
              <w:t>ầ</w:t>
            </w:r>
            <w:r w:rsidRPr="00971E10">
              <w:rPr>
                <w:rFonts w:cs="Times New Roman"/>
                <w:noProof/>
                <w:color w:val="auto"/>
              </w:rPr>
              <w:t>y đ</w:t>
            </w:r>
            <w:r w:rsidRPr="00971E10">
              <w:rPr>
                <w:rFonts w:cs="Times New Roman"/>
                <w:noProof/>
                <w:color w:val="auto"/>
              </w:rPr>
              <w:t>ủ</w:t>
            </w:r>
            <w:r w:rsidRPr="00971E10">
              <w:rPr>
                <w:rFonts w:cs="Times New Roman"/>
                <w:noProof/>
                <w:color w:val="auto"/>
              </w:rPr>
              <w:t xml:space="preserve"> HTML5, CSS3, JavaScript ES6+, n</w:t>
            </w:r>
            <w:r w:rsidRPr="00971E10">
              <w:rPr>
                <w:rFonts w:cs="Times New Roman"/>
                <w:noProof/>
                <w:color w:val="auto"/>
              </w:rPr>
              <w:t>ề</w:t>
            </w:r>
            <w:r w:rsidRPr="00971E10">
              <w:rPr>
                <w:rFonts w:cs="Times New Roman"/>
                <w:noProof/>
                <w:color w:val="auto"/>
              </w:rPr>
              <w:t>n t</w:t>
            </w:r>
            <w:r w:rsidRPr="00971E10">
              <w:rPr>
                <w:rFonts w:cs="Times New Roman"/>
                <w:noProof/>
                <w:color w:val="auto"/>
              </w:rPr>
              <w:t>ả</w:t>
            </w:r>
            <w:r w:rsidRPr="00971E10">
              <w:rPr>
                <w:rFonts w:cs="Times New Roman"/>
                <w:noProof/>
                <w:color w:val="auto"/>
              </w:rPr>
              <w:t>ng React SPA và Node.js Express k</w:t>
            </w:r>
            <w:r w:rsidRPr="00971E10">
              <w:rPr>
                <w:rFonts w:cs="Times New Roman"/>
                <w:noProof/>
                <w:color w:val="auto"/>
              </w:rPr>
              <w:t>ế</w:t>
            </w:r>
            <w:r w:rsidRPr="00971E10">
              <w:rPr>
                <w:rFonts w:cs="Times New Roman"/>
                <w:noProof/>
                <w:color w:val="auto"/>
              </w:rPr>
              <w:t>t n</w:t>
            </w:r>
            <w:r w:rsidRPr="00971E10">
              <w:rPr>
                <w:rFonts w:cs="Times New Roman"/>
                <w:noProof/>
                <w:color w:val="auto"/>
              </w:rPr>
              <w:t>ố</w:t>
            </w:r>
            <w:r w:rsidRPr="00971E10">
              <w:rPr>
                <w:rFonts w:cs="Times New Roman"/>
                <w:noProof/>
                <w:color w:val="auto"/>
              </w:rPr>
              <w:t>i Microsoft SQL Server.</w:t>
            </w:r>
          </w:p>
        </w:tc>
      </w:tr>
    </w:tbl>
    <w:p w14:paraId="64243D34" w14:textId="77777777" w:rsidR="00946797" w:rsidRPr="00971E10" w:rsidRDefault="000807CD" w:rsidP="002F52F2">
      <w:pPr>
        <w:pStyle w:val="m2"/>
      </w:pPr>
      <w:bookmarkStart w:id="14" w:name="_Toc240272972"/>
      <w:bookmarkStart w:id="15" w:name="_Toc240897697"/>
      <w:r w:rsidRPr="00971E10">
        <w:lastRenderedPageBreak/>
        <w:t>Kh</w:t>
      </w:r>
      <w:r w:rsidRPr="00971E10">
        <w:t>ả</w:t>
      </w:r>
      <w:r w:rsidRPr="00971E10">
        <w:t>o sát nhu c</w:t>
      </w:r>
      <w:r w:rsidRPr="00971E10">
        <w:t>ầ</w:t>
      </w:r>
      <w:r w:rsidRPr="00971E10">
        <w:t>u</w:t>
      </w:r>
      <w:bookmarkEnd w:id="14"/>
      <w:bookmarkEnd w:id="15"/>
    </w:p>
    <w:p w14:paraId="5D4CDAD7" w14:textId="77777777" w:rsidR="00946797" w:rsidRPr="00971E10" w:rsidRDefault="000807CD" w:rsidP="002F52F2">
      <w:pPr>
        <w:pStyle w:val="m3"/>
      </w:pPr>
      <w:bookmarkStart w:id="16" w:name="_Toc240272973"/>
      <w:bookmarkStart w:id="17" w:name="_Toc240897698"/>
      <w:r w:rsidRPr="00971E10">
        <w:t>K</w:t>
      </w:r>
      <w:r w:rsidRPr="00971E10">
        <w:t>ế</w:t>
      </w:r>
      <w:r w:rsidRPr="00971E10">
        <w:t xml:space="preserve"> ho</w:t>
      </w:r>
      <w:r w:rsidRPr="00971E10">
        <w:t>ạ</w:t>
      </w:r>
      <w:r w:rsidRPr="00971E10">
        <w:t>ch kh</w:t>
      </w:r>
      <w:r w:rsidRPr="00971E10">
        <w:t>ả</w:t>
      </w:r>
      <w:r w:rsidRPr="00971E10">
        <w:t>o sát</w:t>
      </w:r>
      <w:bookmarkEnd w:id="16"/>
      <w:bookmarkEnd w:id="17"/>
    </w:p>
    <w:p w14:paraId="687459F9" w14:textId="77777777" w:rsidR="00946797" w:rsidRPr="00971E10" w:rsidRDefault="000807CD" w:rsidP="00BC4A85">
      <w:pPr>
        <w:pStyle w:val="nd"/>
      </w:pPr>
      <w:r w:rsidRPr="00971E10">
        <w:t>K</w:t>
      </w:r>
      <w:r w:rsidRPr="00971E10">
        <w:t>ế</w:t>
      </w:r>
      <w:r w:rsidRPr="00971E10">
        <w:t xml:space="preserve"> ho</w:t>
      </w:r>
      <w:r w:rsidRPr="00971E10">
        <w:t>ạ</w:t>
      </w:r>
      <w:r w:rsidRPr="00971E10">
        <w:t>ch th</w:t>
      </w:r>
      <w:r w:rsidRPr="00971E10">
        <w:t>ự</w:t>
      </w:r>
      <w:r w:rsidRPr="00971E10">
        <w:t>c hi</w:t>
      </w:r>
      <w:r w:rsidRPr="00971E10">
        <w:t>ệ</w:t>
      </w:r>
      <w:r w:rsidRPr="00971E10">
        <w:t>n kh</w:t>
      </w:r>
      <w:r w:rsidRPr="00971E10">
        <w:t>ả</w:t>
      </w:r>
      <w:r w:rsidRPr="00971E10">
        <w:t>o sát thu th</w:t>
      </w:r>
      <w:r w:rsidRPr="00971E10">
        <w:t>ậ</w:t>
      </w:r>
      <w:r w:rsidRPr="00971E10">
        <w:t>p ý ki</w:t>
      </w:r>
      <w:r w:rsidRPr="00971E10">
        <w:t>ế</w:t>
      </w:r>
      <w:r w:rsidRPr="00971E10">
        <w:t>n th</w:t>
      </w:r>
      <w:r w:rsidRPr="00971E10">
        <w:t>ự</w:t>
      </w:r>
      <w:r w:rsidRPr="00971E10">
        <w:t>c t</w:t>
      </w:r>
      <w:r w:rsidRPr="00971E10">
        <w:t>ế</w:t>
      </w:r>
      <w:r w:rsidRPr="00971E10">
        <w:t xml:space="preserve"> t</w:t>
      </w:r>
      <w:r w:rsidRPr="00971E10">
        <w:t>ừ</w:t>
      </w:r>
      <w:r w:rsidRPr="00971E10">
        <w:t xml:space="preserve"> các bên liên quan đư</w:t>
      </w:r>
      <w:r w:rsidRPr="00971E10">
        <w:t>ợ</w:t>
      </w:r>
      <w:r w:rsidRPr="00971E10">
        <w:t>c trình bày trong B</w:t>
      </w:r>
      <w:r w:rsidRPr="00971E10">
        <w:t>ả</w:t>
      </w:r>
      <w:r w:rsidRPr="00971E10">
        <w:t>ng 1.2:</w:t>
      </w:r>
    </w:p>
    <w:p w14:paraId="52AC8690" w14:textId="157F0E70" w:rsidR="00946797" w:rsidRPr="00971E10" w:rsidRDefault="000807CD" w:rsidP="00E2136D">
      <w:pPr>
        <w:pStyle w:val="bang1"/>
      </w:pPr>
      <w:bookmarkStart w:id="18" w:name="_Toc240291973"/>
      <w:bookmarkStart w:id="19" w:name="_Toc240898829"/>
      <w:bookmarkStart w:id="20" w:name="_Toc241488214"/>
      <w:r w:rsidRPr="00971E10">
        <w:t>K</w:t>
      </w:r>
      <w:r w:rsidRPr="00971E10">
        <w:t>ế</w:t>
      </w:r>
      <w:r w:rsidRPr="00971E10">
        <w:t xml:space="preserve"> ho</w:t>
      </w:r>
      <w:r w:rsidRPr="00971E10">
        <w:t>ạ</w:t>
      </w:r>
      <w:r w:rsidRPr="00971E10">
        <w:t>ch kh</w:t>
      </w:r>
      <w:r w:rsidRPr="00971E10">
        <w:t>ả</w:t>
      </w:r>
      <w:r w:rsidRPr="00971E10">
        <w:t>o sát nhu c</w:t>
      </w:r>
      <w:r w:rsidRPr="00971E10">
        <w:t>ầ</w:t>
      </w:r>
      <w:r w:rsidRPr="00971E10">
        <w:t>u truy</w:t>
      </w:r>
      <w:r w:rsidRPr="00971E10">
        <w:t>ề</w:t>
      </w:r>
      <w:r w:rsidRPr="00971E10">
        <w:t>n thông</w:t>
      </w:r>
      <w:bookmarkEnd w:id="18"/>
      <w:bookmarkEnd w:id="19"/>
      <w:bookmarkEnd w:id="20"/>
    </w:p>
    <w:tbl>
      <w:tblPr>
        <w:tblW w:w="0" w:type="auto"/>
        <w:jc w:val="center"/>
        <w:tblLook w:val="04A0" w:firstRow="1" w:lastRow="0" w:firstColumn="1" w:lastColumn="0" w:noHBand="0" w:noVBand="1"/>
      </w:tblPr>
      <w:tblGrid>
        <w:gridCol w:w="4526"/>
        <w:gridCol w:w="4538"/>
      </w:tblGrid>
      <w:tr w:rsidR="00946797" w:rsidRPr="00971E10" w14:paraId="728D7BC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FB32BBD" w14:textId="77777777" w:rsidR="00946797" w:rsidRPr="00971E10" w:rsidRDefault="000807CD">
            <w:pPr>
              <w:rPr>
                <w:rFonts w:cs="Times New Roman"/>
                <w:noProof/>
                <w:color w:val="auto"/>
              </w:rPr>
            </w:pPr>
            <w:r w:rsidRPr="00971E10">
              <w:rPr>
                <w:rFonts w:cs="Times New Roman"/>
                <w:b/>
                <w:noProof/>
                <w:color w:val="auto"/>
              </w:rPr>
              <w:t>Ngày ph</w:t>
            </w:r>
            <w:r w:rsidRPr="00971E10">
              <w:rPr>
                <w:rFonts w:cs="Times New Roman"/>
                <w:b/>
                <w:noProof/>
                <w:color w:val="auto"/>
              </w:rPr>
              <w:t>ỏ</w:t>
            </w:r>
            <w:r w:rsidRPr="00971E10">
              <w:rPr>
                <w:rFonts w:cs="Times New Roman"/>
                <w:b/>
                <w:noProof/>
                <w:color w:val="auto"/>
              </w:rPr>
              <w:t>ng v</w:t>
            </w:r>
            <w:r w:rsidRPr="00971E10">
              <w:rPr>
                <w:rFonts w:cs="Times New Roman"/>
                <w:b/>
                <w:noProof/>
                <w:color w:val="auto"/>
              </w:rPr>
              <w:t>ấ</w:t>
            </w:r>
            <w:r w:rsidRPr="00971E10">
              <w:rPr>
                <w:rFonts w:cs="Times New Roman"/>
                <w:b/>
                <w:noProof/>
                <w:color w:val="auto"/>
              </w:rPr>
              <w:t>n</w:t>
            </w:r>
          </w:p>
        </w:tc>
        <w:tc>
          <w:tcPr>
            <w:tcW w:w="4702" w:type="dxa"/>
            <w:tcBorders>
              <w:top w:val="single" w:sz="4" w:space="0" w:color="auto"/>
              <w:left w:val="single" w:sz="4" w:space="0" w:color="auto"/>
              <w:bottom w:val="single" w:sz="4" w:space="0" w:color="auto"/>
              <w:right w:val="single" w:sz="4" w:space="0" w:color="auto"/>
            </w:tcBorders>
          </w:tcPr>
          <w:p w14:paraId="57A1BAF0" w14:textId="77777777" w:rsidR="00946797" w:rsidRPr="00971E10" w:rsidRDefault="000807CD">
            <w:pPr>
              <w:rPr>
                <w:rFonts w:cs="Times New Roman"/>
                <w:noProof/>
                <w:color w:val="auto"/>
              </w:rPr>
            </w:pPr>
            <w:r w:rsidRPr="00971E10">
              <w:rPr>
                <w:rFonts w:cs="Times New Roman"/>
                <w:noProof/>
                <w:color w:val="auto"/>
              </w:rPr>
              <w:t>12/9/2026 – 14/9/2026</w:t>
            </w:r>
          </w:p>
        </w:tc>
      </w:tr>
      <w:tr w:rsidR="00946797" w:rsidRPr="00971E10" w14:paraId="3B7205A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8D16A8A" w14:textId="77777777" w:rsidR="00946797" w:rsidRPr="00971E10" w:rsidRDefault="000807CD">
            <w:pPr>
              <w:rPr>
                <w:rFonts w:cs="Times New Roman"/>
                <w:noProof/>
                <w:color w:val="auto"/>
              </w:rPr>
            </w:pPr>
            <w:r w:rsidRPr="00971E10">
              <w:rPr>
                <w:rFonts w:cs="Times New Roman"/>
                <w:b/>
                <w:noProof/>
                <w:color w:val="auto"/>
              </w:rPr>
              <w:t>Phương pháp ph</w:t>
            </w:r>
            <w:r w:rsidRPr="00971E10">
              <w:rPr>
                <w:rFonts w:cs="Times New Roman"/>
                <w:b/>
                <w:noProof/>
                <w:color w:val="auto"/>
              </w:rPr>
              <w:t>ỏ</w:t>
            </w:r>
            <w:r w:rsidRPr="00971E10">
              <w:rPr>
                <w:rFonts w:cs="Times New Roman"/>
                <w:b/>
                <w:noProof/>
                <w:color w:val="auto"/>
              </w:rPr>
              <w:t>ng v</w:t>
            </w:r>
            <w:r w:rsidRPr="00971E10">
              <w:rPr>
                <w:rFonts w:cs="Times New Roman"/>
                <w:b/>
                <w:noProof/>
                <w:color w:val="auto"/>
              </w:rPr>
              <w:t>ấ</w:t>
            </w:r>
            <w:r w:rsidRPr="00971E10">
              <w:rPr>
                <w:rFonts w:cs="Times New Roman"/>
                <w:b/>
                <w:noProof/>
                <w:color w:val="auto"/>
              </w:rPr>
              <w:t>n</w:t>
            </w:r>
          </w:p>
        </w:tc>
        <w:tc>
          <w:tcPr>
            <w:tcW w:w="4702" w:type="dxa"/>
            <w:tcBorders>
              <w:top w:val="single" w:sz="4" w:space="0" w:color="auto"/>
              <w:left w:val="single" w:sz="4" w:space="0" w:color="auto"/>
              <w:bottom w:val="single" w:sz="4" w:space="0" w:color="auto"/>
              <w:right w:val="single" w:sz="4" w:space="0" w:color="auto"/>
            </w:tcBorders>
          </w:tcPr>
          <w:p w14:paraId="54F0F84A" w14:textId="77777777" w:rsidR="00946797" w:rsidRPr="00971E10" w:rsidRDefault="000807CD">
            <w:pPr>
              <w:rPr>
                <w:rFonts w:cs="Times New Roman"/>
                <w:noProof/>
                <w:color w:val="auto"/>
              </w:rPr>
            </w:pPr>
            <w:r w:rsidRPr="00971E10">
              <w:rPr>
                <w:rFonts w:cs="Times New Roman"/>
                <w:noProof/>
                <w:color w:val="auto"/>
              </w:rPr>
              <w:t>Ph</w:t>
            </w:r>
            <w:r w:rsidRPr="00971E10">
              <w:rPr>
                <w:rFonts w:cs="Times New Roman"/>
                <w:noProof/>
                <w:color w:val="auto"/>
              </w:rPr>
              <w:t>ỏ</w:t>
            </w:r>
            <w:r w:rsidRPr="00971E10">
              <w:rPr>
                <w:rFonts w:cs="Times New Roman"/>
                <w:noProof/>
                <w:color w:val="auto"/>
              </w:rPr>
              <w:t>ng v</w:t>
            </w:r>
            <w:r w:rsidRPr="00971E10">
              <w:rPr>
                <w:rFonts w:cs="Times New Roman"/>
                <w:noProof/>
                <w:color w:val="auto"/>
              </w:rPr>
              <w:t>ấ</w:t>
            </w:r>
            <w:r w:rsidRPr="00971E10">
              <w:rPr>
                <w:rFonts w:cs="Times New Roman"/>
                <w:noProof/>
                <w:color w:val="auto"/>
              </w:rPr>
              <w:t>n tr</w:t>
            </w:r>
            <w:r w:rsidRPr="00971E10">
              <w:rPr>
                <w:rFonts w:cs="Times New Roman"/>
                <w:noProof/>
                <w:color w:val="auto"/>
              </w:rPr>
              <w:t>ự</w:t>
            </w:r>
            <w:r w:rsidRPr="00971E10">
              <w:rPr>
                <w:rFonts w:cs="Times New Roman"/>
                <w:noProof/>
                <w:color w:val="auto"/>
              </w:rPr>
              <w:t>c ti</w:t>
            </w:r>
            <w:r w:rsidRPr="00971E10">
              <w:rPr>
                <w:rFonts w:cs="Times New Roman"/>
                <w:noProof/>
                <w:color w:val="auto"/>
              </w:rPr>
              <w:t>ế</w:t>
            </w:r>
            <w:r w:rsidRPr="00971E10">
              <w:rPr>
                <w:rFonts w:cs="Times New Roman"/>
                <w:noProof/>
                <w:color w:val="auto"/>
              </w:rPr>
              <w:t>p chuyên sâu k</w:t>
            </w:r>
            <w:r w:rsidRPr="00971E10">
              <w:rPr>
                <w:rFonts w:cs="Times New Roman"/>
                <w:noProof/>
                <w:color w:val="auto"/>
              </w:rPr>
              <w:t>ế</w:t>
            </w:r>
            <w:r w:rsidRPr="00971E10">
              <w:rPr>
                <w:rFonts w:cs="Times New Roman"/>
                <w:noProof/>
                <w:color w:val="auto"/>
              </w:rPr>
              <w:t>t h</w:t>
            </w:r>
            <w:r w:rsidRPr="00971E10">
              <w:rPr>
                <w:rFonts w:cs="Times New Roman"/>
                <w:noProof/>
                <w:color w:val="auto"/>
              </w:rPr>
              <w:t>ợ</w:t>
            </w:r>
            <w:r w:rsidRPr="00971E10">
              <w:rPr>
                <w:rFonts w:cs="Times New Roman"/>
                <w:noProof/>
                <w:color w:val="auto"/>
              </w:rPr>
              <w:t>p phi</w:t>
            </w:r>
            <w:r w:rsidRPr="00971E10">
              <w:rPr>
                <w:rFonts w:cs="Times New Roman"/>
                <w:noProof/>
                <w:color w:val="auto"/>
              </w:rPr>
              <w:t>ế</w:t>
            </w:r>
            <w:r w:rsidRPr="00971E10">
              <w:rPr>
                <w:rFonts w:cs="Times New Roman"/>
                <w:noProof/>
                <w:color w:val="auto"/>
              </w:rPr>
              <w:t>u kh</w:t>
            </w:r>
            <w:r w:rsidRPr="00971E10">
              <w:rPr>
                <w:rFonts w:cs="Times New Roman"/>
                <w:noProof/>
                <w:color w:val="auto"/>
              </w:rPr>
              <w:t>ả</w:t>
            </w:r>
            <w:r w:rsidRPr="00971E10">
              <w:rPr>
                <w:rFonts w:cs="Times New Roman"/>
                <w:noProof/>
                <w:color w:val="auto"/>
              </w:rPr>
              <w:t>o sát tr</w:t>
            </w:r>
            <w:r w:rsidRPr="00971E10">
              <w:rPr>
                <w:rFonts w:cs="Times New Roman"/>
                <w:noProof/>
                <w:color w:val="auto"/>
              </w:rPr>
              <w:t>ự</w:t>
            </w:r>
            <w:r w:rsidRPr="00971E10">
              <w:rPr>
                <w:rFonts w:cs="Times New Roman"/>
                <w:noProof/>
                <w:color w:val="auto"/>
              </w:rPr>
              <w:t>c tuy</w:t>
            </w:r>
            <w:r w:rsidRPr="00971E10">
              <w:rPr>
                <w:rFonts w:cs="Times New Roman"/>
                <w:noProof/>
                <w:color w:val="auto"/>
              </w:rPr>
              <w:t>ế</w:t>
            </w:r>
            <w:r w:rsidRPr="00971E10">
              <w:rPr>
                <w:rFonts w:cs="Times New Roman"/>
                <w:noProof/>
                <w:color w:val="auto"/>
              </w:rPr>
              <w:t>n trên Google Forms</w:t>
            </w:r>
          </w:p>
        </w:tc>
      </w:tr>
      <w:tr w:rsidR="00946797" w:rsidRPr="00971E10" w14:paraId="6B7A16E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04F982F" w14:textId="77777777" w:rsidR="00946797" w:rsidRPr="00971E10" w:rsidRDefault="000807CD">
            <w:pPr>
              <w:rPr>
                <w:rFonts w:cs="Times New Roman"/>
                <w:noProof/>
                <w:color w:val="auto"/>
              </w:rPr>
            </w:pPr>
            <w:r w:rsidRPr="00971E10">
              <w:rPr>
                <w:rFonts w:cs="Times New Roman"/>
                <w:b/>
                <w:noProof/>
                <w:color w:val="auto"/>
              </w:rPr>
              <w:t>S</w:t>
            </w:r>
            <w:r w:rsidRPr="00971E10">
              <w:rPr>
                <w:rFonts w:cs="Times New Roman"/>
                <w:b/>
                <w:noProof/>
                <w:color w:val="auto"/>
              </w:rPr>
              <w:t>ố</w:t>
            </w:r>
            <w:r w:rsidRPr="00971E10">
              <w:rPr>
                <w:rFonts w:cs="Times New Roman"/>
                <w:b/>
                <w:noProof/>
                <w:color w:val="auto"/>
              </w:rPr>
              <w:t xml:space="preserve"> lư</w:t>
            </w:r>
            <w:r w:rsidRPr="00971E10">
              <w:rPr>
                <w:rFonts w:cs="Times New Roman"/>
                <w:b/>
                <w:noProof/>
                <w:color w:val="auto"/>
              </w:rPr>
              <w:t>ợ</w:t>
            </w:r>
            <w:r w:rsidRPr="00971E10">
              <w:rPr>
                <w:rFonts w:cs="Times New Roman"/>
                <w:b/>
                <w:noProof/>
                <w:color w:val="auto"/>
              </w:rPr>
              <w:t>ng câu h</w:t>
            </w:r>
            <w:r w:rsidRPr="00971E10">
              <w:rPr>
                <w:rFonts w:cs="Times New Roman"/>
                <w:b/>
                <w:noProof/>
                <w:color w:val="auto"/>
              </w:rPr>
              <w:t>ỏ</w:t>
            </w:r>
            <w:r w:rsidRPr="00971E10">
              <w:rPr>
                <w:rFonts w:cs="Times New Roman"/>
                <w:b/>
                <w:noProof/>
                <w:color w:val="auto"/>
              </w:rPr>
              <w:t>i</w:t>
            </w:r>
          </w:p>
        </w:tc>
        <w:tc>
          <w:tcPr>
            <w:tcW w:w="4702" w:type="dxa"/>
            <w:tcBorders>
              <w:top w:val="single" w:sz="4" w:space="0" w:color="auto"/>
              <w:left w:val="single" w:sz="4" w:space="0" w:color="auto"/>
              <w:bottom w:val="single" w:sz="4" w:space="0" w:color="auto"/>
              <w:right w:val="single" w:sz="4" w:space="0" w:color="auto"/>
            </w:tcBorders>
          </w:tcPr>
          <w:p w14:paraId="288E059D" w14:textId="77777777" w:rsidR="00946797" w:rsidRPr="00971E10" w:rsidRDefault="000807CD">
            <w:pPr>
              <w:rPr>
                <w:rFonts w:cs="Times New Roman"/>
                <w:noProof/>
                <w:color w:val="auto"/>
              </w:rPr>
            </w:pPr>
            <w:r w:rsidRPr="00971E10">
              <w:rPr>
                <w:rFonts w:cs="Times New Roman"/>
                <w:noProof/>
                <w:color w:val="auto"/>
              </w:rPr>
              <w:t>5 – 6 câu h</w:t>
            </w:r>
            <w:r w:rsidRPr="00971E10">
              <w:rPr>
                <w:rFonts w:cs="Times New Roman"/>
                <w:noProof/>
                <w:color w:val="auto"/>
              </w:rPr>
              <w:t>ỏ</w:t>
            </w:r>
            <w:r w:rsidRPr="00971E10">
              <w:rPr>
                <w:rFonts w:cs="Times New Roman"/>
                <w:noProof/>
                <w:color w:val="auto"/>
              </w:rPr>
              <w:t>i tr</w:t>
            </w:r>
            <w:r w:rsidRPr="00971E10">
              <w:rPr>
                <w:rFonts w:cs="Times New Roman"/>
                <w:noProof/>
                <w:color w:val="auto"/>
              </w:rPr>
              <w:t>ọ</w:t>
            </w:r>
            <w:r w:rsidRPr="00971E10">
              <w:rPr>
                <w:rFonts w:cs="Times New Roman"/>
                <w:noProof/>
                <w:color w:val="auto"/>
              </w:rPr>
              <w:t>ng tâm / đ</w:t>
            </w:r>
            <w:r w:rsidRPr="00971E10">
              <w:rPr>
                <w:rFonts w:cs="Times New Roman"/>
                <w:noProof/>
                <w:color w:val="auto"/>
              </w:rPr>
              <w:t>ố</w:t>
            </w:r>
            <w:r w:rsidRPr="00971E10">
              <w:rPr>
                <w:rFonts w:cs="Times New Roman"/>
                <w:noProof/>
                <w:color w:val="auto"/>
              </w:rPr>
              <w:t>i tư</w:t>
            </w:r>
            <w:r w:rsidRPr="00971E10">
              <w:rPr>
                <w:rFonts w:cs="Times New Roman"/>
                <w:noProof/>
                <w:color w:val="auto"/>
              </w:rPr>
              <w:t>ợ</w:t>
            </w:r>
            <w:r w:rsidRPr="00971E10">
              <w:rPr>
                <w:rFonts w:cs="Times New Roman"/>
                <w:noProof/>
                <w:color w:val="auto"/>
              </w:rPr>
              <w:t>ng</w:t>
            </w:r>
          </w:p>
        </w:tc>
      </w:tr>
      <w:tr w:rsidR="00946797" w:rsidRPr="00971E10" w14:paraId="5EDC2BB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CD5E9B" w14:textId="77777777" w:rsidR="00946797" w:rsidRPr="00971E10" w:rsidRDefault="000807CD">
            <w:pPr>
              <w:rPr>
                <w:rFonts w:cs="Times New Roman"/>
                <w:noProof/>
                <w:color w:val="auto"/>
              </w:rPr>
            </w:pPr>
            <w:r w:rsidRPr="00971E10">
              <w:rPr>
                <w:rFonts w:cs="Times New Roman"/>
                <w:b/>
                <w:noProof/>
                <w:color w:val="auto"/>
              </w:rPr>
              <w:t>Th</w:t>
            </w:r>
            <w:r w:rsidRPr="00971E10">
              <w:rPr>
                <w:rFonts w:cs="Times New Roman"/>
                <w:b/>
                <w:noProof/>
                <w:color w:val="auto"/>
              </w:rPr>
              <w:t>ờ</w:t>
            </w:r>
            <w:r w:rsidRPr="00971E10">
              <w:rPr>
                <w:rFonts w:cs="Times New Roman"/>
                <w:b/>
                <w:noProof/>
                <w:color w:val="auto"/>
              </w:rPr>
              <w:t>i gian ph</w:t>
            </w:r>
            <w:r w:rsidRPr="00971E10">
              <w:rPr>
                <w:rFonts w:cs="Times New Roman"/>
                <w:b/>
                <w:noProof/>
                <w:color w:val="auto"/>
              </w:rPr>
              <w:t>ỏ</w:t>
            </w:r>
            <w:r w:rsidRPr="00971E10">
              <w:rPr>
                <w:rFonts w:cs="Times New Roman"/>
                <w:b/>
                <w:noProof/>
                <w:color w:val="auto"/>
              </w:rPr>
              <w:t>ng v</w:t>
            </w:r>
            <w:r w:rsidRPr="00971E10">
              <w:rPr>
                <w:rFonts w:cs="Times New Roman"/>
                <w:b/>
                <w:noProof/>
                <w:color w:val="auto"/>
              </w:rPr>
              <w:t>ấ</w:t>
            </w:r>
            <w:r w:rsidRPr="00971E10">
              <w:rPr>
                <w:rFonts w:cs="Times New Roman"/>
                <w:b/>
                <w:noProof/>
                <w:color w:val="auto"/>
              </w:rPr>
              <w:t>n</w:t>
            </w:r>
          </w:p>
        </w:tc>
        <w:tc>
          <w:tcPr>
            <w:tcW w:w="4702" w:type="dxa"/>
            <w:tcBorders>
              <w:top w:val="single" w:sz="4" w:space="0" w:color="auto"/>
              <w:left w:val="single" w:sz="4" w:space="0" w:color="auto"/>
              <w:bottom w:val="single" w:sz="4" w:space="0" w:color="auto"/>
              <w:right w:val="single" w:sz="4" w:space="0" w:color="auto"/>
            </w:tcBorders>
          </w:tcPr>
          <w:p w14:paraId="72B32D42" w14:textId="77777777" w:rsidR="00946797" w:rsidRPr="00971E10" w:rsidRDefault="000807CD">
            <w:pPr>
              <w:rPr>
                <w:rFonts w:cs="Times New Roman"/>
                <w:noProof/>
                <w:color w:val="auto"/>
              </w:rPr>
            </w:pPr>
            <w:r w:rsidRPr="00971E10">
              <w:rPr>
                <w:rFonts w:cs="Times New Roman"/>
                <w:noProof/>
                <w:color w:val="auto"/>
              </w:rPr>
              <w:t>20 – 30 phút / ngư</w:t>
            </w:r>
            <w:r w:rsidRPr="00971E10">
              <w:rPr>
                <w:rFonts w:cs="Times New Roman"/>
                <w:noProof/>
                <w:color w:val="auto"/>
              </w:rPr>
              <w:t>ờ</w:t>
            </w:r>
            <w:r w:rsidRPr="00971E10">
              <w:rPr>
                <w:rFonts w:cs="Times New Roman"/>
                <w:noProof/>
                <w:color w:val="auto"/>
              </w:rPr>
              <w:t>i</w:t>
            </w:r>
          </w:p>
        </w:tc>
      </w:tr>
      <w:tr w:rsidR="00946797" w:rsidRPr="00971E10" w14:paraId="3148320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F861DAA" w14:textId="77777777" w:rsidR="00946797" w:rsidRPr="00971E10" w:rsidRDefault="000807CD">
            <w:pPr>
              <w:rPr>
                <w:rFonts w:cs="Times New Roman"/>
                <w:noProof/>
                <w:color w:val="auto"/>
              </w:rPr>
            </w:pPr>
            <w:r w:rsidRPr="00971E10">
              <w:rPr>
                <w:rFonts w:cs="Times New Roman"/>
                <w:b/>
                <w:noProof/>
                <w:color w:val="auto"/>
              </w:rPr>
              <w:t>M</w:t>
            </w:r>
            <w:r w:rsidRPr="00971E10">
              <w:rPr>
                <w:rFonts w:cs="Times New Roman"/>
                <w:b/>
                <w:noProof/>
                <w:color w:val="auto"/>
              </w:rPr>
              <w:t>ụ</w:t>
            </w:r>
            <w:r w:rsidRPr="00971E10">
              <w:rPr>
                <w:rFonts w:cs="Times New Roman"/>
                <w:b/>
                <w:noProof/>
                <w:color w:val="auto"/>
              </w:rPr>
              <w:t>c tiêu ph</w:t>
            </w:r>
            <w:r w:rsidRPr="00971E10">
              <w:rPr>
                <w:rFonts w:cs="Times New Roman"/>
                <w:b/>
                <w:noProof/>
                <w:color w:val="auto"/>
              </w:rPr>
              <w:t>ỏ</w:t>
            </w:r>
            <w:r w:rsidRPr="00971E10">
              <w:rPr>
                <w:rFonts w:cs="Times New Roman"/>
                <w:b/>
                <w:noProof/>
                <w:color w:val="auto"/>
              </w:rPr>
              <w:t>ng v</w:t>
            </w:r>
            <w:r w:rsidRPr="00971E10">
              <w:rPr>
                <w:rFonts w:cs="Times New Roman"/>
                <w:b/>
                <w:noProof/>
                <w:color w:val="auto"/>
              </w:rPr>
              <w:t>ấ</w:t>
            </w:r>
            <w:r w:rsidRPr="00971E10">
              <w:rPr>
                <w:rFonts w:cs="Times New Roman"/>
                <w:b/>
                <w:noProof/>
                <w:color w:val="auto"/>
              </w:rPr>
              <w:t>n</w:t>
            </w:r>
          </w:p>
        </w:tc>
        <w:tc>
          <w:tcPr>
            <w:tcW w:w="4702" w:type="dxa"/>
            <w:tcBorders>
              <w:top w:val="single" w:sz="4" w:space="0" w:color="auto"/>
              <w:left w:val="single" w:sz="4" w:space="0" w:color="auto"/>
              <w:bottom w:val="single" w:sz="4" w:space="0" w:color="auto"/>
              <w:right w:val="single" w:sz="4" w:space="0" w:color="auto"/>
            </w:tcBorders>
          </w:tcPr>
          <w:p w14:paraId="172CEB36" w14:textId="77777777" w:rsidR="00946797" w:rsidRPr="00971E10" w:rsidRDefault="000807CD">
            <w:pPr>
              <w:rPr>
                <w:rFonts w:cs="Times New Roman"/>
                <w:noProof/>
                <w:color w:val="auto"/>
              </w:rPr>
            </w:pPr>
            <w:r w:rsidRPr="00971E10">
              <w:rPr>
                <w:rFonts w:cs="Times New Roman"/>
                <w:noProof/>
                <w:color w:val="auto"/>
              </w:rPr>
              <w:t>Xác đ</w:t>
            </w:r>
            <w:r w:rsidRPr="00971E10">
              <w:rPr>
                <w:rFonts w:cs="Times New Roman"/>
                <w:noProof/>
                <w:color w:val="auto"/>
              </w:rPr>
              <w:t>ị</w:t>
            </w:r>
            <w:r w:rsidRPr="00971E10">
              <w:rPr>
                <w:rFonts w:cs="Times New Roman"/>
                <w:noProof/>
                <w:color w:val="auto"/>
              </w:rPr>
              <w:t>nh rõ các đi</w:t>
            </w:r>
            <w:r w:rsidRPr="00971E10">
              <w:rPr>
                <w:rFonts w:cs="Times New Roman"/>
                <w:noProof/>
                <w:color w:val="auto"/>
              </w:rPr>
              <w:t>ể</w:t>
            </w:r>
            <w:r w:rsidRPr="00971E10">
              <w:rPr>
                <w:rFonts w:cs="Times New Roman"/>
                <w:noProof/>
                <w:color w:val="auto"/>
              </w:rPr>
              <w:t>m ngh</w:t>
            </w:r>
            <w:r w:rsidRPr="00971E10">
              <w:rPr>
                <w:rFonts w:cs="Times New Roman"/>
                <w:noProof/>
                <w:color w:val="auto"/>
              </w:rPr>
              <w:t>ẽ</w:t>
            </w:r>
            <w:r w:rsidRPr="00971E10">
              <w:rPr>
                <w:rFonts w:cs="Times New Roman"/>
                <w:noProof/>
                <w:color w:val="auto"/>
              </w:rPr>
              <w:t>n trong quy trình t</w:t>
            </w:r>
            <w:r w:rsidRPr="00971E10">
              <w:rPr>
                <w:rFonts w:cs="Times New Roman"/>
                <w:noProof/>
                <w:color w:val="auto"/>
              </w:rPr>
              <w:t>ạ</w:t>
            </w:r>
            <w:r w:rsidRPr="00971E10">
              <w:rPr>
                <w:rFonts w:cs="Times New Roman"/>
                <w:noProof/>
                <w:color w:val="auto"/>
              </w:rPr>
              <w:t>o bài vi</w:t>
            </w:r>
            <w:r w:rsidRPr="00971E10">
              <w:rPr>
                <w:rFonts w:cs="Times New Roman"/>
                <w:noProof/>
                <w:color w:val="auto"/>
              </w:rPr>
              <w:t>ế</w:t>
            </w:r>
            <w:r w:rsidRPr="00971E10">
              <w:rPr>
                <w:rFonts w:cs="Times New Roman"/>
                <w:noProof/>
                <w:color w:val="auto"/>
              </w:rPr>
              <w:t>t; nhu c</w:t>
            </w:r>
            <w:r w:rsidRPr="00971E10">
              <w:rPr>
                <w:rFonts w:cs="Times New Roman"/>
                <w:noProof/>
                <w:color w:val="auto"/>
              </w:rPr>
              <w:t>ầ</w:t>
            </w:r>
            <w:r w:rsidRPr="00971E10">
              <w:rPr>
                <w:rFonts w:cs="Times New Roman"/>
                <w:noProof/>
                <w:color w:val="auto"/>
              </w:rPr>
              <w:t xml:space="preserve">u </w:t>
            </w:r>
            <w:r w:rsidRPr="00971E10">
              <w:rPr>
                <w:rFonts w:cs="Times New Roman"/>
                <w:noProof/>
                <w:color w:val="auto"/>
              </w:rPr>
              <w:t>ứ</w:t>
            </w:r>
            <w:r w:rsidRPr="00971E10">
              <w:rPr>
                <w:rFonts w:cs="Times New Roman"/>
                <w:noProof/>
                <w:color w:val="auto"/>
              </w:rPr>
              <w:t>ng d</w:t>
            </w:r>
            <w:r w:rsidRPr="00971E10">
              <w:rPr>
                <w:rFonts w:cs="Times New Roman"/>
                <w:noProof/>
                <w:color w:val="auto"/>
              </w:rPr>
              <w:t>ụ</w:t>
            </w:r>
            <w:r w:rsidRPr="00971E10">
              <w:rPr>
                <w:rFonts w:cs="Times New Roman"/>
                <w:noProof/>
                <w:color w:val="auto"/>
              </w:rPr>
              <w:t>ng Tr</w:t>
            </w:r>
            <w:r w:rsidRPr="00971E10">
              <w:rPr>
                <w:rFonts w:cs="Times New Roman"/>
                <w:noProof/>
                <w:color w:val="auto"/>
              </w:rPr>
              <w:t>ợ</w:t>
            </w:r>
            <w:r w:rsidRPr="00971E10">
              <w:rPr>
                <w:rFonts w:cs="Times New Roman"/>
                <w:noProof/>
                <w:color w:val="auto"/>
              </w:rPr>
              <w:t xml:space="preserve"> lý AI vào vi</w:t>
            </w:r>
            <w:r w:rsidRPr="00971E10">
              <w:rPr>
                <w:rFonts w:cs="Times New Roman"/>
                <w:noProof/>
                <w:color w:val="auto"/>
              </w:rPr>
              <w:t>ế</w:t>
            </w:r>
            <w:r w:rsidRPr="00971E10">
              <w:rPr>
                <w:rFonts w:cs="Times New Roman"/>
                <w:noProof/>
                <w:color w:val="auto"/>
              </w:rPr>
              <w:t>t bài, t</w:t>
            </w:r>
            <w:r w:rsidRPr="00971E10">
              <w:rPr>
                <w:rFonts w:cs="Times New Roman"/>
                <w:noProof/>
                <w:color w:val="auto"/>
              </w:rPr>
              <w:t>ạ</w:t>
            </w:r>
            <w:r w:rsidRPr="00971E10">
              <w:rPr>
                <w:rFonts w:cs="Times New Roman"/>
                <w:noProof/>
                <w:color w:val="auto"/>
              </w:rPr>
              <w:t xml:space="preserve">o </w:t>
            </w:r>
            <w:r w:rsidRPr="00971E10">
              <w:rPr>
                <w:rFonts w:cs="Times New Roman"/>
                <w:noProof/>
                <w:color w:val="auto"/>
              </w:rPr>
              <w:t>ả</w:t>
            </w:r>
            <w:r w:rsidRPr="00971E10">
              <w:rPr>
                <w:rFonts w:cs="Times New Roman"/>
                <w:noProof/>
                <w:color w:val="auto"/>
              </w:rPr>
              <w:t>nh/video; nhu c</w:t>
            </w:r>
            <w:r w:rsidRPr="00971E10">
              <w:rPr>
                <w:rFonts w:cs="Times New Roman"/>
                <w:noProof/>
                <w:color w:val="auto"/>
              </w:rPr>
              <w:t>ầ</w:t>
            </w:r>
            <w:r w:rsidRPr="00971E10">
              <w:rPr>
                <w:rFonts w:cs="Times New Roman"/>
                <w:noProof/>
                <w:color w:val="auto"/>
              </w:rPr>
              <w:t>u h</w:t>
            </w:r>
            <w:r w:rsidRPr="00971E10">
              <w:rPr>
                <w:rFonts w:cs="Times New Roman"/>
                <w:noProof/>
                <w:color w:val="auto"/>
              </w:rPr>
              <w:t>ẹ</w:t>
            </w:r>
            <w:r w:rsidRPr="00971E10">
              <w:rPr>
                <w:rFonts w:cs="Times New Roman"/>
                <w:noProof/>
                <w:color w:val="auto"/>
              </w:rPr>
              <w:t>n gi</w:t>
            </w:r>
            <w:r w:rsidRPr="00971E10">
              <w:rPr>
                <w:rFonts w:cs="Times New Roman"/>
                <w:noProof/>
                <w:color w:val="auto"/>
              </w:rPr>
              <w:t>ờ</w:t>
            </w:r>
            <w:r w:rsidRPr="00971E10">
              <w:rPr>
                <w:rFonts w:cs="Times New Roman"/>
                <w:noProof/>
                <w:color w:val="auto"/>
              </w:rPr>
              <w:t xml:space="preserve"> xu</w:t>
            </w:r>
            <w:r w:rsidRPr="00971E10">
              <w:rPr>
                <w:rFonts w:cs="Times New Roman"/>
                <w:noProof/>
                <w:color w:val="auto"/>
              </w:rPr>
              <w:t>ấ</w:t>
            </w:r>
            <w:r w:rsidRPr="00971E10">
              <w:rPr>
                <w:rFonts w:cs="Times New Roman"/>
                <w:noProof/>
                <w:color w:val="auto"/>
              </w:rPr>
              <w:t>t b</w:t>
            </w:r>
            <w:r w:rsidRPr="00971E10">
              <w:rPr>
                <w:rFonts w:cs="Times New Roman"/>
                <w:noProof/>
                <w:color w:val="auto"/>
              </w:rPr>
              <w:t>ả</w:t>
            </w:r>
            <w:r w:rsidRPr="00971E10">
              <w:rPr>
                <w:rFonts w:cs="Times New Roman"/>
                <w:noProof/>
                <w:color w:val="auto"/>
              </w:rPr>
              <w:t>n và đ</w:t>
            </w:r>
            <w:r w:rsidRPr="00971E10">
              <w:rPr>
                <w:rFonts w:cs="Times New Roman"/>
                <w:noProof/>
                <w:color w:val="auto"/>
              </w:rPr>
              <w:t>ồ</w:t>
            </w:r>
            <w:r w:rsidRPr="00971E10">
              <w:rPr>
                <w:rFonts w:cs="Times New Roman"/>
                <w:noProof/>
                <w:color w:val="auto"/>
              </w:rPr>
              <w:t>ng b</w:t>
            </w:r>
            <w:r w:rsidRPr="00971E10">
              <w:rPr>
                <w:rFonts w:cs="Times New Roman"/>
                <w:noProof/>
                <w:color w:val="auto"/>
              </w:rPr>
              <w:t>ộ</w:t>
            </w:r>
            <w:r w:rsidRPr="00971E10">
              <w:rPr>
                <w:rFonts w:cs="Times New Roman"/>
                <w:noProof/>
                <w:color w:val="auto"/>
              </w:rPr>
              <w:t xml:space="preserve"> Fanpage; các ch</w:t>
            </w:r>
            <w:r w:rsidRPr="00971E10">
              <w:rPr>
                <w:rFonts w:cs="Times New Roman"/>
                <w:noProof/>
                <w:color w:val="auto"/>
              </w:rPr>
              <w:t>ỉ</w:t>
            </w:r>
            <w:r w:rsidRPr="00971E10">
              <w:rPr>
                <w:rFonts w:cs="Times New Roman"/>
                <w:noProof/>
                <w:color w:val="auto"/>
              </w:rPr>
              <w:t xml:space="preserve"> s</w:t>
            </w:r>
            <w:r w:rsidRPr="00971E10">
              <w:rPr>
                <w:rFonts w:cs="Times New Roman"/>
                <w:noProof/>
                <w:color w:val="auto"/>
              </w:rPr>
              <w:t>ố</w:t>
            </w:r>
            <w:r w:rsidRPr="00971E10">
              <w:rPr>
                <w:rFonts w:cs="Times New Roman"/>
                <w:noProof/>
                <w:color w:val="auto"/>
              </w:rPr>
              <w:t xml:space="preserve"> th</w:t>
            </w:r>
            <w:r w:rsidRPr="00971E10">
              <w:rPr>
                <w:rFonts w:cs="Times New Roman"/>
                <w:noProof/>
                <w:color w:val="auto"/>
              </w:rPr>
              <w:t>ố</w:t>
            </w:r>
            <w:r w:rsidRPr="00971E10">
              <w:rPr>
                <w:rFonts w:cs="Times New Roman"/>
                <w:noProof/>
                <w:color w:val="auto"/>
              </w:rPr>
              <w:t>ng kê Dashboard c</w:t>
            </w:r>
            <w:r w:rsidRPr="00971E10">
              <w:rPr>
                <w:rFonts w:cs="Times New Roman"/>
                <w:noProof/>
                <w:color w:val="auto"/>
              </w:rPr>
              <w:t>ầ</w:t>
            </w:r>
            <w:r w:rsidRPr="00971E10">
              <w:rPr>
                <w:rFonts w:cs="Times New Roman"/>
                <w:noProof/>
                <w:color w:val="auto"/>
              </w:rPr>
              <w:t>n thi</w:t>
            </w:r>
            <w:r w:rsidRPr="00971E10">
              <w:rPr>
                <w:rFonts w:cs="Times New Roman"/>
                <w:noProof/>
                <w:color w:val="auto"/>
              </w:rPr>
              <w:t>ế</w:t>
            </w:r>
            <w:r w:rsidRPr="00971E10">
              <w:rPr>
                <w:rFonts w:cs="Times New Roman"/>
                <w:noProof/>
                <w:color w:val="auto"/>
              </w:rPr>
              <w:t>t</w:t>
            </w:r>
          </w:p>
        </w:tc>
      </w:tr>
      <w:tr w:rsidR="00946797" w:rsidRPr="00971E10" w14:paraId="5CDA039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9B45EAF" w14:textId="77777777" w:rsidR="00946797" w:rsidRPr="00971E10" w:rsidRDefault="000807CD">
            <w:pPr>
              <w:rPr>
                <w:rFonts w:cs="Times New Roman"/>
                <w:noProof/>
                <w:color w:val="auto"/>
              </w:rPr>
            </w:pPr>
            <w:r w:rsidRPr="00971E10">
              <w:rPr>
                <w:rFonts w:cs="Times New Roman"/>
                <w:b/>
                <w:noProof/>
                <w:color w:val="auto"/>
              </w:rPr>
              <w:t>Đ</w:t>
            </w:r>
            <w:r w:rsidRPr="00971E10">
              <w:rPr>
                <w:rFonts w:cs="Times New Roman"/>
                <w:b/>
                <w:noProof/>
                <w:color w:val="auto"/>
              </w:rPr>
              <w:t>ố</w:t>
            </w:r>
            <w:r w:rsidRPr="00971E10">
              <w:rPr>
                <w:rFonts w:cs="Times New Roman"/>
                <w:b/>
                <w:noProof/>
                <w:color w:val="auto"/>
              </w:rPr>
              <w:t>i tư</w:t>
            </w:r>
            <w:r w:rsidRPr="00971E10">
              <w:rPr>
                <w:rFonts w:cs="Times New Roman"/>
                <w:b/>
                <w:noProof/>
                <w:color w:val="auto"/>
              </w:rPr>
              <w:t>ợ</w:t>
            </w:r>
            <w:r w:rsidRPr="00971E10">
              <w:rPr>
                <w:rFonts w:cs="Times New Roman"/>
                <w:b/>
                <w:noProof/>
                <w:color w:val="auto"/>
              </w:rPr>
              <w:t>ng ph</w:t>
            </w:r>
            <w:r w:rsidRPr="00971E10">
              <w:rPr>
                <w:rFonts w:cs="Times New Roman"/>
                <w:b/>
                <w:noProof/>
                <w:color w:val="auto"/>
              </w:rPr>
              <w:t>ỏ</w:t>
            </w:r>
            <w:r w:rsidRPr="00971E10">
              <w:rPr>
                <w:rFonts w:cs="Times New Roman"/>
                <w:b/>
                <w:noProof/>
                <w:color w:val="auto"/>
              </w:rPr>
              <w:t>ng v</w:t>
            </w:r>
            <w:r w:rsidRPr="00971E10">
              <w:rPr>
                <w:rFonts w:cs="Times New Roman"/>
                <w:b/>
                <w:noProof/>
                <w:color w:val="auto"/>
              </w:rPr>
              <w:t>ấ</w:t>
            </w:r>
            <w:r w:rsidRPr="00971E10">
              <w:rPr>
                <w:rFonts w:cs="Times New Roman"/>
                <w:b/>
                <w:noProof/>
                <w:color w:val="auto"/>
              </w:rPr>
              <w:t>n</w:t>
            </w:r>
          </w:p>
        </w:tc>
        <w:tc>
          <w:tcPr>
            <w:tcW w:w="4702" w:type="dxa"/>
            <w:tcBorders>
              <w:top w:val="single" w:sz="4" w:space="0" w:color="auto"/>
              <w:left w:val="single" w:sz="4" w:space="0" w:color="auto"/>
              <w:bottom w:val="single" w:sz="4" w:space="0" w:color="auto"/>
              <w:right w:val="single" w:sz="4" w:space="0" w:color="auto"/>
            </w:tcBorders>
          </w:tcPr>
          <w:p w14:paraId="57A12A20" w14:textId="77777777" w:rsidR="00946797" w:rsidRPr="00971E10" w:rsidRDefault="000807CD">
            <w:pPr>
              <w:rPr>
                <w:rFonts w:cs="Times New Roman"/>
                <w:noProof/>
                <w:color w:val="auto"/>
              </w:rPr>
            </w:pPr>
            <w:r w:rsidRPr="00971E10">
              <w:rPr>
                <w:rFonts w:cs="Times New Roman"/>
                <w:noProof/>
                <w:color w:val="auto"/>
              </w:rPr>
              <w:t>Lãnh đ</w:t>
            </w:r>
            <w:r w:rsidRPr="00971E10">
              <w:rPr>
                <w:rFonts w:cs="Times New Roman"/>
                <w:noProof/>
                <w:color w:val="auto"/>
              </w:rPr>
              <w:t>ạ</w:t>
            </w:r>
            <w:r w:rsidRPr="00971E10">
              <w:rPr>
                <w:rFonts w:cs="Times New Roman"/>
                <w:noProof/>
                <w:color w:val="auto"/>
              </w:rPr>
              <w:t>o Ban Ch</w:t>
            </w:r>
            <w:r w:rsidRPr="00971E10">
              <w:rPr>
                <w:rFonts w:cs="Times New Roman"/>
                <w:noProof/>
                <w:color w:val="auto"/>
              </w:rPr>
              <w:t>ấ</w:t>
            </w:r>
            <w:r w:rsidRPr="00971E10">
              <w:rPr>
                <w:rFonts w:cs="Times New Roman"/>
                <w:noProof/>
                <w:color w:val="auto"/>
              </w:rPr>
              <w:t>p hành Công đoàn TDMU, Cán b</w:t>
            </w:r>
            <w:r w:rsidRPr="00971E10">
              <w:rPr>
                <w:rFonts w:cs="Times New Roman"/>
                <w:noProof/>
                <w:color w:val="auto"/>
              </w:rPr>
              <w:t>ộ</w:t>
            </w:r>
            <w:r w:rsidRPr="00971E10">
              <w:rPr>
                <w:rFonts w:cs="Times New Roman"/>
                <w:noProof/>
                <w:color w:val="auto"/>
              </w:rPr>
              <w:t xml:space="preserve"> ph</w:t>
            </w:r>
            <w:r w:rsidRPr="00971E10">
              <w:rPr>
                <w:rFonts w:cs="Times New Roman"/>
                <w:noProof/>
                <w:color w:val="auto"/>
              </w:rPr>
              <w:t>ụ</w:t>
            </w:r>
            <w:r w:rsidRPr="00971E10">
              <w:rPr>
                <w:rFonts w:cs="Times New Roman"/>
                <w:noProof/>
                <w:color w:val="auto"/>
              </w:rPr>
              <w:t xml:space="preserve"> trách truy</w:t>
            </w:r>
            <w:r w:rsidRPr="00971E10">
              <w:rPr>
                <w:rFonts w:cs="Times New Roman"/>
                <w:noProof/>
                <w:color w:val="auto"/>
              </w:rPr>
              <w:t>ề</w:t>
            </w:r>
            <w:r w:rsidRPr="00971E10">
              <w:rPr>
                <w:rFonts w:cs="Times New Roman"/>
                <w:noProof/>
                <w:color w:val="auto"/>
              </w:rPr>
              <w:t>n thông, Biên t</w:t>
            </w:r>
            <w:r w:rsidRPr="00971E10">
              <w:rPr>
                <w:rFonts w:cs="Times New Roman"/>
                <w:noProof/>
                <w:color w:val="auto"/>
              </w:rPr>
              <w:t>ậ</w:t>
            </w:r>
            <w:r w:rsidRPr="00971E10">
              <w:rPr>
                <w:rFonts w:cs="Times New Roman"/>
                <w:noProof/>
                <w:color w:val="auto"/>
              </w:rPr>
              <w:t>p viên kiêm nhi</w:t>
            </w:r>
            <w:r w:rsidRPr="00971E10">
              <w:rPr>
                <w:rFonts w:cs="Times New Roman"/>
                <w:noProof/>
                <w:color w:val="auto"/>
              </w:rPr>
              <w:t>ệ</w:t>
            </w:r>
            <w:r w:rsidRPr="00971E10">
              <w:rPr>
                <w:rFonts w:cs="Times New Roman"/>
                <w:noProof/>
                <w:color w:val="auto"/>
              </w:rPr>
              <w:t>m và Đoàn viên ngư</w:t>
            </w:r>
            <w:r w:rsidRPr="00971E10">
              <w:rPr>
                <w:rFonts w:cs="Times New Roman"/>
                <w:noProof/>
                <w:color w:val="auto"/>
              </w:rPr>
              <w:t>ờ</w:t>
            </w:r>
            <w:r w:rsidRPr="00971E10">
              <w:rPr>
                <w:rFonts w:cs="Times New Roman"/>
                <w:noProof/>
                <w:color w:val="auto"/>
              </w:rPr>
              <w:t>i đ</w:t>
            </w:r>
            <w:r w:rsidRPr="00971E10">
              <w:rPr>
                <w:rFonts w:cs="Times New Roman"/>
                <w:noProof/>
                <w:color w:val="auto"/>
              </w:rPr>
              <w:t>ọ</w:t>
            </w:r>
            <w:r w:rsidRPr="00971E10">
              <w:rPr>
                <w:rFonts w:cs="Times New Roman"/>
                <w:noProof/>
                <w:color w:val="auto"/>
              </w:rPr>
              <w:t>c</w:t>
            </w:r>
          </w:p>
        </w:tc>
      </w:tr>
      <w:tr w:rsidR="00946797" w:rsidRPr="00971E10" w14:paraId="132234F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2C78168" w14:textId="77777777" w:rsidR="00946797" w:rsidRPr="00971E10" w:rsidRDefault="000807CD">
            <w:pPr>
              <w:rPr>
                <w:rFonts w:cs="Times New Roman"/>
                <w:noProof/>
                <w:color w:val="auto"/>
              </w:rPr>
            </w:pPr>
            <w:r w:rsidRPr="00971E10">
              <w:rPr>
                <w:rFonts w:cs="Times New Roman"/>
                <w:b/>
                <w:noProof/>
                <w:color w:val="auto"/>
              </w:rPr>
              <w:t>Ph</w:t>
            </w:r>
            <w:r w:rsidRPr="00971E10">
              <w:rPr>
                <w:rFonts w:cs="Times New Roman"/>
                <w:b/>
                <w:noProof/>
                <w:color w:val="auto"/>
              </w:rPr>
              <w:t>ạ</w:t>
            </w:r>
            <w:r w:rsidRPr="00971E10">
              <w:rPr>
                <w:rFonts w:cs="Times New Roman"/>
                <w:b/>
                <w:noProof/>
                <w:color w:val="auto"/>
              </w:rPr>
              <w:t>m vi ph</w:t>
            </w:r>
            <w:r w:rsidRPr="00971E10">
              <w:rPr>
                <w:rFonts w:cs="Times New Roman"/>
                <w:b/>
                <w:noProof/>
                <w:color w:val="auto"/>
              </w:rPr>
              <w:t>ỏ</w:t>
            </w:r>
            <w:r w:rsidRPr="00971E10">
              <w:rPr>
                <w:rFonts w:cs="Times New Roman"/>
                <w:b/>
                <w:noProof/>
                <w:color w:val="auto"/>
              </w:rPr>
              <w:t>ng v</w:t>
            </w:r>
            <w:r w:rsidRPr="00971E10">
              <w:rPr>
                <w:rFonts w:cs="Times New Roman"/>
                <w:b/>
                <w:noProof/>
                <w:color w:val="auto"/>
              </w:rPr>
              <w:t>ấ</w:t>
            </w:r>
            <w:r w:rsidRPr="00971E10">
              <w:rPr>
                <w:rFonts w:cs="Times New Roman"/>
                <w:b/>
                <w:noProof/>
                <w:color w:val="auto"/>
              </w:rPr>
              <w:t>n</w:t>
            </w:r>
          </w:p>
        </w:tc>
        <w:tc>
          <w:tcPr>
            <w:tcW w:w="4702" w:type="dxa"/>
            <w:tcBorders>
              <w:top w:val="single" w:sz="4" w:space="0" w:color="auto"/>
              <w:left w:val="single" w:sz="4" w:space="0" w:color="auto"/>
              <w:bottom w:val="single" w:sz="4" w:space="0" w:color="auto"/>
              <w:right w:val="single" w:sz="4" w:space="0" w:color="auto"/>
            </w:tcBorders>
          </w:tcPr>
          <w:p w14:paraId="2ABC414F" w14:textId="77777777" w:rsidR="00946797" w:rsidRPr="00971E10" w:rsidRDefault="000807CD">
            <w:pPr>
              <w:rPr>
                <w:rFonts w:cs="Times New Roman"/>
                <w:noProof/>
                <w:color w:val="auto"/>
              </w:rPr>
            </w:pPr>
            <w:r w:rsidRPr="00971E10">
              <w:rPr>
                <w:rFonts w:cs="Times New Roman"/>
                <w:noProof/>
                <w:color w:val="auto"/>
              </w:rPr>
              <w:t>Văn phòng Công đoàn trư</w:t>
            </w:r>
            <w:r w:rsidRPr="00971E10">
              <w:rPr>
                <w:rFonts w:cs="Times New Roman"/>
                <w:noProof/>
                <w:color w:val="auto"/>
              </w:rPr>
              <w:t>ờ</w:t>
            </w:r>
            <w:r w:rsidRPr="00971E10">
              <w:rPr>
                <w:rFonts w:cs="Times New Roman"/>
                <w:noProof/>
                <w:color w:val="auto"/>
              </w:rPr>
              <w:t>ng và các đơn v</w:t>
            </w:r>
            <w:r w:rsidRPr="00971E10">
              <w:rPr>
                <w:rFonts w:cs="Times New Roman"/>
                <w:noProof/>
                <w:color w:val="auto"/>
              </w:rPr>
              <w:t>ị</w:t>
            </w:r>
            <w:r w:rsidRPr="00971E10">
              <w:rPr>
                <w:rFonts w:cs="Times New Roman"/>
                <w:noProof/>
                <w:color w:val="auto"/>
              </w:rPr>
              <w:t xml:space="preserve"> tr</w:t>
            </w:r>
            <w:r w:rsidRPr="00971E10">
              <w:rPr>
                <w:rFonts w:cs="Times New Roman"/>
                <w:noProof/>
                <w:color w:val="auto"/>
              </w:rPr>
              <w:t>ự</w:t>
            </w:r>
            <w:r w:rsidRPr="00971E10">
              <w:rPr>
                <w:rFonts w:cs="Times New Roman"/>
                <w:noProof/>
                <w:color w:val="auto"/>
              </w:rPr>
              <w:t>c thu</w:t>
            </w:r>
            <w:r w:rsidRPr="00971E10">
              <w:rPr>
                <w:rFonts w:cs="Times New Roman"/>
                <w:noProof/>
                <w:color w:val="auto"/>
              </w:rPr>
              <w:t>ộ</w:t>
            </w:r>
            <w:r w:rsidRPr="00971E10">
              <w:rPr>
                <w:rFonts w:cs="Times New Roman"/>
                <w:noProof/>
                <w:color w:val="auto"/>
              </w:rPr>
              <w:t>c Trư</w:t>
            </w:r>
            <w:r w:rsidRPr="00971E10">
              <w:rPr>
                <w:rFonts w:cs="Times New Roman"/>
                <w:noProof/>
                <w:color w:val="auto"/>
              </w:rPr>
              <w:t>ờ</w:t>
            </w:r>
            <w:r w:rsidRPr="00971E10">
              <w:rPr>
                <w:rFonts w:cs="Times New Roman"/>
                <w:noProof/>
                <w:color w:val="auto"/>
              </w:rPr>
              <w:t>ng Đ</w:t>
            </w:r>
            <w:r w:rsidRPr="00971E10">
              <w:rPr>
                <w:rFonts w:cs="Times New Roman"/>
                <w:noProof/>
                <w:color w:val="auto"/>
              </w:rPr>
              <w:t>ạ</w:t>
            </w:r>
            <w:r w:rsidRPr="00971E10">
              <w:rPr>
                <w:rFonts w:cs="Times New Roman"/>
                <w:noProof/>
                <w:color w:val="auto"/>
              </w:rPr>
              <w:t>i h</w:t>
            </w:r>
            <w:r w:rsidRPr="00971E10">
              <w:rPr>
                <w:rFonts w:cs="Times New Roman"/>
                <w:noProof/>
                <w:color w:val="auto"/>
              </w:rPr>
              <w:t>ọ</w:t>
            </w:r>
            <w:r w:rsidRPr="00971E10">
              <w:rPr>
                <w:rFonts w:cs="Times New Roman"/>
                <w:noProof/>
                <w:color w:val="auto"/>
              </w:rPr>
              <w:t>c Th</w:t>
            </w:r>
            <w:r w:rsidRPr="00971E10">
              <w:rPr>
                <w:rFonts w:cs="Times New Roman"/>
                <w:noProof/>
                <w:color w:val="auto"/>
              </w:rPr>
              <w:t>ủ</w:t>
            </w:r>
            <w:r w:rsidRPr="00971E10">
              <w:rPr>
                <w:rFonts w:cs="Times New Roman"/>
                <w:noProof/>
                <w:color w:val="auto"/>
              </w:rPr>
              <w:t xml:space="preserve"> D</w:t>
            </w:r>
            <w:r w:rsidRPr="00971E10">
              <w:rPr>
                <w:rFonts w:cs="Times New Roman"/>
                <w:noProof/>
                <w:color w:val="auto"/>
              </w:rPr>
              <w:t>ầ</w:t>
            </w:r>
            <w:r w:rsidRPr="00971E10">
              <w:rPr>
                <w:rFonts w:cs="Times New Roman"/>
                <w:noProof/>
                <w:color w:val="auto"/>
              </w:rPr>
              <w:t>u M</w:t>
            </w:r>
            <w:r w:rsidRPr="00971E10">
              <w:rPr>
                <w:rFonts w:cs="Times New Roman"/>
                <w:noProof/>
                <w:color w:val="auto"/>
              </w:rPr>
              <w:t>ộ</w:t>
            </w:r>
            <w:r w:rsidRPr="00971E10">
              <w:rPr>
                <w:rFonts w:cs="Times New Roman"/>
                <w:noProof/>
                <w:color w:val="auto"/>
              </w:rPr>
              <w:t>t</w:t>
            </w:r>
          </w:p>
        </w:tc>
      </w:tr>
    </w:tbl>
    <w:p w14:paraId="2256A33A" w14:textId="77777777" w:rsidR="00946797" w:rsidRPr="00971E10" w:rsidRDefault="000807CD" w:rsidP="002F52F2">
      <w:pPr>
        <w:pStyle w:val="m3"/>
      </w:pPr>
      <w:bookmarkStart w:id="21" w:name="_Toc240272974"/>
      <w:bookmarkStart w:id="22" w:name="_Toc240897699"/>
      <w:r w:rsidRPr="00971E10">
        <w:t>Ph</w:t>
      </w:r>
      <w:r w:rsidRPr="00971E10">
        <w:t>ỏ</w:t>
      </w:r>
      <w:r w:rsidRPr="00971E10">
        <w:t>ng v</w:t>
      </w:r>
      <w:r w:rsidRPr="00971E10">
        <w:t>ấ</w:t>
      </w:r>
      <w:r w:rsidRPr="00971E10">
        <w:t>n</w:t>
      </w:r>
      <w:bookmarkEnd w:id="21"/>
      <w:bookmarkEnd w:id="22"/>
    </w:p>
    <w:p w14:paraId="70C0A416" w14:textId="77777777" w:rsidR="00946797" w:rsidRPr="00971E10" w:rsidRDefault="000807CD" w:rsidP="00BC4A85">
      <w:pPr>
        <w:pStyle w:val="nd"/>
      </w:pPr>
      <w:r w:rsidRPr="00971E10">
        <w:t>Dư</w:t>
      </w:r>
      <w:r w:rsidRPr="00971E10">
        <w:t>ớ</w:t>
      </w:r>
      <w:r w:rsidRPr="00971E10">
        <w:t>i đây là biên b</w:t>
      </w:r>
      <w:r w:rsidRPr="00971E10">
        <w:t>ả</w:t>
      </w:r>
      <w:r w:rsidRPr="00971E10">
        <w:t>n ghi nh</w:t>
      </w:r>
      <w:r w:rsidRPr="00971E10">
        <w:t>ậ</w:t>
      </w:r>
      <w:r w:rsidRPr="00971E10">
        <w:t>n k</w:t>
      </w:r>
      <w:r w:rsidRPr="00971E10">
        <w:t>ế</w:t>
      </w:r>
      <w:r w:rsidRPr="00971E10">
        <w:t>t qu</w:t>
      </w:r>
      <w:r w:rsidRPr="00971E10">
        <w:t>ả</w:t>
      </w:r>
      <w:r w:rsidRPr="00971E10">
        <w:t xml:space="preserve"> các cu</w:t>
      </w:r>
      <w:r w:rsidRPr="00971E10">
        <w:t>ộ</w:t>
      </w:r>
      <w:r w:rsidRPr="00971E10">
        <w:t>c ph</w:t>
      </w:r>
      <w:r w:rsidRPr="00971E10">
        <w:t>ỏ</w:t>
      </w:r>
      <w:r w:rsidRPr="00971E10">
        <w:t>ng v</w:t>
      </w:r>
      <w:r w:rsidRPr="00971E10">
        <w:t>ấ</w:t>
      </w:r>
      <w:r w:rsidRPr="00971E10">
        <w:t>n th</w:t>
      </w:r>
      <w:r w:rsidRPr="00971E10">
        <w:t>ự</w:t>
      </w:r>
      <w:r w:rsidRPr="00971E10">
        <w:t>c t</w:t>
      </w:r>
      <w:r w:rsidRPr="00971E10">
        <w:t>ế</w:t>
      </w:r>
      <w:r w:rsidRPr="00971E10">
        <w:t xml:space="preserve"> v</w:t>
      </w:r>
      <w:r w:rsidRPr="00971E10">
        <w:t>ớ</w:t>
      </w:r>
      <w:r w:rsidRPr="00971E10">
        <w:t>i đ</w:t>
      </w:r>
      <w:r w:rsidRPr="00971E10">
        <w:t>ạ</w:t>
      </w:r>
      <w:r w:rsidRPr="00971E10">
        <w:t>i di</w:t>
      </w:r>
      <w:r w:rsidRPr="00971E10">
        <w:t>ệ</w:t>
      </w:r>
      <w:r w:rsidRPr="00971E10">
        <w:t>n lãnh đ</w:t>
      </w:r>
      <w:r w:rsidRPr="00971E10">
        <w:t>ạ</w:t>
      </w:r>
      <w:r w:rsidRPr="00971E10">
        <w:t>o và cán b</w:t>
      </w:r>
      <w:r w:rsidRPr="00971E10">
        <w:t>ộ</w:t>
      </w:r>
      <w:r w:rsidRPr="00971E10">
        <w:t xml:space="preserve"> ph</w:t>
      </w:r>
      <w:r w:rsidRPr="00971E10">
        <w:t>ụ</w:t>
      </w:r>
      <w:r w:rsidRPr="00971E10">
        <w:t xml:space="preserve"> trách truy</w:t>
      </w:r>
      <w:r w:rsidRPr="00971E10">
        <w:t>ề</w:t>
      </w:r>
      <w:r w:rsidRPr="00971E10">
        <w:t>n thông:</w:t>
      </w:r>
    </w:p>
    <w:p w14:paraId="2963CCCA" w14:textId="48FF0F18" w:rsidR="00946797" w:rsidRPr="00971E10" w:rsidRDefault="000807CD" w:rsidP="00E2136D">
      <w:pPr>
        <w:pStyle w:val="bang1"/>
      </w:pPr>
      <w:bookmarkStart w:id="23" w:name="_Toc240291974"/>
      <w:bookmarkStart w:id="24" w:name="_Toc240898830"/>
      <w:bookmarkStart w:id="25" w:name="_Toc241488215"/>
      <w:r w:rsidRPr="00971E10">
        <w:t>Phi</w:t>
      </w:r>
      <w:r w:rsidRPr="00971E10">
        <w:t>ế</w:t>
      </w:r>
      <w:r w:rsidRPr="00971E10">
        <w:t>u ph</w:t>
      </w:r>
      <w:r w:rsidRPr="00971E10">
        <w:t>ỏ</w:t>
      </w:r>
      <w:r w:rsidRPr="00971E10">
        <w:t>ng v</w:t>
      </w:r>
      <w:r w:rsidRPr="00971E10">
        <w:t>ấ</w:t>
      </w:r>
      <w:r w:rsidRPr="00971E10">
        <w:t>n Cán b</w:t>
      </w:r>
      <w:r w:rsidRPr="00971E10">
        <w:t>ộ</w:t>
      </w:r>
      <w:r w:rsidRPr="00971E10">
        <w:t xml:space="preserve"> Qu</w:t>
      </w:r>
      <w:r w:rsidRPr="00971E10">
        <w:t>ả</w:t>
      </w:r>
      <w:r w:rsidRPr="00971E10">
        <w:t>n lý Truy</w:t>
      </w:r>
      <w:r w:rsidRPr="00971E10">
        <w:t>ề</w:t>
      </w:r>
      <w:r w:rsidRPr="00971E10">
        <w:t>n thông Công đoàn TDMU</w:t>
      </w:r>
      <w:bookmarkEnd w:id="23"/>
      <w:bookmarkEnd w:id="24"/>
      <w:bookmarkEnd w:id="25"/>
    </w:p>
    <w:tbl>
      <w:tblPr>
        <w:tblW w:w="0" w:type="auto"/>
        <w:jc w:val="center"/>
        <w:tblLook w:val="04A0" w:firstRow="1" w:lastRow="0" w:firstColumn="1" w:lastColumn="0" w:noHBand="0" w:noVBand="1"/>
      </w:tblPr>
      <w:tblGrid>
        <w:gridCol w:w="4520"/>
        <w:gridCol w:w="4544"/>
      </w:tblGrid>
      <w:tr w:rsidR="00946797" w:rsidRPr="00971E10" w14:paraId="7748883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4B43154" w14:textId="77777777" w:rsidR="00946797" w:rsidRPr="00971E10" w:rsidRDefault="000807CD">
            <w:pPr>
              <w:rPr>
                <w:rFonts w:cs="Times New Roman"/>
                <w:bCs/>
                <w:noProof/>
                <w:color w:val="auto"/>
              </w:rPr>
            </w:pPr>
            <w:r w:rsidRPr="00971E10">
              <w:rPr>
                <w:rFonts w:cs="Times New Roman"/>
                <w:bCs/>
                <w:noProof/>
                <w:color w:val="auto"/>
              </w:rPr>
              <w:t>Ngư</w:t>
            </w:r>
            <w:r w:rsidRPr="00971E10">
              <w:rPr>
                <w:rFonts w:cs="Times New Roman"/>
                <w:bCs/>
                <w:noProof/>
                <w:color w:val="auto"/>
              </w:rPr>
              <w:t>ờ</w:t>
            </w:r>
            <w:r w:rsidRPr="00971E10">
              <w:rPr>
                <w:rFonts w:cs="Times New Roman"/>
                <w:bCs/>
                <w:noProof/>
                <w:color w:val="auto"/>
              </w:rPr>
              <w:t>i đư</w:t>
            </w:r>
            <w:r w:rsidRPr="00971E10">
              <w:rPr>
                <w:rFonts w:cs="Times New Roman"/>
                <w:bCs/>
                <w:noProof/>
                <w:color w:val="auto"/>
              </w:rPr>
              <w:t>ợ</w:t>
            </w:r>
            <w:r w:rsidRPr="00971E10">
              <w:rPr>
                <w:rFonts w:cs="Times New Roman"/>
                <w:bCs/>
                <w:noProof/>
                <w:color w:val="auto"/>
              </w:rPr>
              <w:t>c ph</w:t>
            </w:r>
            <w:r w:rsidRPr="00971E10">
              <w:rPr>
                <w:rFonts w:cs="Times New Roman"/>
                <w:bCs/>
                <w:noProof/>
                <w:color w:val="auto"/>
              </w:rPr>
              <w:t>ỏ</w:t>
            </w:r>
            <w:r w:rsidRPr="00971E10">
              <w:rPr>
                <w:rFonts w:cs="Times New Roman"/>
                <w:bCs/>
                <w:noProof/>
                <w:color w:val="auto"/>
              </w:rPr>
              <w:t>ng v</w:t>
            </w:r>
            <w:r w:rsidRPr="00971E10">
              <w:rPr>
                <w:rFonts w:cs="Times New Roman"/>
                <w:bCs/>
                <w:noProof/>
                <w:color w:val="auto"/>
              </w:rPr>
              <w:t>ấ</w:t>
            </w:r>
            <w:r w:rsidRPr="00971E10">
              <w:rPr>
                <w:rFonts w:cs="Times New Roman"/>
                <w:bCs/>
                <w:noProof/>
                <w:color w:val="auto"/>
              </w:rPr>
              <w:t xml:space="preserve">n: </w:t>
            </w:r>
            <w:r w:rsidRPr="00971E10">
              <w:rPr>
                <w:rFonts w:cs="Times New Roman"/>
                <w:bCs/>
                <w:noProof/>
                <w:color w:val="auto"/>
              </w:rPr>
              <w:t>Ủ</w:t>
            </w:r>
            <w:r w:rsidRPr="00971E10">
              <w:rPr>
                <w:rFonts w:cs="Times New Roman"/>
                <w:bCs/>
                <w:noProof/>
                <w:color w:val="auto"/>
              </w:rPr>
              <w:t>y viên Ban Ch</w:t>
            </w:r>
            <w:r w:rsidRPr="00971E10">
              <w:rPr>
                <w:rFonts w:cs="Times New Roman"/>
                <w:bCs/>
                <w:noProof/>
                <w:color w:val="auto"/>
              </w:rPr>
              <w:t>ấ</w:t>
            </w:r>
            <w:r w:rsidRPr="00971E10">
              <w:rPr>
                <w:rFonts w:cs="Times New Roman"/>
                <w:bCs/>
                <w:noProof/>
                <w:color w:val="auto"/>
              </w:rPr>
              <w:t>p hành, Ph</w:t>
            </w:r>
            <w:r w:rsidRPr="00971E10">
              <w:rPr>
                <w:rFonts w:cs="Times New Roman"/>
                <w:bCs/>
                <w:noProof/>
                <w:color w:val="auto"/>
              </w:rPr>
              <w:t>ụ</w:t>
            </w:r>
            <w:r w:rsidRPr="00971E10">
              <w:rPr>
                <w:rFonts w:cs="Times New Roman"/>
                <w:bCs/>
                <w:noProof/>
                <w:color w:val="auto"/>
              </w:rPr>
              <w:t xml:space="preserve"> trách truy</w:t>
            </w:r>
            <w:r w:rsidRPr="00971E10">
              <w:rPr>
                <w:rFonts w:cs="Times New Roman"/>
                <w:bCs/>
                <w:noProof/>
                <w:color w:val="auto"/>
              </w:rPr>
              <w:t>ề</w:t>
            </w:r>
            <w:r w:rsidRPr="00971E10">
              <w:rPr>
                <w:rFonts w:cs="Times New Roman"/>
                <w:bCs/>
                <w:noProof/>
                <w:color w:val="auto"/>
              </w:rPr>
              <w:t>n thông Công đoàn TDMU</w:t>
            </w:r>
          </w:p>
        </w:tc>
        <w:tc>
          <w:tcPr>
            <w:tcW w:w="4702" w:type="dxa"/>
            <w:tcBorders>
              <w:top w:val="single" w:sz="4" w:space="0" w:color="auto"/>
              <w:left w:val="single" w:sz="4" w:space="0" w:color="auto"/>
              <w:bottom w:val="single" w:sz="4" w:space="0" w:color="auto"/>
              <w:right w:val="single" w:sz="4" w:space="0" w:color="auto"/>
            </w:tcBorders>
          </w:tcPr>
          <w:p w14:paraId="3FD55C73" w14:textId="77777777" w:rsidR="00946797" w:rsidRPr="00971E10" w:rsidRDefault="000807CD">
            <w:pPr>
              <w:rPr>
                <w:rFonts w:cs="Times New Roman"/>
                <w:bCs/>
                <w:noProof/>
                <w:color w:val="auto"/>
              </w:rPr>
            </w:pPr>
            <w:r w:rsidRPr="00971E10">
              <w:rPr>
                <w:rFonts w:cs="Times New Roman"/>
                <w:bCs/>
                <w:noProof/>
                <w:color w:val="auto"/>
              </w:rPr>
              <w:t>Ngày ph</w:t>
            </w:r>
            <w:r w:rsidRPr="00971E10">
              <w:rPr>
                <w:rFonts w:cs="Times New Roman"/>
                <w:bCs/>
                <w:noProof/>
                <w:color w:val="auto"/>
              </w:rPr>
              <w:t>ỏ</w:t>
            </w:r>
            <w:r w:rsidRPr="00971E10">
              <w:rPr>
                <w:rFonts w:cs="Times New Roman"/>
                <w:bCs/>
                <w:noProof/>
                <w:color w:val="auto"/>
              </w:rPr>
              <w:t>ng v</w:t>
            </w:r>
            <w:r w:rsidRPr="00971E10">
              <w:rPr>
                <w:rFonts w:cs="Times New Roman"/>
                <w:bCs/>
                <w:noProof/>
                <w:color w:val="auto"/>
              </w:rPr>
              <w:t>ấ</w:t>
            </w:r>
            <w:r w:rsidRPr="00971E10">
              <w:rPr>
                <w:rFonts w:cs="Times New Roman"/>
                <w:bCs/>
                <w:noProof/>
                <w:color w:val="auto"/>
              </w:rPr>
              <w:t>n: 12/9/2026</w:t>
            </w:r>
          </w:p>
        </w:tc>
      </w:tr>
      <w:tr w:rsidR="00946797" w:rsidRPr="00971E10" w14:paraId="2F56854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49E50B1" w14:textId="77777777" w:rsidR="00946797" w:rsidRPr="00971E10" w:rsidRDefault="000807CD">
            <w:pPr>
              <w:rPr>
                <w:rFonts w:cs="Times New Roman"/>
                <w:bCs/>
                <w:noProof/>
                <w:color w:val="auto"/>
              </w:rPr>
            </w:pPr>
            <w:r w:rsidRPr="00971E10">
              <w:rPr>
                <w:rFonts w:cs="Times New Roman"/>
                <w:bCs/>
                <w:noProof/>
                <w:color w:val="auto"/>
              </w:rPr>
              <w:t>Câu h</w:t>
            </w:r>
            <w:r w:rsidRPr="00971E10">
              <w:rPr>
                <w:rFonts w:cs="Times New Roman"/>
                <w:bCs/>
                <w:noProof/>
                <w:color w:val="auto"/>
              </w:rPr>
              <w:t>ỏ</w:t>
            </w:r>
            <w:r w:rsidRPr="00971E10">
              <w:rPr>
                <w:rFonts w:cs="Times New Roman"/>
                <w:bCs/>
                <w:noProof/>
                <w:color w:val="auto"/>
              </w:rPr>
              <w:t>i</w:t>
            </w:r>
          </w:p>
        </w:tc>
        <w:tc>
          <w:tcPr>
            <w:tcW w:w="4702" w:type="dxa"/>
            <w:tcBorders>
              <w:top w:val="single" w:sz="4" w:space="0" w:color="auto"/>
              <w:left w:val="single" w:sz="4" w:space="0" w:color="auto"/>
              <w:bottom w:val="single" w:sz="4" w:space="0" w:color="auto"/>
              <w:right w:val="single" w:sz="4" w:space="0" w:color="auto"/>
            </w:tcBorders>
          </w:tcPr>
          <w:p w14:paraId="388A5E75" w14:textId="77777777" w:rsidR="00946797" w:rsidRPr="00971E10" w:rsidRDefault="000807CD">
            <w:pPr>
              <w:rPr>
                <w:rFonts w:cs="Times New Roman"/>
                <w:bCs/>
                <w:noProof/>
                <w:color w:val="auto"/>
              </w:rPr>
            </w:pPr>
            <w:r w:rsidRPr="00971E10">
              <w:rPr>
                <w:rFonts w:cs="Times New Roman"/>
                <w:bCs/>
                <w:noProof/>
                <w:color w:val="auto"/>
              </w:rPr>
              <w:t>Ghi nh</w:t>
            </w:r>
            <w:r w:rsidRPr="00971E10">
              <w:rPr>
                <w:rFonts w:cs="Times New Roman"/>
                <w:bCs/>
                <w:noProof/>
                <w:color w:val="auto"/>
              </w:rPr>
              <w:t>ậ</w:t>
            </w:r>
            <w:r w:rsidRPr="00971E10">
              <w:rPr>
                <w:rFonts w:cs="Times New Roman"/>
                <w:bCs/>
                <w:noProof/>
                <w:color w:val="auto"/>
              </w:rPr>
              <w:t>n</w:t>
            </w:r>
          </w:p>
        </w:tc>
      </w:tr>
      <w:tr w:rsidR="00946797" w:rsidRPr="00971E10" w14:paraId="56B1CD0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5438EF2" w14:textId="77777777" w:rsidR="00946797" w:rsidRPr="00971E10" w:rsidRDefault="000807CD">
            <w:pPr>
              <w:rPr>
                <w:rFonts w:cs="Times New Roman"/>
                <w:noProof/>
                <w:color w:val="auto"/>
              </w:rPr>
            </w:pPr>
            <w:r w:rsidRPr="00971E10">
              <w:rPr>
                <w:rFonts w:cs="Times New Roman"/>
                <w:noProof/>
                <w:color w:val="auto"/>
              </w:rPr>
              <w:lastRenderedPageBreak/>
              <w:t>Th</w:t>
            </w:r>
            <w:r w:rsidRPr="00971E10">
              <w:rPr>
                <w:rFonts w:cs="Times New Roman"/>
                <w:noProof/>
                <w:color w:val="auto"/>
              </w:rPr>
              <w:t>ầ</w:t>
            </w:r>
            <w:r w:rsidRPr="00971E10">
              <w:rPr>
                <w:rFonts w:cs="Times New Roman"/>
                <w:noProof/>
                <w:color w:val="auto"/>
              </w:rPr>
              <w:t>y đánh giá như th</w:t>
            </w:r>
            <w:r w:rsidRPr="00971E10">
              <w:rPr>
                <w:rFonts w:cs="Times New Roman"/>
                <w:noProof/>
                <w:color w:val="auto"/>
              </w:rPr>
              <w:t>ế</w:t>
            </w:r>
            <w:r w:rsidRPr="00971E10">
              <w:rPr>
                <w:rFonts w:cs="Times New Roman"/>
                <w:noProof/>
                <w:color w:val="auto"/>
              </w:rPr>
              <w:t xml:space="preserve"> nào v</w:t>
            </w:r>
            <w:r w:rsidRPr="00971E10">
              <w:rPr>
                <w:rFonts w:cs="Times New Roman"/>
                <w:noProof/>
                <w:color w:val="auto"/>
              </w:rPr>
              <w:t>ề</w:t>
            </w:r>
            <w:r w:rsidRPr="00971E10">
              <w:rPr>
                <w:rFonts w:cs="Times New Roman"/>
                <w:noProof/>
                <w:color w:val="auto"/>
              </w:rPr>
              <w:t xml:space="preserve"> công tác truy</w:t>
            </w:r>
            <w:r w:rsidRPr="00971E10">
              <w:rPr>
                <w:rFonts w:cs="Times New Roman"/>
                <w:noProof/>
                <w:color w:val="auto"/>
              </w:rPr>
              <w:t>ề</w:t>
            </w:r>
            <w:r w:rsidRPr="00971E10">
              <w:rPr>
                <w:rFonts w:cs="Times New Roman"/>
                <w:noProof/>
                <w:color w:val="auto"/>
              </w:rPr>
              <w:t>n thông c</w:t>
            </w:r>
            <w:r w:rsidRPr="00971E10">
              <w:rPr>
                <w:rFonts w:cs="Times New Roman"/>
                <w:noProof/>
                <w:color w:val="auto"/>
              </w:rPr>
              <w:t>ủ</w:t>
            </w:r>
            <w:r w:rsidRPr="00971E10">
              <w:rPr>
                <w:rFonts w:cs="Times New Roman"/>
                <w:noProof/>
                <w:color w:val="auto"/>
              </w:rPr>
              <w:t>a Công đoàn trư</w:t>
            </w:r>
            <w:r w:rsidRPr="00971E10">
              <w:rPr>
                <w:rFonts w:cs="Times New Roman"/>
                <w:noProof/>
                <w:color w:val="auto"/>
              </w:rPr>
              <w:t>ờ</w:t>
            </w:r>
            <w:r w:rsidRPr="00971E10">
              <w:rPr>
                <w:rFonts w:cs="Times New Roman"/>
                <w:noProof/>
                <w:color w:val="auto"/>
              </w:rPr>
              <w:t>ng hi</w:t>
            </w:r>
            <w:r w:rsidRPr="00971E10">
              <w:rPr>
                <w:rFonts w:cs="Times New Roman"/>
                <w:noProof/>
                <w:color w:val="auto"/>
              </w:rPr>
              <w:t>ệ</w:t>
            </w:r>
            <w:r w:rsidRPr="00971E10">
              <w:rPr>
                <w:rFonts w:cs="Times New Roman"/>
                <w:noProof/>
                <w:color w:val="auto"/>
              </w:rPr>
              <w:t>n nay và các khó khăn l</w:t>
            </w:r>
            <w:r w:rsidRPr="00971E10">
              <w:rPr>
                <w:rFonts w:cs="Times New Roman"/>
                <w:noProof/>
                <w:color w:val="auto"/>
              </w:rPr>
              <w:t>ớ</w:t>
            </w:r>
            <w:r w:rsidRPr="00971E10">
              <w:rPr>
                <w:rFonts w:cs="Times New Roman"/>
                <w:noProof/>
                <w:color w:val="auto"/>
              </w:rPr>
              <w:t>n nh</w:t>
            </w:r>
            <w:r w:rsidRPr="00971E10">
              <w:rPr>
                <w:rFonts w:cs="Times New Roman"/>
                <w:noProof/>
                <w:color w:val="auto"/>
              </w:rPr>
              <w:t>ấ</w:t>
            </w:r>
            <w:r w:rsidRPr="00971E10">
              <w:rPr>
                <w:rFonts w:cs="Times New Roman"/>
                <w:noProof/>
                <w:color w:val="auto"/>
              </w:rPr>
              <w:t>t?</w:t>
            </w:r>
          </w:p>
        </w:tc>
        <w:tc>
          <w:tcPr>
            <w:tcW w:w="4702" w:type="dxa"/>
            <w:tcBorders>
              <w:top w:val="single" w:sz="4" w:space="0" w:color="auto"/>
              <w:left w:val="single" w:sz="4" w:space="0" w:color="auto"/>
              <w:bottom w:val="single" w:sz="4" w:space="0" w:color="auto"/>
              <w:right w:val="single" w:sz="4" w:space="0" w:color="auto"/>
            </w:tcBorders>
          </w:tcPr>
          <w:p w14:paraId="2BCF9C74" w14:textId="77777777" w:rsidR="00946797" w:rsidRPr="00971E10" w:rsidRDefault="000807CD">
            <w:pPr>
              <w:rPr>
                <w:rFonts w:cs="Times New Roman"/>
                <w:noProof/>
                <w:color w:val="auto"/>
              </w:rPr>
            </w:pPr>
            <w:r w:rsidRPr="00971E10">
              <w:rPr>
                <w:rFonts w:cs="Times New Roman"/>
                <w:noProof/>
                <w:color w:val="auto"/>
              </w:rPr>
              <w:t>Công đoàn trư</w:t>
            </w:r>
            <w:r w:rsidRPr="00971E10">
              <w:rPr>
                <w:rFonts w:cs="Times New Roman"/>
                <w:noProof/>
                <w:color w:val="auto"/>
              </w:rPr>
              <w:t>ờ</w:t>
            </w:r>
            <w:r w:rsidRPr="00971E10">
              <w:rPr>
                <w:rFonts w:cs="Times New Roman"/>
                <w:noProof/>
                <w:color w:val="auto"/>
              </w:rPr>
              <w:t>ng đã duy trì các kênh thông tin nhưng quy trình còn phân tán. Khó khăn l</w:t>
            </w:r>
            <w:r w:rsidRPr="00971E10">
              <w:rPr>
                <w:rFonts w:cs="Times New Roman"/>
                <w:noProof/>
                <w:color w:val="auto"/>
              </w:rPr>
              <w:t>ớ</w:t>
            </w:r>
            <w:r w:rsidRPr="00971E10">
              <w:rPr>
                <w:rFonts w:cs="Times New Roman"/>
                <w:noProof/>
                <w:color w:val="auto"/>
              </w:rPr>
              <w:t>n nh</w:t>
            </w:r>
            <w:r w:rsidRPr="00971E10">
              <w:rPr>
                <w:rFonts w:cs="Times New Roman"/>
                <w:noProof/>
                <w:color w:val="auto"/>
              </w:rPr>
              <w:t>ấ</w:t>
            </w:r>
            <w:r w:rsidRPr="00971E10">
              <w:rPr>
                <w:rFonts w:cs="Times New Roman"/>
                <w:noProof/>
                <w:color w:val="auto"/>
              </w:rPr>
              <w:t>t là cán b</w:t>
            </w:r>
            <w:r w:rsidRPr="00971E10">
              <w:rPr>
                <w:rFonts w:cs="Times New Roman"/>
                <w:noProof/>
                <w:color w:val="auto"/>
              </w:rPr>
              <w:t>ộ</w:t>
            </w:r>
            <w:r w:rsidRPr="00971E10">
              <w:rPr>
                <w:rFonts w:cs="Times New Roman"/>
                <w:noProof/>
                <w:color w:val="auto"/>
              </w:rPr>
              <w:t xml:space="preserve"> đ</w:t>
            </w:r>
            <w:r w:rsidRPr="00971E10">
              <w:rPr>
                <w:rFonts w:cs="Times New Roman"/>
                <w:noProof/>
                <w:color w:val="auto"/>
              </w:rPr>
              <w:t>ề</w:t>
            </w:r>
            <w:r w:rsidRPr="00971E10">
              <w:rPr>
                <w:rFonts w:cs="Times New Roman"/>
                <w:noProof/>
                <w:color w:val="auto"/>
              </w:rPr>
              <w:t>u làm vi</w:t>
            </w:r>
            <w:r w:rsidRPr="00971E10">
              <w:rPr>
                <w:rFonts w:cs="Times New Roman"/>
                <w:noProof/>
                <w:color w:val="auto"/>
              </w:rPr>
              <w:t>ệ</w:t>
            </w:r>
            <w:r w:rsidRPr="00971E10">
              <w:rPr>
                <w:rFonts w:cs="Times New Roman"/>
                <w:noProof/>
                <w:color w:val="auto"/>
              </w:rPr>
              <w:t>c kiêm nhi</w:t>
            </w:r>
            <w:r w:rsidRPr="00971E10">
              <w:rPr>
                <w:rFonts w:cs="Times New Roman"/>
                <w:noProof/>
                <w:color w:val="auto"/>
              </w:rPr>
              <w:t>ệ</w:t>
            </w:r>
            <w:r w:rsidRPr="00971E10">
              <w:rPr>
                <w:rFonts w:cs="Times New Roman"/>
                <w:noProof/>
                <w:color w:val="auto"/>
              </w:rPr>
              <w:t>m, vi</w:t>
            </w:r>
            <w:r w:rsidRPr="00971E10">
              <w:rPr>
                <w:rFonts w:cs="Times New Roman"/>
                <w:noProof/>
                <w:color w:val="auto"/>
              </w:rPr>
              <w:t>ệ</w:t>
            </w:r>
            <w:r w:rsidRPr="00971E10">
              <w:rPr>
                <w:rFonts w:cs="Times New Roman"/>
                <w:noProof/>
                <w:color w:val="auto"/>
              </w:rPr>
              <w:t>c biên so</w:t>
            </w:r>
            <w:r w:rsidRPr="00971E10">
              <w:rPr>
                <w:rFonts w:cs="Times New Roman"/>
                <w:noProof/>
                <w:color w:val="auto"/>
              </w:rPr>
              <w:t>ạ</w:t>
            </w:r>
            <w:r w:rsidRPr="00971E10">
              <w:rPr>
                <w:rFonts w:cs="Times New Roman"/>
                <w:noProof/>
                <w:color w:val="auto"/>
              </w:rPr>
              <w:t>n tin t</w:t>
            </w:r>
            <w:r w:rsidRPr="00971E10">
              <w:rPr>
                <w:rFonts w:cs="Times New Roman"/>
                <w:noProof/>
                <w:color w:val="auto"/>
              </w:rPr>
              <w:t>ứ</w:t>
            </w:r>
            <w:r w:rsidRPr="00971E10">
              <w:rPr>
                <w:rFonts w:cs="Times New Roman"/>
                <w:noProof/>
                <w:color w:val="auto"/>
              </w:rPr>
              <w:t>c v</w:t>
            </w:r>
            <w:r w:rsidRPr="00971E10">
              <w:rPr>
                <w:rFonts w:cs="Times New Roman"/>
                <w:noProof/>
                <w:color w:val="auto"/>
              </w:rPr>
              <w:t>ề</w:t>
            </w:r>
            <w:r w:rsidRPr="00971E10">
              <w:rPr>
                <w:rFonts w:cs="Times New Roman"/>
                <w:noProof/>
                <w:color w:val="auto"/>
              </w:rPr>
              <w:t xml:space="preserve"> ho</w:t>
            </w:r>
            <w:r w:rsidRPr="00971E10">
              <w:rPr>
                <w:rFonts w:cs="Times New Roman"/>
                <w:noProof/>
                <w:color w:val="auto"/>
              </w:rPr>
              <w:t>ạ</w:t>
            </w:r>
            <w:r w:rsidRPr="00971E10">
              <w:rPr>
                <w:rFonts w:cs="Times New Roman"/>
                <w:noProof/>
                <w:color w:val="auto"/>
              </w:rPr>
              <w:t>t đ</w:t>
            </w:r>
            <w:r w:rsidRPr="00971E10">
              <w:rPr>
                <w:rFonts w:cs="Times New Roman"/>
                <w:noProof/>
                <w:color w:val="auto"/>
              </w:rPr>
              <w:t>ộ</w:t>
            </w:r>
            <w:r w:rsidRPr="00971E10">
              <w:rPr>
                <w:rFonts w:cs="Times New Roman"/>
                <w:noProof/>
                <w:color w:val="auto"/>
              </w:rPr>
              <w:t>ng phong trào t</w:t>
            </w:r>
            <w:r w:rsidRPr="00971E10">
              <w:rPr>
                <w:rFonts w:cs="Times New Roman"/>
                <w:noProof/>
                <w:color w:val="auto"/>
              </w:rPr>
              <w:t>ố</w:t>
            </w:r>
            <w:r w:rsidRPr="00971E10">
              <w:rPr>
                <w:rFonts w:cs="Times New Roman"/>
                <w:noProof/>
                <w:color w:val="auto"/>
              </w:rPr>
              <w:t>n nhi</w:t>
            </w:r>
            <w:r w:rsidRPr="00971E10">
              <w:rPr>
                <w:rFonts w:cs="Times New Roman"/>
                <w:noProof/>
                <w:color w:val="auto"/>
              </w:rPr>
              <w:t>ề</w:t>
            </w:r>
            <w:r w:rsidRPr="00971E10">
              <w:rPr>
                <w:rFonts w:cs="Times New Roman"/>
                <w:noProof/>
                <w:color w:val="auto"/>
              </w:rPr>
              <w:t>u th</w:t>
            </w:r>
            <w:r w:rsidRPr="00971E10">
              <w:rPr>
                <w:rFonts w:cs="Times New Roman"/>
                <w:noProof/>
                <w:color w:val="auto"/>
              </w:rPr>
              <w:t>ờ</w:t>
            </w:r>
            <w:r w:rsidRPr="00971E10">
              <w:rPr>
                <w:rFonts w:cs="Times New Roman"/>
                <w:noProof/>
                <w:color w:val="auto"/>
              </w:rPr>
              <w:t>i gian, d</w:t>
            </w:r>
            <w:r w:rsidRPr="00971E10">
              <w:rPr>
                <w:rFonts w:cs="Times New Roman"/>
                <w:noProof/>
                <w:color w:val="auto"/>
              </w:rPr>
              <w:t>ễ</w:t>
            </w:r>
            <w:r w:rsidRPr="00971E10">
              <w:rPr>
                <w:rFonts w:cs="Times New Roman"/>
                <w:noProof/>
                <w:color w:val="auto"/>
              </w:rPr>
              <w:t xml:space="preserve"> gây ch</w:t>
            </w:r>
            <w:r w:rsidRPr="00971E10">
              <w:rPr>
                <w:rFonts w:cs="Times New Roman"/>
                <w:noProof/>
                <w:color w:val="auto"/>
              </w:rPr>
              <w:t>ậ</w:t>
            </w:r>
            <w:r w:rsidRPr="00971E10">
              <w:rPr>
                <w:rFonts w:cs="Times New Roman"/>
                <w:noProof/>
                <w:color w:val="auto"/>
              </w:rPr>
              <w:t>m tr</w:t>
            </w:r>
            <w:r w:rsidRPr="00971E10">
              <w:rPr>
                <w:rFonts w:cs="Times New Roman"/>
                <w:noProof/>
                <w:color w:val="auto"/>
              </w:rPr>
              <w:t>ễ</w:t>
            </w:r>
            <w:r w:rsidRPr="00971E10">
              <w:rPr>
                <w:rFonts w:cs="Times New Roman"/>
                <w:noProof/>
                <w:color w:val="auto"/>
              </w:rPr>
              <w:t xml:space="preserve"> trong vi</w:t>
            </w:r>
            <w:r w:rsidRPr="00971E10">
              <w:rPr>
                <w:rFonts w:cs="Times New Roman"/>
                <w:noProof/>
                <w:color w:val="auto"/>
              </w:rPr>
              <w:t>ệ</w:t>
            </w:r>
            <w:r w:rsidRPr="00971E10">
              <w:rPr>
                <w:rFonts w:cs="Times New Roman"/>
                <w:noProof/>
                <w:color w:val="auto"/>
              </w:rPr>
              <w:t>c c</w:t>
            </w:r>
            <w:r w:rsidRPr="00971E10">
              <w:rPr>
                <w:rFonts w:cs="Times New Roman"/>
                <w:noProof/>
                <w:color w:val="auto"/>
              </w:rPr>
              <w:t>ậ</w:t>
            </w:r>
            <w:r w:rsidRPr="00971E10">
              <w:rPr>
                <w:rFonts w:cs="Times New Roman"/>
                <w:noProof/>
                <w:color w:val="auto"/>
              </w:rPr>
              <w:t>p nh</w:t>
            </w:r>
            <w:r w:rsidRPr="00971E10">
              <w:rPr>
                <w:rFonts w:cs="Times New Roman"/>
                <w:noProof/>
                <w:color w:val="auto"/>
              </w:rPr>
              <w:t>ậ</w:t>
            </w:r>
            <w:r w:rsidRPr="00971E10">
              <w:rPr>
                <w:rFonts w:cs="Times New Roman"/>
                <w:noProof/>
                <w:color w:val="auto"/>
              </w:rPr>
              <w:t>t thông tin k</w:t>
            </w:r>
            <w:r w:rsidRPr="00971E10">
              <w:rPr>
                <w:rFonts w:cs="Times New Roman"/>
                <w:noProof/>
                <w:color w:val="auto"/>
              </w:rPr>
              <w:t>ị</w:t>
            </w:r>
            <w:r w:rsidRPr="00971E10">
              <w:rPr>
                <w:rFonts w:cs="Times New Roman"/>
                <w:noProof/>
                <w:color w:val="auto"/>
              </w:rPr>
              <w:t>p th</w:t>
            </w:r>
            <w:r w:rsidRPr="00971E10">
              <w:rPr>
                <w:rFonts w:cs="Times New Roman"/>
                <w:noProof/>
                <w:color w:val="auto"/>
              </w:rPr>
              <w:t>ờ</w:t>
            </w:r>
            <w:r w:rsidRPr="00971E10">
              <w:rPr>
                <w:rFonts w:cs="Times New Roman"/>
                <w:noProof/>
                <w:color w:val="auto"/>
              </w:rPr>
              <w:t>i đ</w:t>
            </w:r>
            <w:r w:rsidRPr="00971E10">
              <w:rPr>
                <w:rFonts w:cs="Times New Roman"/>
                <w:noProof/>
                <w:color w:val="auto"/>
              </w:rPr>
              <w:t>ế</w:t>
            </w:r>
            <w:r w:rsidRPr="00971E10">
              <w:rPr>
                <w:rFonts w:cs="Times New Roman"/>
                <w:noProof/>
                <w:color w:val="auto"/>
              </w:rPr>
              <w:t>n đoàn viên.</w:t>
            </w:r>
          </w:p>
        </w:tc>
      </w:tr>
      <w:tr w:rsidR="00946797" w:rsidRPr="00971E10" w14:paraId="5973129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E128869" w14:textId="77777777" w:rsidR="00946797" w:rsidRPr="00971E10" w:rsidRDefault="000807CD">
            <w:pPr>
              <w:rPr>
                <w:rFonts w:cs="Times New Roman"/>
                <w:noProof/>
                <w:color w:val="auto"/>
              </w:rPr>
            </w:pPr>
            <w:r w:rsidRPr="00971E10">
              <w:rPr>
                <w:rFonts w:cs="Times New Roman"/>
                <w:noProof/>
                <w:color w:val="auto"/>
              </w:rPr>
              <w:t>Công đoàn trư</w:t>
            </w:r>
            <w:r w:rsidRPr="00971E10">
              <w:rPr>
                <w:rFonts w:cs="Times New Roman"/>
                <w:noProof/>
                <w:color w:val="auto"/>
              </w:rPr>
              <w:t>ờ</w:t>
            </w:r>
            <w:r w:rsidRPr="00971E10">
              <w:rPr>
                <w:rFonts w:cs="Times New Roman"/>
                <w:noProof/>
                <w:color w:val="auto"/>
              </w:rPr>
              <w:t>ng có đ</w:t>
            </w:r>
            <w:r w:rsidRPr="00971E10">
              <w:rPr>
                <w:rFonts w:cs="Times New Roman"/>
                <w:noProof/>
                <w:color w:val="auto"/>
              </w:rPr>
              <w:t>ị</w:t>
            </w:r>
            <w:r w:rsidRPr="00971E10">
              <w:rPr>
                <w:rFonts w:cs="Times New Roman"/>
                <w:noProof/>
                <w:color w:val="auto"/>
              </w:rPr>
              <w:t>nh hư</w:t>
            </w:r>
            <w:r w:rsidRPr="00971E10">
              <w:rPr>
                <w:rFonts w:cs="Times New Roman"/>
                <w:noProof/>
                <w:color w:val="auto"/>
              </w:rPr>
              <w:t>ớ</w:t>
            </w:r>
            <w:r w:rsidRPr="00971E10">
              <w:rPr>
                <w:rFonts w:cs="Times New Roman"/>
                <w:noProof/>
                <w:color w:val="auto"/>
              </w:rPr>
              <w:t>ng và mong mu</w:t>
            </w:r>
            <w:r w:rsidRPr="00971E10">
              <w:rPr>
                <w:rFonts w:cs="Times New Roman"/>
                <w:noProof/>
                <w:color w:val="auto"/>
              </w:rPr>
              <w:t>ố</w:t>
            </w:r>
            <w:r w:rsidRPr="00971E10">
              <w:rPr>
                <w:rFonts w:cs="Times New Roman"/>
                <w:noProof/>
                <w:color w:val="auto"/>
              </w:rPr>
              <w:t xml:space="preserve">n </w:t>
            </w:r>
            <w:r w:rsidRPr="00971E10">
              <w:rPr>
                <w:rFonts w:cs="Times New Roman"/>
                <w:noProof/>
                <w:color w:val="auto"/>
              </w:rPr>
              <w:t>ứ</w:t>
            </w:r>
            <w:r w:rsidRPr="00971E10">
              <w:rPr>
                <w:rFonts w:cs="Times New Roman"/>
                <w:noProof/>
                <w:color w:val="auto"/>
              </w:rPr>
              <w:t>ng d</w:t>
            </w:r>
            <w:r w:rsidRPr="00971E10">
              <w:rPr>
                <w:rFonts w:cs="Times New Roman"/>
                <w:noProof/>
                <w:color w:val="auto"/>
              </w:rPr>
              <w:t>ụ</w:t>
            </w:r>
            <w:r w:rsidRPr="00971E10">
              <w:rPr>
                <w:rFonts w:cs="Times New Roman"/>
                <w:noProof/>
                <w:color w:val="auto"/>
              </w:rPr>
              <w:t>ng Trí tu</w:t>
            </w:r>
            <w:r w:rsidRPr="00971E10">
              <w:rPr>
                <w:rFonts w:cs="Times New Roman"/>
                <w:noProof/>
                <w:color w:val="auto"/>
              </w:rPr>
              <w:t>ệ</w:t>
            </w:r>
            <w:r w:rsidRPr="00971E10">
              <w:rPr>
                <w:rFonts w:cs="Times New Roman"/>
                <w:noProof/>
                <w:color w:val="auto"/>
              </w:rPr>
              <w:t xml:space="preserve"> nhân t</w:t>
            </w:r>
            <w:r w:rsidRPr="00971E10">
              <w:rPr>
                <w:rFonts w:cs="Times New Roman"/>
                <w:noProof/>
                <w:color w:val="auto"/>
              </w:rPr>
              <w:t>ạ</w:t>
            </w:r>
            <w:r w:rsidRPr="00971E10">
              <w:rPr>
                <w:rFonts w:cs="Times New Roman"/>
                <w:noProof/>
                <w:color w:val="auto"/>
              </w:rPr>
              <w:t>o (AI) vào các khâu nào?</w:t>
            </w:r>
          </w:p>
        </w:tc>
        <w:tc>
          <w:tcPr>
            <w:tcW w:w="4702" w:type="dxa"/>
            <w:tcBorders>
              <w:top w:val="single" w:sz="4" w:space="0" w:color="auto"/>
              <w:left w:val="single" w:sz="4" w:space="0" w:color="auto"/>
              <w:bottom w:val="single" w:sz="4" w:space="0" w:color="auto"/>
              <w:right w:val="single" w:sz="4" w:space="0" w:color="auto"/>
            </w:tcBorders>
          </w:tcPr>
          <w:p w14:paraId="28081750" w14:textId="77777777" w:rsidR="00946797" w:rsidRPr="00971E10" w:rsidRDefault="000807CD">
            <w:pPr>
              <w:rPr>
                <w:rFonts w:cs="Times New Roman"/>
                <w:noProof/>
                <w:color w:val="auto"/>
              </w:rPr>
            </w:pPr>
            <w:r w:rsidRPr="00971E10">
              <w:rPr>
                <w:rFonts w:cs="Times New Roman"/>
                <w:noProof/>
                <w:color w:val="auto"/>
              </w:rPr>
              <w:t>Chúng tôi r</w:t>
            </w:r>
            <w:r w:rsidRPr="00971E10">
              <w:rPr>
                <w:rFonts w:cs="Times New Roman"/>
                <w:noProof/>
                <w:color w:val="auto"/>
              </w:rPr>
              <w:t>ấ</w:t>
            </w:r>
            <w:r w:rsidRPr="00971E10">
              <w:rPr>
                <w:rFonts w:cs="Times New Roman"/>
                <w:noProof/>
                <w:color w:val="auto"/>
              </w:rPr>
              <w:t xml:space="preserve">t </w:t>
            </w:r>
            <w:r w:rsidRPr="00971E10">
              <w:rPr>
                <w:rFonts w:cs="Times New Roman"/>
                <w:noProof/>
                <w:color w:val="auto"/>
              </w:rPr>
              <w:t>ủ</w:t>
            </w:r>
            <w:r w:rsidRPr="00971E10">
              <w:rPr>
                <w:rFonts w:cs="Times New Roman"/>
                <w:noProof/>
                <w:color w:val="auto"/>
              </w:rPr>
              <w:t>ng h</w:t>
            </w:r>
            <w:r w:rsidRPr="00971E10">
              <w:rPr>
                <w:rFonts w:cs="Times New Roman"/>
                <w:noProof/>
                <w:color w:val="auto"/>
              </w:rPr>
              <w:t>ộ</w:t>
            </w:r>
            <w:r w:rsidRPr="00971E10">
              <w:rPr>
                <w:rFonts w:cs="Times New Roman"/>
                <w:noProof/>
                <w:color w:val="auto"/>
              </w:rPr>
              <w:t xml:space="preserve"> vi</w:t>
            </w:r>
            <w:r w:rsidRPr="00971E10">
              <w:rPr>
                <w:rFonts w:cs="Times New Roman"/>
                <w:noProof/>
                <w:color w:val="auto"/>
              </w:rPr>
              <w:t>ệ</w:t>
            </w:r>
            <w:r w:rsidRPr="00971E10">
              <w:rPr>
                <w:rFonts w:cs="Times New Roman"/>
                <w:noProof/>
                <w:color w:val="auto"/>
              </w:rPr>
              <w:t>c đưa AI vào h</w:t>
            </w:r>
            <w:r w:rsidRPr="00971E10">
              <w:rPr>
                <w:rFonts w:cs="Times New Roman"/>
                <w:noProof/>
                <w:color w:val="auto"/>
              </w:rPr>
              <w:t>ỗ</w:t>
            </w:r>
            <w:r w:rsidRPr="00971E10">
              <w:rPr>
                <w:rFonts w:cs="Times New Roman"/>
                <w:noProof/>
                <w:color w:val="auto"/>
              </w:rPr>
              <w:t xml:space="preserve"> tr</w:t>
            </w:r>
            <w:r w:rsidRPr="00971E10">
              <w:rPr>
                <w:rFonts w:cs="Times New Roman"/>
                <w:noProof/>
                <w:color w:val="auto"/>
              </w:rPr>
              <w:t>ợ</w:t>
            </w:r>
            <w:r w:rsidRPr="00971E10">
              <w:rPr>
                <w:rFonts w:cs="Times New Roman"/>
                <w:noProof/>
                <w:color w:val="auto"/>
              </w:rPr>
              <w:t>: AI có th</w:t>
            </w:r>
            <w:r w:rsidRPr="00971E10">
              <w:rPr>
                <w:rFonts w:cs="Times New Roman"/>
                <w:noProof/>
                <w:color w:val="auto"/>
              </w:rPr>
              <w:t>ể</w:t>
            </w:r>
            <w:r w:rsidRPr="00971E10">
              <w:rPr>
                <w:rFonts w:cs="Times New Roman"/>
                <w:noProof/>
                <w:color w:val="auto"/>
              </w:rPr>
              <w:t xml:space="preserve"> giúp g</w:t>
            </w:r>
            <w:r w:rsidRPr="00971E10">
              <w:rPr>
                <w:rFonts w:cs="Times New Roman"/>
                <w:noProof/>
                <w:color w:val="auto"/>
              </w:rPr>
              <w:t>ợ</w:t>
            </w:r>
            <w:r w:rsidRPr="00971E10">
              <w:rPr>
                <w:rFonts w:cs="Times New Roman"/>
                <w:noProof/>
                <w:color w:val="auto"/>
              </w:rPr>
              <w:t>i ý tiêu đ</w:t>
            </w:r>
            <w:r w:rsidRPr="00971E10">
              <w:rPr>
                <w:rFonts w:cs="Times New Roman"/>
                <w:noProof/>
                <w:color w:val="auto"/>
              </w:rPr>
              <w:t>ề</w:t>
            </w:r>
            <w:r w:rsidRPr="00971E10">
              <w:rPr>
                <w:rFonts w:cs="Times New Roman"/>
                <w:noProof/>
                <w:color w:val="auto"/>
              </w:rPr>
              <w:t xml:space="preserve"> thu hút, so</w:t>
            </w:r>
            <w:r w:rsidRPr="00971E10">
              <w:rPr>
                <w:rFonts w:cs="Times New Roman"/>
                <w:noProof/>
                <w:color w:val="auto"/>
              </w:rPr>
              <w:t>ạ</w:t>
            </w:r>
            <w:r w:rsidRPr="00971E10">
              <w:rPr>
                <w:rFonts w:cs="Times New Roman"/>
                <w:noProof/>
                <w:color w:val="auto"/>
              </w:rPr>
              <w:t>n th</w:t>
            </w:r>
            <w:r w:rsidRPr="00971E10">
              <w:rPr>
                <w:rFonts w:cs="Times New Roman"/>
                <w:noProof/>
                <w:color w:val="auto"/>
              </w:rPr>
              <w:t>ả</w:t>
            </w:r>
            <w:r w:rsidRPr="00971E10">
              <w:rPr>
                <w:rFonts w:cs="Times New Roman"/>
                <w:noProof/>
                <w:color w:val="auto"/>
              </w:rPr>
              <w:t>o b</w:t>
            </w:r>
            <w:r w:rsidRPr="00971E10">
              <w:rPr>
                <w:rFonts w:cs="Times New Roman"/>
                <w:noProof/>
                <w:color w:val="auto"/>
              </w:rPr>
              <w:t>ả</w:t>
            </w:r>
            <w:r w:rsidRPr="00971E10">
              <w:rPr>
                <w:rFonts w:cs="Times New Roman"/>
                <w:noProof/>
                <w:color w:val="auto"/>
              </w:rPr>
              <w:t>n th</w:t>
            </w:r>
            <w:r w:rsidRPr="00971E10">
              <w:rPr>
                <w:rFonts w:cs="Times New Roman"/>
                <w:noProof/>
                <w:color w:val="auto"/>
              </w:rPr>
              <w:t>ả</w:t>
            </w:r>
            <w:r w:rsidRPr="00971E10">
              <w:rPr>
                <w:rFonts w:cs="Times New Roman"/>
                <w:noProof/>
                <w:color w:val="auto"/>
              </w:rPr>
              <w:t>o bài vi</w:t>
            </w:r>
            <w:r w:rsidRPr="00971E10">
              <w:rPr>
                <w:rFonts w:cs="Times New Roman"/>
                <w:noProof/>
                <w:color w:val="auto"/>
              </w:rPr>
              <w:t>ế</w:t>
            </w:r>
            <w:r w:rsidRPr="00971E10">
              <w:rPr>
                <w:rFonts w:cs="Times New Roman"/>
                <w:noProof/>
                <w:color w:val="auto"/>
              </w:rPr>
              <w:t>t d</w:t>
            </w:r>
            <w:r w:rsidRPr="00971E10">
              <w:rPr>
                <w:rFonts w:cs="Times New Roman"/>
                <w:noProof/>
                <w:color w:val="auto"/>
              </w:rPr>
              <w:t>ự</w:t>
            </w:r>
            <w:r w:rsidRPr="00971E10">
              <w:rPr>
                <w:rFonts w:cs="Times New Roman"/>
                <w:noProof/>
                <w:color w:val="auto"/>
              </w:rPr>
              <w:t>a trên t</w:t>
            </w:r>
            <w:r w:rsidRPr="00971E10">
              <w:rPr>
                <w:rFonts w:cs="Times New Roman"/>
                <w:noProof/>
                <w:color w:val="auto"/>
              </w:rPr>
              <w:t>ừ</w:t>
            </w:r>
            <w:r w:rsidRPr="00971E10">
              <w:rPr>
                <w:rFonts w:cs="Times New Roman"/>
                <w:noProof/>
                <w:color w:val="auto"/>
              </w:rPr>
              <w:t xml:space="preserve"> khóa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 theo đúng văn phong chu</w:t>
            </w:r>
            <w:r w:rsidRPr="00971E10">
              <w:rPr>
                <w:rFonts w:cs="Times New Roman"/>
                <w:noProof/>
                <w:color w:val="auto"/>
              </w:rPr>
              <w:t>ẩ</w:t>
            </w:r>
            <w:r w:rsidRPr="00971E10">
              <w:rPr>
                <w:rFonts w:cs="Times New Roman"/>
                <w:noProof/>
                <w:color w:val="auto"/>
              </w:rPr>
              <w:t>n m</w:t>
            </w:r>
            <w:r w:rsidRPr="00971E10">
              <w:rPr>
                <w:rFonts w:cs="Times New Roman"/>
                <w:noProof/>
                <w:color w:val="auto"/>
              </w:rPr>
              <w:t>ự</w:t>
            </w:r>
            <w:r w:rsidRPr="00971E10">
              <w:rPr>
                <w:rFonts w:cs="Times New Roman"/>
                <w:noProof/>
                <w:color w:val="auto"/>
              </w:rPr>
              <w:t>c c</w:t>
            </w:r>
            <w:r w:rsidRPr="00971E10">
              <w:rPr>
                <w:rFonts w:cs="Times New Roman"/>
                <w:noProof/>
                <w:color w:val="auto"/>
              </w:rPr>
              <w:t>ủ</w:t>
            </w:r>
            <w:r w:rsidRPr="00971E10">
              <w:rPr>
                <w:rFonts w:cs="Times New Roman"/>
                <w:noProof/>
                <w:color w:val="auto"/>
              </w:rPr>
              <w:t>a t</w:t>
            </w:r>
            <w:r w:rsidRPr="00971E10">
              <w:rPr>
                <w:rFonts w:cs="Times New Roman"/>
                <w:noProof/>
                <w:color w:val="auto"/>
              </w:rPr>
              <w:t>ổ</w:t>
            </w:r>
            <w:r w:rsidRPr="00971E10">
              <w:rPr>
                <w:rFonts w:cs="Times New Roman"/>
                <w:noProof/>
                <w:color w:val="auto"/>
              </w:rPr>
              <w:t xml:space="preserve"> ch</w:t>
            </w:r>
            <w:r w:rsidRPr="00971E10">
              <w:rPr>
                <w:rFonts w:cs="Times New Roman"/>
                <w:noProof/>
                <w:color w:val="auto"/>
              </w:rPr>
              <w:t>ứ</w:t>
            </w:r>
            <w:r w:rsidRPr="00971E10">
              <w:rPr>
                <w:rFonts w:cs="Times New Roman"/>
                <w:noProof/>
                <w:color w:val="auto"/>
              </w:rPr>
              <w:t>c đoàn th</w:t>
            </w:r>
            <w:r w:rsidRPr="00971E10">
              <w:rPr>
                <w:rFonts w:cs="Times New Roman"/>
                <w:noProof/>
                <w:color w:val="auto"/>
              </w:rPr>
              <w:t>ể</w:t>
            </w:r>
            <w:r w:rsidRPr="00971E10">
              <w:rPr>
                <w:rFonts w:cs="Times New Roman"/>
                <w:noProof/>
                <w:color w:val="auto"/>
              </w:rPr>
              <w:t>, tóm t</w:t>
            </w:r>
            <w:r w:rsidRPr="00971E10">
              <w:rPr>
                <w:rFonts w:cs="Times New Roman"/>
                <w:noProof/>
                <w:color w:val="auto"/>
              </w:rPr>
              <w:t>ắ</w:t>
            </w:r>
            <w:r w:rsidRPr="00971E10">
              <w:rPr>
                <w:rFonts w:cs="Times New Roman"/>
                <w:noProof/>
                <w:color w:val="auto"/>
              </w:rPr>
              <w:t>t tin t</w:t>
            </w:r>
            <w:r w:rsidRPr="00971E10">
              <w:rPr>
                <w:rFonts w:cs="Times New Roman"/>
                <w:noProof/>
                <w:color w:val="auto"/>
              </w:rPr>
              <w:t>ứ</w:t>
            </w:r>
            <w:r w:rsidRPr="00971E10">
              <w:rPr>
                <w:rFonts w:cs="Times New Roman"/>
                <w:noProof/>
                <w:color w:val="auto"/>
              </w:rPr>
              <w:t>c ng</w:t>
            </w:r>
            <w:r w:rsidRPr="00971E10">
              <w:rPr>
                <w:rFonts w:cs="Times New Roman"/>
                <w:noProof/>
                <w:color w:val="auto"/>
              </w:rPr>
              <w:t>ắ</w:t>
            </w:r>
            <w:r w:rsidRPr="00971E10">
              <w:rPr>
                <w:rFonts w:cs="Times New Roman"/>
                <w:noProof/>
                <w:color w:val="auto"/>
              </w:rPr>
              <w:t>n g</w:t>
            </w:r>
            <w:r w:rsidRPr="00971E10">
              <w:rPr>
                <w:rFonts w:cs="Times New Roman"/>
                <w:noProof/>
                <w:color w:val="auto"/>
              </w:rPr>
              <w:t>ọ</w:t>
            </w:r>
            <w:r w:rsidRPr="00971E10">
              <w:rPr>
                <w:rFonts w:cs="Times New Roman"/>
                <w:noProof/>
                <w:color w:val="auto"/>
              </w:rPr>
              <w:t>n và g</w:t>
            </w:r>
            <w:r w:rsidRPr="00971E10">
              <w:rPr>
                <w:rFonts w:cs="Times New Roman"/>
                <w:noProof/>
                <w:color w:val="auto"/>
              </w:rPr>
              <w:t>ợ</w:t>
            </w:r>
            <w:r w:rsidRPr="00971E10">
              <w:rPr>
                <w:rFonts w:cs="Times New Roman"/>
                <w:noProof/>
                <w:color w:val="auto"/>
              </w:rPr>
              <w:t>i ý t</w:t>
            </w:r>
            <w:r w:rsidRPr="00971E10">
              <w:rPr>
                <w:rFonts w:cs="Times New Roman"/>
                <w:noProof/>
                <w:color w:val="auto"/>
              </w:rPr>
              <w:t>ạ</w:t>
            </w:r>
            <w:r w:rsidRPr="00971E10">
              <w:rPr>
                <w:rFonts w:cs="Times New Roman"/>
                <w:noProof/>
                <w:color w:val="auto"/>
              </w:rPr>
              <w:t xml:space="preserve">o hình </w:t>
            </w:r>
            <w:r w:rsidRPr="00971E10">
              <w:rPr>
                <w:rFonts w:cs="Times New Roman"/>
                <w:noProof/>
                <w:color w:val="auto"/>
              </w:rPr>
              <w:t>ả</w:t>
            </w:r>
            <w:r w:rsidRPr="00971E10">
              <w:rPr>
                <w:rFonts w:cs="Times New Roman"/>
                <w:noProof/>
                <w:color w:val="auto"/>
              </w:rPr>
              <w:t>nh/video minh h</w:t>
            </w:r>
            <w:r w:rsidRPr="00971E10">
              <w:rPr>
                <w:rFonts w:cs="Times New Roman"/>
                <w:noProof/>
                <w:color w:val="auto"/>
              </w:rPr>
              <w:t>ọ</w:t>
            </w:r>
            <w:r w:rsidRPr="00971E10">
              <w:rPr>
                <w:rFonts w:cs="Times New Roman"/>
                <w:noProof/>
                <w:color w:val="auto"/>
              </w:rPr>
              <w:t>a.</w:t>
            </w:r>
          </w:p>
        </w:tc>
      </w:tr>
      <w:tr w:rsidR="00946797" w:rsidRPr="00971E10" w14:paraId="2733B85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E9CB2A6" w14:textId="77777777" w:rsidR="00946797" w:rsidRPr="00971E10" w:rsidRDefault="000807CD">
            <w:pPr>
              <w:rPr>
                <w:rFonts w:cs="Times New Roman"/>
                <w:noProof/>
                <w:color w:val="auto"/>
              </w:rPr>
            </w:pPr>
            <w:r w:rsidRPr="00971E10">
              <w:rPr>
                <w:rFonts w:cs="Times New Roman"/>
                <w:noProof/>
                <w:color w:val="auto"/>
              </w:rPr>
              <w:t>V</w:t>
            </w:r>
            <w:r w:rsidRPr="00971E10">
              <w:rPr>
                <w:rFonts w:cs="Times New Roman"/>
                <w:noProof/>
                <w:color w:val="auto"/>
              </w:rPr>
              <w:t>ề</w:t>
            </w:r>
            <w:r w:rsidRPr="00971E10">
              <w:rPr>
                <w:rFonts w:cs="Times New Roman"/>
                <w:noProof/>
                <w:color w:val="auto"/>
              </w:rPr>
              <w:t xml:space="preserve"> quy trình qu</w:t>
            </w:r>
            <w:r w:rsidRPr="00971E10">
              <w:rPr>
                <w:rFonts w:cs="Times New Roman"/>
                <w:noProof/>
                <w:color w:val="auto"/>
              </w:rPr>
              <w:t>ả</w:t>
            </w:r>
            <w:r w:rsidRPr="00971E10">
              <w:rPr>
                <w:rFonts w:cs="Times New Roman"/>
                <w:noProof/>
                <w:color w:val="auto"/>
              </w:rPr>
              <w:t>n lý và ki</w:t>
            </w:r>
            <w:r w:rsidRPr="00971E10">
              <w:rPr>
                <w:rFonts w:cs="Times New Roman"/>
                <w:noProof/>
                <w:color w:val="auto"/>
              </w:rPr>
              <w:t>ể</w:t>
            </w:r>
            <w:r w:rsidRPr="00971E10">
              <w:rPr>
                <w:rFonts w:cs="Times New Roman"/>
                <w:noProof/>
                <w:color w:val="auto"/>
              </w:rPr>
              <w:t>m duy</w:t>
            </w:r>
            <w:r w:rsidRPr="00971E10">
              <w:rPr>
                <w:rFonts w:cs="Times New Roman"/>
                <w:noProof/>
                <w:color w:val="auto"/>
              </w:rPr>
              <w:t>ệ</w:t>
            </w:r>
            <w:r w:rsidRPr="00971E10">
              <w:rPr>
                <w:rFonts w:cs="Times New Roman"/>
                <w:noProof/>
                <w:color w:val="auto"/>
              </w:rPr>
              <w:t>t bài vi</w:t>
            </w:r>
            <w:r w:rsidRPr="00971E10">
              <w:rPr>
                <w:rFonts w:cs="Times New Roman"/>
                <w:noProof/>
                <w:color w:val="auto"/>
              </w:rPr>
              <w:t>ế</w:t>
            </w:r>
            <w:r w:rsidRPr="00971E10">
              <w:rPr>
                <w:rFonts w:cs="Times New Roman"/>
                <w:noProof/>
                <w:color w:val="auto"/>
              </w:rPr>
              <w:t>t, nhà trư</w:t>
            </w:r>
            <w:r w:rsidRPr="00971E10">
              <w:rPr>
                <w:rFonts w:cs="Times New Roman"/>
                <w:noProof/>
                <w:color w:val="auto"/>
              </w:rPr>
              <w:t>ờ</w:t>
            </w:r>
            <w:r w:rsidRPr="00971E10">
              <w:rPr>
                <w:rFonts w:cs="Times New Roman"/>
                <w:noProof/>
                <w:color w:val="auto"/>
              </w:rPr>
              <w:t>ng có yêu c</w:t>
            </w:r>
            <w:r w:rsidRPr="00971E10">
              <w:rPr>
                <w:rFonts w:cs="Times New Roman"/>
                <w:noProof/>
                <w:color w:val="auto"/>
              </w:rPr>
              <w:t>ầ</w:t>
            </w:r>
            <w:r w:rsidRPr="00971E10">
              <w:rPr>
                <w:rFonts w:cs="Times New Roman"/>
                <w:noProof/>
                <w:color w:val="auto"/>
              </w:rPr>
              <w:t>u gì đ</w:t>
            </w:r>
            <w:r w:rsidRPr="00971E10">
              <w:rPr>
                <w:rFonts w:cs="Times New Roman"/>
                <w:noProof/>
                <w:color w:val="auto"/>
              </w:rPr>
              <w:t>ố</w:t>
            </w:r>
            <w:r w:rsidRPr="00971E10">
              <w:rPr>
                <w:rFonts w:cs="Times New Roman"/>
                <w:noProof/>
                <w:color w:val="auto"/>
              </w:rPr>
              <w:t>i v</w:t>
            </w:r>
            <w:r w:rsidRPr="00971E10">
              <w:rPr>
                <w:rFonts w:cs="Times New Roman"/>
                <w:noProof/>
                <w:color w:val="auto"/>
              </w:rPr>
              <w:t>ớ</w:t>
            </w:r>
            <w:r w:rsidRPr="00971E10">
              <w:rPr>
                <w:rFonts w:cs="Times New Roman"/>
                <w:noProof/>
                <w:color w:val="auto"/>
              </w:rPr>
              <w:t>i h</w:t>
            </w:r>
            <w:r w:rsidRPr="00971E10">
              <w:rPr>
                <w:rFonts w:cs="Times New Roman"/>
                <w:noProof/>
                <w:color w:val="auto"/>
              </w:rPr>
              <w:t>ệ</w:t>
            </w:r>
            <w:r w:rsidRPr="00971E10">
              <w:rPr>
                <w:rFonts w:cs="Times New Roman"/>
                <w:noProof/>
                <w:color w:val="auto"/>
              </w:rPr>
              <w:t xml:space="preserve"> th</w:t>
            </w:r>
            <w:r w:rsidRPr="00971E10">
              <w:rPr>
                <w:rFonts w:cs="Times New Roman"/>
                <w:noProof/>
                <w:color w:val="auto"/>
              </w:rPr>
              <w:t>ố</w:t>
            </w:r>
            <w:r w:rsidRPr="00971E10">
              <w:rPr>
                <w:rFonts w:cs="Times New Roman"/>
                <w:noProof/>
                <w:color w:val="auto"/>
              </w:rPr>
              <w:t>ng m</w:t>
            </w:r>
            <w:r w:rsidRPr="00971E10">
              <w:rPr>
                <w:rFonts w:cs="Times New Roman"/>
                <w:noProof/>
                <w:color w:val="auto"/>
              </w:rPr>
              <w:t>ớ</w:t>
            </w:r>
            <w:r w:rsidRPr="00971E10">
              <w:rPr>
                <w:rFonts w:cs="Times New Roman"/>
                <w:noProof/>
                <w:color w:val="auto"/>
              </w:rPr>
              <w:t>i?</w:t>
            </w:r>
          </w:p>
        </w:tc>
        <w:tc>
          <w:tcPr>
            <w:tcW w:w="4702" w:type="dxa"/>
            <w:tcBorders>
              <w:top w:val="single" w:sz="4" w:space="0" w:color="auto"/>
              <w:left w:val="single" w:sz="4" w:space="0" w:color="auto"/>
              <w:bottom w:val="single" w:sz="4" w:space="0" w:color="auto"/>
              <w:right w:val="single" w:sz="4" w:space="0" w:color="auto"/>
            </w:tcBorders>
          </w:tcPr>
          <w:p w14:paraId="4C7E5FF3" w14:textId="77777777" w:rsidR="00946797" w:rsidRPr="00971E10" w:rsidRDefault="000807CD">
            <w:pPr>
              <w:rPr>
                <w:rFonts w:cs="Times New Roman"/>
                <w:noProof/>
                <w:color w:val="auto"/>
              </w:rPr>
            </w:pPr>
            <w:r w:rsidRPr="00971E10">
              <w:rPr>
                <w:rFonts w:cs="Times New Roman"/>
                <w:noProof/>
                <w:color w:val="auto"/>
              </w:rPr>
              <w:t>B</w:t>
            </w:r>
            <w:r w:rsidRPr="00971E10">
              <w:rPr>
                <w:rFonts w:cs="Times New Roman"/>
                <w:noProof/>
                <w:color w:val="auto"/>
              </w:rPr>
              <w:t>ắ</w:t>
            </w:r>
            <w:r w:rsidRPr="00971E10">
              <w:rPr>
                <w:rFonts w:cs="Times New Roman"/>
                <w:noProof/>
                <w:color w:val="auto"/>
              </w:rPr>
              <w:t>t bu</w:t>
            </w:r>
            <w:r w:rsidRPr="00971E10">
              <w:rPr>
                <w:rFonts w:cs="Times New Roman"/>
                <w:noProof/>
                <w:color w:val="auto"/>
              </w:rPr>
              <w:t>ộ</w:t>
            </w:r>
            <w:r w:rsidRPr="00971E10">
              <w:rPr>
                <w:rFonts w:cs="Times New Roman"/>
                <w:noProof/>
                <w:color w:val="auto"/>
              </w:rPr>
              <w:t>c ph</w:t>
            </w:r>
            <w:r w:rsidRPr="00971E10">
              <w:rPr>
                <w:rFonts w:cs="Times New Roman"/>
                <w:noProof/>
                <w:color w:val="auto"/>
              </w:rPr>
              <w:t>ả</w:t>
            </w:r>
            <w:r w:rsidRPr="00971E10">
              <w:rPr>
                <w:rFonts w:cs="Times New Roman"/>
                <w:noProof/>
                <w:color w:val="auto"/>
              </w:rPr>
              <w:t>i có cơ ch</w:t>
            </w:r>
            <w:r w:rsidRPr="00971E10">
              <w:rPr>
                <w:rFonts w:cs="Times New Roman"/>
                <w:noProof/>
                <w:color w:val="auto"/>
              </w:rPr>
              <w:t>ế</w:t>
            </w:r>
            <w:r w:rsidRPr="00971E10">
              <w:rPr>
                <w:rFonts w:cs="Times New Roman"/>
                <w:noProof/>
                <w:color w:val="auto"/>
              </w:rPr>
              <w:t xml:space="preserve"> phân quy</w:t>
            </w:r>
            <w:r w:rsidRPr="00971E10">
              <w:rPr>
                <w:rFonts w:cs="Times New Roman"/>
                <w:noProof/>
                <w:color w:val="auto"/>
              </w:rPr>
              <w:t>ề</w:t>
            </w:r>
            <w:r w:rsidRPr="00971E10">
              <w:rPr>
                <w:rFonts w:cs="Times New Roman"/>
                <w:noProof/>
                <w:color w:val="auto"/>
              </w:rPr>
              <w:t>n rõ ràng 3 c</w:t>
            </w:r>
            <w:r w:rsidRPr="00971E10">
              <w:rPr>
                <w:rFonts w:cs="Times New Roman"/>
                <w:noProof/>
                <w:color w:val="auto"/>
              </w:rPr>
              <w:t>ấ</w:t>
            </w:r>
            <w:r w:rsidRPr="00971E10">
              <w:rPr>
                <w:rFonts w:cs="Times New Roman"/>
                <w:noProof/>
                <w:color w:val="auto"/>
              </w:rPr>
              <w:t>p: Qu</w:t>
            </w:r>
            <w:r w:rsidRPr="00971E10">
              <w:rPr>
                <w:rFonts w:cs="Times New Roman"/>
                <w:noProof/>
                <w:color w:val="auto"/>
              </w:rPr>
              <w:t>ả</w:t>
            </w:r>
            <w:r w:rsidRPr="00971E10">
              <w:rPr>
                <w:rFonts w:cs="Times New Roman"/>
                <w:noProof/>
                <w:color w:val="auto"/>
              </w:rPr>
              <w:t>n tr</w:t>
            </w:r>
            <w:r w:rsidRPr="00971E10">
              <w:rPr>
                <w:rFonts w:cs="Times New Roman"/>
                <w:noProof/>
                <w:color w:val="auto"/>
              </w:rPr>
              <w:t>ị</w:t>
            </w:r>
            <w:r w:rsidRPr="00971E10">
              <w:rPr>
                <w:rFonts w:cs="Times New Roman"/>
                <w:noProof/>
                <w:color w:val="auto"/>
              </w:rPr>
              <w:t xml:space="preserve"> viên (Admin), Biên t</w:t>
            </w:r>
            <w:r w:rsidRPr="00971E10">
              <w:rPr>
                <w:rFonts w:cs="Times New Roman"/>
                <w:noProof/>
                <w:color w:val="auto"/>
              </w:rPr>
              <w:t>ậ</w:t>
            </w:r>
            <w:r w:rsidRPr="00971E10">
              <w:rPr>
                <w:rFonts w:cs="Times New Roman"/>
                <w:noProof/>
                <w:color w:val="auto"/>
              </w:rPr>
              <w:t>p viên (Editor), C</w:t>
            </w:r>
            <w:r w:rsidRPr="00971E10">
              <w:rPr>
                <w:rFonts w:cs="Times New Roman"/>
                <w:noProof/>
                <w:color w:val="auto"/>
              </w:rPr>
              <w:t>ộ</w:t>
            </w:r>
            <w:r w:rsidRPr="00971E10">
              <w:rPr>
                <w:rFonts w:cs="Times New Roman"/>
                <w:noProof/>
                <w:color w:val="auto"/>
              </w:rPr>
              <w:t>ng tác viên (Contributor). Dù có AI h</w:t>
            </w:r>
            <w:r w:rsidRPr="00971E10">
              <w:rPr>
                <w:rFonts w:cs="Times New Roman"/>
                <w:noProof/>
                <w:color w:val="auto"/>
              </w:rPr>
              <w:t>ỗ</w:t>
            </w:r>
            <w:r w:rsidRPr="00971E10">
              <w:rPr>
                <w:rFonts w:cs="Times New Roman"/>
                <w:noProof/>
                <w:color w:val="auto"/>
              </w:rPr>
              <w:t xml:space="preserve"> tr</w:t>
            </w:r>
            <w:r w:rsidRPr="00971E10">
              <w:rPr>
                <w:rFonts w:cs="Times New Roman"/>
                <w:noProof/>
                <w:color w:val="auto"/>
              </w:rPr>
              <w:t>ợ</w:t>
            </w:r>
            <w:r w:rsidRPr="00971E10">
              <w:rPr>
                <w:rFonts w:cs="Times New Roman"/>
                <w:noProof/>
                <w:color w:val="auto"/>
              </w:rPr>
              <w:t xml:space="preserve"> thì 100% n</w:t>
            </w:r>
            <w:r w:rsidRPr="00971E10">
              <w:rPr>
                <w:rFonts w:cs="Times New Roman"/>
                <w:noProof/>
                <w:color w:val="auto"/>
              </w:rPr>
              <w:t>ộ</w:t>
            </w:r>
            <w:r w:rsidRPr="00971E10">
              <w:rPr>
                <w:rFonts w:cs="Times New Roman"/>
                <w:noProof/>
                <w:color w:val="auto"/>
              </w:rPr>
              <w:t>i dung bài vi</w:t>
            </w:r>
            <w:r w:rsidRPr="00971E10">
              <w:rPr>
                <w:rFonts w:cs="Times New Roman"/>
                <w:noProof/>
                <w:color w:val="auto"/>
              </w:rPr>
              <w:t>ế</w:t>
            </w:r>
            <w:r w:rsidRPr="00971E10">
              <w:rPr>
                <w:rFonts w:cs="Times New Roman"/>
                <w:noProof/>
                <w:color w:val="auto"/>
              </w:rPr>
              <w:t>t trư</w:t>
            </w:r>
            <w:r w:rsidRPr="00971E10">
              <w:rPr>
                <w:rFonts w:cs="Times New Roman"/>
                <w:noProof/>
                <w:color w:val="auto"/>
              </w:rPr>
              <w:t>ớ</w:t>
            </w:r>
            <w:r w:rsidRPr="00971E10">
              <w:rPr>
                <w:rFonts w:cs="Times New Roman"/>
                <w:noProof/>
                <w:color w:val="auto"/>
              </w:rPr>
              <w:t>c khi phát hành ra công chúng đ</w:t>
            </w:r>
            <w:r w:rsidRPr="00971E10">
              <w:rPr>
                <w:rFonts w:cs="Times New Roman"/>
                <w:noProof/>
                <w:color w:val="auto"/>
              </w:rPr>
              <w:t>ề</w:t>
            </w:r>
            <w:r w:rsidRPr="00971E10">
              <w:rPr>
                <w:rFonts w:cs="Times New Roman"/>
                <w:noProof/>
                <w:color w:val="auto"/>
              </w:rPr>
              <w:t>u ph</w:t>
            </w:r>
            <w:r w:rsidRPr="00971E10">
              <w:rPr>
                <w:rFonts w:cs="Times New Roman"/>
                <w:noProof/>
                <w:color w:val="auto"/>
              </w:rPr>
              <w:t>ả</w:t>
            </w:r>
            <w:r w:rsidRPr="00971E10">
              <w:rPr>
                <w:rFonts w:cs="Times New Roman"/>
                <w:noProof/>
                <w:color w:val="auto"/>
              </w:rPr>
              <w:t>i qua ki</w:t>
            </w:r>
            <w:r w:rsidRPr="00971E10">
              <w:rPr>
                <w:rFonts w:cs="Times New Roman"/>
                <w:noProof/>
                <w:color w:val="auto"/>
              </w:rPr>
              <w:t>ể</w:t>
            </w:r>
            <w:r w:rsidRPr="00971E10">
              <w:rPr>
                <w:rFonts w:cs="Times New Roman"/>
                <w:noProof/>
                <w:color w:val="auto"/>
              </w:rPr>
              <w:t>m duy</w:t>
            </w:r>
            <w:r w:rsidRPr="00971E10">
              <w:rPr>
                <w:rFonts w:cs="Times New Roman"/>
                <w:noProof/>
                <w:color w:val="auto"/>
              </w:rPr>
              <w:t>ệ</w:t>
            </w:r>
            <w:r w:rsidRPr="00971E10">
              <w:rPr>
                <w:rFonts w:cs="Times New Roman"/>
                <w:noProof/>
                <w:color w:val="auto"/>
              </w:rPr>
              <w:t>t và phê duy</w:t>
            </w:r>
            <w:r w:rsidRPr="00971E10">
              <w:rPr>
                <w:rFonts w:cs="Times New Roman"/>
                <w:noProof/>
                <w:color w:val="auto"/>
              </w:rPr>
              <w:t>ệ</w:t>
            </w:r>
            <w:r w:rsidRPr="00971E10">
              <w:rPr>
                <w:rFonts w:cs="Times New Roman"/>
                <w:noProof/>
                <w:color w:val="auto"/>
              </w:rPr>
              <w:t>t c</w:t>
            </w:r>
            <w:r w:rsidRPr="00971E10">
              <w:rPr>
                <w:rFonts w:cs="Times New Roman"/>
                <w:noProof/>
                <w:color w:val="auto"/>
              </w:rPr>
              <w:t>ủ</w:t>
            </w:r>
            <w:r w:rsidRPr="00971E10">
              <w:rPr>
                <w:rFonts w:cs="Times New Roman"/>
                <w:noProof/>
                <w:color w:val="auto"/>
              </w:rPr>
              <w:t>a Ban Ch</w:t>
            </w:r>
            <w:r w:rsidRPr="00971E10">
              <w:rPr>
                <w:rFonts w:cs="Times New Roman"/>
                <w:noProof/>
                <w:color w:val="auto"/>
              </w:rPr>
              <w:t>ấ</w:t>
            </w:r>
            <w:r w:rsidRPr="00971E10">
              <w:rPr>
                <w:rFonts w:cs="Times New Roman"/>
                <w:noProof/>
                <w:color w:val="auto"/>
              </w:rPr>
              <w:t>p hành.</w:t>
            </w:r>
          </w:p>
        </w:tc>
      </w:tr>
      <w:tr w:rsidR="00946797" w:rsidRPr="00971E10" w14:paraId="09BFD73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634550D" w14:textId="77777777" w:rsidR="00946797" w:rsidRPr="00971E10" w:rsidRDefault="000807CD">
            <w:pPr>
              <w:rPr>
                <w:rFonts w:cs="Times New Roman"/>
                <w:noProof/>
                <w:color w:val="auto"/>
              </w:rPr>
            </w:pPr>
            <w:r w:rsidRPr="00971E10">
              <w:rPr>
                <w:rFonts w:cs="Times New Roman"/>
                <w:noProof/>
                <w:color w:val="auto"/>
              </w:rPr>
              <w:t>Tính năng h</w:t>
            </w:r>
            <w:r w:rsidRPr="00971E10">
              <w:rPr>
                <w:rFonts w:cs="Times New Roman"/>
                <w:noProof/>
                <w:color w:val="auto"/>
              </w:rPr>
              <w:t>ẹ</w:t>
            </w:r>
            <w:r w:rsidRPr="00971E10">
              <w:rPr>
                <w:rFonts w:cs="Times New Roman"/>
                <w:noProof/>
                <w:color w:val="auto"/>
              </w:rPr>
              <w:t>n gi</w:t>
            </w:r>
            <w:r w:rsidRPr="00971E10">
              <w:rPr>
                <w:rFonts w:cs="Times New Roman"/>
                <w:noProof/>
                <w:color w:val="auto"/>
              </w:rPr>
              <w:t>ờ</w:t>
            </w:r>
            <w:r w:rsidRPr="00971E10">
              <w:rPr>
                <w:rFonts w:cs="Times New Roman"/>
                <w:noProof/>
                <w:color w:val="auto"/>
              </w:rPr>
              <w:t xml:space="preserve"> xu</w:t>
            </w:r>
            <w:r w:rsidRPr="00971E10">
              <w:rPr>
                <w:rFonts w:cs="Times New Roman"/>
                <w:noProof/>
                <w:color w:val="auto"/>
              </w:rPr>
              <w:t>ấ</w:t>
            </w:r>
            <w:r w:rsidRPr="00971E10">
              <w:rPr>
                <w:rFonts w:cs="Times New Roman"/>
                <w:noProof/>
                <w:color w:val="auto"/>
              </w:rPr>
              <w:t>t b</w:t>
            </w:r>
            <w:r w:rsidRPr="00971E10">
              <w:rPr>
                <w:rFonts w:cs="Times New Roman"/>
                <w:noProof/>
                <w:color w:val="auto"/>
              </w:rPr>
              <w:t>ả</w:t>
            </w:r>
            <w:r w:rsidRPr="00971E10">
              <w:rPr>
                <w:rFonts w:cs="Times New Roman"/>
                <w:noProof/>
                <w:color w:val="auto"/>
              </w:rPr>
              <w:t>n bài vi</w:t>
            </w:r>
            <w:r w:rsidRPr="00971E10">
              <w:rPr>
                <w:rFonts w:cs="Times New Roman"/>
                <w:noProof/>
                <w:color w:val="auto"/>
              </w:rPr>
              <w:t>ế</w:t>
            </w:r>
            <w:r w:rsidRPr="00971E10">
              <w:rPr>
                <w:rFonts w:cs="Times New Roman"/>
                <w:noProof/>
                <w:color w:val="auto"/>
              </w:rPr>
              <w:t>t và đ</w:t>
            </w:r>
            <w:r w:rsidRPr="00971E10">
              <w:rPr>
                <w:rFonts w:cs="Times New Roman"/>
                <w:noProof/>
                <w:color w:val="auto"/>
              </w:rPr>
              <w:t>ồ</w:t>
            </w:r>
            <w:r w:rsidRPr="00971E10">
              <w:rPr>
                <w:rFonts w:cs="Times New Roman"/>
                <w:noProof/>
                <w:color w:val="auto"/>
              </w:rPr>
              <w:t>ng b</w:t>
            </w:r>
            <w:r w:rsidRPr="00971E10">
              <w:rPr>
                <w:rFonts w:cs="Times New Roman"/>
                <w:noProof/>
                <w:color w:val="auto"/>
              </w:rPr>
              <w:t>ộ</w:t>
            </w:r>
            <w:r w:rsidRPr="00971E10">
              <w:rPr>
                <w:rFonts w:cs="Times New Roman"/>
                <w:noProof/>
                <w:color w:val="auto"/>
              </w:rPr>
              <w:t xml:space="preserve"> lên Fanpage Facebook có th</w:t>
            </w:r>
            <w:r w:rsidRPr="00971E10">
              <w:rPr>
                <w:rFonts w:cs="Times New Roman"/>
                <w:noProof/>
                <w:color w:val="auto"/>
              </w:rPr>
              <w:t>ự</w:t>
            </w:r>
            <w:r w:rsidRPr="00971E10">
              <w:rPr>
                <w:rFonts w:cs="Times New Roman"/>
                <w:noProof/>
                <w:color w:val="auto"/>
              </w:rPr>
              <w:t>c s</w:t>
            </w:r>
            <w:r w:rsidRPr="00971E10">
              <w:rPr>
                <w:rFonts w:cs="Times New Roman"/>
                <w:noProof/>
                <w:color w:val="auto"/>
              </w:rPr>
              <w:t>ự</w:t>
            </w:r>
            <w:r w:rsidRPr="00971E10">
              <w:rPr>
                <w:rFonts w:cs="Times New Roman"/>
                <w:noProof/>
                <w:color w:val="auto"/>
              </w:rPr>
              <w:t xml:space="preserve"> c</w:t>
            </w:r>
            <w:r w:rsidRPr="00971E10">
              <w:rPr>
                <w:rFonts w:cs="Times New Roman"/>
                <w:noProof/>
                <w:color w:val="auto"/>
              </w:rPr>
              <w:t>ầ</w:t>
            </w:r>
            <w:r w:rsidRPr="00971E10">
              <w:rPr>
                <w:rFonts w:cs="Times New Roman"/>
                <w:noProof/>
                <w:color w:val="auto"/>
              </w:rPr>
              <w:t>n thi</w:t>
            </w:r>
            <w:r w:rsidRPr="00971E10">
              <w:rPr>
                <w:rFonts w:cs="Times New Roman"/>
                <w:noProof/>
                <w:color w:val="auto"/>
              </w:rPr>
              <w:t>ế</w:t>
            </w:r>
            <w:r w:rsidRPr="00971E10">
              <w:rPr>
                <w:rFonts w:cs="Times New Roman"/>
                <w:noProof/>
                <w:color w:val="auto"/>
              </w:rPr>
              <w:t>t không?</w:t>
            </w:r>
          </w:p>
        </w:tc>
        <w:tc>
          <w:tcPr>
            <w:tcW w:w="4702" w:type="dxa"/>
            <w:tcBorders>
              <w:top w:val="single" w:sz="4" w:space="0" w:color="auto"/>
              <w:left w:val="single" w:sz="4" w:space="0" w:color="auto"/>
              <w:bottom w:val="single" w:sz="4" w:space="0" w:color="auto"/>
              <w:right w:val="single" w:sz="4" w:space="0" w:color="auto"/>
            </w:tcBorders>
          </w:tcPr>
          <w:p w14:paraId="20AF8CF8" w14:textId="77777777" w:rsidR="00946797" w:rsidRPr="00971E10" w:rsidRDefault="000807CD">
            <w:pPr>
              <w:rPr>
                <w:rFonts w:cs="Times New Roman"/>
                <w:noProof/>
                <w:color w:val="auto"/>
              </w:rPr>
            </w:pPr>
            <w:r w:rsidRPr="00971E10">
              <w:rPr>
                <w:rFonts w:cs="Times New Roman"/>
                <w:noProof/>
                <w:color w:val="auto"/>
              </w:rPr>
              <w:t>C</w:t>
            </w:r>
            <w:r w:rsidRPr="00971E10">
              <w:rPr>
                <w:rFonts w:cs="Times New Roman"/>
                <w:noProof/>
                <w:color w:val="auto"/>
              </w:rPr>
              <w:t>ự</w:t>
            </w:r>
            <w:r w:rsidRPr="00971E10">
              <w:rPr>
                <w:rFonts w:cs="Times New Roman"/>
                <w:noProof/>
                <w:color w:val="auto"/>
              </w:rPr>
              <w:t>c k</w:t>
            </w:r>
            <w:r w:rsidRPr="00971E10">
              <w:rPr>
                <w:rFonts w:cs="Times New Roman"/>
                <w:noProof/>
                <w:color w:val="auto"/>
              </w:rPr>
              <w:t>ỳ</w:t>
            </w:r>
            <w:r w:rsidRPr="00971E10">
              <w:rPr>
                <w:rFonts w:cs="Times New Roman"/>
                <w:noProof/>
                <w:color w:val="auto"/>
              </w:rPr>
              <w:t xml:space="preserve"> c</w:t>
            </w:r>
            <w:r w:rsidRPr="00971E10">
              <w:rPr>
                <w:rFonts w:cs="Times New Roman"/>
                <w:noProof/>
                <w:color w:val="auto"/>
              </w:rPr>
              <w:t>ầ</w:t>
            </w:r>
            <w:r w:rsidRPr="00971E10">
              <w:rPr>
                <w:rFonts w:cs="Times New Roman"/>
                <w:noProof/>
                <w:color w:val="auto"/>
              </w:rPr>
              <w:t>n thi</w:t>
            </w:r>
            <w:r w:rsidRPr="00971E10">
              <w:rPr>
                <w:rFonts w:cs="Times New Roman"/>
                <w:noProof/>
                <w:color w:val="auto"/>
              </w:rPr>
              <w:t>ế</w:t>
            </w:r>
            <w:r w:rsidRPr="00971E10">
              <w:rPr>
                <w:rFonts w:cs="Times New Roman"/>
                <w:noProof/>
                <w:color w:val="auto"/>
              </w:rPr>
              <w:t>t! Fanpage Công đoàn có lư</w:t>
            </w:r>
            <w:r w:rsidRPr="00971E10">
              <w:rPr>
                <w:rFonts w:cs="Times New Roman"/>
                <w:noProof/>
                <w:color w:val="auto"/>
              </w:rPr>
              <w:t>ợ</w:t>
            </w:r>
            <w:r w:rsidRPr="00971E10">
              <w:rPr>
                <w:rFonts w:cs="Times New Roman"/>
                <w:noProof/>
                <w:color w:val="auto"/>
              </w:rPr>
              <w:t>ng tương tác r</w:t>
            </w:r>
            <w:r w:rsidRPr="00971E10">
              <w:rPr>
                <w:rFonts w:cs="Times New Roman"/>
                <w:noProof/>
                <w:color w:val="auto"/>
              </w:rPr>
              <w:t>ấ</w:t>
            </w:r>
            <w:r w:rsidRPr="00971E10">
              <w:rPr>
                <w:rFonts w:cs="Times New Roman"/>
                <w:noProof/>
                <w:color w:val="auto"/>
              </w:rPr>
              <w:t>t l</w:t>
            </w:r>
            <w:r w:rsidRPr="00971E10">
              <w:rPr>
                <w:rFonts w:cs="Times New Roman"/>
                <w:noProof/>
                <w:color w:val="auto"/>
              </w:rPr>
              <w:t>ớ</w:t>
            </w:r>
            <w:r w:rsidRPr="00971E10">
              <w:rPr>
                <w:rFonts w:cs="Times New Roman"/>
                <w:noProof/>
                <w:color w:val="auto"/>
              </w:rPr>
              <w:t>n vào các khung gi</w:t>
            </w:r>
            <w:r w:rsidRPr="00971E10">
              <w:rPr>
                <w:rFonts w:cs="Times New Roman"/>
                <w:noProof/>
                <w:color w:val="auto"/>
              </w:rPr>
              <w:t>ờ</w:t>
            </w:r>
            <w:r w:rsidRPr="00971E10">
              <w:rPr>
                <w:rFonts w:cs="Times New Roman"/>
                <w:noProof/>
                <w:color w:val="auto"/>
              </w:rPr>
              <w:t xml:space="preserve"> bu</w:t>
            </w:r>
            <w:r w:rsidRPr="00971E10">
              <w:rPr>
                <w:rFonts w:cs="Times New Roman"/>
                <w:noProof/>
                <w:color w:val="auto"/>
              </w:rPr>
              <w:t>ổ</w:t>
            </w:r>
            <w:r w:rsidRPr="00971E10">
              <w:rPr>
                <w:rFonts w:cs="Times New Roman"/>
                <w:noProof/>
                <w:color w:val="auto"/>
              </w:rPr>
              <w:t>i t</w:t>
            </w:r>
            <w:r w:rsidRPr="00971E10">
              <w:rPr>
                <w:rFonts w:cs="Times New Roman"/>
                <w:noProof/>
                <w:color w:val="auto"/>
              </w:rPr>
              <w:t>ố</w:t>
            </w:r>
            <w:r w:rsidRPr="00971E10">
              <w:rPr>
                <w:rFonts w:cs="Times New Roman"/>
                <w:noProof/>
                <w:color w:val="auto"/>
              </w:rPr>
              <w:t>i. N</w:t>
            </w:r>
            <w:r w:rsidRPr="00971E10">
              <w:rPr>
                <w:rFonts w:cs="Times New Roman"/>
                <w:noProof/>
                <w:color w:val="auto"/>
              </w:rPr>
              <w:t>ế</w:t>
            </w:r>
            <w:r w:rsidRPr="00971E10">
              <w:rPr>
                <w:rFonts w:cs="Times New Roman"/>
                <w:noProof/>
                <w:color w:val="auto"/>
              </w:rPr>
              <w:t>u h</w:t>
            </w:r>
            <w:r w:rsidRPr="00971E10">
              <w:rPr>
                <w:rFonts w:cs="Times New Roman"/>
                <w:noProof/>
                <w:color w:val="auto"/>
              </w:rPr>
              <w:t>ệ</w:t>
            </w:r>
            <w:r w:rsidRPr="00971E10">
              <w:rPr>
                <w:rFonts w:cs="Times New Roman"/>
                <w:noProof/>
                <w:color w:val="auto"/>
              </w:rPr>
              <w:t xml:space="preserve"> th</w:t>
            </w:r>
            <w:r w:rsidRPr="00971E10">
              <w:rPr>
                <w:rFonts w:cs="Times New Roman"/>
                <w:noProof/>
                <w:color w:val="auto"/>
              </w:rPr>
              <w:t>ố</w:t>
            </w:r>
            <w:r w:rsidRPr="00971E10">
              <w:rPr>
                <w:rFonts w:cs="Times New Roman"/>
                <w:noProof/>
                <w:color w:val="auto"/>
              </w:rPr>
              <w:t>ng cho phép h</w:t>
            </w:r>
            <w:r w:rsidRPr="00971E10">
              <w:rPr>
                <w:rFonts w:cs="Times New Roman"/>
                <w:noProof/>
                <w:color w:val="auto"/>
              </w:rPr>
              <w:t>ẹ</w:t>
            </w:r>
            <w:r w:rsidRPr="00971E10">
              <w:rPr>
                <w:rFonts w:cs="Times New Roman"/>
                <w:noProof/>
                <w:color w:val="auto"/>
              </w:rPr>
              <w:t>n gi</w:t>
            </w:r>
            <w:r w:rsidRPr="00971E10">
              <w:rPr>
                <w:rFonts w:cs="Times New Roman"/>
                <w:noProof/>
                <w:color w:val="auto"/>
              </w:rPr>
              <w:t>ờ</w:t>
            </w:r>
            <w:r w:rsidRPr="00971E10">
              <w:rPr>
                <w:rFonts w:cs="Times New Roman"/>
                <w:noProof/>
                <w:color w:val="auto"/>
              </w:rPr>
              <w:t xml:space="preserve">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xu</w:t>
            </w:r>
            <w:r w:rsidRPr="00971E10">
              <w:rPr>
                <w:rFonts w:cs="Times New Roman"/>
                <w:noProof/>
                <w:color w:val="auto"/>
              </w:rPr>
              <w:t>ấ</w:t>
            </w:r>
            <w:r w:rsidRPr="00971E10">
              <w:rPr>
                <w:rFonts w:cs="Times New Roman"/>
                <w:noProof/>
                <w:color w:val="auto"/>
              </w:rPr>
              <w:t>t b</w:t>
            </w:r>
            <w:r w:rsidRPr="00971E10">
              <w:rPr>
                <w:rFonts w:cs="Times New Roman"/>
                <w:noProof/>
                <w:color w:val="auto"/>
              </w:rPr>
              <w:t>ả</w:t>
            </w:r>
            <w:r w:rsidRPr="00971E10">
              <w:rPr>
                <w:rFonts w:cs="Times New Roman"/>
                <w:noProof/>
                <w:color w:val="auto"/>
              </w:rPr>
              <w:t>n lên Website và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ẩ</w:t>
            </w:r>
            <w:r w:rsidRPr="00971E10">
              <w:rPr>
                <w:rFonts w:cs="Times New Roman"/>
                <w:noProof/>
                <w:color w:val="auto"/>
              </w:rPr>
              <w:t>y bài vi</w:t>
            </w:r>
            <w:r w:rsidRPr="00971E10">
              <w:rPr>
                <w:rFonts w:cs="Times New Roman"/>
                <w:noProof/>
                <w:color w:val="auto"/>
              </w:rPr>
              <w:t>ế</w:t>
            </w:r>
            <w:r w:rsidRPr="00971E10">
              <w:rPr>
                <w:rFonts w:cs="Times New Roman"/>
                <w:noProof/>
                <w:color w:val="auto"/>
              </w:rPr>
              <w:t xml:space="preserve">t, hình </w:t>
            </w:r>
            <w:r w:rsidRPr="00971E10">
              <w:rPr>
                <w:rFonts w:cs="Times New Roman"/>
                <w:noProof/>
                <w:color w:val="auto"/>
              </w:rPr>
              <w:t>ả</w:t>
            </w:r>
            <w:r w:rsidRPr="00971E10">
              <w:rPr>
                <w:rFonts w:cs="Times New Roman"/>
                <w:noProof/>
                <w:color w:val="auto"/>
              </w:rPr>
              <w:t>nh sang Fanpage qua Facebook API thì s</w:t>
            </w:r>
            <w:r w:rsidRPr="00971E10">
              <w:rPr>
                <w:rFonts w:cs="Times New Roman"/>
                <w:noProof/>
                <w:color w:val="auto"/>
              </w:rPr>
              <w:t>ẽ</w:t>
            </w:r>
            <w:r w:rsidRPr="00971E10">
              <w:rPr>
                <w:rFonts w:cs="Times New Roman"/>
                <w:noProof/>
                <w:color w:val="auto"/>
              </w:rPr>
              <w:t xml:space="preserve"> gi</w:t>
            </w:r>
            <w:r w:rsidRPr="00971E10">
              <w:rPr>
                <w:rFonts w:cs="Times New Roman"/>
                <w:noProof/>
                <w:color w:val="auto"/>
              </w:rPr>
              <w:t>ả</w:t>
            </w:r>
            <w:r w:rsidRPr="00971E10">
              <w:rPr>
                <w:rFonts w:cs="Times New Roman"/>
                <w:noProof/>
                <w:color w:val="auto"/>
              </w:rPr>
              <w:t>i phóng r</w:t>
            </w:r>
            <w:r w:rsidRPr="00971E10">
              <w:rPr>
                <w:rFonts w:cs="Times New Roman"/>
                <w:noProof/>
                <w:color w:val="auto"/>
              </w:rPr>
              <w:t>ấ</w:t>
            </w:r>
            <w:r w:rsidRPr="00971E10">
              <w:rPr>
                <w:rFonts w:cs="Times New Roman"/>
                <w:noProof/>
                <w:color w:val="auto"/>
              </w:rPr>
              <w:t>t nhi</w:t>
            </w:r>
            <w:r w:rsidRPr="00971E10">
              <w:rPr>
                <w:rFonts w:cs="Times New Roman"/>
                <w:noProof/>
                <w:color w:val="auto"/>
              </w:rPr>
              <w:t>ề</w:t>
            </w:r>
            <w:r w:rsidRPr="00971E10">
              <w:rPr>
                <w:rFonts w:cs="Times New Roman"/>
                <w:noProof/>
                <w:color w:val="auto"/>
              </w:rPr>
              <w:t>u công s</w:t>
            </w:r>
            <w:r w:rsidRPr="00971E10">
              <w:rPr>
                <w:rFonts w:cs="Times New Roman"/>
                <w:noProof/>
                <w:color w:val="auto"/>
              </w:rPr>
              <w:t>ứ</w:t>
            </w:r>
            <w:r w:rsidRPr="00971E10">
              <w:rPr>
                <w:rFonts w:cs="Times New Roman"/>
                <w:noProof/>
                <w:color w:val="auto"/>
              </w:rPr>
              <w:t>c cho cán b</w:t>
            </w:r>
            <w:r w:rsidRPr="00971E10">
              <w:rPr>
                <w:rFonts w:cs="Times New Roman"/>
                <w:noProof/>
                <w:color w:val="auto"/>
              </w:rPr>
              <w:t>ộ</w:t>
            </w:r>
            <w:r w:rsidRPr="00971E10">
              <w:rPr>
                <w:rFonts w:cs="Times New Roman"/>
                <w:noProof/>
                <w:color w:val="auto"/>
              </w:rPr>
              <w:t>.</w:t>
            </w:r>
          </w:p>
        </w:tc>
      </w:tr>
      <w:tr w:rsidR="00946797" w:rsidRPr="00971E10" w14:paraId="3547FBC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FB13480" w14:textId="77777777" w:rsidR="00946797" w:rsidRPr="00971E10" w:rsidRDefault="000807CD">
            <w:pPr>
              <w:rPr>
                <w:rFonts w:cs="Times New Roman"/>
                <w:noProof/>
                <w:color w:val="auto"/>
              </w:rPr>
            </w:pPr>
            <w:r w:rsidRPr="00971E10">
              <w:rPr>
                <w:rFonts w:cs="Times New Roman"/>
                <w:noProof/>
                <w:color w:val="auto"/>
              </w:rPr>
              <w:t>Ban Ch</w:t>
            </w:r>
            <w:r w:rsidRPr="00971E10">
              <w:rPr>
                <w:rFonts w:cs="Times New Roman"/>
                <w:noProof/>
                <w:color w:val="auto"/>
              </w:rPr>
              <w:t>ấ</w:t>
            </w:r>
            <w:r w:rsidRPr="00971E10">
              <w:rPr>
                <w:rFonts w:cs="Times New Roman"/>
                <w:noProof/>
                <w:color w:val="auto"/>
              </w:rPr>
              <w:t>p hành Công đoàn c</w:t>
            </w:r>
            <w:r w:rsidRPr="00971E10">
              <w:rPr>
                <w:rFonts w:cs="Times New Roman"/>
                <w:noProof/>
                <w:color w:val="auto"/>
              </w:rPr>
              <w:t>ầ</w:t>
            </w:r>
            <w:r w:rsidRPr="00971E10">
              <w:rPr>
                <w:rFonts w:cs="Times New Roman"/>
                <w:noProof/>
                <w:color w:val="auto"/>
              </w:rPr>
              <w:t>n theo dõi nh</w:t>
            </w:r>
            <w:r w:rsidRPr="00971E10">
              <w:rPr>
                <w:rFonts w:cs="Times New Roman"/>
                <w:noProof/>
                <w:color w:val="auto"/>
              </w:rPr>
              <w:t>ữ</w:t>
            </w:r>
            <w:r w:rsidRPr="00971E10">
              <w:rPr>
                <w:rFonts w:cs="Times New Roman"/>
                <w:noProof/>
                <w:color w:val="auto"/>
              </w:rPr>
              <w:t>ng s</w:t>
            </w:r>
            <w:r w:rsidRPr="00971E10">
              <w:rPr>
                <w:rFonts w:cs="Times New Roman"/>
                <w:noProof/>
                <w:color w:val="auto"/>
              </w:rPr>
              <w:t>ố</w:t>
            </w:r>
            <w:r w:rsidRPr="00971E10">
              <w:rPr>
                <w:rFonts w:cs="Times New Roman"/>
                <w:noProof/>
                <w:color w:val="auto"/>
              </w:rPr>
              <w:t xml:space="preserve"> li</w:t>
            </w:r>
            <w:r w:rsidRPr="00971E10">
              <w:rPr>
                <w:rFonts w:cs="Times New Roman"/>
                <w:noProof/>
                <w:color w:val="auto"/>
              </w:rPr>
              <w:t>ệ</w:t>
            </w:r>
            <w:r w:rsidRPr="00971E10">
              <w:rPr>
                <w:rFonts w:cs="Times New Roman"/>
                <w:noProof/>
                <w:color w:val="auto"/>
              </w:rPr>
              <w:t>u th</w:t>
            </w:r>
            <w:r w:rsidRPr="00971E10">
              <w:rPr>
                <w:rFonts w:cs="Times New Roman"/>
                <w:noProof/>
                <w:color w:val="auto"/>
              </w:rPr>
              <w:t>ố</w:t>
            </w:r>
            <w:r w:rsidRPr="00971E10">
              <w:rPr>
                <w:rFonts w:cs="Times New Roman"/>
                <w:noProof/>
                <w:color w:val="auto"/>
              </w:rPr>
              <w:t>ng kê nào đ</w:t>
            </w:r>
            <w:r w:rsidRPr="00971E10">
              <w:rPr>
                <w:rFonts w:cs="Times New Roman"/>
                <w:noProof/>
                <w:color w:val="auto"/>
              </w:rPr>
              <w:t>ể</w:t>
            </w:r>
            <w:r w:rsidRPr="00971E10">
              <w:rPr>
                <w:rFonts w:cs="Times New Roman"/>
                <w:noProof/>
                <w:color w:val="auto"/>
              </w:rPr>
              <w:t xml:space="preserve"> đánh giá hi</w:t>
            </w:r>
            <w:r w:rsidRPr="00971E10">
              <w:rPr>
                <w:rFonts w:cs="Times New Roman"/>
                <w:noProof/>
                <w:color w:val="auto"/>
              </w:rPr>
              <w:t>ệ</w:t>
            </w:r>
            <w:r w:rsidRPr="00971E10">
              <w:rPr>
                <w:rFonts w:cs="Times New Roman"/>
                <w:noProof/>
                <w:color w:val="auto"/>
              </w:rPr>
              <w:t>u qu</w:t>
            </w:r>
            <w:r w:rsidRPr="00971E10">
              <w:rPr>
                <w:rFonts w:cs="Times New Roman"/>
                <w:noProof/>
                <w:color w:val="auto"/>
              </w:rPr>
              <w:t>ả</w:t>
            </w:r>
            <w:r w:rsidRPr="00971E10">
              <w:rPr>
                <w:rFonts w:cs="Times New Roman"/>
                <w:noProof/>
                <w:color w:val="auto"/>
              </w:rPr>
              <w:t xml:space="preserve"> truy</w:t>
            </w:r>
            <w:r w:rsidRPr="00971E10">
              <w:rPr>
                <w:rFonts w:cs="Times New Roman"/>
                <w:noProof/>
                <w:color w:val="auto"/>
              </w:rPr>
              <w:t>ề</w:t>
            </w:r>
            <w:r w:rsidRPr="00971E10">
              <w:rPr>
                <w:rFonts w:cs="Times New Roman"/>
                <w:noProof/>
                <w:color w:val="auto"/>
              </w:rPr>
              <w:t>n thông?</w:t>
            </w:r>
          </w:p>
        </w:tc>
        <w:tc>
          <w:tcPr>
            <w:tcW w:w="4702" w:type="dxa"/>
            <w:tcBorders>
              <w:top w:val="single" w:sz="4" w:space="0" w:color="auto"/>
              <w:left w:val="single" w:sz="4" w:space="0" w:color="auto"/>
              <w:bottom w:val="single" w:sz="4" w:space="0" w:color="auto"/>
              <w:right w:val="single" w:sz="4" w:space="0" w:color="auto"/>
            </w:tcBorders>
          </w:tcPr>
          <w:p w14:paraId="6C37D735" w14:textId="77777777" w:rsidR="00946797" w:rsidRPr="00971E10" w:rsidRDefault="000807CD">
            <w:pPr>
              <w:rPr>
                <w:rFonts w:cs="Times New Roman"/>
                <w:noProof/>
                <w:color w:val="auto"/>
              </w:rPr>
            </w:pPr>
            <w:r w:rsidRPr="00971E10">
              <w:rPr>
                <w:rFonts w:cs="Times New Roman"/>
                <w:noProof/>
                <w:color w:val="auto"/>
              </w:rPr>
              <w:t>C</w:t>
            </w:r>
            <w:r w:rsidRPr="00971E10">
              <w:rPr>
                <w:rFonts w:cs="Times New Roman"/>
                <w:noProof/>
                <w:color w:val="auto"/>
              </w:rPr>
              <w:t>ầ</w:t>
            </w:r>
            <w:r w:rsidRPr="00971E10">
              <w:rPr>
                <w:rFonts w:cs="Times New Roman"/>
                <w:noProof/>
                <w:color w:val="auto"/>
              </w:rPr>
              <w:t>n có Dashboard tr</w:t>
            </w:r>
            <w:r w:rsidRPr="00971E10">
              <w:rPr>
                <w:rFonts w:cs="Times New Roman"/>
                <w:noProof/>
                <w:color w:val="auto"/>
              </w:rPr>
              <w:t>ự</w:t>
            </w:r>
            <w:r w:rsidRPr="00971E10">
              <w:rPr>
                <w:rFonts w:cs="Times New Roman"/>
                <w:noProof/>
                <w:color w:val="auto"/>
              </w:rPr>
              <w:t>c quan hi</w:t>
            </w:r>
            <w:r w:rsidRPr="00971E10">
              <w:rPr>
                <w:rFonts w:cs="Times New Roman"/>
                <w:noProof/>
                <w:color w:val="auto"/>
              </w:rPr>
              <w:t>ể</w:t>
            </w:r>
            <w:r w:rsidRPr="00971E10">
              <w:rPr>
                <w:rFonts w:cs="Times New Roman"/>
                <w:noProof/>
                <w:color w:val="auto"/>
              </w:rPr>
              <w:t>n th</w:t>
            </w:r>
            <w:r w:rsidRPr="00971E10">
              <w:rPr>
                <w:rFonts w:cs="Times New Roman"/>
                <w:noProof/>
                <w:color w:val="auto"/>
              </w:rPr>
              <w:t>ị</w:t>
            </w:r>
            <w:r w:rsidRPr="00971E10">
              <w:rPr>
                <w:rFonts w:cs="Times New Roman"/>
                <w:noProof/>
                <w:color w:val="auto"/>
              </w:rPr>
              <w:t xml:space="preserve"> s</w:t>
            </w:r>
            <w:r w:rsidRPr="00971E10">
              <w:rPr>
                <w:rFonts w:cs="Times New Roman"/>
                <w:noProof/>
                <w:color w:val="auto"/>
              </w:rPr>
              <w:t>ố</w:t>
            </w:r>
            <w:r w:rsidRPr="00971E10">
              <w:rPr>
                <w:rFonts w:cs="Times New Roman"/>
                <w:noProof/>
                <w:color w:val="auto"/>
              </w:rPr>
              <w:t xml:space="preserve"> lư</w:t>
            </w:r>
            <w:r w:rsidRPr="00971E10">
              <w:rPr>
                <w:rFonts w:cs="Times New Roman"/>
                <w:noProof/>
                <w:color w:val="auto"/>
              </w:rPr>
              <w:t>ợ</w:t>
            </w:r>
            <w:r w:rsidRPr="00971E10">
              <w:rPr>
                <w:rFonts w:cs="Times New Roman"/>
                <w:noProof/>
                <w:color w:val="auto"/>
              </w:rPr>
              <w:t>t xem bài vi</w:t>
            </w:r>
            <w:r w:rsidRPr="00971E10">
              <w:rPr>
                <w:rFonts w:cs="Times New Roman"/>
                <w:noProof/>
                <w:color w:val="auto"/>
              </w:rPr>
              <w:t>ế</w:t>
            </w:r>
            <w:r w:rsidRPr="00971E10">
              <w:rPr>
                <w:rFonts w:cs="Times New Roman"/>
                <w:noProof/>
                <w:color w:val="auto"/>
              </w:rPr>
              <w:t>t, lư</w:t>
            </w:r>
            <w:r w:rsidRPr="00971E10">
              <w:rPr>
                <w:rFonts w:cs="Times New Roman"/>
                <w:noProof/>
                <w:color w:val="auto"/>
              </w:rPr>
              <w:t>ợ</w:t>
            </w:r>
            <w:r w:rsidRPr="00971E10">
              <w:rPr>
                <w:rFonts w:cs="Times New Roman"/>
                <w:noProof/>
                <w:color w:val="auto"/>
              </w:rPr>
              <w:t>t thích, bình lu</w:t>
            </w:r>
            <w:r w:rsidRPr="00971E10">
              <w:rPr>
                <w:rFonts w:cs="Times New Roman"/>
                <w:noProof/>
                <w:color w:val="auto"/>
              </w:rPr>
              <w:t>ậ</w:t>
            </w:r>
            <w:r w:rsidRPr="00971E10">
              <w:rPr>
                <w:rFonts w:cs="Times New Roman"/>
                <w:noProof/>
                <w:color w:val="auto"/>
              </w:rPr>
              <w:t>n, chia s</w:t>
            </w:r>
            <w:r w:rsidRPr="00971E10">
              <w:rPr>
                <w:rFonts w:cs="Times New Roman"/>
                <w:noProof/>
                <w:color w:val="auto"/>
              </w:rPr>
              <w:t>ẻ</w:t>
            </w:r>
            <w:r w:rsidRPr="00971E10">
              <w:rPr>
                <w:rFonts w:cs="Times New Roman"/>
                <w:noProof/>
                <w:color w:val="auto"/>
              </w:rPr>
              <w:t xml:space="preserve"> đa kênh, và danh sách x</w:t>
            </w:r>
            <w:r w:rsidRPr="00971E10">
              <w:rPr>
                <w:rFonts w:cs="Times New Roman"/>
                <w:noProof/>
                <w:color w:val="auto"/>
              </w:rPr>
              <w:t>ế</w:t>
            </w:r>
            <w:r w:rsidRPr="00971E10">
              <w:rPr>
                <w:rFonts w:cs="Times New Roman"/>
                <w:noProof/>
                <w:color w:val="auto"/>
              </w:rPr>
              <w:t>p h</w:t>
            </w:r>
            <w:r w:rsidRPr="00971E10">
              <w:rPr>
                <w:rFonts w:cs="Times New Roman"/>
                <w:noProof/>
                <w:color w:val="auto"/>
              </w:rPr>
              <w:t>ạ</w:t>
            </w:r>
            <w:r w:rsidRPr="00971E10">
              <w:rPr>
                <w:rFonts w:cs="Times New Roman"/>
                <w:noProof/>
                <w:color w:val="auto"/>
              </w:rPr>
              <w:t>ng các bài vi</w:t>
            </w:r>
            <w:r w:rsidRPr="00971E10">
              <w:rPr>
                <w:rFonts w:cs="Times New Roman"/>
                <w:noProof/>
                <w:color w:val="auto"/>
              </w:rPr>
              <w:t>ế</w:t>
            </w:r>
            <w:r w:rsidRPr="00971E10">
              <w:rPr>
                <w:rFonts w:cs="Times New Roman"/>
                <w:noProof/>
                <w:color w:val="auto"/>
              </w:rPr>
              <w:t>t đư</w:t>
            </w:r>
            <w:r w:rsidRPr="00971E10">
              <w:rPr>
                <w:rFonts w:cs="Times New Roman"/>
                <w:noProof/>
                <w:color w:val="auto"/>
              </w:rPr>
              <w:t>ợ</w:t>
            </w:r>
            <w:r w:rsidRPr="00971E10">
              <w:rPr>
                <w:rFonts w:cs="Times New Roman"/>
                <w:noProof/>
                <w:color w:val="auto"/>
              </w:rPr>
              <w:t>c quan tâm nh</w:t>
            </w:r>
            <w:r w:rsidRPr="00971E10">
              <w:rPr>
                <w:rFonts w:cs="Times New Roman"/>
                <w:noProof/>
                <w:color w:val="auto"/>
              </w:rPr>
              <w:t>ấ</w:t>
            </w:r>
            <w:r w:rsidRPr="00971E10">
              <w:rPr>
                <w:rFonts w:cs="Times New Roman"/>
                <w:noProof/>
                <w:color w:val="auto"/>
              </w:rPr>
              <w:t>t theo tu</w:t>
            </w:r>
            <w:r w:rsidRPr="00971E10">
              <w:rPr>
                <w:rFonts w:cs="Times New Roman"/>
                <w:noProof/>
                <w:color w:val="auto"/>
              </w:rPr>
              <w:t>ầ</w:t>
            </w:r>
            <w:r w:rsidRPr="00971E10">
              <w:rPr>
                <w:rFonts w:cs="Times New Roman"/>
                <w:noProof/>
                <w:color w:val="auto"/>
              </w:rPr>
              <w:t>n/tháng đ</w:t>
            </w:r>
            <w:r w:rsidRPr="00971E10">
              <w:rPr>
                <w:rFonts w:cs="Times New Roman"/>
                <w:noProof/>
                <w:color w:val="auto"/>
              </w:rPr>
              <w:t>ể</w:t>
            </w:r>
            <w:r w:rsidRPr="00971E10">
              <w:rPr>
                <w:rFonts w:cs="Times New Roman"/>
                <w:noProof/>
                <w:color w:val="auto"/>
              </w:rPr>
              <w:t xml:space="preserve"> đ</w:t>
            </w:r>
            <w:r w:rsidRPr="00971E10">
              <w:rPr>
                <w:rFonts w:cs="Times New Roman"/>
                <w:noProof/>
                <w:color w:val="auto"/>
              </w:rPr>
              <w:t>ị</w:t>
            </w:r>
            <w:r w:rsidRPr="00971E10">
              <w:rPr>
                <w:rFonts w:cs="Times New Roman"/>
                <w:noProof/>
                <w:color w:val="auto"/>
              </w:rPr>
              <w:t>nh hư</w:t>
            </w:r>
            <w:r w:rsidRPr="00971E10">
              <w:rPr>
                <w:rFonts w:cs="Times New Roman"/>
                <w:noProof/>
                <w:color w:val="auto"/>
              </w:rPr>
              <w:t>ớ</w:t>
            </w:r>
            <w:r w:rsidRPr="00971E10">
              <w:rPr>
                <w:rFonts w:cs="Times New Roman"/>
                <w:noProof/>
                <w:color w:val="auto"/>
              </w:rPr>
              <w:t>ng n</w:t>
            </w:r>
            <w:r w:rsidRPr="00971E10">
              <w:rPr>
                <w:rFonts w:cs="Times New Roman"/>
                <w:noProof/>
                <w:color w:val="auto"/>
              </w:rPr>
              <w:t>ộ</w:t>
            </w:r>
            <w:r w:rsidRPr="00971E10">
              <w:rPr>
                <w:rFonts w:cs="Times New Roman"/>
                <w:noProof/>
                <w:color w:val="auto"/>
              </w:rPr>
              <w:t>i dung tuyên truy</w:t>
            </w:r>
            <w:r w:rsidRPr="00971E10">
              <w:rPr>
                <w:rFonts w:cs="Times New Roman"/>
                <w:noProof/>
                <w:color w:val="auto"/>
              </w:rPr>
              <w:t>ề</w:t>
            </w:r>
            <w:r w:rsidRPr="00971E10">
              <w:rPr>
                <w:rFonts w:cs="Times New Roman"/>
                <w:noProof/>
                <w:color w:val="auto"/>
              </w:rPr>
              <w:t>n phù h</w:t>
            </w:r>
            <w:r w:rsidRPr="00971E10">
              <w:rPr>
                <w:rFonts w:cs="Times New Roman"/>
                <w:noProof/>
                <w:color w:val="auto"/>
              </w:rPr>
              <w:t>ợ</w:t>
            </w:r>
            <w:r w:rsidRPr="00971E10">
              <w:rPr>
                <w:rFonts w:cs="Times New Roman"/>
                <w:noProof/>
                <w:color w:val="auto"/>
              </w:rPr>
              <w:t>p.</w:t>
            </w:r>
          </w:p>
        </w:tc>
      </w:tr>
    </w:tbl>
    <w:p w14:paraId="2591B304" w14:textId="77777777" w:rsidR="00946797" w:rsidRPr="00971E10" w:rsidRDefault="000807CD">
      <w:pPr>
        <w:rPr>
          <w:rFonts w:cs="Times New Roman"/>
          <w:noProof/>
          <w:color w:val="auto"/>
        </w:rPr>
      </w:pPr>
      <w:r w:rsidRPr="00971E10">
        <w:rPr>
          <w:rFonts w:cs="Times New Roman"/>
          <w:noProof/>
          <w:color w:val="auto"/>
        </w:rPr>
        <w:br w:type="page"/>
      </w:r>
    </w:p>
    <w:p w14:paraId="618D781E" w14:textId="77777777" w:rsidR="00946797" w:rsidRPr="00971E10" w:rsidRDefault="000807CD">
      <w:pPr>
        <w:rPr>
          <w:rFonts w:cs="Times New Roman"/>
          <w:noProof/>
          <w:color w:val="auto"/>
        </w:rPr>
      </w:pPr>
      <w:r w:rsidRPr="00971E10">
        <w:rPr>
          <w:rFonts w:cs="Times New Roman"/>
          <w:i/>
          <w:noProof/>
          <w:color w:val="auto"/>
          <w:sz w:val="20"/>
        </w:rPr>
        <w:lastRenderedPageBreak/>
        <w:t>Đ</w:t>
      </w:r>
      <w:r w:rsidRPr="00971E10">
        <w:rPr>
          <w:rFonts w:cs="Times New Roman"/>
          <w:i/>
          <w:noProof/>
          <w:color w:val="auto"/>
          <w:sz w:val="20"/>
        </w:rPr>
        <w:t>ồ</w:t>
      </w:r>
      <w:r w:rsidRPr="00971E10">
        <w:rPr>
          <w:rFonts w:cs="Times New Roman"/>
          <w:i/>
          <w:noProof/>
          <w:color w:val="auto"/>
          <w:sz w:val="20"/>
        </w:rPr>
        <w:t xml:space="preserve"> án cơ s</w:t>
      </w:r>
      <w:r w:rsidRPr="00971E10">
        <w:rPr>
          <w:rFonts w:cs="Times New Roman"/>
          <w:i/>
          <w:noProof/>
          <w:color w:val="auto"/>
          <w:sz w:val="20"/>
        </w:rPr>
        <w:t>ở</w:t>
      </w:r>
      <w:r w:rsidRPr="00971E10">
        <w:rPr>
          <w:rFonts w:cs="Times New Roman"/>
          <w:i/>
          <w:noProof/>
          <w:color w:val="auto"/>
          <w:sz w:val="20"/>
        </w:rPr>
        <w:t xml:space="preserve"> ngành                                                                                         Trang 5</w:t>
      </w:r>
      <w:r w:rsidRPr="00971E10">
        <w:rPr>
          <w:rFonts w:cs="Times New Roman"/>
          <w:i/>
          <w:noProof/>
          <w:color w:val="auto"/>
          <w:sz w:val="20"/>
        </w:rPr>
        <w:br/>
      </w:r>
    </w:p>
    <w:p w14:paraId="0B4604AC" w14:textId="0FBD8D99" w:rsidR="00946797" w:rsidRPr="00971E10" w:rsidRDefault="000807CD" w:rsidP="00E2136D">
      <w:pPr>
        <w:pStyle w:val="bang1"/>
      </w:pPr>
      <w:bookmarkStart w:id="26" w:name="_Toc240291975"/>
      <w:bookmarkStart w:id="27" w:name="_Toc240898831"/>
      <w:bookmarkStart w:id="28" w:name="_Toc241488216"/>
      <w:r w:rsidRPr="00971E10">
        <w:t>Phi</w:t>
      </w:r>
      <w:r w:rsidRPr="00971E10">
        <w:t>ế</w:t>
      </w:r>
      <w:r w:rsidRPr="00971E10">
        <w:t>u ph</w:t>
      </w:r>
      <w:r w:rsidRPr="00971E10">
        <w:t>ỏ</w:t>
      </w:r>
      <w:r w:rsidRPr="00971E10">
        <w:t>ng v</w:t>
      </w:r>
      <w:r w:rsidRPr="00971E10">
        <w:t>ấ</w:t>
      </w:r>
      <w:r w:rsidRPr="00971E10">
        <w:t>n Biên t</w:t>
      </w:r>
      <w:r w:rsidRPr="00971E10">
        <w:t>ậ</w:t>
      </w:r>
      <w:r w:rsidRPr="00971E10">
        <w:t>p viên &amp; Cán b</w:t>
      </w:r>
      <w:r w:rsidRPr="00971E10">
        <w:t>ộ</w:t>
      </w:r>
      <w:r w:rsidRPr="00971E10">
        <w:t xml:space="preserve"> Truy</w:t>
      </w:r>
      <w:r w:rsidRPr="00971E10">
        <w:t>ề</w:t>
      </w:r>
      <w:r w:rsidRPr="00971E10">
        <w:t>n thông kiêm nhi</w:t>
      </w:r>
      <w:r w:rsidRPr="00971E10">
        <w:t>ệ</w:t>
      </w:r>
      <w:r w:rsidRPr="00971E10">
        <w:t>m</w:t>
      </w:r>
      <w:bookmarkEnd w:id="26"/>
      <w:bookmarkEnd w:id="27"/>
      <w:bookmarkEnd w:id="28"/>
    </w:p>
    <w:tbl>
      <w:tblPr>
        <w:tblW w:w="0" w:type="auto"/>
        <w:jc w:val="center"/>
        <w:tblLook w:val="04A0" w:firstRow="1" w:lastRow="0" w:firstColumn="1" w:lastColumn="0" w:noHBand="0" w:noVBand="1"/>
      </w:tblPr>
      <w:tblGrid>
        <w:gridCol w:w="4523"/>
        <w:gridCol w:w="4541"/>
      </w:tblGrid>
      <w:tr w:rsidR="00946797" w:rsidRPr="00971E10" w14:paraId="67B0ED3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82DF1EF" w14:textId="77777777" w:rsidR="00946797" w:rsidRPr="00971E10" w:rsidRDefault="000807CD">
            <w:pPr>
              <w:rPr>
                <w:rFonts w:cs="Times New Roman"/>
                <w:bCs/>
                <w:noProof/>
                <w:color w:val="auto"/>
              </w:rPr>
            </w:pPr>
            <w:r w:rsidRPr="00971E10">
              <w:rPr>
                <w:rFonts w:cs="Times New Roman"/>
                <w:bCs/>
                <w:noProof/>
                <w:color w:val="auto"/>
              </w:rPr>
              <w:t>Ngư</w:t>
            </w:r>
            <w:r w:rsidRPr="00971E10">
              <w:rPr>
                <w:rFonts w:cs="Times New Roman"/>
                <w:bCs/>
                <w:noProof/>
                <w:color w:val="auto"/>
              </w:rPr>
              <w:t>ờ</w:t>
            </w:r>
            <w:r w:rsidRPr="00971E10">
              <w:rPr>
                <w:rFonts w:cs="Times New Roman"/>
                <w:bCs/>
                <w:noProof/>
                <w:color w:val="auto"/>
              </w:rPr>
              <w:t>i đư</w:t>
            </w:r>
            <w:r w:rsidRPr="00971E10">
              <w:rPr>
                <w:rFonts w:cs="Times New Roman"/>
                <w:bCs/>
                <w:noProof/>
                <w:color w:val="auto"/>
              </w:rPr>
              <w:t>ợ</w:t>
            </w:r>
            <w:r w:rsidRPr="00971E10">
              <w:rPr>
                <w:rFonts w:cs="Times New Roman"/>
                <w:bCs/>
                <w:noProof/>
                <w:color w:val="auto"/>
              </w:rPr>
              <w:t>c ph</w:t>
            </w:r>
            <w:r w:rsidRPr="00971E10">
              <w:rPr>
                <w:rFonts w:cs="Times New Roman"/>
                <w:bCs/>
                <w:noProof/>
                <w:color w:val="auto"/>
              </w:rPr>
              <w:t>ỏ</w:t>
            </w:r>
            <w:r w:rsidRPr="00971E10">
              <w:rPr>
                <w:rFonts w:cs="Times New Roman"/>
                <w:bCs/>
                <w:noProof/>
                <w:color w:val="auto"/>
              </w:rPr>
              <w:t>ng v</w:t>
            </w:r>
            <w:r w:rsidRPr="00971E10">
              <w:rPr>
                <w:rFonts w:cs="Times New Roman"/>
                <w:bCs/>
                <w:noProof/>
                <w:color w:val="auto"/>
              </w:rPr>
              <w:t>ấ</w:t>
            </w:r>
            <w:r w:rsidRPr="00971E10">
              <w:rPr>
                <w:rFonts w:cs="Times New Roman"/>
                <w:bCs/>
                <w:noProof/>
                <w:color w:val="auto"/>
              </w:rPr>
              <w:t>n: Cán b</w:t>
            </w:r>
            <w:r w:rsidRPr="00971E10">
              <w:rPr>
                <w:rFonts w:cs="Times New Roman"/>
                <w:bCs/>
                <w:noProof/>
                <w:color w:val="auto"/>
              </w:rPr>
              <w:t>ộ</w:t>
            </w:r>
            <w:r w:rsidRPr="00971E10">
              <w:rPr>
                <w:rFonts w:cs="Times New Roman"/>
                <w:bCs/>
                <w:noProof/>
                <w:color w:val="auto"/>
              </w:rPr>
              <w:t xml:space="preserve"> Biên t</w:t>
            </w:r>
            <w:r w:rsidRPr="00971E10">
              <w:rPr>
                <w:rFonts w:cs="Times New Roman"/>
                <w:bCs/>
                <w:noProof/>
                <w:color w:val="auto"/>
              </w:rPr>
              <w:t>ậ</w:t>
            </w:r>
            <w:r w:rsidRPr="00971E10">
              <w:rPr>
                <w:rFonts w:cs="Times New Roman"/>
                <w:bCs/>
                <w:noProof/>
                <w:color w:val="auto"/>
              </w:rPr>
              <w:t>p viên / Truy</w:t>
            </w:r>
            <w:r w:rsidRPr="00971E10">
              <w:rPr>
                <w:rFonts w:cs="Times New Roman"/>
                <w:bCs/>
                <w:noProof/>
                <w:color w:val="auto"/>
              </w:rPr>
              <w:t>ề</w:t>
            </w:r>
            <w:r w:rsidRPr="00971E10">
              <w:rPr>
                <w:rFonts w:cs="Times New Roman"/>
                <w:bCs/>
                <w:noProof/>
                <w:color w:val="auto"/>
              </w:rPr>
              <w:t>n thông Công đoàn TDMU</w:t>
            </w:r>
          </w:p>
        </w:tc>
        <w:tc>
          <w:tcPr>
            <w:tcW w:w="4702" w:type="dxa"/>
            <w:tcBorders>
              <w:top w:val="single" w:sz="4" w:space="0" w:color="auto"/>
              <w:left w:val="single" w:sz="4" w:space="0" w:color="auto"/>
              <w:bottom w:val="single" w:sz="4" w:space="0" w:color="auto"/>
              <w:right w:val="single" w:sz="4" w:space="0" w:color="auto"/>
            </w:tcBorders>
          </w:tcPr>
          <w:p w14:paraId="35A72130" w14:textId="77777777" w:rsidR="00946797" w:rsidRPr="00971E10" w:rsidRDefault="000807CD">
            <w:pPr>
              <w:rPr>
                <w:rFonts w:cs="Times New Roman"/>
                <w:bCs/>
                <w:noProof/>
                <w:color w:val="auto"/>
              </w:rPr>
            </w:pPr>
            <w:r w:rsidRPr="00971E10">
              <w:rPr>
                <w:rFonts w:cs="Times New Roman"/>
                <w:bCs/>
                <w:noProof/>
                <w:color w:val="auto"/>
              </w:rPr>
              <w:t>Ngày ph</w:t>
            </w:r>
            <w:r w:rsidRPr="00971E10">
              <w:rPr>
                <w:rFonts w:cs="Times New Roman"/>
                <w:bCs/>
                <w:noProof/>
                <w:color w:val="auto"/>
              </w:rPr>
              <w:t>ỏ</w:t>
            </w:r>
            <w:r w:rsidRPr="00971E10">
              <w:rPr>
                <w:rFonts w:cs="Times New Roman"/>
                <w:bCs/>
                <w:noProof/>
                <w:color w:val="auto"/>
              </w:rPr>
              <w:t>ng v</w:t>
            </w:r>
            <w:r w:rsidRPr="00971E10">
              <w:rPr>
                <w:rFonts w:cs="Times New Roman"/>
                <w:bCs/>
                <w:noProof/>
                <w:color w:val="auto"/>
              </w:rPr>
              <w:t>ấ</w:t>
            </w:r>
            <w:r w:rsidRPr="00971E10">
              <w:rPr>
                <w:rFonts w:cs="Times New Roman"/>
                <w:bCs/>
                <w:noProof/>
                <w:color w:val="auto"/>
              </w:rPr>
              <w:t>n: 14/9/2026</w:t>
            </w:r>
          </w:p>
        </w:tc>
      </w:tr>
      <w:tr w:rsidR="00946797" w:rsidRPr="00971E10" w14:paraId="2B01C3C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989AC28" w14:textId="77777777" w:rsidR="00946797" w:rsidRPr="00971E10" w:rsidRDefault="000807CD">
            <w:pPr>
              <w:rPr>
                <w:rFonts w:cs="Times New Roman"/>
                <w:bCs/>
                <w:noProof/>
                <w:color w:val="auto"/>
              </w:rPr>
            </w:pPr>
            <w:r w:rsidRPr="00971E10">
              <w:rPr>
                <w:rFonts w:cs="Times New Roman"/>
                <w:bCs/>
                <w:noProof/>
                <w:color w:val="auto"/>
              </w:rPr>
              <w:t>Câu h</w:t>
            </w:r>
            <w:r w:rsidRPr="00971E10">
              <w:rPr>
                <w:rFonts w:cs="Times New Roman"/>
                <w:bCs/>
                <w:noProof/>
                <w:color w:val="auto"/>
              </w:rPr>
              <w:t>ỏ</w:t>
            </w:r>
            <w:r w:rsidRPr="00971E10">
              <w:rPr>
                <w:rFonts w:cs="Times New Roman"/>
                <w:bCs/>
                <w:noProof/>
                <w:color w:val="auto"/>
              </w:rPr>
              <w:t>i</w:t>
            </w:r>
          </w:p>
        </w:tc>
        <w:tc>
          <w:tcPr>
            <w:tcW w:w="4702" w:type="dxa"/>
            <w:tcBorders>
              <w:top w:val="single" w:sz="4" w:space="0" w:color="auto"/>
              <w:left w:val="single" w:sz="4" w:space="0" w:color="auto"/>
              <w:bottom w:val="single" w:sz="4" w:space="0" w:color="auto"/>
              <w:right w:val="single" w:sz="4" w:space="0" w:color="auto"/>
            </w:tcBorders>
          </w:tcPr>
          <w:p w14:paraId="019E2518" w14:textId="77777777" w:rsidR="00946797" w:rsidRPr="00971E10" w:rsidRDefault="000807CD">
            <w:pPr>
              <w:rPr>
                <w:rFonts w:cs="Times New Roman"/>
                <w:bCs/>
                <w:noProof/>
                <w:color w:val="auto"/>
              </w:rPr>
            </w:pPr>
            <w:r w:rsidRPr="00971E10">
              <w:rPr>
                <w:rFonts w:cs="Times New Roman"/>
                <w:bCs/>
                <w:noProof/>
                <w:color w:val="auto"/>
              </w:rPr>
              <w:t>Ghi nh</w:t>
            </w:r>
            <w:r w:rsidRPr="00971E10">
              <w:rPr>
                <w:rFonts w:cs="Times New Roman"/>
                <w:bCs/>
                <w:noProof/>
                <w:color w:val="auto"/>
              </w:rPr>
              <w:t>ậ</w:t>
            </w:r>
            <w:r w:rsidRPr="00971E10">
              <w:rPr>
                <w:rFonts w:cs="Times New Roman"/>
                <w:bCs/>
                <w:noProof/>
                <w:color w:val="auto"/>
              </w:rPr>
              <w:t>n</w:t>
            </w:r>
          </w:p>
        </w:tc>
      </w:tr>
      <w:tr w:rsidR="00946797" w:rsidRPr="00971E10" w14:paraId="752FCBA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DC0ED74" w14:textId="77777777" w:rsidR="00946797" w:rsidRPr="00971E10" w:rsidRDefault="000807CD">
            <w:pPr>
              <w:rPr>
                <w:rFonts w:cs="Times New Roman"/>
                <w:noProof/>
                <w:color w:val="auto"/>
              </w:rPr>
            </w:pPr>
            <w:r w:rsidRPr="00971E10">
              <w:rPr>
                <w:rFonts w:cs="Times New Roman"/>
                <w:noProof/>
                <w:color w:val="auto"/>
              </w:rPr>
              <w:t>Trong quá trình biên so</w:t>
            </w:r>
            <w:r w:rsidRPr="00971E10">
              <w:rPr>
                <w:rFonts w:cs="Times New Roman"/>
                <w:noProof/>
                <w:color w:val="auto"/>
              </w:rPr>
              <w:t>ạ</w:t>
            </w:r>
            <w:r w:rsidRPr="00971E10">
              <w:rPr>
                <w:rFonts w:cs="Times New Roman"/>
                <w:noProof/>
                <w:color w:val="auto"/>
              </w:rPr>
              <w:t>n bài vi</w:t>
            </w:r>
            <w:r w:rsidRPr="00971E10">
              <w:rPr>
                <w:rFonts w:cs="Times New Roman"/>
                <w:noProof/>
                <w:color w:val="auto"/>
              </w:rPr>
              <w:t>ế</w:t>
            </w:r>
            <w:r w:rsidRPr="00971E10">
              <w:rPr>
                <w:rFonts w:cs="Times New Roman"/>
                <w:noProof/>
                <w:color w:val="auto"/>
              </w:rPr>
              <w:t>t cho Công đoàn, khâu nào khi</w:t>
            </w:r>
            <w:r w:rsidRPr="00971E10">
              <w:rPr>
                <w:rFonts w:cs="Times New Roman"/>
                <w:noProof/>
                <w:color w:val="auto"/>
              </w:rPr>
              <w:t>ế</w:t>
            </w:r>
            <w:r w:rsidRPr="00971E10">
              <w:rPr>
                <w:rFonts w:cs="Times New Roman"/>
                <w:noProof/>
                <w:color w:val="auto"/>
              </w:rPr>
              <w:t>n ch</w:t>
            </w:r>
            <w:r w:rsidRPr="00971E10">
              <w:rPr>
                <w:rFonts w:cs="Times New Roman"/>
                <w:noProof/>
                <w:color w:val="auto"/>
              </w:rPr>
              <w:t>ị</w:t>
            </w:r>
            <w:r w:rsidRPr="00971E10">
              <w:rPr>
                <w:rFonts w:cs="Times New Roman"/>
                <w:noProof/>
                <w:color w:val="auto"/>
              </w:rPr>
              <w:t xml:space="preserve"> m</w:t>
            </w:r>
            <w:r w:rsidRPr="00971E10">
              <w:rPr>
                <w:rFonts w:cs="Times New Roman"/>
                <w:noProof/>
                <w:color w:val="auto"/>
              </w:rPr>
              <w:t>ấ</w:t>
            </w:r>
            <w:r w:rsidRPr="00971E10">
              <w:rPr>
                <w:rFonts w:cs="Times New Roman"/>
                <w:noProof/>
                <w:color w:val="auto"/>
              </w:rPr>
              <w:t>t nhi</w:t>
            </w:r>
            <w:r w:rsidRPr="00971E10">
              <w:rPr>
                <w:rFonts w:cs="Times New Roman"/>
                <w:noProof/>
                <w:color w:val="auto"/>
              </w:rPr>
              <w:t>ề</w:t>
            </w:r>
            <w:r w:rsidRPr="00971E10">
              <w:rPr>
                <w:rFonts w:cs="Times New Roman"/>
                <w:noProof/>
                <w:color w:val="auto"/>
              </w:rPr>
              <w:t>u th</w:t>
            </w:r>
            <w:r w:rsidRPr="00971E10">
              <w:rPr>
                <w:rFonts w:cs="Times New Roman"/>
                <w:noProof/>
                <w:color w:val="auto"/>
              </w:rPr>
              <w:t>ờ</w:t>
            </w:r>
            <w:r w:rsidRPr="00971E10">
              <w:rPr>
                <w:rFonts w:cs="Times New Roman"/>
                <w:noProof/>
                <w:color w:val="auto"/>
              </w:rPr>
              <w:t>i gian nh</w:t>
            </w:r>
            <w:r w:rsidRPr="00971E10">
              <w:rPr>
                <w:rFonts w:cs="Times New Roman"/>
                <w:noProof/>
                <w:color w:val="auto"/>
              </w:rPr>
              <w:t>ấ</w:t>
            </w:r>
            <w:r w:rsidRPr="00971E10">
              <w:rPr>
                <w:rFonts w:cs="Times New Roman"/>
                <w:noProof/>
                <w:color w:val="auto"/>
              </w:rPr>
              <w:t>t?</w:t>
            </w:r>
          </w:p>
        </w:tc>
        <w:tc>
          <w:tcPr>
            <w:tcW w:w="4702" w:type="dxa"/>
            <w:tcBorders>
              <w:top w:val="single" w:sz="4" w:space="0" w:color="auto"/>
              <w:left w:val="single" w:sz="4" w:space="0" w:color="auto"/>
              <w:bottom w:val="single" w:sz="4" w:space="0" w:color="auto"/>
              <w:right w:val="single" w:sz="4" w:space="0" w:color="auto"/>
            </w:tcBorders>
          </w:tcPr>
          <w:p w14:paraId="6D627502" w14:textId="77777777" w:rsidR="00946797" w:rsidRPr="00971E10" w:rsidRDefault="000807CD">
            <w:pPr>
              <w:rPr>
                <w:rFonts w:cs="Times New Roman"/>
                <w:noProof/>
                <w:color w:val="auto"/>
              </w:rPr>
            </w:pPr>
            <w:r w:rsidRPr="00971E10">
              <w:rPr>
                <w:rFonts w:cs="Times New Roman"/>
                <w:noProof/>
                <w:color w:val="auto"/>
              </w:rPr>
              <w:t>M</w:t>
            </w:r>
            <w:r w:rsidRPr="00971E10">
              <w:rPr>
                <w:rFonts w:cs="Times New Roman"/>
                <w:noProof/>
                <w:color w:val="auto"/>
              </w:rPr>
              <w:t>ấ</w:t>
            </w:r>
            <w:r w:rsidRPr="00971E10">
              <w:rPr>
                <w:rFonts w:cs="Times New Roman"/>
                <w:noProof/>
                <w:color w:val="auto"/>
              </w:rPr>
              <w:t>t nhi</w:t>
            </w:r>
            <w:r w:rsidRPr="00971E10">
              <w:rPr>
                <w:rFonts w:cs="Times New Roman"/>
                <w:noProof/>
                <w:color w:val="auto"/>
              </w:rPr>
              <w:t>ề</w:t>
            </w:r>
            <w:r w:rsidRPr="00971E10">
              <w:rPr>
                <w:rFonts w:cs="Times New Roman"/>
                <w:noProof/>
                <w:color w:val="auto"/>
              </w:rPr>
              <w:t>u th</w:t>
            </w:r>
            <w:r w:rsidRPr="00971E10">
              <w:rPr>
                <w:rFonts w:cs="Times New Roman"/>
                <w:noProof/>
                <w:color w:val="auto"/>
              </w:rPr>
              <w:t>ờ</w:t>
            </w:r>
            <w:r w:rsidRPr="00971E10">
              <w:rPr>
                <w:rFonts w:cs="Times New Roman"/>
                <w:noProof/>
                <w:color w:val="auto"/>
              </w:rPr>
              <w:t>i gian nh</w:t>
            </w:r>
            <w:r w:rsidRPr="00971E10">
              <w:rPr>
                <w:rFonts w:cs="Times New Roman"/>
                <w:noProof/>
                <w:color w:val="auto"/>
              </w:rPr>
              <w:t>ấ</w:t>
            </w:r>
            <w:r w:rsidRPr="00971E10">
              <w:rPr>
                <w:rFonts w:cs="Times New Roman"/>
                <w:noProof/>
                <w:color w:val="auto"/>
              </w:rPr>
              <w:t xml:space="preserve">t </w:t>
            </w:r>
            <w:r w:rsidRPr="00971E10">
              <w:rPr>
                <w:rFonts w:cs="Times New Roman"/>
                <w:noProof/>
                <w:color w:val="auto"/>
              </w:rPr>
              <w:t>ở</w:t>
            </w:r>
            <w:r w:rsidRPr="00971E10">
              <w:rPr>
                <w:rFonts w:cs="Times New Roman"/>
                <w:noProof/>
                <w:color w:val="auto"/>
              </w:rPr>
              <w:t xml:space="preserve"> khâu tìm ý tư</w:t>
            </w:r>
            <w:r w:rsidRPr="00971E10">
              <w:rPr>
                <w:rFonts w:cs="Times New Roman"/>
                <w:noProof/>
                <w:color w:val="auto"/>
              </w:rPr>
              <w:t>ở</w:t>
            </w:r>
            <w:r w:rsidRPr="00971E10">
              <w:rPr>
                <w:rFonts w:cs="Times New Roman"/>
                <w:noProof/>
                <w:color w:val="auto"/>
              </w:rPr>
              <w:t>ng tri</w:t>
            </w:r>
            <w:r w:rsidRPr="00971E10">
              <w:rPr>
                <w:rFonts w:cs="Times New Roman"/>
                <w:noProof/>
                <w:color w:val="auto"/>
              </w:rPr>
              <w:t>ể</w:t>
            </w:r>
            <w:r w:rsidRPr="00971E10">
              <w:rPr>
                <w:rFonts w:cs="Times New Roman"/>
                <w:noProof/>
                <w:color w:val="auto"/>
              </w:rPr>
              <w:t>n khai bài vi</w:t>
            </w:r>
            <w:r w:rsidRPr="00971E10">
              <w:rPr>
                <w:rFonts w:cs="Times New Roman"/>
                <w:noProof/>
                <w:color w:val="auto"/>
              </w:rPr>
              <w:t>ế</w:t>
            </w:r>
            <w:r w:rsidRPr="00971E10">
              <w:rPr>
                <w:rFonts w:cs="Times New Roman"/>
                <w:noProof/>
                <w:color w:val="auto"/>
              </w:rPr>
              <w:t>t, đ</w:t>
            </w:r>
            <w:r w:rsidRPr="00971E10">
              <w:rPr>
                <w:rFonts w:cs="Times New Roman"/>
                <w:noProof/>
                <w:color w:val="auto"/>
              </w:rPr>
              <w:t>ặ</w:t>
            </w:r>
            <w:r w:rsidRPr="00971E10">
              <w:rPr>
                <w:rFonts w:cs="Times New Roman"/>
                <w:noProof/>
                <w:color w:val="auto"/>
              </w:rPr>
              <w:t>t tiêu đ</w:t>
            </w:r>
            <w:r w:rsidRPr="00971E10">
              <w:rPr>
                <w:rFonts w:cs="Times New Roman"/>
                <w:noProof/>
                <w:color w:val="auto"/>
              </w:rPr>
              <w:t>ề</w:t>
            </w:r>
            <w:r w:rsidRPr="00971E10">
              <w:rPr>
                <w:rFonts w:cs="Times New Roman"/>
                <w:noProof/>
                <w:color w:val="auto"/>
              </w:rPr>
              <w:t xml:space="preserve"> sao cho v</w:t>
            </w:r>
            <w:r w:rsidRPr="00971E10">
              <w:rPr>
                <w:rFonts w:cs="Times New Roman"/>
                <w:noProof/>
                <w:color w:val="auto"/>
              </w:rPr>
              <w:t>ừ</w:t>
            </w:r>
            <w:r w:rsidRPr="00971E10">
              <w:rPr>
                <w:rFonts w:cs="Times New Roman"/>
                <w:noProof/>
                <w:color w:val="auto"/>
              </w:rPr>
              <w:t>a trang tr</w:t>
            </w:r>
            <w:r w:rsidRPr="00971E10">
              <w:rPr>
                <w:rFonts w:cs="Times New Roman"/>
                <w:noProof/>
                <w:color w:val="auto"/>
              </w:rPr>
              <w:t>ọ</w:t>
            </w:r>
            <w:r w:rsidRPr="00971E10">
              <w:rPr>
                <w:rFonts w:cs="Times New Roman"/>
                <w:noProof/>
                <w:color w:val="auto"/>
              </w:rPr>
              <w:t>ng v</w:t>
            </w:r>
            <w:r w:rsidRPr="00971E10">
              <w:rPr>
                <w:rFonts w:cs="Times New Roman"/>
                <w:noProof/>
                <w:color w:val="auto"/>
              </w:rPr>
              <w:t>ừ</w:t>
            </w:r>
            <w:r w:rsidRPr="00971E10">
              <w:rPr>
                <w:rFonts w:cs="Times New Roman"/>
                <w:noProof/>
                <w:color w:val="auto"/>
              </w:rPr>
              <w:t>a thu hút, và khâu x</w:t>
            </w:r>
            <w:r w:rsidRPr="00971E10">
              <w:rPr>
                <w:rFonts w:cs="Times New Roman"/>
                <w:noProof/>
                <w:color w:val="auto"/>
              </w:rPr>
              <w:t>ử</w:t>
            </w:r>
            <w:r w:rsidRPr="00971E10">
              <w:rPr>
                <w:rFonts w:cs="Times New Roman"/>
                <w:noProof/>
                <w:color w:val="auto"/>
              </w:rPr>
              <w:t xml:space="preserve"> lý, tìm ki</w:t>
            </w:r>
            <w:r w:rsidRPr="00971E10">
              <w:rPr>
                <w:rFonts w:cs="Times New Roman"/>
                <w:noProof/>
                <w:color w:val="auto"/>
              </w:rPr>
              <w:t>ế</w:t>
            </w:r>
            <w:r w:rsidRPr="00971E10">
              <w:rPr>
                <w:rFonts w:cs="Times New Roman"/>
                <w:noProof/>
                <w:color w:val="auto"/>
              </w:rPr>
              <w:t>m ho</w:t>
            </w:r>
            <w:r w:rsidRPr="00971E10">
              <w:rPr>
                <w:rFonts w:cs="Times New Roman"/>
                <w:noProof/>
                <w:color w:val="auto"/>
              </w:rPr>
              <w:t>ặ</w:t>
            </w:r>
            <w:r w:rsidRPr="00971E10">
              <w:rPr>
                <w:rFonts w:cs="Times New Roman"/>
                <w:noProof/>
                <w:color w:val="auto"/>
              </w:rPr>
              <w:t>c c</w:t>
            </w:r>
            <w:r w:rsidRPr="00971E10">
              <w:rPr>
                <w:rFonts w:cs="Times New Roman"/>
                <w:noProof/>
                <w:color w:val="auto"/>
              </w:rPr>
              <w:t>ắ</w:t>
            </w:r>
            <w:r w:rsidRPr="00971E10">
              <w:rPr>
                <w:rFonts w:cs="Times New Roman"/>
                <w:noProof/>
                <w:color w:val="auto"/>
              </w:rPr>
              <w:t xml:space="preserve">t ghép hình </w:t>
            </w:r>
            <w:r w:rsidRPr="00971E10">
              <w:rPr>
                <w:rFonts w:cs="Times New Roman"/>
                <w:noProof/>
                <w:color w:val="auto"/>
              </w:rPr>
              <w:t>ả</w:t>
            </w:r>
            <w:r w:rsidRPr="00971E10">
              <w:rPr>
                <w:rFonts w:cs="Times New Roman"/>
                <w:noProof/>
                <w:color w:val="auto"/>
              </w:rPr>
              <w:t>nh banner/video tóm t</w:t>
            </w:r>
            <w:r w:rsidRPr="00971E10">
              <w:rPr>
                <w:rFonts w:cs="Times New Roman"/>
                <w:noProof/>
                <w:color w:val="auto"/>
              </w:rPr>
              <w:t>ắ</w:t>
            </w:r>
            <w:r w:rsidRPr="00971E10">
              <w:rPr>
                <w:rFonts w:cs="Times New Roman"/>
                <w:noProof/>
                <w:color w:val="auto"/>
              </w:rPr>
              <w:t>t minh h</w:t>
            </w:r>
            <w:r w:rsidRPr="00971E10">
              <w:rPr>
                <w:rFonts w:cs="Times New Roman"/>
                <w:noProof/>
                <w:color w:val="auto"/>
              </w:rPr>
              <w:t>ọ</w:t>
            </w:r>
            <w:r w:rsidRPr="00971E10">
              <w:rPr>
                <w:rFonts w:cs="Times New Roman"/>
                <w:noProof/>
                <w:color w:val="auto"/>
              </w:rPr>
              <w:t>a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 cho b</w:t>
            </w:r>
            <w:r w:rsidRPr="00971E10">
              <w:rPr>
                <w:rFonts w:cs="Times New Roman"/>
                <w:noProof/>
                <w:color w:val="auto"/>
              </w:rPr>
              <w:t>ắ</w:t>
            </w:r>
            <w:r w:rsidRPr="00971E10">
              <w:rPr>
                <w:rFonts w:cs="Times New Roman"/>
                <w:noProof/>
                <w:color w:val="auto"/>
              </w:rPr>
              <w:t>t m</w:t>
            </w:r>
            <w:r w:rsidRPr="00971E10">
              <w:rPr>
                <w:rFonts w:cs="Times New Roman"/>
                <w:noProof/>
                <w:color w:val="auto"/>
              </w:rPr>
              <w:t>ắ</w:t>
            </w:r>
            <w:r w:rsidRPr="00971E10">
              <w:rPr>
                <w:rFonts w:cs="Times New Roman"/>
                <w:noProof/>
                <w:color w:val="auto"/>
              </w:rPr>
              <w:t>t.</w:t>
            </w:r>
          </w:p>
        </w:tc>
      </w:tr>
      <w:tr w:rsidR="00946797" w:rsidRPr="00971E10" w14:paraId="678014E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A5B916" w14:textId="77777777" w:rsidR="00946797" w:rsidRPr="00971E10" w:rsidRDefault="000807CD">
            <w:pPr>
              <w:rPr>
                <w:rFonts w:cs="Times New Roman"/>
                <w:noProof/>
                <w:color w:val="auto"/>
              </w:rPr>
            </w:pPr>
            <w:r w:rsidRPr="00971E10">
              <w:rPr>
                <w:rFonts w:cs="Times New Roman"/>
                <w:noProof/>
                <w:color w:val="auto"/>
              </w:rPr>
              <w:t>N</w:t>
            </w:r>
            <w:r w:rsidRPr="00971E10">
              <w:rPr>
                <w:rFonts w:cs="Times New Roman"/>
                <w:noProof/>
                <w:color w:val="auto"/>
              </w:rPr>
              <w:t>ế</w:t>
            </w:r>
            <w:r w:rsidRPr="00971E10">
              <w:rPr>
                <w:rFonts w:cs="Times New Roman"/>
                <w:noProof/>
                <w:color w:val="auto"/>
              </w:rPr>
              <w:t>u có Tr</w:t>
            </w:r>
            <w:r w:rsidRPr="00971E10">
              <w:rPr>
                <w:rFonts w:cs="Times New Roman"/>
                <w:noProof/>
                <w:color w:val="auto"/>
              </w:rPr>
              <w:t>ợ</w:t>
            </w:r>
            <w:r w:rsidRPr="00971E10">
              <w:rPr>
                <w:rFonts w:cs="Times New Roman"/>
                <w:noProof/>
                <w:color w:val="auto"/>
              </w:rPr>
              <w:t xml:space="preserve"> lý AI tích h</w:t>
            </w:r>
            <w:r w:rsidRPr="00971E10">
              <w:rPr>
                <w:rFonts w:cs="Times New Roman"/>
                <w:noProof/>
                <w:color w:val="auto"/>
              </w:rPr>
              <w:t>ợ</w:t>
            </w:r>
            <w:r w:rsidRPr="00971E10">
              <w:rPr>
                <w:rFonts w:cs="Times New Roman"/>
                <w:noProof/>
                <w:color w:val="auto"/>
              </w:rPr>
              <w:t>p ngay trong trình so</w:t>
            </w:r>
            <w:r w:rsidRPr="00971E10">
              <w:rPr>
                <w:rFonts w:cs="Times New Roman"/>
                <w:noProof/>
                <w:color w:val="auto"/>
              </w:rPr>
              <w:t>ạ</w:t>
            </w:r>
            <w:r w:rsidRPr="00971E10">
              <w:rPr>
                <w:rFonts w:cs="Times New Roman"/>
                <w:noProof/>
                <w:color w:val="auto"/>
              </w:rPr>
              <w:t>n th</w:t>
            </w:r>
            <w:r w:rsidRPr="00971E10">
              <w:rPr>
                <w:rFonts w:cs="Times New Roman"/>
                <w:noProof/>
                <w:color w:val="auto"/>
              </w:rPr>
              <w:t>ả</w:t>
            </w:r>
            <w:r w:rsidRPr="00971E10">
              <w:rPr>
                <w:rFonts w:cs="Times New Roman"/>
                <w:noProof/>
                <w:color w:val="auto"/>
              </w:rPr>
              <w:t>o, ch</w:t>
            </w:r>
            <w:r w:rsidRPr="00971E10">
              <w:rPr>
                <w:rFonts w:cs="Times New Roman"/>
                <w:noProof/>
                <w:color w:val="auto"/>
              </w:rPr>
              <w:t>ị</w:t>
            </w:r>
            <w:r w:rsidRPr="00971E10">
              <w:rPr>
                <w:rFonts w:cs="Times New Roman"/>
                <w:noProof/>
                <w:color w:val="auto"/>
              </w:rPr>
              <w:t xml:space="preserve"> mong đ</w:t>
            </w:r>
            <w:r w:rsidRPr="00971E10">
              <w:rPr>
                <w:rFonts w:cs="Times New Roman"/>
                <w:noProof/>
                <w:color w:val="auto"/>
              </w:rPr>
              <w:t>ợ</w:t>
            </w:r>
            <w:r w:rsidRPr="00971E10">
              <w:rPr>
                <w:rFonts w:cs="Times New Roman"/>
                <w:noProof/>
                <w:color w:val="auto"/>
              </w:rPr>
              <w:t>i nh</w:t>
            </w:r>
            <w:r w:rsidRPr="00971E10">
              <w:rPr>
                <w:rFonts w:cs="Times New Roman"/>
                <w:noProof/>
                <w:color w:val="auto"/>
              </w:rPr>
              <w:t>ữ</w:t>
            </w:r>
            <w:r w:rsidRPr="00971E10">
              <w:rPr>
                <w:rFonts w:cs="Times New Roman"/>
                <w:noProof/>
                <w:color w:val="auto"/>
              </w:rPr>
              <w:t>ng công c</w:t>
            </w:r>
            <w:r w:rsidRPr="00971E10">
              <w:rPr>
                <w:rFonts w:cs="Times New Roman"/>
                <w:noProof/>
                <w:color w:val="auto"/>
              </w:rPr>
              <w:t>ụ</w:t>
            </w:r>
            <w:r w:rsidRPr="00971E10">
              <w:rPr>
                <w:rFonts w:cs="Times New Roman"/>
                <w:noProof/>
                <w:color w:val="auto"/>
              </w:rPr>
              <w:t xml:space="preserve"> c</w:t>
            </w:r>
            <w:r w:rsidRPr="00971E10">
              <w:rPr>
                <w:rFonts w:cs="Times New Roman"/>
                <w:noProof/>
                <w:color w:val="auto"/>
              </w:rPr>
              <w:t>ụ</w:t>
            </w:r>
            <w:r w:rsidRPr="00971E10">
              <w:rPr>
                <w:rFonts w:cs="Times New Roman"/>
                <w:noProof/>
                <w:color w:val="auto"/>
              </w:rPr>
              <w:t xml:space="preserve"> th</w:t>
            </w:r>
            <w:r w:rsidRPr="00971E10">
              <w:rPr>
                <w:rFonts w:cs="Times New Roman"/>
                <w:noProof/>
                <w:color w:val="auto"/>
              </w:rPr>
              <w:t>ể</w:t>
            </w:r>
            <w:r w:rsidRPr="00971E10">
              <w:rPr>
                <w:rFonts w:cs="Times New Roman"/>
                <w:noProof/>
                <w:color w:val="auto"/>
              </w:rPr>
              <w:t xml:space="preserve"> nào?</w:t>
            </w:r>
          </w:p>
        </w:tc>
        <w:tc>
          <w:tcPr>
            <w:tcW w:w="4702" w:type="dxa"/>
            <w:tcBorders>
              <w:top w:val="single" w:sz="4" w:space="0" w:color="auto"/>
              <w:left w:val="single" w:sz="4" w:space="0" w:color="auto"/>
              <w:bottom w:val="single" w:sz="4" w:space="0" w:color="auto"/>
              <w:right w:val="single" w:sz="4" w:space="0" w:color="auto"/>
            </w:tcBorders>
          </w:tcPr>
          <w:p w14:paraId="01BA69F9" w14:textId="77777777" w:rsidR="00946797" w:rsidRPr="00971E10" w:rsidRDefault="000807CD">
            <w:pPr>
              <w:rPr>
                <w:rFonts w:cs="Times New Roman"/>
                <w:noProof/>
                <w:color w:val="auto"/>
              </w:rPr>
            </w:pPr>
            <w:r w:rsidRPr="00971E10">
              <w:rPr>
                <w:rFonts w:cs="Times New Roman"/>
                <w:noProof/>
                <w:color w:val="auto"/>
              </w:rPr>
              <w:t>Mong mu</w:t>
            </w:r>
            <w:r w:rsidRPr="00971E10">
              <w:rPr>
                <w:rFonts w:cs="Times New Roman"/>
                <w:noProof/>
                <w:color w:val="auto"/>
              </w:rPr>
              <w:t>ố</w:t>
            </w:r>
            <w:r w:rsidRPr="00971E10">
              <w:rPr>
                <w:rFonts w:cs="Times New Roman"/>
                <w:noProof/>
                <w:color w:val="auto"/>
              </w:rPr>
              <w:t>n có nút b</w:t>
            </w:r>
            <w:r w:rsidRPr="00971E10">
              <w:rPr>
                <w:rFonts w:cs="Times New Roman"/>
                <w:noProof/>
                <w:color w:val="auto"/>
              </w:rPr>
              <w:t>ấ</w:t>
            </w:r>
            <w:r w:rsidRPr="00971E10">
              <w:rPr>
                <w:rFonts w:cs="Times New Roman"/>
                <w:noProof/>
                <w:color w:val="auto"/>
              </w:rPr>
              <w:t>m AI g</w:t>
            </w:r>
            <w:r w:rsidRPr="00971E10">
              <w:rPr>
                <w:rFonts w:cs="Times New Roman"/>
                <w:noProof/>
                <w:color w:val="auto"/>
              </w:rPr>
              <w:t>ợ</w:t>
            </w:r>
            <w:r w:rsidRPr="00971E10">
              <w:rPr>
                <w:rFonts w:cs="Times New Roman"/>
                <w:noProof/>
                <w:color w:val="auto"/>
              </w:rPr>
              <w:t>i ý nhi</w:t>
            </w:r>
            <w:r w:rsidRPr="00971E10">
              <w:rPr>
                <w:rFonts w:cs="Times New Roman"/>
                <w:noProof/>
                <w:color w:val="auto"/>
              </w:rPr>
              <w:t>ề</w:t>
            </w:r>
            <w:r w:rsidRPr="00971E10">
              <w:rPr>
                <w:rFonts w:cs="Times New Roman"/>
                <w:noProof/>
                <w:color w:val="auto"/>
              </w:rPr>
              <w:t>u phương án tiêu đ</w:t>
            </w:r>
            <w:r w:rsidRPr="00971E10">
              <w:rPr>
                <w:rFonts w:cs="Times New Roman"/>
                <w:noProof/>
                <w:color w:val="auto"/>
              </w:rPr>
              <w:t>ề</w:t>
            </w:r>
            <w:r w:rsidRPr="00971E10">
              <w:rPr>
                <w:rFonts w:cs="Times New Roman"/>
                <w:noProof/>
                <w:color w:val="auto"/>
              </w:rPr>
              <w:t>; m</w:t>
            </w:r>
            <w:r w:rsidRPr="00971E10">
              <w:rPr>
                <w:rFonts w:cs="Times New Roman"/>
                <w:noProof/>
                <w:color w:val="auto"/>
              </w:rPr>
              <w:t>ộ</w:t>
            </w:r>
            <w:r w:rsidRPr="00971E10">
              <w:rPr>
                <w:rFonts w:cs="Times New Roman"/>
                <w:noProof/>
                <w:color w:val="auto"/>
              </w:rPr>
              <w:t>t ch</w:t>
            </w:r>
            <w:r w:rsidRPr="00971E10">
              <w:rPr>
                <w:rFonts w:cs="Times New Roman"/>
                <w:noProof/>
                <w:color w:val="auto"/>
              </w:rPr>
              <w:t>ứ</w:t>
            </w:r>
            <w:r w:rsidRPr="00971E10">
              <w:rPr>
                <w:rFonts w:cs="Times New Roman"/>
                <w:noProof/>
                <w:color w:val="auto"/>
              </w:rPr>
              <w:t>c năng sinh nhanh bài vi</w:t>
            </w:r>
            <w:r w:rsidRPr="00971E10">
              <w:rPr>
                <w:rFonts w:cs="Times New Roman"/>
                <w:noProof/>
                <w:color w:val="auto"/>
              </w:rPr>
              <w:t>ế</w:t>
            </w:r>
            <w:r w:rsidRPr="00971E10">
              <w:rPr>
                <w:rFonts w:cs="Times New Roman"/>
                <w:noProof/>
                <w:color w:val="auto"/>
              </w:rPr>
              <w:t>t hoàn ch</w:t>
            </w:r>
            <w:r w:rsidRPr="00971E10">
              <w:rPr>
                <w:rFonts w:cs="Times New Roman"/>
                <w:noProof/>
                <w:color w:val="auto"/>
              </w:rPr>
              <w:t>ỉ</w:t>
            </w:r>
            <w:r w:rsidRPr="00971E10">
              <w:rPr>
                <w:rFonts w:cs="Times New Roman"/>
                <w:noProof/>
                <w:color w:val="auto"/>
              </w:rPr>
              <w:t>nh t</w:t>
            </w:r>
            <w:r w:rsidRPr="00971E10">
              <w:rPr>
                <w:rFonts w:cs="Times New Roman"/>
                <w:noProof/>
                <w:color w:val="auto"/>
              </w:rPr>
              <w:t>ừ</w:t>
            </w:r>
            <w:r w:rsidRPr="00971E10">
              <w:rPr>
                <w:rFonts w:cs="Times New Roman"/>
                <w:noProof/>
                <w:color w:val="auto"/>
              </w:rPr>
              <w:t xml:space="preserve"> dàn ý thô; công c</w:t>
            </w:r>
            <w:r w:rsidRPr="00971E10">
              <w:rPr>
                <w:rFonts w:cs="Times New Roman"/>
                <w:noProof/>
                <w:color w:val="auto"/>
              </w:rPr>
              <w:t>ụ</w:t>
            </w:r>
            <w:r w:rsidRPr="00971E10">
              <w:rPr>
                <w:rFonts w:cs="Times New Roman"/>
                <w:noProof/>
                <w:color w:val="auto"/>
              </w:rPr>
              <w:t xml:space="preserve">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tóm t</w:t>
            </w:r>
            <w:r w:rsidRPr="00971E10">
              <w:rPr>
                <w:rFonts w:cs="Times New Roman"/>
                <w:noProof/>
                <w:color w:val="auto"/>
              </w:rPr>
              <w:t>ắ</w:t>
            </w:r>
            <w:r w:rsidRPr="00971E10">
              <w:rPr>
                <w:rFonts w:cs="Times New Roman"/>
                <w:noProof/>
                <w:color w:val="auto"/>
              </w:rPr>
              <w:t>t thành 2 - 3 câu đ</w:t>
            </w:r>
            <w:r w:rsidRPr="00971E10">
              <w:rPr>
                <w:rFonts w:cs="Times New Roman"/>
                <w:noProof/>
                <w:color w:val="auto"/>
              </w:rPr>
              <w:t>ể</w:t>
            </w:r>
            <w:r w:rsidRPr="00971E10">
              <w:rPr>
                <w:rFonts w:cs="Times New Roman"/>
                <w:noProof/>
                <w:color w:val="auto"/>
              </w:rPr>
              <w:t xml:space="preserve"> đăng status lên m</w:t>
            </w:r>
            <w:r w:rsidRPr="00971E10">
              <w:rPr>
                <w:rFonts w:cs="Times New Roman"/>
                <w:noProof/>
                <w:color w:val="auto"/>
              </w:rPr>
              <w:t>ạ</w:t>
            </w:r>
            <w:r w:rsidRPr="00971E10">
              <w:rPr>
                <w:rFonts w:cs="Times New Roman"/>
                <w:noProof/>
                <w:color w:val="auto"/>
              </w:rPr>
              <w:t>ng xã h</w:t>
            </w:r>
            <w:r w:rsidRPr="00971E10">
              <w:rPr>
                <w:rFonts w:cs="Times New Roman"/>
                <w:noProof/>
                <w:color w:val="auto"/>
              </w:rPr>
              <w:t>ộ</w:t>
            </w:r>
            <w:r w:rsidRPr="00971E10">
              <w:rPr>
                <w:rFonts w:cs="Times New Roman"/>
                <w:noProof/>
                <w:color w:val="auto"/>
              </w:rPr>
              <w:t>i; và g</w:t>
            </w:r>
            <w:r w:rsidRPr="00971E10">
              <w:rPr>
                <w:rFonts w:cs="Times New Roman"/>
                <w:noProof/>
                <w:color w:val="auto"/>
              </w:rPr>
              <w:t>ợ</w:t>
            </w:r>
            <w:r w:rsidRPr="00971E10">
              <w:rPr>
                <w:rFonts w:cs="Times New Roman"/>
                <w:noProof/>
                <w:color w:val="auto"/>
              </w:rPr>
              <w:t>i ý prompt t</w:t>
            </w:r>
            <w:r w:rsidRPr="00971E10">
              <w:rPr>
                <w:rFonts w:cs="Times New Roman"/>
                <w:noProof/>
                <w:color w:val="auto"/>
              </w:rPr>
              <w:t>ạ</w:t>
            </w:r>
            <w:r w:rsidRPr="00971E10">
              <w:rPr>
                <w:rFonts w:cs="Times New Roman"/>
                <w:noProof/>
                <w:color w:val="auto"/>
              </w:rPr>
              <w:t xml:space="preserve">o </w:t>
            </w:r>
            <w:r w:rsidRPr="00971E10">
              <w:rPr>
                <w:rFonts w:cs="Times New Roman"/>
                <w:noProof/>
                <w:color w:val="auto"/>
              </w:rPr>
              <w:t>ả</w:t>
            </w:r>
            <w:r w:rsidRPr="00971E10">
              <w:rPr>
                <w:rFonts w:cs="Times New Roman"/>
                <w:noProof/>
                <w:color w:val="auto"/>
              </w:rPr>
              <w:t>nh minh h</w:t>
            </w:r>
            <w:r w:rsidRPr="00971E10">
              <w:rPr>
                <w:rFonts w:cs="Times New Roman"/>
                <w:noProof/>
                <w:color w:val="auto"/>
              </w:rPr>
              <w:t>ọ</w:t>
            </w:r>
            <w:r w:rsidRPr="00971E10">
              <w:rPr>
                <w:rFonts w:cs="Times New Roman"/>
                <w:noProof/>
                <w:color w:val="auto"/>
              </w:rPr>
              <w:t>a ho</w:t>
            </w:r>
            <w:r w:rsidRPr="00971E10">
              <w:rPr>
                <w:rFonts w:cs="Times New Roman"/>
                <w:noProof/>
                <w:color w:val="auto"/>
              </w:rPr>
              <w:t>ặ</w:t>
            </w:r>
            <w:r w:rsidRPr="00971E10">
              <w:rPr>
                <w:rFonts w:cs="Times New Roman"/>
                <w:noProof/>
                <w:color w:val="auto"/>
              </w:rPr>
              <w:t>c k</w:t>
            </w:r>
            <w:r w:rsidRPr="00971E10">
              <w:rPr>
                <w:rFonts w:cs="Times New Roman"/>
                <w:noProof/>
                <w:color w:val="auto"/>
              </w:rPr>
              <w:t>ị</w:t>
            </w:r>
            <w:r w:rsidRPr="00971E10">
              <w:rPr>
                <w:rFonts w:cs="Times New Roman"/>
                <w:noProof/>
                <w:color w:val="auto"/>
              </w:rPr>
              <w:t>ch b</w:t>
            </w:r>
            <w:r w:rsidRPr="00971E10">
              <w:rPr>
                <w:rFonts w:cs="Times New Roman"/>
                <w:noProof/>
                <w:color w:val="auto"/>
              </w:rPr>
              <w:t>ả</w:t>
            </w:r>
            <w:r w:rsidRPr="00971E10">
              <w:rPr>
                <w:rFonts w:cs="Times New Roman"/>
                <w:noProof/>
                <w:color w:val="auto"/>
              </w:rPr>
              <w:t>n video ng</w:t>
            </w:r>
            <w:r w:rsidRPr="00971E10">
              <w:rPr>
                <w:rFonts w:cs="Times New Roman"/>
                <w:noProof/>
                <w:color w:val="auto"/>
              </w:rPr>
              <w:t>ắ</w:t>
            </w:r>
            <w:r w:rsidRPr="00971E10">
              <w:rPr>
                <w:rFonts w:cs="Times New Roman"/>
                <w:noProof/>
                <w:color w:val="auto"/>
              </w:rPr>
              <w:t>n.</w:t>
            </w:r>
          </w:p>
        </w:tc>
      </w:tr>
      <w:tr w:rsidR="00946797" w:rsidRPr="00971E10" w14:paraId="7F80926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7AFAD07" w14:textId="77777777" w:rsidR="00946797" w:rsidRPr="00971E10" w:rsidRDefault="000807CD">
            <w:pPr>
              <w:rPr>
                <w:rFonts w:cs="Times New Roman"/>
                <w:noProof/>
                <w:color w:val="auto"/>
              </w:rPr>
            </w:pPr>
            <w:r w:rsidRPr="00971E10">
              <w:rPr>
                <w:rFonts w:cs="Times New Roman"/>
                <w:noProof/>
                <w:color w:val="auto"/>
              </w:rPr>
              <w:t>Vi</w:t>
            </w:r>
            <w:r w:rsidRPr="00971E10">
              <w:rPr>
                <w:rFonts w:cs="Times New Roman"/>
                <w:noProof/>
                <w:color w:val="auto"/>
              </w:rPr>
              <w:t>ệ</w:t>
            </w:r>
            <w:r w:rsidRPr="00971E10">
              <w:rPr>
                <w:rFonts w:cs="Times New Roman"/>
                <w:noProof/>
                <w:color w:val="auto"/>
              </w:rPr>
              <w:t>c qu</w:t>
            </w:r>
            <w:r w:rsidRPr="00971E10">
              <w:rPr>
                <w:rFonts w:cs="Times New Roman"/>
                <w:noProof/>
                <w:color w:val="auto"/>
              </w:rPr>
              <w:t>ả</w:t>
            </w:r>
            <w:r w:rsidRPr="00971E10">
              <w:rPr>
                <w:rFonts w:cs="Times New Roman"/>
                <w:noProof/>
                <w:color w:val="auto"/>
              </w:rPr>
              <w:t xml:space="preserve">n lý hình </w:t>
            </w:r>
            <w:r w:rsidRPr="00971E10">
              <w:rPr>
                <w:rFonts w:cs="Times New Roman"/>
                <w:noProof/>
                <w:color w:val="auto"/>
              </w:rPr>
              <w:t>ả</w:t>
            </w:r>
            <w:r w:rsidRPr="00971E10">
              <w:rPr>
                <w:rFonts w:cs="Times New Roman"/>
                <w:noProof/>
                <w:color w:val="auto"/>
              </w:rPr>
              <w:t>nh và video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 c</w:t>
            </w:r>
            <w:r w:rsidRPr="00971E10">
              <w:rPr>
                <w:rFonts w:cs="Times New Roman"/>
                <w:noProof/>
                <w:color w:val="auto"/>
              </w:rPr>
              <w:t>ủ</w:t>
            </w:r>
            <w:r w:rsidRPr="00971E10">
              <w:rPr>
                <w:rFonts w:cs="Times New Roman"/>
                <w:noProof/>
                <w:color w:val="auto"/>
              </w:rPr>
              <w:t>a Công đoàn hi</w:t>
            </w:r>
            <w:r w:rsidRPr="00971E10">
              <w:rPr>
                <w:rFonts w:cs="Times New Roman"/>
                <w:noProof/>
                <w:color w:val="auto"/>
              </w:rPr>
              <w:t>ệ</w:t>
            </w:r>
            <w:r w:rsidRPr="00971E10">
              <w:rPr>
                <w:rFonts w:cs="Times New Roman"/>
                <w:noProof/>
                <w:color w:val="auto"/>
              </w:rPr>
              <w:t>n nay đang g</w:t>
            </w:r>
            <w:r w:rsidRPr="00971E10">
              <w:rPr>
                <w:rFonts w:cs="Times New Roman"/>
                <w:noProof/>
                <w:color w:val="auto"/>
              </w:rPr>
              <w:t>ặ</w:t>
            </w:r>
            <w:r w:rsidRPr="00971E10">
              <w:rPr>
                <w:rFonts w:cs="Times New Roman"/>
                <w:noProof/>
                <w:color w:val="auto"/>
              </w:rPr>
              <w:t>p khó khăn gì?</w:t>
            </w:r>
          </w:p>
        </w:tc>
        <w:tc>
          <w:tcPr>
            <w:tcW w:w="4702" w:type="dxa"/>
            <w:tcBorders>
              <w:top w:val="single" w:sz="4" w:space="0" w:color="auto"/>
              <w:left w:val="single" w:sz="4" w:space="0" w:color="auto"/>
              <w:bottom w:val="single" w:sz="4" w:space="0" w:color="auto"/>
              <w:right w:val="single" w:sz="4" w:space="0" w:color="auto"/>
            </w:tcBorders>
          </w:tcPr>
          <w:p w14:paraId="698DC9B8" w14:textId="77777777" w:rsidR="00946797" w:rsidRPr="00971E10" w:rsidRDefault="000807CD">
            <w:pPr>
              <w:rPr>
                <w:rFonts w:cs="Times New Roman"/>
                <w:noProof/>
                <w:color w:val="auto"/>
              </w:rPr>
            </w:pPr>
            <w:r w:rsidRPr="00971E10">
              <w:rPr>
                <w:rFonts w:cs="Times New Roman"/>
                <w:noProof/>
                <w:color w:val="auto"/>
              </w:rPr>
              <w:t xml:space="preserve">Hình </w:t>
            </w:r>
            <w:r w:rsidRPr="00971E10">
              <w:rPr>
                <w:rFonts w:cs="Times New Roman"/>
                <w:noProof/>
                <w:color w:val="auto"/>
              </w:rPr>
              <w:t>ả</w:t>
            </w:r>
            <w:r w:rsidRPr="00971E10">
              <w:rPr>
                <w:rFonts w:cs="Times New Roman"/>
                <w:noProof/>
                <w:color w:val="auto"/>
              </w:rPr>
              <w:t>nh và video thư</w:t>
            </w:r>
            <w:r w:rsidRPr="00971E10">
              <w:rPr>
                <w:rFonts w:cs="Times New Roman"/>
                <w:noProof/>
                <w:color w:val="auto"/>
              </w:rPr>
              <w:t>ờ</w:t>
            </w:r>
            <w:r w:rsidRPr="00971E10">
              <w:rPr>
                <w:rFonts w:cs="Times New Roman"/>
                <w:noProof/>
                <w:color w:val="auto"/>
              </w:rPr>
              <w:t>ng đư</w:t>
            </w:r>
            <w:r w:rsidRPr="00971E10">
              <w:rPr>
                <w:rFonts w:cs="Times New Roman"/>
                <w:noProof/>
                <w:color w:val="auto"/>
              </w:rPr>
              <w:t>ợ</w:t>
            </w:r>
            <w:r w:rsidRPr="00971E10">
              <w:rPr>
                <w:rFonts w:cs="Times New Roman"/>
                <w:noProof/>
                <w:color w:val="auto"/>
              </w:rPr>
              <w:t>c g</w:t>
            </w:r>
            <w:r w:rsidRPr="00971E10">
              <w:rPr>
                <w:rFonts w:cs="Times New Roman"/>
                <w:noProof/>
                <w:color w:val="auto"/>
              </w:rPr>
              <w:t>ử</w:t>
            </w:r>
            <w:r w:rsidRPr="00971E10">
              <w:rPr>
                <w:rFonts w:cs="Times New Roman"/>
                <w:noProof/>
                <w:color w:val="auto"/>
              </w:rPr>
              <w:t>i r</w:t>
            </w:r>
            <w:r w:rsidRPr="00971E10">
              <w:rPr>
                <w:rFonts w:cs="Times New Roman"/>
                <w:noProof/>
                <w:color w:val="auto"/>
              </w:rPr>
              <w:t>ả</w:t>
            </w:r>
            <w:r w:rsidRPr="00971E10">
              <w:rPr>
                <w:rFonts w:cs="Times New Roman"/>
                <w:noProof/>
                <w:color w:val="auto"/>
              </w:rPr>
              <w:t>i rác qua Zalo ho</w:t>
            </w:r>
            <w:r w:rsidRPr="00971E10">
              <w:rPr>
                <w:rFonts w:cs="Times New Roman"/>
                <w:noProof/>
                <w:color w:val="auto"/>
              </w:rPr>
              <w:t>ặ</w:t>
            </w:r>
            <w:r w:rsidRPr="00971E10">
              <w:rPr>
                <w:rFonts w:cs="Times New Roman"/>
                <w:noProof/>
                <w:color w:val="auto"/>
              </w:rPr>
              <w:t>c lưu trên Google Drive cá nhân c</w:t>
            </w:r>
            <w:r w:rsidRPr="00971E10">
              <w:rPr>
                <w:rFonts w:cs="Times New Roman"/>
                <w:noProof/>
                <w:color w:val="auto"/>
              </w:rPr>
              <w:t>ủ</w:t>
            </w:r>
            <w:r w:rsidRPr="00971E10">
              <w:rPr>
                <w:rFonts w:cs="Times New Roman"/>
                <w:noProof/>
                <w:color w:val="auto"/>
              </w:rPr>
              <w:t>a t</w:t>
            </w:r>
            <w:r w:rsidRPr="00971E10">
              <w:rPr>
                <w:rFonts w:cs="Times New Roman"/>
                <w:noProof/>
                <w:color w:val="auto"/>
              </w:rPr>
              <w:t>ừ</w:t>
            </w:r>
            <w:r w:rsidRPr="00971E10">
              <w:rPr>
                <w:rFonts w:cs="Times New Roman"/>
                <w:noProof/>
                <w:color w:val="auto"/>
              </w:rPr>
              <w:t>ng ngư</w:t>
            </w:r>
            <w:r w:rsidRPr="00971E10">
              <w:rPr>
                <w:rFonts w:cs="Times New Roman"/>
                <w:noProof/>
                <w:color w:val="auto"/>
              </w:rPr>
              <w:t>ờ</w:t>
            </w:r>
            <w:r w:rsidRPr="00971E10">
              <w:rPr>
                <w:rFonts w:cs="Times New Roman"/>
                <w:noProof/>
                <w:color w:val="auto"/>
              </w:rPr>
              <w:t>i. Khi c</w:t>
            </w:r>
            <w:r w:rsidRPr="00971E10">
              <w:rPr>
                <w:rFonts w:cs="Times New Roman"/>
                <w:noProof/>
                <w:color w:val="auto"/>
              </w:rPr>
              <w:t>ầ</w:t>
            </w:r>
            <w:r w:rsidRPr="00971E10">
              <w:rPr>
                <w:rFonts w:cs="Times New Roman"/>
                <w:noProof/>
                <w:color w:val="auto"/>
              </w:rPr>
              <w:t>n tìm l</w:t>
            </w:r>
            <w:r w:rsidRPr="00971E10">
              <w:rPr>
                <w:rFonts w:cs="Times New Roman"/>
                <w:noProof/>
                <w:color w:val="auto"/>
              </w:rPr>
              <w:t>ạ</w:t>
            </w:r>
            <w:r w:rsidRPr="00971E10">
              <w:rPr>
                <w:rFonts w:cs="Times New Roman"/>
                <w:noProof/>
                <w:color w:val="auto"/>
              </w:rPr>
              <w:t xml:space="preserve">i hình </w:t>
            </w:r>
            <w:r w:rsidRPr="00971E10">
              <w:rPr>
                <w:rFonts w:cs="Times New Roman"/>
                <w:noProof/>
                <w:color w:val="auto"/>
              </w:rPr>
              <w:t>ả</w:t>
            </w:r>
            <w:r w:rsidRPr="00971E10">
              <w:rPr>
                <w:rFonts w:cs="Times New Roman"/>
                <w:noProof/>
                <w:color w:val="auto"/>
              </w:rPr>
              <w:t>nh ho</w:t>
            </w:r>
            <w:r w:rsidRPr="00971E10">
              <w:rPr>
                <w:rFonts w:cs="Times New Roman"/>
                <w:noProof/>
                <w:color w:val="auto"/>
              </w:rPr>
              <w:t>ạ</w:t>
            </w:r>
            <w:r w:rsidRPr="00971E10">
              <w:rPr>
                <w:rFonts w:cs="Times New Roman"/>
                <w:noProof/>
                <w:color w:val="auto"/>
              </w:rPr>
              <w:t>t đ</w:t>
            </w:r>
            <w:r w:rsidRPr="00971E10">
              <w:rPr>
                <w:rFonts w:cs="Times New Roman"/>
                <w:noProof/>
                <w:color w:val="auto"/>
              </w:rPr>
              <w:t>ộ</w:t>
            </w:r>
            <w:r w:rsidRPr="00971E10">
              <w:rPr>
                <w:rFonts w:cs="Times New Roman"/>
                <w:noProof/>
                <w:color w:val="auto"/>
              </w:rPr>
              <w:t>ng c</w:t>
            </w:r>
            <w:r w:rsidRPr="00971E10">
              <w:rPr>
                <w:rFonts w:cs="Times New Roman"/>
                <w:noProof/>
                <w:color w:val="auto"/>
              </w:rPr>
              <w:t>ủ</w:t>
            </w:r>
            <w:r w:rsidRPr="00971E10">
              <w:rPr>
                <w:rFonts w:cs="Times New Roman"/>
                <w:noProof/>
                <w:color w:val="auto"/>
              </w:rPr>
              <w:t>a năm trư</w:t>
            </w:r>
            <w:r w:rsidRPr="00971E10">
              <w:rPr>
                <w:rFonts w:cs="Times New Roman"/>
                <w:noProof/>
                <w:color w:val="auto"/>
              </w:rPr>
              <w:t>ớ</w:t>
            </w:r>
            <w:r w:rsidRPr="00971E10">
              <w:rPr>
                <w:rFonts w:cs="Times New Roman"/>
                <w:noProof/>
                <w:color w:val="auto"/>
              </w:rPr>
              <w:t>c r</w:t>
            </w:r>
            <w:r w:rsidRPr="00971E10">
              <w:rPr>
                <w:rFonts w:cs="Times New Roman"/>
                <w:noProof/>
                <w:color w:val="auto"/>
              </w:rPr>
              <w:t>ấ</w:t>
            </w:r>
            <w:r w:rsidRPr="00971E10">
              <w:rPr>
                <w:rFonts w:cs="Times New Roman"/>
                <w:noProof/>
                <w:color w:val="auto"/>
              </w:rPr>
              <w:t>t khó khăn. C</w:t>
            </w:r>
            <w:r w:rsidRPr="00971E10">
              <w:rPr>
                <w:rFonts w:cs="Times New Roman"/>
                <w:noProof/>
                <w:color w:val="auto"/>
              </w:rPr>
              <w:t>ầ</w:t>
            </w:r>
            <w:r w:rsidRPr="00971E10">
              <w:rPr>
                <w:rFonts w:cs="Times New Roman"/>
                <w:noProof/>
                <w:color w:val="auto"/>
              </w:rPr>
              <w:t>n m</w:t>
            </w:r>
            <w:r w:rsidRPr="00971E10">
              <w:rPr>
                <w:rFonts w:cs="Times New Roman"/>
                <w:noProof/>
                <w:color w:val="auto"/>
              </w:rPr>
              <w:t>ộ</w:t>
            </w:r>
            <w:r w:rsidRPr="00971E10">
              <w:rPr>
                <w:rFonts w:cs="Times New Roman"/>
                <w:noProof/>
                <w:color w:val="auto"/>
              </w:rPr>
              <w:t>t kho Media Library t</w:t>
            </w:r>
            <w:r w:rsidRPr="00971E10">
              <w:rPr>
                <w:rFonts w:cs="Times New Roman"/>
                <w:noProof/>
                <w:color w:val="auto"/>
              </w:rPr>
              <w:t>ậ</w:t>
            </w:r>
            <w:r w:rsidRPr="00971E10">
              <w:rPr>
                <w:rFonts w:cs="Times New Roman"/>
                <w:noProof/>
                <w:color w:val="auto"/>
              </w:rPr>
              <w:t>p trung g</w:t>
            </w:r>
            <w:r w:rsidRPr="00971E10">
              <w:rPr>
                <w:rFonts w:cs="Times New Roman"/>
                <w:noProof/>
                <w:color w:val="auto"/>
              </w:rPr>
              <w:t>ắ</w:t>
            </w:r>
            <w:r w:rsidRPr="00971E10">
              <w:rPr>
                <w:rFonts w:cs="Times New Roman"/>
                <w:noProof/>
                <w:color w:val="auto"/>
              </w:rPr>
              <w:t>n li</w:t>
            </w:r>
            <w:r w:rsidRPr="00971E10">
              <w:rPr>
                <w:rFonts w:cs="Times New Roman"/>
                <w:noProof/>
                <w:color w:val="auto"/>
              </w:rPr>
              <w:t>ề</w:t>
            </w:r>
            <w:r w:rsidRPr="00971E10">
              <w:rPr>
                <w:rFonts w:cs="Times New Roman"/>
                <w:noProof/>
                <w:color w:val="auto"/>
              </w:rPr>
              <w:t>n v</w:t>
            </w:r>
            <w:r w:rsidRPr="00971E10">
              <w:rPr>
                <w:rFonts w:cs="Times New Roman"/>
                <w:noProof/>
                <w:color w:val="auto"/>
              </w:rPr>
              <w:t>ớ</w:t>
            </w:r>
            <w:r w:rsidRPr="00971E10">
              <w:rPr>
                <w:rFonts w:cs="Times New Roman"/>
                <w:noProof/>
                <w:color w:val="auto"/>
              </w:rPr>
              <w:t>i bài vi</w:t>
            </w:r>
            <w:r w:rsidRPr="00971E10">
              <w:rPr>
                <w:rFonts w:cs="Times New Roman"/>
                <w:noProof/>
                <w:color w:val="auto"/>
              </w:rPr>
              <w:t>ế</w:t>
            </w:r>
            <w:r w:rsidRPr="00971E10">
              <w:rPr>
                <w:rFonts w:cs="Times New Roman"/>
                <w:noProof/>
                <w:color w:val="auto"/>
              </w:rPr>
              <w:t>t.</w:t>
            </w:r>
          </w:p>
        </w:tc>
      </w:tr>
      <w:tr w:rsidR="00946797" w:rsidRPr="00971E10" w14:paraId="3504F48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27E3FBC" w14:textId="77777777" w:rsidR="00946797" w:rsidRPr="00971E10" w:rsidRDefault="000807CD">
            <w:pPr>
              <w:rPr>
                <w:rFonts w:cs="Times New Roman"/>
                <w:noProof/>
                <w:color w:val="auto"/>
              </w:rPr>
            </w:pPr>
            <w:r w:rsidRPr="00971E10">
              <w:rPr>
                <w:rFonts w:cs="Times New Roman"/>
                <w:noProof/>
                <w:color w:val="auto"/>
              </w:rPr>
              <w:t>Ch</w:t>
            </w:r>
            <w:r w:rsidRPr="00971E10">
              <w:rPr>
                <w:rFonts w:cs="Times New Roman"/>
                <w:noProof/>
                <w:color w:val="auto"/>
              </w:rPr>
              <w:t>ị</w:t>
            </w:r>
            <w:r w:rsidRPr="00971E10">
              <w:rPr>
                <w:rFonts w:cs="Times New Roman"/>
                <w:noProof/>
                <w:color w:val="auto"/>
              </w:rPr>
              <w:t xml:space="preserve"> th</w:t>
            </w:r>
            <w:r w:rsidRPr="00971E10">
              <w:rPr>
                <w:rFonts w:cs="Times New Roman"/>
                <w:noProof/>
                <w:color w:val="auto"/>
              </w:rPr>
              <w:t>ấ</w:t>
            </w:r>
            <w:r w:rsidRPr="00971E10">
              <w:rPr>
                <w:rFonts w:cs="Times New Roman"/>
                <w:noProof/>
                <w:color w:val="auto"/>
              </w:rPr>
              <w:t>y thao tác đăng bài l</w:t>
            </w:r>
            <w:r w:rsidRPr="00971E10">
              <w:rPr>
                <w:rFonts w:cs="Times New Roman"/>
                <w:noProof/>
                <w:color w:val="auto"/>
              </w:rPr>
              <w:t>ặ</w:t>
            </w:r>
            <w:r w:rsidRPr="00971E10">
              <w:rPr>
                <w:rFonts w:cs="Times New Roman"/>
                <w:noProof/>
                <w:color w:val="auto"/>
              </w:rPr>
              <w:t>p l</w:t>
            </w:r>
            <w:r w:rsidRPr="00971E10">
              <w:rPr>
                <w:rFonts w:cs="Times New Roman"/>
                <w:noProof/>
                <w:color w:val="auto"/>
              </w:rPr>
              <w:t>ạ</w:t>
            </w:r>
            <w:r w:rsidRPr="00971E10">
              <w:rPr>
                <w:rFonts w:cs="Times New Roman"/>
                <w:noProof/>
                <w:color w:val="auto"/>
              </w:rPr>
              <w:t>i lên c</w:t>
            </w:r>
            <w:r w:rsidRPr="00971E10">
              <w:rPr>
                <w:rFonts w:cs="Times New Roman"/>
                <w:noProof/>
                <w:color w:val="auto"/>
              </w:rPr>
              <w:t>ả</w:t>
            </w:r>
            <w:r w:rsidRPr="00971E10">
              <w:rPr>
                <w:rFonts w:cs="Times New Roman"/>
                <w:noProof/>
                <w:color w:val="auto"/>
              </w:rPr>
              <w:t xml:space="preserve"> Website và Fanpage Facebook gây tr</w:t>
            </w:r>
            <w:r w:rsidRPr="00971E10">
              <w:rPr>
                <w:rFonts w:cs="Times New Roman"/>
                <w:noProof/>
                <w:color w:val="auto"/>
              </w:rPr>
              <w:t>ở</w:t>
            </w:r>
            <w:r w:rsidRPr="00971E10">
              <w:rPr>
                <w:rFonts w:cs="Times New Roman"/>
                <w:noProof/>
                <w:color w:val="auto"/>
              </w:rPr>
              <w:t xml:space="preserve"> ng</w:t>
            </w:r>
            <w:r w:rsidRPr="00971E10">
              <w:rPr>
                <w:rFonts w:cs="Times New Roman"/>
                <w:noProof/>
                <w:color w:val="auto"/>
              </w:rPr>
              <w:t>ạ</w:t>
            </w:r>
            <w:r w:rsidRPr="00971E10">
              <w:rPr>
                <w:rFonts w:cs="Times New Roman"/>
                <w:noProof/>
                <w:color w:val="auto"/>
              </w:rPr>
              <w:t>i như th</w:t>
            </w:r>
            <w:r w:rsidRPr="00971E10">
              <w:rPr>
                <w:rFonts w:cs="Times New Roman"/>
                <w:noProof/>
                <w:color w:val="auto"/>
              </w:rPr>
              <w:t>ế</w:t>
            </w:r>
            <w:r w:rsidRPr="00971E10">
              <w:rPr>
                <w:rFonts w:cs="Times New Roman"/>
                <w:noProof/>
                <w:color w:val="auto"/>
              </w:rPr>
              <w:t xml:space="preserve"> nào?</w:t>
            </w:r>
          </w:p>
        </w:tc>
        <w:tc>
          <w:tcPr>
            <w:tcW w:w="4702" w:type="dxa"/>
            <w:tcBorders>
              <w:top w:val="single" w:sz="4" w:space="0" w:color="auto"/>
              <w:left w:val="single" w:sz="4" w:space="0" w:color="auto"/>
              <w:bottom w:val="single" w:sz="4" w:space="0" w:color="auto"/>
              <w:right w:val="single" w:sz="4" w:space="0" w:color="auto"/>
            </w:tcBorders>
          </w:tcPr>
          <w:p w14:paraId="405FC492" w14:textId="77777777" w:rsidR="00946797" w:rsidRPr="00971E10" w:rsidRDefault="000807CD">
            <w:pPr>
              <w:rPr>
                <w:rFonts w:cs="Times New Roman"/>
                <w:noProof/>
                <w:color w:val="auto"/>
              </w:rPr>
            </w:pPr>
            <w:r w:rsidRPr="00971E10">
              <w:rPr>
                <w:rFonts w:cs="Times New Roman"/>
                <w:noProof/>
                <w:color w:val="auto"/>
              </w:rPr>
              <w:t>R</w:t>
            </w:r>
            <w:r w:rsidRPr="00971E10">
              <w:rPr>
                <w:rFonts w:cs="Times New Roman"/>
                <w:noProof/>
                <w:color w:val="auto"/>
              </w:rPr>
              <w:t>ấ</w:t>
            </w:r>
            <w:r w:rsidRPr="00971E10">
              <w:rPr>
                <w:rFonts w:cs="Times New Roman"/>
                <w:noProof/>
                <w:color w:val="auto"/>
              </w:rPr>
              <w:t>t b</w:t>
            </w:r>
            <w:r w:rsidRPr="00971E10">
              <w:rPr>
                <w:rFonts w:cs="Times New Roman"/>
                <w:noProof/>
                <w:color w:val="auto"/>
              </w:rPr>
              <w:t>ấ</w:t>
            </w:r>
            <w:r w:rsidRPr="00971E10">
              <w:rPr>
                <w:rFonts w:cs="Times New Roman"/>
                <w:noProof/>
                <w:color w:val="auto"/>
              </w:rPr>
              <w:t>t ti</w:t>
            </w:r>
            <w:r w:rsidRPr="00971E10">
              <w:rPr>
                <w:rFonts w:cs="Times New Roman"/>
                <w:noProof/>
                <w:color w:val="auto"/>
              </w:rPr>
              <w:t>ệ</w:t>
            </w:r>
            <w:r w:rsidRPr="00971E10">
              <w:rPr>
                <w:rFonts w:cs="Times New Roman"/>
                <w:noProof/>
                <w:color w:val="auto"/>
              </w:rPr>
              <w:t>n vì ph</w:t>
            </w:r>
            <w:r w:rsidRPr="00971E10">
              <w:rPr>
                <w:rFonts w:cs="Times New Roman"/>
                <w:noProof/>
                <w:color w:val="auto"/>
              </w:rPr>
              <w:t>ả</w:t>
            </w:r>
            <w:r w:rsidRPr="00971E10">
              <w:rPr>
                <w:rFonts w:cs="Times New Roman"/>
                <w:noProof/>
                <w:color w:val="auto"/>
              </w:rPr>
              <w:t>i copy paste nhi</w:t>
            </w:r>
            <w:r w:rsidRPr="00971E10">
              <w:rPr>
                <w:rFonts w:cs="Times New Roman"/>
                <w:noProof/>
                <w:color w:val="auto"/>
              </w:rPr>
              <w:t>ề</w:t>
            </w:r>
            <w:r w:rsidRPr="00971E10">
              <w:rPr>
                <w:rFonts w:cs="Times New Roman"/>
                <w:noProof/>
                <w:color w:val="auto"/>
              </w:rPr>
              <w:t>u l</w:t>
            </w:r>
            <w:r w:rsidRPr="00971E10">
              <w:rPr>
                <w:rFonts w:cs="Times New Roman"/>
                <w:noProof/>
                <w:color w:val="auto"/>
              </w:rPr>
              <w:t>ầ</w:t>
            </w:r>
            <w:r w:rsidRPr="00971E10">
              <w:rPr>
                <w:rFonts w:cs="Times New Roman"/>
                <w:noProof/>
                <w:color w:val="auto"/>
              </w:rPr>
              <w:t>n, đ</w:t>
            </w:r>
            <w:r w:rsidRPr="00971E10">
              <w:rPr>
                <w:rFonts w:cs="Times New Roman"/>
                <w:noProof/>
                <w:color w:val="auto"/>
              </w:rPr>
              <w:t>ị</w:t>
            </w:r>
            <w:r w:rsidRPr="00971E10">
              <w:rPr>
                <w:rFonts w:cs="Times New Roman"/>
                <w:noProof/>
                <w:color w:val="auto"/>
              </w:rPr>
              <w:t>nh d</w:t>
            </w:r>
            <w:r w:rsidRPr="00971E10">
              <w:rPr>
                <w:rFonts w:cs="Times New Roman"/>
                <w:noProof/>
                <w:color w:val="auto"/>
              </w:rPr>
              <w:t>ạ</w:t>
            </w:r>
            <w:r w:rsidRPr="00971E10">
              <w:rPr>
                <w:rFonts w:cs="Times New Roman"/>
                <w:noProof/>
                <w:color w:val="auto"/>
              </w:rPr>
              <w:t>ng l</w:t>
            </w:r>
            <w:r w:rsidRPr="00971E10">
              <w:rPr>
                <w:rFonts w:cs="Times New Roman"/>
                <w:noProof/>
                <w:color w:val="auto"/>
              </w:rPr>
              <w:t>ạ</w:t>
            </w:r>
            <w:r w:rsidRPr="00971E10">
              <w:rPr>
                <w:rFonts w:cs="Times New Roman"/>
                <w:noProof/>
                <w:color w:val="auto"/>
              </w:rPr>
              <w:t>i văn b</w:t>
            </w:r>
            <w:r w:rsidRPr="00971E10">
              <w:rPr>
                <w:rFonts w:cs="Times New Roman"/>
                <w:noProof/>
                <w:color w:val="auto"/>
              </w:rPr>
              <w:t>ả</w:t>
            </w:r>
            <w:r w:rsidRPr="00971E10">
              <w:rPr>
                <w:rFonts w:cs="Times New Roman"/>
                <w:noProof/>
                <w:color w:val="auto"/>
              </w:rPr>
              <w:t xml:space="preserve">n và upload </w:t>
            </w:r>
            <w:r w:rsidRPr="00971E10">
              <w:rPr>
                <w:rFonts w:cs="Times New Roman"/>
                <w:noProof/>
                <w:color w:val="auto"/>
              </w:rPr>
              <w:t>ả</w:t>
            </w:r>
            <w:r w:rsidRPr="00971E10">
              <w:rPr>
                <w:rFonts w:cs="Times New Roman"/>
                <w:noProof/>
                <w:color w:val="auto"/>
              </w:rPr>
              <w:t>nh hai lư</w:t>
            </w:r>
            <w:r w:rsidRPr="00971E10">
              <w:rPr>
                <w:rFonts w:cs="Times New Roman"/>
                <w:noProof/>
                <w:color w:val="auto"/>
              </w:rPr>
              <w:t>ợ</w:t>
            </w:r>
            <w:r w:rsidRPr="00971E10">
              <w:rPr>
                <w:rFonts w:cs="Times New Roman"/>
                <w:noProof/>
                <w:color w:val="auto"/>
              </w:rPr>
              <w:t>t. N</w:t>
            </w:r>
            <w:r w:rsidRPr="00971E10">
              <w:rPr>
                <w:rFonts w:cs="Times New Roman"/>
                <w:noProof/>
                <w:color w:val="auto"/>
              </w:rPr>
              <w:t>ế</w:t>
            </w:r>
            <w:r w:rsidRPr="00971E10">
              <w:rPr>
                <w:rFonts w:cs="Times New Roman"/>
                <w:noProof/>
                <w:color w:val="auto"/>
              </w:rPr>
              <w:t>u h</w:t>
            </w:r>
            <w:r w:rsidRPr="00971E10">
              <w:rPr>
                <w:rFonts w:cs="Times New Roman"/>
                <w:noProof/>
                <w:color w:val="auto"/>
              </w:rPr>
              <w:t>ệ</w:t>
            </w:r>
            <w:r w:rsidRPr="00971E10">
              <w:rPr>
                <w:rFonts w:cs="Times New Roman"/>
                <w:noProof/>
                <w:color w:val="auto"/>
              </w:rPr>
              <w:t xml:space="preserve"> th</w:t>
            </w:r>
            <w:r w:rsidRPr="00971E10">
              <w:rPr>
                <w:rFonts w:cs="Times New Roman"/>
                <w:noProof/>
                <w:color w:val="auto"/>
              </w:rPr>
              <w:t>ố</w:t>
            </w:r>
            <w:r w:rsidRPr="00971E10">
              <w:rPr>
                <w:rFonts w:cs="Times New Roman"/>
                <w:noProof/>
                <w:color w:val="auto"/>
              </w:rPr>
              <w:t>ng cho phép vi</w:t>
            </w:r>
            <w:r w:rsidRPr="00971E10">
              <w:rPr>
                <w:rFonts w:cs="Times New Roman"/>
                <w:noProof/>
                <w:color w:val="auto"/>
              </w:rPr>
              <w:t>ế</w:t>
            </w:r>
            <w:r w:rsidRPr="00971E10">
              <w:rPr>
                <w:rFonts w:cs="Times New Roman"/>
                <w:noProof/>
                <w:color w:val="auto"/>
              </w:rPr>
              <w:t>t m</w:t>
            </w:r>
            <w:r w:rsidRPr="00971E10">
              <w:rPr>
                <w:rFonts w:cs="Times New Roman"/>
                <w:noProof/>
                <w:color w:val="auto"/>
              </w:rPr>
              <w:t>ộ</w:t>
            </w:r>
            <w:r w:rsidRPr="00971E10">
              <w:rPr>
                <w:rFonts w:cs="Times New Roman"/>
                <w:noProof/>
                <w:color w:val="auto"/>
              </w:rPr>
              <w:t>t l</w:t>
            </w:r>
            <w:r w:rsidRPr="00971E10">
              <w:rPr>
                <w:rFonts w:cs="Times New Roman"/>
                <w:noProof/>
                <w:color w:val="auto"/>
              </w:rPr>
              <w:t>ầ</w:t>
            </w:r>
            <w:r w:rsidRPr="00971E10">
              <w:rPr>
                <w:rFonts w:cs="Times New Roman"/>
                <w:noProof/>
                <w:color w:val="auto"/>
              </w:rPr>
              <w:t>n trên Website r</w:t>
            </w:r>
            <w:r w:rsidRPr="00971E10">
              <w:rPr>
                <w:rFonts w:cs="Times New Roman"/>
                <w:noProof/>
                <w:color w:val="auto"/>
              </w:rPr>
              <w:t>ồ</w:t>
            </w:r>
            <w:r w:rsidRPr="00971E10">
              <w:rPr>
                <w:rFonts w:cs="Times New Roman"/>
                <w:noProof/>
                <w:color w:val="auto"/>
              </w:rPr>
              <w:t>i b</w:t>
            </w:r>
            <w:r w:rsidRPr="00971E10">
              <w:rPr>
                <w:rFonts w:cs="Times New Roman"/>
                <w:noProof/>
                <w:color w:val="auto"/>
              </w:rPr>
              <w:t>ấ</w:t>
            </w:r>
            <w:r w:rsidRPr="00971E10">
              <w:rPr>
                <w:rFonts w:cs="Times New Roman"/>
                <w:noProof/>
                <w:color w:val="auto"/>
              </w:rPr>
              <w:t>m tùy ch</w:t>
            </w:r>
            <w:r w:rsidRPr="00971E10">
              <w:rPr>
                <w:rFonts w:cs="Times New Roman"/>
                <w:noProof/>
                <w:color w:val="auto"/>
              </w:rPr>
              <w:t>ọ</w:t>
            </w:r>
            <w:r w:rsidRPr="00971E10">
              <w:rPr>
                <w:rFonts w:cs="Times New Roman"/>
                <w:noProof/>
                <w:color w:val="auto"/>
              </w:rPr>
              <w:t>n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đ</w:t>
            </w:r>
            <w:r w:rsidRPr="00971E10">
              <w:rPr>
                <w:rFonts w:cs="Times New Roman"/>
                <w:noProof/>
                <w:color w:val="auto"/>
              </w:rPr>
              <w:t>ồ</w:t>
            </w:r>
            <w:r w:rsidRPr="00971E10">
              <w:rPr>
                <w:rFonts w:cs="Times New Roman"/>
                <w:noProof/>
                <w:color w:val="auto"/>
              </w:rPr>
              <w:t>ng b</w:t>
            </w:r>
            <w:r w:rsidRPr="00971E10">
              <w:rPr>
                <w:rFonts w:cs="Times New Roman"/>
                <w:noProof/>
                <w:color w:val="auto"/>
              </w:rPr>
              <w:t>ộ</w:t>
            </w:r>
            <w:r w:rsidRPr="00971E10">
              <w:rPr>
                <w:rFonts w:cs="Times New Roman"/>
                <w:noProof/>
                <w:color w:val="auto"/>
              </w:rPr>
              <w:t xml:space="preserve"> sang Fanpage Facebook thì s</w:t>
            </w:r>
            <w:r w:rsidRPr="00971E10">
              <w:rPr>
                <w:rFonts w:cs="Times New Roman"/>
                <w:noProof/>
                <w:color w:val="auto"/>
              </w:rPr>
              <w:t>ẽ</w:t>
            </w:r>
            <w:r w:rsidRPr="00971E10">
              <w:rPr>
                <w:rFonts w:cs="Times New Roman"/>
                <w:noProof/>
                <w:color w:val="auto"/>
              </w:rPr>
              <w:t xml:space="preserve"> ti</w:t>
            </w:r>
            <w:r w:rsidRPr="00971E10">
              <w:rPr>
                <w:rFonts w:cs="Times New Roman"/>
                <w:noProof/>
                <w:color w:val="auto"/>
              </w:rPr>
              <w:t>ế</w:t>
            </w:r>
            <w:r w:rsidRPr="00971E10">
              <w:rPr>
                <w:rFonts w:cs="Times New Roman"/>
                <w:noProof/>
                <w:color w:val="auto"/>
              </w:rPr>
              <w:t>t ki</w:t>
            </w:r>
            <w:r w:rsidRPr="00971E10">
              <w:rPr>
                <w:rFonts w:cs="Times New Roman"/>
                <w:noProof/>
                <w:color w:val="auto"/>
              </w:rPr>
              <w:t>ệ</w:t>
            </w:r>
            <w:r w:rsidRPr="00971E10">
              <w:rPr>
                <w:rFonts w:cs="Times New Roman"/>
                <w:noProof/>
                <w:color w:val="auto"/>
              </w:rPr>
              <w:t>m đư</w:t>
            </w:r>
            <w:r w:rsidRPr="00971E10">
              <w:rPr>
                <w:rFonts w:cs="Times New Roman"/>
                <w:noProof/>
                <w:color w:val="auto"/>
              </w:rPr>
              <w:t>ợ</w:t>
            </w:r>
            <w:r w:rsidRPr="00971E10">
              <w:rPr>
                <w:rFonts w:cs="Times New Roman"/>
                <w:noProof/>
                <w:color w:val="auto"/>
              </w:rPr>
              <w:t>c 70% th</w:t>
            </w:r>
            <w:r w:rsidRPr="00971E10">
              <w:rPr>
                <w:rFonts w:cs="Times New Roman"/>
                <w:noProof/>
                <w:color w:val="auto"/>
              </w:rPr>
              <w:t>ờ</w:t>
            </w:r>
            <w:r w:rsidRPr="00971E10">
              <w:rPr>
                <w:rFonts w:cs="Times New Roman"/>
                <w:noProof/>
                <w:color w:val="auto"/>
              </w:rPr>
              <w:t>i gian.</w:t>
            </w:r>
          </w:p>
        </w:tc>
      </w:tr>
      <w:tr w:rsidR="00946797" w:rsidRPr="00971E10" w14:paraId="5F2529A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A24ACB7" w14:textId="77777777" w:rsidR="00946797" w:rsidRPr="00971E10" w:rsidRDefault="000807CD">
            <w:pPr>
              <w:rPr>
                <w:rFonts w:cs="Times New Roman"/>
                <w:noProof/>
                <w:color w:val="auto"/>
              </w:rPr>
            </w:pPr>
            <w:r w:rsidRPr="00971E10">
              <w:rPr>
                <w:rFonts w:cs="Times New Roman"/>
                <w:noProof/>
                <w:color w:val="auto"/>
              </w:rPr>
              <w:t>Ch</w:t>
            </w:r>
            <w:r w:rsidRPr="00971E10">
              <w:rPr>
                <w:rFonts w:cs="Times New Roman"/>
                <w:noProof/>
                <w:color w:val="auto"/>
              </w:rPr>
              <w:t>ị</w:t>
            </w:r>
            <w:r w:rsidRPr="00971E10">
              <w:rPr>
                <w:rFonts w:cs="Times New Roman"/>
                <w:noProof/>
                <w:color w:val="auto"/>
              </w:rPr>
              <w:t xml:space="preserve"> có mong mu</w:t>
            </w:r>
            <w:r w:rsidRPr="00971E10">
              <w:rPr>
                <w:rFonts w:cs="Times New Roman"/>
                <w:noProof/>
                <w:color w:val="auto"/>
              </w:rPr>
              <w:t>ố</w:t>
            </w:r>
            <w:r w:rsidRPr="00971E10">
              <w:rPr>
                <w:rFonts w:cs="Times New Roman"/>
                <w:noProof/>
                <w:color w:val="auto"/>
              </w:rPr>
              <w:t>n theo dõi m</w:t>
            </w:r>
            <w:r w:rsidRPr="00971E10">
              <w:rPr>
                <w:rFonts w:cs="Times New Roman"/>
                <w:noProof/>
                <w:color w:val="auto"/>
              </w:rPr>
              <w:t>ứ</w:t>
            </w:r>
            <w:r w:rsidRPr="00971E10">
              <w:rPr>
                <w:rFonts w:cs="Times New Roman"/>
                <w:noProof/>
                <w:color w:val="auto"/>
              </w:rPr>
              <w:t>c đ</w:t>
            </w:r>
            <w:r w:rsidRPr="00971E10">
              <w:rPr>
                <w:rFonts w:cs="Times New Roman"/>
                <w:noProof/>
                <w:color w:val="auto"/>
              </w:rPr>
              <w:t>ộ</w:t>
            </w:r>
            <w:r w:rsidRPr="00971E10">
              <w:rPr>
                <w:rFonts w:cs="Times New Roman"/>
                <w:noProof/>
                <w:color w:val="auto"/>
              </w:rPr>
              <w:t xml:space="preserve"> tương tác c</w:t>
            </w:r>
            <w:r w:rsidRPr="00971E10">
              <w:rPr>
                <w:rFonts w:cs="Times New Roman"/>
                <w:noProof/>
                <w:color w:val="auto"/>
              </w:rPr>
              <w:t>ủ</w:t>
            </w:r>
            <w:r w:rsidRPr="00971E10">
              <w:rPr>
                <w:rFonts w:cs="Times New Roman"/>
                <w:noProof/>
                <w:color w:val="auto"/>
              </w:rPr>
              <w:t>a đoàn viên đ</w:t>
            </w:r>
            <w:r w:rsidRPr="00971E10">
              <w:rPr>
                <w:rFonts w:cs="Times New Roman"/>
                <w:noProof/>
                <w:color w:val="auto"/>
              </w:rPr>
              <w:t>ố</w:t>
            </w:r>
            <w:r w:rsidRPr="00971E10">
              <w:rPr>
                <w:rFonts w:cs="Times New Roman"/>
                <w:noProof/>
                <w:color w:val="auto"/>
              </w:rPr>
              <w:t>i v</w:t>
            </w:r>
            <w:r w:rsidRPr="00971E10">
              <w:rPr>
                <w:rFonts w:cs="Times New Roman"/>
                <w:noProof/>
                <w:color w:val="auto"/>
              </w:rPr>
              <w:t>ớ</w:t>
            </w:r>
            <w:r w:rsidRPr="00971E10">
              <w:rPr>
                <w:rFonts w:cs="Times New Roman"/>
                <w:noProof/>
                <w:color w:val="auto"/>
              </w:rPr>
              <w:t>i bài vi</w:t>
            </w:r>
            <w:r w:rsidRPr="00971E10">
              <w:rPr>
                <w:rFonts w:cs="Times New Roman"/>
                <w:noProof/>
                <w:color w:val="auto"/>
              </w:rPr>
              <w:t>ế</w:t>
            </w:r>
            <w:r w:rsidRPr="00971E10">
              <w:rPr>
                <w:rFonts w:cs="Times New Roman"/>
                <w:noProof/>
                <w:color w:val="auto"/>
              </w:rPr>
              <w:t>t c</w:t>
            </w:r>
            <w:r w:rsidRPr="00971E10">
              <w:rPr>
                <w:rFonts w:cs="Times New Roman"/>
                <w:noProof/>
                <w:color w:val="auto"/>
              </w:rPr>
              <w:t>ủ</w:t>
            </w:r>
            <w:r w:rsidRPr="00971E10">
              <w:rPr>
                <w:rFonts w:cs="Times New Roman"/>
                <w:noProof/>
                <w:color w:val="auto"/>
              </w:rPr>
              <w:t>a mình không?</w:t>
            </w:r>
          </w:p>
        </w:tc>
        <w:tc>
          <w:tcPr>
            <w:tcW w:w="4702" w:type="dxa"/>
            <w:tcBorders>
              <w:top w:val="single" w:sz="4" w:space="0" w:color="auto"/>
              <w:left w:val="single" w:sz="4" w:space="0" w:color="auto"/>
              <w:bottom w:val="single" w:sz="4" w:space="0" w:color="auto"/>
              <w:right w:val="single" w:sz="4" w:space="0" w:color="auto"/>
            </w:tcBorders>
          </w:tcPr>
          <w:p w14:paraId="0C02B6A2" w14:textId="77777777" w:rsidR="00946797" w:rsidRPr="00971E10" w:rsidRDefault="000807CD">
            <w:pPr>
              <w:rPr>
                <w:rFonts w:cs="Times New Roman"/>
                <w:noProof/>
                <w:color w:val="auto"/>
              </w:rPr>
            </w:pPr>
            <w:r w:rsidRPr="00971E10">
              <w:rPr>
                <w:rFonts w:cs="Times New Roman"/>
                <w:noProof/>
                <w:color w:val="auto"/>
              </w:rPr>
              <w:t>R</w:t>
            </w:r>
            <w:r w:rsidRPr="00971E10">
              <w:rPr>
                <w:rFonts w:cs="Times New Roman"/>
                <w:noProof/>
                <w:color w:val="auto"/>
              </w:rPr>
              <w:t>ấ</w:t>
            </w:r>
            <w:r w:rsidRPr="00971E10">
              <w:rPr>
                <w:rFonts w:cs="Times New Roman"/>
                <w:noProof/>
                <w:color w:val="auto"/>
              </w:rPr>
              <w:t>t mong mu</w:t>
            </w:r>
            <w:r w:rsidRPr="00971E10">
              <w:rPr>
                <w:rFonts w:cs="Times New Roman"/>
                <w:noProof/>
                <w:color w:val="auto"/>
              </w:rPr>
              <w:t>ố</w:t>
            </w:r>
            <w:r w:rsidRPr="00971E10">
              <w:rPr>
                <w:rFonts w:cs="Times New Roman"/>
                <w:noProof/>
                <w:color w:val="auto"/>
              </w:rPr>
              <w:t>n! Tôi c</w:t>
            </w:r>
            <w:r w:rsidRPr="00971E10">
              <w:rPr>
                <w:rFonts w:cs="Times New Roman"/>
                <w:noProof/>
                <w:color w:val="auto"/>
              </w:rPr>
              <w:t>ầ</w:t>
            </w:r>
            <w:r w:rsidRPr="00971E10">
              <w:rPr>
                <w:rFonts w:cs="Times New Roman"/>
                <w:noProof/>
                <w:color w:val="auto"/>
              </w:rPr>
              <w:t>n bi</w:t>
            </w:r>
            <w:r w:rsidRPr="00971E10">
              <w:rPr>
                <w:rFonts w:cs="Times New Roman"/>
                <w:noProof/>
                <w:color w:val="auto"/>
              </w:rPr>
              <w:t>ế</w:t>
            </w:r>
            <w:r w:rsidRPr="00971E10">
              <w:rPr>
                <w:rFonts w:cs="Times New Roman"/>
                <w:noProof/>
                <w:color w:val="auto"/>
              </w:rPr>
              <w:t>t bài vi</w:t>
            </w:r>
            <w:r w:rsidRPr="00971E10">
              <w:rPr>
                <w:rFonts w:cs="Times New Roman"/>
                <w:noProof/>
                <w:color w:val="auto"/>
              </w:rPr>
              <w:t>ế</w:t>
            </w:r>
            <w:r w:rsidRPr="00971E10">
              <w:rPr>
                <w:rFonts w:cs="Times New Roman"/>
                <w:noProof/>
                <w:color w:val="auto"/>
              </w:rPr>
              <w:t>t có bao nhiêu lư</w:t>
            </w:r>
            <w:r w:rsidRPr="00971E10">
              <w:rPr>
                <w:rFonts w:cs="Times New Roman"/>
                <w:noProof/>
                <w:color w:val="auto"/>
              </w:rPr>
              <w:t>ợ</w:t>
            </w:r>
            <w:r w:rsidRPr="00971E10">
              <w:rPr>
                <w:rFonts w:cs="Times New Roman"/>
                <w:noProof/>
                <w:color w:val="auto"/>
              </w:rPr>
              <w:t>t xem, lư</w:t>
            </w:r>
            <w:r w:rsidRPr="00971E10">
              <w:rPr>
                <w:rFonts w:cs="Times New Roman"/>
                <w:noProof/>
                <w:color w:val="auto"/>
              </w:rPr>
              <w:t>ợ</w:t>
            </w:r>
            <w:r w:rsidRPr="00971E10">
              <w:rPr>
                <w:rFonts w:cs="Times New Roman"/>
                <w:noProof/>
                <w:color w:val="auto"/>
              </w:rPr>
              <w:t>t like và bình lu</w:t>
            </w:r>
            <w:r w:rsidRPr="00971E10">
              <w:rPr>
                <w:rFonts w:cs="Times New Roman"/>
                <w:noProof/>
                <w:color w:val="auto"/>
              </w:rPr>
              <w:t>ậ</w:t>
            </w:r>
            <w:r w:rsidRPr="00971E10">
              <w:rPr>
                <w:rFonts w:cs="Times New Roman"/>
                <w:noProof/>
                <w:color w:val="auto"/>
              </w:rPr>
              <w:t>n c</w:t>
            </w:r>
            <w:r w:rsidRPr="00971E10">
              <w:rPr>
                <w:rFonts w:cs="Times New Roman"/>
                <w:noProof/>
                <w:color w:val="auto"/>
              </w:rPr>
              <w:t>ủ</w:t>
            </w:r>
            <w:r w:rsidRPr="00971E10">
              <w:rPr>
                <w:rFonts w:cs="Times New Roman"/>
                <w:noProof/>
                <w:color w:val="auto"/>
              </w:rPr>
              <w:t>a b</w:t>
            </w:r>
            <w:r w:rsidRPr="00971E10">
              <w:rPr>
                <w:rFonts w:cs="Times New Roman"/>
                <w:noProof/>
                <w:color w:val="auto"/>
              </w:rPr>
              <w:t>ạ</w:t>
            </w:r>
            <w:r w:rsidRPr="00971E10">
              <w:rPr>
                <w:rFonts w:cs="Times New Roman"/>
                <w:noProof/>
                <w:color w:val="auto"/>
              </w:rPr>
              <w:t>n đ</w:t>
            </w:r>
            <w:r w:rsidRPr="00971E10">
              <w:rPr>
                <w:rFonts w:cs="Times New Roman"/>
                <w:noProof/>
                <w:color w:val="auto"/>
              </w:rPr>
              <w:t>ọ</w:t>
            </w:r>
            <w:r w:rsidRPr="00971E10">
              <w:rPr>
                <w:rFonts w:cs="Times New Roman"/>
                <w:noProof/>
                <w:color w:val="auto"/>
              </w:rPr>
              <w:t>c đ</w:t>
            </w:r>
            <w:r w:rsidRPr="00971E10">
              <w:rPr>
                <w:rFonts w:cs="Times New Roman"/>
                <w:noProof/>
                <w:color w:val="auto"/>
              </w:rPr>
              <w:t>ể</w:t>
            </w:r>
            <w:r w:rsidRPr="00971E10">
              <w:rPr>
                <w:rFonts w:cs="Times New Roman"/>
                <w:noProof/>
                <w:color w:val="auto"/>
              </w:rPr>
              <w:t xml:space="preserve"> bi</w:t>
            </w:r>
            <w:r w:rsidRPr="00971E10">
              <w:rPr>
                <w:rFonts w:cs="Times New Roman"/>
                <w:noProof/>
                <w:color w:val="auto"/>
              </w:rPr>
              <w:t>ế</w:t>
            </w:r>
            <w:r w:rsidRPr="00971E10">
              <w:rPr>
                <w:rFonts w:cs="Times New Roman"/>
                <w:noProof/>
                <w:color w:val="auto"/>
              </w:rPr>
              <w:t>t ch</w:t>
            </w:r>
            <w:r w:rsidRPr="00971E10">
              <w:rPr>
                <w:rFonts w:cs="Times New Roman"/>
                <w:noProof/>
                <w:color w:val="auto"/>
              </w:rPr>
              <w:t>ủ</w:t>
            </w:r>
            <w:r w:rsidRPr="00971E10">
              <w:rPr>
                <w:rFonts w:cs="Times New Roman"/>
                <w:noProof/>
                <w:color w:val="auto"/>
              </w:rPr>
              <w:t xml:space="preserve"> đ</w:t>
            </w:r>
            <w:r w:rsidRPr="00971E10">
              <w:rPr>
                <w:rFonts w:cs="Times New Roman"/>
                <w:noProof/>
                <w:color w:val="auto"/>
              </w:rPr>
              <w:t>ề</w:t>
            </w:r>
            <w:r w:rsidRPr="00971E10">
              <w:rPr>
                <w:rFonts w:cs="Times New Roman"/>
                <w:noProof/>
                <w:color w:val="auto"/>
              </w:rPr>
              <w:t xml:space="preserve"> nào đoàn viên yêu thích, t</w:t>
            </w:r>
            <w:r w:rsidRPr="00971E10">
              <w:rPr>
                <w:rFonts w:cs="Times New Roman"/>
                <w:noProof/>
                <w:color w:val="auto"/>
              </w:rPr>
              <w:t>ừ</w:t>
            </w:r>
            <w:r w:rsidRPr="00971E10">
              <w:rPr>
                <w:rFonts w:cs="Times New Roman"/>
                <w:noProof/>
                <w:color w:val="auto"/>
              </w:rPr>
              <w:t xml:space="preserve"> đó c</w:t>
            </w:r>
            <w:r w:rsidRPr="00971E10">
              <w:rPr>
                <w:rFonts w:cs="Times New Roman"/>
                <w:noProof/>
                <w:color w:val="auto"/>
              </w:rPr>
              <w:t>ả</w:t>
            </w:r>
            <w:r w:rsidRPr="00971E10">
              <w:rPr>
                <w:rFonts w:cs="Times New Roman"/>
                <w:noProof/>
                <w:color w:val="auto"/>
              </w:rPr>
              <w:t>i ti</w:t>
            </w:r>
            <w:r w:rsidRPr="00971E10">
              <w:rPr>
                <w:rFonts w:cs="Times New Roman"/>
                <w:noProof/>
                <w:color w:val="auto"/>
              </w:rPr>
              <w:t>ế</w:t>
            </w:r>
            <w:r w:rsidRPr="00971E10">
              <w:rPr>
                <w:rFonts w:cs="Times New Roman"/>
                <w:noProof/>
                <w:color w:val="auto"/>
              </w:rPr>
              <w:t>n cách vi</w:t>
            </w:r>
            <w:r w:rsidRPr="00971E10">
              <w:rPr>
                <w:rFonts w:cs="Times New Roman"/>
                <w:noProof/>
                <w:color w:val="auto"/>
              </w:rPr>
              <w:t>ế</w:t>
            </w:r>
            <w:r w:rsidRPr="00971E10">
              <w:rPr>
                <w:rFonts w:cs="Times New Roman"/>
                <w:noProof/>
                <w:color w:val="auto"/>
              </w:rPr>
              <w:t>t bài cho các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 ti</w:t>
            </w:r>
            <w:r w:rsidRPr="00971E10">
              <w:rPr>
                <w:rFonts w:cs="Times New Roman"/>
                <w:noProof/>
                <w:color w:val="auto"/>
              </w:rPr>
              <w:t>ế</w:t>
            </w:r>
            <w:r w:rsidRPr="00971E10">
              <w:rPr>
                <w:rFonts w:cs="Times New Roman"/>
                <w:noProof/>
                <w:color w:val="auto"/>
              </w:rPr>
              <w:t>p theo.</w:t>
            </w:r>
          </w:p>
        </w:tc>
      </w:tr>
    </w:tbl>
    <w:p w14:paraId="2FBB2251" w14:textId="77777777" w:rsidR="00946797" w:rsidRPr="00971E10" w:rsidRDefault="000807CD" w:rsidP="002F52F2">
      <w:pPr>
        <w:pStyle w:val="m2"/>
      </w:pPr>
      <w:bookmarkStart w:id="29" w:name="_Toc240272975"/>
      <w:bookmarkStart w:id="30" w:name="_Toc240897700"/>
      <w:r w:rsidRPr="00971E10">
        <w:lastRenderedPageBreak/>
        <w:t>Phân tích yêu c</w:t>
      </w:r>
      <w:r w:rsidRPr="00971E10">
        <w:t>ầ</w:t>
      </w:r>
      <w:r w:rsidRPr="00971E10">
        <w:t>u</w:t>
      </w:r>
      <w:bookmarkEnd w:id="29"/>
      <w:bookmarkEnd w:id="30"/>
    </w:p>
    <w:p w14:paraId="39203792" w14:textId="77777777" w:rsidR="00946797" w:rsidRPr="00971E10" w:rsidRDefault="000807CD" w:rsidP="002F52F2">
      <w:pPr>
        <w:pStyle w:val="m3"/>
      </w:pPr>
      <w:bookmarkStart w:id="31" w:name="_Toc240272976"/>
      <w:bookmarkStart w:id="32" w:name="_Toc240897701"/>
      <w:r w:rsidRPr="00971E10">
        <w:t>Yêu c</w:t>
      </w:r>
      <w:r w:rsidRPr="00971E10">
        <w:t>ầ</w:t>
      </w:r>
      <w:r w:rsidRPr="00971E10">
        <w:t>u c</w:t>
      </w:r>
      <w:r w:rsidRPr="00971E10">
        <w:t>ủ</w:t>
      </w:r>
      <w:r w:rsidRPr="00971E10">
        <w:t>a ngư</w:t>
      </w:r>
      <w:r w:rsidRPr="00971E10">
        <w:t>ờ</w:t>
      </w:r>
      <w:r w:rsidRPr="00971E10">
        <w:t>i dùng</w:t>
      </w:r>
      <w:bookmarkEnd w:id="31"/>
      <w:bookmarkEnd w:id="32"/>
    </w:p>
    <w:p w14:paraId="2400B415" w14:textId="77777777" w:rsidR="00946797" w:rsidRPr="00971E10" w:rsidRDefault="000807CD" w:rsidP="00BC4A85">
      <w:pPr>
        <w:pStyle w:val="nd"/>
      </w:pPr>
      <w:r w:rsidRPr="00971E10">
        <w:t>H</w:t>
      </w:r>
      <w:r w:rsidRPr="00971E10">
        <w:t>ệ</w:t>
      </w:r>
      <w:r w:rsidRPr="00971E10">
        <w:t xml:space="preserve"> th</w:t>
      </w:r>
      <w:r w:rsidRPr="00971E10">
        <w:t>ố</w:t>
      </w:r>
      <w:r w:rsidRPr="00971E10">
        <w:t>ng Website truy</w:t>
      </w:r>
      <w:r w:rsidRPr="00971E10">
        <w:t>ề</w:t>
      </w:r>
      <w:r w:rsidRPr="00971E10">
        <w:t>n thông h</w:t>
      </w:r>
      <w:r w:rsidRPr="00971E10">
        <w:t>ỗ</w:t>
      </w:r>
      <w:r w:rsidRPr="00971E10">
        <w:t xml:space="preserve"> tr</w:t>
      </w:r>
      <w:r w:rsidRPr="00971E10">
        <w:t>ợ</w:t>
      </w:r>
      <w:r w:rsidRPr="00971E10">
        <w:t xml:space="preserve"> đoàn viên, cán b</w:t>
      </w:r>
      <w:r w:rsidRPr="00971E10">
        <w:t>ộ</w:t>
      </w:r>
      <w:r w:rsidRPr="00971E10">
        <w:t xml:space="preserve"> gi</w:t>
      </w:r>
      <w:r w:rsidRPr="00971E10">
        <w:t>ả</w:t>
      </w:r>
      <w:r w:rsidRPr="00971E10">
        <w:t>ng viên và đ</w:t>
      </w:r>
      <w:r w:rsidRPr="00971E10">
        <w:t>ộ</w:t>
      </w:r>
      <w:r w:rsidRPr="00971E10">
        <w:t>c gi</w:t>
      </w:r>
      <w:r w:rsidRPr="00971E10">
        <w:t>ả</w:t>
      </w:r>
      <w:r w:rsidRPr="00971E10">
        <w:t xml:space="preserve"> trong vi</w:t>
      </w:r>
      <w:r w:rsidRPr="00971E10">
        <w:t>ệ</w:t>
      </w:r>
      <w:r w:rsidRPr="00971E10">
        <w:t>c ti</w:t>
      </w:r>
      <w:r w:rsidRPr="00971E10">
        <w:t>ế</w:t>
      </w:r>
      <w:r w:rsidRPr="00971E10">
        <w:t>p nh</w:t>
      </w:r>
      <w:r w:rsidRPr="00971E10">
        <w:t>ậ</w:t>
      </w:r>
      <w:r w:rsidRPr="00971E10">
        <w:t>n thông tin và tương tác:</w:t>
      </w:r>
    </w:p>
    <w:p w14:paraId="4A094D83" w14:textId="3A33E981" w:rsidR="00946797" w:rsidRPr="00971E10" w:rsidRDefault="000807CD" w:rsidP="00D42713">
      <w:pPr>
        <w:pStyle w:val="nd-"/>
      </w:pPr>
      <w:r w:rsidRPr="00971E10">
        <w:t>Tra c</w:t>
      </w:r>
      <w:r w:rsidRPr="00971E10">
        <w:t>ứ</w:t>
      </w:r>
      <w:r w:rsidRPr="00971E10">
        <w:t>u, xem danh sách tin t</w:t>
      </w:r>
      <w:r w:rsidRPr="00971E10">
        <w:t>ứ</w:t>
      </w:r>
      <w:r w:rsidRPr="00971E10">
        <w:t>c, thông báo, s</w:t>
      </w:r>
      <w:r w:rsidRPr="00971E10">
        <w:t>ự</w:t>
      </w:r>
      <w:r w:rsidRPr="00971E10">
        <w:t xml:space="preserve"> ki</w:t>
      </w:r>
      <w:r w:rsidRPr="00971E10">
        <w:t>ệ</w:t>
      </w:r>
      <w:r w:rsidRPr="00971E10">
        <w:t>n Công đoàn đư</w:t>
      </w:r>
      <w:r w:rsidRPr="00971E10">
        <w:t>ợ</w:t>
      </w:r>
      <w:r w:rsidRPr="00971E10">
        <w:t>c phân lo</w:t>
      </w:r>
      <w:r w:rsidRPr="00971E10">
        <w:t>ạ</w:t>
      </w:r>
      <w:r w:rsidRPr="00971E10">
        <w:t>i tr</w:t>
      </w:r>
      <w:r w:rsidRPr="00971E10">
        <w:t>ự</w:t>
      </w:r>
      <w:r w:rsidRPr="00971E10">
        <w:t>c quan theo chuyên m</w:t>
      </w:r>
      <w:r w:rsidRPr="00971E10">
        <w:t>ụ</w:t>
      </w:r>
      <w:r w:rsidRPr="00971E10">
        <w:t>c (Ho</w:t>
      </w:r>
      <w:r w:rsidRPr="00971E10">
        <w:t>ạ</w:t>
      </w:r>
      <w:r w:rsidRPr="00971E10">
        <w:t>t đ</w:t>
      </w:r>
      <w:r w:rsidRPr="00971E10">
        <w:t>ộ</w:t>
      </w:r>
      <w:r w:rsidRPr="00971E10">
        <w:t>ng phong trào, Tuyên truy</w:t>
      </w:r>
      <w:r w:rsidRPr="00971E10">
        <w:t>ề</w:t>
      </w:r>
      <w:r w:rsidRPr="00971E10">
        <w:t>n giáo d</w:t>
      </w:r>
      <w:r w:rsidRPr="00971E10">
        <w:t>ụ</w:t>
      </w:r>
      <w:r w:rsidRPr="00971E10">
        <w:t>c, Ch</w:t>
      </w:r>
      <w:r w:rsidRPr="00971E10">
        <w:t>ế</w:t>
      </w:r>
      <w:r w:rsidRPr="00971E10">
        <w:t xml:space="preserve"> đ</w:t>
      </w:r>
      <w:r w:rsidRPr="00971E10">
        <w:t>ộ</w:t>
      </w:r>
      <w:r w:rsidRPr="00971E10">
        <w:t xml:space="preserve"> chính sách, N</w:t>
      </w:r>
      <w:r w:rsidRPr="00971E10">
        <w:t>ữ</w:t>
      </w:r>
      <w:r w:rsidRPr="00971E10">
        <w:t xml:space="preserve"> công, Thi đua khen thư</w:t>
      </w:r>
      <w:r w:rsidRPr="00971E10">
        <w:t>ở</w:t>
      </w:r>
      <w:r w:rsidRPr="00971E10">
        <w:t>ng).</w:t>
      </w:r>
    </w:p>
    <w:p w14:paraId="61EF8A28" w14:textId="196F2239" w:rsidR="00946797" w:rsidRPr="00971E10" w:rsidRDefault="000807CD" w:rsidP="00D42713">
      <w:pPr>
        <w:pStyle w:val="nd-"/>
      </w:pPr>
      <w:r w:rsidRPr="00971E10">
        <w:t>Tìm ki</w:t>
      </w:r>
      <w:r w:rsidRPr="00971E10">
        <w:t>ế</w:t>
      </w:r>
      <w:r w:rsidRPr="00971E10">
        <w:t>m bài vi</w:t>
      </w:r>
      <w:r w:rsidRPr="00971E10">
        <w:t>ế</w:t>
      </w:r>
      <w:r w:rsidRPr="00971E10">
        <w:t>t thông minh: Ngư</w:t>
      </w:r>
      <w:r w:rsidRPr="00971E10">
        <w:t>ờ</w:t>
      </w:r>
      <w:r w:rsidRPr="00971E10">
        <w:t>i dùng có th</w:t>
      </w:r>
      <w:r w:rsidRPr="00971E10">
        <w:t>ể</w:t>
      </w:r>
      <w:r w:rsidRPr="00971E10">
        <w:t xml:space="preserve"> tìm ki</w:t>
      </w:r>
      <w:r w:rsidRPr="00971E10">
        <w:t>ế</w:t>
      </w:r>
      <w:r w:rsidRPr="00971E10">
        <w:t>m theo t</w:t>
      </w:r>
      <w:r w:rsidRPr="00971E10">
        <w:t>ừ</w:t>
      </w:r>
      <w:r w:rsidRPr="00971E10">
        <w:t xml:space="preserve"> khóa trong tiêu đ</w:t>
      </w:r>
      <w:r w:rsidRPr="00971E10">
        <w:t>ề</w:t>
      </w:r>
      <w:r w:rsidRPr="00971E10">
        <w:t>, n</w:t>
      </w:r>
      <w:r w:rsidRPr="00971E10">
        <w:t>ộ</w:t>
      </w:r>
      <w:r w:rsidRPr="00971E10">
        <w:t>i dung, tìm theo tác gi</w:t>
      </w:r>
      <w:r w:rsidRPr="00971E10">
        <w:t>ả</w:t>
      </w:r>
      <w:r w:rsidRPr="00971E10">
        <w:t xml:space="preserve"> ho</w:t>
      </w:r>
      <w:r w:rsidRPr="00971E10">
        <w:t>ặ</w:t>
      </w:r>
      <w:r w:rsidRPr="00971E10">
        <w:t>c kho</w:t>
      </w:r>
      <w:r w:rsidRPr="00971E10">
        <w:t>ả</w:t>
      </w:r>
      <w:r w:rsidRPr="00971E10">
        <w:t>ng th</w:t>
      </w:r>
      <w:r w:rsidRPr="00971E10">
        <w:t>ờ</w:t>
      </w:r>
      <w:r w:rsidRPr="00971E10">
        <w:t>i gian đăng t</w:t>
      </w:r>
      <w:r w:rsidRPr="00971E10">
        <w:t>ả</w:t>
      </w:r>
      <w:r w:rsidRPr="00971E10">
        <w:t>i.</w:t>
      </w:r>
    </w:p>
    <w:p w14:paraId="3D940C21" w14:textId="7BB7109B" w:rsidR="00946797" w:rsidRPr="00971E10" w:rsidRDefault="000807CD" w:rsidP="00D42713">
      <w:pPr>
        <w:pStyle w:val="nd-"/>
      </w:pPr>
      <w:r w:rsidRPr="00971E10">
        <w:t>Xem chi ti</w:t>
      </w:r>
      <w:r w:rsidRPr="00971E10">
        <w:t>ế</w:t>
      </w:r>
      <w:r w:rsidRPr="00971E10">
        <w:t>t bài vi</w:t>
      </w:r>
      <w:r w:rsidRPr="00971E10">
        <w:t>ế</w:t>
      </w:r>
      <w:r w:rsidRPr="00971E10">
        <w:t>t ch</w:t>
      </w:r>
      <w:r w:rsidRPr="00971E10">
        <w:t>ấ</w:t>
      </w:r>
      <w:r w:rsidRPr="00971E10">
        <w:t>t lư</w:t>
      </w:r>
      <w:r w:rsidRPr="00971E10">
        <w:t>ợ</w:t>
      </w:r>
      <w:r w:rsidRPr="00971E10">
        <w:t>ng cao: N</w:t>
      </w:r>
      <w:r w:rsidRPr="00971E10">
        <w:t>ộ</w:t>
      </w:r>
      <w:r w:rsidRPr="00971E10">
        <w:t>i dung trình bày trang tr</w:t>
      </w:r>
      <w:r w:rsidRPr="00971E10">
        <w:t>ọ</w:t>
      </w:r>
      <w:r w:rsidRPr="00971E10">
        <w:t>ng, rõ ràng, tích h</w:t>
      </w:r>
      <w:r w:rsidRPr="00971E10">
        <w:t>ợ</w:t>
      </w:r>
      <w:r w:rsidRPr="00971E10">
        <w:t xml:space="preserve">p album hình </w:t>
      </w:r>
      <w:r w:rsidRPr="00971E10">
        <w:t>ả</w:t>
      </w:r>
      <w:r w:rsidRPr="00971E10">
        <w:t>nh đ</w:t>
      </w:r>
      <w:r w:rsidRPr="00971E10">
        <w:t>ộ</w:t>
      </w:r>
      <w:r w:rsidRPr="00971E10">
        <w:t xml:space="preserve"> phân gi</w:t>
      </w:r>
      <w:r w:rsidRPr="00971E10">
        <w:t>ả</w:t>
      </w:r>
      <w:r w:rsidRPr="00971E10">
        <w:t>i cao và video clip s</w:t>
      </w:r>
      <w:r w:rsidRPr="00971E10">
        <w:t>ự</w:t>
      </w:r>
      <w:r w:rsidRPr="00971E10">
        <w:t xml:space="preserve"> ki</w:t>
      </w:r>
      <w:r w:rsidRPr="00971E10">
        <w:t>ệ</w:t>
      </w:r>
      <w:r w:rsidRPr="00971E10">
        <w:t>n nhúng tr</w:t>
      </w:r>
      <w:r w:rsidRPr="00971E10">
        <w:t>ự</w:t>
      </w:r>
      <w:r w:rsidRPr="00971E10">
        <w:t>c ti</w:t>
      </w:r>
      <w:r w:rsidRPr="00971E10">
        <w:t>ế</w:t>
      </w:r>
      <w:r w:rsidRPr="00971E10">
        <w:t>p.</w:t>
      </w:r>
    </w:p>
    <w:p w14:paraId="73A22188" w14:textId="0EDBF316" w:rsidR="00946797" w:rsidRPr="00971E10" w:rsidRDefault="000807CD" w:rsidP="00D42713">
      <w:pPr>
        <w:pStyle w:val="nd-"/>
      </w:pPr>
      <w:r w:rsidRPr="00971E10">
        <w:t>Tương tác v</w:t>
      </w:r>
      <w:r w:rsidRPr="00971E10">
        <w:t>ớ</w:t>
      </w:r>
      <w:r w:rsidRPr="00971E10">
        <w:t>i bài vi</w:t>
      </w:r>
      <w:r w:rsidRPr="00971E10">
        <w:t>ế</w:t>
      </w:r>
      <w:r w:rsidRPr="00971E10">
        <w:t>t: Ngư</w:t>
      </w:r>
      <w:r w:rsidRPr="00971E10">
        <w:t>ờ</w:t>
      </w:r>
      <w:r w:rsidRPr="00971E10">
        <w:t>i đ</w:t>
      </w:r>
      <w:r w:rsidRPr="00971E10">
        <w:t>ọ</w:t>
      </w:r>
      <w:r w:rsidRPr="00971E10">
        <w:t>c có th</w:t>
      </w:r>
      <w:r w:rsidRPr="00971E10">
        <w:t>ể</w:t>
      </w:r>
      <w:r w:rsidRPr="00971E10">
        <w:t xml:space="preserve"> b</w:t>
      </w:r>
      <w:r w:rsidRPr="00971E10">
        <w:t>ấ</w:t>
      </w:r>
      <w:r w:rsidRPr="00971E10">
        <w:t>m 'Thích' (Like), g</w:t>
      </w:r>
      <w:r w:rsidRPr="00971E10">
        <w:t>ử</w:t>
      </w:r>
      <w:r w:rsidRPr="00971E10">
        <w:t>i bình lu</w:t>
      </w:r>
      <w:r w:rsidRPr="00971E10">
        <w:t>ậ</w:t>
      </w:r>
      <w:r w:rsidRPr="00971E10">
        <w:t>n đóng góp ý ki</w:t>
      </w:r>
      <w:r w:rsidRPr="00971E10">
        <w:t>ế</w:t>
      </w:r>
      <w:r w:rsidRPr="00971E10">
        <w:t>n dư</w:t>
      </w:r>
      <w:r w:rsidRPr="00971E10">
        <w:t>ớ</w:t>
      </w:r>
      <w:r w:rsidRPr="00971E10">
        <w:t>i bài vi</w:t>
      </w:r>
      <w:r w:rsidRPr="00971E10">
        <w:t>ế</w:t>
      </w:r>
      <w:r w:rsidRPr="00971E10">
        <w:t>t, và chia s</w:t>
      </w:r>
      <w:r w:rsidRPr="00971E10">
        <w:t>ẻ</w:t>
      </w:r>
      <w:r w:rsidRPr="00971E10">
        <w:t xml:space="preserve"> nhanh bài vi</w:t>
      </w:r>
      <w:r w:rsidRPr="00971E10">
        <w:t>ế</w:t>
      </w:r>
      <w:r w:rsidRPr="00971E10">
        <w:t>t lên các n</w:t>
      </w:r>
      <w:r w:rsidRPr="00971E10">
        <w:t>ề</w:t>
      </w:r>
      <w:r w:rsidRPr="00971E10">
        <w:t>n t</w:t>
      </w:r>
      <w:r w:rsidRPr="00971E10">
        <w:t>ả</w:t>
      </w:r>
      <w:r w:rsidRPr="00971E10">
        <w:t>ng m</w:t>
      </w:r>
      <w:r w:rsidRPr="00971E10">
        <w:t>ạ</w:t>
      </w:r>
      <w:r w:rsidRPr="00971E10">
        <w:t>ng xã h</w:t>
      </w:r>
      <w:r w:rsidRPr="00971E10">
        <w:t>ộ</w:t>
      </w:r>
      <w:r w:rsidRPr="00971E10">
        <w:t>i (Facebook, Zalo) qua liên k</w:t>
      </w:r>
      <w:r w:rsidRPr="00971E10">
        <w:t>ế</w:t>
      </w:r>
      <w:r w:rsidRPr="00971E10">
        <w:t>t tr</w:t>
      </w:r>
      <w:r w:rsidRPr="00971E10">
        <w:t>ự</w:t>
      </w:r>
      <w:r w:rsidRPr="00971E10">
        <w:t>c ti</w:t>
      </w:r>
      <w:r w:rsidRPr="00971E10">
        <w:t>ế</w:t>
      </w:r>
      <w:r w:rsidRPr="00971E10">
        <w:t>p.</w:t>
      </w:r>
    </w:p>
    <w:p w14:paraId="2DED4C8D" w14:textId="292C236A" w:rsidR="00946797" w:rsidRPr="00971E10" w:rsidRDefault="000807CD" w:rsidP="00D42713">
      <w:pPr>
        <w:pStyle w:val="nd-"/>
      </w:pPr>
      <w:r w:rsidRPr="00971E10">
        <w:t>Tr</w:t>
      </w:r>
      <w:r w:rsidRPr="00971E10">
        <w:t>ả</w:t>
      </w:r>
      <w:r w:rsidRPr="00971E10">
        <w:t>i nghi</w:t>
      </w:r>
      <w:r w:rsidRPr="00971E10">
        <w:t>ệ</w:t>
      </w:r>
      <w:r w:rsidRPr="00971E10">
        <w:t>m đa n</w:t>
      </w:r>
      <w:r w:rsidRPr="00971E10">
        <w:t>ề</w:t>
      </w:r>
      <w:r w:rsidRPr="00971E10">
        <w:t>n t</w:t>
      </w:r>
      <w:r w:rsidRPr="00971E10">
        <w:t>ả</w:t>
      </w:r>
      <w:r w:rsidRPr="00971E10">
        <w:t>ng t</w:t>
      </w:r>
      <w:r w:rsidRPr="00971E10">
        <w:t>ố</w:t>
      </w:r>
      <w:r w:rsidRPr="00971E10">
        <w:t>i ưu (Responsive): Giao di</w:t>
      </w:r>
      <w:r w:rsidRPr="00971E10">
        <w:t>ệ</w:t>
      </w:r>
      <w:r w:rsidRPr="00971E10">
        <w:t>n t</w:t>
      </w:r>
      <w:r w:rsidRPr="00971E10">
        <w:t>ự</w:t>
      </w:r>
      <w:r w:rsidRPr="00971E10">
        <w:t xml:space="preserve"> đ</w:t>
      </w:r>
      <w:r w:rsidRPr="00971E10">
        <w:t>ộ</w:t>
      </w:r>
      <w:r w:rsidRPr="00971E10">
        <w:t>ng co giãn t</w:t>
      </w:r>
      <w:r w:rsidRPr="00971E10">
        <w:t>ố</w:t>
      </w:r>
      <w:r w:rsidRPr="00971E10">
        <w:t>i ưu trên m</w:t>
      </w:r>
      <w:r w:rsidRPr="00971E10">
        <w:t>ọ</w:t>
      </w:r>
      <w:r w:rsidRPr="00971E10">
        <w:t>i kích thư</w:t>
      </w:r>
      <w:r w:rsidRPr="00971E10">
        <w:t>ớ</w:t>
      </w:r>
      <w:r w:rsidRPr="00971E10">
        <w:t>c màn hình t</w:t>
      </w:r>
      <w:r w:rsidRPr="00971E10">
        <w:t>ừ</w:t>
      </w:r>
      <w:r w:rsidRPr="00971E10">
        <w:t xml:space="preserve"> Máy tính đ</w:t>
      </w:r>
      <w:r w:rsidRPr="00971E10">
        <w:t>ể</w:t>
      </w:r>
      <w:r w:rsidRPr="00971E10">
        <w:t xml:space="preserve"> bàn (PC/Laptop), Máy tính b</w:t>
      </w:r>
      <w:r w:rsidRPr="00971E10">
        <w:t>ả</w:t>
      </w:r>
      <w:r w:rsidRPr="00971E10">
        <w:t>ng (Tablet) đ</w:t>
      </w:r>
      <w:r w:rsidRPr="00971E10">
        <w:t>ế</w:t>
      </w:r>
      <w:r w:rsidRPr="00971E10">
        <w:t>n Đi</w:t>
      </w:r>
      <w:r w:rsidRPr="00971E10">
        <w:t>ệ</w:t>
      </w:r>
      <w:r w:rsidRPr="00971E10">
        <w:t>n tho</w:t>
      </w:r>
      <w:r w:rsidRPr="00971E10">
        <w:t>ạ</w:t>
      </w:r>
      <w:r w:rsidRPr="00971E10">
        <w:t>i di đ</w:t>
      </w:r>
      <w:r w:rsidRPr="00971E10">
        <w:t>ộ</w:t>
      </w:r>
      <w:r w:rsidRPr="00971E10">
        <w:t>ng (Smartphone).</w:t>
      </w:r>
    </w:p>
    <w:p w14:paraId="039E97AA" w14:textId="77777777" w:rsidR="00946797" w:rsidRPr="00971E10" w:rsidRDefault="000807CD" w:rsidP="002F52F2">
      <w:pPr>
        <w:pStyle w:val="m3"/>
      </w:pPr>
      <w:bookmarkStart w:id="33" w:name="_Toc240272977"/>
      <w:bookmarkStart w:id="34" w:name="_Toc240897702"/>
      <w:r w:rsidRPr="00971E10">
        <w:lastRenderedPageBreak/>
        <w:t>Yêu c</w:t>
      </w:r>
      <w:r w:rsidRPr="00971E10">
        <w:t>ầ</w:t>
      </w:r>
      <w:r w:rsidRPr="00971E10">
        <w:t>u c</w:t>
      </w:r>
      <w:r w:rsidRPr="00971E10">
        <w:t>ủ</w:t>
      </w:r>
      <w:r w:rsidRPr="00971E10">
        <w:t>a qu</w:t>
      </w:r>
      <w:r w:rsidRPr="00971E10">
        <w:t>ả</w:t>
      </w:r>
      <w:r w:rsidRPr="00971E10">
        <w:t>n lý</w:t>
      </w:r>
      <w:bookmarkEnd w:id="33"/>
      <w:bookmarkEnd w:id="34"/>
    </w:p>
    <w:p w14:paraId="762D1172" w14:textId="77777777" w:rsidR="00946797" w:rsidRPr="00971E10" w:rsidRDefault="000807CD" w:rsidP="00BC4A85">
      <w:pPr>
        <w:pStyle w:val="nd"/>
      </w:pPr>
      <w:r w:rsidRPr="00971E10">
        <w:t>H</w:t>
      </w:r>
      <w:r w:rsidRPr="00971E10">
        <w:t>ệ</w:t>
      </w:r>
      <w:r w:rsidRPr="00971E10">
        <w:t xml:space="preserve"> th</w:t>
      </w:r>
      <w:r w:rsidRPr="00971E10">
        <w:t>ố</w:t>
      </w:r>
      <w:r w:rsidRPr="00971E10">
        <w:t>ng h</w:t>
      </w:r>
      <w:r w:rsidRPr="00971E10">
        <w:t>ỗ</w:t>
      </w:r>
      <w:r w:rsidRPr="00971E10">
        <w:t xml:space="preserve"> tr</w:t>
      </w:r>
      <w:r w:rsidRPr="00971E10">
        <w:t>ợ</w:t>
      </w:r>
      <w:r w:rsidRPr="00971E10">
        <w:t xml:space="preserve"> Ban Ch</w:t>
      </w:r>
      <w:r w:rsidRPr="00971E10">
        <w:t>ấ</w:t>
      </w:r>
      <w:r w:rsidRPr="00971E10">
        <w:t>p hành Công đoàn, Ban Tuyên giáo, Biên t</w:t>
      </w:r>
      <w:r w:rsidRPr="00971E10">
        <w:t>ậ</w:t>
      </w:r>
      <w:r w:rsidRPr="00971E10">
        <w:t>p viên và Qu</w:t>
      </w:r>
      <w:r w:rsidRPr="00971E10">
        <w:t>ả</w:t>
      </w:r>
      <w:r w:rsidRPr="00971E10">
        <w:t>n tr</w:t>
      </w:r>
      <w:r w:rsidRPr="00971E10">
        <w:t>ị</w:t>
      </w:r>
      <w:r w:rsidRPr="00971E10">
        <w:t xml:space="preserve"> viên trong toàn b</w:t>
      </w:r>
      <w:r w:rsidRPr="00971E10">
        <w:t>ộ</w:t>
      </w:r>
      <w:r w:rsidRPr="00971E10">
        <w:t xml:space="preserve"> chu trình qu</w:t>
      </w:r>
      <w:r w:rsidRPr="00971E10">
        <w:t>ả</w:t>
      </w:r>
      <w:r w:rsidRPr="00971E10">
        <w:t>n lý truy</w:t>
      </w:r>
      <w:r w:rsidRPr="00971E10">
        <w:t>ề</w:t>
      </w:r>
      <w:r w:rsidRPr="00971E10">
        <w:t>n thông:</w:t>
      </w:r>
    </w:p>
    <w:p w14:paraId="3A034790" w14:textId="3AE27568" w:rsidR="00946797" w:rsidRPr="00E25F95" w:rsidRDefault="000807CD" w:rsidP="00E25F95">
      <w:pPr>
        <w:pStyle w:val="nd-"/>
      </w:pPr>
      <w:r w:rsidRPr="00E25F95">
        <w:t>Qu</w:t>
      </w:r>
      <w:r w:rsidRPr="00E25F95">
        <w:t>ả</w:t>
      </w:r>
      <w:r w:rsidRPr="00E25F95">
        <w:t>n tr</w:t>
      </w:r>
      <w:r w:rsidRPr="00E25F95">
        <w:t>ị</w:t>
      </w:r>
      <w:r w:rsidRPr="00E25F95">
        <w:t xml:space="preserve"> tài kho</w:t>
      </w:r>
      <w:r w:rsidRPr="00E25F95">
        <w:t>ả</w:t>
      </w:r>
      <w:r w:rsidRPr="00E25F95">
        <w:t>n và phân quy</w:t>
      </w:r>
      <w:r w:rsidRPr="00E25F95">
        <w:t>ề</w:t>
      </w:r>
      <w:r w:rsidRPr="00E25F95">
        <w:t>n ngư</w:t>
      </w:r>
      <w:r w:rsidRPr="00E25F95">
        <w:t>ờ</w:t>
      </w:r>
      <w:r w:rsidRPr="00E25F95">
        <w:t>i dùng theo 3 vai trò chu</w:t>
      </w:r>
      <w:r w:rsidRPr="00E25F95">
        <w:t>ẩ</w:t>
      </w:r>
      <w:r w:rsidRPr="00E25F95">
        <w:t>n m</w:t>
      </w:r>
      <w:r w:rsidRPr="00E25F95">
        <w:t>ự</w:t>
      </w:r>
      <w:r w:rsidRPr="00E25F95">
        <w:t>c: Qu</w:t>
      </w:r>
      <w:r w:rsidRPr="00E25F95">
        <w:t>ả</w:t>
      </w:r>
      <w:r w:rsidRPr="00E25F95">
        <w:t>n tr</w:t>
      </w:r>
      <w:r w:rsidRPr="00E25F95">
        <w:t>ị</w:t>
      </w:r>
      <w:r w:rsidRPr="00E25F95">
        <w:t xml:space="preserve"> viên (Admin), Biên t</w:t>
      </w:r>
      <w:r w:rsidRPr="00E25F95">
        <w:t>ậ</w:t>
      </w:r>
      <w:r w:rsidRPr="00E25F95">
        <w:t>p viên (Editor), C</w:t>
      </w:r>
      <w:r w:rsidRPr="00E25F95">
        <w:t>ộ</w:t>
      </w:r>
      <w:r w:rsidRPr="00E25F95">
        <w:t>ng tác viên (Contributor).</w:t>
      </w:r>
    </w:p>
    <w:p w14:paraId="2ADD309C" w14:textId="1CBEF485" w:rsidR="00946797" w:rsidRPr="00E25F95" w:rsidRDefault="000807CD" w:rsidP="00E25F95">
      <w:pPr>
        <w:pStyle w:val="nd-"/>
      </w:pPr>
      <w:r w:rsidRPr="00E25F95">
        <w:t>Qu</w:t>
      </w:r>
      <w:r w:rsidRPr="00E25F95">
        <w:t>ả</w:t>
      </w:r>
      <w:r w:rsidRPr="00E25F95">
        <w:t>n lý toàn di</w:t>
      </w:r>
      <w:r w:rsidRPr="00E25F95">
        <w:t>ệ</w:t>
      </w:r>
      <w:r w:rsidRPr="00E25F95">
        <w:t>n n</w:t>
      </w:r>
      <w:r w:rsidRPr="00E25F95">
        <w:t>ộ</w:t>
      </w:r>
      <w:r w:rsidRPr="00E25F95">
        <w:t>i dung truy</w:t>
      </w:r>
      <w:r w:rsidRPr="00E25F95">
        <w:t>ề</w:t>
      </w:r>
      <w:r w:rsidRPr="00E25F95">
        <w:t>n thông: Qu</w:t>
      </w:r>
      <w:r w:rsidRPr="00E25F95">
        <w:t>ả</w:t>
      </w:r>
      <w:r w:rsidRPr="00E25F95">
        <w:t>n lý danh m</w:t>
      </w:r>
      <w:r w:rsidRPr="00E25F95">
        <w:t>ụ</w:t>
      </w:r>
      <w:r w:rsidRPr="00E25F95">
        <w:t>c bài vi</w:t>
      </w:r>
      <w:r w:rsidRPr="00E25F95">
        <w:t>ế</w:t>
      </w:r>
      <w:r w:rsidRPr="00E25F95">
        <w:t>t, thêm m</w:t>
      </w:r>
      <w:r w:rsidRPr="00E25F95">
        <w:t>ớ</w:t>
      </w:r>
      <w:r w:rsidRPr="00E25F95">
        <w:t>i, biên t</w:t>
      </w:r>
      <w:r w:rsidRPr="00E25F95">
        <w:t>ậ</w:t>
      </w:r>
      <w:r w:rsidRPr="00E25F95">
        <w:t>p, ch</w:t>
      </w:r>
      <w:r w:rsidRPr="00E25F95">
        <w:t>ỉ</w:t>
      </w:r>
      <w:r w:rsidRPr="00E25F95">
        <w:t>nh s</w:t>
      </w:r>
      <w:r w:rsidRPr="00E25F95">
        <w:t>ử</w:t>
      </w:r>
      <w:r w:rsidRPr="00E25F95">
        <w:t>a n</w:t>
      </w:r>
      <w:r w:rsidRPr="00E25F95">
        <w:t>ộ</w:t>
      </w:r>
      <w:r w:rsidRPr="00E25F95">
        <w:t>i dung rich-text và qu</w:t>
      </w:r>
      <w:r w:rsidRPr="00E25F95">
        <w:t>ả</w:t>
      </w:r>
      <w:r w:rsidRPr="00E25F95">
        <w:t>n lý kho thư vi</w:t>
      </w:r>
      <w:r w:rsidRPr="00E25F95">
        <w:t>ệ</w:t>
      </w:r>
      <w:r w:rsidRPr="00E25F95">
        <w:t xml:space="preserve">n hình </w:t>
      </w:r>
      <w:r w:rsidRPr="00E25F95">
        <w:t>ả</w:t>
      </w:r>
      <w:r w:rsidRPr="00E25F95">
        <w:t>nh/video t</w:t>
      </w:r>
      <w:r w:rsidRPr="00E25F95">
        <w:t>ậ</w:t>
      </w:r>
      <w:r w:rsidRPr="00E25F95">
        <w:t>p trung.</w:t>
      </w:r>
    </w:p>
    <w:p w14:paraId="029EAD96" w14:textId="64B74EB5" w:rsidR="00946797" w:rsidRPr="00E25F95" w:rsidRDefault="000807CD" w:rsidP="00E25F95">
      <w:pPr>
        <w:pStyle w:val="nd-"/>
      </w:pPr>
      <w:r w:rsidRPr="00E25F95">
        <w:t>Quy trình ki</w:t>
      </w:r>
      <w:r w:rsidRPr="00E25F95">
        <w:t>ể</w:t>
      </w:r>
      <w:r w:rsidRPr="00E25F95">
        <w:t>m duy</w:t>
      </w:r>
      <w:r w:rsidRPr="00E25F95">
        <w:t>ệ</w:t>
      </w:r>
      <w:r w:rsidRPr="00E25F95">
        <w:t>t bài vi</w:t>
      </w:r>
      <w:r w:rsidRPr="00E25F95">
        <w:t>ế</w:t>
      </w:r>
      <w:r w:rsidRPr="00E25F95">
        <w:t>t 4 bư</w:t>
      </w:r>
      <w:r w:rsidRPr="00E25F95">
        <w:t>ớ</w:t>
      </w:r>
      <w:r w:rsidRPr="00E25F95">
        <w:t>c nghiêm ng</w:t>
      </w:r>
      <w:r w:rsidRPr="00E25F95">
        <w:t>ặ</w:t>
      </w:r>
      <w:r w:rsidRPr="00E25F95">
        <w:t>t: B</w:t>
      </w:r>
      <w:r w:rsidRPr="00E25F95">
        <w:t>ả</w:t>
      </w:r>
      <w:r w:rsidRPr="00E25F95">
        <w:t>n nháp (Draft) -&gt; Ch</w:t>
      </w:r>
      <w:r w:rsidRPr="00E25F95">
        <w:t>ờ</w:t>
      </w:r>
      <w:r w:rsidRPr="00E25F95">
        <w:t xml:space="preserve"> duy</w:t>
      </w:r>
      <w:r w:rsidRPr="00E25F95">
        <w:t>ệ</w:t>
      </w:r>
      <w:r w:rsidRPr="00E25F95">
        <w:t>t (Pending) -&gt; Đã duy</w:t>
      </w:r>
      <w:r w:rsidRPr="00E25F95">
        <w:t>ệ</w:t>
      </w:r>
      <w:r w:rsidRPr="00E25F95">
        <w:t>t (Approved) -&gt; Xu</w:t>
      </w:r>
      <w:r w:rsidRPr="00E25F95">
        <w:t>ấ</w:t>
      </w:r>
      <w:r w:rsidRPr="00E25F95">
        <w:t>t b</w:t>
      </w:r>
      <w:r w:rsidRPr="00E25F95">
        <w:t>ả</w:t>
      </w:r>
      <w:r w:rsidRPr="00E25F95">
        <w:t>n (Published) / Đã lên l</w:t>
      </w:r>
      <w:r w:rsidRPr="00E25F95">
        <w:t>ị</w:t>
      </w:r>
      <w:r w:rsidRPr="00E25F95">
        <w:t>ch (Scheduled), đ</w:t>
      </w:r>
      <w:r w:rsidRPr="00E25F95">
        <w:t>ả</w:t>
      </w:r>
      <w:r w:rsidRPr="00E25F95">
        <w:t>m b</w:t>
      </w:r>
      <w:r w:rsidRPr="00E25F95">
        <w:t>ả</w:t>
      </w:r>
      <w:r w:rsidRPr="00E25F95">
        <w:t>o tính chính xác và đ</w:t>
      </w:r>
      <w:r w:rsidRPr="00E25F95">
        <w:t>ị</w:t>
      </w:r>
      <w:r w:rsidRPr="00E25F95">
        <w:t>nh hư</w:t>
      </w:r>
      <w:r w:rsidRPr="00E25F95">
        <w:t>ớ</w:t>
      </w:r>
      <w:r w:rsidRPr="00E25F95">
        <w:t>ng chính tr</w:t>
      </w:r>
      <w:r w:rsidRPr="00E25F95">
        <w:t>ị</w:t>
      </w:r>
      <w:r w:rsidRPr="00E25F95">
        <w:t xml:space="preserve"> c</w:t>
      </w:r>
      <w:r w:rsidRPr="00E25F95">
        <w:t>ủ</w:t>
      </w:r>
      <w:r w:rsidRPr="00E25F95">
        <w:t>a n</w:t>
      </w:r>
      <w:r w:rsidRPr="00E25F95">
        <w:t>ộ</w:t>
      </w:r>
      <w:r w:rsidRPr="00E25F95">
        <w:t>i dung.</w:t>
      </w:r>
    </w:p>
    <w:p w14:paraId="1C760FF6" w14:textId="67535F07" w:rsidR="00946797" w:rsidRPr="00E25F95" w:rsidRDefault="000807CD" w:rsidP="00E25F95">
      <w:pPr>
        <w:pStyle w:val="nd-"/>
      </w:pPr>
      <w:r w:rsidRPr="00E25F95">
        <w:t>Tr</w:t>
      </w:r>
      <w:r w:rsidRPr="00E25F95">
        <w:t>ợ</w:t>
      </w:r>
      <w:r w:rsidRPr="00E25F95">
        <w:t xml:space="preserve"> lý Trí tu</w:t>
      </w:r>
      <w:r w:rsidRPr="00E25F95">
        <w:t>ệ</w:t>
      </w:r>
      <w:r w:rsidRPr="00E25F95">
        <w:t xml:space="preserve"> nhân t</w:t>
      </w:r>
      <w:r w:rsidRPr="00E25F95">
        <w:t>ạ</w:t>
      </w:r>
      <w:r w:rsidRPr="00E25F95">
        <w:t>o (AI Studio) h</w:t>
      </w:r>
      <w:r w:rsidRPr="00E25F95">
        <w:t>ỗ</w:t>
      </w:r>
      <w:r w:rsidRPr="00E25F95">
        <w:t xml:space="preserve"> tr</w:t>
      </w:r>
      <w:r w:rsidRPr="00E25F95">
        <w:t>ợ</w:t>
      </w:r>
      <w:r w:rsidRPr="00E25F95">
        <w:t xml:space="preserve"> sáng t</w:t>
      </w:r>
      <w:r w:rsidRPr="00E25F95">
        <w:t>ạ</w:t>
      </w:r>
      <w:r w:rsidRPr="00E25F95">
        <w:t>o n</w:t>
      </w:r>
      <w:r w:rsidRPr="00E25F95">
        <w:t>ộ</w:t>
      </w:r>
      <w:r w:rsidRPr="00E25F95">
        <w:t>i dung đa năng: T</w:t>
      </w:r>
      <w:r w:rsidRPr="00E25F95">
        <w:t>ự</w:t>
      </w:r>
      <w:r w:rsidRPr="00E25F95">
        <w:t xml:space="preserve"> đ</w:t>
      </w:r>
      <w:r w:rsidRPr="00E25F95">
        <w:t>ộ</w:t>
      </w:r>
      <w:r w:rsidRPr="00E25F95">
        <w:t>ng t</w:t>
      </w:r>
      <w:r w:rsidRPr="00E25F95">
        <w:t>ạ</w:t>
      </w:r>
      <w:r w:rsidRPr="00E25F95">
        <w:t>o b</w:t>
      </w:r>
      <w:r w:rsidRPr="00E25F95">
        <w:t>ả</w:t>
      </w:r>
      <w:r w:rsidRPr="00E25F95">
        <w:t>n th</w:t>
      </w:r>
      <w:r w:rsidRPr="00E25F95">
        <w:t>ả</w:t>
      </w:r>
      <w:r w:rsidRPr="00E25F95">
        <w:t>o bài vi</w:t>
      </w:r>
      <w:r w:rsidRPr="00E25F95">
        <w:t>ế</w:t>
      </w:r>
      <w:r w:rsidRPr="00E25F95">
        <w:t>t t</w:t>
      </w:r>
      <w:r w:rsidRPr="00E25F95">
        <w:t>ừ</w:t>
      </w:r>
      <w:r w:rsidRPr="00E25F95">
        <w:t xml:space="preserve"> t</w:t>
      </w:r>
      <w:r w:rsidRPr="00E25F95">
        <w:t>ừ</w:t>
      </w:r>
      <w:r w:rsidRPr="00E25F95">
        <w:t xml:space="preserve"> khóa, g</w:t>
      </w:r>
      <w:r w:rsidRPr="00E25F95">
        <w:t>ợ</w:t>
      </w:r>
      <w:r w:rsidRPr="00E25F95">
        <w:t>i ý tiêu đ</w:t>
      </w:r>
      <w:r w:rsidRPr="00E25F95">
        <w:t>ề</w:t>
      </w:r>
      <w:r w:rsidRPr="00E25F95">
        <w:t xml:space="preserve"> thu hút, tóm t</w:t>
      </w:r>
      <w:r w:rsidRPr="00E25F95">
        <w:t>ắ</w:t>
      </w:r>
      <w:r w:rsidRPr="00E25F95">
        <w:t>t tin t</w:t>
      </w:r>
      <w:r w:rsidRPr="00E25F95">
        <w:t>ứ</w:t>
      </w:r>
      <w:r w:rsidRPr="00E25F95">
        <w:t>c t</w:t>
      </w:r>
      <w:r w:rsidRPr="00E25F95">
        <w:t>ự</w:t>
      </w:r>
      <w:r w:rsidRPr="00E25F95">
        <w:t xml:space="preserve"> đ</w:t>
      </w:r>
      <w:r w:rsidRPr="00E25F95">
        <w:t>ộ</w:t>
      </w:r>
      <w:r w:rsidRPr="00E25F95">
        <w:t>ng và h</w:t>
      </w:r>
      <w:r w:rsidRPr="00E25F95">
        <w:t>ỗ</w:t>
      </w:r>
      <w:r w:rsidRPr="00E25F95">
        <w:t xml:space="preserve"> tr</w:t>
      </w:r>
      <w:r w:rsidRPr="00E25F95">
        <w:t>ợ</w:t>
      </w:r>
      <w:r w:rsidRPr="00E25F95">
        <w:t xml:space="preserve"> g</w:t>
      </w:r>
      <w:r w:rsidRPr="00E25F95">
        <w:t>ợ</w:t>
      </w:r>
      <w:r w:rsidRPr="00E25F95">
        <w:t>i ý ý tư</w:t>
      </w:r>
      <w:r w:rsidRPr="00E25F95">
        <w:t>ở</w:t>
      </w:r>
      <w:r w:rsidRPr="00E25F95">
        <w:t xml:space="preserve">ng, prompt hình </w:t>
      </w:r>
      <w:r w:rsidRPr="00E25F95">
        <w:t>ả</w:t>
      </w:r>
      <w:r w:rsidRPr="00E25F95">
        <w:t>nh banner và k</w:t>
      </w:r>
      <w:r w:rsidRPr="00E25F95">
        <w:t>ị</w:t>
      </w:r>
      <w:r w:rsidRPr="00E25F95">
        <w:t>ch b</w:t>
      </w:r>
      <w:r w:rsidRPr="00E25F95">
        <w:t>ả</w:t>
      </w:r>
      <w:r w:rsidRPr="00E25F95">
        <w:t>n video ng</w:t>
      </w:r>
      <w:r w:rsidRPr="00E25F95">
        <w:t>ắ</w:t>
      </w:r>
      <w:r w:rsidRPr="00E25F95">
        <w:t>n.</w:t>
      </w:r>
    </w:p>
    <w:p w14:paraId="784F1A3F" w14:textId="04717141" w:rsidR="00946797" w:rsidRPr="00E25F95" w:rsidRDefault="000807CD" w:rsidP="00E25F95">
      <w:pPr>
        <w:pStyle w:val="nd-"/>
      </w:pPr>
      <w:r w:rsidRPr="00E25F95">
        <w:t>Qu</w:t>
      </w:r>
      <w:r w:rsidRPr="00E25F95">
        <w:t>ả</w:t>
      </w:r>
      <w:r w:rsidRPr="00E25F95">
        <w:t>n lý l</w:t>
      </w:r>
      <w:r w:rsidRPr="00E25F95">
        <w:t>ị</w:t>
      </w:r>
      <w:r w:rsidRPr="00E25F95">
        <w:t>ch đăng bài (Scheduler &amp; Cronjob): Thi</w:t>
      </w:r>
      <w:r w:rsidRPr="00E25F95">
        <w:t>ế</w:t>
      </w:r>
      <w:r w:rsidRPr="00E25F95">
        <w:t>t l</w:t>
      </w:r>
      <w:r w:rsidRPr="00E25F95">
        <w:t>ậ</w:t>
      </w:r>
      <w:r w:rsidRPr="00E25F95">
        <w:t>p l</w:t>
      </w:r>
      <w:r w:rsidRPr="00E25F95">
        <w:t>ị</w:t>
      </w:r>
      <w:r w:rsidRPr="00E25F95">
        <w:t>ch h</w:t>
      </w:r>
      <w:r w:rsidRPr="00E25F95">
        <w:t>ẹ</w:t>
      </w:r>
      <w:r w:rsidRPr="00E25F95">
        <w:t>n ngày/gi</w:t>
      </w:r>
      <w:r w:rsidRPr="00E25F95">
        <w:t>ờ</w:t>
      </w:r>
      <w:r w:rsidRPr="00E25F95">
        <w:t xml:space="preserve"> xu</w:t>
      </w:r>
      <w:r w:rsidRPr="00E25F95">
        <w:t>ấ</w:t>
      </w:r>
      <w:r w:rsidRPr="00E25F95">
        <w:t>t b</w:t>
      </w:r>
      <w:r w:rsidRPr="00E25F95">
        <w:t>ả</w:t>
      </w:r>
      <w:r w:rsidRPr="00E25F95">
        <w:t>n bài vi</w:t>
      </w:r>
      <w:r w:rsidRPr="00E25F95">
        <w:t>ế</w:t>
      </w:r>
      <w:r w:rsidRPr="00E25F95">
        <w:t>t t</w:t>
      </w:r>
      <w:r w:rsidRPr="00E25F95">
        <w:t>ự</w:t>
      </w:r>
      <w:r w:rsidRPr="00E25F95">
        <w:t xml:space="preserve"> đ</w:t>
      </w:r>
      <w:r w:rsidRPr="00E25F95">
        <w:t>ộ</w:t>
      </w:r>
      <w:r w:rsidRPr="00E25F95">
        <w:t>ng theo khung gi</w:t>
      </w:r>
      <w:r w:rsidRPr="00E25F95">
        <w:t>ờ</w:t>
      </w:r>
      <w:r w:rsidRPr="00E25F95">
        <w:t xml:space="preserve"> t</w:t>
      </w:r>
      <w:r w:rsidRPr="00E25F95">
        <w:t>ố</w:t>
      </w:r>
      <w:r w:rsidRPr="00E25F95">
        <w:t>i ưu lư</w:t>
      </w:r>
      <w:r w:rsidRPr="00E25F95">
        <w:t>ợ</w:t>
      </w:r>
      <w:r w:rsidRPr="00E25F95">
        <w:t>ng ti</w:t>
      </w:r>
      <w:r w:rsidRPr="00E25F95">
        <w:t>ế</w:t>
      </w:r>
      <w:r w:rsidRPr="00E25F95">
        <w:t>p c</w:t>
      </w:r>
      <w:r w:rsidRPr="00E25F95">
        <w:t>ậ</w:t>
      </w:r>
      <w:r w:rsidRPr="00E25F95">
        <w:t>n.</w:t>
      </w:r>
    </w:p>
    <w:p w14:paraId="0DAED77B" w14:textId="0ED4316A" w:rsidR="00946797" w:rsidRPr="00971E10" w:rsidRDefault="000807CD" w:rsidP="00E25F95">
      <w:pPr>
        <w:pStyle w:val="nd-"/>
      </w:pPr>
      <w:r w:rsidRPr="00971E10">
        <w:lastRenderedPageBreak/>
        <w:t>T</w:t>
      </w:r>
      <w:r w:rsidRPr="00971E10">
        <w:t>ự</w:t>
      </w:r>
      <w:r w:rsidRPr="00971E10">
        <w:t xml:space="preserve"> đ</w:t>
      </w:r>
      <w:r w:rsidRPr="00971E10">
        <w:t>ộ</w:t>
      </w:r>
      <w:r w:rsidRPr="00971E10">
        <w:t>ng đ</w:t>
      </w:r>
      <w:r w:rsidRPr="00971E10">
        <w:t>ồ</w:t>
      </w:r>
      <w:r w:rsidRPr="00971E10">
        <w:t>ng b</w:t>
      </w:r>
      <w:r w:rsidRPr="00971E10">
        <w:t>ộ</w:t>
      </w:r>
      <w:r w:rsidRPr="00971E10">
        <w:t xml:space="preserve"> xu</w:t>
      </w:r>
      <w:r w:rsidRPr="00971E10">
        <w:t>ấ</w:t>
      </w:r>
      <w:r w:rsidRPr="00971E10">
        <w:t>t b</w:t>
      </w:r>
      <w:r w:rsidRPr="00971E10">
        <w:t>ả</w:t>
      </w:r>
      <w:r w:rsidRPr="00971E10">
        <w:t>n lên Fanpage Facebook: Tích h</w:t>
      </w:r>
      <w:r w:rsidRPr="00971E10">
        <w:t>ợ</w:t>
      </w:r>
      <w:r w:rsidRPr="00971E10">
        <w:t>p Facebook Graph API đ</w:t>
      </w:r>
      <w:r w:rsidRPr="00971E10">
        <w:t>ể</w:t>
      </w:r>
      <w:r w:rsidRPr="00971E10">
        <w:t xml:space="preserve"> khi bài vi</w:t>
      </w:r>
      <w:r w:rsidRPr="00971E10">
        <w:t>ế</w:t>
      </w:r>
      <w:r w:rsidRPr="00971E10">
        <w:t>t đư</w:t>
      </w:r>
      <w:r w:rsidRPr="00971E10">
        <w:t>ợ</w:t>
      </w:r>
      <w:r w:rsidRPr="00971E10">
        <w:t>c duy</w:t>
      </w:r>
      <w:r w:rsidRPr="00971E10">
        <w:t>ệ</w:t>
      </w:r>
      <w:r w:rsidRPr="00971E10">
        <w:t>t xu</w:t>
      </w:r>
      <w:r w:rsidRPr="00971E10">
        <w:t>ấ</w:t>
      </w:r>
      <w:r w:rsidRPr="00971E10">
        <w:t>t b</w:t>
      </w:r>
      <w:r w:rsidRPr="00971E10">
        <w:t>ả</w:t>
      </w:r>
      <w:r w:rsidRPr="00971E10">
        <w:t>n trên Website, h</w:t>
      </w:r>
      <w:r w:rsidRPr="00971E10">
        <w:t>ệ</w:t>
      </w:r>
      <w:r w:rsidRPr="00971E10">
        <w:t xml:space="preserve"> th</w:t>
      </w:r>
      <w:r w:rsidRPr="00971E10">
        <w:t>ố</w:t>
      </w:r>
      <w:r w:rsidRPr="00971E10">
        <w:t>ng s</w:t>
      </w:r>
      <w:r w:rsidRPr="00971E10">
        <w:t>ẽ</w:t>
      </w:r>
      <w:r w:rsidRPr="00971E10">
        <w:t xml:space="preserve"> t</w:t>
      </w:r>
      <w:r w:rsidRPr="00971E10">
        <w:t>ự</w:t>
      </w:r>
      <w:r w:rsidRPr="00971E10">
        <w:t xml:space="preserve"> đ</w:t>
      </w:r>
      <w:r w:rsidRPr="00971E10">
        <w:t>ộ</w:t>
      </w:r>
      <w:r w:rsidRPr="00971E10">
        <w:t>ng đăng bài vi</w:t>
      </w:r>
      <w:r w:rsidRPr="00971E10">
        <w:t>ế</w:t>
      </w:r>
      <w:r w:rsidRPr="00971E10">
        <w:t xml:space="preserve">t kèm hình </w:t>
      </w:r>
      <w:r w:rsidRPr="00971E10">
        <w:t>ả</w:t>
      </w:r>
      <w:r w:rsidRPr="00971E10">
        <w:t>nh và link sang Fanpage Công đoàn trư</w:t>
      </w:r>
      <w:r w:rsidRPr="00971E10">
        <w:t>ờ</w:t>
      </w:r>
      <w:r w:rsidRPr="00971E10">
        <w:t>ng.</w:t>
      </w:r>
    </w:p>
    <w:p w14:paraId="078D2F14" w14:textId="51ECE0D9" w:rsidR="00946797" w:rsidRPr="00971E10" w:rsidRDefault="000807CD" w:rsidP="00E25F95">
      <w:pPr>
        <w:pStyle w:val="nd-"/>
      </w:pPr>
      <w:r w:rsidRPr="00971E10">
        <w:t>Đo lư</w:t>
      </w:r>
      <w:r w:rsidRPr="00971E10">
        <w:t>ờ</w:t>
      </w:r>
      <w:r w:rsidRPr="00971E10">
        <w:t>ng và th</w:t>
      </w:r>
      <w:r w:rsidRPr="00971E10">
        <w:t>ố</w:t>
      </w:r>
      <w:r w:rsidRPr="00971E10">
        <w:t>ng kê hi</w:t>
      </w:r>
      <w:r w:rsidRPr="00971E10">
        <w:t>ệ</w:t>
      </w:r>
      <w:r w:rsidRPr="00971E10">
        <w:t>u qu</w:t>
      </w:r>
      <w:r w:rsidRPr="00971E10">
        <w:t>ả</w:t>
      </w:r>
      <w:r w:rsidRPr="00971E10">
        <w:t xml:space="preserve"> truy</w:t>
      </w:r>
      <w:r w:rsidRPr="00971E10">
        <w:t>ề</w:t>
      </w:r>
      <w:r w:rsidRPr="00971E10">
        <w:t>n thông (Dashboard Analytics): Cung c</w:t>
      </w:r>
      <w:r w:rsidRPr="00971E10">
        <w:t>ấ</w:t>
      </w:r>
      <w:r w:rsidRPr="00971E10">
        <w:t>p bi</w:t>
      </w:r>
      <w:r w:rsidRPr="00971E10">
        <w:t>ể</w:t>
      </w:r>
      <w:r w:rsidRPr="00971E10">
        <w:t>u đ</w:t>
      </w:r>
      <w:r w:rsidRPr="00971E10">
        <w:t>ồ</w:t>
      </w:r>
      <w:r w:rsidRPr="00971E10">
        <w:t xml:space="preserve"> tr</w:t>
      </w:r>
      <w:r w:rsidRPr="00971E10">
        <w:t>ự</w:t>
      </w:r>
      <w:r w:rsidRPr="00971E10">
        <w:t>c quan th</w:t>
      </w:r>
      <w:r w:rsidRPr="00971E10">
        <w:t>ố</w:t>
      </w:r>
      <w:r w:rsidRPr="00971E10">
        <w:t>ng kê lư</w:t>
      </w:r>
      <w:r w:rsidRPr="00971E10">
        <w:t>ợ</w:t>
      </w:r>
      <w:r w:rsidRPr="00971E10">
        <w:t>t xem, lư</w:t>
      </w:r>
      <w:r w:rsidRPr="00971E10">
        <w:t>ợ</w:t>
      </w:r>
      <w:r w:rsidRPr="00971E10">
        <w:t>t thích, bình lu</w:t>
      </w:r>
      <w:r w:rsidRPr="00971E10">
        <w:t>ậ</w:t>
      </w:r>
      <w:r w:rsidRPr="00971E10">
        <w:t>n, chia s</w:t>
      </w:r>
      <w:r w:rsidRPr="00971E10">
        <w:t>ẻ</w:t>
      </w:r>
      <w:r w:rsidRPr="00971E10">
        <w:t xml:space="preserve"> đa kênh và x</w:t>
      </w:r>
      <w:r w:rsidRPr="00971E10">
        <w:t>ế</w:t>
      </w:r>
      <w:r w:rsidRPr="00971E10">
        <w:t>p h</w:t>
      </w:r>
      <w:r w:rsidRPr="00971E10">
        <w:t>ạ</w:t>
      </w:r>
      <w:r w:rsidRPr="00971E10">
        <w:t>ng Top bài vi</w:t>
      </w:r>
      <w:r w:rsidRPr="00971E10">
        <w:t>ế</w:t>
      </w:r>
      <w:r w:rsidRPr="00971E10">
        <w:t>t n</w:t>
      </w:r>
      <w:r w:rsidRPr="00971E10">
        <w:t>ổ</w:t>
      </w:r>
      <w:r w:rsidRPr="00971E10">
        <w:t>i b</w:t>
      </w:r>
      <w:r w:rsidRPr="00971E10">
        <w:t>ậ</w:t>
      </w:r>
      <w:r w:rsidRPr="00971E10">
        <w:t>t ph</w:t>
      </w:r>
      <w:r w:rsidRPr="00971E10">
        <w:t>ụ</w:t>
      </w:r>
      <w:r w:rsidRPr="00971E10">
        <w:t>c v</w:t>
      </w:r>
      <w:r w:rsidRPr="00971E10">
        <w:t>ụ</w:t>
      </w:r>
      <w:r w:rsidRPr="00971E10">
        <w:t xml:space="preserve"> công tác báo cáo đ</w:t>
      </w:r>
      <w:r w:rsidRPr="00971E10">
        <w:t>ị</w:t>
      </w:r>
      <w:r w:rsidRPr="00971E10">
        <w:t>nh k</w:t>
      </w:r>
      <w:r w:rsidRPr="00971E10">
        <w:t>ỳ</w:t>
      </w:r>
      <w:r w:rsidRPr="00971E10">
        <w:t>.</w:t>
      </w:r>
    </w:p>
    <w:p w14:paraId="4E53B7E1" w14:textId="77777777" w:rsidR="00946797" w:rsidRPr="00971E10" w:rsidRDefault="000807CD" w:rsidP="002F52F2">
      <w:pPr>
        <w:pStyle w:val="m2"/>
      </w:pPr>
      <w:bookmarkStart w:id="35" w:name="_Toc240272978"/>
      <w:bookmarkStart w:id="36" w:name="_Toc240897703"/>
      <w:r w:rsidRPr="00971E10">
        <w:t>Phân tích ch</w:t>
      </w:r>
      <w:r w:rsidRPr="00971E10">
        <w:t>ứ</w:t>
      </w:r>
      <w:r w:rsidRPr="00971E10">
        <w:t>c năng</w:t>
      </w:r>
      <w:bookmarkEnd w:id="35"/>
      <w:bookmarkEnd w:id="36"/>
    </w:p>
    <w:p w14:paraId="7CC2139E" w14:textId="77777777" w:rsidR="00946797" w:rsidRPr="00971E10" w:rsidRDefault="000807CD" w:rsidP="002F52F2">
      <w:pPr>
        <w:pStyle w:val="m3"/>
      </w:pPr>
      <w:bookmarkStart w:id="37" w:name="_Toc240272979"/>
      <w:bookmarkStart w:id="38" w:name="_Toc240897704"/>
      <w:r w:rsidRPr="00971E10">
        <w:t>Ch</w:t>
      </w:r>
      <w:r w:rsidRPr="00971E10">
        <w:t>ứ</w:t>
      </w:r>
      <w:r w:rsidRPr="00971E10">
        <w:t>c năng ngư</w:t>
      </w:r>
      <w:r w:rsidRPr="00971E10">
        <w:t>ờ</w:t>
      </w:r>
      <w:r w:rsidRPr="00971E10">
        <w:t>i dùng</w:t>
      </w:r>
      <w:bookmarkEnd w:id="37"/>
      <w:bookmarkEnd w:id="38"/>
    </w:p>
    <w:p w14:paraId="3C778F48" w14:textId="4450B9BB" w:rsidR="00946797" w:rsidRPr="00971E10" w:rsidRDefault="000807CD" w:rsidP="00E2136D">
      <w:pPr>
        <w:pStyle w:val="bang1"/>
      </w:pPr>
      <w:bookmarkStart w:id="39" w:name="_Toc240291976"/>
      <w:bookmarkStart w:id="40" w:name="_Toc240898832"/>
      <w:bookmarkStart w:id="41" w:name="_Toc241488217"/>
      <w:r w:rsidRPr="00971E10">
        <w:t>Danh sách ch</w:t>
      </w:r>
      <w:r w:rsidRPr="00971E10">
        <w:t>ứ</w:t>
      </w:r>
      <w:r w:rsidRPr="00971E10">
        <w:t>c năng phía ngư</w:t>
      </w:r>
      <w:r w:rsidRPr="00971E10">
        <w:t>ờ</w:t>
      </w:r>
      <w:r w:rsidRPr="00971E10">
        <w:t>i dùng</w:t>
      </w:r>
      <w:bookmarkEnd w:id="39"/>
      <w:bookmarkEnd w:id="40"/>
      <w:bookmarkEnd w:id="41"/>
    </w:p>
    <w:tbl>
      <w:tblPr>
        <w:tblW w:w="0" w:type="auto"/>
        <w:jc w:val="center"/>
        <w:tblLook w:val="04A0" w:firstRow="1" w:lastRow="0" w:firstColumn="1" w:lastColumn="0" w:noHBand="0" w:noVBand="1"/>
      </w:tblPr>
      <w:tblGrid>
        <w:gridCol w:w="898"/>
        <w:gridCol w:w="2073"/>
        <w:gridCol w:w="6093"/>
      </w:tblGrid>
      <w:tr w:rsidR="00946797" w:rsidRPr="00971E10" w14:paraId="1462DB3B"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51C092CC" w14:textId="77777777" w:rsidR="00946797" w:rsidRPr="00971E10" w:rsidRDefault="000807CD">
            <w:pPr>
              <w:rPr>
                <w:rFonts w:cs="Times New Roman"/>
                <w:noProof/>
                <w:color w:val="auto"/>
              </w:rPr>
            </w:pPr>
            <w:r w:rsidRPr="00971E10">
              <w:rPr>
                <w:rFonts w:cs="Times New Roman"/>
                <w:b/>
                <w:noProof/>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63CC8D8D" w14:textId="77777777" w:rsidR="00946797" w:rsidRPr="00971E10" w:rsidRDefault="000807CD">
            <w:pPr>
              <w:rPr>
                <w:rFonts w:cs="Times New Roman"/>
                <w:noProof/>
                <w:color w:val="auto"/>
              </w:rPr>
            </w:pPr>
            <w:r w:rsidRPr="00971E10">
              <w:rPr>
                <w:rFonts w:cs="Times New Roman"/>
                <w:b/>
                <w:noProof/>
                <w:color w:val="auto"/>
              </w:rPr>
              <w:t>Ch</w:t>
            </w:r>
            <w:r w:rsidRPr="00971E10">
              <w:rPr>
                <w:rFonts w:cs="Times New Roman"/>
                <w:b/>
                <w:noProof/>
                <w:color w:val="auto"/>
              </w:rPr>
              <w:t>ứ</w:t>
            </w:r>
            <w:r w:rsidRPr="00971E10">
              <w:rPr>
                <w:rFonts w:cs="Times New Roman"/>
                <w:b/>
                <w:noProof/>
                <w:color w:val="auto"/>
              </w:rPr>
              <w:t>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395F3436" w14:textId="77777777" w:rsidR="00946797" w:rsidRPr="00971E10" w:rsidRDefault="000807CD">
            <w:pPr>
              <w:rPr>
                <w:rFonts w:cs="Times New Roman"/>
                <w:noProof/>
                <w:color w:val="auto"/>
              </w:rPr>
            </w:pPr>
            <w:r w:rsidRPr="00971E10">
              <w:rPr>
                <w:rFonts w:cs="Times New Roman"/>
                <w:b/>
                <w:noProof/>
                <w:color w:val="auto"/>
              </w:rPr>
              <w:t>Mô t</w:t>
            </w:r>
            <w:r w:rsidRPr="00971E10">
              <w:rPr>
                <w:rFonts w:cs="Times New Roman"/>
                <w:b/>
                <w:noProof/>
                <w:color w:val="auto"/>
              </w:rPr>
              <w:t>ả</w:t>
            </w:r>
          </w:p>
        </w:tc>
      </w:tr>
      <w:tr w:rsidR="00946797" w:rsidRPr="00971E10" w14:paraId="68676DA1"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F811138" w14:textId="77777777" w:rsidR="00946797" w:rsidRPr="00971E10" w:rsidRDefault="000807CD">
            <w:pPr>
              <w:rPr>
                <w:rFonts w:cs="Times New Roman"/>
                <w:noProof/>
                <w:color w:val="auto"/>
              </w:rPr>
            </w:pPr>
            <w:r w:rsidRPr="00971E10">
              <w:rPr>
                <w:rFonts w:cs="Times New Roman"/>
                <w:noProof/>
                <w:color w:val="auto"/>
              </w:rPr>
              <w:t>1</w:t>
            </w:r>
          </w:p>
        </w:tc>
        <w:tc>
          <w:tcPr>
            <w:tcW w:w="2109" w:type="dxa"/>
            <w:tcBorders>
              <w:top w:val="single" w:sz="4" w:space="0" w:color="auto"/>
              <w:left w:val="single" w:sz="4" w:space="0" w:color="auto"/>
              <w:bottom w:val="single" w:sz="4" w:space="0" w:color="auto"/>
              <w:right w:val="single" w:sz="4" w:space="0" w:color="auto"/>
            </w:tcBorders>
          </w:tcPr>
          <w:p w14:paraId="057E6052" w14:textId="77777777" w:rsidR="00946797" w:rsidRPr="00971E10" w:rsidRDefault="000807CD">
            <w:pPr>
              <w:rPr>
                <w:rFonts w:cs="Times New Roman"/>
                <w:noProof/>
                <w:color w:val="auto"/>
              </w:rPr>
            </w:pPr>
            <w:r w:rsidRPr="00971E10">
              <w:rPr>
                <w:rFonts w:cs="Times New Roman"/>
                <w:b/>
                <w:noProof/>
                <w:color w:val="auto"/>
              </w:rPr>
              <w:t>Xem Trang ch</w:t>
            </w:r>
            <w:r w:rsidRPr="00971E10">
              <w:rPr>
                <w:rFonts w:cs="Times New Roman"/>
                <w:b/>
                <w:noProof/>
                <w:color w:val="auto"/>
              </w:rPr>
              <w:t>ủ</w:t>
            </w:r>
            <w:r w:rsidRPr="00971E10">
              <w:rPr>
                <w:rFonts w:cs="Times New Roman"/>
                <w:b/>
                <w:noProof/>
                <w:color w:val="auto"/>
              </w:rPr>
              <w:t xml:space="preserve"> &amp; Banner s</w:t>
            </w:r>
            <w:r w:rsidRPr="00971E10">
              <w:rPr>
                <w:rFonts w:cs="Times New Roman"/>
                <w:b/>
                <w:noProof/>
                <w:color w:val="auto"/>
              </w:rPr>
              <w:t>ự</w:t>
            </w:r>
            <w:r w:rsidRPr="00971E10">
              <w:rPr>
                <w:rFonts w:cs="Times New Roman"/>
                <w:b/>
                <w:noProof/>
                <w:color w:val="auto"/>
              </w:rPr>
              <w:t xml:space="preserve"> ki</w:t>
            </w:r>
            <w:r w:rsidRPr="00971E10">
              <w:rPr>
                <w:rFonts w:cs="Times New Roman"/>
                <w:b/>
                <w:noProof/>
                <w:color w:val="auto"/>
              </w:rPr>
              <w:t>ệ</w:t>
            </w:r>
            <w:r w:rsidRPr="00971E10">
              <w:rPr>
                <w:rFonts w:cs="Times New Roman"/>
                <w:b/>
                <w:noProof/>
                <w:color w:val="auto"/>
              </w:rPr>
              <w:t>n</w:t>
            </w:r>
          </w:p>
        </w:tc>
        <w:tc>
          <w:tcPr>
            <w:tcW w:w="6386" w:type="dxa"/>
            <w:tcBorders>
              <w:top w:val="single" w:sz="4" w:space="0" w:color="auto"/>
              <w:left w:val="single" w:sz="4" w:space="0" w:color="auto"/>
              <w:bottom w:val="single" w:sz="4" w:space="0" w:color="auto"/>
              <w:right w:val="single" w:sz="4" w:space="0" w:color="auto"/>
            </w:tcBorders>
          </w:tcPr>
          <w:p w14:paraId="5C41EE7F" w14:textId="77777777" w:rsidR="00946797" w:rsidRPr="00971E10" w:rsidRDefault="000807CD">
            <w:pPr>
              <w:rPr>
                <w:rFonts w:cs="Times New Roman"/>
                <w:noProof/>
                <w:color w:val="auto"/>
              </w:rPr>
            </w:pPr>
            <w:r w:rsidRPr="00971E10">
              <w:rPr>
                <w:rFonts w:cs="Times New Roman"/>
                <w:noProof/>
                <w:color w:val="auto"/>
              </w:rPr>
              <w:t>Đoàn viên và đ</w:t>
            </w:r>
            <w:r w:rsidRPr="00971E10">
              <w:rPr>
                <w:rFonts w:cs="Times New Roman"/>
                <w:noProof/>
                <w:color w:val="auto"/>
              </w:rPr>
              <w:t>ộ</w:t>
            </w:r>
            <w:r w:rsidRPr="00971E10">
              <w:rPr>
                <w:rFonts w:cs="Times New Roman"/>
                <w:noProof/>
                <w:color w:val="auto"/>
              </w:rPr>
              <w:t>c gi</w:t>
            </w:r>
            <w:r w:rsidRPr="00971E10">
              <w:rPr>
                <w:rFonts w:cs="Times New Roman"/>
                <w:noProof/>
                <w:color w:val="auto"/>
              </w:rPr>
              <w:t>ả</w:t>
            </w:r>
            <w:r w:rsidRPr="00971E10">
              <w:rPr>
                <w:rFonts w:cs="Times New Roman"/>
                <w:noProof/>
                <w:color w:val="auto"/>
              </w:rPr>
              <w:t xml:space="preserve"> truy c</w:t>
            </w:r>
            <w:r w:rsidRPr="00971E10">
              <w:rPr>
                <w:rFonts w:cs="Times New Roman"/>
                <w:noProof/>
                <w:color w:val="auto"/>
              </w:rPr>
              <w:t>ậ</w:t>
            </w:r>
            <w:r w:rsidRPr="00971E10">
              <w:rPr>
                <w:rFonts w:cs="Times New Roman"/>
                <w:noProof/>
                <w:color w:val="auto"/>
              </w:rPr>
              <w:t>p trang ch</w:t>
            </w:r>
            <w:r w:rsidRPr="00971E10">
              <w:rPr>
                <w:rFonts w:cs="Times New Roman"/>
                <w:noProof/>
                <w:color w:val="auto"/>
              </w:rPr>
              <w:t>ủ</w:t>
            </w:r>
            <w:r w:rsidRPr="00971E10">
              <w:rPr>
                <w:rFonts w:cs="Times New Roman"/>
                <w:noProof/>
                <w:color w:val="auto"/>
              </w:rPr>
              <w:t>, xem banner trình chi</w:t>
            </w:r>
            <w:r w:rsidRPr="00971E10">
              <w:rPr>
                <w:rFonts w:cs="Times New Roman"/>
                <w:noProof/>
                <w:color w:val="auto"/>
              </w:rPr>
              <w:t>ế</w:t>
            </w:r>
            <w:r w:rsidRPr="00971E10">
              <w:rPr>
                <w:rFonts w:cs="Times New Roman"/>
                <w:noProof/>
                <w:color w:val="auto"/>
              </w:rPr>
              <w:t>u các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 n</w:t>
            </w:r>
            <w:r w:rsidRPr="00971E10">
              <w:rPr>
                <w:rFonts w:cs="Times New Roman"/>
                <w:noProof/>
                <w:color w:val="auto"/>
              </w:rPr>
              <w:t>ổ</w:t>
            </w:r>
            <w:r w:rsidRPr="00971E10">
              <w:rPr>
                <w:rFonts w:cs="Times New Roman"/>
                <w:noProof/>
                <w:color w:val="auto"/>
              </w:rPr>
              <w:t>i b</w:t>
            </w:r>
            <w:r w:rsidRPr="00971E10">
              <w:rPr>
                <w:rFonts w:cs="Times New Roman"/>
                <w:noProof/>
                <w:color w:val="auto"/>
              </w:rPr>
              <w:t>ậ</w:t>
            </w:r>
            <w:r w:rsidRPr="00971E10">
              <w:rPr>
                <w:rFonts w:cs="Times New Roman"/>
                <w:noProof/>
                <w:color w:val="auto"/>
              </w:rPr>
              <w:t>t, tin t</w:t>
            </w:r>
            <w:r w:rsidRPr="00971E10">
              <w:rPr>
                <w:rFonts w:cs="Times New Roman"/>
                <w:noProof/>
                <w:color w:val="auto"/>
              </w:rPr>
              <w:t>ứ</w:t>
            </w:r>
            <w:r w:rsidRPr="00971E10">
              <w:rPr>
                <w:rFonts w:cs="Times New Roman"/>
                <w:noProof/>
                <w:color w:val="auto"/>
              </w:rPr>
              <w:t>c m</w:t>
            </w:r>
            <w:r w:rsidRPr="00971E10">
              <w:rPr>
                <w:rFonts w:cs="Times New Roman"/>
                <w:noProof/>
                <w:color w:val="auto"/>
              </w:rPr>
              <w:t>ớ</w:t>
            </w:r>
            <w:r w:rsidRPr="00971E10">
              <w:rPr>
                <w:rFonts w:cs="Times New Roman"/>
                <w:noProof/>
                <w:color w:val="auto"/>
              </w:rPr>
              <w:t>i nh</w:t>
            </w:r>
            <w:r w:rsidRPr="00971E10">
              <w:rPr>
                <w:rFonts w:cs="Times New Roman"/>
                <w:noProof/>
                <w:color w:val="auto"/>
              </w:rPr>
              <w:t>ấ</w:t>
            </w:r>
            <w:r w:rsidRPr="00971E10">
              <w:rPr>
                <w:rFonts w:cs="Times New Roman"/>
                <w:noProof/>
                <w:color w:val="auto"/>
              </w:rPr>
              <w:t>t và các ho</w:t>
            </w:r>
            <w:r w:rsidRPr="00971E10">
              <w:rPr>
                <w:rFonts w:cs="Times New Roman"/>
                <w:noProof/>
                <w:color w:val="auto"/>
              </w:rPr>
              <w:t>ạ</w:t>
            </w:r>
            <w:r w:rsidRPr="00971E10">
              <w:rPr>
                <w:rFonts w:cs="Times New Roman"/>
                <w:noProof/>
                <w:color w:val="auto"/>
              </w:rPr>
              <w:t>t đ</w:t>
            </w:r>
            <w:r w:rsidRPr="00971E10">
              <w:rPr>
                <w:rFonts w:cs="Times New Roman"/>
                <w:noProof/>
                <w:color w:val="auto"/>
              </w:rPr>
              <w:t>ộ</w:t>
            </w:r>
            <w:r w:rsidRPr="00971E10">
              <w:rPr>
                <w:rFonts w:cs="Times New Roman"/>
                <w:noProof/>
                <w:color w:val="auto"/>
              </w:rPr>
              <w:t>ng công đoàn tiêu bi</w:t>
            </w:r>
            <w:r w:rsidRPr="00971E10">
              <w:rPr>
                <w:rFonts w:cs="Times New Roman"/>
                <w:noProof/>
                <w:color w:val="auto"/>
              </w:rPr>
              <w:t>ể</w:t>
            </w:r>
            <w:r w:rsidRPr="00971E10">
              <w:rPr>
                <w:rFonts w:cs="Times New Roman"/>
                <w:noProof/>
                <w:color w:val="auto"/>
              </w:rPr>
              <w:t>u.</w:t>
            </w:r>
          </w:p>
        </w:tc>
      </w:tr>
      <w:tr w:rsidR="00946797" w:rsidRPr="00971E10" w14:paraId="58EBD970"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2E59E1D" w14:textId="77777777" w:rsidR="00946797" w:rsidRPr="00971E10" w:rsidRDefault="000807CD">
            <w:pPr>
              <w:rPr>
                <w:rFonts w:cs="Times New Roman"/>
                <w:noProof/>
                <w:color w:val="auto"/>
              </w:rPr>
            </w:pPr>
            <w:r w:rsidRPr="00971E10">
              <w:rPr>
                <w:rFonts w:cs="Times New Roman"/>
                <w:noProof/>
                <w:color w:val="auto"/>
              </w:rPr>
              <w:t>2</w:t>
            </w:r>
          </w:p>
        </w:tc>
        <w:tc>
          <w:tcPr>
            <w:tcW w:w="2109" w:type="dxa"/>
            <w:tcBorders>
              <w:top w:val="single" w:sz="4" w:space="0" w:color="auto"/>
              <w:left w:val="single" w:sz="4" w:space="0" w:color="auto"/>
              <w:bottom w:val="single" w:sz="4" w:space="0" w:color="auto"/>
              <w:right w:val="single" w:sz="4" w:space="0" w:color="auto"/>
            </w:tcBorders>
          </w:tcPr>
          <w:p w14:paraId="1DEFBC91" w14:textId="77777777" w:rsidR="00946797" w:rsidRPr="00971E10" w:rsidRDefault="000807CD">
            <w:pPr>
              <w:rPr>
                <w:rFonts w:cs="Times New Roman"/>
                <w:noProof/>
                <w:color w:val="auto"/>
              </w:rPr>
            </w:pPr>
            <w:r w:rsidRPr="00971E10">
              <w:rPr>
                <w:rFonts w:cs="Times New Roman"/>
                <w:b/>
                <w:noProof/>
                <w:color w:val="auto"/>
              </w:rPr>
              <w:t>L</w:t>
            </w:r>
            <w:r w:rsidRPr="00971E10">
              <w:rPr>
                <w:rFonts w:cs="Times New Roman"/>
                <w:b/>
                <w:noProof/>
                <w:color w:val="auto"/>
              </w:rPr>
              <w:t>ọ</w:t>
            </w:r>
            <w:r w:rsidRPr="00971E10">
              <w:rPr>
                <w:rFonts w:cs="Times New Roman"/>
                <w:b/>
                <w:noProof/>
                <w:color w:val="auto"/>
              </w:rPr>
              <w:t>c tin theo Chuyên m</w:t>
            </w:r>
            <w:r w:rsidRPr="00971E10">
              <w:rPr>
                <w:rFonts w:cs="Times New Roman"/>
                <w:b/>
                <w:noProof/>
                <w:color w:val="auto"/>
              </w:rPr>
              <w:t>ụ</w:t>
            </w:r>
            <w:r w:rsidRPr="00971E10">
              <w:rPr>
                <w:rFonts w:cs="Times New Roman"/>
                <w:b/>
                <w:noProof/>
                <w:color w:val="auto"/>
              </w:rPr>
              <w:t>c</w:t>
            </w:r>
          </w:p>
        </w:tc>
        <w:tc>
          <w:tcPr>
            <w:tcW w:w="6386" w:type="dxa"/>
            <w:tcBorders>
              <w:top w:val="single" w:sz="4" w:space="0" w:color="auto"/>
              <w:left w:val="single" w:sz="4" w:space="0" w:color="auto"/>
              <w:bottom w:val="single" w:sz="4" w:space="0" w:color="auto"/>
              <w:right w:val="single" w:sz="4" w:space="0" w:color="auto"/>
            </w:tcBorders>
          </w:tcPr>
          <w:p w14:paraId="1121CE16" w14:textId="77777777" w:rsidR="00946797" w:rsidRPr="00971E10" w:rsidRDefault="000807CD">
            <w:pPr>
              <w:rPr>
                <w:rFonts w:cs="Times New Roman"/>
                <w:noProof/>
                <w:color w:val="auto"/>
              </w:rPr>
            </w:pPr>
            <w:r w:rsidRPr="00971E10">
              <w:rPr>
                <w:rFonts w:cs="Times New Roman"/>
                <w:noProof/>
                <w:color w:val="auto"/>
              </w:rPr>
              <w:t>Ngư</w:t>
            </w:r>
            <w:r w:rsidRPr="00971E10">
              <w:rPr>
                <w:rFonts w:cs="Times New Roman"/>
                <w:noProof/>
                <w:color w:val="auto"/>
              </w:rPr>
              <w:t>ờ</w:t>
            </w:r>
            <w:r w:rsidRPr="00971E10">
              <w:rPr>
                <w:rFonts w:cs="Times New Roman"/>
                <w:noProof/>
                <w:color w:val="auto"/>
              </w:rPr>
              <w:t>i xem l</w:t>
            </w:r>
            <w:r w:rsidRPr="00971E10">
              <w:rPr>
                <w:rFonts w:cs="Times New Roman"/>
                <w:noProof/>
                <w:color w:val="auto"/>
              </w:rPr>
              <w:t>ọ</w:t>
            </w:r>
            <w:r w:rsidRPr="00971E10">
              <w:rPr>
                <w:rFonts w:cs="Times New Roman"/>
                <w:noProof/>
                <w:color w:val="auto"/>
              </w:rPr>
              <w:t>c bài vi</w:t>
            </w:r>
            <w:r w:rsidRPr="00971E10">
              <w:rPr>
                <w:rFonts w:cs="Times New Roman"/>
                <w:noProof/>
                <w:color w:val="auto"/>
              </w:rPr>
              <w:t>ế</w:t>
            </w:r>
            <w:r w:rsidRPr="00971E10">
              <w:rPr>
                <w:rFonts w:cs="Times New Roman"/>
                <w:noProof/>
                <w:color w:val="auto"/>
              </w:rPr>
              <w:t>t theo các chuyên m</w:t>
            </w:r>
            <w:r w:rsidRPr="00971E10">
              <w:rPr>
                <w:rFonts w:cs="Times New Roman"/>
                <w:noProof/>
                <w:color w:val="auto"/>
              </w:rPr>
              <w:t>ụ</w:t>
            </w:r>
            <w:r w:rsidRPr="00971E10">
              <w:rPr>
                <w:rFonts w:cs="Times New Roman"/>
                <w:noProof/>
                <w:color w:val="auto"/>
              </w:rPr>
              <w:t>c chuyên bi</w:t>
            </w:r>
            <w:r w:rsidRPr="00971E10">
              <w:rPr>
                <w:rFonts w:cs="Times New Roman"/>
                <w:noProof/>
                <w:color w:val="auto"/>
              </w:rPr>
              <w:t>ệ</w:t>
            </w:r>
            <w:r w:rsidRPr="00971E10">
              <w:rPr>
                <w:rFonts w:cs="Times New Roman"/>
                <w:noProof/>
                <w:color w:val="auto"/>
              </w:rPr>
              <w:t>t: Ho</w:t>
            </w:r>
            <w:r w:rsidRPr="00971E10">
              <w:rPr>
                <w:rFonts w:cs="Times New Roman"/>
                <w:noProof/>
                <w:color w:val="auto"/>
              </w:rPr>
              <w:t>ạ</w:t>
            </w:r>
            <w:r w:rsidRPr="00971E10">
              <w:rPr>
                <w:rFonts w:cs="Times New Roman"/>
                <w:noProof/>
                <w:color w:val="auto"/>
              </w:rPr>
              <w:t>t đ</w:t>
            </w:r>
            <w:r w:rsidRPr="00971E10">
              <w:rPr>
                <w:rFonts w:cs="Times New Roman"/>
                <w:noProof/>
                <w:color w:val="auto"/>
              </w:rPr>
              <w:t>ộ</w:t>
            </w:r>
            <w:r w:rsidRPr="00971E10">
              <w:rPr>
                <w:rFonts w:cs="Times New Roman"/>
                <w:noProof/>
                <w:color w:val="auto"/>
              </w:rPr>
              <w:t>ng phong trào, Tuyên truy</w:t>
            </w:r>
            <w:r w:rsidRPr="00971E10">
              <w:rPr>
                <w:rFonts w:cs="Times New Roman"/>
                <w:noProof/>
                <w:color w:val="auto"/>
              </w:rPr>
              <w:t>ề</w:t>
            </w:r>
            <w:r w:rsidRPr="00971E10">
              <w:rPr>
                <w:rFonts w:cs="Times New Roman"/>
                <w:noProof/>
                <w:color w:val="auto"/>
              </w:rPr>
              <w:t>n giáo d</w:t>
            </w:r>
            <w:r w:rsidRPr="00971E10">
              <w:rPr>
                <w:rFonts w:cs="Times New Roman"/>
                <w:noProof/>
                <w:color w:val="auto"/>
              </w:rPr>
              <w:t>ụ</w:t>
            </w:r>
            <w:r w:rsidRPr="00971E10">
              <w:rPr>
                <w:rFonts w:cs="Times New Roman"/>
                <w:noProof/>
                <w:color w:val="auto"/>
              </w:rPr>
              <w:t>c, Ch</w:t>
            </w:r>
            <w:r w:rsidRPr="00971E10">
              <w:rPr>
                <w:rFonts w:cs="Times New Roman"/>
                <w:noProof/>
                <w:color w:val="auto"/>
              </w:rPr>
              <w:t>ế</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 xml:space="preserve"> chính sách - Pháp lu</w:t>
            </w:r>
            <w:r w:rsidRPr="00971E10">
              <w:rPr>
                <w:rFonts w:cs="Times New Roman"/>
                <w:noProof/>
                <w:color w:val="auto"/>
              </w:rPr>
              <w:t>ậ</w:t>
            </w:r>
            <w:r w:rsidRPr="00971E10">
              <w:rPr>
                <w:rFonts w:cs="Times New Roman"/>
                <w:noProof/>
                <w:color w:val="auto"/>
              </w:rPr>
              <w:t>t, Ho</w:t>
            </w:r>
            <w:r w:rsidRPr="00971E10">
              <w:rPr>
                <w:rFonts w:cs="Times New Roman"/>
                <w:noProof/>
                <w:color w:val="auto"/>
              </w:rPr>
              <w:t>ạ</w:t>
            </w:r>
            <w:r w:rsidRPr="00971E10">
              <w:rPr>
                <w:rFonts w:cs="Times New Roman"/>
                <w:noProof/>
                <w:color w:val="auto"/>
              </w:rPr>
              <w:t>t đ</w:t>
            </w:r>
            <w:r w:rsidRPr="00971E10">
              <w:rPr>
                <w:rFonts w:cs="Times New Roman"/>
                <w:noProof/>
                <w:color w:val="auto"/>
              </w:rPr>
              <w:t>ộ</w:t>
            </w:r>
            <w:r w:rsidRPr="00971E10">
              <w:rPr>
                <w:rFonts w:cs="Times New Roman"/>
                <w:noProof/>
                <w:color w:val="auto"/>
              </w:rPr>
              <w:t>ng N</w:t>
            </w:r>
            <w:r w:rsidRPr="00971E10">
              <w:rPr>
                <w:rFonts w:cs="Times New Roman"/>
                <w:noProof/>
                <w:color w:val="auto"/>
              </w:rPr>
              <w:t>ữ</w:t>
            </w:r>
            <w:r w:rsidRPr="00971E10">
              <w:rPr>
                <w:rFonts w:cs="Times New Roman"/>
                <w:noProof/>
                <w:color w:val="auto"/>
              </w:rPr>
              <w:t xml:space="preserve"> công, Thi đua - Khen thư</w:t>
            </w:r>
            <w:r w:rsidRPr="00971E10">
              <w:rPr>
                <w:rFonts w:cs="Times New Roman"/>
                <w:noProof/>
                <w:color w:val="auto"/>
              </w:rPr>
              <w:t>ở</w:t>
            </w:r>
            <w:r w:rsidRPr="00971E10">
              <w:rPr>
                <w:rFonts w:cs="Times New Roman"/>
                <w:noProof/>
                <w:color w:val="auto"/>
              </w:rPr>
              <w:t>ng.</w:t>
            </w:r>
          </w:p>
        </w:tc>
      </w:tr>
      <w:tr w:rsidR="00946797" w:rsidRPr="00971E10" w14:paraId="261333F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B018769" w14:textId="77777777" w:rsidR="00946797" w:rsidRPr="00971E10" w:rsidRDefault="000807CD">
            <w:pPr>
              <w:rPr>
                <w:rFonts w:cs="Times New Roman"/>
                <w:noProof/>
                <w:color w:val="auto"/>
              </w:rPr>
            </w:pPr>
            <w:r w:rsidRPr="00971E10">
              <w:rPr>
                <w:rFonts w:cs="Times New Roman"/>
                <w:noProof/>
                <w:color w:val="auto"/>
              </w:rPr>
              <w:t>3</w:t>
            </w:r>
          </w:p>
        </w:tc>
        <w:tc>
          <w:tcPr>
            <w:tcW w:w="2109" w:type="dxa"/>
            <w:tcBorders>
              <w:top w:val="single" w:sz="4" w:space="0" w:color="auto"/>
              <w:left w:val="single" w:sz="4" w:space="0" w:color="auto"/>
              <w:bottom w:val="single" w:sz="4" w:space="0" w:color="auto"/>
              <w:right w:val="single" w:sz="4" w:space="0" w:color="auto"/>
            </w:tcBorders>
          </w:tcPr>
          <w:p w14:paraId="34B4AC4C" w14:textId="77777777" w:rsidR="00946797" w:rsidRPr="00971E10" w:rsidRDefault="000807CD">
            <w:pPr>
              <w:rPr>
                <w:rFonts w:cs="Times New Roman"/>
                <w:noProof/>
                <w:color w:val="auto"/>
              </w:rPr>
            </w:pPr>
            <w:r w:rsidRPr="00971E10">
              <w:rPr>
                <w:rFonts w:cs="Times New Roman"/>
                <w:b/>
                <w:noProof/>
                <w:color w:val="auto"/>
              </w:rPr>
              <w:t>Tìm ki</w:t>
            </w:r>
            <w:r w:rsidRPr="00971E10">
              <w:rPr>
                <w:rFonts w:cs="Times New Roman"/>
                <w:b/>
                <w:noProof/>
                <w:color w:val="auto"/>
              </w:rPr>
              <w:t>ế</w:t>
            </w:r>
            <w:r w:rsidRPr="00971E10">
              <w:rPr>
                <w:rFonts w:cs="Times New Roman"/>
                <w:b/>
                <w:noProof/>
                <w:color w:val="auto"/>
              </w:rPr>
              <w:t>m bài vi</w:t>
            </w:r>
            <w:r w:rsidRPr="00971E10">
              <w:rPr>
                <w:rFonts w:cs="Times New Roman"/>
                <w:b/>
                <w:noProof/>
                <w:color w:val="auto"/>
              </w:rPr>
              <w:t>ế</w:t>
            </w:r>
            <w:r w:rsidRPr="00971E10">
              <w:rPr>
                <w:rFonts w:cs="Times New Roman"/>
                <w:b/>
                <w:noProof/>
                <w:color w:val="auto"/>
              </w:rPr>
              <w:t>t nâng cao</w:t>
            </w:r>
          </w:p>
        </w:tc>
        <w:tc>
          <w:tcPr>
            <w:tcW w:w="6386" w:type="dxa"/>
            <w:tcBorders>
              <w:top w:val="single" w:sz="4" w:space="0" w:color="auto"/>
              <w:left w:val="single" w:sz="4" w:space="0" w:color="auto"/>
              <w:bottom w:val="single" w:sz="4" w:space="0" w:color="auto"/>
              <w:right w:val="single" w:sz="4" w:space="0" w:color="auto"/>
            </w:tcBorders>
          </w:tcPr>
          <w:p w14:paraId="1242C1D8" w14:textId="77777777" w:rsidR="00946797" w:rsidRPr="00971E10" w:rsidRDefault="000807CD">
            <w:pPr>
              <w:rPr>
                <w:rFonts w:cs="Times New Roman"/>
                <w:noProof/>
                <w:color w:val="auto"/>
              </w:rPr>
            </w:pPr>
            <w:r w:rsidRPr="00971E10">
              <w:rPr>
                <w:rFonts w:cs="Times New Roman"/>
                <w:noProof/>
                <w:color w:val="auto"/>
              </w:rPr>
              <w:t>Tìm ki</w:t>
            </w:r>
            <w:r w:rsidRPr="00971E10">
              <w:rPr>
                <w:rFonts w:cs="Times New Roman"/>
                <w:noProof/>
                <w:color w:val="auto"/>
              </w:rPr>
              <w:t>ế</w:t>
            </w:r>
            <w:r w:rsidRPr="00971E10">
              <w:rPr>
                <w:rFonts w:cs="Times New Roman"/>
                <w:noProof/>
                <w:color w:val="auto"/>
              </w:rPr>
              <w:t>m nhanh các bài vi</w:t>
            </w:r>
            <w:r w:rsidRPr="00971E10">
              <w:rPr>
                <w:rFonts w:cs="Times New Roman"/>
                <w:noProof/>
                <w:color w:val="auto"/>
              </w:rPr>
              <w:t>ế</w:t>
            </w:r>
            <w:r w:rsidRPr="00971E10">
              <w:rPr>
                <w:rFonts w:cs="Times New Roman"/>
                <w:noProof/>
                <w:color w:val="auto"/>
              </w:rPr>
              <w:t>t theo t</w:t>
            </w:r>
            <w:r w:rsidRPr="00971E10">
              <w:rPr>
                <w:rFonts w:cs="Times New Roman"/>
                <w:noProof/>
                <w:color w:val="auto"/>
              </w:rPr>
              <w:t>ừ</w:t>
            </w:r>
            <w:r w:rsidRPr="00971E10">
              <w:rPr>
                <w:rFonts w:cs="Times New Roman"/>
                <w:noProof/>
                <w:color w:val="auto"/>
              </w:rPr>
              <w:t xml:space="preserve"> khóa tiêu đ</w:t>
            </w:r>
            <w:r w:rsidRPr="00971E10">
              <w:rPr>
                <w:rFonts w:cs="Times New Roman"/>
                <w:noProof/>
                <w:color w:val="auto"/>
              </w:rPr>
              <w:t>ề</w:t>
            </w:r>
            <w:r w:rsidRPr="00971E10">
              <w:rPr>
                <w:rFonts w:cs="Times New Roman"/>
                <w:noProof/>
                <w:color w:val="auto"/>
              </w:rPr>
              <w:t>, n</w:t>
            </w:r>
            <w:r w:rsidRPr="00971E10">
              <w:rPr>
                <w:rFonts w:cs="Times New Roman"/>
                <w:noProof/>
                <w:color w:val="auto"/>
              </w:rPr>
              <w:t>ộ</w:t>
            </w:r>
            <w:r w:rsidRPr="00971E10">
              <w:rPr>
                <w:rFonts w:cs="Times New Roman"/>
                <w:noProof/>
                <w:color w:val="auto"/>
              </w:rPr>
              <w:t>i dung tóm t</w:t>
            </w:r>
            <w:r w:rsidRPr="00971E10">
              <w:rPr>
                <w:rFonts w:cs="Times New Roman"/>
                <w:noProof/>
                <w:color w:val="auto"/>
              </w:rPr>
              <w:t>ắ</w:t>
            </w:r>
            <w:r w:rsidRPr="00971E10">
              <w:rPr>
                <w:rFonts w:cs="Times New Roman"/>
                <w:noProof/>
                <w:color w:val="auto"/>
              </w:rPr>
              <w:t>t, tên tác gi</w:t>
            </w:r>
            <w:r w:rsidRPr="00971E10">
              <w:rPr>
                <w:rFonts w:cs="Times New Roman"/>
                <w:noProof/>
                <w:color w:val="auto"/>
              </w:rPr>
              <w:t>ả</w:t>
            </w:r>
            <w:r w:rsidRPr="00971E10">
              <w:rPr>
                <w:rFonts w:cs="Times New Roman"/>
                <w:noProof/>
                <w:color w:val="auto"/>
              </w:rPr>
              <w:t xml:space="preserve"> ho</w:t>
            </w:r>
            <w:r w:rsidRPr="00971E10">
              <w:rPr>
                <w:rFonts w:cs="Times New Roman"/>
                <w:noProof/>
                <w:color w:val="auto"/>
              </w:rPr>
              <w:t>ặ</w:t>
            </w:r>
            <w:r w:rsidRPr="00971E10">
              <w:rPr>
                <w:rFonts w:cs="Times New Roman"/>
                <w:noProof/>
                <w:color w:val="auto"/>
              </w:rPr>
              <w:t>c kho</w:t>
            </w:r>
            <w:r w:rsidRPr="00971E10">
              <w:rPr>
                <w:rFonts w:cs="Times New Roman"/>
                <w:noProof/>
                <w:color w:val="auto"/>
              </w:rPr>
              <w:t>ả</w:t>
            </w:r>
            <w:r w:rsidRPr="00971E10">
              <w:rPr>
                <w:rFonts w:cs="Times New Roman"/>
                <w:noProof/>
                <w:color w:val="auto"/>
              </w:rPr>
              <w:t>ng th</w:t>
            </w:r>
            <w:r w:rsidRPr="00971E10">
              <w:rPr>
                <w:rFonts w:cs="Times New Roman"/>
                <w:noProof/>
                <w:color w:val="auto"/>
              </w:rPr>
              <w:t>ờ</w:t>
            </w:r>
            <w:r w:rsidRPr="00971E10">
              <w:rPr>
                <w:rFonts w:cs="Times New Roman"/>
                <w:noProof/>
                <w:color w:val="auto"/>
              </w:rPr>
              <w:t>i gian phát hành.</w:t>
            </w:r>
          </w:p>
        </w:tc>
      </w:tr>
      <w:tr w:rsidR="00946797" w:rsidRPr="00971E10" w14:paraId="31395DFE"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9BD62EC" w14:textId="77777777" w:rsidR="00946797" w:rsidRPr="00971E10" w:rsidRDefault="000807CD">
            <w:pPr>
              <w:rPr>
                <w:rFonts w:cs="Times New Roman"/>
                <w:noProof/>
                <w:color w:val="auto"/>
              </w:rPr>
            </w:pPr>
            <w:r w:rsidRPr="00971E10">
              <w:rPr>
                <w:rFonts w:cs="Times New Roman"/>
                <w:noProof/>
                <w:color w:val="auto"/>
              </w:rPr>
              <w:t>4</w:t>
            </w:r>
          </w:p>
        </w:tc>
        <w:tc>
          <w:tcPr>
            <w:tcW w:w="2109" w:type="dxa"/>
            <w:tcBorders>
              <w:top w:val="single" w:sz="4" w:space="0" w:color="auto"/>
              <w:left w:val="single" w:sz="4" w:space="0" w:color="auto"/>
              <w:bottom w:val="single" w:sz="4" w:space="0" w:color="auto"/>
              <w:right w:val="single" w:sz="4" w:space="0" w:color="auto"/>
            </w:tcBorders>
          </w:tcPr>
          <w:p w14:paraId="0188C98F" w14:textId="77777777" w:rsidR="00946797" w:rsidRPr="00971E10" w:rsidRDefault="000807CD">
            <w:pPr>
              <w:rPr>
                <w:rFonts w:cs="Times New Roman"/>
                <w:noProof/>
                <w:color w:val="auto"/>
              </w:rPr>
            </w:pPr>
            <w:r w:rsidRPr="00971E10">
              <w:rPr>
                <w:rFonts w:cs="Times New Roman"/>
                <w:b/>
                <w:noProof/>
                <w:color w:val="auto"/>
              </w:rPr>
              <w:t>Xem Chi ti</w:t>
            </w:r>
            <w:r w:rsidRPr="00971E10">
              <w:rPr>
                <w:rFonts w:cs="Times New Roman"/>
                <w:b/>
                <w:noProof/>
                <w:color w:val="auto"/>
              </w:rPr>
              <w:t>ế</w:t>
            </w:r>
            <w:r w:rsidRPr="00971E10">
              <w:rPr>
                <w:rFonts w:cs="Times New Roman"/>
                <w:b/>
                <w:noProof/>
                <w:color w:val="auto"/>
              </w:rPr>
              <w:t>t bài vi</w:t>
            </w:r>
            <w:r w:rsidRPr="00971E10">
              <w:rPr>
                <w:rFonts w:cs="Times New Roman"/>
                <w:b/>
                <w:noProof/>
                <w:color w:val="auto"/>
              </w:rPr>
              <w:t>ế</w:t>
            </w:r>
            <w:r w:rsidRPr="00971E10">
              <w:rPr>
                <w:rFonts w:cs="Times New Roman"/>
                <w:b/>
                <w:noProof/>
                <w:color w:val="auto"/>
              </w:rPr>
              <w:t>t đa phương ti</w:t>
            </w:r>
            <w:r w:rsidRPr="00971E10">
              <w:rPr>
                <w:rFonts w:cs="Times New Roman"/>
                <w:b/>
                <w:noProof/>
                <w:color w:val="auto"/>
              </w:rPr>
              <w:t>ệ</w:t>
            </w:r>
            <w:r w:rsidRPr="00971E10">
              <w:rPr>
                <w:rFonts w:cs="Times New Roman"/>
                <w:b/>
                <w:noProof/>
                <w:color w:val="auto"/>
              </w:rPr>
              <w:t>n</w:t>
            </w:r>
          </w:p>
        </w:tc>
        <w:tc>
          <w:tcPr>
            <w:tcW w:w="6386" w:type="dxa"/>
            <w:tcBorders>
              <w:top w:val="single" w:sz="4" w:space="0" w:color="auto"/>
              <w:left w:val="single" w:sz="4" w:space="0" w:color="auto"/>
              <w:bottom w:val="single" w:sz="4" w:space="0" w:color="auto"/>
              <w:right w:val="single" w:sz="4" w:space="0" w:color="auto"/>
            </w:tcBorders>
          </w:tcPr>
          <w:p w14:paraId="77A933E9" w14:textId="77777777" w:rsidR="00946797" w:rsidRPr="00971E10" w:rsidRDefault="000807CD">
            <w:pPr>
              <w:rPr>
                <w:rFonts w:cs="Times New Roman"/>
                <w:noProof/>
                <w:color w:val="auto"/>
              </w:rPr>
            </w:pPr>
            <w:r w:rsidRPr="00971E10">
              <w:rPr>
                <w:rFonts w:cs="Times New Roman"/>
                <w:noProof/>
                <w:color w:val="auto"/>
              </w:rPr>
              <w:t>Đ</w:t>
            </w:r>
            <w:r w:rsidRPr="00971E10">
              <w:rPr>
                <w:rFonts w:cs="Times New Roman"/>
                <w:noProof/>
                <w:color w:val="auto"/>
              </w:rPr>
              <w:t>ọ</w:t>
            </w:r>
            <w:r w:rsidRPr="00971E10">
              <w:rPr>
                <w:rFonts w:cs="Times New Roman"/>
                <w:noProof/>
                <w:color w:val="auto"/>
              </w:rPr>
              <w:t>c n</w:t>
            </w:r>
            <w:r w:rsidRPr="00971E10">
              <w:rPr>
                <w:rFonts w:cs="Times New Roman"/>
                <w:noProof/>
                <w:color w:val="auto"/>
              </w:rPr>
              <w:t>ộ</w:t>
            </w:r>
            <w:r w:rsidRPr="00971E10">
              <w:rPr>
                <w:rFonts w:cs="Times New Roman"/>
                <w:noProof/>
                <w:color w:val="auto"/>
              </w:rPr>
              <w:t>i dung bài vi</w:t>
            </w:r>
            <w:r w:rsidRPr="00971E10">
              <w:rPr>
                <w:rFonts w:cs="Times New Roman"/>
                <w:noProof/>
                <w:color w:val="auto"/>
              </w:rPr>
              <w:t>ế</w:t>
            </w:r>
            <w:r w:rsidRPr="00971E10">
              <w:rPr>
                <w:rFonts w:cs="Times New Roman"/>
                <w:noProof/>
                <w:color w:val="auto"/>
              </w:rPr>
              <w:t>t v</w:t>
            </w:r>
            <w:r w:rsidRPr="00971E10">
              <w:rPr>
                <w:rFonts w:cs="Times New Roman"/>
                <w:noProof/>
                <w:color w:val="auto"/>
              </w:rPr>
              <w:t>ớ</w:t>
            </w:r>
            <w:r w:rsidRPr="00971E10">
              <w:rPr>
                <w:rFonts w:cs="Times New Roman"/>
                <w:noProof/>
                <w:color w:val="auto"/>
              </w:rPr>
              <w:t>i giao di</w:t>
            </w:r>
            <w:r w:rsidRPr="00971E10">
              <w:rPr>
                <w:rFonts w:cs="Times New Roman"/>
                <w:noProof/>
                <w:color w:val="auto"/>
              </w:rPr>
              <w:t>ệ</w:t>
            </w:r>
            <w:r w:rsidRPr="00971E10">
              <w:rPr>
                <w:rFonts w:cs="Times New Roman"/>
                <w:noProof/>
                <w:color w:val="auto"/>
              </w:rPr>
              <w:t>n chu</w:t>
            </w:r>
            <w:r w:rsidRPr="00971E10">
              <w:rPr>
                <w:rFonts w:cs="Times New Roman"/>
                <w:noProof/>
                <w:color w:val="auto"/>
              </w:rPr>
              <w:t>ẩ</w:t>
            </w:r>
            <w:r w:rsidRPr="00971E10">
              <w:rPr>
                <w:rFonts w:cs="Times New Roman"/>
                <w:noProof/>
                <w:color w:val="auto"/>
              </w:rPr>
              <w:t xml:space="preserve">n báo chí, xem album hình </w:t>
            </w:r>
            <w:r w:rsidRPr="00971E10">
              <w:rPr>
                <w:rFonts w:cs="Times New Roman"/>
                <w:noProof/>
                <w:color w:val="auto"/>
              </w:rPr>
              <w:t>ả</w:t>
            </w:r>
            <w:r w:rsidRPr="00971E10">
              <w:rPr>
                <w:rFonts w:cs="Times New Roman"/>
                <w:noProof/>
                <w:color w:val="auto"/>
              </w:rPr>
              <w:t>nh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 ch</w:t>
            </w:r>
            <w:r w:rsidRPr="00971E10">
              <w:rPr>
                <w:rFonts w:cs="Times New Roman"/>
                <w:noProof/>
                <w:color w:val="auto"/>
              </w:rPr>
              <w:t>ấ</w:t>
            </w:r>
            <w:r w:rsidRPr="00971E10">
              <w:rPr>
                <w:rFonts w:cs="Times New Roman"/>
                <w:noProof/>
                <w:color w:val="auto"/>
              </w:rPr>
              <w:t>t lư</w:t>
            </w:r>
            <w:r w:rsidRPr="00971E10">
              <w:rPr>
                <w:rFonts w:cs="Times New Roman"/>
                <w:noProof/>
                <w:color w:val="auto"/>
              </w:rPr>
              <w:t>ợ</w:t>
            </w:r>
            <w:r w:rsidRPr="00971E10">
              <w:rPr>
                <w:rFonts w:cs="Times New Roman"/>
                <w:noProof/>
                <w:color w:val="auto"/>
              </w:rPr>
              <w:t>ng cao và xem video clip minh h</w:t>
            </w:r>
            <w:r w:rsidRPr="00971E10">
              <w:rPr>
                <w:rFonts w:cs="Times New Roman"/>
                <w:noProof/>
                <w:color w:val="auto"/>
              </w:rPr>
              <w:t>ọ</w:t>
            </w:r>
            <w:r w:rsidRPr="00971E10">
              <w:rPr>
                <w:rFonts w:cs="Times New Roman"/>
                <w:noProof/>
                <w:color w:val="auto"/>
              </w:rPr>
              <w:t>a nhúng trong bài vi</w:t>
            </w:r>
            <w:r w:rsidRPr="00971E10">
              <w:rPr>
                <w:rFonts w:cs="Times New Roman"/>
                <w:noProof/>
                <w:color w:val="auto"/>
              </w:rPr>
              <w:t>ế</w:t>
            </w:r>
            <w:r w:rsidRPr="00971E10">
              <w:rPr>
                <w:rFonts w:cs="Times New Roman"/>
                <w:noProof/>
                <w:color w:val="auto"/>
              </w:rPr>
              <w:t>t.</w:t>
            </w:r>
          </w:p>
        </w:tc>
      </w:tr>
      <w:tr w:rsidR="00946797" w:rsidRPr="00971E10" w14:paraId="0C11E9EB"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0D7B152" w14:textId="77777777" w:rsidR="00946797" w:rsidRPr="00971E10" w:rsidRDefault="000807CD">
            <w:pPr>
              <w:rPr>
                <w:rFonts w:cs="Times New Roman"/>
                <w:noProof/>
                <w:color w:val="auto"/>
              </w:rPr>
            </w:pPr>
            <w:r w:rsidRPr="00971E10">
              <w:rPr>
                <w:rFonts w:cs="Times New Roman"/>
                <w:noProof/>
                <w:color w:val="auto"/>
              </w:rPr>
              <w:t>5</w:t>
            </w:r>
          </w:p>
        </w:tc>
        <w:tc>
          <w:tcPr>
            <w:tcW w:w="2109" w:type="dxa"/>
            <w:tcBorders>
              <w:top w:val="single" w:sz="4" w:space="0" w:color="auto"/>
              <w:left w:val="single" w:sz="4" w:space="0" w:color="auto"/>
              <w:bottom w:val="single" w:sz="4" w:space="0" w:color="auto"/>
              <w:right w:val="single" w:sz="4" w:space="0" w:color="auto"/>
            </w:tcBorders>
          </w:tcPr>
          <w:p w14:paraId="6DBA344F" w14:textId="77777777" w:rsidR="00946797" w:rsidRPr="00971E10" w:rsidRDefault="000807CD">
            <w:pPr>
              <w:rPr>
                <w:rFonts w:cs="Times New Roman"/>
                <w:noProof/>
                <w:color w:val="auto"/>
              </w:rPr>
            </w:pPr>
            <w:r w:rsidRPr="00971E10">
              <w:rPr>
                <w:rFonts w:cs="Times New Roman"/>
                <w:b/>
                <w:noProof/>
                <w:color w:val="auto"/>
              </w:rPr>
              <w:t>Tương tác Thích (Like) bài vi</w:t>
            </w:r>
            <w:r w:rsidRPr="00971E10">
              <w:rPr>
                <w:rFonts w:cs="Times New Roman"/>
                <w:b/>
                <w:noProof/>
                <w:color w:val="auto"/>
              </w:rPr>
              <w:t>ế</w:t>
            </w:r>
            <w:r w:rsidRPr="00971E10">
              <w:rPr>
                <w:rFonts w:cs="Times New Roman"/>
                <w:b/>
                <w:noProof/>
                <w:color w:val="auto"/>
              </w:rPr>
              <w:t>t</w:t>
            </w:r>
          </w:p>
        </w:tc>
        <w:tc>
          <w:tcPr>
            <w:tcW w:w="6386" w:type="dxa"/>
            <w:tcBorders>
              <w:top w:val="single" w:sz="4" w:space="0" w:color="auto"/>
              <w:left w:val="single" w:sz="4" w:space="0" w:color="auto"/>
              <w:bottom w:val="single" w:sz="4" w:space="0" w:color="auto"/>
              <w:right w:val="single" w:sz="4" w:space="0" w:color="auto"/>
            </w:tcBorders>
          </w:tcPr>
          <w:p w14:paraId="1B75AA45" w14:textId="77777777" w:rsidR="00946797" w:rsidRPr="00971E10" w:rsidRDefault="000807CD">
            <w:pPr>
              <w:rPr>
                <w:rFonts w:cs="Times New Roman"/>
                <w:noProof/>
                <w:color w:val="auto"/>
              </w:rPr>
            </w:pPr>
            <w:r w:rsidRPr="00971E10">
              <w:rPr>
                <w:rFonts w:cs="Times New Roman"/>
                <w:noProof/>
                <w:color w:val="auto"/>
              </w:rPr>
              <w:t>Đoàn viên bày t</w:t>
            </w:r>
            <w:r w:rsidRPr="00971E10">
              <w:rPr>
                <w:rFonts w:cs="Times New Roman"/>
                <w:noProof/>
                <w:color w:val="auto"/>
              </w:rPr>
              <w:t>ỏ</w:t>
            </w:r>
            <w:r w:rsidRPr="00971E10">
              <w:rPr>
                <w:rFonts w:cs="Times New Roman"/>
                <w:noProof/>
                <w:color w:val="auto"/>
              </w:rPr>
              <w:t xml:space="preserve"> s</w:t>
            </w:r>
            <w:r w:rsidRPr="00971E10">
              <w:rPr>
                <w:rFonts w:cs="Times New Roman"/>
                <w:noProof/>
                <w:color w:val="auto"/>
              </w:rPr>
              <w:t>ự</w:t>
            </w:r>
            <w:r w:rsidRPr="00971E10">
              <w:rPr>
                <w:rFonts w:cs="Times New Roman"/>
                <w:noProof/>
                <w:color w:val="auto"/>
              </w:rPr>
              <w:t xml:space="preserve"> quan tâm, yêu thích đ</w:t>
            </w:r>
            <w:r w:rsidRPr="00971E10">
              <w:rPr>
                <w:rFonts w:cs="Times New Roman"/>
                <w:noProof/>
                <w:color w:val="auto"/>
              </w:rPr>
              <w:t>ố</w:t>
            </w:r>
            <w:r w:rsidRPr="00971E10">
              <w:rPr>
                <w:rFonts w:cs="Times New Roman"/>
                <w:noProof/>
                <w:color w:val="auto"/>
              </w:rPr>
              <w:t>i v</w:t>
            </w:r>
            <w:r w:rsidRPr="00971E10">
              <w:rPr>
                <w:rFonts w:cs="Times New Roman"/>
                <w:noProof/>
                <w:color w:val="auto"/>
              </w:rPr>
              <w:t>ớ</w:t>
            </w:r>
            <w:r w:rsidRPr="00971E10">
              <w:rPr>
                <w:rFonts w:cs="Times New Roman"/>
                <w:noProof/>
                <w:color w:val="auto"/>
              </w:rPr>
              <w:t>i bài vi</w:t>
            </w:r>
            <w:r w:rsidRPr="00971E10">
              <w:rPr>
                <w:rFonts w:cs="Times New Roman"/>
                <w:noProof/>
                <w:color w:val="auto"/>
              </w:rPr>
              <w:t>ế</w:t>
            </w:r>
            <w:r w:rsidRPr="00971E10">
              <w:rPr>
                <w:rFonts w:cs="Times New Roman"/>
                <w:noProof/>
                <w:color w:val="auto"/>
              </w:rPr>
              <w:t>t thông qua nút Like; h</w:t>
            </w:r>
            <w:r w:rsidRPr="00971E10">
              <w:rPr>
                <w:rFonts w:cs="Times New Roman"/>
                <w:noProof/>
                <w:color w:val="auto"/>
              </w:rPr>
              <w:t>ệ</w:t>
            </w:r>
            <w:r w:rsidRPr="00971E10">
              <w:rPr>
                <w:rFonts w:cs="Times New Roman"/>
                <w:noProof/>
                <w:color w:val="auto"/>
              </w:rPr>
              <w:t xml:space="preserve"> th</w:t>
            </w:r>
            <w:r w:rsidRPr="00971E10">
              <w:rPr>
                <w:rFonts w:cs="Times New Roman"/>
                <w:noProof/>
                <w:color w:val="auto"/>
              </w:rPr>
              <w:t>ố</w:t>
            </w:r>
            <w:r w:rsidRPr="00971E10">
              <w:rPr>
                <w:rFonts w:cs="Times New Roman"/>
                <w:noProof/>
                <w:color w:val="auto"/>
              </w:rPr>
              <w:t>ng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c</w:t>
            </w:r>
            <w:r w:rsidRPr="00971E10">
              <w:rPr>
                <w:rFonts w:cs="Times New Roman"/>
                <w:noProof/>
                <w:color w:val="auto"/>
              </w:rPr>
              <w:t>ậ</w:t>
            </w:r>
            <w:r w:rsidRPr="00971E10">
              <w:rPr>
                <w:rFonts w:cs="Times New Roman"/>
                <w:noProof/>
                <w:color w:val="auto"/>
              </w:rPr>
              <w:t>p nh</w:t>
            </w:r>
            <w:r w:rsidRPr="00971E10">
              <w:rPr>
                <w:rFonts w:cs="Times New Roman"/>
                <w:noProof/>
                <w:color w:val="auto"/>
              </w:rPr>
              <w:t>ậ</w:t>
            </w:r>
            <w:r w:rsidRPr="00971E10">
              <w:rPr>
                <w:rFonts w:cs="Times New Roman"/>
                <w:noProof/>
                <w:color w:val="auto"/>
              </w:rPr>
              <w:t>t s</w:t>
            </w:r>
            <w:r w:rsidRPr="00971E10">
              <w:rPr>
                <w:rFonts w:cs="Times New Roman"/>
                <w:noProof/>
                <w:color w:val="auto"/>
              </w:rPr>
              <w:t>ố</w:t>
            </w:r>
            <w:r w:rsidRPr="00971E10">
              <w:rPr>
                <w:rFonts w:cs="Times New Roman"/>
                <w:noProof/>
                <w:color w:val="auto"/>
              </w:rPr>
              <w:t xml:space="preserve"> lư</w:t>
            </w:r>
            <w:r w:rsidRPr="00971E10">
              <w:rPr>
                <w:rFonts w:cs="Times New Roman"/>
                <w:noProof/>
                <w:color w:val="auto"/>
              </w:rPr>
              <w:t>ợ</w:t>
            </w:r>
            <w:r w:rsidRPr="00971E10">
              <w:rPr>
                <w:rFonts w:cs="Times New Roman"/>
                <w:noProof/>
                <w:color w:val="auto"/>
              </w:rPr>
              <w:t>t thích th</w:t>
            </w:r>
            <w:r w:rsidRPr="00971E10">
              <w:rPr>
                <w:rFonts w:cs="Times New Roman"/>
                <w:noProof/>
                <w:color w:val="auto"/>
              </w:rPr>
              <w:t>ờ</w:t>
            </w:r>
            <w:r w:rsidRPr="00971E10">
              <w:rPr>
                <w:rFonts w:cs="Times New Roman"/>
                <w:noProof/>
                <w:color w:val="auto"/>
              </w:rPr>
              <w:t>i gian th</w:t>
            </w:r>
            <w:r w:rsidRPr="00971E10">
              <w:rPr>
                <w:rFonts w:cs="Times New Roman"/>
                <w:noProof/>
                <w:color w:val="auto"/>
              </w:rPr>
              <w:t>ự</w:t>
            </w:r>
            <w:r w:rsidRPr="00971E10">
              <w:rPr>
                <w:rFonts w:cs="Times New Roman"/>
                <w:noProof/>
                <w:color w:val="auto"/>
              </w:rPr>
              <w:t>c.</w:t>
            </w:r>
          </w:p>
        </w:tc>
      </w:tr>
      <w:tr w:rsidR="00946797" w:rsidRPr="00971E10" w14:paraId="295201D4"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6478F79" w14:textId="77777777" w:rsidR="00946797" w:rsidRPr="00971E10" w:rsidRDefault="000807CD">
            <w:pPr>
              <w:rPr>
                <w:rFonts w:cs="Times New Roman"/>
                <w:noProof/>
                <w:color w:val="auto"/>
              </w:rPr>
            </w:pPr>
            <w:r w:rsidRPr="00971E10">
              <w:rPr>
                <w:rFonts w:cs="Times New Roman"/>
                <w:noProof/>
                <w:color w:val="auto"/>
              </w:rPr>
              <w:t>6</w:t>
            </w:r>
          </w:p>
        </w:tc>
        <w:tc>
          <w:tcPr>
            <w:tcW w:w="2109" w:type="dxa"/>
            <w:tcBorders>
              <w:top w:val="single" w:sz="4" w:space="0" w:color="auto"/>
              <w:left w:val="single" w:sz="4" w:space="0" w:color="auto"/>
              <w:bottom w:val="single" w:sz="4" w:space="0" w:color="auto"/>
              <w:right w:val="single" w:sz="4" w:space="0" w:color="auto"/>
            </w:tcBorders>
          </w:tcPr>
          <w:p w14:paraId="2257EA27" w14:textId="77777777" w:rsidR="00946797" w:rsidRPr="00971E10" w:rsidRDefault="000807CD">
            <w:pPr>
              <w:rPr>
                <w:rFonts w:cs="Times New Roman"/>
                <w:noProof/>
                <w:color w:val="auto"/>
              </w:rPr>
            </w:pPr>
            <w:r w:rsidRPr="00971E10">
              <w:rPr>
                <w:rFonts w:cs="Times New Roman"/>
                <w:b/>
                <w:noProof/>
                <w:color w:val="auto"/>
              </w:rPr>
              <w:t>G</w:t>
            </w:r>
            <w:r w:rsidRPr="00971E10">
              <w:rPr>
                <w:rFonts w:cs="Times New Roman"/>
                <w:b/>
                <w:noProof/>
                <w:color w:val="auto"/>
              </w:rPr>
              <w:t>ử</w:t>
            </w:r>
            <w:r w:rsidRPr="00971E10">
              <w:rPr>
                <w:rFonts w:cs="Times New Roman"/>
                <w:b/>
                <w:noProof/>
                <w:color w:val="auto"/>
              </w:rPr>
              <w:t>i Bình lu</w:t>
            </w:r>
            <w:r w:rsidRPr="00971E10">
              <w:rPr>
                <w:rFonts w:cs="Times New Roman"/>
                <w:b/>
                <w:noProof/>
                <w:color w:val="auto"/>
              </w:rPr>
              <w:t>ậ</w:t>
            </w:r>
            <w:r w:rsidRPr="00971E10">
              <w:rPr>
                <w:rFonts w:cs="Times New Roman"/>
                <w:b/>
                <w:noProof/>
                <w:color w:val="auto"/>
              </w:rPr>
              <w:t>n (Comment)</w:t>
            </w:r>
          </w:p>
        </w:tc>
        <w:tc>
          <w:tcPr>
            <w:tcW w:w="6386" w:type="dxa"/>
            <w:tcBorders>
              <w:top w:val="single" w:sz="4" w:space="0" w:color="auto"/>
              <w:left w:val="single" w:sz="4" w:space="0" w:color="auto"/>
              <w:bottom w:val="single" w:sz="4" w:space="0" w:color="auto"/>
              <w:right w:val="single" w:sz="4" w:space="0" w:color="auto"/>
            </w:tcBorders>
          </w:tcPr>
          <w:p w14:paraId="21BEA1CD" w14:textId="77777777" w:rsidR="00946797" w:rsidRPr="00971E10" w:rsidRDefault="000807CD">
            <w:pPr>
              <w:rPr>
                <w:rFonts w:cs="Times New Roman"/>
                <w:noProof/>
                <w:color w:val="auto"/>
              </w:rPr>
            </w:pPr>
            <w:r w:rsidRPr="00971E10">
              <w:rPr>
                <w:rFonts w:cs="Times New Roman"/>
                <w:noProof/>
                <w:color w:val="auto"/>
              </w:rPr>
              <w:t>Ngư</w:t>
            </w:r>
            <w:r w:rsidRPr="00971E10">
              <w:rPr>
                <w:rFonts w:cs="Times New Roman"/>
                <w:noProof/>
                <w:color w:val="auto"/>
              </w:rPr>
              <w:t>ờ</w:t>
            </w:r>
            <w:r w:rsidRPr="00971E10">
              <w:rPr>
                <w:rFonts w:cs="Times New Roman"/>
                <w:noProof/>
                <w:color w:val="auto"/>
              </w:rPr>
              <w:t>i đ</w:t>
            </w:r>
            <w:r w:rsidRPr="00971E10">
              <w:rPr>
                <w:rFonts w:cs="Times New Roman"/>
                <w:noProof/>
                <w:color w:val="auto"/>
              </w:rPr>
              <w:t>ọ</w:t>
            </w:r>
            <w:r w:rsidRPr="00971E10">
              <w:rPr>
                <w:rFonts w:cs="Times New Roman"/>
                <w:noProof/>
                <w:color w:val="auto"/>
              </w:rPr>
              <w:t>c đ</w:t>
            </w:r>
            <w:r w:rsidRPr="00971E10">
              <w:rPr>
                <w:rFonts w:cs="Times New Roman"/>
                <w:noProof/>
                <w:color w:val="auto"/>
              </w:rPr>
              <w:t>ể</w:t>
            </w:r>
            <w:r w:rsidRPr="00971E10">
              <w:rPr>
                <w:rFonts w:cs="Times New Roman"/>
                <w:noProof/>
                <w:color w:val="auto"/>
              </w:rPr>
              <w:t xml:space="preserve"> l</w:t>
            </w:r>
            <w:r w:rsidRPr="00971E10">
              <w:rPr>
                <w:rFonts w:cs="Times New Roman"/>
                <w:noProof/>
                <w:color w:val="auto"/>
              </w:rPr>
              <w:t>ạ</w:t>
            </w:r>
            <w:r w:rsidRPr="00971E10">
              <w:rPr>
                <w:rFonts w:cs="Times New Roman"/>
                <w:noProof/>
                <w:color w:val="auto"/>
              </w:rPr>
              <w:t>i ý ki</w:t>
            </w:r>
            <w:r w:rsidRPr="00971E10">
              <w:rPr>
                <w:rFonts w:cs="Times New Roman"/>
                <w:noProof/>
                <w:color w:val="auto"/>
              </w:rPr>
              <w:t>ế</w:t>
            </w:r>
            <w:r w:rsidRPr="00971E10">
              <w:rPr>
                <w:rFonts w:cs="Times New Roman"/>
                <w:noProof/>
                <w:color w:val="auto"/>
              </w:rPr>
              <w:t>n đóng góp, th</w:t>
            </w:r>
            <w:r w:rsidRPr="00971E10">
              <w:rPr>
                <w:rFonts w:cs="Times New Roman"/>
                <w:noProof/>
                <w:color w:val="auto"/>
              </w:rPr>
              <w:t>ả</w:t>
            </w:r>
            <w:r w:rsidRPr="00971E10">
              <w:rPr>
                <w:rFonts w:cs="Times New Roman"/>
                <w:noProof/>
                <w:color w:val="auto"/>
              </w:rPr>
              <w:t>o lu</w:t>
            </w:r>
            <w:r w:rsidRPr="00971E10">
              <w:rPr>
                <w:rFonts w:cs="Times New Roman"/>
                <w:noProof/>
                <w:color w:val="auto"/>
              </w:rPr>
              <w:t>ậ</w:t>
            </w:r>
            <w:r w:rsidRPr="00971E10">
              <w:rPr>
                <w:rFonts w:cs="Times New Roman"/>
                <w:noProof/>
                <w:color w:val="auto"/>
              </w:rPr>
              <w:t>n dư</w:t>
            </w:r>
            <w:r w:rsidRPr="00971E10">
              <w:rPr>
                <w:rFonts w:cs="Times New Roman"/>
                <w:noProof/>
                <w:color w:val="auto"/>
              </w:rPr>
              <w:t>ớ</w:t>
            </w:r>
            <w:r w:rsidRPr="00971E10">
              <w:rPr>
                <w:rFonts w:cs="Times New Roman"/>
                <w:noProof/>
                <w:color w:val="auto"/>
              </w:rPr>
              <w:t>i bài vi</w:t>
            </w:r>
            <w:r w:rsidRPr="00971E10">
              <w:rPr>
                <w:rFonts w:cs="Times New Roman"/>
                <w:noProof/>
                <w:color w:val="auto"/>
              </w:rPr>
              <w:t>ế</w:t>
            </w:r>
            <w:r w:rsidRPr="00971E10">
              <w:rPr>
                <w:rFonts w:cs="Times New Roman"/>
                <w:noProof/>
                <w:color w:val="auto"/>
              </w:rPr>
              <w:t>t (h</w:t>
            </w:r>
            <w:r w:rsidRPr="00971E10">
              <w:rPr>
                <w:rFonts w:cs="Times New Roman"/>
                <w:noProof/>
                <w:color w:val="auto"/>
              </w:rPr>
              <w:t>ỗ</w:t>
            </w:r>
            <w:r w:rsidRPr="00971E10">
              <w:rPr>
                <w:rFonts w:cs="Times New Roman"/>
                <w:noProof/>
                <w:color w:val="auto"/>
              </w:rPr>
              <w:t xml:space="preserve"> tr</w:t>
            </w:r>
            <w:r w:rsidRPr="00971E10">
              <w:rPr>
                <w:rFonts w:cs="Times New Roman"/>
                <w:noProof/>
                <w:color w:val="auto"/>
              </w:rPr>
              <w:t>ợ</w:t>
            </w:r>
            <w:r w:rsidRPr="00971E10">
              <w:rPr>
                <w:rFonts w:cs="Times New Roman"/>
                <w:noProof/>
                <w:color w:val="auto"/>
              </w:rPr>
              <w:t xml:space="preserve"> ki</w:t>
            </w:r>
            <w:r w:rsidRPr="00971E10">
              <w:rPr>
                <w:rFonts w:cs="Times New Roman"/>
                <w:noProof/>
                <w:color w:val="auto"/>
              </w:rPr>
              <w:t>ể</w:t>
            </w:r>
            <w:r w:rsidRPr="00971E10">
              <w:rPr>
                <w:rFonts w:cs="Times New Roman"/>
                <w:noProof/>
                <w:color w:val="auto"/>
              </w:rPr>
              <w:t>m duy</w:t>
            </w:r>
            <w:r w:rsidRPr="00971E10">
              <w:rPr>
                <w:rFonts w:cs="Times New Roman"/>
                <w:noProof/>
                <w:color w:val="auto"/>
              </w:rPr>
              <w:t>ệ</w:t>
            </w:r>
            <w:r w:rsidRPr="00971E10">
              <w:rPr>
                <w:rFonts w:cs="Times New Roman"/>
                <w:noProof/>
                <w:color w:val="auto"/>
              </w:rPr>
              <w:t>t bình lu</w:t>
            </w:r>
            <w:r w:rsidRPr="00971E10">
              <w:rPr>
                <w:rFonts w:cs="Times New Roman"/>
                <w:noProof/>
                <w:color w:val="auto"/>
              </w:rPr>
              <w:t>ậ</w:t>
            </w:r>
            <w:r w:rsidRPr="00971E10">
              <w:rPr>
                <w:rFonts w:cs="Times New Roman"/>
                <w:noProof/>
                <w:color w:val="auto"/>
              </w:rPr>
              <w:t>n văn minh trư</w:t>
            </w:r>
            <w:r w:rsidRPr="00971E10">
              <w:rPr>
                <w:rFonts w:cs="Times New Roman"/>
                <w:noProof/>
                <w:color w:val="auto"/>
              </w:rPr>
              <w:t>ớ</w:t>
            </w:r>
            <w:r w:rsidRPr="00971E10">
              <w:rPr>
                <w:rFonts w:cs="Times New Roman"/>
                <w:noProof/>
                <w:color w:val="auto"/>
              </w:rPr>
              <w:t>c khi hi</w:t>
            </w:r>
            <w:r w:rsidRPr="00971E10">
              <w:rPr>
                <w:rFonts w:cs="Times New Roman"/>
                <w:noProof/>
                <w:color w:val="auto"/>
              </w:rPr>
              <w:t>ể</w:t>
            </w:r>
            <w:r w:rsidRPr="00971E10">
              <w:rPr>
                <w:rFonts w:cs="Times New Roman"/>
                <w:noProof/>
                <w:color w:val="auto"/>
              </w:rPr>
              <w:t>n th</w:t>
            </w:r>
            <w:r w:rsidRPr="00971E10">
              <w:rPr>
                <w:rFonts w:cs="Times New Roman"/>
                <w:noProof/>
                <w:color w:val="auto"/>
              </w:rPr>
              <w:t>ị</w:t>
            </w:r>
            <w:r w:rsidRPr="00971E10">
              <w:rPr>
                <w:rFonts w:cs="Times New Roman"/>
                <w:noProof/>
                <w:color w:val="auto"/>
              </w:rPr>
              <w:t>).</w:t>
            </w:r>
          </w:p>
        </w:tc>
      </w:tr>
      <w:tr w:rsidR="00946797" w:rsidRPr="00971E10" w14:paraId="4964909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A1CD903" w14:textId="77777777" w:rsidR="00946797" w:rsidRPr="00971E10" w:rsidRDefault="000807CD">
            <w:pPr>
              <w:rPr>
                <w:rFonts w:cs="Times New Roman"/>
                <w:noProof/>
                <w:color w:val="auto"/>
              </w:rPr>
            </w:pPr>
            <w:r w:rsidRPr="00971E10">
              <w:rPr>
                <w:rFonts w:cs="Times New Roman"/>
                <w:noProof/>
                <w:color w:val="auto"/>
              </w:rPr>
              <w:t>7</w:t>
            </w:r>
          </w:p>
        </w:tc>
        <w:tc>
          <w:tcPr>
            <w:tcW w:w="2109" w:type="dxa"/>
            <w:tcBorders>
              <w:top w:val="single" w:sz="4" w:space="0" w:color="auto"/>
              <w:left w:val="single" w:sz="4" w:space="0" w:color="auto"/>
              <w:bottom w:val="single" w:sz="4" w:space="0" w:color="auto"/>
              <w:right w:val="single" w:sz="4" w:space="0" w:color="auto"/>
            </w:tcBorders>
          </w:tcPr>
          <w:p w14:paraId="4FBE2E5E" w14:textId="77777777" w:rsidR="00946797" w:rsidRPr="00971E10" w:rsidRDefault="000807CD">
            <w:pPr>
              <w:rPr>
                <w:rFonts w:cs="Times New Roman"/>
                <w:noProof/>
                <w:color w:val="auto"/>
              </w:rPr>
            </w:pPr>
            <w:r w:rsidRPr="00971E10">
              <w:rPr>
                <w:rFonts w:cs="Times New Roman"/>
                <w:b/>
                <w:noProof/>
                <w:color w:val="auto"/>
              </w:rPr>
              <w:t>Chia s</w:t>
            </w:r>
            <w:r w:rsidRPr="00971E10">
              <w:rPr>
                <w:rFonts w:cs="Times New Roman"/>
                <w:b/>
                <w:noProof/>
                <w:color w:val="auto"/>
              </w:rPr>
              <w:t>ẻ</w:t>
            </w:r>
            <w:r w:rsidRPr="00971E10">
              <w:rPr>
                <w:rFonts w:cs="Times New Roman"/>
                <w:b/>
                <w:noProof/>
                <w:color w:val="auto"/>
              </w:rPr>
              <w:t xml:space="preserve"> bài vi</w:t>
            </w:r>
            <w:r w:rsidRPr="00971E10">
              <w:rPr>
                <w:rFonts w:cs="Times New Roman"/>
                <w:b/>
                <w:noProof/>
                <w:color w:val="auto"/>
              </w:rPr>
              <w:t>ế</w:t>
            </w:r>
            <w:r w:rsidRPr="00971E10">
              <w:rPr>
                <w:rFonts w:cs="Times New Roman"/>
                <w:b/>
                <w:noProof/>
                <w:color w:val="auto"/>
              </w:rPr>
              <w:t>t đa kênh</w:t>
            </w:r>
          </w:p>
        </w:tc>
        <w:tc>
          <w:tcPr>
            <w:tcW w:w="6386" w:type="dxa"/>
            <w:tcBorders>
              <w:top w:val="single" w:sz="4" w:space="0" w:color="auto"/>
              <w:left w:val="single" w:sz="4" w:space="0" w:color="auto"/>
              <w:bottom w:val="single" w:sz="4" w:space="0" w:color="auto"/>
              <w:right w:val="single" w:sz="4" w:space="0" w:color="auto"/>
            </w:tcBorders>
          </w:tcPr>
          <w:p w14:paraId="4E05A3AA" w14:textId="77777777" w:rsidR="00946797" w:rsidRPr="00971E10" w:rsidRDefault="000807CD">
            <w:pPr>
              <w:rPr>
                <w:rFonts w:cs="Times New Roman"/>
                <w:noProof/>
                <w:color w:val="auto"/>
              </w:rPr>
            </w:pPr>
            <w:r w:rsidRPr="00971E10">
              <w:rPr>
                <w:rFonts w:cs="Times New Roman"/>
                <w:noProof/>
                <w:color w:val="auto"/>
              </w:rPr>
              <w:t>Cung c</w:t>
            </w:r>
            <w:r w:rsidRPr="00971E10">
              <w:rPr>
                <w:rFonts w:cs="Times New Roman"/>
                <w:noProof/>
                <w:color w:val="auto"/>
              </w:rPr>
              <w:t>ấ</w:t>
            </w:r>
            <w:r w:rsidRPr="00971E10">
              <w:rPr>
                <w:rFonts w:cs="Times New Roman"/>
                <w:noProof/>
                <w:color w:val="auto"/>
              </w:rPr>
              <w:t>p nút chia s</w:t>
            </w:r>
            <w:r w:rsidRPr="00971E10">
              <w:rPr>
                <w:rFonts w:cs="Times New Roman"/>
                <w:noProof/>
                <w:color w:val="auto"/>
              </w:rPr>
              <w:t>ẻ</w:t>
            </w:r>
            <w:r w:rsidRPr="00971E10">
              <w:rPr>
                <w:rFonts w:cs="Times New Roman"/>
                <w:noProof/>
                <w:color w:val="auto"/>
              </w:rPr>
              <w:t xml:space="preserve"> nhanh bài vi</w:t>
            </w:r>
            <w:r w:rsidRPr="00971E10">
              <w:rPr>
                <w:rFonts w:cs="Times New Roman"/>
                <w:noProof/>
                <w:color w:val="auto"/>
              </w:rPr>
              <w:t>ế</w:t>
            </w:r>
            <w:r w:rsidRPr="00971E10">
              <w:rPr>
                <w:rFonts w:cs="Times New Roman"/>
                <w:noProof/>
                <w:color w:val="auto"/>
              </w:rPr>
              <w:t>t lên m</w:t>
            </w:r>
            <w:r w:rsidRPr="00971E10">
              <w:rPr>
                <w:rFonts w:cs="Times New Roman"/>
                <w:noProof/>
                <w:color w:val="auto"/>
              </w:rPr>
              <w:t>ạ</w:t>
            </w:r>
            <w:r w:rsidRPr="00971E10">
              <w:rPr>
                <w:rFonts w:cs="Times New Roman"/>
                <w:noProof/>
                <w:color w:val="auto"/>
              </w:rPr>
              <w:t>ng xã h</w:t>
            </w:r>
            <w:r w:rsidRPr="00971E10">
              <w:rPr>
                <w:rFonts w:cs="Times New Roman"/>
                <w:noProof/>
                <w:color w:val="auto"/>
              </w:rPr>
              <w:t>ộ</w:t>
            </w:r>
            <w:r w:rsidRPr="00971E10">
              <w:rPr>
                <w:rFonts w:cs="Times New Roman"/>
                <w:noProof/>
                <w:color w:val="auto"/>
              </w:rPr>
              <w:t>i Facebook, Zalo ho</w:t>
            </w:r>
            <w:r w:rsidRPr="00971E10">
              <w:rPr>
                <w:rFonts w:cs="Times New Roman"/>
                <w:noProof/>
                <w:color w:val="auto"/>
              </w:rPr>
              <w:t>ặ</w:t>
            </w:r>
            <w:r w:rsidRPr="00971E10">
              <w:rPr>
                <w:rFonts w:cs="Times New Roman"/>
                <w:noProof/>
                <w:color w:val="auto"/>
              </w:rPr>
              <w:t>c sao chép đư</w:t>
            </w:r>
            <w:r w:rsidRPr="00971E10">
              <w:rPr>
                <w:rFonts w:cs="Times New Roman"/>
                <w:noProof/>
                <w:color w:val="auto"/>
              </w:rPr>
              <w:t>ờ</w:t>
            </w:r>
            <w:r w:rsidRPr="00971E10">
              <w:rPr>
                <w:rFonts w:cs="Times New Roman"/>
                <w:noProof/>
                <w:color w:val="auto"/>
              </w:rPr>
              <w:t>ng d</w:t>
            </w:r>
            <w:r w:rsidRPr="00971E10">
              <w:rPr>
                <w:rFonts w:cs="Times New Roman"/>
                <w:noProof/>
                <w:color w:val="auto"/>
              </w:rPr>
              <w:t>ẫ</w:t>
            </w:r>
            <w:r w:rsidRPr="00971E10">
              <w:rPr>
                <w:rFonts w:cs="Times New Roman"/>
                <w:noProof/>
                <w:color w:val="auto"/>
              </w:rPr>
              <w:t>n (link) bài vi</w:t>
            </w:r>
            <w:r w:rsidRPr="00971E10">
              <w:rPr>
                <w:rFonts w:cs="Times New Roman"/>
                <w:noProof/>
                <w:color w:val="auto"/>
              </w:rPr>
              <w:t>ế</w:t>
            </w:r>
            <w:r w:rsidRPr="00971E10">
              <w:rPr>
                <w:rFonts w:cs="Times New Roman"/>
                <w:noProof/>
                <w:color w:val="auto"/>
              </w:rPr>
              <w:t>t.</w:t>
            </w:r>
          </w:p>
        </w:tc>
      </w:tr>
      <w:tr w:rsidR="00946797" w:rsidRPr="00971E10" w14:paraId="0910522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20BD6E9" w14:textId="77777777" w:rsidR="00946797" w:rsidRPr="00971E10" w:rsidRDefault="000807CD">
            <w:pPr>
              <w:rPr>
                <w:rFonts w:cs="Times New Roman"/>
                <w:noProof/>
                <w:color w:val="auto"/>
              </w:rPr>
            </w:pPr>
            <w:r w:rsidRPr="00971E10">
              <w:rPr>
                <w:rFonts w:cs="Times New Roman"/>
                <w:noProof/>
                <w:color w:val="auto"/>
              </w:rPr>
              <w:lastRenderedPageBreak/>
              <w:t>8</w:t>
            </w:r>
          </w:p>
        </w:tc>
        <w:tc>
          <w:tcPr>
            <w:tcW w:w="2109" w:type="dxa"/>
            <w:tcBorders>
              <w:top w:val="single" w:sz="4" w:space="0" w:color="auto"/>
              <w:left w:val="single" w:sz="4" w:space="0" w:color="auto"/>
              <w:bottom w:val="single" w:sz="4" w:space="0" w:color="auto"/>
              <w:right w:val="single" w:sz="4" w:space="0" w:color="auto"/>
            </w:tcBorders>
          </w:tcPr>
          <w:p w14:paraId="0B406B42" w14:textId="77777777" w:rsidR="00946797" w:rsidRPr="00971E10" w:rsidRDefault="000807CD">
            <w:pPr>
              <w:rPr>
                <w:rFonts w:cs="Times New Roman"/>
                <w:noProof/>
                <w:color w:val="auto"/>
              </w:rPr>
            </w:pPr>
            <w:r w:rsidRPr="00971E10">
              <w:rPr>
                <w:rFonts w:cs="Times New Roman"/>
                <w:b/>
                <w:noProof/>
                <w:color w:val="auto"/>
              </w:rPr>
              <w:t>Xem Thông báo &amp; L</w:t>
            </w:r>
            <w:r w:rsidRPr="00971E10">
              <w:rPr>
                <w:rFonts w:cs="Times New Roman"/>
                <w:b/>
                <w:noProof/>
                <w:color w:val="auto"/>
              </w:rPr>
              <w:t>ị</w:t>
            </w:r>
            <w:r w:rsidRPr="00971E10">
              <w:rPr>
                <w:rFonts w:cs="Times New Roman"/>
                <w:b/>
                <w:noProof/>
                <w:color w:val="auto"/>
              </w:rPr>
              <w:t>ch công tác</w:t>
            </w:r>
          </w:p>
        </w:tc>
        <w:tc>
          <w:tcPr>
            <w:tcW w:w="6386" w:type="dxa"/>
            <w:tcBorders>
              <w:top w:val="single" w:sz="4" w:space="0" w:color="auto"/>
              <w:left w:val="single" w:sz="4" w:space="0" w:color="auto"/>
              <w:bottom w:val="single" w:sz="4" w:space="0" w:color="auto"/>
              <w:right w:val="single" w:sz="4" w:space="0" w:color="auto"/>
            </w:tcBorders>
          </w:tcPr>
          <w:p w14:paraId="415F88CF" w14:textId="77777777" w:rsidR="00946797" w:rsidRPr="00971E10" w:rsidRDefault="000807CD">
            <w:pPr>
              <w:rPr>
                <w:rFonts w:cs="Times New Roman"/>
                <w:noProof/>
                <w:color w:val="auto"/>
              </w:rPr>
            </w:pPr>
            <w:r w:rsidRPr="00971E10">
              <w:rPr>
                <w:rFonts w:cs="Times New Roman"/>
                <w:noProof/>
                <w:color w:val="auto"/>
              </w:rPr>
              <w:t>Xem thông báo chính th</w:t>
            </w:r>
            <w:r w:rsidRPr="00971E10">
              <w:rPr>
                <w:rFonts w:cs="Times New Roman"/>
                <w:noProof/>
                <w:color w:val="auto"/>
              </w:rPr>
              <w:t>ứ</w:t>
            </w:r>
            <w:r w:rsidRPr="00971E10">
              <w:rPr>
                <w:rFonts w:cs="Times New Roman"/>
                <w:noProof/>
                <w:color w:val="auto"/>
              </w:rPr>
              <w:t>c c</w:t>
            </w:r>
            <w:r w:rsidRPr="00971E10">
              <w:rPr>
                <w:rFonts w:cs="Times New Roman"/>
                <w:noProof/>
                <w:color w:val="auto"/>
              </w:rPr>
              <w:t>ủ</w:t>
            </w:r>
            <w:r w:rsidRPr="00971E10">
              <w:rPr>
                <w:rFonts w:cs="Times New Roman"/>
                <w:noProof/>
                <w:color w:val="auto"/>
              </w:rPr>
              <w:t>a Ban Thư</w:t>
            </w:r>
            <w:r w:rsidRPr="00971E10">
              <w:rPr>
                <w:rFonts w:cs="Times New Roman"/>
                <w:noProof/>
                <w:color w:val="auto"/>
              </w:rPr>
              <w:t>ờ</w:t>
            </w:r>
            <w:r w:rsidRPr="00971E10">
              <w:rPr>
                <w:rFonts w:cs="Times New Roman"/>
                <w:noProof/>
                <w:color w:val="auto"/>
              </w:rPr>
              <w:t>ng v</w:t>
            </w:r>
            <w:r w:rsidRPr="00971E10">
              <w:rPr>
                <w:rFonts w:cs="Times New Roman"/>
                <w:noProof/>
                <w:color w:val="auto"/>
              </w:rPr>
              <w:t>ụ</w:t>
            </w:r>
            <w:r w:rsidRPr="00971E10">
              <w:rPr>
                <w:rFonts w:cs="Times New Roman"/>
                <w:noProof/>
                <w:color w:val="auto"/>
              </w:rPr>
              <w:t>, tra c</w:t>
            </w:r>
            <w:r w:rsidRPr="00971E10">
              <w:rPr>
                <w:rFonts w:cs="Times New Roman"/>
                <w:noProof/>
                <w:color w:val="auto"/>
              </w:rPr>
              <w:t>ứ</w:t>
            </w:r>
            <w:r w:rsidRPr="00971E10">
              <w:rPr>
                <w:rFonts w:cs="Times New Roman"/>
                <w:noProof/>
                <w:color w:val="auto"/>
              </w:rPr>
              <w:t>u sơ đ</w:t>
            </w:r>
            <w:r w:rsidRPr="00971E10">
              <w:rPr>
                <w:rFonts w:cs="Times New Roman"/>
                <w:noProof/>
                <w:color w:val="auto"/>
              </w:rPr>
              <w:t>ồ</w:t>
            </w:r>
            <w:r w:rsidRPr="00971E10">
              <w:rPr>
                <w:rFonts w:cs="Times New Roman"/>
                <w:noProof/>
                <w:color w:val="auto"/>
              </w:rPr>
              <w:t xml:space="preserve"> cơ c</w:t>
            </w:r>
            <w:r w:rsidRPr="00971E10">
              <w:rPr>
                <w:rFonts w:cs="Times New Roman"/>
                <w:noProof/>
                <w:color w:val="auto"/>
              </w:rPr>
              <w:t>ấ</w:t>
            </w:r>
            <w:r w:rsidRPr="00971E10">
              <w:rPr>
                <w:rFonts w:cs="Times New Roman"/>
                <w:noProof/>
                <w:color w:val="auto"/>
              </w:rPr>
              <w:t>u t</w:t>
            </w:r>
            <w:r w:rsidRPr="00971E10">
              <w:rPr>
                <w:rFonts w:cs="Times New Roman"/>
                <w:noProof/>
                <w:color w:val="auto"/>
              </w:rPr>
              <w:t>ổ</w:t>
            </w:r>
            <w:r w:rsidRPr="00971E10">
              <w:rPr>
                <w:rFonts w:cs="Times New Roman"/>
                <w:noProof/>
                <w:color w:val="auto"/>
              </w:rPr>
              <w:t xml:space="preserve"> ch</w:t>
            </w:r>
            <w:r w:rsidRPr="00971E10">
              <w:rPr>
                <w:rFonts w:cs="Times New Roman"/>
                <w:noProof/>
                <w:color w:val="auto"/>
              </w:rPr>
              <w:t>ứ</w:t>
            </w:r>
            <w:r w:rsidRPr="00971E10">
              <w:rPr>
                <w:rFonts w:cs="Times New Roman"/>
                <w:noProof/>
                <w:color w:val="auto"/>
              </w:rPr>
              <w:t>c 16 T</w:t>
            </w:r>
            <w:r w:rsidRPr="00971E10">
              <w:rPr>
                <w:rFonts w:cs="Times New Roman"/>
                <w:noProof/>
                <w:color w:val="auto"/>
              </w:rPr>
              <w:t>ổ</w:t>
            </w:r>
            <w:r w:rsidRPr="00971E10">
              <w:rPr>
                <w:rFonts w:cs="Times New Roman"/>
                <w:noProof/>
                <w:color w:val="auto"/>
              </w:rPr>
              <w:t xml:space="preserve"> công đoàn và theo dõi l</w:t>
            </w:r>
            <w:r w:rsidRPr="00971E10">
              <w:rPr>
                <w:rFonts w:cs="Times New Roman"/>
                <w:noProof/>
                <w:color w:val="auto"/>
              </w:rPr>
              <w:t>ị</w:t>
            </w:r>
            <w:r w:rsidRPr="00971E10">
              <w:rPr>
                <w:rFonts w:cs="Times New Roman"/>
                <w:noProof/>
                <w:color w:val="auto"/>
              </w:rPr>
              <w:t>ch công tác tu</w:t>
            </w:r>
            <w:r w:rsidRPr="00971E10">
              <w:rPr>
                <w:rFonts w:cs="Times New Roman"/>
                <w:noProof/>
                <w:color w:val="auto"/>
              </w:rPr>
              <w:t>ầ</w:t>
            </w:r>
            <w:r w:rsidRPr="00971E10">
              <w:rPr>
                <w:rFonts w:cs="Times New Roman"/>
                <w:noProof/>
                <w:color w:val="auto"/>
              </w:rPr>
              <w:t>n/tháng.</w:t>
            </w:r>
          </w:p>
        </w:tc>
      </w:tr>
      <w:tr w:rsidR="00946797" w:rsidRPr="00971E10" w14:paraId="3E6FD679"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522B892A" w14:textId="77777777" w:rsidR="00946797" w:rsidRPr="00971E10" w:rsidRDefault="000807CD">
            <w:pPr>
              <w:rPr>
                <w:rFonts w:cs="Times New Roman"/>
                <w:noProof/>
                <w:color w:val="auto"/>
              </w:rPr>
            </w:pPr>
            <w:r w:rsidRPr="00971E10">
              <w:rPr>
                <w:rFonts w:cs="Times New Roman"/>
                <w:noProof/>
                <w:color w:val="auto"/>
              </w:rPr>
              <w:t>9</w:t>
            </w:r>
          </w:p>
        </w:tc>
        <w:tc>
          <w:tcPr>
            <w:tcW w:w="2109" w:type="dxa"/>
            <w:tcBorders>
              <w:top w:val="single" w:sz="4" w:space="0" w:color="auto"/>
              <w:left w:val="single" w:sz="4" w:space="0" w:color="auto"/>
              <w:bottom w:val="single" w:sz="4" w:space="0" w:color="auto"/>
              <w:right w:val="single" w:sz="4" w:space="0" w:color="auto"/>
            </w:tcBorders>
          </w:tcPr>
          <w:p w14:paraId="6B39ED8B" w14:textId="77777777" w:rsidR="00946797" w:rsidRPr="00971E10" w:rsidRDefault="000807CD">
            <w:pPr>
              <w:rPr>
                <w:rFonts w:cs="Times New Roman"/>
                <w:noProof/>
                <w:color w:val="auto"/>
              </w:rPr>
            </w:pPr>
            <w:r w:rsidRPr="00971E10">
              <w:rPr>
                <w:rFonts w:cs="Times New Roman"/>
                <w:b/>
                <w:noProof/>
                <w:color w:val="auto"/>
              </w:rPr>
              <w:t>Tra c</w:t>
            </w:r>
            <w:r w:rsidRPr="00971E10">
              <w:rPr>
                <w:rFonts w:cs="Times New Roman"/>
                <w:b/>
                <w:noProof/>
                <w:color w:val="auto"/>
              </w:rPr>
              <w:t>ứ</w:t>
            </w:r>
            <w:r w:rsidRPr="00971E10">
              <w:rPr>
                <w:rFonts w:cs="Times New Roman"/>
                <w:b/>
                <w:noProof/>
                <w:color w:val="auto"/>
              </w:rPr>
              <w:t>u Văn b</w:t>
            </w:r>
            <w:r w:rsidRPr="00971E10">
              <w:rPr>
                <w:rFonts w:cs="Times New Roman"/>
                <w:b/>
                <w:noProof/>
                <w:color w:val="auto"/>
              </w:rPr>
              <w:t>ả</w:t>
            </w:r>
            <w:r w:rsidRPr="00971E10">
              <w:rPr>
                <w:rFonts w:cs="Times New Roman"/>
                <w:b/>
                <w:noProof/>
                <w:color w:val="auto"/>
              </w:rPr>
              <w:t>n &amp; Bi</w:t>
            </w:r>
            <w:r w:rsidRPr="00971E10">
              <w:rPr>
                <w:rFonts w:cs="Times New Roman"/>
                <w:b/>
                <w:noProof/>
                <w:color w:val="auto"/>
              </w:rPr>
              <w:t>ể</w:t>
            </w:r>
            <w:r w:rsidRPr="00971E10">
              <w:rPr>
                <w:rFonts w:cs="Times New Roman"/>
                <w:b/>
                <w:noProof/>
                <w:color w:val="auto"/>
              </w:rPr>
              <w:t>u m</w:t>
            </w:r>
            <w:r w:rsidRPr="00971E10">
              <w:rPr>
                <w:rFonts w:cs="Times New Roman"/>
                <w:b/>
                <w:noProof/>
                <w:color w:val="auto"/>
              </w:rPr>
              <w:t>ẫ</w:t>
            </w:r>
            <w:r w:rsidRPr="00971E10">
              <w:rPr>
                <w:rFonts w:cs="Times New Roman"/>
                <w:b/>
                <w:noProof/>
                <w:color w:val="auto"/>
              </w:rPr>
              <w:t>u</w:t>
            </w:r>
          </w:p>
        </w:tc>
        <w:tc>
          <w:tcPr>
            <w:tcW w:w="6386" w:type="dxa"/>
            <w:tcBorders>
              <w:top w:val="single" w:sz="4" w:space="0" w:color="auto"/>
              <w:left w:val="single" w:sz="4" w:space="0" w:color="auto"/>
              <w:bottom w:val="single" w:sz="4" w:space="0" w:color="auto"/>
              <w:right w:val="single" w:sz="4" w:space="0" w:color="auto"/>
            </w:tcBorders>
          </w:tcPr>
          <w:p w14:paraId="285ACCCF" w14:textId="77777777" w:rsidR="00946797" w:rsidRPr="00971E10" w:rsidRDefault="000807CD">
            <w:pPr>
              <w:rPr>
                <w:rFonts w:cs="Times New Roman"/>
                <w:noProof/>
                <w:color w:val="auto"/>
              </w:rPr>
            </w:pPr>
            <w:r w:rsidRPr="00971E10">
              <w:rPr>
                <w:rFonts w:cs="Times New Roman"/>
                <w:noProof/>
                <w:color w:val="auto"/>
              </w:rPr>
              <w:t>Tra c</w:t>
            </w:r>
            <w:r w:rsidRPr="00971E10">
              <w:rPr>
                <w:rFonts w:cs="Times New Roman"/>
                <w:noProof/>
                <w:color w:val="auto"/>
              </w:rPr>
              <w:t>ứ</w:t>
            </w:r>
            <w:r w:rsidRPr="00971E10">
              <w:rPr>
                <w:rFonts w:cs="Times New Roman"/>
                <w:noProof/>
                <w:color w:val="auto"/>
              </w:rPr>
              <w:t>u văn b</w:t>
            </w:r>
            <w:r w:rsidRPr="00971E10">
              <w:rPr>
                <w:rFonts w:cs="Times New Roman"/>
                <w:noProof/>
                <w:color w:val="auto"/>
              </w:rPr>
              <w:t>ả</w:t>
            </w:r>
            <w:r w:rsidRPr="00971E10">
              <w:rPr>
                <w:rFonts w:cs="Times New Roman"/>
                <w:noProof/>
                <w:color w:val="auto"/>
              </w:rPr>
              <w:t>n quy ph</w:t>
            </w:r>
            <w:r w:rsidRPr="00971E10">
              <w:rPr>
                <w:rFonts w:cs="Times New Roman"/>
                <w:noProof/>
                <w:color w:val="auto"/>
              </w:rPr>
              <w:t>ạ</w:t>
            </w:r>
            <w:r w:rsidRPr="00971E10">
              <w:rPr>
                <w:rFonts w:cs="Times New Roman"/>
                <w:noProof/>
                <w:color w:val="auto"/>
              </w:rPr>
              <w:t>m, hư</w:t>
            </w:r>
            <w:r w:rsidRPr="00971E10">
              <w:rPr>
                <w:rFonts w:cs="Times New Roman"/>
                <w:noProof/>
                <w:color w:val="auto"/>
              </w:rPr>
              <w:t>ớ</w:t>
            </w:r>
            <w:r w:rsidRPr="00971E10">
              <w:rPr>
                <w:rFonts w:cs="Times New Roman"/>
                <w:noProof/>
                <w:color w:val="auto"/>
              </w:rPr>
              <w:t>ng d</w:t>
            </w:r>
            <w:r w:rsidRPr="00971E10">
              <w:rPr>
                <w:rFonts w:cs="Times New Roman"/>
                <w:noProof/>
                <w:color w:val="auto"/>
              </w:rPr>
              <w:t>ẫ</w:t>
            </w:r>
            <w:r w:rsidRPr="00971E10">
              <w:rPr>
                <w:rFonts w:cs="Times New Roman"/>
                <w:noProof/>
                <w:color w:val="auto"/>
              </w:rPr>
              <w:t>n nghi</w:t>
            </w:r>
            <w:r w:rsidRPr="00971E10">
              <w:rPr>
                <w:rFonts w:cs="Times New Roman"/>
                <w:noProof/>
                <w:color w:val="auto"/>
              </w:rPr>
              <w:t>ệ</w:t>
            </w:r>
            <w:r w:rsidRPr="00971E10">
              <w:rPr>
                <w:rFonts w:cs="Times New Roman"/>
                <w:noProof/>
                <w:color w:val="auto"/>
              </w:rPr>
              <w:t>p v</w:t>
            </w:r>
            <w:r w:rsidRPr="00971E10">
              <w:rPr>
                <w:rFonts w:cs="Times New Roman"/>
                <w:noProof/>
                <w:color w:val="auto"/>
              </w:rPr>
              <w:t>ụ</w:t>
            </w:r>
            <w:r w:rsidRPr="00971E10">
              <w:rPr>
                <w:rFonts w:cs="Times New Roman"/>
                <w:noProof/>
                <w:color w:val="auto"/>
              </w:rPr>
              <w:t>, xem chính sách phúc l</w:t>
            </w:r>
            <w:r w:rsidRPr="00971E10">
              <w:rPr>
                <w:rFonts w:cs="Times New Roman"/>
                <w:noProof/>
                <w:color w:val="auto"/>
              </w:rPr>
              <w:t>ợ</w:t>
            </w:r>
            <w:r w:rsidRPr="00971E10">
              <w:rPr>
                <w:rFonts w:cs="Times New Roman"/>
                <w:noProof/>
                <w:color w:val="auto"/>
              </w:rPr>
              <w:t>i chăm lo đoàn viên và n</w:t>
            </w:r>
            <w:r w:rsidRPr="00971E10">
              <w:rPr>
                <w:rFonts w:cs="Times New Roman"/>
                <w:noProof/>
                <w:color w:val="auto"/>
              </w:rPr>
              <w:t>ộ</w:t>
            </w:r>
            <w:r w:rsidRPr="00971E10">
              <w:rPr>
                <w:rFonts w:cs="Times New Roman"/>
                <w:noProof/>
                <w:color w:val="auto"/>
              </w:rPr>
              <w:t>p đơn tr</w:t>
            </w:r>
            <w:r w:rsidRPr="00971E10">
              <w:rPr>
                <w:rFonts w:cs="Times New Roman"/>
                <w:noProof/>
                <w:color w:val="auto"/>
              </w:rPr>
              <w:t>ợ</w:t>
            </w:r>
            <w:r w:rsidRPr="00971E10">
              <w:rPr>
                <w:rFonts w:cs="Times New Roman"/>
                <w:noProof/>
                <w:color w:val="auto"/>
              </w:rPr>
              <w:t xml:space="preserve"> c</w:t>
            </w:r>
            <w:r w:rsidRPr="00971E10">
              <w:rPr>
                <w:rFonts w:cs="Times New Roman"/>
                <w:noProof/>
                <w:color w:val="auto"/>
              </w:rPr>
              <w:t>ấ</w:t>
            </w:r>
            <w:r w:rsidRPr="00971E10">
              <w:rPr>
                <w:rFonts w:cs="Times New Roman"/>
                <w:noProof/>
                <w:color w:val="auto"/>
              </w:rPr>
              <w:t>p tr</w:t>
            </w:r>
            <w:r w:rsidRPr="00971E10">
              <w:rPr>
                <w:rFonts w:cs="Times New Roman"/>
                <w:noProof/>
                <w:color w:val="auto"/>
              </w:rPr>
              <w:t>ự</w:t>
            </w:r>
            <w:r w:rsidRPr="00971E10">
              <w:rPr>
                <w:rFonts w:cs="Times New Roman"/>
                <w:noProof/>
                <w:color w:val="auto"/>
              </w:rPr>
              <w:t>c tuy</w:t>
            </w:r>
            <w:r w:rsidRPr="00971E10">
              <w:rPr>
                <w:rFonts w:cs="Times New Roman"/>
                <w:noProof/>
                <w:color w:val="auto"/>
              </w:rPr>
              <w:t>ế</w:t>
            </w:r>
            <w:r w:rsidRPr="00971E10">
              <w:rPr>
                <w:rFonts w:cs="Times New Roman"/>
                <w:noProof/>
                <w:color w:val="auto"/>
              </w:rPr>
              <w:t>n.</w:t>
            </w:r>
          </w:p>
        </w:tc>
      </w:tr>
      <w:tr w:rsidR="00946797" w:rsidRPr="00971E10" w14:paraId="5B66BBC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383BF6A" w14:textId="77777777" w:rsidR="00946797" w:rsidRPr="00971E10" w:rsidRDefault="000807CD">
            <w:pPr>
              <w:rPr>
                <w:rFonts w:cs="Times New Roman"/>
                <w:noProof/>
                <w:color w:val="auto"/>
              </w:rPr>
            </w:pPr>
            <w:r w:rsidRPr="00971E10">
              <w:rPr>
                <w:rFonts w:cs="Times New Roman"/>
                <w:noProof/>
                <w:color w:val="auto"/>
              </w:rPr>
              <w:t>10</w:t>
            </w:r>
          </w:p>
        </w:tc>
        <w:tc>
          <w:tcPr>
            <w:tcW w:w="2109" w:type="dxa"/>
            <w:tcBorders>
              <w:top w:val="single" w:sz="4" w:space="0" w:color="auto"/>
              <w:left w:val="single" w:sz="4" w:space="0" w:color="auto"/>
              <w:bottom w:val="single" w:sz="4" w:space="0" w:color="auto"/>
              <w:right w:val="single" w:sz="4" w:space="0" w:color="auto"/>
            </w:tcBorders>
          </w:tcPr>
          <w:p w14:paraId="50532F15" w14:textId="77777777" w:rsidR="00946797" w:rsidRPr="00971E10" w:rsidRDefault="000807CD">
            <w:pPr>
              <w:rPr>
                <w:rFonts w:cs="Times New Roman"/>
                <w:noProof/>
                <w:color w:val="auto"/>
              </w:rPr>
            </w:pPr>
            <w:r w:rsidRPr="00971E10">
              <w:rPr>
                <w:rFonts w:cs="Times New Roman"/>
                <w:b/>
                <w:noProof/>
                <w:color w:val="auto"/>
              </w:rPr>
              <w:t>Giao di</w:t>
            </w:r>
            <w:r w:rsidRPr="00971E10">
              <w:rPr>
                <w:rFonts w:cs="Times New Roman"/>
                <w:b/>
                <w:noProof/>
                <w:color w:val="auto"/>
              </w:rPr>
              <w:t>ệ</w:t>
            </w:r>
            <w:r w:rsidRPr="00971E10">
              <w:rPr>
                <w:rFonts w:cs="Times New Roman"/>
                <w:b/>
                <w:noProof/>
                <w:color w:val="auto"/>
              </w:rPr>
              <w:t>n Responsive trên Di đ</w:t>
            </w:r>
            <w:r w:rsidRPr="00971E10">
              <w:rPr>
                <w:rFonts w:cs="Times New Roman"/>
                <w:b/>
                <w:noProof/>
                <w:color w:val="auto"/>
              </w:rPr>
              <w:t>ộ</w:t>
            </w:r>
            <w:r w:rsidRPr="00971E10">
              <w:rPr>
                <w:rFonts w:cs="Times New Roman"/>
                <w:b/>
                <w:noProof/>
                <w:color w:val="auto"/>
              </w:rPr>
              <w:t>ng</w:t>
            </w:r>
          </w:p>
        </w:tc>
        <w:tc>
          <w:tcPr>
            <w:tcW w:w="6386" w:type="dxa"/>
            <w:tcBorders>
              <w:top w:val="single" w:sz="4" w:space="0" w:color="auto"/>
              <w:left w:val="single" w:sz="4" w:space="0" w:color="auto"/>
              <w:bottom w:val="single" w:sz="4" w:space="0" w:color="auto"/>
              <w:right w:val="single" w:sz="4" w:space="0" w:color="auto"/>
            </w:tcBorders>
          </w:tcPr>
          <w:p w14:paraId="22420FD9" w14:textId="77777777" w:rsidR="00946797" w:rsidRPr="00971E10" w:rsidRDefault="000807CD">
            <w:pPr>
              <w:rPr>
                <w:rFonts w:cs="Times New Roman"/>
                <w:noProof/>
                <w:color w:val="auto"/>
              </w:rPr>
            </w:pPr>
            <w:r w:rsidRPr="00971E10">
              <w:rPr>
                <w:rFonts w:cs="Times New Roman"/>
                <w:noProof/>
                <w:color w:val="auto"/>
              </w:rPr>
              <w:t>Giao di</w:t>
            </w:r>
            <w:r w:rsidRPr="00971E10">
              <w:rPr>
                <w:rFonts w:cs="Times New Roman"/>
                <w:noProof/>
                <w:color w:val="auto"/>
              </w:rPr>
              <w:t>ệ</w:t>
            </w:r>
            <w:r w:rsidRPr="00971E10">
              <w:rPr>
                <w:rFonts w:cs="Times New Roman"/>
                <w:noProof/>
                <w:color w:val="auto"/>
              </w:rPr>
              <w:t>n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t</w:t>
            </w:r>
            <w:r w:rsidRPr="00971E10">
              <w:rPr>
                <w:rFonts w:cs="Times New Roman"/>
                <w:noProof/>
                <w:color w:val="auto"/>
              </w:rPr>
              <w:t>ố</w:t>
            </w:r>
            <w:r w:rsidRPr="00971E10">
              <w:rPr>
                <w:rFonts w:cs="Times New Roman"/>
                <w:noProof/>
                <w:color w:val="auto"/>
              </w:rPr>
              <w:t>i ưu hóa tr</w:t>
            </w:r>
            <w:r w:rsidRPr="00971E10">
              <w:rPr>
                <w:rFonts w:cs="Times New Roman"/>
                <w:noProof/>
                <w:color w:val="auto"/>
              </w:rPr>
              <w:t>ả</w:t>
            </w:r>
            <w:r w:rsidRPr="00971E10">
              <w:rPr>
                <w:rFonts w:cs="Times New Roman"/>
                <w:noProof/>
                <w:color w:val="auto"/>
              </w:rPr>
              <w:t>i nghi</w:t>
            </w:r>
            <w:r w:rsidRPr="00971E10">
              <w:rPr>
                <w:rFonts w:cs="Times New Roman"/>
                <w:noProof/>
                <w:color w:val="auto"/>
              </w:rPr>
              <w:t>ệ</w:t>
            </w:r>
            <w:r w:rsidRPr="00971E10">
              <w:rPr>
                <w:rFonts w:cs="Times New Roman"/>
                <w:noProof/>
                <w:color w:val="auto"/>
              </w:rPr>
              <w:t>m hi</w:t>
            </w:r>
            <w:r w:rsidRPr="00971E10">
              <w:rPr>
                <w:rFonts w:cs="Times New Roman"/>
                <w:noProof/>
                <w:color w:val="auto"/>
              </w:rPr>
              <w:t>ể</w:t>
            </w:r>
            <w:r w:rsidRPr="00971E10">
              <w:rPr>
                <w:rFonts w:cs="Times New Roman"/>
                <w:noProof/>
                <w:color w:val="auto"/>
              </w:rPr>
              <w:t>n th</w:t>
            </w:r>
            <w:r w:rsidRPr="00971E10">
              <w:rPr>
                <w:rFonts w:cs="Times New Roman"/>
                <w:noProof/>
                <w:color w:val="auto"/>
              </w:rPr>
              <w:t>ị</w:t>
            </w:r>
            <w:r w:rsidRPr="00971E10">
              <w:rPr>
                <w:rFonts w:cs="Times New Roman"/>
                <w:noProof/>
                <w:color w:val="auto"/>
              </w:rPr>
              <w:t xml:space="preserve"> và thao tác c</w:t>
            </w:r>
            <w:r w:rsidRPr="00971E10">
              <w:rPr>
                <w:rFonts w:cs="Times New Roman"/>
                <w:noProof/>
                <w:color w:val="auto"/>
              </w:rPr>
              <w:t>ả</w:t>
            </w:r>
            <w:r w:rsidRPr="00971E10">
              <w:rPr>
                <w:rFonts w:cs="Times New Roman"/>
                <w:noProof/>
                <w:color w:val="auto"/>
              </w:rPr>
              <w:t xml:space="preserve">m </w:t>
            </w:r>
            <w:r w:rsidRPr="00971E10">
              <w:rPr>
                <w:rFonts w:cs="Times New Roman"/>
                <w:noProof/>
                <w:color w:val="auto"/>
              </w:rPr>
              <w:t>ứ</w:t>
            </w:r>
            <w:r w:rsidRPr="00971E10">
              <w:rPr>
                <w:rFonts w:cs="Times New Roman"/>
                <w:noProof/>
                <w:color w:val="auto"/>
              </w:rPr>
              <w:t>ng trên m</w:t>
            </w:r>
            <w:r w:rsidRPr="00971E10">
              <w:rPr>
                <w:rFonts w:cs="Times New Roman"/>
                <w:noProof/>
                <w:color w:val="auto"/>
              </w:rPr>
              <w:t>ọ</w:t>
            </w:r>
            <w:r w:rsidRPr="00971E10">
              <w:rPr>
                <w:rFonts w:cs="Times New Roman"/>
                <w:noProof/>
                <w:color w:val="auto"/>
              </w:rPr>
              <w:t>i kích c</w:t>
            </w:r>
            <w:r w:rsidRPr="00971E10">
              <w:rPr>
                <w:rFonts w:cs="Times New Roman"/>
                <w:noProof/>
                <w:color w:val="auto"/>
              </w:rPr>
              <w:t>ỡ</w:t>
            </w:r>
            <w:r w:rsidRPr="00971E10">
              <w:rPr>
                <w:rFonts w:cs="Times New Roman"/>
                <w:noProof/>
                <w:color w:val="auto"/>
              </w:rPr>
              <w:t xml:space="preserve"> màn hình đi</w:t>
            </w:r>
            <w:r w:rsidRPr="00971E10">
              <w:rPr>
                <w:rFonts w:cs="Times New Roman"/>
                <w:noProof/>
                <w:color w:val="auto"/>
              </w:rPr>
              <w:t>ệ</w:t>
            </w:r>
            <w:r w:rsidRPr="00971E10">
              <w:rPr>
                <w:rFonts w:cs="Times New Roman"/>
                <w:noProof/>
                <w:color w:val="auto"/>
              </w:rPr>
              <w:t>n tho</w:t>
            </w:r>
            <w:r w:rsidRPr="00971E10">
              <w:rPr>
                <w:rFonts w:cs="Times New Roman"/>
                <w:noProof/>
                <w:color w:val="auto"/>
              </w:rPr>
              <w:t>ạ</w:t>
            </w:r>
            <w:r w:rsidRPr="00971E10">
              <w:rPr>
                <w:rFonts w:cs="Times New Roman"/>
                <w:noProof/>
                <w:color w:val="auto"/>
              </w:rPr>
              <w:t>i thông minh và máy tính b</w:t>
            </w:r>
            <w:r w:rsidRPr="00971E10">
              <w:rPr>
                <w:rFonts w:cs="Times New Roman"/>
                <w:noProof/>
                <w:color w:val="auto"/>
              </w:rPr>
              <w:t>ả</w:t>
            </w:r>
            <w:r w:rsidRPr="00971E10">
              <w:rPr>
                <w:rFonts w:cs="Times New Roman"/>
                <w:noProof/>
                <w:color w:val="auto"/>
              </w:rPr>
              <w:t>ng.</w:t>
            </w:r>
          </w:p>
        </w:tc>
      </w:tr>
    </w:tbl>
    <w:p w14:paraId="0F3F2AEC" w14:textId="77777777" w:rsidR="00946797" w:rsidRPr="00971E10" w:rsidRDefault="000807CD" w:rsidP="002F52F2">
      <w:pPr>
        <w:pStyle w:val="m3"/>
      </w:pPr>
      <w:bookmarkStart w:id="42" w:name="_Toc240272980"/>
      <w:bookmarkStart w:id="43" w:name="_Toc240897705"/>
      <w:r w:rsidRPr="00971E10">
        <w:t>Ch</w:t>
      </w:r>
      <w:r w:rsidRPr="00971E10">
        <w:t>ứ</w:t>
      </w:r>
      <w:r w:rsidRPr="00971E10">
        <w:t>c năng phía ngư</w:t>
      </w:r>
      <w:r w:rsidRPr="00971E10">
        <w:t>ờ</w:t>
      </w:r>
      <w:r w:rsidRPr="00971E10">
        <w:t>i qu</w:t>
      </w:r>
      <w:r w:rsidRPr="00971E10">
        <w:t>ả</w:t>
      </w:r>
      <w:r w:rsidRPr="00971E10">
        <w:t>n tr</w:t>
      </w:r>
      <w:r w:rsidRPr="00971E10">
        <w:t>ị</w:t>
      </w:r>
      <w:bookmarkEnd w:id="42"/>
      <w:bookmarkEnd w:id="43"/>
    </w:p>
    <w:p w14:paraId="055E60DA" w14:textId="60FCA3A8" w:rsidR="00946797" w:rsidRPr="00971E10" w:rsidRDefault="000807CD" w:rsidP="00E2136D">
      <w:pPr>
        <w:pStyle w:val="bang1"/>
      </w:pPr>
      <w:bookmarkStart w:id="44" w:name="_Toc240291977"/>
      <w:bookmarkStart w:id="45" w:name="_Toc240898833"/>
      <w:bookmarkStart w:id="46" w:name="_Toc241488218"/>
      <w:r w:rsidRPr="00863E1E">
        <w:t>Danh</w:t>
      </w:r>
      <w:r w:rsidRPr="00971E10">
        <w:t xml:space="preserve"> sách ch</w:t>
      </w:r>
      <w:r w:rsidRPr="00971E10">
        <w:t>ứ</w:t>
      </w:r>
      <w:r w:rsidRPr="00971E10">
        <w:t>c năng phía ngư</w:t>
      </w:r>
      <w:r w:rsidRPr="00971E10">
        <w:t>ờ</w:t>
      </w:r>
      <w:r w:rsidRPr="00971E10">
        <w:t>i qu</w:t>
      </w:r>
      <w:r w:rsidRPr="00971E10">
        <w:t>ả</w:t>
      </w:r>
      <w:r w:rsidRPr="00971E10">
        <w:t>n tr</w:t>
      </w:r>
      <w:r w:rsidRPr="00971E10">
        <w:t>ị</w:t>
      </w:r>
      <w:bookmarkEnd w:id="44"/>
      <w:bookmarkEnd w:id="45"/>
      <w:bookmarkEnd w:id="46"/>
    </w:p>
    <w:tbl>
      <w:tblPr>
        <w:tblW w:w="0" w:type="auto"/>
        <w:jc w:val="center"/>
        <w:tblLook w:val="04A0" w:firstRow="1" w:lastRow="0" w:firstColumn="1" w:lastColumn="0" w:noHBand="0" w:noVBand="1"/>
      </w:tblPr>
      <w:tblGrid>
        <w:gridCol w:w="992"/>
        <w:gridCol w:w="2363"/>
        <w:gridCol w:w="5709"/>
      </w:tblGrid>
      <w:tr w:rsidR="00946797" w:rsidRPr="00971E10" w14:paraId="3DEA14F1"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10B638C1" w14:textId="77777777" w:rsidR="00946797" w:rsidRPr="00971E10" w:rsidRDefault="000807CD">
            <w:pPr>
              <w:rPr>
                <w:rFonts w:cs="Times New Roman"/>
                <w:noProof/>
                <w:color w:val="auto"/>
              </w:rPr>
            </w:pPr>
            <w:r w:rsidRPr="00971E10">
              <w:rPr>
                <w:rFonts w:cs="Times New Roman"/>
                <w:b/>
                <w:noProof/>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39AC0860" w14:textId="77777777" w:rsidR="00946797" w:rsidRPr="00971E10" w:rsidRDefault="000807CD">
            <w:pPr>
              <w:rPr>
                <w:rFonts w:cs="Times New Roman"/>
                <w:noProof/>
                <w:color w:val="auto"/>
              </w:rPr>
            </w:pPr>
            <w:r w:rsidRPr="00971E10">
              <w:rPr>
                <w:rFonts w:cs="Times New Roman"/>
                <w:b/>
                <w:noProof/>
                <w:color w:val="auto"/>
              </w:rPr>
              <w:t>Ch</w:t>
            </w:r>
            <w:r w:rsidRPr="00971E10">
              <w:rPr>
                <w:rFonts w:cs="Times New Roman"/>
                <w:b/>
                <w:noProof/>
                <w:color w:val="auto"/>
              </w:rPr>
              <w:t>ứ</w:t>
            </w:r>
            <w:r w:rsidRPr="00971E10">
              <w:rPr>
                <w:rFonts w:cs="Times New Roman"/>
                <w:b/>
                <w:noProof/>
                <w:color w:val="auto"/>
              </w:rPr>
              <w:t>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17CA1090" w14:textId="77777777" w:rsidR="00946797" w:rsidRPr="00971E10" w:rsidRDefault="000807CD">
            <w:pPr>
              <w:rPr>
                <w:rFonts w:cs="Times New Roman"/>
                <w:noProof/>
                <w:color w:val="auto"/>
              </w:rPr>
            </w:pPr>
            <w:r w:rsidRPr="00971E10">
              <w:rPr>
                <w:rFonts w:cs="Times New Roman"/>
                <w:b/>
                <w:noProof/>
                <w:color w:val="auto"/>
              </w:rPr>
              <w:t>Mô t</w:t>
            </w:r>
            <w:r w:rsidRPr="00971E10">
              <w:rPr>
                <w:rFonts w:cs="Times New Roman"/>
                <w:b/>
                <w:noProof/>
                <w:color w:val="auto"/>
              </w:rPr>
              <w:t>ả</w:t>
            </w:r>
          </w:p>
        </w:tc>
      </w:tr>
      <w:tr w:rsidR="00946797" w:rsidRPr="00971E10" w14:paraId="2E64089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83236F8" w14:textId="77777777" w:rsidR="00946797" w:rsidRPr="00971E10" w:rsidRDefault="000807CD">
            <w:pPr>
              <w:rPr>
                <w:rFonts w:cs="Times New Roman"/>
                <w:noProof/>
                <w:color w:val="auto"/>
              </w:rPr>
            </w:pPr>
            <w:r w:rsidRPr="00971E10">
              <w:rPr>
                <w:rFonts w:cs="Times New Roman"/>
                <w:noProof/>
                <w:color w:val="auto"/>
              </w:rPr>
              <w:t>1</w:t>
            </w:r>
          </w:p>
        </w:tc>
        <w:tc>
          <w:tcPr>
            <w:tcW w:w="2414" w:type="dxa"/>
            <w:tcBorders>
              <w:top w:val="single" w:sz="4" w:space="0" w:color="auto"/>
              <w:left w:val="single" w:sz="4" w:space="0" w:color="auto"/>
              <w:bottom w:val="single" w:sz="4" w:space="0" w:color="auto"/>
              <w:right w:val="single" w:sz="4" w:space="0" w:color="auto"/>
            </w:tcBorders>
          </w:tcPr>
          <w:p w14:paraId="1973A4A2" w14:textId="77777777" w:rsidR="00946797" w:rsidRPr="00971E10" w:rsidRDefault="000807CD">
            <w:pPr>
              <w:rPr>
                <w:rFonts w:cs="Times New Roman"/>
                <w:noProof/>
                <w:color w:val="auto"/>
              </w:rPr>
            </w:pPr>
            <w:r w:rsidRPr="00971E10">
              <w:rPr>
                <w:rFonts w:cs="Times New Roman"/>
                <w:b/>
                <w:noProof/>
                <w:color w:val="auto"/>
              </w:rPr>
              <w:t>Qu</w:t>
            </w:r>
            <w:r w:rsidRPr="00971E10">
              <w:rPr>
                <w:rFonts w:cs="Times New Roman"/>
                <w:b/>
                <w:noProof/>
                <w:color w:val="auto"/>
              </w:rPr>
              <w:t>ả</w:t>
            </w:r>
            <w:r w:rsidRPr="00971E10">
              <w:rPr>
                <w:rFonts w:cs="Times New Roman"/>
                <w:b/>
                <w:noProof/>
                <w:color w:val="auto"/>
              </w:rPr>
              <w:t>n lý Tài kho</w:t>
            </w:r>
            <w:r w:rsidRPr="00971E10">
              <w:rPr>
                <w:rFonts w:cs="Times New Roman"/>
                <w:b/>
                <w:noProof/>
                <w:color w:val="auto"/>
              </w:rPr>
              <w:t>ả</w:t>
            </w:r>
            <w:r w:rsidRPr="00971E10">
              <w:rPr>
                <w:rFonts w:cs="Times New Roman"/>
                <w:b/>
                <w:noProof/>
                <w:color w:val="auto"/>
              </w:rPr>
              <w:t>n &amp; Phân quy</w:t>
            </w:r>
            <w:r w:rsidRPr="00971E10">
              <w:rPr>
                <w:rFonts w:cs="Times New Roman"/>
                <w:b/>
                <w:noProof/>
                <w:color w:val="auto"/>
              </w:rPr>
              <w:t>ề</w:t>
            </w:r>
            <w:r w:rsidRPr="00971E10">
              <w:rPr>
                <w:rFonts w:cs="Times New Roman"/>
                <w:b/>
                <w:noProof/>
                <w:color w:val="auto"/>
              </w:rPr>
              <w:t>n (RBAC)</w:t>
            </w:r>
          </w:p>
        </w:tc>
        <w:tc>
          <w:tcPr>
            <w:tcW w:w="5980" w:type="dxa"/>
            <w:tcBorders>
              <w:top w:val="single" w:sz="4" w:space="0" w:color="auto"/>
              <w:left w:val="single" w:sz="4" w:space="0" w:color="auto"/>
              <w:bottom w:val="single" w:sz="4" w:space="0" w:color="auto"/>
              <w:right w:val="single" w:sz="4" w:space="0" w:color="auto"/>
            </w:tcBorders>
          </w:tcPr>
          <w:p w14:paraId="047F9AD8" w14:textId="77777777" w:rsidR="00946797" w:rsidRPr="00971E10" w:rsidRDefault="000807CD">
            <w:pPr>
              <w:rPr>
                <w:rFonts w:cs="Times New Roman"/>
                <w:noProof/>
                <w:color w:val="auto"/>
              </w:rPr>
            </w:pPr>
            <w:r w:rsidRPr="00971E10">
              <w:rPr>
                <w:rFonts w:cs="Times New Roman"/>
                <w:noProof/>
                <w:color w:val="auto"/>
              </w:rPr>
              <w:t>Qu</w:t>
            </w:r>
            <w:r w:rsidRPr="00971E10">
              <w:rPr>
                <w:rFonts w:cs="Times New Roman"/>
                <w:noProof/>
                <w:color w:val="auto"/>
              </w:rPr>
              <w:t>ả</w:t>
            </w:r>
            <w:r w:rsidRPr="00971E10">
              <w:rPr>
                <w:rFonts w:cs="Times New Roman"/>
                <w:noProof/>
                <w:color w:val="auto"/>
              </w:rPr>
              <w:t>n lý danh sách ngư</w:t>
            </w:r>
            <w:r w:rsidRPr="00971E10">
              <w:rPr>
                <w:rFonts w:cs="Times New Roman"/>
                <w:noProof/>
                <w:color w:val="auto"/>
              </w:rPr>
              <w:t>ờ</w:t>
            </w:r>
            <w:r w:rsidRPr="00971E10">
              <w:rPr>
                <w:rFonts w:cs="Times New Roman"/>
                <w:noProof/>
                <w:color w:val="auto"/>
              </w:rPr>
              <w:t>i dùng, c</w:t>
            </w:r>
            <w:r w:rsidRPr="00971E10">
              <w:rPr>
                <w:rFonts w:cs="Times New Roman"/>
                <w:noProof/>
                <w:color w:val="auto"/>
              </w:rPr>
              <w:t>ấ</w:t>
            </w:r>
            <w:r w:rsidRPr="00971E10">
              <w:rPr>
                <w:rFonts w:cs="Times New Roman"/>
                <w:noProof/>
                <w:color w:val="auto"/>
              </w:rPr>
              <w:t>p phát tài kho</w:t>
            </w:r>
            <w:r w:rsidRPr="00971E10">
              <w:rPr>
                <w:rFonts w:cs="Times New Roman"/>
                <w:noProof/>
                <w:color w:val="auto"/>
              </w:rPr>
              <w:t>ả</w:t>
            </w:r>
            <w:r w:rsidRPr="00971E10">
              <w:rPr>
                <w:rFonts w:cs="Times New Roman"/>
                <w:noProof/>
                <w:color w:val="auto"/>
              </w:rPr>
              <w:t>n và phân chia 3 vai trò quy</w:t>
            </w:r>
            <w:r w:rsidRPr="00971E10">
              <w:rPr>
                <w:rFonts w:cs="Times New Roman"/>
                <w:noProof/>
                <w:color w:val="auto"/>
              </w:rPr>
              <w:t>ề</w:t>
            </w:r>
            <w:r w:rsidRPr="00971E10">
              <w:rPr>
                <w:rFonts w:cs="Times New Roman"/>
                <w:noProof/>
                <w:color w:val="auto"/>
              </w:rPr>
              <w:t>n h</w:t>
            </w:r>
            <w:r w:rsidRPr="00971E10">
              <w:rPr>
                <w:rFonts w:cs="Times New Roman"/>
                <w:noProof/>
                <w:color w:val="auto"/>
              </w:rPr>
              <w:t>ạ</w:t>
            </w:r>
            <w:r w:rsidRPr="00971E10">
              <w:rPr>
                <w:rFonts w:cs="Times New Roman"/>
                <w:noProof/>
                <w:color w:val="auto"/>
              </w:rPr>
              <w:t>n ch</w:t>
            </w:r>
            <w:r w:rsidRPr="00971E10">
              <w:rPr>
                <w:rFonts w:cs="Times New Roman"/>
                <w:noProof/>
                <w:color w:val="auto"/>
              </w:rPr>
              <w:t>ặ</w:t>
            </w:r>
            <w:r w:rsidRPr="00971E10">
              <w:rPr>
                <w:rFonts w:cs="Times New Roman"/>
                <w:noProof/>
                <w:color w:val="auto"/>
              </w:rPr>
              <w:t>t ch</w:t>
            </w:r>
            <w:r w:rsidRPr="00971E10">
              <w:rPr>
                <w:rFonts w:cs="Times New Roman"/>
                <w:noProof/>
                <w:color w:val="auto"/>
              </w:rPr>
              <w:t>ẽ</w:t>
            </w:r>
            <w:r w:rsidRPr="00971E10">
              <w:rPr>
                <w:rFonts w:cs="Times New Roman"/>
                <w:noProof/>
                <w:color w:val="auto"/>
              </w:rPr>
              <w:t>: Qu</w:t>
            </w:r>
            <w:r w:rsidRPr="00971E10">
              <w:rPr>
                <w:rFonts w:cs="Times New Roman"/>
                <w:noProof/>
                <w:color w:val="auto"/>
              </w:rPr>
              <w:t>ả</w:t>
            </w:r>
            <w:r w:rsidRPr="00971E10">
              <w:rPr>
                <w:rFonts w:cs="Times New Roman"/>
                <w:noProof/>
                <w:color w:val="auto"/>
              </w:rPr>
              <w:t>n tr</w:t>
            </w:r>
            <w:r w:rsidRPr="00971E10">
              <w:rPr>
                <w:rFonts w:cs="Times New Roman"/>
                <w:noProof/>
                <w:color w:val="auto"/>
              </w:rPr>
              <w:t>ị</w:t>
            </w:r>
            <w:r w:rsidRPr="00971E10">
              <w:rPr>
                <w:rFonts w:cs="Times New Roman"/>
                <w:noProof/>
                <w:color w:val="auto"/>
              </w:rPr>
              <w:t xml:space="preserve"> viên (Admin), Biên t</w:t>
            </w:r>
            <w:r w:rsidRPr="00971E10">
              <w:rPr>
                <w:rFonts w:cs="Times New Roman"/>
                <w:noProof/>
                <w:color w:val="auto"/>
              </w:rPr>
              <w:t>ậ</w:t>
            </w:r>
            <w:r w:rsidRPr="00971E10">
              <w:rPr>
                <w:rFonts w:cs="Times New Roman"/>
                <w:noProof/>
                <w:color w:val="auto"/>
              </w:rPr>
              <w:t>p viên (Editor), C</w:t>
            </w:r>
            <w:r w:rsidRPr="00971E10">
              <w:rPr>
                <w:rFonts w:cs="Times New Roman"/>
                <w:noProof/>
                <w:color w:val="auto"/>
              </w:rPr>
              <w:t>ộ</w:t>
            </w:r>
            <w:r w:rsidRPr="00971E10">
              <w:rPr>
                <w:rFonts w:cs="Times New Roman"/>
                <w:noProof/>
                <w:color w:val="auto"/>
              </w:rPr>
              <w:t>ng tác viên (Contributor).</w:t>
            </w:r>
          </w:p>
        </w:tc>
      </w:tr>
      <w:tr w:rsidR="00946797" w:rsidRPr="00971E10" w14:paraId="7FC60E4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EAA6491" w14:textId="77777777" w:rsidR="00946797" w:rsidRPr="00971E10" w:rsidRDefault="000807CD">
            <w:pPr>
              <w:rPr>
                <w:rFonts w:cs="Times New Roman"/>
                <w:noProof/>
                <w:color w:val="auto"/>
              </w:rPr>
            </w:pPr>
            <w:r w:rsidRPr="00971E10">
              <w:rPr>
                <w:rFonts w:cs="Times New Roman"/>
                <w:noProof/>
                <w:color w:val="auto"/>
              </w:rPr>
              <w:t>2</w:t>
            </w:r>
          </w:p>
        </w:tc>
        <w:tc>
          <w:tcPr>
            <w:tcW w:w="2414" w:type="dxa"/>
            <w:tcBorders>
              <w:top w:val="single" w:sz="4" w:space="0" w:color="auto"/>
              <w:left w:val="single" w:sz="4" w:space="0" w:color="auto"/>
              <w:bottom w:val="single" w:sz="4" w:space="0" w:color="auto"/>
              <w:right w:val="single" w:sz="4" w:space="0" w:color="auto"/>
            </w:tcBorders>
          </w:tcPr>
          <w:p w14:paraId="79E0F519" w14:textId="77777777" w:rsidR="00946797" w:rsidRPr="00971E10" w:rsidRDefault="000807CD">
            <w:pPr>
              <w:rPr>
                <w:rFonts w:cs="Times New Roman"/>
                <w:noProof/>
                <w:color w:val="auto"/>
              </w:rPr>
            </w:pPr>
            <w:r w:rsidRPr="00971E10">
              <w:rPr>
                <w:rFonts w:cs="Times New Roman"/>
                <w:b/>
                <w:noProof/>
                <w:color w:val="auto"/>
              </w:rPr>
              <w:t>Qu</w:t>
            </w:r>
            <w:r w:rsidRPr="00971E10">
              <w:rPr>
                <w:rFonts w:cs="Times New Roman"/>
                <w:b/>
                <w:noProof/>
                <w:color w:val="auto"/>
              </w:rPr>
              <w:t>ả</w:t>
            </w:r>
            <w:r w:rsidRPr="00971E10">
              <w:rPr>
                <w:rFonts w:cs="Times New Roman"/>
                <w:b/>
                <w:noProof/>
                <w:color w:val="auto"/>
              </w:rPr>
              <w:t>n lý Chuyên m</w:t>
            </w:r>
            <w:r w:rsidRPr="00971E10">
              <w:rPr>
                <w:rFonts w:cs="Times New Roman"/>
                <w:b/>
                <w:noProof/>
                <w:color w:val="auto"/>
              </w:rPr>
              <w:t>ụ</w:t>
            </w:r>
            <w:r w:rsidRPr="00971E10">
              <w:rPr>
                <w:rFonts w:cs="Times New Roman"/>
                <w:b/>
                <w:noProof/>
                <w:color w:val="auto"/>
              </w:rPr>
              <w:t>c Truy</w:t>
            </w:r>
            <w:r w:rsidRPr="00971E10">
              <w:rPr>
                <w:rFonts w:cs="Times New Roman"/>
                <w:b/>
                <w:noProof/>
                <w:color w:val="auto"/>
              </w:rPr>
              <w:t>ề</w:t>
            </w:r>
            <w:r w:rsidRPr="00971E10">
              <w:rPr>
                <w:rFonts w:cs="Times New Roman"/>
                <w:b/>
                <w:noProof/>
                <w:color w:val="auto"/>
              </w:rPr>
              <w:t>n thông</w:t>
            </w:r>
          </w:p>
        </w:tc>
        <w:tc>
          <w:tcPr>
            <w:tcW w:w="5980" w:type="dxa"/>
            <w:tcBorders>
              <w:top w:val="single" w:sz="4" w:space="0" w:color="auto"/>
              <w:left w:val="single" w:sz="4" w:space="0" w:color="auto"/>
              <w:bottom w:val="single" w:sz="4" w:space="0" w:color="auto"/>
              <w:right w:val="single" w:sz="4" w:space="0" w:color="auto"/>
            </w:tcBorders>
          </w:tcPr>
          <w:p w14:paraId="4627CBE6" w14:textId="77777777" w:rsidR="00946797" w:rsidRPr="00971E10" w:rsidRDefault="000807CD">
            <w:pPr>
              <w:rPr>
                <w:rFonts w:cs="Times New Roman"/>
                <w:noProof/>
                <w:color w:val="auto"/>
              </w:rPr>
            </w:pPr>
            <w:r w:rsidRPr="00971E10">
              <w:rPr>
                <w:rFonts w:cs="Times New Roman"/>
                <w:noProof/>
                <w:color w:val="auto"/>
              </w:rPr>
              <w:t>Qu</w:t>
            </w:r>
            <w:r w:rsidRPr="00971E10">
              <w:rPr>
                <w:rFonts w:cs="Times New Roman"/>
                <w:noProof/>
                <w:color w:val="auto"/>
              </w:rPr>
              <w:t>ả</w:t>
            </w:r>
            <w:r w:rsidRPr="00971E10">
              <w:rPr>
                <w:rFonts w:cs="Times New Roman"/>
                <w:noProof/>
                <w:color w:val="auto"/>
              </w:rPr>
              <w:t>n lý h</w:t>
            </w:r>
            <w:r w:rsidRPr="00971E10">
              <w:rPr>
                <w:rFonts w:cs="Times New Roman"/>
                <w:noProof/>
                <w:color w:val="auto"/>
              </w:rPr>
              <w:t>ệ</w:t>
            </w:r>
            <w:r w:rsidRPr="00971E10">
              <w:rPr>
                <w:rFonts w:cs="Times New Roman"/>
                <w:noProof/>
                <w:color w:val="auto"/>
              </w:rPr>
              <w:t xml:space="preserve"> th</w:t>
            </w:r>
            <w:r w:rsidRPr="00971E10">
              <w:rPr>
                <w:rFonts w:cs="Times New Roman"/>
                <w:noProof/>
                <w:color w:val="auto"/>
              </w:rPr>
              <w:t>ố</w:t>
            </w:r>
            <w:r w:rsidRPr="00971E10">
              <w:rPr>
                <w:rFonts w:cs="Times New Roman"/>
                <w:noProof/>
                <w:color w:val="auto"/>
              </w:rPr>
              <w:t>ng phân m</w:t>
            </w:r>
            <w:r w:rsidRPr="00971E10">
              <w:rPr>
                <w:rFonts w:cs="Times New Roman"/>
                <w:noProof/>
                <w:color w:val="auto"/>
              </w:rPr>
              <w:t>ụ</w:t>
            </w:r>
            <w:r w:rsidRPr="00971E10">
              <w:rPr>
                <w:rFonts w:cs="Times New Roman"/>
                <w:noProof/>
                <w:color w:val="auto"/>
              </w:rPr>
              <w:t>c tin t</w:t>
            </w:r>
            <w:r w:rsidRPr="00971E10">
              <w:rPr>
                <w:rFonts w:cs="Times New Roman"/>
                <w:noProof/>
                <w:color w:val="auto"/>
              </w:rPr>
              <w:t>ứ</w:t>
            </w:r>
            <w:r w:rsidRPr="00971E10">
              <w:rPr>
                <w:rFonts w:cs="Times New Roman"/>
                <w:noProof/>
                <w:color w:val="auto"/>
              </w:rPr>
              <w:t>c, phân c</w:t>
            </w:r>
            <w:r w:rsidRPr="00971E10">
              <w:rPr>
                <w:rFonts w:cs="Times New Roman"/>
                <w:noProof/>
                <w:color w:val="auto"/>
              </w:rPr>
              <w:t>ấ</w:t>
            </w:r>
            <w:r w:rsidRPr="00971E10">
              <w:rPr>
                <w:rFonts w:cs="Times New Roman"/>
                <w:noProof/>
                <w:color w:val="auto"/>
              </w:rPr>
              <w:t>p cơ c</w:t>
            </w:r>
            <w:r w:rsidRPr="00971E10">
              <w:rPr>
                <w:rFonts w:cs="Times New Roman"/>
                <w:noProof/>
                <w:color w:val="auto"/>
              </w:rPr>
              <w:t>ấ</w:t>
            </w:r>
            <w:r w:rsidRPr="00971E10">
              <w:rPr>
                <w:rFonts w:cs="Times New Roman"/>
                <w:noProof/>
                <w:color w:val="auto"/>
              </w:rPr>
              <w:t>u t</w:t>
            </w:r>
            <w:r w:rsidRPr="00971E10">
              <w:rPr>
                <w:rFonts w:cs="Times New Roman"/>
                <w:noProof/>
                <w:color w:val="auto"/>
              </w:rPr>
              <w:t>ổ</w:t>
            </w:r>
            <w:r w:rsidRPr="00971E10">
              <w:rPr>
                <w:rFonts w:cs="Times New Roman"/>
                <w:noProof/>
                <w:color w:val="auto"/>
              </w:rPr>
              <w:t xml:space="preserve"> ch</w:t>
            </w:r>
            <w:r w:rsidRPr="00971E10">
              <w:rPr>
                <w:rFonts w:cs="Times New Roman"/>
                <w:noProof/>
                <w:color w:val="auto"/>
              </w:rPr>
              <w:t>ứ</w:t>
            </w:r>
            <w:r w:rsidRPr="00971E10">
              <w:rPr>
                <w:rFonts w:cs="Times New Roman"/>
                <w:noProof/>
                <w:color w:val="auto"/>
              </w:rPr>
              <w:t>c g</w:t>
            </w:r>
            <w:r w:rsidRPr="00971E10">
              <w:rPr>
                <w:rFonts w:cs="Times New Roman"/>
                <w:noProof/>
                <w:color w:val="auto"/>
              </w:rPr>
              <w:t>ồ</w:t>
            </w:r>
            <w:r w:rsidRPr="00971E10">
              <w:rPr>
                <w:rFonts w:cs="Times New Roman"/>
                <w:noProof/>
                <w:color w:val="auto"/>
              </w:rPr>
              <w:t>m 5 Ban chuyên môn c</w:t>
            </w:r>
            <w:r w:rsidRPr="00971E10">
              <w:rPr>
                <w:rFonts w:cs="Times New Roman"/>
                <w:noProof/>
                <w:color w:val="auto"/>
              </w:rPr>
              <w:t>ấ</w:t>
            </w:r>
            <w:r w:rsidRPr="00971E10">
              <w:rPr>
                <w:rFonts w:cs="Times New Roman"/>
                <w:noProof/>
                <w:color w:val="auto"/>
              </w:rPr>
              <w:t>p trư</w:t>
            </w:r>
            <w:r w:rsidRPr="00971E10">
              <w:rPr>
                <w:rFonts w:cs="Times New Roman"/>
                <w:noProof/>
                <w:color w:val="auto"/>
              </w:rPr>
              <w:t>ờ</w:t>
            </w:r>
            <w:r w:rsidRPr="00971E10">
              <w:rPr>
                <w:rFonts w:cs="Times New Roman"/>
                <w:noProof/>
                <w:color w:val="auto"/>
              </w:rPr>
              <w:t>ng và 16 T</w:t>
            </w:r>
            <w:r w:rsidRPr="00971E10">
              <w:rPr>
                <w:rFonts w:cs="Times New Roman"/>
                <w:noProof/>
                <w:color w:val="auto"/>
              </w:rPr>
              <w:t>ổ</w:t>
            </w:r>
            <w:r w:rsidRPr="00971E10">
              <w:rPr>
                <w:rFonts w:cs="Times New Roman"/>
                <w:noProof/>
                <w:color w:val="auto"/>
              </w:rPr>
              <w:t xml:space="preserve"> công đoàn b</w:t>
            </w:r>
            <w:r w:rsidRPr="00971E10">
              <w:rPr>
                <w:rFonts w:cs="Times New Roman"/>
                <w:noProof/>
                <w:color w:val="auto"/>
              </w:rPr>
              <w:t>ộ</w:t>
            </w:r>
            <w:r w:rsidRPr="00971E10">
              <w:rPr>
                <w:rFonts w:cs="Times New Roman"/>
                <w:noProof/>
                <w:color w:val="auto"/>
              </w:rPr>
              <w:t xml:space="preserve"> ph</w:t>
            </w:r>
            <w:r w:rsidRPr="00971E10">
              <w:rPr>
                <w:rFonts w:cs="Times New Roman"/>
                <w:noProof/>
                <w:color w:val="auto"/>
              </w:rPr>
              <w:t>ậ</w:t>
            </w:r>
            <w:r w:rsidRPr="00971E10">
              <w:rPr>
                <w:rFonts w:cs="Times New Roman"/>
                <w:noProof/>
                <w:color w:val="auto"/>
              </w:rPr>
              <w:t>n.</w:t>
            </w:r>
          </w:p>
        </w:tc>
      </w:tr>
      <w:tr w:rsidR="00946797" w:rsidRPr="00971E10" w14:paraId="7BB8797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C1F47FB" w14:textId="77777777" w:rsidR="00946797" w:rsidRPr="00971E10" w:rsidRDefault="000807CD">
            <w:pPr>
              <w:rPr>
                <w:rFonts w:cs="Times New Roman"/>
                <w:noProof/>
                <w:color w:val="auto"/>
              </w:rPr>
            </w:pPr>
            <w:r w:rsidRPr="00971E10">
              <w:rPr>
                <w:rFonts w:cs="Times New Roman"/>
                <w:noProof/>
                <w:color w:val="auto"/>
              </w:rPr>
              <w:t>3</w:t>
            </w:r>
          </w:p>
        </w:tc>
        <w:tc>
          <w:tcPr>
            <w:tcW w:w="2414" w:type="dxa"/>
            <w:tcBorders>
              <w:top w:val="single" w:sz="4" w:space="0" w:color="auto"/>
              <w:left w:val="single" w:sz="4" w:space="0" w:color="auto"/>
              <w:bottom w:val="single" w:sz="4" w:space="0" w:color="auto"/>
              <w:right w:val="single" w:sz="4" w:space="0" w:color="auto"/>
            </w:tcBorders>
          </w:tcPr>
          <w:p w14:paraId="07196864" w14:textId="77777777" w:rsidR="00946797" w:rsidRPr="00971E10" w:rsidRDefault="000807CD">
            <w:pPr>
              <w:rPr>
                <w:rFonts w:cs="Times New Roman"/>
                <w:noProof/>
                <w:color w:val="auto"/>
              </w:rPr>
            </w:pPr>
            <w:r w:rsidRPr="00971E10">
              <w:rPr>
                <w:rFonts w:cs="Times New Roman"/>
                <w:b/>
                <w:noProof/>
                <w:color w:val="auto"/>
              </w:rPr>
              <w:t>T</w:t>
            </w:r>
            <w:r w:rsidRPr="00971E10">
              <w:rPr>
                <w:rFonts w:cs="Times New Roman"/>
                <w:b/>
                <w:noProof/>
                <w:color w:val="auto"/>
              </w:rPr>
              <w:t>ạ</w:t>
            </w:r>
            <w:r w:rsidRPr="00971E10">
              <w:rPr>
                <w:rFonts w:cs="Times New Roman"/>
                <w:b/>
                <w:noProof/>
                <w:color w:val="auto"/>
              </w:rPr>
              <w:t>o và Biên t</w:t>
            </w:r>
            <w:r w:rsidRPr="00971E10">
              <w:rPr>
                <w:rFonts w:cs="Times New Roman"/>
                <w:b/>
                <w:noProof/>
                <w:color w:val="auto"/>
              </w:rPr>
              <w:t>ậ</w:t>
            </w:r>
            <w:r w:rsidRPr="00971E10">
              <w:rPr>
                <w:rFonts w:cs="Times New Roman"/>
                <w:b/>
                <w:noProof/>
                <w:color w:val="auto"/>
              </w:rPr>
              <w:t>p Bài vi</w:t>
            </w:r>
            <w:r w:rsidRPr="00971E10">
              <w:rPr>
                <w:rFonts w:cs="Times New Roman"/>
                <w:b/>
                <w:noProof/>
                <w:color w:val="auto"/>
              </w:rPr>
              <w:t>ế</w:t>
            </w:r>
            <w:r w:rsidRPr="00971E10">
              <w:rPr>
                <w:rFonts w:cs="Times New Roman"/>
                <w:b/>
                <w:noProof/>
                <w:color w:val="auto"/>
              </w:rPr>
              <w:t>t (Rich Text CMS)</w:t>
            </w:r>
          </w:p>
        </w:tc>
        <w:tc>
          <w:tcPr>
            <w:tcW w:w="5980" w:type="dxa"/>
            <w:tcBorders>
              <w:top w:val="single" w:sz="4" w:space="0" w:color="auto"/>
              <w:left w:val="single" w:sz="4" w:space="0" w:color="auto"/>
              <w:bottom w:val="single" w:sz="4" w:space="0" w:color="auto"/>
              <w:right w:val="single" w:sz="4" w:space="0" w:color="auto"/>
            </w:tcBorders>
          </w:tcPr>
          <w:p w14:paraId="74C66FB5" w14:textId="77777777" w:rsidR="00946797" w:rsidRPr="00971E10" w:rsidRDefault="000807CD">
            <w:pPr>
              <w:rPr>
                <w:rFonts w:cs="Times New Roman"/>
                <w:noProof/>
                <w:color w:val="auto"/>
              </w:rPr>
            </w:pPr>
            <w:r w:rsidRPr="00971E10">
              <w:rPr>
                <w:rFonts w:cs="Times New Roman"/>
                <w:noProof/>
                <w:color w:val="auto"/>
              </w:rPr>
              <w:t>Cung c</w:t>
            </w:r>
            <w:r w:rsidRPr="00971E10">
              <w:rPr>
                <w:rFonts w:cs="Times New Roman"/>
                <w:noProof/>
                <w:color w:val="auto"/>
              </w:rPr>
              <w:t>ấ</w:t>
            </w:r>
            <w:r w:rsidRPr="00971E10">
              <w:rPr>
                <w:rFonts w:cs="Times New Roman"/>
                <w:noProof/>
                <w:color w:val="auto"/>
              </w:rPr>
              <w:t>p trình so</w:t>
            </w:r>
            <w:r w:rsidRPr="00971E10">
              <w:rPr>
                <w:rFonts w:cs="Times New Roman"/>
                <w:noProof/>
                <w:color w:val="auto"/>
              </w:rPr>
              <w:t>ạ</w:t>
            </w:r>
            <w:r w:rsidRPr="00971E10">
              <w:rPr>
                <w:rFonts w:cs="Times New Roman"/>
                <w:noProof/>
                <w:color w:val="auto"/>
              </w:rPr>
              <w:t>n th</w:t>
            </w:r>
            <w:r w:rsidRPr="00971E10">
              <w:rPr>
                <w:rFonts w:cs="Times New Roman"/>
                <w:noProof/>
                <w:color w:val="auto"/>
              </w:rPr>
              <w:t>ả</w:t>
            </w:r>
            <w:r w:rsidRPr="00971E10">
              <w:rPr>
                <w:rFonts w:cs="Times New Roman"/>
                <w:noProof/>
                <w:color w:val="auto"/>
              </w:rPr>
              <w:t>o tr</w:t>
            </w:r>
            <w:r w:rsidRPr="00971E10">
              <w:rPr>
                <w:rFonts w:cs="Times New Roman"/>
                <w:noProof/>
                <w:color w:val="auto"/>
              </w:rPr>
              <w:t>ự</w:t>
            </w:r>
            <w:r w:rsidRPr="00971E10">
              <w:rPr>
                <w:rFonts w:cs="Times New Roman"/>
                <w:noProof/>
                <w:color w:val="auto"/>
              </w:rPr>
              <w:t>c quan (WYSIWYG), h</w:t>
            </w:r>
            <w:r w:rsidRPr="00971E10">
              <w:rPr>
                <w:rFonts w:cs="Times New Roman"/>
                <w:noProof/>
                <w:color w:val="auto"/>
              </w:rPr>
              <w:t>ỗ</w:t>
            </w:r>
            <w:r w:rsidRPr="00971E10">
              <w:rPr>
                <w:rFonts w:cs="Times New Roman"/>
                <w:noProof/>
                <w:color w:val="auto"/>
              </w:rPr>
              <w:t xml:space="preserve"> tr</w:t>
            </w:r>
            <w:r w:rsidRPr="00971E10">
              <w:rPr>
                <w:rFonts w:cs="Times New Roman"/>
                <w:noProof/>
                <w:color w:val="auto"/>
              </w:rPr>
              <w:t>ợ</w:t>
            </w:r>
            <w:r w:rsidRPr="00971E10">
              <w:rPr>
                <w:rFonts w:cs="Times New Roman"/>
                <w:noProof/>
                <w:color w:val="auto"/>
              </w:rPr>
              <w:t xml:space="preserve"> đ</w:t>
            </w:r>
            <w:r w:rsidRPr="00971E10">
              <w:rPr>
                <w:rFonts w:cs="Times New Roman"/>
                <w:noProof/>
                <w:color w:val="auto"/>
              </w:rPr>
              <w:t>ị</w:t>
            </w:r>
            <w:r w:rsidRPr="00971E10">
              <w:rPr>
                <w:rFonts w:cs="Times New Roman"/>
                <w:noProof/>
                <w:color w:val="auto"/>
              </w:rPr>
              <w:t>nh d</w:t>
            </w:r>
            <w:r w:rsidRPr="00971E10">
              <w:rPr>
                <w:rFonts w:cs="Times New Roman"/>
                <w:noProof/>
                <w:color w:val="auto"/>
              </w:rPr>
              <w:t>ạ</w:t>
            </w:r>
            <w:r w:rsidRPr="00971E10">
              <w:rPr>
                <w:rFonts w:cs="Times New Roman"/>
                <w:noProof/>
                <w:color w:val="auto"/>
              </w:rPr>
              <w:t>ng ch</w:t>
            </w:r>
            <w:r w:rsidRPr="00971E10">
              <w:rPr>
                <w:rFonts w:cs="Times New Roman"/>
                <w:noProof/>
                <w:color w:val="auto"/>
              </w:rPr>
              <w:t>ữ</w:t>
            </w:r>
            <w:r w:rsidRPr="00971E10">
              <w:rPr>
                <w:rFonts w:cs="Times New Roman"/>
                <w:noProof/>
                <w:color w:val="auto"/>
              </w:rPr>
              <w:t xml:space="preserve"> phong phú, căn l</w:t>
            </w:r>
            <w:r w:rsidRPr="00971E10">
              <w:rPr>
                <w:rFonts w:cs="Times New Roman"/>
                <w:noProof/>
                <w:color w:val="auto"/>
              </w:rPr>
              <w:t>ề</w:t>
            </w:r>
            <w:r w:rsidRPr="00971E10">
              <w:rPr>
                <w:rFonts w:cs="Times New Roman"/>
                <w:noProof/>
                <w:color w:val="auto"/>
              </w:rPr>
              <w:t>, chèn b</w:t>
            </w:r>
            <w:r w:rsidRPr="00971E10">
              <w:rPr>
                <w:rFonts w:cs="Times New Roman"/>
                <w:noProof/>
                <w:color w:val="auto"/>
              </w:rPr>
              <w:t>ả</w:t>
            </w:r>
            <w:r w:rsidRPr="00971E10">
              <w:rPr>
                <w:rFonts w:cs="Times New Roman"/>
                <w:noProof/>
                <w:color w:val="auto"/>
              </w:rPr>
              <w:t>ng, t</w:t>
            </w:r>
            <w:r w:rsidRPr="00971E10">
              <w:rPr>
                <w:rFonts w:cs="Times New Roman"/>
                <w:noProof/>
                <w:color w:val="auto"/>
              </w:rPr>
              <w:t>ạ</w:t>
            </w:r>
            <w:r w:rsidRPr="00971E10">
              <w:rPr>
                <w:rFonts w:cs="Times New Roman"/>
                <w:noProof/>
                <w:color w:val="auto"/>
              </w:rPr>
              <w:t>o kh</w:t>
            </w:r>
            <w:r w:rsidRPr="00971E10">
              <w:rPr>
                <w:rFonts w:cs="Times New Roman"/>
                <w:noProof/>
                <w:color w:val="auto"/>
              </w:rPr>
              <w:t>ố</w:t>
            </w:r>
            <w:r w:rsidRPr="00971E10">
              <w:rPr>
                <w:rFonts w:cs="Times New Roman"/>
                <w:noProof/>
                <w:color w:val="auto"/>
              </w:rPr>
              <w:t>i trích d</w:t>
            </w:r>
            <w:r w:rsidRPr="00971E10">
              <w:rPr>
                <w:rFonts w:cs="Times New Roman"/>
                <w:noProof/>
                <w:color w:val="auto"/>
              </w:rPr>
              <w:t>ẫ</w:t>
            </w:r>
            <w:r w:rsidRPr="00971E10">
              <w:rPr>
                <w:rFonts w:cs="Times New Roman"/>
                <w:noProof/>
                <w:color w:val="auto"/>
              </w:rPr>
              <w:t>n và qu</w:t>
            </w:r>
            <w:r w:rsidRPr="00971E10">
              <w:rPr>
                <w:rFonts w:cs="Times New Roman"/>
                <w:noProof/>
                <w:color w:val="auto"/>
              </w:rPr>
              <w:t>ả</w:t>
            </w:r>
            <w:r w:rsidRPr="00971E10">
              <w:rPr>
                <w:rFonts w:cs="Times New Roman"/>
                <w:noProof/>
                <w:color w:val="auto"/>
              </w:rPr>
              <w:t>n lý phiên b</w:t>
            </w:r>
            <w:r w:rsidRPr="00971E10">
              <w:rPr>
                <w:rFonts w:cs="Times New Roman"/>
                <w:noProof/>
                <w:color w:val="auto"/>
              </w:rPr>
              <w:t>ả</w:t>
            </w:r>
            <w:r w:rsidRPr="00971E10">
              <w:rPr>
                <w:rFonts w:cs="Times New Roman"/>
                <w:noProof/>
                <w:color w:val="auto"/>
              </w:rPr>
              <w:t>n n</w:t>
            </w:r>
            <w:r w:rsidRPr="00971E10">
              <w:rPr>
                <w:rFonts w:cs="Times New Roman"/>
                <w:noProof/>
                <w:color w:val="auto"/>
              </w:rPr>
              <w:t>ộ</w:t>
            </w:r>
            <w:r w:rsidRPr="00971E10">
              <w:rPr>
                <w:rFonts w:cs="Times New Roman"/>
                <w:noProof/>
                <w:color w:val="auto"/>
              </w:rPr>
              <w:t>i dung bài vi</w:t>
            </w:r>
            <w:r w:rsidRPr="00971E10">
              <w:rPr>
                <w:rFonts w:cs="Times New Roman"/>
                <w:noProof/>
                <w:color w:val="auto"/>
              </w:rPr>
              <w:t>ế</w:t>
            </w:r>
            <w:r w:rsidRPr="00971E10">
              <w:rPr>
                <w:rFonts w:cs="Times New Roman"/>
                <w:noProof/>
                <w:color w:val="auto"/>
              </w:rPr>
              <w:t>t.</w:t>
            </w:r>
          </w:p>
        </w:tc>
      </w:tr>
      <w:tr w:rsidR="00946797" w:rsidRPr="00971E10" w14:paraId="5ED5D6F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F190792" w14:textId="77777777" w:rsidR="00946797" w:rsidRPr="00971E10" w:rsidRDefault="000807CD">
            <w:pPr>
              <w:rPr>
                <w:rFonts w:cs="Times New Roman"/>
                <w:noProof/>
                <w:color w:val="auto"/>
              </w:rPr>
            </w:pPr>
            <w:r w:rsidRPr="00971E10">
              <w:rPr>
                <w:rFonts w:cs="Times New Roman"/>
                <w:noProof/>
                <w:color w:val="auto"/>
              </w:rPr>
              <w:t>4</w:t>
            </w:r>
          </w:p>
        </w:tc>
        <w:tc>
          <w:tcPr>
            <w:tcW w:w="2414" w:type="dxa"/>
            <w:tcBorders>
              <w:top w:val="single" w:sz="4" w:space="0" w:color="auto"/>
              <w:left w:val="single" w:sz="4" w:space="0" w:color="auto"/>
              <w:bottom w:val="single" w:sz="4" w:space="0" w:color="auto"/>
              <w:right w:val="single" w:sz="4" w:space="0" w:color="auto"/>
            </w:tcBorders>
          </w:tcPr>
          <w:p w14:paraId="2E446C8B" w14:textId="77777777" w:rsidR="00946797" w:rsidRPr="00971E10" w:rsidRDefault="000807CD">
            <w:pPr>
              <w:rPr>
                <w:rFonts w:cs="Times New Roman"/>
                <w:noProof/>
                <w:color w:val="auto"/>
              </w:rPr>
            </w:pPr>
            <w:r w:rsidRPr="00971E10">
              <w:rPr>
                <w:rFonts w:cs="Times New Roman"/>
                <w:b/>
                <w:noProof/>
                <w:color w:val="auto"/>
              </w:rPr>
              <w:t>Qu</w:t>
            </w:r>
            <w:r w:rsidRPr="00971E10">
              <w:rPr>
                <w:rFonts w:cs="Times New Roman"/>
                <w:b/>
                <w:noProof/>
                <w:color w:val="auto"/>
              </w:rPr>
              <w:t>ả</w:t>
            </w:r>
            <w:r w:rsidRPr="00971E10">
              <w:rPr>
                <w:rFonts w:cs="Times New Roman"/>
                <w:b/>
                <w:noProof/>
                <w:color w:val="auto"/>
              </w:rPr>
              <w:t xml:space="preserve">n lý Kho Media (Hình </w:t>
            </w:r>
            <w:r w:rsidRPr="00971E10">
              <w:rPr>
                <w:rFonts w:cs="Times New Roman"/>
                <w:b/>
                <w:noProof/>
                <w:color w:val="auto"/>
              </w:rPr>
              <w:t>ả</w:t>
            </w:r>
            <w:r w:rsidRPr="00971E10">
              <w:rPr>
                <w:rFonts w:cs="Times New Roman"/>
                <w:b/>
                <w:noProof/>
                <w:color w:val="auto"/>
              </w:rPr>
              <w:t>nh &amp; Video)</w:t>
            </w:r>
          </w:p>
        </w:tc>
        <w:tc>
          <w:tcPr>
            <w:tcW w:w="5980" w:type="dxa"/>
            <w:tcBorders>
              <w:top w:val="single" w:sz="4" w:space="0" w:color="auto"/>
              <w:left w:val="single" w:sz="4" w:space="0" w:color="auto"/>
              <w:bottom w:val="single" w:sz="4" w:space="0" w:color="auto"/>
              <w:right w:val="single" w:sz="4" w:space="0" w:color="auto"/>
            </w:tcBorders>
          </w:tcPr>
          <w:p w14:paraId="1204D7C2" w14:textId="77777777" w:rsidR="00946797" w:rsidRPr="00971E10" w:rsidRDefault="000807CD">
            <w:pPr>
              <w:rPr>
                <w:rFonts w:cs="Times New Roman"/>
                <w:noProof/>
                <w:color w:val="auto"/>
              </w:rPr>
            </w:pPr>
            <w:r w:rsidRPr="00971E10">
              <w:rPr>
                <w:rFonts w:cs="Times New Roman"/>
                <w:noProof/>
                <w:color w:val="auto"/>
              </w:rPr>
              <w:t>Qu</w:t>
            </w:r>
            <w:r w:rsidRPr="00971E10">
              <w:rPr>
                <w:rFonts w:cs="Times New Roman"/>
                <w:noProof/>
                <w:color w:val="auto"/>
              </w:rPr>
              <w:t>ả</w:t>
            </w:r>
            <w:r w:rsidRPr="00971E10">
              <w:rPr>
                <w:rFonts w:cs="Times New Roman"/>
                <w:noProof/>
                <w:color w:val="auto"/>
              </w:rPr>
              <w:t>n lý t</w:t>
            </w:r>
            <w:r w:rsidRPr="00971E10">
              <w:rPr>
                <w:rFonts w:cs="Times New Roman"/>
                <w:noProof/>
                <w:color w:val="auto"/>
              </w:rPr>
              <w:t>ậ</w:t>
            </w:r>
            <w:r w:rsidRPr="00971E10">
              <w:rPr>
                <w:rFonts w:cs="Times New Roman"/>
                <w:noProof/>
                <w:color w:val="auto"/>
              </w:rPr>
              <w:t xml:space="preserve">p trung kho hình </w:t>
            </w:r>
            <w:r w:rsidRPr="00971E10">
              <w:rPr>
                <w:rFonts w:cs="Times New Roman"/>
                <w:noProof/>
                <w:color w:val="auto"/>
              </w:rPr>
              <w:t>ả</w:t>
            </w:r>
            <w:r w:rsidRPr="00971E10">
              <w:rPr>
                <w:rFonts w:cs="Times New Roman"/>
                <w:noProof/>
                <w:color w:val="auto"/>
              </w:rPr>
              <w:t>nh và video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 cho phép upload nhi</w:t>
            </w:r>
            <w:r w:rsidRPr="00971E10">
              <w:rPr>
                <w:rFonts w:cs="Times New Roman"/>
                <w:noProof/>
                <w:color w:val="auto"/>
              </w:rPr>
              <w:t>ề</w:t>
            </w:r>
            <w:r w:rsidRPr="00971E10">
              <w:rPr>
                <w:rFonts w:cs="Times New Roman"/>
                <w:noProof/>
                <w:color w:val="auto"/>
              </w:rPr>
              <w:t>u file đ</w:t>
            </w:r>
            <w:r w:rsidRPr="00971E10">
              <w:rPr>
                <w:rFonts w:cs="Times New Roman"/>
                <w:noProof/>
                <w:color w:val="auto"/>
              </w:rPr>
              <w:t>ồ</w:t>
            </w:r>
            <w:r w:rsidRPr="00971E10">
              <w:rPr>
                <w:rFonts w:cs="Times New Roman"/>
                <w:noProof/>
                <w:color w:val="auto"/>
              </w:rPr>
              <w:t>ng th</w:t>
            </w:r>
            <w:r w:rsidRPr="00971E10">
              <w:rPr>
                <w:rFonts w:cs="Times New Roman"/>
                <w:noProof/>
                <w:color w:val="auto"/>
              </w:rPr>
              <w:t>ờ</w:t>
            </w:r>
            <w:r w:rsidRPr="00971E10">
              <w:rPr>
                <w:rFonts w:cs="Times New Roman"/>
                <w:noProof/>
                <w:color w:val="auto"/>
              </w:rPr>
              <w:t>i, nén t</w:t>
            </w:r>
            <w:r w:rsidRPr="00971E10">
              <w:rPr>
                <w:rFonts w:cs="Times New Roman"/>
                <w:noProof/>
                <w:color w:val="auto"/>
              </w:rPr>
              <w:t>ố</w:t>
            </w:r>
            <w:r w:rsidRPr="00971E10">
              <w:rPr>
                <w:rFonts w:cs="Times New Roman"/>
                <w:noProof/>
                <w:color w:val="auto"/>
              </w:rPr>
              <w:t>i ưu dung lư</w:t>
            </w:r>
            <w:r w:rsidRPr="00971E10">
              <w:rPr>
                <w:rFonts w:cs="Times New Roman"/>
                <w:noProof/>
                <w:color w:val="auto"/>
              </w:rPr>
              <w:t>ợ</w:t>
            </w:r>
            <w:r w:rsidRPr="00971E10">
              <w:rPr>
                <w:rFonts w:cs="Times New Roman"/>
                <w:noProof/>
                <w:color w:val="auto"/>
              </w:rPr>
              <w:t xml:space="preserve">ng </w:t>
            </w:r>
            <w:r w:rsidRPr="00971E10">
              <w:rPr>
                <w:rFonts w:cs="Times New Roman"/>
                <w:noProof/>
                <w:color w:val="auto"/>
              </w:rPr>
              <w:t>ả</w:t>
            </w:r>
            <w:r w:rsidRPr="00971E10">
              <w:rPr>
                <w:rFonts w:cs="Times New Roman"/>
                <w:noProof/>
                <w:color w:val="auto"/>
              </w:rPr>
              <w:t xml:space="preserve">nh, chèn </w:t>
            </w:r>
            <w:r w:rsidRPr="00971E10">
              <w:rPr>
                <w:rFonts w:cs="Times New Roman"/>
                <w:noProof/>
                <w:color w:val="auto"/>
              </w:rPr>
              <w:t>ả</w:t>
            </w:r>
            <w:r w:rsidRPr="00971E10">
              <w:rPr>
                <w:rFonts w:cs="Times New Roman"/>
                <w:noProof/>
                <w:color w:val="auto"/>
              </w:rPr>
              <w:t>nh đ</w:t>
            </w:r>
            <w:r w:rsidRPr="00971E10">
              <w:rPr>
                <w:rFonts w:cs="Times New Roman"/>
                <w:noProof/>
                <w:color w:val="auto"/>
              </w:rPr>
              <w:t>ạ</w:t>
            </w:r>
            <w:r w:rsidRPr="00971E10">
              <w:rPr>
                <w:rFonts w:cs="Times New Roman"/>
                <w:noProof/>
                <w:color w:val="auto"/>
              </w:rPr>
              <w:t>i di</w:t>
            </w:r>
            <w:r w:rsidRPr="00971E10">
              <w:rPr>
                <w:rFonts w:cs="Times New Roman"/>
                <w:noProof/>
                <w:color w:val="auto"/>
              </w:rPr>
              <w:t>ệ</w:t>
            </w:r>
            <w:r w:rsidRPr="00971E10">
              <w:rPr>
                <w:rFonts w:cs="Times New Roman"/>
                <w:noProof/>
                <w:color w:val="auto"/>
              </w:rPr>
              <w:t>n (thumbnail) và nhúng video vào bài vi</w:t>
            </w:r>
            <w:r w:rsidRPr="00971E10">
              <w:rPr>
                <w:rFonts w:cs="Times New Roman"/>
                <w:noProof/>
                <w:color w:val="auto"/>
              </w:rPr>
              <w:t>ế</w:t>
            </w:r>
            <w:r w:rsidRPr="00971E10">
              <w:rPr>
                <w:rFonts w:cs="Times New Roman"/>
                <w:noProof/>
                <w:color w:val="auto"/>
              </w:rPr>
              <w:t>t.</w:t>
            </w:r>
          </w:p>
        </w:tc>
      </w:tr>
      <w:tr w:rsidR="00946797" w:rsidRPr="00971E10" w14:paraId="21633DD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CA57383" w14:textId="77777777" w:rsidR="00946797" w:rsidRPr="00971E10" w:rsidRDefault="000807CD">
            <w:pPr>
              <w:rPr>
                <w:rFonts w:cs="Times New Roman"/>
                <w:noProof/>
                <w:color w:val="auto"/>
              </w:rPr>
            </w:pPr>
            <w:r w:rsidRPr="00971E10">
              <w:rPr>
                <w:rFonts w:cs="Times New Roman"/>
                <w:noProof/>
                <w:color w:val="auto"/>
              </w:rPr>
              <w:t>5</w:t>
            </w:r>
          </w:p>
        </w:tc>
        <w:tc>
          <w:tcPr>
            <w:tcW w:w="2414" w:type="dxa"/>
            <w:tcBorders>
              <w:top w:val="single" w:sz="4" w:space="0" w:color="auto"/>
              <w:left w:val="single" w:sz="4" w:space="0" w:color="auto"/>
              <w:bottom w:val="single" w:sz="4" w:space="0" w:color="auto"/>
              <w:right w:val="single" w:sz="4" w:space="0" w:color="auto"/>
            </w:tcBorders>
          </w:tcPr>
          <w:p w14:paraId="024D4CFF" w14:textId="77777777" w:rsidR="00946797" w:rsidRPr="00971E10" w:rsidRDefault="000807CD">
            <w:pPr>
              <w:rPr>
                <w:rFonts w:cs="Times New Roman"/>
                <w:noProof/>
                <w:color w:val="auto"/>
              </w:rPr>
            </w:pPr>
            <w:r w:rsidRPr="00971E10">
              <w:rPr>
                <w:rFonts w:cs="Times New Roman"/>
                <w:b/>
                <w:noProof/>
                <w:color w:val="auto"/>
              </w:rPr>
              <w:t>Ki</w:t>
            </w:r>
            <w:r w:rsidRPr="00971E10">
              <w:rPr>
                <w:rFonts w:cs="Times New Roman"/>
                <w:b/>
                <w:noProof/>
                <w:color w:val="auto"/>
              </w:rPr>
              <w:t>ể</w:t>
            </w:r>
            <w:r w:rsidRPr="00971E10">
              <w:rPr>
                <w:rFonts w:cs="Times New Roman"/>
                <w:b/>
                <w:noProof/>
                <w:color w:val="auto"/>
              </w:rPr>
              <w:t>m duy</w:t>
            </w:r>
            <w:r w:rsidRPr="00971E10">
              <w:rPr>
                <w:rFonts w:cs="Times New Roman"/>
                <w:b/>
                <w:noProof/>
                <w:color w:val="auto"/>
              </w:rPr>
              <w:t>ệ</w:t>
            </w:r>
            <w:r w:rsidRPr="00971E10">
              <w:rPr>
                <w:rFonts w:cs="Times New Roman"/>
                <w:b/>
                <w:noProof/>
                <w:color w:val="auto"/>
              </w:rPr>
              <w:t>t Bài vi</w:t>
            </w:r>
            <w:r w:rsidRPr="00971E10">
              <w:rPr>
                <w:rFonts w:cs="Times New Roman"/>
                <w:b/>
                <w:noProof/>
                <w:color w:val="auto"/>
              </w:rPr>
              <w:t>ế</w:t>
            </w:r>
            <w:r w:rsidRPr="00971E10">
              <w:rPr>
                <w:rFonts w:cs="Times New Roman"/>
                <w:b/>
                <w:noProof/>
                <w:color w:val="auto"/>
              </w:rPr>
              <w:t>t 4 Bư</w:t>
            </w:r>
            <w:r w:rsidRPr="00971E10">
              <w:rPr>
                <w:rFonts w:cs="Times New Roman"/>
                <w:b/>
                <w:noProof/>
                <w:color w:val="auto"/>
              </w:rPr>
              <w:t>ớ</w:t>
            </w:r>
            <w:r w:rsidRPr="00971E10">
              <w:rPr>
                <w:rFonts w:cs="Times New Roman"/>
                <w:b/>
                <w:noProof/>
                <w:color w:val="auto"/>
              </w:rPr>
              <w:t>c</w:t>
            </w:r>
          </w:p>
        </w:tc>
        <w:tc>
          <w:tcPr>
            <w:tcW w:w="5980" w:type="dxa"/>
            <w:tcBorders>
              <w:top w:val="single" w:sz="4" w:space="0" w:color="auto"/>
              <w:left w:val="single" w:sz="4" w:space="0" w:color="auto"/>
              <w:bottom w:val="single" w:sz="4" w:space="0" w:color="auto"/>
              <w:right w:val="single" w:sz="4" w:space="0" w:color="auto"/>
            </w:tcBorders>
          </w:tcPr>
          <w:p w14:paraId="6A8F9565" w14:textId="77777777" w:rsidR="00946797" w:rsidRPr="00971E10" w:rsidRDefault="000807CD">
            <w:pPr>
              <w:rPr>
                <w:rFonts w:cs="Times New Roman"/>
                <w:noProof/>
                <w:color w:val="auto"/>
              </w:rPr>
            </w:pPr>
            <w:r w:rsidRPr="00971E10">
              <w:rPr>
                <w:rFonts w:cs="Times New Roman"/>
                <w:noProof/>
                <w:color w:val="auto"/>
              </w:rPr>
              <w:t>Ki</w:t>
            </w:r>
            <w:r w:rsidRPr="00971E10">
              <w:rPr>
                <w:rFonts w:cs="Times New Roman"/>
                <w:noProof/>
                <w:color w:val="auto"/>
              </w:rPr>
              <w:t>ể</w:t>
            </w:r>
            <w:r w:rsidRPr="00971E10">
              <w:rPr>
                <w:rFonts w:cs="Times New Roman"/>
                <w:noProof/>
                <w:color w:val="auto"/>
              </w:rPr>
              <w:t>m duy</w:t>
            </w:r>
            <w:r w:rsidRPr="00971E10">
              <w:rPr>
                <w:rFonts w:cs="Times New Roman"/>
                <w:noProof/>
                <w:color w:val="auto"/>
              </w:rPr>
              <w:t>ệ</w:t>
            </w:r>
            <w:r w:rsidRPr="00971E10">
              <w:rPr>
                <w:rFonts w:cs="Times New Roman"/>
                <w:noProof/>
                <w:color w:val="auto"/>
              </w:rPr>
              <w:t>t n</w:t>
            </w:r>
            <w:r w:rsidRPr="00971E10">
              <w:rPr>
                <w:rFonts w:cs="Times New Roman"/>
                <w:noProof/>
                <w:color w:val="auto"/>
              </w:rPr>
              <w:t>ộ</w:t>
            </w:r>
            <w:r w:rsidRPr="00971E10">
              <w:rPr>
                <w:rFonts w:cs="Times New Roman"/>
                <w:noProof/>
                <w:color w:val="auto"/>
              </w:rPr>
              <w:t>i dung bài vi</w:t>
            </w:r>
            <w:r w:rsidRPr="00971E10">
              <w:rPr>
                <w:rFonts w:cs="Times New Roman"/>
                <w:noProof/>
                <w:color w:val="auto"/>
              </w:rPr>
              <w:t>ế</w:t>
            </w:r>
            <w:r w:rsidRPr="00971E10">
              <w:rPr>
                <w:rFonts w:cs="Times New Roman"/>
                <w:noProof/>
                <w:color w:val="auto"/>
              </w:rPr>
              <w:t>t theo quy trình khép kín: B</w:t>
            </w:r>
            <w:r w:rsidRPr="00971E10">
              <w:rPr>
                <w:rFonts w:cs="Times New Roman"/>
                <w:noProof/>
                <w:color w:val="auto"/>
              </w:rPr>
              <w:t>ả</w:t>
            </w:r>
            <w:r w:rsidRPr="00971E10">
              <w:rPr>
                <w:rFonts w:cs="Times New Roman"/>
                <w:noProof/>
                <w:color w:val="auto"/>
              </w:rPr>
              <w:t>n nháp (Draft) -&gt; Ch</w:t>
            </w:r>
            <w:r w:rsidRPr="00971E10">
              <w:rPr>
                <w:rFonts w:cs="Times New Roman"/>
                <w:noProof/>
                <w:color w:val="auto"/>
              </w:rPr>
              <w:t>ờ</w:t>
            </w:r>
            <w:r w:rsidRPr="00971E10">
              <w:rPr>
                <w:rFonts w:cs="Times New Roman"/>
                <w:noProof/>
                <w:color w:val="auto"/>
              </w:rPr>
              <w:t xml:space="preserve"> duy</w:t>
            </w:r>
            <w:r w:rsidRPr="00971E10">
              <w:rPr>
                <w:rFonts w:cs="Times New Roman"/>
                <w:noProof/>
                <w:color w:val="auto"/>
              </w:rPr>
              <w:t>ệ</w:t>
            </w:r>
            <w:r w:rsidRPr="00971E10">
              <w:rPr>
                <w:rFonts w:cs="Times New Roman"/>
                <w:noProof/>
                <w:color w:val="auto"/>
              </w:rPr>
              <w:t>t (Pending) -&gt; Đã duy</w:t>
            </w:r>
            <w:r w:rsidRPr="00971E10">
              <w:rPr>
                <w:rFonts w:cs="Times New Roman"/>
                <w:noProof/>
                <w:color w:val="auto"/>
              </w:rPr>
              <w:t>ệ</w:t>
            </w:r>
            <w:r w:rsidRPr="00971E10">
              <w:rPr>
                <w:rFonts w:cs="Times New Roman"/>
                <w:noProof/>
                <w:color w:val="auto"/>
              </w:rPr>
              <w:t>t (Approved) -&gt; Xu</w:t>
            </w:r>
            <w:r w:rsidRPr="00971E10">
              <w:rPr>
                <w:rFonts w:cs="Times New Roman"/>
                <w:noProof/>
                <w:color w:val="auto"/>
              </w:rPr>
              <w:t>ấ</w:t>
            </w:r>
            <w:r w:rsidRPr="00971E10">
              <w:rPr>
                <w:rFonts w:cs="Times New Roman"/>
                <w:noProof/>
                <w:color w:val="auto"/>
              </w:rPr>
              <w:t>t b</w:t>
            </w:r>
            <w:r w:rsidRPr="00971E10">
              <w:rPr>
                <w:rFonts w:cs="Times New Roman"/>
                <w:noProof/>
                <w:color w:val="auto"/>
              </w:rPr>
              <w:t>ả</w:t>
            </w:r>
            <w:r w:rsidRPr="00971E10">
              <w:rPr>
                <w:rFonts w:cs="Times New Roman"/>
                <w:noProof/>
                <w:color w:val="auto"/>
              </w:rPr>
              <w:t>n (Published) / Lên l</w:t>
            </w:r>
            <w:r w:rsidRPr="00971E10">
              <w:rPr>
                <w:rFonts w:cs="Times New Roman"/>
                <w:noProof/>
                <w:color w:val="auto"/>
              </w:rPr>
              <w:t>ị</w:t>
            </w:r>
            <w:r w:rsidRPr="00971E10">
              <w:rPr>
                <w:rFonts w:cs="Times New Roman"/>
                <w:noProof/>
                <w:color w:val="auto"/>
              </w:rPr>
              <w:t>ch (Scheduled).</w:t>
            </w:r>
          </w:p>
        </w:tc>
      </w:tr>
      <w:tr w:rsidR="00946797" w:rsidRPr="00971E10" w14:paraId="1572C8E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747BB57" w14:textId="77777777" w:rsidR="00946797" w:rsidRPr="00971E10" w:rsidRDefault="000807CD">
            <w:pPr>
              <w:rPr>
                <w:rFonts w:cs="Times New Roman"/>
                <w:noProof/>
                <w:color w:val="auto"/>
              </w:rPr>
            </w:pPr>
            <w:r w:rsidRPr="00971E10">
              <w:rPr>
                <w:rFonts w:cs="Times New Roman"/>
                <w:noProof/>
                <w:color w:val="auto"/>
              </w:rPr>
              <w:t>6</w:t>
            </w:r>
          </w:p>
        </w:tc>
        <w:tc>
          <w:tcPr>
            <w:tcW w:w="2414" w:type="dxa"/>
            <w:tcBorders>
              <w:top w:val="single" w:sz="4" w:space="0" w:color="auto"/>
              <w:left w:val="single" w:sz="4" w:space="0" w:color="auto"/>
              <w:bottom w:val="single" w:sz="4" w:space="0" w:color="auto"/>
              <w:right w:val="single" w:sz="4" w:space="0" w:color="auto"/>
            </w:tcBorders>
          </w:tcPr>
          <w:p w14:paraId="15EAE3D5" w14:textId="77777777" w:rsidR="00946797" w:rsidRPr="00971E10" w:rsidRDefault="000807CD">
            <w:pPr>
              <w:rPr>
                <w:rFonts w:cs="Times New Roman"/>
                <w:noProof/>
                <w:color w:val="auto"/>
              </w:rPr>
            </w:pPr>
            <w:r w:rsidRPr="00971E10">
              <w:rPr>
                <w:rFonts w:cs="Times New Roman"/>
                <w:b/>
                <w:noProof/>
                <w:color w:val="auto"/>
              </w:rPr>
              <w:t>Tr</w:t>
            </w:r>
            <w:r w:rsidRPr="00971E10">
              <w:rPr>
                <w:rFonts w:cs="Times New Roman"/>
                <w:b/>
                <w:noProof/>
                <w:color w:val="auto"/>
              </w:rPr>
              <w:t>ợ</w:t>
            </w:r>
            <w:r w:rsidRPr="00971E10">
              <w:rPr>
                <w:rFonts w:cs="Times New Roman"/>
                <w:b/>
                <w:noProof/>
                <w:color w:val="auto"/>
              </w:rPr>
              <w:t xml:space="preserve"> lý AI - T</w:t>
            </w:r>
            <w:r w:rsidRPr="00971E10">
              <w:rPr>
                <w:rFonts w:cs="Times New Roman"/>
                <w:b/>
                <w:noProof/>
                <w:color w:val="auto"/>
              </w:rPr>
              <w:t>ạ</w:t>
            </w:r>
            <w:r w:rsidRPr="00971E10">
              <w:rPr>
                <w:rFonts w:cs="Times New Roman"/>
                <w:b/>
                <w:noProof/>
                <w:color w:val="auto"/>
              </w:rPr>
              <w:t>o B</w:t>
            </w:r>
            <w:r w:rsidRPr="00971E10">
              <w:rPr>
                <w:rFonts w:cs="Times New Roman"/>
                <w:b/>
                <w:noProof/>
                <w:color w:val="auto"/>
              </w:rPr>
              <w:t>ả</w:t>
            </w:r>
            <w:r w:rsidRPr="00971E10">
              <w:rPr>
                <w:rFonts w:cs="Times New Roman"/>
                <w:b/>
                <w:noProof/>
                <w:color w:val="auto"/>
              </w:rPr>
              <w:t>n th</w:t>
            </w:r>
            <w:r w:rsidRPr="00971E10">
              <w:rPr>
                <w:rFonts w:cs="Times New Roman"/>
                <w:b/>
                <w:noProof/>
                <w:color w:val="auto"/>
              </w:rPr>
              <w:t>ả</w:t>
            </w:r>
            <w:r w:rsidRPr="00971E10">
              <w:rPr>
                <w:rFonts w:cs="Times New Roman"/>
                <w:b/>
                <w:noProof/>
                <w:color w:val="auto"/>
              </w:rPr>
              <w:t>o Bài vi</w:t>
            </w:r>
            <w:r w:rsidRPr="00971E10">
              <w:rPr>
                <w:rFonts w:cs="Times New Roman"/>
                <w:b/>
                <w:noProof/>
                <w:color w:val="auto"/>
              </w:rPr>
              <w:t>ế</w:t>
            </w:r>
            <w:r w:rsidRPr="00971E10">
              <w:rPr>
                <w:rFonts w:cs="Times New Roman"/>
                <w:b/>
                <w:noProof/>
                <w:color w:val="auto"/>
              </w:rPr>
              <w:t>t</w:t>
            </w:r>
          </w:p>
        </w:tc>
        <w:tc>
          <w:tcPr>
            <w:tcW w:w="5980" w:type="dxa"/>
            <w:tcBorders>
              <w:top w:val="single" w:sz="4" w:space="0" w:color="auto"/>
              <w:left w:val="single" w:sz="4" w:space="0" w:color="auto"/>
              <w:bottom w:val="single" w:sz="4" w:space="0" w:color="auto"/>
              <w:right w:val="single" w:sz="4" w:space="0" w:color="auto"/>
            </w:tcBorders>
          </w:tcPr>
          <w:p w14:paraId="6F331328" w14:textId="77777777" w:rsidR="00946797" w:rsidRPr="00971E10" w:rsidRDefault="000807CD">
            <w:pPr>
              <w:rPr>
                <w:rFonts w:cs="Times New Roman"/>
                <w:noProof/>
                <w:color w:val="auto"/>
              </w:rPr>
            </w:pPr>
            <w:r w:rsidRPr="00971E10">
              <w:rPr>
                <w:rFonts w:cs="Times New Roman"/>
                <w:noProof/>
                <w:color w:val="auto"/>
              </w:rPr>
              <w:t>Tích h</w:t>
            </w:r>
            <w:r w:rsidRPr="00971E10">
              <w:rPr>
                <w:rFonts w:cs="Times New Roman"/>
                <w:noProof/>
                <w:color w:val="auto"/>
              </w:rPr>
              <w:t>ợ</w:t>
            </w:r>
            <w:r w:rsidRPr="00971E10">
              <w:rPr>
                <w:rFonts w:cs="Times New Roman"/>
                <w:noProof/>
                <w:color w:val="auto"/>
              </w:rPr>
              <w:t>p mô hình AI ngôn ng</w:t>
            </w:r>
            <w:r w:rsidRPr="00971E10">
              <w:rPr>
                <w:rFonts w:cs="Times New Roman"/>
                <w:noProof/>
                <w:color w:val="auto"/>
              </w:rPr>
              <w:t>ữ</w:t>
            </w:r>
            <w:r w:rsidRPr="00971E10">
              <w:rPr>
                <w:rFonts w:cs="Times New Roman"/>
                <w:noProof/>
                <w:color w:val="auto"/>
              </w:rPr>
              <w:t xml:space="preserve"> l</w:t>
            </w:r>
            <w:r w:rsidRPr="00971E10">
              <w:rPr>
                <w:rFonts w:cs="Times New Roman"/>
                <w:noProof/>
                <w:color w:val="auto"/>
              </w:rPr>
              <w:t>ớ</w:t>
            </w:r>
            <w:r w:rsidRPr="00971E10">
              <w:rPr>
                <w:rFonts w:cs="Times New Roman"/>
                <w:noProof/>
                <w:color w:val="auto"/>
              </w:rPr>
              <w:t>n (Google Gemini / Groq LLaMA) h</w:t>
            </w:r>
            <w:r w:rsidRPr="00971E10">
              <w:rPr>
                <w:rFonts w:cs="Times New Roman"/>
                <w:noProof/>
                <w:color w:val="auto"/>
              </w:rPr>
              <w:t>ỗ</w:t>
            </w:r>
            <w:r w:rsidRPr="00971E10">
              <w:rPr>
                <w:rFonts w:cs="Times New Roman"/>
                <w:noProof/>
                <w:color w:val="auto"/>
              </w:rPr>
              <w:t xml:space="preserve"> tr</w:t>
            </w:r>
            <w:r w:rsidRPr="00971E10">
              <w:rPr>
                <w:rFonts w:cs="Times New Roman"/>
                <w:noProof/>
                <w:color w:val="auto"/>
              </w:rPr>
              <w:t>ợ</w:t>
            </w:r>
            <w:r w:rsidRPr="00971E10">
              <w:rPr>
                <w:rFonts w:cs="Times New Roman"/>
                <w:noProof/>
                <w:color w:val="auto"/>
              </w:rPr>
              <w:t xml:space="preserve">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sinh bài vi</w:t>
            </w:r>
            <w:r w:rsidRPr="00971E10">
              <w:rPr>
                <w:rFonts w:cs="Times New Roman"/>
                <w:noProof/>
                <w:color w:val="auto"/>
              </w:rPr>
              <w:t>ế</w:t>
            </w:r>
            <w:r w:rsidRPr="00971E10">
              <w:rPr>
                <w:rFonts w:cs="Times New Roman"/>
                <w:noProof/>
                <w:color w:val="auto"/>
              </w:rPr>
              <w:t>t truy</w:t>
            </w:r>
            <w:r w:rsidRPr="00971E10">
              <w:rPr>
                <w:rFonts w:cs="Times New Roman"/>
                <w:noProof/>
                <w:color w:val="auto"/>
              </w:rPr>
              <w:t>ề</w:t>
            </w:r>
            <w:r w:rsidRPr="00971E10">
              <w:rPr>
                <w:rFonts w:cs="Times New Roman"/>
                <w:noProof/>
                <w:color w:val="auto"/>
              </w:rPr>
              <w:t>n thông hoàn ch</w:t>
            </w:r>
            <w:r w:rsidRPr="00971E10">
              <w:rPr>
                <w:rFonts w:cs="Times New Roman"/>
                <w:noProof/>
                <w:color w:val="auto"/>
              </w:rPr>
              <w:t>ỉ</w:t>
            </w:r>
            <w:r w:rsidRPr="00971E10">
              <w:rPr>
                <w:rFonts w:cs="Times New Roman"/>
                <w:noProof/>
                <w:color w:val="auto"/>
              </w:rPr>
              <w:t>nh t</w:t>
            </w:r>
            <w:r w:rsidRPr="00971E10">
              <w:rPr>
                <w:rFonts w:cs="Times New Roman"/>
                <w:noProof/>
                <w:color w:val="auto"/>
              </w:rPr>
              <w:t>ừ</w:t>
            </w:r>
            <w:r w:rsidRPr="00971E10">
              <w:rPr>
                <w:rFonts w:cs="Times New Roman"/>
                <w:noProof/>
                <w:color w:val="auto"/>
              </w:rPr>
              <w:t xml:space="preserve"> t</w:t>
            </w:r>
            <w:r w:rsidRPr="00971E10">
              <w:rPr>
                <w:rFonts w:cs="Times New Roman"/>
                <w:noProof/>
                <w:color w:val="auto"/>
              </w:rPr>
              <w:t>ừ</w:t>
            </w:r>
            <w:r w:rsidRPr="00971E10">
              <w:rPr>
                <w:rFonts w:cs="Times New Roman"/>
                <w:noProof/>
                <w:color w:val="auto"/>
              </w:rPr>
              <w:t xml:space="preserve"> khóa ho</w:t>
            </w:r>
            <w:r w:rsidRPr="00971E10">
              <w:rPr>
                <w:rFonts w:cs="Times New Roman"/>
                <w:noProof/>
                <w:color w:val="auto"/>
              </w:rPr>
              <w:t>ặ</w:t>
            </w:r>
            <w:r w:rsidRPr="00971E10">
              <w:rPr>
                <w:rFonts w:cs="Times New Roman"/>
                <w:noProof/>
                <w:color w:val="auto"/>
              </w:rPr>
              <w:t>c dàn ý thô c</w:t>
            </w:r>
            <w:r w:rsidRPr="00971E10">
              <w:rPr>
                <w:rFonts w:cs="Times New Roman"/>
                <w:noProof/>
                <w:color w:val="auto"/>
              </w:rPr>
              <w:t>ủ</w:t>
            </w:r>
            <w:r w:rsidRPr="00971E10">
              <w:rPr>
                <w:rFonts w:cs="Times New Roman"/>
                <w:noProof/>
                <w:color w:val="auto"/>
              </w:rPr>
              <w:t>a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w:t>
            </w:r>
          </w:p>
        </w:tc>
      </w:tr>
      <w:tr w:rsidR="00946797" w:rsidRPr="00971E10" w14:paraId="21CAFC4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F9180E8" w14:textId="77777777" w:rsidR="00946797" w:rsidRPr="00971E10" w:rsidRDefault="000807CD">
            <w:pPr>
              <w:rPr>
                <w:rFonts w:cs="Times New Roman"/>
                <w:noProof/>
                <w:color w:val="auto"/>
              </w:rPr>
            </w:pPr>
            <w:r w:rsidRPr="00971E10">
              <w:rPr>
                <w:rFonts w:cs="Times New Roman"/>
                <w:noProof/>
                <w:color w:val="auto"/>
              </w:rPr>
              <w:t>7</w:t>
            </w:r>
          </w:p>
        </w:tc>
        <w:tc>
          <w:tcPr>
            <w:tcW w:w="2414" w:type="dxa"/>
            <w:tcBorders>
              <w:top w:val="single" w:sz="4" w:space="0" w:color="auto"/>
              <w:left w:val="single" w:sz="4" w:space="0" w:color="auto"/>
              <w:bottom w:val="single" w:sz="4" w:space="0" w:color="auto"/>
              <w:right w:val="single" w:sz="4" w:space="0" w:color="auto"/>
            </w:tcBorders>
          </w:tcPr>
          <w:p w14:paraId="3C0B3952" w14:textId="77777777" w:rsidR="00946797" w:rsidRPr="00971E10" w:rsidRDefault="000807CD">
            <w:pPr>
              <w:rPr>
                <w:rFonts w:cs="Times New Roman"/>
                <w:noProof/>
                <w:color w:val="auto"/>
              </w:rPr>
            </w:pPr>
            <w:r w:rsidRPr="00971E10">
              <w:rPr>
                <w:rFonts w:cs="Times New Roman"/>
                <w:b/>
                <w:noProof/>
                <w:color w:val="auto"/>
              </w:rPr>
              <w:t>Tr</w:t>
            </w:r>
            <w:r w:rsidRPr="00971E10">
              <w:rPr>
                <w:rFonts w:cs="Times New Roman"/>
                <w:b/>
                <w:noProof/>
                <w:color w:val="auto"/>
              </w:rPr>
              <w:t>ợ</w:t>
            </w:r>
            <w:r w:rsidRPr="00971E10">
              <w:rPr>
                <w:rFonts w:cs="Times New Roman"/>
                <w:b/>
                <w:noProof/>
                <w:color w:val="auto"/>
              </w:rPr>
              <w:t xml:space="preserve"> lý AI - G</w:t>
            </w:r>
            <w:r w:rsidRPr="00971E10">
              <w:rPr>
                <w:rFonts w:cs="Times New Roman"/>
                <w:b/>
                <w:noProof/>
                <w:color w:val="auto"/>
              </w:rPr>
              <w:t>ợ</w:t>
            </w:r>
            <w:r w:rsidRPr="00971E10">
              <w:rPr>
                <w:rFonts w:cs="Times New Roman"/>
                <w:b/>
                <w:noProof/>
                <w:color w:val="auto"/>
              </w:rPr>
              <w:t>i ý Tiêu đ</w:t>
            </w:r>
            <w:r w:rsidRPr="00971E10">
              <w:rPr>
                <w:rFonts w:cs="Times New Roman"/>
                <w:b/>
                <w:noProof/>
                <w:color w:val="auto"/>
              </w:rPr>
              <w:t>ề</w:t>
            </w:r>
            <w:r w:rsidRPr="00971E10">
              <w:rPr>
                <w:rFonts w:cs="Times New Roman"/>
                <w:b/>
                <w:noProof/>
                <w:color w:val="auto"/>
              </w:rPr>
              <w:t xml:space="preserve"> &amp; Tóm t</w:t>
            </w:r>
            <w:r w:rsidRPr="00971E10">
              <w:rPr>
                <w:rFonts w:cs="Times New Roman"/>
                <w:b/>
                <w:noProof/>
                <w:color w:val="auto"/>
              </w:rPr>
              <w:t>ắ</w:t>
            </w:r>
            <w:r w:rsidRPr="00971E10">
              <w:rPr>
                <w:rFonts w:cs="Times New Roman"/>
                <w:b/>
                <w:noProof/>
                <w:color w:val="auto"/>
              </w:rPr>
              <w:t>t</w:t>
            </w:r>
          </w:p>
        </w:tc>
        <w:tc>
          <w:tcPr>
            <w:tcW w:w="5980" w:type="dxa"/>
            <w:tcBorders>
              <w:top w:val="single" w:sz="4" w:space="0" w:color="auto"/>
              <w:left w:val="single" w:sz="4" w:space="0" w:color="auto"/>
              <w:bottom w:val="single" w:sz="4" w:space="0" w:color="auto"/>
              <w:right w:val="single" w:sz="4" w:space="0" w:color="auto"/>
            </w:tcBorders>
          </w:tcPr>
          <w:p w14:paraId="15A2CE24" w14:textId="77777777" w:rsidR="00946797" w:rsidRPr="00971E10" w:rsidRDefault="000807CD">
            <w:pPr>
              <w:rPr>
                <w:rFonts w:cs="Times New Roman"/>
                <w:noProof/>
                <w:color w:val="auto"/>
              </w:rPr>
            </w:pPr>
            <w:r w:rsidRPr="00971E10">
              <w:rPr>
                <w:rFonts w:cs="Times New Roman"/>
                <w:noProof/>
                <w:color w:val="auto"/>
              </w:rPr>
              <w:t>AI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phân tích bài vi</w:t>
            </w:r>
            <w:r w:rsidRPr="00971E10">
              <w:rPr>
                <w:rFonts w:cs="Times New Roman"/>
                <w:noProof/>
                <w:color w:val="auto"/>
              </w:rPr>
              <w:t>ế</w:t>
            </w:r>
            <w:r w:rsidRPr="00971E10">
              <w:rPr>
                <w:rFonts w:cs="Times New Roman"/>
                <w:noProof/>
                <w:color w:val="auto"/>
              </w:rPr>
              <w:t>t đ</w:t>
            </w:r>
            <w:r w:rsidRPr="00971E10">
              <w:rPr>
                <w:rFonts w:cs="Times New Roman"/>
                <w:noProof/>
                <w:color w:val="auto"/>
              </w:rPr>
              <w:t>ể</w:t>
            </w:r>
            <w:r w:rsidRPr="00971E10">
              <w:rPr>
                <w:rFonts w:cs="Times New Roman"/>
                <w:noProof/>
                <w:color w:val="auto"/>
              </w:rPr>
              <w:t xml:space="preserve"> đ</w:t>
            </w:r>
            <w:r w:rsidRPr="00971E10">
              <w:rPr>
                <w:rFonts w:cs="Times New Roman"/>
                <w:noProof/>
                <w:color w:val="auto"/>
              </w:rPr>
              <w:t>ề</w:t>
            </w:r>
            <w:r w:rsidRPr="00971E10">
              <w:rPr>
                <w:rFonts w:cs="Times New Roman"/>
                <w:noProof/>
                <w:color w:val="auto"/>
              </w:rPr>
              <w:t xml:space="preserve"> xu</w:t>
            </w:r>
            <w:r w:rsidRPr="00971E10">
              <w:rPr>
                <w:rFonts w:cs="Times New Roman"/>
                <w:noProof/>
                <w:color w:val="auto"/>
              </w:rPr>
              <w:t>ấ</w:t>
            </w:r>
            <w:r w:rsidRPr="00971E10">
              <w:rPr>
                <w:rFonts w:cs="Times New Roman"/>
                <w:noProof/>
                <w:color w:val="auto"/>
              </w:rPr>
              <w:t>t nhi</w:t>
            </w:r>
            <w:r w:rsidRPr="00971E10">
              <w:rPr>
                <w:rFonts w:cs="Times New Roman"/>
                <w:noProof/>
                <w:color w:val="auto"/>
              </w:rPr>
              <w:t>ề</w:t>
            </w:r>
            <w:r w:rsidRPr="00971E10">
              <w:rPr>
                <w:rFonts w:cs="Times New Roman"/>
                <w:noProof/>
                <w:color w:val="auto"/>
              </w:rPr>
              <w:t>u phương án tiêu đ</w:t>
            </w:r>
            <w:r w:rsidRPr="00971E10">
              <w:rPr>
                <w:rFonts w:cs="Times New Roman"/>
                <w:noProof/>
                <w:color w:val="auto"/>
              </w:rPr>
              <w:t>ề</w:t>
            </w:r>
            <w:r w:rsidRPr="00971E10">
              <w:rPr>
                <w:rFonts w:cs="Times New Roman"/>
                <w:noProof/>
                <w:color w:val="auto"/>
              </w:rPr>
              <w:t xml:space="preserve"> thu hút, chu</w:t>
            </w:r>
            <w:r w:rsidRPr="00971E10">
              <w:rPr>
                <w:rFonts w:cs="Times New Roman"/>
                <w:noProof/>
                <w:color w:val="auto"/>
              </w:rPr>
              <w:t>ẩ</w:t>
            </w:r>
            <w:r w:rsidRPr="00971E10">
              <w:rPr>
                <w:rFonts w:cs="Times New Roman"/>
                <w:noProof/>
                <w:color w:val="auto"/>
              </w:rPr>
              <w:t>n văn phong báo chí đoàn th</w:t>
            </w:r>
            <w:r w:rsidRPr="00971E10">
              <w:rPr>
                <w:rFonts w:cs="Times New Roman"/>
                <w:noProof/>
                <w:color w:val="auto"/>
              </w:rPr>
              <w:t>ể</w:t>
            </w:r>
            <w:r w:rsidRPr="00971E10">
              <w:rPr>
                <w:rFonts w:cs="Times New Roman"/>
                <w:noProof/>
                <w:color w:val="auto"/>
              </w:rPr>
              <w:t>;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trích xu</w:t>
            </w:r>
            <w:r w:rsidRPr="00971E10">
              <w:rPr>
                <w:rFonts w:cs="Times New Roman"/>
                <w:noProof/>
                <w:color w:val="auto"/>
              </w:rPr>
              <w:t>ấ</w:t>
            </w:r>
            <w:r w:rsidRPr="00971E10">
              <w:rPr>
                <w:rFonts w:cs="Times New Roman"/>
                <w:noProof/>
                <w:color w:val="auto"/>
              </w:rPr>
              <w:t>t đo</w:t>
            </w:r>
            <w:r w:rsidRPr="00971E10">
              <w:rPr>
                <w:rFonts w:cs="Times New Roman"/>
                <w:noProof/>
                <w:color w:val="auto"/>
              </w:rPr>
              <w:t>ạ</w:t>
            </w:r>
            <w:r w:rsidRPr="00971E10">
              <w:rPr>
                <w:rFonts w:cs="Times New Roman"/>
                <w:noProof/>
                <w:color w:val="auto"/>
              </w:rPr>
              <w:t>n tóm t</w:t>
            </w:r>
            <w:r w:rsidRPr="00971E10">
              <w:rPr>
                <w:rFonts w:cs="Times New Roman"/>
                <w:noProof/>
                <w:color w:val="auto"/>
              </w:rPr>
              <w:t>ắ</w:t>
            </w:r>
            <w:r w:rsidRPr="00971E10">
              <w:rPr>
                <w:rFonts w:cs="Times New Roman"/>
                <w:noProof/>
                <w:color w:val="auto"/>
              </w:rPr>
              <w:t>t (Sapo/Lead) ng</w:t>
            </w:r>
            <w:r w:rsidRPr="00971E10">
              <w:rPr>
                <w:rFonts w:cs="Times New Roman"/>
                <w:noProof/>
                <w:color w:val="auto"/>
              </w:rPr>
              <w:t>ắ</w:t>
            </w:r>
            <w:r w:rsidRPr="00971E10">
              <w:rPr>
                <w:rFonts w:cs="Times New Roman"/>
                <w:noProof/>
                <w:color w:val="auto"/>
              </w:rPr>
              <w:t>n g</w:t>
            </w:r>
            <w:r w:rsidRPr="00971E10">
              <w:rPr>
                <w:rFonts w:cs="Times New Roman"/>
                <w:noProof/>
                <w:color w:val="auto"/>
              </w:rPr>
              <w:t>ọ</w:t>
            </w:r>
            <w:r w:rsidRPr="00971E10">
              <w:rPr>
                <w:rFonts w:cs="Times New Roman"/>
                <w:noProof/>
                <w:color w:val="auto"/>
              </w:rPr>
              <w:t>n.</w:t>
            </w:r>
          </w:p>
        </w:tc>
      </w:tr>
      <w:tr w:rsidR="00946797" w:rsidRPr="00971E10" w14:paraId="02B63E2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33C9798" w14:textId="77777777" w:rsidR="00946797" w:rsidRPr="00971E10" w:rsidRDefault="000807CD">
            <w:pPr>
              <w:rPr>
                <w:rFonts w:cs="Times New Roman"/>
                <w:noProof/>
                <w:color w:val="auto"/>
              </w:rPr>
            </w:pPr>
            <w:r w:rsidRPr="00971E10">
              <w:rPr>
                <w:rFonts w:cs="Times New Roman"/>
                <w:noProof/>
                <w:color w:val="auto"/>
              </w:rPr>
              <w:t>8</w:t>
            </w:r>
          </w:p>
        </w:tc>
        <w:tc>
          <w:tcPr>
            <w:tcW w:w="2414" w:type="dxa"/>
            <w:tcBorders>
              <w:top w:val="single" w:sz="4" w:space="0" w:color="auto"/>
              <w:left w:val="single" w:sz="4" w:space="0" w:color="auto"/>
              <w:bottom w:val="single" w:sz="4" w:space="0" w:color="auto"/>
              <w:right w:val="single" w:sz="4" w:space="0" w:color="auto"/>
            </w:tcBorders>
          </w:tcPr>
          <w:p w14:paraId="4690625B" w14:textId="77777777" w:rsidR="00946797" w:rsidRPr="00971E10" w:rsidRDefault="000807CD">
            <w:pPr>
              <w:rPr>
                <w:rFonts w:cs="Times New Roman"/>
                <w:noProof/>
                <w:color w:val="auto"/>
              </w:rPr>
            </w:pPr>
            <w:r w:rsidRPr="00971E10">
              <w:rPr>
                <w:rFonts w:cs="Times New Roman"/>
                <w:b/>
                <w:noProof/>
                <w:color w:val="auto"/>
              </w:rPr>
              <w:t>Tr</w:t>
            </w:r>
            <w:r w:rsidRPr="00971E10">
              <w:rPr>
                <w:rFonts w:cs="Times New Roman"/>
                <w:b/>
                <w:noProof/>
                <w:color w:val="auto"/>
              </w:rPr>
              <w:t>ợ</w:t>
            </w:r>
            <w:r w:rsidRPr="00971E10">
              <w:rPr>
                <w:rFonts w:cs="Times New Roman"/>
                <w:b/>
                <w:noProof/>
                <w:color w:val="auto"/>
              </w:rPr>
              <w:t xml:space="preserve"> lý AI - H</w:t>
            </w:r>
            <w:r w:rsidRPr="00971E10">
              <w:rPr>
                <w:rFonts w:cs="Times New Roman"/>
                <w:b/>
                <w:noProof/>
                <w:color w:val="auto"/>
              </w:rPr>
              <w:t>ỗ</w:t>
            </w:r>
            <w:r w:rsidRPr="00971E10">
              <w:rPr>
                <w:rFonts w:cs="Times New Roman"/>
                <w:b/>
                <w:noProof/>
                <w:color w:val="auto"/>
              </w:rPr>
              <w:t xml:space="preserve"> tr</w:t>
            </w:r>
            <w:r w:rsidRPr="00971E10">
              <w:rPr>
                <w:rFonts w:cs="Times New Roman"/>
                <w:b/>
                <w:noProof/>
                <w:color w:val="auto"/>
              </w:rPr>
              <w:t>ợ</w:t>
            </w:r>
            <w:r w:rsidRPr="00971E10">
              <w:rPr>
                <w:rFonts w:cs="Times New Roman"/>
                <w:b/>
                <w:noProof/>
                <w:color w:val="auto"/>
              </w:rPr>
              <w:t xml:space="preserve"> Hình </w:t>
            </w:r>
            <w:r w:rsidRPr="00971E10">
              <w:rPr>
                <w:rFonts w:cs="Times New Roman"/>
                <w:b/>
                <w:noProof/>
                <w:color w:val="auto"/>
              </w:rPr>
              <w:t>ả</w:t>
            </w:r>
            <w:r w:rsidRPr="00971E10">
              <w:rPr>
                <w:rFonts w:cs="Times New Roman"/>
                <w:b/>
                <w:noProof/>
                <w:color w:val="auto"/>
              </w:rPr>
              <w:t>nh &amp; Video</w:t>
            </w:r>
          </w:p>
        </w:tc>
        <w:tc>
          <w:tcPr>
            <w:tcW w:w="5980" w:type="dxa"/>
            <w:tcBorders>
              <w:top w:val="single" w:sz="4" w:space="0" w:color="auto"/>
              <w:left w:val="single" w:sz="4" w:space="0" w:color="auto"/>
              <w:bottom w:val="single" w:sz="4" w:space="0" w:color="auto"/>
              <w:right w:val="single" w:sz="4" w:space="0" w:color="auto"/>
            </w:tcBorders>
          </w:tcPr>
          <w:p w14:paraId="2C1A297C" w14:textId="77777777" w:rsidR="00946797" w:rsidRPr="00971E10" w:rsidRDefault="000807CD">
            <w:pPr>
              <w:rPr>
                <w:rFonts w:cs="Times New Roman"/>
                <w:noProof/>
                <w:color w:val="auto"/>
              </w:rPr>
            </w:pPr>
            <w:r w:rsidRPr="00971E10">
              <w:rPr>
                <w:rFonts w:cs="Times New Roman"/>
                <w:noProof/>
                <w:color w:val="auto"/>
              </w:rPr>
              <w:t>AI h</w:t>
            </w:r>
            <w:r w:rsidRPr="00971E10">
              <w:rPr>
                <w:rFonts w:cs="Times New Roman"/>
                <w:noProof/>
                <w:color w:val="auto"/>
              </w:rPr>
              <w:t>ỗ</w:t>
            </w:r>
            <w:r w:rsidRPr="00971E10">
              <w:rPr>
                <w:rFonts w:cs="Times New Roman"/>
                <w:noProof/>
                <w:color w:val="auto"/>
              </w:rPr>
              <w:t xml:space="preserve"> tr</w:t>
            </w:r>
            <w:r w:rsidRPr="00971E10">
              <w:rPr>
                <w:rFonts w:cs="Times New Roman"/>
                <w:noProof/>
                <w:color w:val="auto"/>
              </w:rPr>
              <w:t>ợ</w:t>
            </w:r>
            <w:r w:rsidRPr="00971E10">
              <w:rPr>
                <w:rFonts w:cs="Times New Roman"/>
                <w:noProof/>
                <w:color w:val="auto"/>
              </w:rPr>
              <w:t xml:space="preserve"> g</w:t>
            </w:r>
            <w:r w:rsidRPr="00971E10">
              <w:rPr>
                <w:rFonts w:cs="Times New Roman"/>
                <w:noProof/>
                <w:color w:val="auto"/>
              </w:rPr>
              <w:t>ợ</w:t>
            </w:r>
            <w:r w:rsidRPr="00971E10">
              <w:rPr>
                <w:rFonts w:cs="Times New Roman"/>
                <w:noProof/>
                <w:color w:val="auto"/>
              </w:rPr>
              <w:t>i ý ý tư</w:t>
            </w:r>
            <w:r w:rsidRPr="00971E10">
              <w:rPr>
                <w:rFonts w:cs="Times New Roman"/>
                <w:noProof/>
                <w:color w:val="auto"/>
              </w:rPr>
              <w:t>ở</w:t>
            </w:r>
            <w:r w:rsidRPr="00971E10">
              <w:rPr>
                <w:rFonts w:cs="Times New Roman"/>
                <w:noProof/>
                <w:color w:val="auto"/>
              </w:rPr>
              <w:t>ng b</w:t>
            </w:r>
            <w:r w:rsidRPr="00971E10">
              <w:rPr>
                <w:rFonts w:cs="Times New Roman"/>
                <w:noProof/>
                <w:color w:val="auto"/>
              </w:rPr>
              <w:t>ố</w:t>
            </w:r>
            <w:r w:rsidRPr="00971E10">
              <w:rPr>
                <w:rFonts w:cs="Times New Roman"/>
                <w:noProof/>
                <w:color w:val="auto"/>
              </w:rPr>
              <w:t xml:space="preserve"> c</w:t>
            </w:r>
            <w:r w:rsidRPr="00971E10">
              <w:rPr>
                <w:rFonts w:cs="Times New Roman"/>
                <w:noProof/>
                <w:color w:val="auto"/>
              </w:rPr>
              <w:t>ụ</w:t>
            </w:r>
            <w:r w:rsidRPr="00971E10">
              <w:rPr>
                <w:rFonts w:cs="Times New Roman"/>
                <w:noProof/>
                <w:color w:val="auto"/>
              </w:rPr>
              <w:t xml:space="preserve">c hình </w:t>
            </w:r>
            <w:r w:rsidRPr="00971E10">
              <w:rPr>
                <w:rFonts w:cs="Times New Roman"/>
                <w:noProof/>
                <w:color w:val="auto"/>
              </w:rPr>
              <w:t>ả</w:t>
            </w:r>
            <w:r w:rsidRPr="00971E10">
              <w:rPr>
                <w:rFonts w:cs="Times New Roman"/>
                <w:noProof/>
                <w:color w:val="auto"/>
              </w:rPr>
              <w:t>nh, sinh câu l</w:t>
            </w:r>
            <w:r w:rsidRPr="00971E10">
              <w:rPr>
                <w:rFonts w:cs="Times New Roman"/>
                <w:noProof/>
                <w:color w:val="auto"/>
              </w:rPr>
              <w:t>ệ</w:t>
            </w:r>
            <w:r w:rsidRPr="00971E10">
              <w:rPr>
                <w:rFonts w:cs="Times New Roman"/>
                <w:noProof/>
                <w:color w:val="auto"/>
              </w:rPr>
              <w:t>nh prompt t</w:t>
            </w:r>
            <w:r w:rsidRPr="00971E10">
              <w:rPr>
                <w:rFonts w:cs="Times New Roman"/>
                <w:noProof/>
                <w:color w:val="auto"/>
              </w:rPr>
              <w:t>ạ</w:t>
            </w:r>
            <w:r w:rsidRPr="00971E10">
              <w:rPr>
                <w:rFonts w:cs="Times New Roman"/>
                <w:noProof/>
                <w:color w:val="auto"/>
              </w:rPr>
              <w:t xml:space="preserve">o </w:t>
            </w:r>
            <w:r w:rsidRPr="00971E10">
              <w:rPr>
                <w:rFonts w:cs="Times New Roman"/>
                <w:noProof/>
                <w:color w:val="auto"/>
              </w:rPr>
              <w:t>ả</w:t>
            </w:r>
            <w:r w:rsidRPr="00971E10">
              <w:rPr>
                <w:rFonts w:cs="Times New Roman"/>
                <w:noProof/>
                <w:color w:val="auto"/>
              </w:rPr>
              <w:t>nh banner minh h</w:t>
            </w:r>
            <w:r w:rsidRPr="00971E10">
              <w:rPr>
                <w:rFonts w:cs="Times New Roman"/>
                <w:noProof/>
                <w:color w:val="auto"/>
              </w:rPr>
              <w:t>ọ</w:t>
            </w:r>
            <w:r w:rsidRPr="00971E10">
              <w:rPr>
                <w:rFonts w:cs="Times New Roman"/>
                <w:noProof/>
                <w:color w:val="auto"/>
              </w:rPr>
              <w:t>a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 và g</w:t>
            </w:r>
            <w:r w:rsidRPr="00971E10">
              <w:rPr>
                <w:rFonts w:cs="Times New Roman"/>
                <w:noProof/>
                <w:color w:val="auto"/>
              </w:rPr>
              <w:t>ợ</w:t>
            </w:r>
            <w:r w:rsidRPr="00971E10">
              <w:rPr>
                <w:rFonts w:cs="Times New Roman"/>
                <w:noProof/>
                <w:color w:val="auto"/>
              </w:rPr>
              <w:t>i ý k</w:t>
            </w:r>
            <w:r w:rsidRPr="00971E10">
              <w:rPr>
                <w:rFonts w:cs="Times New Roman"/>
                <w:noProof/>
                <w:color w:val="auto"/>
              </w:rPr>
              <w:t>ị</w:t>
            </w:r>
            <w:r w:rsidRPr="00971E10">
              <w:rPr>
                <w:rFonts w:cs="Times New Roman"/>
                <w:noProof/>
                <w:color w:val="auto"/>
              </w:rPr>
              <w:t>ch b</w:t>
            </w:r>
            <w:r w:rsidRPr="00971E10">
              <w:rPr>
                <w:rFonts w:cs="Times New Roman"/>
                <w:noProof/>
                <w:color w:val="auto"/>
              </w:rPr>
              <w:t>ả</w:t>
            </w:r>
            <w:r w:rsidRPr="00971E10">
              <w:rPr>
                <w:rFonts w:cs="Times New Roman"/>
                <w:noProof/>
                <w:color w:val="auto"/>
              </w:rPr>
              <w:t>n, dàn ý s</w:t>
            </w:r>
            <w:r w:rsidRPr="00971E10">
              <w:rPr>
                <w:rFonts w:cs="Times New Roman"/>
                <w:noProof/>
                <w:color w:val="auto"/>
              </w:rPr>
              <w:t>ả</w:t>
            </w:r>
            <w:r w:rsidRPr="00971E10">
              <w:rPr>
                <w:rFonts w:cs="Times New Roman"/>
                <w:noProof/>
                <w:color w:val="auto"/>
              </w:rPr>
              <w:t>n xu</w:t>
            </w:r>
            <w:r w:rsidRPr="00971E10">
              <w:rPr>
                <w:rFonts w:cs="Times New Roman"/>
                <w:noProof/>
                <w:color w:val="auto"/>
              </w:rPr>
              <w:t>ấ</w:t>
            </w:r>
            <w:r w:rsidRPr="00971E10">
              <w:rPr>
                <w:rFonts w:cs="Times New Roman"/>
                <w:noProof/>
                <w:color w:val="auto"/>
              </w:rPr>
              <w:t>t video ng</w:t>
            </w:r>
            <w:r w:rsidRPr="00971E10">
              <w:rPr>
                <w:rFonts w:cs="Times New Roman"/>
                <w:noProof/>
                <w:color w:val="auto"/>
              </w:rPr>
              <w:t>ắ</w:t>
            </w:r>
            <w:r w:rsidRPr="00971E10">
              <w:rPr>
                <w:rFonts w:cs="Times New Roman"/>
                <w:noProof/>
                <w:color w:val="auto"/>
              </w:rPr>
              <w:t>n (Shorts/Reels) tóm t</w:t>
            </w:r>
            <w:r w:rsidRPr="00971E10">
              <w:rPr>
                <w:rFonts w:cs="Times New Roman"/>
                <w:noProof/>
                <w:color w:val="auto"/>
              </w:rPr>
              <w:t>ắ</w:t>
            </w:r>
            <w:r w:rsidRPr="00971E10">
              <w:rPr>
                <w:rFonts w:cs="Times New Roman"/>
                <w:noProof/>
                <w:color w:val="auto"/>
              </w:rPr>
              <w:t>t ho</w:t>
            </w:r>
            <w:r w:rsidRPr="00971E10">
              <w:rPr>
                <w:rFonts w:cs="Times New Roman"/>
                <w:noProof/>
                <w:color w:val="auto"/>
              </w:rPr>
              <w:t>ạ</w:t>
            </w:r>
            <w:r w:rsidRPr="00971E10">
              <w:rPr>
                <w:rFonts w:cs="Times New Roman"/>
                <w:noProof/>
                <w:color w:val="auto"/>
              </w:rPr>
              <w:t>t đ</w:t>
            </w:r>
            <w:r w:rsidRPr="00971E10">
              <w:rPr>
                <w:rFonts w:cs="Times New Roman"/>
                <w:noProof/>
                <w:color w:val="auto"/>
              </w:rPr>
              <w:t>ộ</w:t>
            </w:r>
            <w:r w:rsidRPr="00971E10">
              <w:rPr>
                <w:rFonts w:cs="Times New Roman"/>
                <w:noProof/>
                <w:color w:val="auto"/>
              </w:rPr>
              <w:t>ng.</w:t>
            </w:r>
          </w:p>
        </w:tc>
      </w:tr>
      <w:tr w:rsidR="00946797" w:rsidRPr="00971E10" w14:paraId="6A0D9F4F"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47B62A5" w14:textId="77777777" w:rsidR="00946797" w:rsidRPr="00971E10" w:rsidRDefault="000807CD">
            <w:pPr>
              <w:rPr>
                <w:rFonts w:cs="Times New Roman"/>
                <w:noProof/>
                <w:color w:val="auto"/>
              </w:rPr>
            </w:pPr>
            <w:r w:rsidRPr="00971E10">
              <w:rPr>
                <w:rFonts w:cs="Times New Roman"/>
                <w:noProof/>
                <w:color w:val="auto"/>
              </w:rPr>
              <w:lastRenderedPageBreak/>
              <w:t>9</w:t>
            </w:r>
          </w:p>
        </w:tc>
        <w:tc>
          <w:tcPr>
            <w:tcW w:w="2414" w:type="dxa"/>
            <w:tcBorders>
              <w:top w:val="single" w:sz="4" w:space="0" w:color="auto"/>
              <w:left w:val="single" w:sz="4" w:space="0" w:color="auto"/>
              <w:bottom w:val="single" w:sz="4" w:space="0" w:color="auto"/>
              <w:right w:val="single" w:sz="4" w:space="0" w:color="auto"/>
            </w:tcBorders>
          </w:tcPr>
          <w:p w14:paraId="2C840CD1" w14:textId="77777777" w:rsidR="00946797" w:rsidRPr="00971E10" w:rsidRDefault="000807CD">
            <w:pPr>
              <w:rPr>
                <w:rFonts w:cs="Times New Roman"/>
                <w:noProof/>
                <w:color w:val="auto"/>
              </w:rPr>
            </w:pPr>
            <w:r w:rsidRPr="00971E10">
              <w:rPr>
                <w:rFonts w:cs="Times New Roman"/>
                <w:b/>
                <w:noProof/>
                <w:color w:val="auto"/>
              </w:rPr>
              <w:t>Qu</w:t>
            </w:r>
            <w:r w:rsidRPr="00971E10">
              <w:rPr>
                <w:rFonts w:cs="Times New Roman"/>
                <w:b/>
                <w:noProof/>
                <w:color w:val="auto"/>
              </w:rPr>
              <w:t>ả</w:t>
            </w:r>
            <w:r w:rsidRPr="00971E10">
              <w:rPr>
                <w:rFonts w:cs="Times New Roman"/>
                <w:b/>
                <w:noProof/>
                <w:color w:val="auto"/>
              </w:rPr>
              <w:t>n lý L</w:t>
            </w:r>
            <w:r w:rsidRPr="00971E10">
              <w:rPr>
                <w:rFonts w:cs="Times New Roman"/>
                <w:b/>
                <w:noProof/>
                <w:color w:val="auto"/>
              </w:rPr>
              <w:t>ị</w:t>
            </w:r>
            <w:r w:rsidRPr="00971E10">
              <w:rPr>
                <w:rFonts w:cs="Times New Roman"/>
                <w:b/>
                <w:noProof/>
                <w:color w:val="auto"/>
              </w:rPr>
              <w:t>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60EC733C" w14:textId="77777777" w:rsidR="00946797" w:rsidRPr="00971E10" w:rsidRDefault="000807CD">
            <w:pPr>
              <w:rPr>
                <w:rFonts w:cs="Times New Roman"/>
                <w:noProof/>
                <w:color w:val="auto"/>
              </w:rPr>
            </w:pPr>
            <w:r w:rsidRPr="00971E10">
              <w:rPr>
                <w:rFonts w:cs="Times New Roman"/>
                <w:noProof/>
                <w:color w:val="auto"/>
              </w:rPr>
              <w:t>Thi</w:t>
            </w:r>
            <w:r w:rsidRPr="00971E10">
              <w:rPr>
                <w:rFonts w:cs="Times New Roman"/>
                <w:noProof/>
                <w:color w:val="auto"/>
              </w:rPr>
              <w:t>ế</w:t>
            </w:r>
            <w:r w:rsidRPr="00971E10">
              <w:rPr>
                <w:rFonts w:cs="Times New Roman"/>
                <w:noProof/>
                <w:color w:val="auto"/>
              </w:rPr>
              <w:t>t l</w:t>
            </w:r>
            <w:r w:rsidRPr="00971E10">
              <w:rPr>
                <w:rFonts w:cs="Times New Roman"/>
                <w:noProof/>
                <w:color w:val="auto"/>
              </w:rPr>
              <w:t>ậ</w:t>
            </w:r>
            <w:r w:rsidRPr="00971E10">
              <w:rPr>
                <w:rFonts w:cs="Times New Roman"/>
                <w:noProof/>
                <w:color w:val="auto"/>
              </w:rPr>
              <w:t>p l</w:t>
            </w:r>
            <w:r w:rsidRPr="00971E10">
              <w:rPr>
                <w:rFonts w:cs="Times New Roman"/>
                <w:noProof/>
                <w:color w:val="auto"/>
              </w:rPr>
              <w:t>ị</w:t>
            </w:r>
            <w:r w:rsidRPr="00971E10">
              <w:rPr>
                <w:rFonts w:cs="Times New Roman"/>
                <w:noProof/>
                <w:color w:val="auto"/>
              </w:rPr>
              <w:t>ch h</w:t>
            </w:r>
            <w:r w:rsidRPr="00971E10">
              <w:rPr>
                <w:rFonts w:cs="Times New Roman"/>
                <w:noProof/>
                <w:color w:val="auto"/>
              </w:rPr>
              <w:t>ẹ</w:t>
            </w:r>
            <w:r w:rsidRPr="00971E10">
              <w:rPr>
                <w:rFonts w:cs="Times New Roman"/>
                <w:noProof/>
                <w:color w:val="auto"/>
              </w:rPr>
              <w:t>n ngày/gi</w:t>
            </w:r>
            <w:r w:rsidRPr="00971E10">
              <w:rPr>
                <w:rFonts w:cs="Times New Roman"/>
                <w:noProof/>
                <w:color w:val="auto"/>
              </w:rPr>
              <w:t>ờ</w:t>
            </w:r>
            <w:r w:rsidRPr="00971E10">
              <w:rPr>
                <w:rFonts w:cs="Times New Roman"/>
                <w:noProof/>
                <w:color w:val="auto"/>
              </w:rPr>
              <w:t xml:space="preserve"> xu</w:t>
            </w:r>
            <w:r w:rsidRPr="00971E10">
              <w:rPr>
                <w:rFonts w:cs="Times New Roman"/>
                <w:noProof/>
                <w:color w:val="auto"/>
              </w:rPr>
              <w:t>ấ</w:t>
            </w:r>
            <w:r w:rsidRPr="00971E10">
              <w:rPr>
                <w:rFonts w:cs="Times New Roman"/>
                <w:noProof/>
                <w:color w:val="auto"/>
              </w:rPr>
              <w:t>t b</w:t>
            </w:r>
            <w:r w:rsidRPr="00971E10">
              <w:rPr>
                <w:rFonts w:cs="Times New Roman"/>
                <w:noProof/>
                <w:color w:val="auto"/>
              </w:rPr>
              <w:t>ả</w:t>
            </w:r>
            <w:r w:rsidRPr="00971E10">
              <w:rPr>
                <w:rFonts w:cs="Times New Roman"/>
                <w:noProof/>
                <w:color w:val="auto"/>
              </w:rPr>
              <w:t>n bài vi</w:t>
            </w:r>
            <w:r w:rsidRPr="00971E10">
              <w:rPr>
                <w:rFonts w:cs="Times New Roman"/>
                <w:noProof/>
                <w:color w:val="auto"/>
              </w:rPr>
              <w:t>ế</w:t>
            </w:r>
            <w:r w:rsidRPr="00971E10">
              <w:rPr>
                <w:rFonts w:cs="Times New Roman"/>
                <w:noProof/>
                <w:color w:val="auto"/>
              </w:rPr>
              <w:t>t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h</w:t>
            </w:r>
            <w:r w:rsidRPr="00971E10">
              <w:rPr>
                <w:rFonts w:cs="Times New Roman"/>
                <w:noProof/>
                <w:color w:val="auto"/>
              </w:rPr>
              <w:t>ệ</w:t>
            </w:r>
            <w:r w:rsidRPr="00971E10">
              <w:rPr>
                <w:rFonts w:cs="Times New Roman"/>
                <w:noProof/>
                <w:color w:val="auto"/>
              </w:rPr>
              <w:t xml:space="preserve"> th</w:t>
            </w:r>
            <w:r w:rsidRPr="00971E10">
              <w:rPr>
                <w:rFonts w:cs="Times New Roman"/>
                <w:noProof/>
                <w:color w:val="auto"/>
              </w:rPr>
              <w:t>ố</w:t>
            </w:r>
            <w:r w:rsidRPr="00971E10">
              <w:rPr>
                <w:rFonts w:cs="Times New Roman"/>
                <w:noProof/>
                <w:color w:val="auto"/>
              </w:rPr>
              <w:t>ng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kích ho</w:t>
            </w:r>
            <w:r w:rsidRPr="00971E10">
              <w:rPr>
                <w:rFonts w:cs="Times New Roman"/>
                <w:noProof/>
                <w:color w:val="auto"/>
              </w:rPr>
              <w:t>ạ</w:t>
            </w:r>
            <w:r w:rsidRPr="00971E10">
              <w:rPr>
                <w:rFonts w:cs="Times New Roman"/>
                <w:noProof/>
                <w:color w:val="auto"/>
              </w:rPr>
              <w:t>t xu</w:t>
            </w:r>
            <w:r w:rsidRPr="00971E10">
              <w:rPr>
                <w:rFonts w:cs="Times New Roman"/>
                <w:noProof/>
                <w:color w:val="auto"/>
              </w:rPr>
              <w:t>ấ</w:t>
            </w:r>
            <w:r w:rsidRPr="00971E10">
              <w:rPr>
                <w:rFonts w:cs="Times New Roman"/>
                <w:noProof/>
                <w:color w:val="auto"/>
              </w:rPr>
              <w:t>t b</w:t>
            </w:r>
            <w:r w:rsidRPr="00971E10">
              <w:rPr>
                <w:rFonts w:cs="Times New Roman"/>
                <w:noProof/>
                <w:color w:val="auto"/>
              </w:rPr>
              <w:t>ả</w:t>
            </w:r>
            <w:r w:rsidRPr="00971E10">
              <w:rPr>
                <w:rFonts w:cs="Times New Roman"/>
                <w:noProof/>
                <w:color w:val="auto"/>
              </w:rPr>
              <w:t>n đúng th</w:t>
            </w:r>
            <w:r w:rsidRPr="00971E10">
              <w:rPr>
                <w:rFonts w:cs="Times New Roman"/>
                <w:noProof/>
                <w:color w:val="auto"/>
              </w:rPr>
              <w:t>ờ</w:t>
            </w:r>
            <w:r w:rsidRPr="00971E10">
              <w:rPr>
                <w:rFonts w:cs="Times New Roman"/>
                <w:noProof/>
                <w:color w:val="auto"/>
              </w:rPr>
              <w:t>i đi</w:t>
            </w:r>
            <w:r w:rsidRPr="00971E10">
              <w:rPr>
                <w:rFonts w:cs="Times New Roman"/>
                <w:noProof/>
                <w:color w:val="auto"/>
              </w:rPr>
              <w:t>ể</w:t>
            </w:r>
            <w:r w:rsidRPr="00971E10">
              <w:rPr>
                <w:rFonts w:cs="Times New Roman"/>
                <w:noProof/>
                <w:color w:val="auto"/>
              </w:rPr>
              <w:t>m mà không c</w:t>
            </w:r>
            <w:r w:rsidRPr="00971E10">
              <w:rPr>
                <w:rFonts w:cs="Times New Roman"/>
                <w:noProof/>
                <w:color w:val="auto"/>
              </w:rPr>
              <w:t>ầ</w:t>
            </w:r>
            <w:r w:rsidRPr="00971E10">
              <w:rPr>
                <w:rFonts w:cs="Times New Roman"/>
                <w:noProof/>
                <w:color w:val="auto"/>
              </w:rPr>
              <w:t>n cán b</w:t>
            </w:r>
            <w:r w:rsidRPr="00971E10">
              <w:rPr>
                <w:rFonts w:cs="Times New Roman"/>
                <w:noProof/>
                <w:color w:val="auto"/>
              </w:rPr>
              <w:t>ộ</w:t>
            </w:r>
            <w:r w:rsidRPr="00971E10">
              <w:rPr>
                <w:rFonts w:cs="Times New Roman"/>
                <w:noProof/>
                <w:color w:val="auto"/>
              </w:rPr>
              <w:t xml:space="preserve"> ph</w:t>
            </w:r>
            <w:r w:rsidRPr="00971E10">
              <w:rPr>
                <w:rFonts w:cs="Times New Roman"/>
                <w:noProof/>
                <w:color w:val="auto"/>
              </w:rPr>
              <w:t>ả</w:t>
            </w:r>
            <w:r w:rsidRPr="00971E10">
              <w:rPr>
                <w:rFonts w:cs="Times New Roman"/>
                <w:noProof/>
                <w:color w:val="auto"/>
              </w:rPr>
              <w:t>i tr</w:t>
            </w:r>
            <w:r w:rsidRPr="00971E10">
              <w:rPr>
                <w:rFonts w:cs="Times New Roman"/>
                <w:noProof/>
                <w:color w:val="auto"/>
              </w:rPr>
              <w:t>ự</w:t>
            </w:r>
            <w:r w:rsidRPr="00971E10">
              <w:rPr>
                <w:rFonts w:cs="Times New Roman"/>
                <w:noProof/>
                <w:color w:val="auto"/>
              </w:rPr>
              <w:t>c ti</w:t>
            </w:r>
            <w:r w:rsidRPr="00971E10">
              <w:rPr>
                <w:rFonts w:cs="Times New Roman"/>
                <w:noProof/>
                <w:color w:val="auto"/>
              </w:rPr>
              <w:t>ế</w:t>
            </w:r>
            <w:r w:rsidRPr="00971E10">
              <w:rPr>
                <w:rFonts w:cs="Times New Roman"/>
                <w:noProof/>
                <w:color w:val="auto"/>
              </w:rPr>
              <w:t>p m</w:t>
            </w:r>
            <w:r w:rsidRPr="00971E10">
              <w:rPr>
                <w:rFonts w:cs="Times New Roman"/>
                <w:noProof/>
                <w:color w:val="auto"/>
              </w:rPr>
              <w:t>ở</w:t>
            </w:r>
            <w:r w:rsidRPr="00971E10">
              <w:rPr>
                <w:rFonts w:cs="Times New Roman"/>
                <w:noProof/>
                <w:color w:val="auto"/>
              </w:rPr>
              <w:t xml:space="preserve"> máy thao tác.</w:t>
            </w:r>
          </w:p>
        </w:tc>
      </w:tr>
      <w:tr w:rsidR="00946797" w:rsidRPr="00971E10" w14:paraId="59CDF91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7A583B9" w14:textId="77777777" w:rsidR="00946797" w:rsidRPr="00971E10" w:rsidRDefault="000807CD">
            <w:pPr>
              <w:rPr>
                <w:rFonts w:cs="Times New Roman"/>
                <w:noProof/>
                <w:color w:val="auto"/>
              </w:rPr>
            </w:pPr>
            <w:r w:rsidRPr="00971E10">
              <w:rPr>
                <w:rFonts w:cs="Times New Roman"/>
                <w:noProof/>
                <w:color w:val="auto"/>
              </w:rPr>
              <w:t>10</w:t>
            </w:r>
          </w:p>
        </w:tc>
        <w:tc>
          <w:tcPr>
            <w:tcW w:w="2414" w:type="dxa"/>
            <w:tcBorders>
              <w:top w:val="single" w:sz="4" w:space="0" w:color="auto"/>
              <w:left w:val="single" w:sz="4" w:space="0" w:color="auto"/>
              <w:bottom w:val="single" w:sz="4" w:space="0" w:color="auto"/>
              <w:right w:val="single" w:sz="4" w:space="0" w:color="auto"/>
            </w:tcBorders>
          </w:tcPr>
          <w:p w14:paraId="13BB2AE0" w14:textId="77777777" w:rsidR="00946797" w:rsidRPr="00971E10" w:rsidRDefault="000807CD">
            <w:pPr>
              <w:rPr>
                <w:rFonts w:cs="Times New Roman"/>
                <w:noProof/>
                <w:color w:val="auto"/>
              </w:rPr>
            </w:pPr>
            <w:r w:rsidRPr="00971E10">
              <w:rPr>
                <w:rFonts w:cs="Times New Roman"/>
                <w:b/>
                <w:noProof/>
                <w:color w:val="auto"/>
              </w:rPr>
              <w:t>T</w:t>
            </w:r>
            <w:r w:rsidRPr="00971E10">
              <w:rPr>
                <w:rFonts w:cs="Times New Roman"/>
                <w:b/>
                <w:noProof/>
                <w:color w:val="auto"/>
              </w:rPr>
              <w:t>ự</w:t>
            </w:r>
            <w:r w:rsidRPr="00971E10">
              <w:rPr>
                <w:rFonts w:cs="Times New Roman"/>
                <w:b/>
                <w:noProof/>
                <w:color w:val="auto"/>
              </w:rPr>
              <w:t xml:space="preserve"> đ</w:t>
            </w:r>
            <w:r w:rsidRPr="00971E10">
              <w:rPr>
                <w:rFonts w:cs="Times New Roman"/>
                <w:b/>
                <w:noProof/>
                <w:color w:val="auto"/>
              </w:rPr>
              <w:t>ộ</w:t>
            </w:r>
            <w:r w:rsidRPr="00971E10">
              <w:rPr>
                <w:rFonts w:cs="Times New Roman"/>
                <w:b/>
                <w:noProof/>
                <w:color w:val="auto"/>
              </w:rPr>
              <w:t>ng Đăng t</w:t>
            </w:r>
            <w:r w:rsidRPr="00971E10">
              <w:rPr>
                <w:rFonts w:cs="Times New Roman"/>
                <w:b/>
                <w:noProof/>
                <w:color w:val="auto"/>
              </w:rPr>
              <w:t>ả</w:t>
            </w:r>
            <w:r w:rsidRPr="00971E10">
              <w:rPr>
                <w:rFonts w:cs="Times New Roman"/>
                <w:b/>
                <w:noProof/>
                <w:color w:val="auto"/>
              </w:rPr>
              <w:t>i lên Fanpage Facebook</w:t>
            </w:r>
          </w:p>
        </w:tc>
        <w:tc>
          <w:tcPr>
            <w:tcW w:w="5980" w:type="dxa"/>
            <w:tcBorders>
              <w:top w:val="single" w:sz="4" w:space="0" w:color="auto"/>
              <w:left w:val="single" w:sz="4" w:space="0" w:color="auto"/>
              <w:bottom w:val="single" w:sz="4" w:space="0" w:color="auto"/>
              <w:right w:val="single" w:sz="4" w:space="0" w:color="auto"/>
            </w:tcBorders>
          </w:tcPr>
          <w:p w14:paraId="0E687E9D" w14:textId="77777777" w:rsidR="00946797" w:rsidRPr="00971E10" w:rsidRDefault="000807CD">
            <w:pPr>
              <w:rPr>
                <w:rFonts w:cs="Times New Roman"/>
                <w:noProof/>
                <w:color w:val="auto"/>
              </w:rPr>
            </w:pPr>
            <w:r w:rsidRPr="00971E10">
              <w:rPr>
                <w:rFonts w:cs="Times New Roman"/>
                <w:noProof/>
                <w:color w:val="auto"/>
              </w:rPr>
              <w:t>Tích h</w:t>
            </w:r>
            <w:r w:rsidRPr="00971E10">
              <w:rPr>
                <w:rFonts w:cs="Times New Roman"/>
                <w:noProof/>
                <w:color w:val="auto"/>
              </w:rPr>
              <w:t>ợ</w:t>
            </w:r>
            <w:r w:rsidRPr="00971E10">
              <w:rPr>
                <w:rFonts w:cs="Times New Roman"/>
                <w:noProof/>
                <w:color w:val="auto"/>
              </w:rPr>
              <w:t>p Facebook Graph API đ</w:t>
            </w:r>
            <w:r w:rsidRPr="00971E10">
              <w:rPr>
                <w:rFonts w:cs="Times New Roman"/>
                <w:noProof/>
                <w:color w:val="auto"/>
              </w:rPr>
              <w:t>ể</w:t>
            </w:r>
            <w:r w:rsidRPr="00971E10">
              <w:rPr>
                <w:rFonts w:cs="Times New Roman"/>
                <w:noProof/>
                <w:color w:val="auto"/>
              </w:rPr>
              <w:t xml:space="preserve"> xu</w:t>
            </w:r>
            <w:r w:rsidRPr="00971E10">
              <w:rPr>
                <w:rFonts w:cs="Times New Roman"/>
                <w:noProof/>
                <w:color w:val="auto"/>
              </w:rPr>
              <w:t>ấ</w:t>
            </w:r>
            <w:r w:rsidRPr="00971E10">
              <w:rPr>
                <w:rFonts w:cs="Times New Roman"/>
                <w:noProof/>
                <w:color w:val="auto"/>
              </w:rPr>
              <w:t>t b</w:t>
            </w:r>
            <w:r w:rsidRPr="00971E10">
              <w:rPr>
                <w:rFonts w:cs="Times New Roman"/>
                <w:noProof/>
                <w:color w:val="auto"/>
              </w:rPr>
              <w:t>ả</w:t>
            </w:r>
            <w:r w:rsidRPr="00971E10">
              <w:rPr>
                <w:rFonts w:cs="Times New Roman"/>
                <w:noProof/>
                <w:color w:val="auto"/>
              </w:rPr>
              <w:t>n đ</w:t>
            </w:r>
            <w:r w:rsidRPr="00971E10">
              <w:rPr>
                <w:rFonts w:cs="Times New Roman"/>
                <w:noProof/>
                <w:color w:val="auto"/>
              </w:rPr>
              <w:t>ồ</w:t>
            </w:r>
            <w:r w:rsidRPr="00971E10">
              <w:rPr>
                <w:rFonts w:cs="Times New Roman"/>
                <w:noProof/>
                <w:color w:val="auto"/>
              </w:rPr>
              <w:t>ng th</w:t>
            </w:r>
            <w:r w:rsidRPr="00971E10">
              <w:rPr>
                <w:rFonts w:cs="Times New Roman"/>
                <w:noProof/>
                <w:color w:val="auto"/>
              </w:rPr>
              <w:t>ờ</w:t>
            </w:r>
            <w:r w:rsidRPr="00971E10">
              <w:rPr>
                <w:rFonts w:cs="Times New Roman"/>
                <w:noProof/>
                <w:color w:val="auto"/>
              </w:rPr>
              <w:t>i n</w:t>
            </w:r>
            <w:r w:rsidRPr="00971E10">
              <w:rPr>
                <w:rFonts w:cs="Times New Roman"/>
                <w:noProof/>
                <w:color w:val="auto"/>
              </w:rPr>
              <w:t>ộ</w:t>
            </w:r>
            <w:r w:rsidRPr="00971E10">
              <w:rPr>
                <w:rFonts w:cs="Times New Roman"/>
                <w:noProof/>
                <w:color w:val="auto"/>
              </w:rPr>
              <w:t xml:space="preserve">i dung, </w:t>
            </w:r>
            <w:r w:rsidRPr="00971E10">
              <w:rPr>
                <w:rFonts w:cs="Times New Roman"/>
                <w:noProof/>
                <w:color w:val="auto"/>
              </w:rPr>
              <w:t>ả</w:t>
            </w:r>
            <w:r w:rsidRPr="00971E10">
              <w:rPr>
                <w:rFonts w:cs="Times New Roman"/>
                <w:noProof/>
                <w:color w:val="auto"/>
              </w:rPr>
              <w:t>nh bìa và link bài vi</w:t>
            </w:r>
            <w:r w:rsidRPr="00971E10">
              <w:rPr>
                <w:rFonts w:cs="Times New Roman"/>
                <w:noProof/>
                <w:color w:val="auto"/>
              </w:rPr>
              <w:t>ế</w:t>
            </w:r>
            <w:r w:rsidRPr="00971E10">
              <w:rPr>
                <w:rFonts w:cs="Times New Roman"/>
                <w:noProof/>
                <w:color w:val="auto"/>
              </w:rPr>
              <w:t>t t</w:t>
            </w:r>
            <w:r w:rsidRPr="00971E10">
              <w:rPr>
                <w:rFonts w:cs="Times New Roman"/>
                <w:noProof/>
                <w:color w:val="auto"/>
              </w:rPr>
              <w:t>ừ</w:t>
            </w:r>
            <w:r w:rsidRPr="00971E10">
              <w:rPr>
                <w:rFonts w:cs="Times New Roman"/>
                <w:noProof/>
                <w:color w:val="auto"/>
              </w:rPr>
              <w:t xml:space="preserve"> Website lên Fanpage Facebook Công đoàn TDMU ch</w:t>
            </w:r>
            <w:r w:rsidRPr="00971E10">
              <w:rPr>
                <w:rFonts w:cs="Times New Roman"/>
                <w:noProof/>
                <w:color w:val="auto"/>
              </w:rPr>
              <w:t>ỉ</w:t>
            </w:r>
            <w:r w:rsidRPr="00971E10">
              <w:rPr>
                <w:rFonts w:cs="Times New Roman"/>
                <w:noProof/>
                <w:color w:val="auto"/>
              </w:rPr>
              <w:t xml:space="preserve"> v</w:t>
            </w:r>
            <w:r w:rsidRPr="00971E10">
              <w:rPr>
                <w:rFonts w:cs="Times New Roman"/>
                <w:noProof/>
                <w:color w:val="auto"/>
              </w:rPr>
              <w:t>ớ</w:t>
            </w:r>
            <w:r w:rsidRPr="00971E10">
              <w:rPr>
                <w:rFonts w:cs="Times New Roman"/>
                <w:noProof/>
                <w:color w:val="auto"/>
              </w:rPr>
              <w:t>i 1 cú click chu</w:t>
            </w:r>
            <w:r w:rsidRPr="00971E10">
              <w:rPr>
                <w:rFonts w:cs="Times New Roman"/>
                <w:noProof/>
                <w:color w:val="auto"/>
              </w:rPr>
              <w:t>ộ</w:t>
            </w:r>
            <w:r w:rsidRPr="00971E10">
              <w:rPr>
                <w:rFonts w:cs="Times New Roman"/>
                <w:noProof/>
                <w:color w:val="auto"/>
              </w:rPr>
              <w:t>t.</w:t>
            </w:r>
          </w:p>
        </w:tc>
      </w:tr>
      <w:tr w:rsidR="00946797" w:rsidRPr="00971E10" w14:paraId="5D64251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DD9E010" w14:textId="77777777" w:rsidR="00946797" w:rsidRPr="00971E10" w:rsidRDefault="000807CD">
            <w:pPr>
              <w:rPr>
                <w:rFonts w:cs="Times New Roman"/>
                <w:noProof/>
                <w:color w:val="auto"/>
              </w:rPr>
            </w:pPr>
            <w:r w:rsidRPr="00971E10">
              <w:rPr>
                <w:rFonts w:cs="Times New Roman"/>
                <w:noProof/>
                <w:color w:val="auto"/>
              </w:rPr>
              <w:t>11</w:t>
            </w:r>
          </w:p>
        </w:tc>
        <w:tc>
          <w:tcPr>
            <w:tcW w:w="2414" w:type="dxa"/>
            <w:tcBorders>
              <w:top w:val="single" w:sz="4" w:space="0" w:color="auto"/>
              <w:left w:val="single" w:sz="4" w:space="0" w:color="auto"/>
              <w:bottom w:val="single" w:sz="4" w:space="0" w:color="auto"/>
              <w:right w:val="single" w:sz="4" w:space="0" w:color="auto"/>
            </w:tcBorders>
          </w:tcPr>
          <w:p w14:paraId="3A75B78E" w14:textId="77777777" w:rsidR="00946797" w:rsidRPr="00971E10" w:rsidRDefault="000807CD">
            <w:pPr>
              <w:rPr>
                <w:rFonts w:cs="Times New Roman"/>
                <w:noProof/>
                <w:color w:val="auto"/>
              </w:rPr>
            </w:pPr>
            <w:r w:rsidRPr="00971E10">
              <w:rPr>
                <w:rFonts w:cs="Times New Roman"/>
                <w:b/>
                <w:noProof/>
                <w:color w:val="auto"/>
              </w:rPr>
              <w:t>Đo lư</w:t>
            </w:r>
            <w:r w:rsidRPr="00971E10">
              <w:rPr>
                <w:rFonts w:cs="Times New Roman"/>
                <w:b/>
                <w:noProof/>
                <w:color w:val="auto"/>
              </w:rPr>
              <w:t>ờ</w:t>
            </w:r>
            <w:r w:rsidRPr="00971E10">
              <w:rPr>
                <w:rFonts w:cs="Times New Roman"/>
                <w:b/>
                <w:noProof/>
                <w:color w:val="auto"/>
              </w:rPr>
              <w:t>ng &amp; Th</w:t>
            </w:r>
            <w:r w:rsidRPr="00971E10">
              <w:rPr>
                <w:rFonts w:cs="Times New Roman"/>
                <w:b/>
                <w:noProof/>
                <w:color w:val="auto"/>
              </w:rPr>
              <w:t>ố</w:t>
            </w:r>
            <w:r w:rsidRPr="00971E10">
              <w:rPr>
                <w:rFonts w:cs="Times New Roman"/>
                <w:b/>
                <w:noProof/>
                <w:color w:val="auto"/>
              </w:rPr>
              <w:t>ng kê Tương tác (Dashboard)</w:t>
            </w:r>
          </w:p>
        </w:tc>
        <w:tc>
          <w:tcPr>
            <w:tcW w:w="5980" w:type="dxa"/>
            <w:tcBorders>
              <w:top w:val="single" w:sz="4" w:space="0" w:color="auto"/>
              <w:left w:val="single" w:sz="4" w:space="0" w:color="auto"/>
              <w:bottom w:val="single" w:sz="4" w:space="0" w:color="auto"/>
              <w:right w:val="single" w:sz="4" w:space="0" w:color="auto"/>
            </w:tcBorders>
          </w:tcPr>
          <w:p w14:paraId="510F9216" w14:textId="77777777" w:rsidR="00946797" w:rsidRPr="00971E10" w:rsidRDefault="000807CD">
            <w:pPr>
              <w:rPr>
                <w:rFonts w:cs="Times New Roman"/>
                <w:noProof/>
                <w:color w:val="auto"/>
              </w:rPr>
            </w:pPr>
            <w:r w:rsidRPr="00971E10">
              <w:rPr>
                <w:rFonts w:cs="Times New Roman"/>
                <w:noProof/>
                <w:color w:val="auto"/>
              </w:rPr>
              <w:t>B</w:t>
            </w:r>
            <w:r w:rsidRPr="00971E10">
              <w:rPr>
                <w:rFonts w:cs="Times New Roman"/>
                <w:noProof/>
                <w:color w:val="auto"/>
              </w:rPr>
              <w:t>ả</w:t>
            </w:r>
            <w:r w:rsidRPr="00971E10">
              <w:rPr>
                <w:rFonts w:cs="Times New Roman"/>
                <w:noProof/>
                <w:color w:val="auto"/>
              </w:rPr>
              <w:t>ng đi</w:t>
            </w:r>
            <w:r w:rsidRPr="00971E10">
              <w:rPr>
                <w:rFonts w:cs="Times New Roman"/>
                <w:noProof/>
                <w:color w:val="auto"/>
              </w:rPr>
              <w:t>ề</w:t>
            </w:r>
            <w:r w:rsidRPr="00971E10">
              <w:rPr>
                <w:rFonts w:cs="Times New Roman"/>
                <w:noProof/>
                <w:color w:val="auto"/>
              </w:rPr>
              <w:t>u khi</w:t>
            </w:r>
            <w:r w:rsidRPr="00971E10">
              <w:rPr>
                <w:rFonts w:cs="Times New Roman"/>
                <w:noProof/>
                <w:color w:val="auto"/>
              </w:rPr>
              <w:t>ể</w:t>
            </w:r>
            <w:r w:rsidRPr="00971E10">
              <w:rPr>
                <w:rFonts w:cs="Times New Roman"/>
                <w:noProof/>
                <w:color w:val="auto"/>
              </w:rPr>
              <w:t>n tr</w:t>
            </w:r>
            <w:r w:rsidRPr="00971E10">
              <w:rPr>
                <w:rFonts w:cs="Times New Roman"/>
                <w:noProof/>
                <w:color w:val="auto"/>
              </w:rPr>
              <w:t>ự</w:t>
            </w:r>
            <w:r w:rsidRPr="00971E10">
              <w:rPr>
                <w:rFonts w:cs="Times New Roman"/>
                <w:noProof/>
                <w:color w:val="auto"/>
              </w:rPr>
              <w:t>c quan hi</w:t>
            </w:r>
            <w:r w:rsidRPr="00971E10">
              <w:rPr>
                <w:rFonts w:cs="Times New Roman"/>
                <w:noProof/>
                <w:color w:val="auto"/>
              </w:rPr>
              <w:t>ể</w:t>
            </w:r>
            <w:r w:rsidRPr="00971E10">
              <w:rPr>
                <w:rFonts w:cs="Times New Roman"/>
                <w:noProof/>
                <w:color w:val="auto"/>
              </w:rPr>
              <w:t>n th</w:t>
            </w:r>
            <w:r w:rsidRPr="00971E10">
              <w:rPr>
                <w:rFonts w:cs="Times New Roman"/>
                <w:noProof/>
                <w:color w:val="auto"/>
              </w:rPr>
              <w:t>ị</w:t>
            </w:r>
            <w:r w:rsidRPr="00971E10">
              <w:rPr>
                <w:rFonts w:cs="Times New Roman"/>
                <w:noProof/>
                <w:color w:val="auto"/>
              </w:rPr>
              <w:t xml:space="preserve"> s</w:t>
            </w:r>
            <w:r w:rsidRPr="00971E10">
              <w:rPr>
                <w:rFonts w:cs="Times New Roman"/>
                <w:noProof/>
                <w:color w:val="auto"/>
              </w:rPr>
              <w:t>ố</w:t>
            </w:r>
            <w:r w:rsidRPr="00971E10">
              <w:rPr>
                <w:rFonts w:cs="Times New Roman"/>
                <w:noProof/>
                <w:color w:val="auto"/>
              </w:rPr>
              <w:t xml:space="preserve"> li</w:t>
            </w:r>
            <w:r w:rsidRPr="00971E10">
              <w:rPr>
                <w:rFonts w:cs="Times New Roman"/>
                <w:noProof/>
                <w:color w:val="auto"/>
              </w:rPr>
              <w:t>ệ</w:t>
            </w:r>
            <w:r w:rsidRPr="00971E10">
              <w:rPr>
                <w:rFonts w:cs="Times New Roman"/>
                <w:noProof/>
                <w:color w:val="auto"/>
              </w:rPr>
              <w:t>u đ</w:t>
            </w:r>
            <w:r w:rsidRPr="00971E10">
              <w:rPr>
                <w:rFonts w:cs="Times New Roman"/>
                <w:noProof/>
                <w:color w:val="auto"/>
              </w:rPr>
              <w:t>ị</w:t>
            </w:r>
            <w:r w:rsidRPr="00971E10">
              <w:rPr>
                <w:rFonts w:cs="Times New Roman"/>
                <w:noProof/>
                <w:color w:val="auto"/>
              </w:rPr>
              <w:t>nh lư</w:t>
            </w:r>
            <w:r w:rsidRPr="00971E10">
              <w:rPr>
                <w:rFonts w:cs="Times New Roman"/>
                <w:noProof/>
                <w:color w:val="auto"/>
              </w:rPr>
              <w:t>ợ</w:t>
            </w:r>
            <w:r w:rsidRPr="00971E10">
              <w:rPr>
                <w:rFonts w:cs="Times New Roman"/>
                <w:noProof/>
                <w:color w:val="auto"/>
              </w:rPr>
              <w:t>ng: T</w:t>
            </w:r>
            <w:r w:rsidRPr="00971E10">
              <w:rPr>
                <w:rFonts w:cs="Times New Roman"/>
                <w:noProof/>
                <w:color w:val="auto"/>
              </w:rPr>
              <w:t>ổ</w:t>
            </w:r>
            <w:r w:rsidRPr="00971E10">
              <w:rPr>
                <w:rFonts w:cs="Times New Roman"/>
                <w:noProof/>
                <w:color w:val="auto"/>
              </w:rPr>
              <w:t>ng lư</w:t>
            </w:r>
            <w:r w:rsidRPr="00971E10">
              <w:rPr>
                <w:rFonts w:cs="Times New Roman"/>
                <w:noProof/>
                <w:color w:val="auto"/>
              </w:rPr>
              <w:t>ợ</w:t>
            </w:r>
            <w:r w:rsidRPr="00971E10">
              <w:rPr>
                <w:rFonts w:cs="Times New Roman"/>
                <w:noProof/>
                <w:color w:val="auto"/>
              </w:rPr>
              <w:t>t xem, lư</w:t>
            </w:r>
            <w:r w:rsidRPr="00971E10">
              <w:rPr>
                <w:rFonts w:cs="Times New Roman"/>
                <w:noProof/>
                <w:color w:val="auto"/>
              </w:rPr>
              <w:t>ợ</w:t>
            </w:r>
            <w:r w:rsidRPr="00971E10">
              <w:rPr>
                <w:rFonts w:cs="Times New Roman"/>
                <w:noProof/>
                <w:color w:val="auto"/>
              </w:rPr>
              <w:t>t thích, bình lu</w:t>
            </w:r>
            <w:r w:rsidRPr="00971E10">
              <w:rPr>
                <w:rFonts w:cs="Times New Roman"/>
                <w:noProof/>
                <w:color w:val="auto"/>
              </w:rPr>
              <w:t>ậ</w:t>
            </w:r>
            <w:r w:rsidRPr="00971E10">
              <w:rPr>
                <w:rFonts w:cs="Times New Roman"/>
                <w:noProof/>
                <w:color w:val="auto"/>
              </w:rPr>
              <w:t>n, chia s</w:t>
            </w:r>
            <w:r w:rsidRPr="00971E10">
              <w:rPr>
                <w:rFonts w:cs="Times New Roman"/>
                <w:noProof/>
                <w:color w:val="auto"/>
              </w:rPr>
              <w:t>ẻ</w:t>
            </w:r>
            <w:r w:rsidRPr="00971E10">
              <w:rPr>
                <w:rFonts w:cs="Times New Roman"/>
                <w:noProof/>
                <w:color w:val="auto"/>
              </w:rPr>
              <w:t xml:space="preserve"> bài vi</w:t>
            </w:r>
            <w:r w:rsidRPr="00971E10">
              <w:rPr>
                <w:rFonts w:cs="Times New Roman"/>
                <w:noProof/>
                <w:color w:val="auto"/>
              </w:rPr>
              <w:t>ế</w:t>
            </w:r>
            <w:r w:rsidRPr="00971E10">
              <w:rPr>
                <w:rFonts w:cs="Times New Roman"/>
                <w:noProof/>
                <w:color w:val="auto"/>
              </w:rPr>
              <w:t>t trên Website và tương tác t</w:t>
            </w:r>
            <w:r w:rsidRPr="00971E10">
              <w:rPr>
                <w:rFonts w:cs="Times New Roman"/>
                <w:noProof/>
                <w:color w:val="auto"/>
              </w:rPr>
              <w:t>ừ</w:t>
            </w:r>
            <w:r w:rsidRPr="00971E10">
              <w:rPr>
                <w:rFonts w:cs="Times New Roman"/>
                <w:noProof/>
                <w:color w:val="auto"/>
              </w:rPr>
              <w:t xml:space="preserve"> Fanpage Facebook.</w:t>
            </w:r>
          </w:p>
        </w:tc>
      </w:tr>
      <w:tr w:rsidR="00946797" w:rsidRPr="00971E10" w14:paraId="57A5C0D3"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5F0C28B" w14:textId="77777777" w:rsidR="00946797" w:rsidRPr="00971E10" w:rsidRDefault="000807CD">
            <w:pPr>
              <w:rPr>
                <w:rFonts w:cs="Times New Roman"/>
                <w:noProof/>
                <w:color w:val="auto"/>
              </w:rPr>
            </w:pPr>
            <w:r w:rsidRPr="00971E10">
              <w:rPr>
                <w:rFonts w:cs="Times New Roman"/>
                <w:noProof/>
                <w:color w:val="auto"/>
              </w:rPr>
              <w:t>12</w:t>
            </w:r>
          </w:p>
        </w:tc>
        <w:tc>
          <w:tcPr>
            <w:tcW w:w="2414" w:type="dxa"/>
            <w:tcBorders>
              <w:top w:val="single" w:sz="4" w:space="0" w:color="auto"/>
              <w:left w:val="single" w:sz="4" w:space="0" w:color="auto"/>
              <w:bottom w:val="single" w:sz="4" w:space="0" w:color="auto"/>
              <w:right w:val="single" w:sz="4" w:space="0" w:color="auto"/>
            </w:tcBorders>
          </w:tcPr>
          <w:p w14:paraId="606435BF" w14:textId="77777777" w:rsidR="00946797" w:rsidRPr="00971E10" w:rsidRDefault="000807CD">
            <w:pPr>
              <w:rPr>
                <w:rFonts w:cs="Times New Roman"/>
                <w:noProof/>
                <w:color w:val="auto"/>
              </w:rPr>
            </w:pPr>
            <w:r w:rsidRPr="00971E10">
              <w:rPr>
                <w:rFonts w:cs="Times New Roman"/>
                <w:b/>
                <w:noProof/>
                <w:color w:val="auto"/>
              </w:rPr>
              <w:t>Báo cáo X</w:t>
            </w:r>
            <w:r w:rsidRPr="00971E10">
              <w:rPr>
                <w:rFonts w:cs="Times New Roman"/>
                <w:b/>
                <w:noProof/>
                <w:color w:val="auto"/>
              </w:rPr>
              <w:t>ế</w:t>
            </w:r>
            <w:r w:rsidRPr="00971E10">
              <w:rPr>
                <w:rFonts w:cs="Times New Roman"/>
                <w:b/>
                <w:noProof/>
                <w:color w:val="auto"/>
              </w:rPr>
              <w:t>p h</w:t>
            </w:r>
            <w:r w:rsidRPr="00971E10">
              <w:rPr>
                <w:rFonts w:cs="Times New Roman"/>
                <w:b/>
                <w:noProof/>
                <w:color w:val="auto"/>
              </w:rPr>
              <w:t>ạ</w:t>
            </w:r>
            <w:r w:rsidRPr="00971E10">
              <w:rPr>
                <w:rFonts w:cs="Times New Roman"/>
                <w:b/>
                <w:noProof/>
                <w:color w:val="auto"/>
              </w:rPr>
              <w:t>ng Hi</w:t>
            </w:r>
            <w:r w:rsidRPr="00971E10">
              <w:rPr>
                <w:rFonts w:cs="Times New Roman"/>
                <w:b/>
                <w:noProof/>
                <w:color w:val="auto"/>
              </w:rPr>
              <w:t>ệ</w:t>
            </w:r>
            <w:r w:rsidRPr="00971E10">
              <w:rPr>
                <w:rFonts w:cs="Times New Roman"/>
                <w:b/>
                <w:noProof/>
                <w:color w:val="auto"/>
              </w:rPr>
              <w:t>u qu</w:t>
            </w:r>
            <w:r w:rsidRPr="00971E10">
              <w:rPr>
                <w:rFonts w:cs="Times New Roman"/>
                <w:b/>
                <w:noProof/>
                <w:color w:val="auto"/>
              </w:rPr>
              <w:t>ả</w:t>
            </w:r>
            <w:r w:rsidRPr="00971E10">
              <w:rPr>
                <w:rFonts w:cs="Times New Roman"/>
                <w:b/>
                <w:noProof/>
                <w:color w:val="auto"/>
              </w:rPr>
              <w:t xml:space="preserve"> Truy</w:t>
            </w:r>
            <w:r w:rsidRPr="00971E10">
              <w:rPr>
                <w:rFonts w:cs="Times New Roman"/>
                <w:b/>
                <w:noProof/>
                <w:color w:val="auto"/>
              </w:rPr>
              <w:t>ề</w:t>
            </w:r>
            <w:r w:rsidRPr="00971E10">
              <w:rPr>
                <w:rFonts w:cs="Times New Roman"/>
                <w:b/>
                <w:noProof/>
                <w:color w:val="auto"/>
              </w:rPr>
              <w:t>n thông</w:t>
            </w:r>
          </w:p>
        </w:tc>
        <w:tc>
          <w:tcPr>
            <w:tcW w:w="5980" w:type="dxa"/>
            <w:tcBorders>
              <w:top w:val="single" w:sz="4" w:space="0" w:color="auto"/>
              <w:left w:val="single" w:sz="4" w:space="0" w:color="auto"/>
              <w:bottom w:val="single" w:sz="4" w:space="0" w:color="auto"/>
              <w:right w:val="single" w:sz="4" w:space="0" w:color="auto"/>
            </w:tcBorders>
          </w:tcPr>
          <w:p w14:paraId="7F6EC5C3" w14:textId="77777777" w:rsidR="00946797" w:rsidRPr="00971E10" w:rsidRDefault="000807CD">
            <w:pPr>
              <w:rPr>
                <w:rFonts w:cs="Times New Roman"/>
                <w:noProof/>
                <w:color w:val="auto"/>
              </w:rPr>
            </w:pPr>
            <w:r w:rsidRPr="00971E10">
              <w:rPr>
                <w:rFonts w:cs="Times New Roman"/>
                <w:noProof/>
                <w:color w:val="auto"/>
              </w:rPr>
              <w:t>Bi</w:t>
            </w:r>
            <w:r w:rsidRPr="00971E10">
              <w:rPr>
                <w:rFonts w:cs="Times New Roman"/>
                <w:noProof/>
                <w:color w:val="auto"/>
              </w:rPr>
              <w:t>ể</w:t>
            </w:r>
            <w:r w:rsidRPr="00971E10">
              <w:rPr>
                <w:rFonts w:cs="Times New Roman"/>
                <w:noProof/>
                <w:color w:val="auto"/>
              </w:rPr>
              <w:t>u đ</w:t>
            </w:r>
            <w:r w:rsidRPr="00971E10">
              <w:rPr>
                <w:rFonts w:cs="Times New Roman"/>
                <w:noProof/>
                <w:color w:val="auto"/>
              </w:rPr>
              <w:t>ồ</w:t>
            </w:r>
            <w:r w:rsidRPr="00971E10">
              <w:rPr>
                <w:rFonts w:cs="Times New Roman"/>
                <w:noProof/>
                <w:color w:val="auto"/>
              </w:rPr>
              <w:t xml:space="preserve"> x</w:t>
            </w:r>
            <w:r w:rsidRPr="00971E10">
              <w:rPr>
                <w:rFonts w:cs="Times New Roman"/>
                <w:noProof/>
                <w:color w:val="auto"/>
              </w:rPr>
              <w:t>ế</w:t>
            </w:r>
            <w:r w:rsidRPr="00971E10">
              <w:rPr>
                <w:rFonts w:cs="Times New Roman"/>
                <w:noProof/>
                <w:color w:val="auto"/>
              </w:rPr>
              <w:t>p h</w:t>
            </w:r>
            <w:r w:rsidRPr="00971E10">
              <w:rPr>
                <w:rFonts w:cs="Times New Roman"/>
                <w:noProof/>
                <w:color w:val="auto"/>
              </w:rPr>
              <w:t>ạ</w:t>
            </w:r>
            <w:r w:rsidRPr="00971E10">
              <w:rPr>
                <w:rFonts w:cs="Times New Roman"/>
                <w:noProof/>
                <w:color w:val="auto"/>
              </w:rPr>
              <w:t>ng Top bài vi</w:t>
            </w:r>
            <w:r w:rsidRPr="00971E10">
              <w:rPr>
                <w:rFonts w:cs="Times New Roman"/>
                <w:noProof/>
                <w:color w:val="auto"/>
              </w:rPr>
              <w:t>ế</w:t>
            </w:r>
            <w:r w:rsidRPr="00971E10">
              <w:rPr>
                <w:rFonts w:cs="Times New Roman"/>
                <w:noProof/>
                <w:color w:val="auto"/>
              </w:rPr>
              <w:t>t đư</w:t>
            </w:r>
            <w:r w:rsidRPr="00971E10">
              <w:rPr>
                <w:rFonts w:cs="Times New Roman"/>
                <w:noProof/>
                <w:color w:val="auto"/>
              </w:rPr>
              <w:t>ợ</w:t>
            </w:r>
            <w:r w:rsidRPr="00971E10">
              <w:rPr>
                <w:rFonts w:cs="Times New Roman"/>
                <w:noProof/>
                <w:color w:val="auto"/>
              </w:rPr>
              <w:t>c quan tâm; theo dõi b</w:t>
            </w:r>
            <w:r w:rsidRPr="00971E10">
              <w:rPr>
                <w:rFonts w:cs="Times New Roman"/>
                <w:noProof/>
                <w:color w:val="auto"/>
              </w:rPr>
              <w:t>ả</w:t>
            </w:r>
            <w:r w:rsidRPr="00971E10">
              <w:rPr>
                <w:rFonts w:cs="Times New Roman"/>
                <w:noProof/>
                <w:color w:val="auto"/>
              </w:rPr>
              <w:t>ng n</w:t>
            </w:r>
            <w:r w:rsidRPr="00971E10">
              <w:rPr>
                <w:rFonts w:cs="Times New Roman"/>
                <w:noProof/>
                <w:color w:val="auto"/>
              </w:rPr>
              <w:t>ộ</w:t>
            </w:r>
            <w:r w:rsidRPr="00971E10">
              <w:rPr>
                <w:rFonts w:cs="Times New Roman"/>
                <w:noProof/>
                <w:color w:val="auto"/>
              </w:rPr>
              <w:t>p báo cáo tháng đ</w:t>
            </w:r>
            <w:r w:rsidRPr="00971E10">
              <w:rPr>
                <w:rFonts w:cs="Times New Roman"/>
                <w:noProof/>
                <w:color w:val="auto"/>
              </w:rPr>
              <w:t>ị</w:t>
            </w:r>
            <w:r w:rsidRPr="00971E10">
              <w:rPr>
                <w:rFonts w:cs="Times New Roman"/>
                <w:noProof/>
                <w:color w:val="auto"/>
              </w:rPr>
              <w:t>nh k</w:t>
            </w:r>
            <w:r w:rsidRPr="00971E10">
              <w:rPr>
                <w:rFonts w:cs="Times New Roman"/>
                <w:noProof/>
                <w:color w:val="auto"/>
              </w:rPr>
              <w:t>ỳ</w:t>
            </w:r>
            <w:r w:rsidRPr="00971E10">
              <w:rPr>
                <w:rFonts w:cs="Times New Roman"/>
                <w:noProof/>
                <w:color w:val="auto"/>
              </w:rPr>
              <w:t xml:space="preserve"> và x</w:t>
            </w:r>
            <w:r w:rsidRPr="00971E10">
              <w:rPr>
                <w:rFonts w:cs="Times New Roman"/>
                <w:noProof/>
                <w:color w:val="auto"/>
              </w:rPr>
              <w:t>ế</w:t>
            </w:r>
            <w:r w:rsidRPr="00971E10">
              <w:rPr>
                <w:rFonts w:cs="Times New Roman"/>
                <w:noProof/>
                <w:color w:val="auto"/>
              </w:rPr>
              <w:t>p lo</w:t>
            </w:r>
            <w:r w:rsidRPr="00971E10">
              <w:rPr>
                <w:rFonts w:cs="Times New Roman"/>
                <w:noProof/>
                <w:color w:val="auto"/>
              </w:rPr>
              <w:t>ạ</w:t>
            </w:r>
            <w:r w:rsidRPr="00971E10">
              <w:rPr>
                <w:rFonts w:cs="Times New Roman"/>
                <w:noProof/>
                <w:color w:val="auto"/>
              </w:rPr>
              <w:t>i thi đua c</w:t>
            </w:r>
            <w:r w:rsidRPr="00971E10">
              <w:rPr>
                <w:rFonts w:cs="Times New Roman"/>
                <w:noProof/>
                <w:color w:val="auto"/>
              </w:rPr>
              <w:t>ủ</w:t>
            </w:r>
            <w:r w:rsidRPr="00971E10">
              <w:rPr>
                <w:rFonts w:cs="Times New Roman"/>
                <w:noProof/>
                <w:color w:val="auto"/>
              </w:rPr>
              <w:t>a 16 T</w:t>
            </w:r>
            <w:r w:rsidRPr="00971E10">
              <w:rPr>
                <w:rFonts w:cs="Times New Roman"/>
                <w:noProof/>
                <w:color w:val="auto"/>
              </w:rPr>
              <w:t>ổ</w:t>
            </w:r>
            <w:r w:rsidRPr="00971E10">
              <w:rPr>
                <w:rFonts w:cs="Times New Roman"/>
                <w:noProof/>
                <w:color w:val="auto"/>
              </w:rPr>
              <w:t xml:space="preserve"> công đoàn.</w:t>
            </w:r>
          </w:p>
        </w:tc>
      </w:tr>
      <w:tr w:rsidR="00946797" w:rsidRPr="00971E10" w14:paraId="0291344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CE34994" w14:textId="77777777" w:rsidR="00946797" w:rsidRPr="00971E10" w:rsidRDefault="000807CD">
            <w:pPr>
              <w:rPr>
                <w:rFonts w:cs="Times New Roman"/>
                <w:noProof/>
                <w:color w:val="auto"/>
              </w:rPr>
            </w:pPr>
            <w:r w:rsidRPr="00971E10">
              <w:rPr>
                <w:rFonts w:cs="Times New Roman"/>
                <w:noProof/>
                <w:color w:val="auto"/>
              </w:rPr>
              <w:t>13</w:t>
            </w:r>
          </w:p>
        </w:tc>
        <w:tc>
          <w:tcPr>
            <w:tcW w:w="2414" w:type="dxa"/>
            <w:tcBorders>
              <w:top w:val="single" w:sz="4" w:space="0" w:color="auto"/>
              <w:left w:val="single" w:sz="4" w:space="0" w:color="auto"/>
              <w:bottom w:val="single" w:sz="4" w:space="0" w:color="auto"/>
              <w:right w:val="single" w:sz="4" w:space="0" w:color="auto"/>
            </w:tcBorders>
          </w:tcPr>
          <w:p w14:paraId="068A6DF6" w14:textId="77777777" w:rsidR="00946797" w:rsidRPr="00971E10" w:rsidRDefault="000807CD">
            <w:pPr>
              <w:rPr>
                <w:rFonts w:cs="Times New Roman"/>
                <w:noProof/>
                <w:color w:val="auto"/>
              </w:rPr>
            </w:pPr>
            <w:r w:rsidRPr="00971E10">
              <w:rPr>
                <w:rFonts w:cs="Times New Roman"/>
                <w:b/>
                <w:noProof/>
                <w:color w:val="auto"/>
              </w:rPr>
              <w:t>C</w:t>
            </w:r>
            <w:r w:rsidRPr="00971E10">
              <w:rPr>
                <w:rFonts w:cs="Times New Roman"/>
                <w:b/>
                <w:noProof/>
                <w:color w:val="auto"/>
              </w:rPr>
              <w:t>ấ</w:t>
            </w:r>
            <w:r w:rsidRPr="00971E10">
              <w:rPr>
                <w:rFonts w:cs="Times New Roman"/>
                <w:b/>
                <w:noProof/>
                <w:color w:val="auto"/>
              </w:rPr>
              <w:t>u hình H</w:t>
            </w:r>
            <w:r w:rsidRPr="00971E10">
              <w:rPr>
                <w:rFonts w:cs="Times New Roman"/>
                <w:b/>
                <w:noProof/>
                <w:color w:val="auto"/>
              </w:rPr>
              <w:t>ệ</w:t>
            </w:r>
            <w:r w:rsidRPr="00971E10">
              <w:rPr>
                <w:rFonts w:cs="Times New Roman"/>
                <w:b/>
                <w:noProof/>
                <w:color w:val="auto"/>
              </w:rPr>
              <w:t xml:space="preserve"> th</w:t>
            </w:r>
            <w:r w:rsidRPr="00971E10">
              <w:rPr>
                <w:rFonts w:cs="Times New Roman"/>
                <w:b/>
                <w:noProof/>
                <w:color w:val="auto"/>
              </w:rPr>
              <w:t>ố</w:t>
            </w:r>
            <w:r w:rsidRPr="00971E10">
              <w:rPr>
                <w:rFonts w:cs="Times New Roman"/>
                <w:b/>
                <w:noProof/>
                <w:color w:val="auto"/>
              </w:rPr>
              <w:t>ng &amp; Khóa API</w:t>
            </w:r>
          </w:p>
        </w:tc>
        <w:tc>
          <w:tcPr>
            <w:tcW w:w="5980" w:type="dxa"/>
            <w:tcBorders>
              <w:top w:val="single" w:sz="4" w:space="0" w:color="auto"/>
              <w:left w:val="single" w:sz="4" w:space="0" w:color="auto"/>
              <w:bottom w:val="single" w:sz="4" w:space="0" w:color="auto"/>
              <w:right w:val="single" w:sz="4" w:space="0" w:color="auto"/>
            </w:tcBorders>
          </w:tcPr>
          <w:p w14:paraId="07A93CE1" w14:textId="77777777" w:rsidR="00946797" w:rsidRPr="00971E10" w:rsidRDefault="000807CD">
            <w:pPr>
              <w:rPr>
                <w:rFonts w:cs="Times New Roman"/>
                <w:noProof/>
                <w:color w:val="auto"/>
              </w:rPr>
            </w:pPr>
            <w:r w:rsidRPr="00971E10">
              <w:rPr>
                <w:rFonts w:cs="Times New Roman"/>
                <w:noProof/>
                <w:color w:val="auto"/>
              </w:rPr>
              <w:t>Qu</w:t>
            </w:r>
            <w:r w:rsidRPr="00971E10">
              <w:rPr>
                <w:rFonts w:cs="Times New Roman"/>
                <w:noProof/>
                <w:color w:val="auto"/>
              </w:rPr>
              <w:t>ả</w:t>
            </w:r>
            <w:r w:rsidRPr="00971E10">
              <w:rPr>
                <w:rFonts w:cs="Times New Roman"/>
                <w:noProof/>
                <w:color w:val="auto"/>
              </w:rPr>
              <w:t>n lý các tham s</w:t>
            </w:r>
            <w:r w:rsidRPr="00971E10">
              <w:rPr>
                <w:rFonts w:cs="Times New Roman"/>
                <w:noProof/>
                <w:color w:val="auto"/>
              </w:rPr>
              <w:t>ố</w:t>
            </w:r>
            <w:r w:rsidRPr="00971E10">
              <w:rPr>
                <w:rFonts w:cs="Times New Roman"/>
                <w:noProof/>
                <w:color w:val="auto"/>
              </w:rPr>
              <w:t xml:space="preserve"> c</w:t>
            </w:r>
            <w:r w:rsidRPr="00971E10">
              <w:rPr>
                <w:rFonts w:cs="Times New Roman"/>
                <w:noProof/>
                <w:color w:val="auto"/>
              </w:rPr>
              <w:t>ấ</w:t>
            </w:r>
            <w:r w:rsidRPr="00971E10">
              <w:rPr>
                <w:rFonts w:cs="Times New Roman"/>
                <w:noProof/>
                <w:color w:val="auto"/>
              </w:rPr>
              <w:t>u hình: Cài đ</w:t>
            </w:r>
            <w:r w:rsidRPr="00971E10">
              <w:rPr>
                <w:rFonts w:cs="Times New Roman"/>
                <w:noProof/>
                <w:color w:val="auto"/>
              </w:rPr>
              <w:t>ặ</w:t>
            </w:r>
            <w:r w:rsidRPr="00971E10">
              <w:rPr>
                <w:rFonts w:cs="Times New Roman"/>
                <w:noProof/>
                <w:color w:val="auto"/>
              </w:rPr>
              <w:t>t API Key c</w:t>
            </w:r>
            <w:r w:rsidRPr="00971E10">
              <w:rPr>
                <w:rFonts w:cs="Times New Roman"/>
                <w:noProof/>
                <w:color w:val="auto"/>
              </w:rPr>
              <w:t>ủ</w:t>
            </w:r>
            <w:r w:rsidRPr="00971E10">
              <w:rPr>
                <w:rFonts w:cs="Times New Roman"/>
                <w:noProof/>
                <w:color w:val="auto"/>
              </w:rPr>
              <w:t>a Google Gemini , c</w:t>
            </w:r>
            <w:r w:rsidRPr="00971E10">
              <w:rPr>
                <w:rFonts w:cs="Times New Roman"/>
                <w:noProof/>
                <w:color w:val="auto"/>
              </w:rPr>
              <w:t>ấ</w:t>
            </w:r>
            <w:r w:rsidRPr="00971E10">
              <w:rPr>
                <w:rFonts w:cs="Times New Roman"/>
                <w:noProof/>
                <w:color w:val="auto"/>
              </w:rPr>
              <w:t>u hình Facebook Fanpage Page ID &amp; Access Token, c</w:t>
            </w:r>
            <w:r w:rsidRPr="00971E10">
              <w:rPr>
                <w:rFonts w:cs="Times New Roman"/>
                <w:noProof/>
                <w:color w:val="auto"/>
              </w:rPr>
              <w:t>ấ</w:t>
            </w:r>
            <w:r w:rsidRPr="00971E10">
              <w:rPr>
                <w:rFonts w:cs="Times New Roman"/>
                <w:noProof/>
                <w:color w:val="auto"/>
              </w:rPr>
              <w:t>u hình sao lưu CSDL Microsoft SQL Server an toàn.</w:t>
            </w:r>
          </w:p>
        </w:tc>
      </w:tr>
    </w:tbl>
    <w:p w14:paraId="178FEFB3" w14:textId="28882D81" w:rsidR="00E2136D" w:rsidRDefault="00E2136D" w:rsidP="00F409EF">
      <w:pPr>
        <w:rPr>
          <w:noProof/>
        </w:rPr>
      </w:pPr>
      <w:r>
        <w:rPr>
          <w:noProof/>
        </w:rPr>
        <w:br w:type="page"/>
      </w:r>
    </w:p>
    <w:p w14:paraId="0B468875" w14:textId="77777777" w:rsidR="002F52F2" w:rsidRPr="00971E10" w:rsidRDefault="002F52F2" w:rsidP="00F409EF">
      <w:pPr>
        <w:rPr>
          <w:noProof/>
        </w:rPr>
      </w:pPr>
    </w:p>
    <w:p w14:paraId="07EB6054" w14:textId="77777777" w:rsidR="00B97F73" w:rsidRPr="00971E10" w:rsidRDefault="00D5516C" w:rsidP="00D11041">
      <w:pPr>
        <w:pStyle w:val="m1a"/>
      </w:pPr>
      <w:bookmarkStart w:id="47" w:name="_Toc240897706"/>
      <w:r w:rsidRPr="00971E10">
        <w:t>CHƯƠNG PHÂN TÍCH HỆ THỐNG</w:t>
      </w:r>
      <w:bookmarkEnd w:id="47"/>
    </w:p>
    <w:p w14:paraId="6BDB26C4" w14:textId="77777777" w:rsidR="00D5516C" w:rsidRPr="00971E10" w:rsidRDefault="00D5516C" w:rsidP="002F52F2">
      <w:pPr>
        <w:pStyle w:val="m2"/>
      </w:pPr>
      <w:bookmarkStart w:id="48" w:name="_Toc240897707"/>
      <w:r w:rsidRPr="00971E10">
        <w:t>Danh sách các Actor</w:t>
      </w:r>
      <w:bookmarkEnd w:id="48"/>
    </w:p>
    <w:p w14:paraId="516B2C81" w14:textId="7A9CF2F0" w:rsidR="00D5516C" w:rsidRPr="00971E10" w:rsidRDefault="00D5516C" w:rsidP="00BF7CCE">
      <w:pPr>
        <w:ind w:firstLine="720"/>
        <w:rPr>
          <w:noProof/>
        </w:rPr>
      </w:pPr>
      <w:r w:rsidRPr="00971E10">
        <w:rPr>
          <w:noProof/>
        </w:rPr>
        <w:t>Một Actor hay tác nhân ngoài là một vai trò của một hay nhiều người hay vật thể trong sự tương tác với hệ thống</w:t>
      </w:r>
    </w:p>
    <w:p w14:paraId="17974215" w14:textId="7A9CF2F0" w:rsidR="00881E78" w:rsidRPr="00971E10" w:rsidRDefault="00881E78" w:rsidP="00E2136D">
      <w:pPr>
        <w:pStyle w:val="bang1"/>
      </w:pPr>
      <w:bookmarkStart w:id="49" w:name="_Toc240291978"/>
      <w:bookmarkStart w:id="50" w:name="_Toc240898834"/>
      <w:bookmarkStart w:id="51" w:name="_Toc241488219"/>
      <w:r w:rsidRPr="00971E10">
        <w:t>Các Actor trong hệ thống</w:t>
      </w:r>
      <w:bookmarkEnd w:id="49"/>
      <w:bookmarkEnd w:id="50"/>
      <w:bookmarkEnd w:id="51"/>
    </w:p>
    <w:tbl>
      <w:tblPr>
        <w:tblStyle w:val="TableGrid"/>
        <w:tblW w:w="0" w:type="auto"/>
        <w:tblLook w:val="04A0" w:firstRow="1" w:lastRow="0" w:firstColumn="1" w:lastColumn="0" w:noHBand="0" w:noVBand="1"/>
      </w:tblPr>
      <w:tblGrid>
        <w:gridCol w:w="679"/>
        <w:gridCol w:w="2930"/>
        <w:gridCol w:w="5455"/>
      </w:tblGrid>
      <w:tr w:rsidR="00881E78" w:rsidRPr="00971E10" w14:paraId="597312C7" w14:textId="77777777" w:rsidTr="00DF318B">
        <w:tc>
          <w:tcPr>
            <w:tcW w:w="679" w:type="dxa"/>
          </w:tcPr>
          <w:p w14:paraId="20CEE4B7" w14:textId="77777777" w:rsidR="00881E78" w:rsidRPr="00971E10" w:rsidRDefault="00881E78" w:rsidP="00881E78">
            <w:pPr>
              <w:jc w:val="center"/>
              <w:rPr>
                <w:noProof/>
                <w:szCs w:val="26"/>
              </w:rPr>
            </w:pPr>
            <w:r w:rsidRPr="00971E10">
              <w:rPr>
                <w:noProof/>
                <w:szCs w:val="26"/>
              </w:rPr>
              <w:t>STT</w:t>
            </w:r>
          </w:p>
        </w:tc>
        <w:tc>
          <w:tcPr>
            <w:tcW w:w="3006" w:type="dxa"/>
          </w:tcPr>
          <w:p w14:paraId="3C290617" w14:textId="77777777" w:rsidR="00881E78" w:rsidRPr="00971E10" w:rsidRDefault="00881E78" w:rsidP="00881E78">
            <w:pPr>
              <w:jc w:val="center"/>
              <w:rPr>
                <w:noProof/>
                <w:szCs w:val="26"/>
              </w:rPr>
            </w:pPr>
            <w:r w:rsidRPr="00971E10">
              <w:rPr>
                <w:noProof/>
                <w:szCs w:val="26"/>
              </w:rPr>
              <w:t>Tác Nhân</w:t>
            </w:r>
          </w:p>
        </w:tc>
        <w:tc>
          <w:tcPr>
            <w:tcW w:w="5706" w:type="dxa"/>
          </w:tcPr>
          <w:p w14:paraId="0CDB7062" w14:textId="77777777" w:rsidR="00881E78" w:rsidRPr="00971E10" w:rsidRDefault="00881E78" w:rsidP="00881E78">
            <w:pPr>
              <w:jc w:val="center"/>
              <w:rPr>
                <w:noProof/>
                <w:szCs w:val="26"/>
              </w:rPr>
            </w:pPr>
            <w:r w:rsidRPr="00971E10">
              <w:rPr>
                <w:noProof/>
                <w:szCs w:val="26"/>
              </w:rPr>
              <w:t>Mô Tả</w:t>
            </w:r>
          </w:p>
        </w:tc>
      </w:tr>
      <w:tr w:rsidR="00881E78" w:rsidRPr="00971E10" w14:paraId="18E642E6" w14:textId="77777777" w:rsidTr="00DF318B">
        <w:tc>
          <w:tcPr>
            <w:tcW w:w="679" w:type="dxa"/>
          </w:tcPr>
          <w:p w14:paraId="2EA43875" w14:textId="77777777" w:rsidR="00881E78" w:rsidRPr="00971E10" w:rsidRDefault="00881E78" w:rsidP="00881E78">
            <w:pPr>
              <w:jc w:val="center"/>
              <w:rPr>
                <w:noProof/>
                <w:szCs w:val="26"/>
              </w:rPr>
            </w:pPr>
            <w:r w:rsidRPr="00971E10">
              <w:rPr>
                <w:noProof/>
                <w:szCs w:val="26"/>
              </w:rPr>
              <w:t>1</w:t>
            </w:r>
          </w:p>
        </w:tc>
        <w:tc>
          <w:tcPr>
            <w:tcW w:w="3006" w:type="dxa"/>
          </w:tcPr>
          <w:p w14:paraId="6D16A403" w14:textId="77777777" w:rsidR="00194873" w:rsidRPr="00971E10" w:rsidRDefault="00881E78" w:rsidP="00881E78">
            <w:pPr>
              <w:jc w:val="center"/>
              <w:rPr>
                <w:noProof/>
                <w:szCs w:val="26"/>
              </w:rPr>
            </w:pPr>
            <w:r w:rsidRPr="00971E10">
              <w:rPr>
                <w:noProof/>
                <w:szCs w:val="26"/>
              </w:rPr>
              <w:t>Quản trị viên</w:t>
            </w:r>
          </w:p>
          <w:p w14:paraId="189EFA2F" w14:textId="77777777" w:rsidR="00881E78" w:rsidRPr="00971E10" w:rsidRDefault="00881E78" w:rsidP="00881E78">
            <w:pPr>
              <w:jc w:val="center"/>
              <w:rPr>
                <w:noProof/>
                <w:szCs w:val="26"/>
              </w:rPr>
            </w:pPr>
            <w:r w:rsidRPr="00971E10">
              <w:rPr>
                <w:noProof/>
                <w:szCs w:val="26"/>
              </w:rPr>
              <w:t>(Admin)</w:t>
            </w:r>
          </w:p>
        </w:tc>
        <w:tc>
          <w:tcPr>
            <w:tcW w:w="5706" w:type="dxa"/>
          </w:tcPr>
          <w:p w14:paraId="25F0908D" w14:textId="77777777" w:rsidR="00881E78" w:rsidRPr="00971E10" w:rsidRDefault="00194873" w:rsidP="00DF318B">
            <w:pPr>
              <w:rPr>
                <w:noProof/>
                <w:szCs w:val="26"/>
              </w:rPr>
            </w:pPr>
            <w:r w:rsidRPr="00971E10">
              <w:rPr>
                <w:noProof/>
                <w:color w:val="1E1E1E"/>
                <w:szCs w:val="26"/>
              </w:rPr>
              <w:t>Đại diện cho Bộ phận Quản trị Kỹ thuật &amp; Quản trị Hệ thống, nắm giữ toàn quyền điều hành hạ tầng kỹ thuật và chính sách người dùng.</w:t>
            </w:r>
          </w:p>
        </w:tc>
      </w:tr>
      <w:tr w:rsidR="00881E78" w:rsidRPr="00971E10" w14:paraId="4B04B62A" w14:textId="77777777" w:rsidTr="00DF318B">
        <w:tc>
          <w:tcPr>
            <w:tcW w:w="679" w:type="dxa"/>
          </w:tcPr>
          <w:p w14:paraId="54A12494" w14:textId="77777777" w:rsidR="00881E78" w:rsidRPr="00971E10" w:rsidRDefault="00881E78" w:rsidP="00881E78">
            <w:pPr>
              <w:jc w:val="center"/>
              <w:rPr>
                <w:noProof/>
                <w:szCs w:val="26"/>
              </w:rPr>
            </w:pPr>
            <w:r w:rsidRPr="00971E10">
              <w:rPr>
                <w:noProof/>
                <w:szCs w:val="26"/>
              </w:rPr>
              <w:t>2</w:t>
            </w:r>
          </w:p>
        </w:tc>
        <w:tc>
          <w:tcPr>
            <w:tcW w:w="3006" w:type="dxa"/>
          </w:tcPr>
          <w:p w14:paraId="4505365B" w14:textId="77777777" w:rsidR="00194873" w:rsidRPr="00971E10" w:rsidRDefault="00881E78" w:rsidP="00194873">
            <w:pPr>
              <w:jc w:val="center"/>
              <w:rPr>
                <w:noProof/>
                <w:szCs w:val="26"/>
              </w:rPr>
            </w:pPr>
            <w:r w:rsidRPr="00971E10">
              <w:rPr>
                <w:noProof/>
                <w:szCs w:val="26"/>
              </w:rPr>
              <w:t>Biên tập viên</w:t>
            </w:r>
          </w:p>
          <w:p w14:paraId="74030CCF" w14:textId="77777777" w:rsidR="00881E78" w:rsidRPr="00971E10" w:rsidRDefault="00881E78" w:rsidP="00194873">
            <w:pPr>
              <w:jc w:val="center"/>
              <w:rPr>
                <w:noProof/>
                <w:szCs w:val="26"/>
              </w:rPr>
            </w:pPr>
            <w:r w:rsidRPr="00971E10">
              <w:rPr>
                <w:noProof/>
                <w:szCs w:val="26"/>
              </w:rPr>
              <w:t>(Editor)</w:t>
            </w:r>
          </w:p>
        </w:tc>
        <w:tc>
          <w:tcPr>
            <w:tcW w:w="5706" w:type="dxa"/>
          </w:tcPr>
          <w:p w14:paraId="340F538A" w14:textId="77777777" w:rsidR="00881E78" w:rsidRPr="00971E10" w:rsidRDefault="00194873" w:rsidP="00DF318B">
            <w:pPr>
              <w:rPr>
                <w:noProof/>
                <w:szCs w:val="26"/>
              </w:rPr>
            </w:pPr>
            <w:r w:rsidRPr="00971E10">
              <w:rPr>
                <w:noProof/>
                <w:color w:val="1E1E1E"/>
                <w:szCs w:val="26"/>
              </w:rPr>
              <w:t>Đại diện cho Ban Tuyên giáo, Ban Biên tập Website thuộc Ban Chấp hành Công đoàn Trường ĐH Thủ Dầu Một, chịu trách nhiệm về nội dung truyền thông.</w:t>
            </w:r>
          </w:p>
        </w:tc>
      </w:tr>
      <w:tr w:rsidR="00881E78" w:rsidRPr="00971E10" w14:paraId="717E1A67" w14:textId="77777777" w:rsidTr="00DF318B">
        <w:tc>
          <w:tcPr>
            <w:tcW w:w="679" w:type="dxa"/>
          </w:tcPr>
          <w:p w14:paraId="0ECD4BB8" w14:textId="77777777" w:rsidR="00881E78" w:rsidRPr="00971E10" w:rsidRDefault="001C3932" w:rsidP="00881E78">
            <w:pPr>
              <w:jc w:val="center"/>
              <w:rPr>
                <w:noProof/>
                <w:szCs w:val="26"/>
              </w:rPr>
            </w:pPr>
            <w:r w:rsidRPr="00971E10">
              <w:rPr>
                <w:noProof/>
                <w:szCs w:val="26"/>
              </w:rPr>
              <w:t>3</w:t>
            </w:r>
          </w:p>
        </w:tc>
        <w:tc>
          <w:tcPr>
            <w:tcW w:w="3006" w:type="dxa"/>
          </w:tcPr>
          <w:p w14:paraId="74DE78E1" w14:textId="77777777" w:rsidR="00277800" w:rsidRPr="00971E10" w:rsidRDefault="00277800" w:rsidP="00277800">
            <w:pPr>
              <w:jc w:val="center"/>
              <w:rPr>
                <w:noProof/>
                <w:color w:val="1E1E1E"/>
                <w:szCs w:val="26"/>
              </w:rPr>
            </w:pPr>
            <w:r w:rsidRPr="00971E10">
              <w:rPr>
                <w:noProof/>
                <w:color w:val="1E1E1E"/>
                <w:szCs w:val="26"/>
              </w:rPr>
              <w:t>Cộng tác viên (Contributor)</w:t>
            </w:r>
          </w:p>
        </w:tc>
        <w:tc>
          <w:tcPr>
            <w:tcW w:w="5706" w:type="dxa"/>
          </w:tcPr>
          <w:p w14:paraId="15D041EF" w14:textId="77777777" w:rsidR="00881E78" w:rsidRPr="00971E10" w:rsidRDefault="00194873" w:rsidP="00DF318B">
            <w:pPr>
              <w:rPr>
                <w:noProof/>
                <w:szCs w:val="26"/>
              </w:rPr>
            </w:pPr>
            <w:r w:rsidRPr="00971E10">
              <w:rPr>
                <w:noProof/>
                <w:color w:val="1E1E1E"/>
                <w:szCs w:val="26"/>
              </w:rPr>
              <w:t>Đại diện cho các đại diện truyền thông của 16 Tổ công đoàn trực thuộc, giảng viên hoặc cán bộ tích cực tham gia đóng góp bài viết, báo cáo phong trào.</w:t>
            </w:r>
          </w:p>
        </w:tc>
      </w:tr>
      <w:tr w:rsidR="00881E78" w:rsidRPr="00971E10" w14:paraId="0A92E766" w14:textId="77777777" w:rsidTr="00DF318B">
        <w:tc>
          <w:tcPr>
            <w:tcW w:w="679" w:type="dxa"/>
          </w:tcPr>
          <w:p w14:paraId="0DC7E48C" w14:textId="77777777" w:rsidR="00881E78" w:rsidRPr="00971E10" w:rsidRDefault="001C3932" w:rsidP="00881E78">
            <w:pPr>
              <w:jc w:val="center"/>
              <w:rPr>
                <w:noProof/>
                <w:szCs w:val="26"/>
              </w:rPr>
            </w:pPr>
            <w:r w:rsidRPr="00971E10">
              <w:rPr>
                <w:noProof/>
                <w:szCs w:val="26"/>
              </w:rPr>
              <w:t>4</w:t>
            </w:r>
          </w:p>
        </w:tc>
        <w:tc>
          <w:tcPr>
            <w:tcW w:w="3006" w:type="dxa"/>
          </w:tcPr>
          <w:p w14:paraId="48977D8A" w14:textId="77777777" w:rsidR="00881E78" w:rsidRPr="00971E10" w:rsidRDefault="00277800" w:rsidP="00881E78">
            <w:pPr>
              <w:jc w:val="center"/>
              <w:rPr>
                <w:noProof/>
                <w:szCs w:val="26"/>
              </w:rPr>
            </w:pPr>
            <w:r w:rsidRPr="00971E10">
              <w:rPr>
                <w:noProof/>
                <w:color w:val="1E1E1E"/>
                <w:szCs w:val="26"/>
              </w:rPr>
              <w:t>Đoàn viên / Độc giả (User)</w:t>
            </w:r>
          </w:p>
        </w:tc>
        <w:tc>
          <w:tcPr>
            <w:tcW w:w="5706" w:type="dxa"/>
          </w:tcPr>
          <w:p w14:paraId="76B7F730" w14:textId="77777777" w:rsidR="00881E78" w:rsidRPr="00971E10" w:rsidRDefault="00194873" w:rsidP="00DF318B">
            <w:pPr>
              <w:rPr>
                <w:noProof/>
                <w:szCs w:val="26"/>
              </w:rPr>
            </w:pPr>
            <w:r w:rsidRPr="00971E10">
              <w:rPr>
                <w:noProof/>
                <w:color w:val="1E1E1E"/>
                <w:szCs w:val="26"/>
              </w:rPr>
              <w:t>Đại diện cho toàn thể giảng viên, cán bộ viên chức, người lao động thuộc trường ĐH Thủ Dầu Một và công chúng quan tâm đến hoạt động công đoàn.</w:t>
            </w:r>
          </w:p>
        </w:tc>
      </w:tr>
    </w:tbl>
    <w:p w14:paraId="40C3EA61" w14:textId="77777777" w:rsidR="00BF7CCE" w:rsidRPr="00971E10" w:rsidRDefault="00BF7CCE" w:rsidP="00BF7CCE">
      <w:pPr>
        <w:rPr>
          <w:noProof/>
          <w:szCs w:val="26"/>
        </w:rPr>
      </w:pPr>
    </w:p>
    <w:p w14:paraId="3703592A" w14:textId="77777777" w:rsidR="00DF318B" w:rsidRPr="00971E10" w:rsidRDefault="00DF318B" w:rsidP="002F52F2">
      <w:pPr>
        <w:pStyle w:val="m2"/>
      </w:pPr>
      <w:bookmarkStart w:id="52" w:name="_Toc240897708"/>
      <w:r w:rsidRPr="00971E10">
        <w:t>Danh sách Use Case</w:t>
      </w:r>
      <w:bookmarkEnd w:id="52"/>
    </w:p>
    <w:p w14:paraId="16807681" w14:textId="2CB8FDE9" w:rsidR="00443957" w:rsidRPr="00971E10" w:rsidRDefault="00AA4ADD" w:rsidP="00E2136D">
      <w:pPr>
        <w:pStyle w:val="bang1"/>
      </w:pPr>
      <w:bookmarkStart w:id="53" w:name="_Toc240291979"/>
      <w:bookmarkStart w:id="54" w:name="_Toc240898835"/>
      <w:bookmarkStart w:id="55" w:name="_Toc241488220"/>
      <w:r w:rsidRPr="00971E10">
        <w:t>Danh sách các Use Case</w:t>
      </w:r>
      <w:bookmarkEnd w:id="53"/>
      <w:bookmarkEnd w:id="54"/>
      <w:bookmarkEnd w:id="55"/>
    </w:p>
    <w:tbl>
      <w:tblPr>
        <w:tblStyle w:val="TableGrid"/>
        <w:tblW w:w="0" w:type="auto"/>
        <w:tblLook w:val="04A0" w:firstRow="1" w:lastRow="0" w:firstColumn="1" w:lastColumn="0" w:noHBand="0" w:noVBand="1"/>
      </w:tblPr>
      <w:tblGrid>
        <w:gridCol w:w="1098"/>
        <w:gridCol w:w="1507"/>
        <w:gridCol w:w="3060"/>
        <w:gridCol w:w="3399"/>
      </w:tblGrid>
      <w:tr w:rsidR="00443957" w:rsidRPr="00971E10" w14:paraId="4EC8CEA4" w14:textId="77777777" w:rsidTr="00A95ED4">
        <w:trPr>
          <w:trHeight w:val="364"/>
        </w:trPr>
        <w:tc>
          <w:tcPr>
            <w:tcW w:w="1098" w:type="dxa"/>
          </w:tcPr>
          <w:p w14:paraId="594EE8F6" w14:textId="77777777" w:rsidR="00443957" w:rsidRPr="00971E10" w:rsidRDefault="00443957" w:rsidP="00443957">
            <w:pPr>
              <w:jc w:val="center"/>
              <w:rPr>
                <w:b/>
                <w:bCs/>
                <w:noProof/>
                <w:szCs w:val="26"/>
              </w:rPr>
            </w:pPr>
            <w:r w:rsidRPr="00971E10">
              <w:rPr>
                <w:b/>
                <w:bCs/>
                <w:noProof/>
                <w:szCs w:val="26"/>
              </w:rPr>
              <w:t>STT</w:t>
            </w:r>
          </w:p>
        </w:tc>
        <w:tc>
          <w:tcPr>
            <w:tcW w:w="1507" w:type="dxa"/>
          </w:tcPr>
          <w:p w14:paraId="434C04C0" w14:textId="77777777" w:rsidR="00443957" w:rsidRPr="00971E10" w:rsidRDefault="00443957" w:rsidP="00443957">
            <w:pPr>
              <w:jc w:val="center"/>
              <w:rPr>
                <w:b/>
                <w:bCs/>
                <w:noProof/>
                <w:szCs w:val="26"/>
              </w:rPr>
            </w:pPr>
            <w:r w:rsidRPr="00971E10">
              <w:rPr>
                <w:b/>
                <w:bCs/>
                <w:noProof/>
                <w:szCs w:val="26"/>
              </w:rPr>
              <w:t>Tên Use Case</w:t>
            </w:r>
          </w:p>
        </w:tc>
        <w:tc>
          <w:tcPr>
            <w:tcW w:w="3060" w:type="dxa"/>
          </w:tcPr>
          <w:p w14:paraId="565F1C5B" w14:textId="77777777" w:rsidR="00443957" w:rsidRPr="00971E10" w:rsidRDefault="00443957" w:rsidP="00443957">
            <w:pPr>
              <w:jc w:val="center"/>
              <w:rPr>
                <w:b/>
                <w:bCs/>
                <w:noProof/>
                <w:szCs w:val="26"/>
              </w:rPr>
            </w:pPr>
            <w:r w:rsidRPr="00971E10">
              <w:rPr>
                <w:b/>
                <w:bCs/>
                <w:noProof/>
                <w:szCs w:val="26"/>
              </w:rPr>
              <w:t>Ý nghĩa</w:t>
            </w:r>
          </w:p>
        </w:tc>
        <w:tc>
          <w:tcPr>
            <w:tcW w:w="3399" w:type="dxa"/>
          </w:tcPr>
          <w:p w14:paraId="19CFAA66" w14:textId="77777777" w:rsidR="00443957" w:rsidRPr="00971E10" w:rsidRDefault="00443957" w:rsidP="00443957">
            <w:pPr>
              <w:jc w:val="center"/>
              <w:rPr>
                <w:b/>
                <w:bCs/>
                <w:noProof/>
                <w:szCs w:val="26"/>
              </w:rPr>
            </w:pPr>
            <w:r w:rsidRPr="00971E10">
              <w:rPr>
                <w:b/>
                <w:bCs/>
                <w:noProof/>
                <w:szCs w:val="26"/>
              </w:rPr>
              <w:t>Chức năng</w:t>
            </w:r>
          </w:p>
        </w:tc>
      </w:tr>
      <w:tr w:rsidR="00443957" w:rsidRPr="00971E10" w14:paraId="0F7269CD" w14:textId="77777777" w:rsidTr="00A95ED4">
        <w:tc>
          <w:tcPr>
            <w:tcW w:w="1098" w:type="dxa"/>
          </w:tcPr>
          <w:p w14:paraId="08AC3D47" w14:textId="77777777" w:rsidR="00443957" w:rsidRPr="00971E10" w:rsidRDefault="00443957" w:rsidP="00443957">
            <w:pPr>
              <w:jc w:val="center"/>
              <w:rPr>
                <w:noProof/>
                <w:szCs w:val="26"/>
              </w:rPr>
            </w:pPr>
            <w:r w:rsidRPr="00971E10">
              <w:rPr>
                <w:noProof/>
                <w:szCs w:val="26"/>
              </w:rPr>
              <w:t>UC_001</w:t>
            </w:r>
          </w:p>
        </w:tc>
        <w:tc>
          <w:tcPr>
            <w:tcW w:w="1507" w:type="dxa"/>
          </w:tcPr>
          <w:p w14:paraId="52B77C26" w14:textId="77777777" w:rsidR="00443957" w:rsidRPr="00971E10" w:rsidRDefault="00443957" w:rsidP="00443957">
            <w:pPr>
              <w:jc w:val="center"/>
              <w:rPr>
                <w:noProof/>
                <w:szCs w:val="26"/>
              </w:rPr>
            </w:pPr>
            <w:r w:rsidRPr="00971E10">
              <w:rPr>
                <w:noProof/>
                <w:szCs w:val="26"/>
              </w:rPr>
              <w:t>Xem &amp; Tìm kiếm tin tức</w:t>
            </w:r>
          </w:p>
        </w:tc>
        <w:tc>
          <w:tcPr>
            <w:tcW w:w="3060" w:type="dxa"/>
          </w:tcPr>
          <w:p w14:paraId="64228FD9" w14:textId="77777777" w:rsidR="00443957" w:rsidRPr="00971E10" w:rsidRDefault="00443957" w:rsidP="00443957">
            <w:pPr>
              <w:rPr>
                <w:noProof/>
                <w:szCs w:val="26"/>
              </w:rPr>
            </w:pPr>
            <w:r w:rsidRPr="00971E10">
              <w:rPr>
                <w:noProof/>
                <w:szCs w:val="26"/>
              </w:rPr>
              <w:t>Giúp đoàn viên và công chúng dễ dàng tiếp cận, tra cứu thông tin, hoạt động của Công đoàn.</w:t>
            </w:r>
          </w:p>
        </w:tc>
        <w:tc>
          <w:tcPr>
            <w:tcW w:w="3399" w:type="dxa"/>
          </w:tcPr>
          <w:p w14:paraId="1CF57411" w14:textId="77777777" w:rsidR="00443957" w:rsidRPr="00971E10" w:rsidRDefault="00443957" w:rsidP="00443957">
            <w:pPr>
              <w:rPr>
                <w:noProof/>
                <w:szCs w:val="26"/>
              </w:rPr>
            </w:pPr>
            <w:r w:rsidRPr="00971E10">
              <w:rPr>
                <w:noProof/>
                <w:szCs w:val="26"/>
              </w:rPr>
              <w:t>Xem tin theo chuyên mục; tìm kiếm nâng cao; xem tin nổi bật/slider trang chủ; lọc bài viết theo tag.</w:t>
            </w:r>
          </w:p>
        </w:tc>
      </w:tr>
      <w:tr w:rsidR="00443957" w:rsidRPr="00971E10" w14:paraId="7EB448EF" w14:textId="77777777" w:rsidTr="00A95ED4">
        <w:tc>
          <w:tcPr>
            <w:tcW w:w="1098" w:type="dxa"/>
          </w:tcPr>
          <w:p w14:paraId="335184BC" w14:textId="77777777" w:rsidR="00443957" w:rsidRPr="00971E10" w:rsidRDefault="00443957" w:rsidP="00443957">
            <w:pPr>
              <w:jc w:val="center"/>
              <w:rPr>
                <w:noProof/>
                <w:szCs w:val="26"/>
              </w:rPr>
            </w:pPr>
            <w:r w:rsidRPr="00971E10">
              <w:rPr>
                <w:noProof/>
                <w:szCs w:val="26"/>
              </w:rPr>
              <w:t>UC_002</w:t>
            </w:r>
          </w:p>
        </w:tc>
        <w:tc>
          <w:tcPr>
            <w:tcW w:w="1507" w:type="dxa"/>
          </w:tcPr>
          <w:p w14:paraId="595E0107" w14:textId="77777777" w:rsidR="00443957" w:rsidRPr="00971E10" w:rsidRDefault="00443957" w:rsidP="00443957">
            <w:pPr>
              <w:jc w:val="center"/>
              <w:rPr>
                <w:noProof/>
                <w:szCs w:val="26"/>
              </w:rPr>
            </w:pPr>
            <w:r w:rsidRPr="00971E10">
              <w:rPr>
                <w:noProof/>
                <w:szCs w:val="26"/>
              </w:rPr>
              <w:t>Tương tác bài viết</w:t>
            </w:r>
          </w:p>
        </w:tc>
        <w:tc>
          <w:tcPr>
            <w:tcW w:w="3060" w:type="dxa"/>
          </w:tcPr>
          <w:p w14:paraId="065A567E" w14:textId="77777777" w:rsidR="00443957" w:rsidRPr="00971E10" w:rsidRDefault="00443957" w:rsidP="00443957">
            <w:pPr>
              <w:rPr>
                <w:noProof/>
                <w:szCs w:val="26"/>
              </w:rPr>
            </w:pPr>
            <w:r w:rsidRPr="00971E10">
              <w:rPr>
                <w:noProof/>
                <w:szCs w:val="26"/>
              </w:rPr>
              <w:t>Tăng cường sự gắn kết, tương tác giữa đoàn viên với nội dung truyền thông của Công đoàn.</w:t>
            </w:r>
          </w:p>
        </w:tc>
        <w:tc>
          <w:tcPr>
            <w:tcW w:w="3399" w:type="dxa"/>
          </w:tcPr>
          <w:p w14:paraId="52B4D74B" w14:textId="77777777" w:rsidR="00443957" w:rsidRPr="00971E10" w:rsidRDefault="00443957" w:rsidP="00443957">
            <w:pPr>
              <w:rPr>
                <w:noProof/>
                <w:szCs w:val="26"/>
              </w:rPr>
            </w:pPr>
            <w:r w:rsidRPr="00971E10">
              <w:rPr>
                <w:noProof/>
                <w:szCs w:val="26"/>
              </w:rPr>
              <w:t>Thả cảm xúc (thích, yêu thích); gửi bình luận; chia sẻ bài viết lên mạng xã hội.</w:t>
            </w:r>
          </w:p>
        </w:tc>
      </w:tr>
      <w:tr w:rsidR="00443957" w:rsidRPr="00971E10" w14:paraId="650C8209" w14:textId="77777777" w:rsidTr="00A95ED4">
        <w:tc>
          <w:tcPr>
            <w:tcW w:w="1098" w:type="dxa"/>
          </w:tcPr>
          <w:p w14:paraId="655F0038" w14:textId="77777777" w:rsidR="00443957" w:rsidRPr="00971E10" w:rsidRDefault="00443957" w:rsidP="00443957">
            <w:pPr>
              <w:jc w:val="center"/>
              <w:rPr>
                <w:noProof/>
                <w:szCs w:val="26"/>
              </w:rPr>
            </w:pPr>
            <w:r w:rsidRPr="00971E10">
              <w:rPr>
                <w:noProof/>
                <w:szCs w:val="26"/>
              </w:rPr>
              <w:t>UC_003</w:t>
            </w:r>
          </w:p>
        </w:tc>
        <w:tc>
          <w:tcPr>
            <w:tcW w:w="1507" w:type="dxa"/>
          </w:tcPr>
          <w:p w14:paraId="089846E1" w14:textId="77777777" w:rsidR="00443957" w:rsidRPr="00971E10" w:rsidRDefault="00443957" w:rsidP="00443957">
            <w:pPr>
              <w:jc w:val="center"/>
              <w:rPr>
                <w:noProof/>
                <w:szCs w:val="26"/>
              </w:rPr>
            </w:pPr>
            <w:r w:rsidRPr="00971E10">
              <w:rPr>
                <w:noProof/>
                <w:szCs w:val="26"/>
              </w:rPr>
              <w:t>Tra cứu văn bản &amp; Chế độ</w:t>
            </w:r>
          </w:p>
        </w:tc>
        <w:tc>
          <w:tcPr>
            <w:tcW w:w="3060" w:type="dxa"/>
          </w:tcPr>
          <w:p w14:paraId="54E3D3BE" w14:textId="77777777" w:rsidR="00443957" w:rsidRPr="00971E10" w:rsidRDefault="00443957" w:rsidP="00443957">
            <w:pPr>
              <w:rPr>
                <w:noProof/>
                <w:szCs w:val="26"/>
              </w:rPr>
            </w:pPr>
            <w:r w:rsidRPr="00971E10">
              <w:rPr>
                <w:noProof/>
                <w:szCs w:val="26"/>
              </w:rPr>
              <w:t>Hỗ trợ đoàn viên tra cứu nhanh chóng các văn bản pháp quy, chế độ, chính sách liên quan.</w:t>
            </w:r>
          </w:p>
        </w:tc>
        <w:tc>
          <w:tcPr>
            <w:tcW w:w="3399" w:type="dxa"/>
          </w:tcPr>
          <w:p w14:paraId="433F0E18" w14:textId="77777777" w:rsidR="00443957" w:rsidRPr="00971E10" w:rsidRDefault="00443957" w:rsidP="00443957">
            <w:pPr>
              <w:rPr>
                <w:noProof/>
                <w:szCs w:val="26"/>
              </w:rPr>
            </w:pPr>
            <w:r w:rsidRPr="00971E10">
              <w:rPr>
                <w:noProof/>
                <w:szCs w:val="26"/>
              </w:rPr>
              <w:t>Tra cứu văn bản pháp quy, điều lệ công đoàn; tải tài liệu đính kèm; tra cứu quyền lợi, chính sách bảo hiểm.</w:t>
            </w:r>
          </w:p>
        </w:tc>
      </w:tr>
      <w:tr w:rsidR="00443957" w:rsidRPr="00971E10" w14:paraId="23B0A888" w14:textId="77777777" w:rsidTr="00A95ED4">
        <w:tc>
          <w:tcPr>
            <w:tcW w:w="1098" w:type="dxa"/>
          </w:tcPr>
          <w:p w14:paraId="2BE592E0" w14:textId="77777777" w:rsidR="00443957" w:rsidRPr="00971E10" w:rsidRDefault="00443957" w:rsidP="00443957">
            <w:pPr>
              <w:jc w:val="center"/>
              <w:rPr>
                <w:noProof/>
                <w:szCs w:val="26"/>
              </w:rPr>
            </w:pPr>
            <w:r w:rsidRPr="00971E10">
              <w:rPr>
                <w:noProof/>
                <w:szCs w:val="26"/>
              </w:rPr>
              <w:lastRenderedPageBreak/>
              <w:t>UC_004</w:t>
            </w:r>
          </w:p>
        </w:tc>
        <w:tc>
          <w:tcPr>
            <w:tcW w:w="1507" w:type="dxa"/>
          </w:tcPr>
          <w:p w14:paraId="21405BAA" w14:textId="77777777" w:rsidR="00443957" w:rsidRPr="00971E10" w:rsidRDefault="00443957" w:rsidP="00443957">
            <w:pPr>
              <w:jc w:val="center"/>
              <w:rPr>
                <w:noProof/>
                <w:szCs w:val="26"/>
              </w:rPr>
            </w:pPr>
            <w:r w:rsidRPr="00971E10">
              <w:rPr>
                <w:noProof/>
                <w:szCs w:val="26"/>
              </w:rPr>
              <w:t>Đăng nhập &amp; Xác thực</w:t>
            </w:r>
          </w:p>
        </w:tc>
        <w:tc>
          <w:tcPr>
            <w:tcW w:w="3060" w:type="dxa"/>
          </w:tcPr>
          <w:p w14:paraId="3D095CC1" w14:textId="77777777" w:rsidR="00443957" w:rsidRPr="00971E10" w:rsidRDefault="00443957" w:rsidP="00443957">
            <w:pPr>
              <w:rPr>
                <w:noProof/>
                <w:szCs w:val="26"/>
              </w:rPr>
            </w:pPr>
            <w:r w:rsidRPr="00971E10">
              <w:rPr>
                <w:noProof/>
                <w:szCs w:val="26"/>
              </w:rPr>
              <w:t>Đảm bảo an toàn, xác thực danh tính người dùng khi truy cập các chức năng yêu cầu quyền hạn.</w:t>
            </w:r>
          </w:p>
        </w:tc>
        <w:tc>
          <w:tcPr>
            <w:tcW w:w="3399" w:type="dxa"/>
          </w:tcPr>
          <w:p w14:paraId="2B382358" w14:textId="77777777" w:rsidR="00443957" w:rsidRPr="00971E10" w:rsidRDefault="00443957" w:rsidP="00443957">
            <w:pPr>
              <w:rPr>
                <w:noProof/>
                <w:szCs w:val="26"/>
              </w:rPr>
            </w:pPr>
            <w:r w:rsidRPr="00971E10">
              <w:rPr>
                <w:noProof/>
                <w:szCs w:val="26"/>
              </w:rPr>
              <w:t>Đăng nhập tài khoản (Email/SSO); đổi mật khẩu, cập nhật hồ sơ cá nhân; quên mật khẩu &amp; khôi phục tài khoản.</w:t>
            </w:r>
          </w:p>
        </w:tc>
      </w:tr>
      <w:tr w:rsidR="00443957" w:rsidRPr="00971E10" w14:paraId="2FDBCAF5" w14:textId="77777777" w:rsidTr="00A95ED4">
        <w:tc>
          <w:tcPr>
            <w:tcW w:w="1098" w:type="dxa"/>
          </w:tcPr>
          <w:p w14:paraId="4B3E40C6" w14:textId="77777777" w:rsidR="00443957" w:rsidRPr="00971E10" w:rsidRDefault="000910B4" w:rsidP="00443957">
            <w:pPr>
              <w:jc w:val="center"/>
              <w:rPr>
                <w:noProof/>
                <w:szCs w:val="26"/>
              </w:rPr>
            </w:pPr>
            <w:r w:rsidRPr="00971E10">
              <w:rPr>
                <w:noProof/>
                <w:szCs w:val="26"/>
              </w:rPr>
              <w:t>UC_005</w:t>
            </w:r>
          </w:p>
        </w:tc>
        <w:tc>
          <w:tcPr>
            <w:tcW w:w="1507" w:type="dxa"/>
          </w:tcPr>
          <w:p w14:paraId="2E47BDD4" w14:textId="77777777" w:rsidR="00443957" w:rsidRPr="00971E10" w:rsidRDefault="00443957" w:rsidP="00443957">
            <w:pPr>
              <w:jc w:val="center"/>
              <w:rPr>
                <w:noProof/>
                <w:szCs w:val="26"/>
              </w:rPr>
            </w:pPr>
            <w:r w:rsidRPr="00971E10">
              <w:rPr>
                <w:noProof/>
                <w:szCs w:val="26"/>
              </w:rPr>
              <w:t>Soạn thảo bài viết</w:t>
            </w:r>
          </w:p>
        </w:tc>
        <w:tc>
          <w:tcPr>
            <w:tcW w:w="3060" w:type="dxa"/>
          </w:tcPr>
          <w:p w14:paraId="114A35F3" w14:textId="77777777" w:rsidR="00443957" w:rsidRPr="00971E10" w:rsidRDefault="00443957" w:rsidP="00443957">
            <w:pPr>
              <w:rPr>
                <w:noProof/>
                <w:szCs w:val="26"/>
              </w:rPr>
            </w:pPr>
            <w:r w:rsidRPr="00971E10">
              <w:rPr>
                <w:noProof/>
                <w:szCs w:val="26"/>
              </w:rPr>
              <w:t>Cho phép Cộng tác viên/Biên tập viên tạo lập nội dung truyền thông nhanh chóng, chuyên nghiệp.</w:t>
            </w:r>
          </w:p>
        </w:tc>
        <w:tc>
          <w:tcPr>
            <w:tcW w:w="3399" w:type="dxa"/>
          </w:tcPr>
          <w:p w14:paraId="67046D23" w14:textId="77777777" w:rsidR="00443957" w:rsidRPr="00971E10" w:rsidRDefault="00443957" w:rsidP="00443957">
            <w:pPr>
              <w:rPr>
                <w:noProof/>
                <w:szCs w:val="26"/>
              </w:rPr>
            </w:pPr>
            <w:r w:rsidRPr="00971E10">
              <w:rPr>
                <w:noProof/>
                <w:szCs w:val="26"/>
              </w:rPr>
              <w:t>Nhập tiêu đề, tóm tắt, nội dung; tải ảnh/video, quản lý media; gán chuyên mục, thẻ tag; lưu bản nháp.</w:t>
            </w:r>
          </w:p>
        </w:tc>
      </w:tr>
      <w:tr w:rsidR="00443957" w:rsidRPr="00971E10" w14:paraId="1E1236C0" w14:textId="77777777" w:rsidTr="00A95ED4">
        <w:tc>
          <w:tcPr>
            <w:tcW w:w="1098" w:type="dxa"/>
          </w:tcPr>
          <w:p w14:paraId="1E05DA6B" w14:textId="77777777" w:rsidR="00443957" w:rsidRPr="00971E10" w:rsidRDefault="000910B4" w:rsidP="00443957">
            <w:pPr>
              <w:jc w:val="center"/>
              <w:rPr>
                <w:noProof/>
                <w:szCs w:val="26"/>
              </w:rPr>
            </w:pPr>
            <w:r w:rsidRPr="00971E10">
              <w:rPr>
                <w:noProof/>
                <w:szCs w:val="26"/>
              </w:rPr>
              <w:t>UC_006</w:t>
            </w:r>
          </w:p>
        </w:tc>
        <w:tc>
          <w:tcPr>
            <w:tcW w:w="1507" w:type="dxa"/>
          </w:tcPr>
          <w:p w14:paraId="6199044D" w14:textId="77777777" w:rsidR="00443957" w:rsidRPr="00971E10" w:rsidRDefault="00443957" w:rsidP="00443957">
            <w:pPr>
              <w:jc w:val="center"/>
              <w:rPr>
                <w:noProof/>
                <w:szCs w:val="26"/>
              </w:rPr>
            </w:pPr>
            <w:r w:rsidRPr="00971E10">
              <w:rPr>
                <w:noProof/>
                <w:szCs w:val="26"/>
              </w:rPr>
              <w:t>Gửi duyệt bài viết</w:t>
            </w:r>
          </w:p>
        </w:tc>
        <w:tc>
          <w:tcPr>
            <w:tcW w:w="3060" w:type="dxa"/>
          </w:tcPr>
          <w:p w14:paraId="4646D81D" w14:textId="77777777" w:rsidR="00443957" w:rsidRPr="00971E10" w:rsidRDefault="00443957" w:rsidP="00443957">
            <w:pPr>
              <w:rPr>
                <w:noProof/>
                <w:szCs w:val="26"/>
              </w:rPr>
            </w:pPr>
            <w:r w:rsidRPr="00971E10">
              <w:rPr>
                <w:noProof/>
                <w:szCs w:val="26"/>
              </w:rPr>
              <w:t>Thiết lập quy trình kiểm soát chất lượng nội dung trước khi xuất bản chính thức.</w:t>
            </w:r>
          </w:p>
        </w:tc>
        <w:tc>
          <w:tcPr>
            <w:tcW w:w="3399" w:type="dxa"/>
          </w:tcPr>
          <w:p w14:paraId="26DD97B8" w14:textId="77777777" w:rsidR="00443957" w:rsidRPr="00971E10" w:rsidRDefault="00443957" w:rsidP="00443957">
            <w:pPr>
              <w:rPr>
                <w:noProof/>
                <w:szCs w:val="26"/>
              </w:rPr>
            </w:pPr>
            <w:r w:rsidRPr="00971E10">
              <w:rPr>
                <w:noProof/>
                <w:szCs w:val="26"/>
              </w:rPr>
              <w:t>Gửi yêu cầu phê duyệt lên hàng đợi Ban Biên tập; thu hồi yêu cầu duyệt; xem lịch sử phản hồi/lý do từ chối.</w:t>
            </w:r>
          </w:p>
        </w:tc>
      </w:tr>
      <w:tr w:rsidR="00443957" w:rsidRPr="00971E10" w14:paraId="5E9D84E7" w14:textId="77777777" w:rsidTr="00A95ED4">
        <w:tc>
          <w:tcPr>
            <w:tcW w:w="1098" w:type="dxa"/>
          </w:tcPr>
          <w:p w14:paraId="3BCB3379" w14:textId="77777777" w:rsidR="00443957" w:rsidRPr="00971E10" w:rsidRDefault="000910B4" w:rsidP="00443957">
            <w:pPr>
              <w:jc w:val="center"/>
              <w:rPr>
                <w:noProof/>
                <w:szCs w:val="26"/>
              </w:rPr>
            </w:pPr>
            <w:r w:rsidRPr="00971E10">
              <w:rPr>
                <w:noProof/>
                <w:szCs w:val="26"/>
              </w:rPr>
              <w:t>UC_007</w:t>
            </w:r>
          </w:p>
        </w:tc>
        <w:tc>
          <w:tcPr>
            <w:tcW w:w="1507" w:type="dxa"/>
          </w:tcPr>
          <w:p w14:paraId="7D828CFC" w14:textId="77777777" w:rsidR="00443957" w:rsidRPr="00971E10" w:rsidRDefault="00443957" w:rsidP="00443957">
            <w:pPr>
              <w:jc w:val="center"/>
              <w:rPr>
                <w:noProof/>
                <w:szCs w:val="26"/>
              </w:rPr>
            </w:pPr>
            <w:r w:rsidRPr="00971E10">
              <w:rPr>
                <w:noProof/>
                <w:szCs w:val="26"/>
              </w:rPr>
              <w:t>Phê duyệt bài viết</w:t>
            </w:r>
          </w:p>
        </w:tc>
        <w:tc>
          <w:tcPr>
            <w:tcW w:w="3060" w:type="dxa"/>
          </w:tcPr>
          <w:p w14:paraId="14678C32" w14:textId="77777777" w:rsidR="00443957" w:rsidRPr="00971E10" w:rsidRDefault="00443957" w:rsidP="00443957">
            <w:pPr>
              <w:rPr>
                <w:noProof/>
                <w:szCs w:val="26"/>
              </w:rPr>
            </w:pPr>
            <w:r w:rsidRPr="00971E10">
              <w:rPr>
                <w:noProof/>
                <w:szCs w:val="26"/>
              </w:rPr>
              <w:t>Đảm bảo nội dung xuất bản chính xác, phù hợp định hướng truyền thông của Công đoàn.</w:t>
            </w:r>
          </w:p>
        </w:tc>
        <w:tc>
          <w:tcPr>
            <w:tcW w:w="3399" w:type="dxa"/>
          </w:tcPr>
          <w:p w14:paraId="637A1C53" w14:textId="77777777" w:rsidR="00443957" w:rsidRPr="00971E10" w:rsidRDefault="00443957" w:rsidP="00443957">
            <w:pPr>
              <w:rPr>
                <w:noProof/>
                <w:szCs w:val="26"/>
              </w:rPr>
            </w:pPr>
            <w:r w:rsidRPr="00971E10">
              <w:rPr>
                <w:noProof/>
                <w:szCs w:val="26"/>
              </w:rPr>
              <w:t>Xem trước bài viết (Live Preview); phê duyệt xuất bản; từ chối kèm phản hồi; chỉnh sửa trực tiếp trước khi đăng.</w:t>
            </w:r>
          </w:p>
        </w:tc>
      </w:tr>
      <w:tr w:rsidR="00443957" w:rsidRPr="00971E10" w14:paraId="0FEABBB0" w14:textId="77777777" w:rsidTr="00A95ED4">
        <w:tc>
          <w:tcPr>
            <w:tcW w:w="1098" w:type="dxa"/>
          </w:tcPr>
          <w:p w14:paraId="5C006935" w14:textId="77777777" w:rsidR="00443957" w:rsidRPr="00971E10" w:rsidRDefault="000910B4" w:rsidP="00443957">
            <w:pPr>
              <w:jc w:val="center"/>
              <w:rPr>
                <w:noProof/>
                <w:szCs w:val="26"/>
              </w:rPr>
            </w:pPr>
            <w:r w:rsidRPr="00971E10">
              <w:rPr>
                <w:noProof/>
                <w:szCs w:val="26"/>
              </w:rPr>
              <w:t>UC_008</w:t>
            </w:r>
          </w:p>
        </w:tc>
        <w:tc>
          <w:tcPr>
            <w:tcW w:w="1507" w:type="dxa"/>
          </w:tcPr>
          <w:p w14:paraId="16D1078C" w14:textId="77777777" w:rsidR="00443957" w:rsidRPr="00971E10" w:rsidRDefault="00443957" w:rsidP="00443957">
            <w:pPr>
              <w:jc w:val="center"/>
              <w:rPr>
                <w:noProof/>
                <w:szCs w:val="26"/>
              </w:rPr>
            </w:pPr>
            <w:r w:rsidRPr="00971E10">
              <w:rPr>
                <w:noProof/>
                <w:szCs w:val="26"/>
              </w:rPr>
              <w:t>Xuất bản &amp; Lên lịch đăng</w:t>
            </w:r>
          </w:p>
        </w:tc>
        <w:tc>
          <w:tcPr>
            <w:tcW w:w="3060" w:type="dxa"/>
          </w:tcPr>
          <w:p w14:paraId="6C1B51E9" w14:textId="77777777" w:rsidR="00443957" w:rsidRPr="00971E10" w:rsidRDefault="00443957" w:rsidP="00443957">
            <w:pPr>
              <w:rPr>
                <w:noProof/>
                <w:szCs w:val="26"/>
              </w:rPr>
            </w:pPr>
            <w:r w:rsidRPr="00971E10">
              <w:rPr>
                <w:noProof/>
                <w:szCs w:val="26"/>
              </w:rPr>
              <w:t>Linh hoạt hóa thời điểm và vị trí hiển thị nội dung trên cổng thông tin công cộng.</w:t>
            </w:r>
          </w:p>
        </w:tc>
        <w:tc>
          <w:tcPr>
            <w:tcW w:w="3399" w:type="dxa"/>
          </w:tcPr>
          <w:p w14:paraId="6F223F7E" w14:textId="77777777" w:rsidR="00443957" w:rsidRPr="00971E10" w:rsidRDefault="00443957" w:rsidP="00443957">
            <w:pPr>
              <w:rPr>
                <w:noProof/>
                <w:szCs w:val="26"/>
              </w:rPr>
            </w:pPr>
            <w:r w:rsidRPr="00971E10">
              <w:rPr>
                <w:noProof/>
                <w:szCs w:val="26"/>
              </w:rPr>
              <w:t>Xuất bản tức thì; đặt lịch hẹn giờ đăng tự động; ghim bài nổi bật; ẩn/gỡ bài khi hết hạn sự kiện.</w:t>
            </w:r>
          </w:p>
        </w:tc>
      </w:tr>
      <w:tr w:rsidR="00443957" w:rsidRPr="00971E10" w14:paraId="5360576B" w14:textId="77777777" w:rsidTr="00A95ED4">
        <w:tc>
          <w:tcPr>
            <w:tcW w:w="1098" w:type="dxa"/>
          </w:tcPr>
          <w:p w14:paraId="3B2F0C9B" w14:textId="77777777" w:rsidR="00443957" w:rsidRPr="00971E10" w:rsidRDefault="000910B4" w:rsidP="00443957">
            <w:pPr>
              <w:jc w:val="center"/>
              <w:rPr>
                <w:noProof/>
                <w:szCs w:val="26"/>
              </w:rPr>
            </w:pPr>
            <w:r w:rsidRPr="00971E10">
              <w:rPr>
                <w:noProof/>
                <w:szCs w:val="26"/>
              </w:rPr>
              <w:t>UC_009</w:t>
            </w:r>
          </w:p>
        </w:tc>
        <w:tc>
          <w:tcPr>
            <w:tcW w:w="1507" w:type="dxa"/>
          </w:tcPr>
          <w:p w14:paraId="17035C98" w14:textId="77777777" w:rsidR="00443957" w:rsidRPr="00971E10" w:rsidRDefault="00443957" w:rsidP="00443957">
            <w:pPr>
              <w:jc w:val="center"/>
              <w:rPr>
                <w:noProof/>
                <w:szCs w:val="26"/>
              </w:rPr>
            </w:pPr>
            <w:r w:rsidRPr="00971E10">
              <w:rPr>
                <w:noProof/>
                <w:szCs w:val="26"/>
              </w:rPr>
              <w:t>Quản lý &amp; Duyệt bình luận</w:t>
            </w:r>
          </w:p>
        </w:tc>
        <w:tc>
          <w:tcPr>
            <w:tcW w:w="3060" w:type="dxa"/>
          </w:tcPr>
          <w:p w14:paraId="7703F53A" w14:textId="77777777" w:rsidR="00443957" w:rsidRPr="00971E10" w:rsidRDefault="00443957" w:rsidP="00443957">
            <w:pPr>
              <w:rPr>
                <w:noProof/>
                <w:szCs w:val="26"/>
              </w:rPr>
            </w:pPr>
            <w:r w:rsidRPr="00971E10">
              <w:rPr>
                <w:noProof/>
                <w:szCs w:val="26"/>
              </w:rPr>
              <w:t>Kiểm soát nội dung bình luận, đảm bảo môi trường tương tác văn minh, lành mạnh.</w:t>
            </w:r>
          </w:p>
        </w:tc>
        <w:tc>
          <w:tcPr>
            <w:tcW w:w="3399" w:type="dxa"/>
          </w:tcPr>
          <w:p w14:paraId="6DE3B33F" w14:textId="77777777" w:rsidR="00443957" w:rsidRPr="00971E10" w:rsidRDefault="00443957" w:rsidP="00443957">
            <w:pPr>
              <w:rPr>
                <w:noProof/>
                <w:szCs w:val="26"/>
              </w:rPr>
            </w:pPr>
            <w:r w:rsidRPr="00971E10">
              <w:rPr>
                <w:noProof/>
                <w:szCs w:val="26"/>
              </w:rPr>
              <w:t>Xem danh sách bình luận chờ duyệt; duyệt hiển thị bình luận hợp lệ; xóa bình luận vi phạm và chặn tài khoản.</w:t>
            </w:r>
          </w:p>
        </w:tc>
      </w:tr>
      <w:tr w:rsidR="00443957" w:rsidRPr="00971E10" w14:paraId="14F4EA76" w14:textId="77777777" w:rsidTr="00A95ED4">
        <w:tc>
          <w:tcPr>
            <w:tcW w:w="1098" w:type="dxa"/>
          </w:tcPr>
          <w:p w14:paraId="3206947D" w14:textId="77777777" w:rsidR="00443957" w:rsidRPr="00971E10" w:rsidRDefault="000910B4" w:rsidP="00443957">
            <w:pPr>
              <w:jc w:val="center"/>
              <w:rPr>
                <w:noProof/>
                <w:szCs w:val="26"/>
              </w:rPr>
            </w:pPr>
            <w:r w:rsidRPr="00971E10">
              <w:rPr>
                <w:noProof/>
                <w:szCs w:val="26"/>
              </w:rPr>
              <w:t>UC_010</w:t>
            </w:r>
          </w:p>
        </w:tc>
        <w:tc>
          <w:tcPr>
            <w:tcW w:w="1507" w:type="dxa"/>
          </w:tcPr>
          <w:p w14:paraId="417B5979" w14:textId="77777777" w:rsidR="00443957" w:rsidRPr="00971E10" w:rsidRDefault="00443957" w:rsidP="00443957">
            <w:pPr>
              <w:jc w:val="center"/>
              <w:rPr>
                <w:noProof/>
                <w:szCs w:val="26"/>
              </w:rPr>
            </w:pPr>
            <w:r w:rsidRPr="00971E10">
              <w:rPr>
                <w:noProof/>
                <w:szCs w:val="26"/>
              </w:rPr>
              <w:t>Sinh nội dung &amp; Tạo ảnh bằng AI</w:t>
            </w:r>
          </w:p>
        </w:tc>
        <w:tc>
          <w:tcPr>
            <w:tcW w:w="3060" w:type="dxa"/>
          </w:tcPr>
          <w:p w14:paraId="34245D89" w14:textId="77777777" w:rsidR="00443957" w:rsidRPr="00971E10" w:rsidRDefault="00443957" w:rsidP="00443957">
            <w:pPr>
              <w:rPr>
                <w:noProof/>
                <w:szCs w:val="26"/>
              </w:rPr>
            </w:pPr>
            <w:r w:rsidRPr="00971E10">
              <w:rPr>
                <w:noProof/>
                <w:szCs w:val="26"/>
              </w:rPr>
              <w:t>Ứng dụng AI rút ngắn thời gian sáng tạo nội dung, nâng cao chất lượng bài viết và hình ảnh minh họa.</w:t>
            </w:r>
          </w:p>
        </w:tc>
        <w:tc>
          <w:tcPr>
            <w:tcW w:w="3399" w:type="dxa"/>
          </w:tcPr>
          <w:p w14:paraId="72251DCB" w14:textId="77777777" w:rsidR="00443957" w:rsidRPr="00971E10" w:rsidRDefault="00443957" w:rsidP="00443957">
            <w:pPr>
              <w:rPr>
                <w:noProof/>
                <w:szCs w:val="26"/>
              </w:rPr>
            </w:pPr>
            <w:r w:rsidRPr="00971E10">
              <w:rPr>
                <w:noProof/>
                <w:szCs w:val="26"/>
              </w:rPr>
              <w:t>Tạo dàn ý/bài viết tự động theo chủ đề; mở rộng, tóm tắt nội dung; sinh ảnh minh họa AI (DALL-E/Imagen).</w:t>
            </w:r>
          </w:p>
        </w:tc>
      </w:tr>
      <w:tr w:rsidR="00443957" w:rsidRPr="00971E10" w14:paraId="46E36E70" w14:textId="77777777" w:rsidTr="00A95ED4">
        <w:tc>
          <w:tcPr>
            <w:tcW w:w="1098" w:type="dxa"/>
          </w:tcPr>
          <w:p w14:paraId="12D37222" w14:textId="77777777" w:rsidR="00443957" w:rsidRPr="00971E10" w:rsidRDefault="000910B4" w:rsidP="00443957">
            <w:pPr>
              <w:jc w:val="center"/>
              <w:rPr>
                <w:noProof/>
                <w:szCs w:val="26"/>
              </w:rPr>
            </w:pPr>
            <w:r w:rsidRPr="00971E10">
              <w:rPr>
                <w:noProof/>
                <w:szCs w:val="26"/>
              </w:rPr>
              <w:t>UC_011</w:t>
            </w:r>
          </w:p>
        </w:tc>
        <w:tc>
          <w:tcPr>
            <w:tcW w:w="1507" w:type="dxa"/>
          </w:tcPr>
          <w:p w14:paraId="54CE3DD8" w14:textId="77777777" w:rsidR="00443957" w:rsidRPr="00971E10" w:rsidRDefault="00443957" w:rsidP="00443957">
            <w:pPr>
              <w:jc w:val="center"/>
              <w:rPr>
                <w:noProof/>
                <w:szCs w:val="26"/>
              </w:rPr>
            </w:pPr>
            <w:r w:rsidRPr="00971E10">
              <w:rPr>
                <w:noProof/>
                <w:szCs w:val="26"/>
              </w:rPr>
              <w:t>Biên tập &amp; Kiểm lỗi AI</w:t>
            </w:r>
          </w:p>
        </w:tc>
        <w:tc>
          <w:tcPr>
            <w:tcW w:w="3060" w:type="dxa"/>
          </w:tcPr>
          <w:p w14:paraId="072769DA" w14:textId="77777777" w:rsidR="00443957" w:rsidRPr="00971E10" w:rsidRDefault="00443957" w:rsidP="00443957">
            <w:pPr>
              <w:rPr>
                <w:noProof/>
                <w:szCs w:val="26"/>
              </w:rPr>
            </w:pPr>
            <w:r w:rsidRPr="00971E10">
              <w:rPr>
                <w:noProof/>
                <w:szCs w:val="26"/>
              </w:rPr>
              <w:t>Chuẩn hóa văn phong, hạn chế lỗi chính tả, nâng cao chất lượng bài viết truyền thông.</w:t>
            </w:r>
          </w:p>
        </w:tc>
        <w:tc>
          <w:tcPr>
            <w:tcW w:w="3399" w:type="dxa"/>
          </w:tcPr>
          <w:p w14:paraId="0E1496A2" w14:textId="77777777" w:rsidR="00443957" w:rsidRPr="00971E10" w:rsidRDefault="00443957" w:rsidP="00443957">
            <w:pPr>
              <w:rPr>
                <w:noProof/>
                <w:szCs w:val="26"/>
              </w:rPr>
            </w:pPr>
            <w:r w:rsidRPr="00971E10">
              <w:rPr>
                <w:noProof/>
                <w:szCs w:val="26"/>
              </w:rPr>
              <w:t>Kiểm tra lỗi chính tả, ngữ pháp tiếng Việt; chuẩn hóa văn phong báo chí công đoàn; gợi ý tiêu đề hấp dẫn.</w:t>
            </w:r>
          </w:p>
        </w:tc>
      </w:tr>
      <w:tr w:rsidR="00443957" w:rsidRPr="00971E10" w14:paraId="52AD8B1F" w14:textId="77777777" w:rsidTr="00A95ED4">
        <w:tc>
          <w:tcPr>
            <w:tcW w:w="1098" w:type="dxa"/>
          </w:tcPr>
          <w:p w14:paraId="1E109143" w14:textId="77777777" w:rsidR="00443957" w:rsidRPr="00971E10" w:rsidRDefault="000910B4" w:rsidP="00443957">
            <w:pPr>
              <w:jc w:val="center"/>
              <w:rPr>
                <w:noProof/>
                <w:szCs w:val="26"/>
              </w:rPr>
            </w:pPr>
            <w:r w:rsidRPr="00971E10">
              <w:rPr>
                <w:noProof/>
                <w:szCs w:val="26"/>
              </w:rPr>
              <w:t>UC_012</w:t>
            </w:r>
          </w:p>
        </w:tc>
        <w:tc>
          <w:tcPr>
            <w:tcW w:w="1507" w:type="dxa"/>
          </w:tcPr>
          <w:p w14:paraId="7CA17142" w14:textId="77777777" w:rsidR="00443957" w:rsidRPr="00971E10" w:rsidRDefault="00443957" w:rsidP="00443957">
            <w:pPr>
              <w:jc w:val="center"/>
              <w:rPr>
                <w:noProof/>
                <w:szCs w:val="26"/>
              </w:rPr>
            </w:pPr>
            <w:r w:rsidRPr="00971E10">
              <w:rPr>
                <w:noProof/>
                <w:szCs w:val="26"/>
              </w:rPr>
              <w:t>Tối ưu SEO bằng AI</w:t>
            </w:r>
          </w:p>
        </w:tc>
        <w:tc>
          <w:tcPr>
            <w:tcW w:w="3060" w:type="dxa"/>
          </w:tcPr>
          <w:p w14:paraId="5882DA79" w14:textId="77777777" w:rsidR="00443957" w:rsidRPr="00971E10" w:rsidRDefault="00443957" w:rsidP="00443957">
            <w:pPr>
              <w:rPr>
                <w:noProof/>
                <w:szCs w:val="26"/>
              </w:rPr>
            </w:pPr>
            <w:r w:rsidRPr="00971E10">
              <w:rPr>
                <w:noProof/>
                <w:szCs w:val="26"/>
              </w:rPr>
              <w:t>Tăng khả năng tiếp cận của bài viết trên các công cụ tìm kiếm.</w:t>
            </w:r>
          </w:p>
        </w:tc>
        <w:tc>
          <w:tcPr>
            <w:tcW w:w="3399" w:type="dxa"/>
          </w:tcPr>
          <w:p w14:paraId="2F044A92" w14:textId="77777777" w:rsidR="00443957" w:rsidRPr="00971E10" w:rsidRDefault="00443957" w:rsidP="00443957">
            <w:pPr>
              <w:rPr>
                <w:noProof/>
                <w:szCs w:val="26"/>
              </w:rPr>
            </w:pPr>
            <w:r w:rsidRPr="00971E10">
              <w:rPr>
                <w:noProof/>
                <w:szCs w:val="26"/>
              </w:rPr>
              <w:t>Trích xuất từ khóa SEO, thẻ meta tags tự động; tạo mô tả Meta Description; đánh giá điểm chuẩn SEO.</w:t>
            </w:r>
          </w:p>
        </w:tc>
      </w:tr>
      <w:tr w:rsidR="00443957" w:rsidRPr="00971E10" w14:paraId="228D7C7B" w14:textId="77777777" w:rsidTr="00A95ED4">
        <w:tc>
          <w:tcPr>
            <w:tcW w:w="1098" w:type="dxa"/>
          </w:tcPr>
          <w:p w14:paraId="66BEF40F" w14:textId="77777777" w:rsidR="00443957" w:rsidRPr="00971E10" w:rsidRDefault="000910B4" w:rsidP="00443957">
            <w:pPr>
              <w:jc w:val="center"/>
              <w:rPr>
                <w:noProof/>
                <w:szCs w:val="26"/>
              </w:rPr>
            </w:pPr>
            <w:r w:rsidRPr="00971E10">
              <w:rPr>
                <w:noProof/>
                <w:szCs w:val="26"/>
              </w:rPr>
              <w:t>UC_013</w:t>
            </w:r>
          </w:p>
        </w:tc>
        <w:tc>
          <w:tcPr>
            <w:tcW w:w="1507" w:type="dxa"/>
          </w:tcPr>
          <w:p w14:paraId="46A5CE72" w14:textId="77777777" w:rsidR="00443957" w:rsidRPr="00971E10" w:rsidRDefault="00443957" w:rsidP="00443957">
            <w:pPr>
              <w:jc w:val="center"/>
              <w:rPr>
                <w:noProof/>
                <w:szCs w:val="26"/>
              </w:rPr>
            </w:pPr>
            <w:r w:rsidRPr="00971E10">
              <w:rPr>
                <w:noProof/>
                <w:szCs w:val="26"/>
              </w:rPr>
              <w:t>Đăng tự động lên Facebook</w:t>
            </w:r>
          </w:p>
        </w:tc>
        <w:tc>
          <w:tcPr>
            <w:tcW w:w="3060" w:type="dxa"/>
          </w:tcPr>
          <w:p w14:paraId="61EDD3F0" w14:textId="77777777" w:rsidR="00443957" w:rsidRPr="00971E10" w:rsidRDefault="00443957" w:rsidP="00443957">
            <w:pPr>
              <w:rPr>
                <w:noProof/>
                <w:szCs w:val="26"/>
              </w:rPr>
            </w:pPr>
            <w:r w:rsidRPr="00971E10">
              <w:rPr>
                <w:noProof/>
                <w:szCs w:val="26"/>
              </w:rPr>
              <w:t>Mở rộng phạm vi truyền thông đa kênh, tăng tương tác với đoàn viên trên mạng xã hội.</w:t>
            </w:r>
          </w:p>
        </w:tc>
        <w:tc>
          <w:tcPr>
            <w:tcW w:w="3399" w:type="dxa"/>
          </w:tcPr>
          <w:p w14:paraId="7BE886EF" w14:textId="77777777" w:rsidR="00443957" w:rsidRPr="00971E10" w:rsidRDefault="00443957" w:rsidP="00443957">
            <w:pPr>
              <w:rPr>
                <w:noProof/>
                <w:szCs w:val="26"/>
              </w:rPr>
            </w:pPr>
            <w:r w:rsidRPr="00971E10">
              <w:rPr>
                <w:noProof/>
                <w:szCs w:val="26"/>
              </w:rPr>
              <w:t>Soạn nội dung post tương thích mạng xã hội; đồng bộ xuất bản lên Fanpage qua Graph API; lưu vết liên kết, thống kê.</w:t>
            </w:r>
          </w:p>
        </w:tc>
      </w:tr>
      <w:tr w:rsidR="00443957" w:rsidRPr="00971E10" w14:paraId="4A71A709" w14:textId="77777777" w:rsidTr="00A95ED4">
        <w:tc>
          <w:tcPr>
            <w:tcW w:w="1098" w:type="dxa"/>
          </w:tcPr>
          <w:p w14:paraId="28ED45B0" w14:textId="77777777" w:rsidR="00443957" w:rsidRPr="00971E10" w:rsidRDefault="000910B4" w:rsidP="00443957">
            <w:pPr>
              <w:jc w:val="center"/>
              <w:rPr>
                <w:noProof/>
                <w:szCs w:val="26"/>
              </w:rPr>
            </w:pPr>
            <w:r w:rsidRPr="00971E10">
              <w:rPr>
                <w:noProof/>
                <w:szCs w:val="26"/>
              </w:rPr>
              <w:t>UC_014</w:t>
            </w:r>
          </w:p>
        </w:tc>
        <w:tc>
          <w:tcPr>
            <w:tcW w:w="1507" w:type="dxa"/>
          </w:tcPr>
          <w:p w14:paraId="319743F6" w14:textId="77777777" w:rsidR="00443957" w:rsidRPr="00971E10" w:rsidRDefault="00443957" w:rsidP="00443957">
            <w:pPr>
              <w:jc w:val="center"/>
              <w:rPr>
                <w:noProof/>
                <w:szCs w:val="26"/>
              </w:rPr>
            </w:pPr>
            <w:r w:rsidRPr="00971E10">
              <w:rPr>
                <w:noProof/>
                <w:szCs w:val="26"/>
              </w:rPr>
              <w:t>Nộp báo cáo tháng Tổ CĐ</w:t>
            </w:r>
          </w:p>
        </w:tc>
        <w:tc>
          <w:tcPr>
            <w:tcW w:w="3060" w:type="dxa"/>
          </w:tcPr>
          <w:p w14:paraId="1316F1BD" w14:textId="77777777" w:rsidR="00443957" w:rsidRPr="00971E10" w:rsidRDefault="00443957" w:rsidP="00443957">
            <w:pPr>
              <w:rPr>
                <w:noProof/>
                <w:szCs w:val="26"/>
              </w:rPr>
            </w:pPr>
            <w:r w:rsidRPr="00971E10">
              <w:rPr>
                <w:noProof/>
                <w:szCs w:val="26"/>
              </w:rPr>
              <w:t xml:space="preserve">Số hóa quy trình báo cáo hoạt động định kỳ hằng </w:t>
            </w:r>
            <w:r w:rsidRPr="00971E10">
              <w:rPr>
                <w:noProof/>
                <w:szCs w:val="26"/>
              </w:rPr>
              <w:lastRenderedPageBreak/>
              <w:t>tháng của 16 Tổ Công đoàn trực thuộc.</w:t>
            </w:r>
          </w:p>
        </w:tc>
        <w:tc>
          <w:tcPr>
            <w:tcW w:w="3399" w:type="dxa"/>
          </w:tcPr>
          <w:p w14:paraId="72448A11" w14:textId="77777777" w:rsidR="00443957" w:rsidRPr="00971E10" w:rsidRDefault="00443957" w:rsidP="00443957">
            <w:pPr>
              <w:rPr>
                <w:noProof/>
                <w:szCs w:val="26"/>
              </w:rPr>
            </w:pPr>
            <w:r w:rsidRPr="00971E10">
              <w:rPr>
                <w:noProof/>
                <w:szCs w:val="26"/>
              </w:rPr>
              <w:lastRenderedPageBreak/>
              <w:t xml:space="preserve">Điền biểu mẫu báo cáo hoạt động tháng; tải lên minh chứng </w:t>
            </w:r>
            <w:r w:rsidRPr="00971E10">
              <w:rPr>
                <w:noProof/>
                <w:szCs w:val="26"/>
              </w:rPr>
              <w:lastRenderedPageBreak/>
              <w:t>hoạt động; tự động tính điểm thi đua sơ bộ.</w:t>
            </w:r>
          </w:p>
        </w:tc>
      </w:tr>
      <w:tr w:rsidR="00443957" w:rsidRPr="00971E10" w14:paraId="3B15BB37" w14:textId="77777777" w:rsidTr="00A95ED4">
        <w:tc>
          <w:tcPr>
            <w:tcW w:w="1098" w:type="dxa"/>
          </w:tcPr>
          <w:p w14:paraId="0521DDAA" w14:textId="77777777" w:rsidR="00443957" w:rsidRPr="00971E10" w:rsidRDefault="000910B4" w:rsidP="00443957">
            <w:pPr>
              <w:jc w:val="center"/>
              <w:rPr>
                <w:noProof/>
                <w:szCs w:val="26"/>
              </w:rPr>
            </w:pPr>
            <w:r w:rsidRPr="00971E10">
              <w:rPr>
                <w:noProof/>
                <w:szCs w:val="26"/>
              </w:rPr>
              <w:lastRenderedPageBreak/>
              <w:t>UC_015</w:t>
            </w:r>
          </w:p>
        </w:tc>
        <w:tc>
          <w:tcPr>
            <w:tcW w:w="1507" w:type="dxa"/>
          </w:tcPr>
          <w:p w14:paraId="7F416A9E" w14:textId="77777777" w:rsidR="00443957" w:rsidRPr="00971E10" w:rsidRDefault="00443957" w:rsidP="00443957">
            <w:pPr>
              <w:jc w:val="center"/>
              <w:rPr>
                <w:noProof/>
                <w:szCs w:val="26"/>
              </w:rPr>
            </w:pPr>
            <w:r w:rsidRPr="00971E10">
              <w:rPr>
                <w:noProof/>
                <w:szCs w:val="26"/>
              </w:rPr>
              <w:t>Chấm điểm &amp; Xếp hạng</w:t>
            </w:r>
          </w:p>
        </w:tc>
        <w:tc>
          <w:tcPr>
            <w:tcW w:w="3060" w:type="dxa"/>
          </w:tcPr>
          <w:p w14:paraId="0BA42185" w14:textId="77777777" w:rsidR="00443957" w:rsidRPr="00971E10" w:rsidRDefault="00443957" w:rsidP="00443957">
            <w:pPr>
              <w:rPr>
                <w:noProof/>
                <w:szCs w:val="26"/>
              </w:rPr>
            </w:pPr>
            <w:r w:rsidRPr="00971E10">
              <w:rPr>
                <w:noProof/>
                <w:szCs w:val="26"/>
              </w:rPr>
              <w:t>Đảm bảo tính minh bạch, công bằng trong đánh giá thi đua giữa các Tổ Công đoàn.</w:t>
            </w:r>
          </w:p>
        </w:tc>
        <w:tc>
          <w:tcPr>
            <w:tcW w:w="3399" w:type="dxa"/>
          </w:tcPr>
          <w:p w14:paraId="32A69102" w14:textId="77777777" w:rsidR="00443957" w:rsidRPr="00971E10" w:rsidRDefault="00443957" w:rsidP="00443957">
            <w:pPr>
              <w:rPr>
                <w:noProof/>
                <w:szCs w:val="26"/>
              </w:rPr>
            </w:pPr>
            <w:r w:rsidRPr="00971E10">
              <w:rPr>
                <w:noProof/>
                <w:szCs w:val="26"/>
              </w:rPr>
              <w:t>Thẩm định báo cáo và minh chứng; chấm điểm chính thức theo thang điểm chuẩn; công bố bảng xếp hạng thi đua.</w:t>
            </w:r>
          </w:p>
        </w:tc>
      </w:tr>
      <w:tr w:rsidR="00443957" w:rsidRPr="00971E10" w14:paraId="4BAA5DA6" w14:textId="77777777" w:rsidTr="00A95ED4">
        <w:tc>
          <w:tcPr>
            <w:tcW w:w="1098" w:type="dxa"/>
          </w:tcPr>
          <w:p w14:paraId="4BBBFD61" w14:textId="77777777" w:rsidR="00443957" w:rsidRPr="00971E10" w:rsidRDefault="000910B4" w:rsidP="00443957">
            <w:pPr>
              <w:jc w:val="center"/>
              <w:rPr>
                <w:noProof/>
                <w:szCs w:val="26"/>
              </w:rPr>
            </w:pPr>
            <w:r w:rsidRPr="00971E10">
              <w:rPr>
                <w:noProof/>
                <w:szCs w:val="26"/>
              </w:rPr>
              <w:t>UC_016</w:t>
            </w:r>
          </w:p>
        </w:tc>
        <w:tc>
          <w:tcPr>
            <w:tcW w:w="1507" w:type="dxa"/>
          </w:tcPr>
          <w:p w14:paraId="05F44843" w14:textId="77777777" w:rsidR="00443957" w:rsidRPr="00971E10" w:rsidRDefault="00443957" w:rsidP="00443957">
            <w:pPr>
              <w:jc w:val="center"/>
              <w:rPr>
                <w:noProof/>
                <w:szCs w:val="26"/>
              </w:rPr>
            </w:pPr>
            <w:r w:rsidRPr="00971E10">
              <w:rPr>
                <w:noProof/>
                <w:szCs w:val="26"/>
              </w:rPr>
              <w:t>Xem bảng xếp hạng</w:t>
            </w:r>
          </w:p>
        </w:tc>
        <w:tc>
          <w:tcPr>
            <w:tcW w:w="3060" w:type="dxa"/>
          </w:tcPr>
          <w:p w14:paraId="0784D389" w14:textId="77777777" w:rsidR="00443957" w:rsidRPr="00971E10" w:rsidRDefault="00443957" w:rsidP="00443957">
            <w:pPr>
              <w:rPr>
                <w:noProof/>
                <w:szCs w:val="26"/>
              </w:rPr>
            </w:pPr>
            <w:r w:rsidRPr="00971E10">
              <w:rPr>
                <w:noProof/>
                <w:szCs w:val="26"/>
              </w:rPr>
              <w:t>Công khai, minh bạch kết quả thi đua, tạo động lực phấn đấu cho các Tổ Công đoàn.</w:t>
            </w:r>
          </w:p>
        </w:tc>
        <w:tc>
          <w:tcPr>
            <w:tcW w:w="3399" w:type="dxa"/>
          </w:tcPr>
          <w:p w14:paraId="0DB3F428" w14:textId="77777777" w:rsidR="00443957" w:rsidRPr="00971E10" w:rsidRDefault="00443957" w:rsidP="00443957">
            <w:pPr>
              <w:rPr>
                <w:noProof/>
                <w:szCs w:val="26"/>
              </w:rPr>
            </w:pPr>
            <w:r w:rsidRPr="00971E10">
              <w:rPr>
                <w:noProof/>
                <w:szCs w:val="26"/>
              </w:rPr>
              <w:t>Xem biểu đồ xếp hạng trực quan; tra cứu lịch sử xếp loại các năm trước; xuất bảng xếp hạng (Excel/PDF).</w:t>
            </w:r>
          </w:p>
        </w:tc>
      </w:tr>
      <w:tr w:rsidR="00443957" w:rsidRPr="00971E10" w14:paraId="5151B550" w14:textId="77777777" w:rsidTr="00A95ED4">
        <w:tc>
          <w:tcPr>
            <w:tcW w:w="1098" w:type="dxa"/>
          </w:tcPr>
          <w:p w14:paraId="61D78F35" w14:textId="77777777" w:rsidR="00443957" w:rsidRPr="00971E10" w:rsidRDefault="000910B4" w:rsidP="00443957">
            <w:pPr>
              <w:jc w:val="center"/>
              <w:rPr>
                <w:noProof/>
                <w:szCs w:val="26"/>
              </w:rPr>
            </w:pPr>
            <w:r w:rsidRPr="00971E10">
              <w:rPr>
                <w:noProof/>
                <w:szCs w:val="26"/>
              </w:rPr>
              <w:t>UC_017</w:t>
            </w:r>
          </w:p>
        </w:tc>
        <w:tc>
          <w:tcPr>
            <w:tcW w:w="1507" w:type="dxa"/>
          </w:tcPr>
          <w:p w14:paraId="259DBF4B" w14:textId="77777777" w:rsidR="00443957" w:rsidRPr="00971E10" w:rsidRDefault="00443957" w:rsidP="00443957">
            <w:pPr>
              <w:jc w:val="center"/>
              <w:rPr>
                <w:noProof/>
                <w:szCs w:val="26"/>
              </w:rPr>
            </w:pPr>
            <w:r w:rsidRPr="00971E10">
              <w:rPr>
                <w:noProof/>
                <w:szCs w:val="26"/>
              </w:rPr>
              <w:t>Quản lý sự kiện &amp; Cuộc thi</w:t>
            </w:r>
          </w:p>
        </w:tc>
        <w:tc>
          <w:tcPr>
            <w:tcW w:w="3060" w:type="dxa"/>
          </w:tcPr>
          <w:p w14:paraId="2FC06E53" w14:textId="77777777" w:rsidR="00443957" w:rsidRPr="00971E10" w:rsidRDefault="00443957" w:rsidP="00443957">
            <w:pPr>
              <w:rPr>
                <w:noProof/>
                <w:szCs w:val="26"/>
              </w:rPr>
            </w:pPr>
            <w:r w:rsidRPr="00971E10">
              <w:rPr>
                <w:noProof/>
                <w:szCs w:val="26"/>
              </w:rPr>
              <w:t>Tổ chức, quản lý hiệu quả các phong trào, sự kiện của Công đoàn trường.</w:t>
            </w:r>
          </w:p>
        </w:tc>
        <w:tc>
          <w:tcPr>
            <w:tcW w:w="3399" w:type="dxa"/>
          </w:tcPr>
          <w:p w14:paraId="045523F9" w14:textId="77777777" w:rsidR="00443957" w:rsidRPr="00971E10" w:rsidRDefault="00443957" w:rsidP="00443957">
            <w:pPr>
              <w:rPr>
                <w:noProof/>
                <w:szCs w:val="26"/>
              </w:rPr>
            </w:pPr>
            <w:r w:rsidRPr="00971E10">
              <w:rPr>
                <w:noProof/>
                <w:szCs w:val="26"/>
              </w:rPr>
              <w:t>Tạo sự kiện phong trào (hội thao, hội diễn, thi ảnh); quản lý danh sách đăng ký tham gia; cập nhật kết quả, vinh danh.</w:t>
            </w:r>
          </w:p>
        </w:tc>
      </w:tr>
      <w:tr w:rsidR="00443957" w:rsidRPr="00971E10" w14:paraId="32C9EE49" w14:textId="77777777" w:rsidTr="00A95ED4">
        <w:tc>
          <w:tcPr>
            <w:tcW w:w="1098" w:type="dxa"/>
          </w:tcPr>
          <w:p w14:paraId="46A59E32" w14:textId="77777777" w:rsidR="00443957" w:rsidRPr="00971E10" w:rsidRDefault="000910B4" w:rsidP="00443957">
            <w:pPr>
              <w:jc w:val="center"/>
              <w:rPr>
                <w:noProof/>
                <w:szCs w:val="26"/>
              </w:rPr>
            </w:pPr>
            <w:r w:rsidRPr="00971E10">
              <w:rPr>
                <w:noProof/>
                <w:szCs w:val="26"/>
              </w:rPr>
              <w:t>UC_018</w:t>
            </w:r>
          </w:p>
        </w:tc>
        <w:tc>
          <w:tcPr>
            <w:tcW w:w="1507" w:type="dxa"/>
          </w:tcPr>
          <w:p w14:paraId="5AB2BFBA" w14:textId="77777777" w:rsidR="00443957" w:rsidRPr="00971E10" w:rsidRDefault="00443957" w:rsidP="00443957">
            <w:pPr>
              <w:jc w:val="center"/>
              <w:rPr>
                <w:noProof/>
                <w:szCs w:val="26"/>
              </w:rPr>
            </w:pPr>
            <w:r w:rsidRPr="00971E10">
              <w:rPr>
                <w:noProof/>
                <w:szCs w:val="26"/>
              </w:rPr>
              <w:t>Tham gia Thăm dò ý kiến</w:t>
            </w:r>
          </w:p>
        </w:tc>
        <w:tc>
          <w:tcPr>
            <w:tcW w:w="3060" w:type="dxa"/>
          </w:tcPr>
          <w:p w14:paraId="16721B10" w14:textId="77777777" w:rsidR="00443957" w:rsidRPr="00971E10" w:rsidRDefault="00443957" w:rsidP="00443957">
            <w:pPr>
              <w:rPr>
                <w:noProof/>
                <w:szCs w:val="26"/>
              </w:rPr>
            </w:pPr>
            <w:r w:rsidRPr="00971E10">
              <w:rPr>
                <w:noProof/>
                <w:szCs w:val="26"/>
              </w:rPr>
              <w:t>Ghi nhận ý kiến, nguyện vọng của đoàn viên một cách nhanh chóng, khách quan.</w:t>
            </w:r>
          </w:p>
        </w:tc>
        <w:tc>
          <w:tcPr>
            <w:tcW w:w="3399" w:type="dxa"/>
          </w:tcPr>
          <w:p w14:paraId="3284FC25" w14:textId="77777777" w:rsidR="00443957" w:rsidRPr="00971E10" w:rsidRDefault="00443957" w:rsidP="00443957">
            <w:pPr>
              <w:rPr>
                <w:noProof/>
                <w:szCs w:val="26"/>
              </w:rPr>
            </w:pPr>
            <w:r w:rsidRPr="00971E10">
              <w:rPr>
                <w:noProof/>
                <w:szCs w:val="26"/>
              </w:rPr>
              <w:t>Bỏ phiếu bình chọn các cuộc khảo sát trực tuyến; xem kết quả thống kê tỷ lệ bình chọn trực quan.</w:t>
            </w:r>
          </w:p>
        </w:tc>
      </w:tr>
      <w:tr w:rsidR="00443957" w:rsidRPr="00971E10" w14:paraId="2676C068" w14:textId="77777777" w:rsidTr="00A95ED4">
        <w:tc>
          <w:tcPr>
            <w:tcW w:w="1098" w:type="dxa"/>
          </w:tcPr>
          <w:p w14:paraId="07C72E01" w14:textId="77777777" w:rsidR="00443957" w:rsidRPr="00971E10" w:rsidRDefault="000910B4" w:rsidP="00443957">
            <w:pPr>
              <w:jc w:val="center"/>
              <w:rPr>
                <w:noProof/>
                <w:szCs w:val="26"/>
              </w:rPr>
            </w:pPr>
            <w:r w:rsidRPr="00971E10">
              <w:rPr>
                <w:noProof/>
                <w:szCs w:val="26"/>
              </w:rPr>
              <w:t>UC_019</w:t>
            </w:r>
          </w:p>
        </w:tc>
        <w:tc>
          <w:tcPr>
            <w:tcW w:w="1507" w:type="dxa"/>
          </w:tcPr>
          <w:p w14:paraId="7F3C9AC6" w14:textId="77777777" w:rsidR="00443957" w:rsidRPr="00971E10" w:rsidRDefault="00443957" w:rsidP="00443957">
            <w:pPr>
              <w:jc w:val="center"/>
              <w:rPr>
                <w:noProof/>
                <w:szCs w:val="26"/>
              </w:rPr>
            </w:pPr>
            <w:r w:rsidRPr="00971E10">
              <w:rPr>
                <w:noProof/>
                <w:szCs w:val="26"/>
              </w:rPr>
              <w:t>Gửi ý kiến phản ánh</w:t>
            </w:r>
          </w:p>
        </w:tc>
        <w:tc>
          <w:tcPr>
            <w:tcW w:w="3060" w:type="dxa"/>
          </w:tcPr>
          <w:p w14:paraId="530AA9E5" w14:textId="77777777" w:rsidR="00443957" w:rsidRPr="00971E10" w:rsidRDefault="00443957" w:rsidP="00443957">
            <w:pPr>
              <w:rPr>
                <w:noProof/>
                <w:szCs w:val="26"/>
              </w:rPr>
            </w:pPr>
            <w:r w:rsidRPr="00971E10">
              <w:rPr>
                <w:noProof/>
                <w:szCs w:val="26"/>
              </w:rPr>
              <w:t>Tạo kênh phản ánh trực tiếp giữa đoàn viên và Ban Chấp hành Công đoàn.</w:t>
            </w:r>
          </w:p>
        </w:tc>
        <w:tc>
          <w:tcPr>
            <w:tcW w:w="3399" w:type="dxa"/>
          </w:tcPr>
          <w:p w14:paraId="5B249BB8" w14:textId="77777777" w:rsidR="00443957" w:rsidRPr="00971E10" w:rsidRDefault="00443957" w:rsidP="00443957">
            <w:pPr>
              <w:rPr>
                <w:noProof/>
                <w:szCs w:val="26"/>
              </w:rPr>
            </w:pPr>
            <w:r w:rsidRPr="00971E10">
              <w:rPr>
                <w:noProof/>
                <w:szCs w:val="26"/>
              </w:rPr>
              <w:t>Điền biểu mẫu gửi ý kiến, tâm tư nguyện vọng; đính kèm tài liệu, hình ảnh; tùy chọn gửi ẩn danh hoặc công khai.</w:t>
            </w:r>
          </w:p>
        </w:tc>
      </w:tr>
      <w:tr w:rsidR="00443957" w:rsidRPr="00971E10" w14:paraId="7C38B11E" w14:textId="77777777" w:rsidTr="00A95ED4">
        <w:tc>
          <w:tcPr>
            <w:tcW w:w="1098" w:type="dxa"/>
          </w:tcPr>
          <w:p w14:paraId="34C01219" w14:textId="77777777" w:rsidR="00443957" w:rsidRPr="00971E10" w:rsidRDefault="000910B4" w:rsidP="00443957">
            <w:pPr>
              <w:jc w:val="center"/>
              <w:rPr>
                <w:noProof/>
                <w:szCs w:val="26"/>
              </w:rPr>
            </w:pPr>
            <w:r w:rsidRPr="00971E10">
              <w:rPr>
                <w:noProof/>
                <w:szCs w:val="26"/>
              </w:rPr>
              <w:t>UC_020</w:t>
            </w:r>
          </w:p>
        </w:tc>
        <w:tc>
          <w:tcPr>
            <w:tcW w:w="1507" w:type="dxa"/>
          </w:tcPr>
          <w:p w14:paraId="47832B63" w14:textId="77777777" w:rsidR="00443957" w:rsidRPr="00971E10" w:rsidRDefault="00443957" w:rsidP="00443957">
            <w:pPr>
              <w:jc w:val="center"/>
              <w:rPr>
                <w:noProof/>
                <w:szCs w:val="26"/>
              </w:rPr>
            </w:pPr>
            <w:r w:rsidRPr="00971E10">
              <w:rPr>
                <w:noProof/>
                <w:szCs w:val="26"/>
              </w:rPr>
              <w:t>Tiếp nhận &amp; Phản hồi ý kiến</w:t>
            </w:r>
          </w:p>
        </w:tc>
        <w:tc>
          <w:tcPr>
            <w:tcW w:w="3060" w:type="dxa"/>
          </w:tcPr>
          <w:p w14:paraId="0E245ACC" w14:textId="77777777" w:rsidR="00443957" w:rsidRPr="00971E10" w:rsidRDefault="00443957" w:rsidP="00443957">
            <w:pPr>
              <w:rPr>
                <w:noProof/>
                <w:szCs w:val="26"/>
              </w:rPr>
            </w:pPr>
            <w:r w:rsidRPr="00971E10">
              <w:rPr>
                <w:noProof/>
                <w:szCs w:val="26"/>
              </w:rPr>
              <w:t>Đảm bảo mọi phản ánh của đoàn viên được xử lý kịp thời, có phản hồi rõ ràng.</w:t>
            </w:r>
          </w:p>
        </w:tc>
        <w:tc>
          <w:tcPr>
            <w:tcW w:w="3399" w:type="dxa"/>
          </w:tcPr>
          <w:p w14:paraId="23BBF1D1" w14:textId="77777777" w:rsidR="00443957" w:rsidRPr="00971E10" w:rsidRDefault="00443957" w:rsidP="00443957">
            <w:pPr>
              <w:rPr>
                <w:noProof/>
                <w:szCs w:val="26"/>
              </w:rPr>
            </w:pPr>
            <w:r w:rsidRPr="00971E10">
              <w:rPr>
                <w:noProof/>
                <w:szCs w:val="26"/>
              </w:rPr>
              <w:t>Phân loại ý kiến phản ánh theo chuyên môn; trả lời phản hồi chính thức; thống kê số lượng phản ánh đã/đang xử lý.</w:t>
            </w:r>
          </w:p>
        </w:tc>
      </w:tr>
      <w:tr w:rsidR="00443957" w:rsidRPr="00971E10" w14:paraId="060E09BF" w14:textId="77777777" w:rsidTr="00A95ED4">
        <w:tc>
          <w:tcPr>
            <w:tcW w:w="1098" w:type="dxa"/>
          </w:tcPr>
          <w:p w14:paraId="25EFD611" w14:textId="77777777" w:rsidR="00443957" w:rsidRPr="00971E10" w:rsidRDefault="000910B4" w:rsidP="00443957">
            <w:pPr>
              <w:jc w:val="center"/>
              <w:rPr>
                <w:noProof/>
                <w:szCs w:val="26"/>
              </w:rPr>
            </w:pPr>
            <w:r w:rsidRPr="00971E10">
              <w:rPr>
                <w:noProof/>
                <w:szCs w:val="26"/>
              </w:rPr>
              <w:t>UC_021</w:t>
            </w:r>
          </w:p>
        </w:tc>
        <w:tc>
          <w:tcPr>
            <w:tcW w:w="1507" w:type="dxa"/>
          </w:tcPr>
          <w:p w14:paraId="7CF421EA" w14:textId="77777777" w:rsidR="00443957" w:rsidRPr="00971E10" w:rsidRDefault="00443957" w:rsidP="00443957">
            <w:pPr>
              <w:jc w:val="center"/>
              <w:rPr>
                <w:noProof/>
                <w:szCs w:val="26"/>
              </w:rPr>
            </w:pPr>
            <w:r w:rsidRPr="00971E10">
              <w:rPr>
                <w:noProof/>
                <w:szCs w:val="26"/>
              </w:rPr>
              <w:t>Khảo sát trực tuyến</w:t>
            </w:r>
          </w:p>
        </w:tc>
        <w:tc>
          <w:tcPr>
            <w:tcW w:w="3060" w:type="dxa"/>
          </w:tcPr>
          <w:p w14:paraId="3CC602BF" w14:textId="77777777" w:rsidR="00443957" w:rsidRPr="00971E10" w:rsidRDefault="00443957" w:rsidP="00443957">
            <w:pPr>
              <w:rPr>
                <w:noProof/>
                <w:szCs w:val="26"/>
              </w:rPr>
            </w:pPr>
            <w:r w:rsidRPr="00971E10">
              <w:rPr>
                <w:noProof/>
                <w:szCs w:val="26"/>
              </w:rPr>
              <w:t>Hỗ trợ thu thập dữ liệu khảo sát phục vụ công tác quản lý, ra quyết định.</w:t>
            </w:r>
          </w:p>
        </w:tc>
        <w:tc>
          <w:tcPr>
            <w:tcW w:w="3399" w:type="dxa"/>
          </w:tcPr>
          <w:p w14:paraId="1364333B" w14:textId="77777777" w:rsidR="00443957" w:rsidRPr="00971E10" w:rsidRDefault="00443957" w:rsidP="00443957">
            <w:pPr>
              <w:rPr>
                <w:noProof/>
                <w:szCs w:val="26"/>
              </w:rPr>
            </w:pPr>
            <w:r w:rsidRPr="00971E10">
              <w:rPr>
                <w:noProof/>
                <w:szCs w:val="26"/>
              </w:rPr>
              <w:t>Tạo form khảo sát đa dạng câu hỏi; điền form khảo sát trực tuyến; tổng hợp, xuất báo cáo phân tích dữ liệu.</w:t>
            </w:r>
          </w:p>
        </w:tc>
      </w:tr>
      <w:tr w:rsidR="00443957" w:rsidRPr="00971E10" w14:paraId="4F6008C8" w14:textId="77777777" w:rsidTr="00A95ED4">
        <w:tc>
          <w:tcPr>
            <w:tcW w:w="1098" w:type="dxa"/>
          </w:tcPr>
          <w:p w14:paraId="63989769" w14:textId="77777777" w:rsidR="00443957" w:rsidRPr="00971E10" w:rsidRDefault="000910B4" w:rsidP="00443957">
            <w:pPr>
              <w:jc w:val="center"/>
              <w:rPr>
                <w:noProof/>
                <w:szCs w:val="26"/>
              </w:rPr>
            </w:pPr>
            <w:r w:rsidRPr="00971E10">
              <w:rPr>
                <w:noProof/>
                <w:szCs w:val="26"/>
              </w:rPr>
              <w:t>UC_022</w:t>
            </w:r>
          </w:p>
        </w:tc>
        <w:tc>
          <w:tcPr>
            <w:tcW w:w="1507" w:type="dxa"/>
          </w:tcPr>
          <w:p w14:paraId="6FF58BBB" w14:textId="77777777" w:rsidR="00443957" w:rsidRPr="00971E10" w:rsidRDefault="00443957" w:rsidP="00443957">
            <w:pPr>
              <w:jc w:val="center"/>
              <w:rPr>
                <w:noProof/>
                <w:szCs w:val="26"/>
              </w:rPr>
            </w:pPr>
            <w:r w:rsidRPr="00971E10">
              <w:rPr>
                <w:noProof/>
                <w:szCs w:val="26"/>
              </w:rPr>
              <w:t>Quản lý người dùng &amp; Phân quyền</w:t>
            </w:r>
          </w:p>
        </w:tc>
        <w:tc>
          <w:tcPr>
            <w:tcW w:w="3060" w:type="dxa"/>
          </w:tcPr>
          <w:p w14:paraId="39FE770D" w14:textId="77777777" w:rsidR="00443957" w:rsidRPr="00971E10" w:rsidRDefault="00443957" w:rsidP="00443957">
            <w:pPr>
              <w:rPr>
                <w:noProof/>
                <w:szCs w:val="26"/>
              </w:rPr>
            </w:pPr>
            <w:r w:rsidRPr="00971E10">
              <w:rPr>
                <w:noProof/>
                <w:szCs w:val="26"/>
              </w:rPr>
              <w:t>Đảm bảo kiểm soát truy cập chặt chẽ theo vai trò trong toàn hệ thống.</w:t>
            </w:r>
          </w:p>
        </w:tc>
        <w:tc>
          <w:tcPr>
            <w:tcW w:w="3399" w:type="dxa"/>
          </w:tcPr>
          <w:p w14:paraId="7229F9C6" w14:textId="77777777" w:rsidR="00443957" w:rsidRPr="00971E10" w:rsidRDefault="00443957" w:rsidP="00443957">
            <w:pPr>
              <w:rPr>
                <w:noProof/>
                <w:szCs w:val="26"/>
              </w:rPr>
            </w:pPr>
            <w:r w:rsidRPr="00971E10">
              <w:rPr>
                <w:noProof/>
                <w:szCs w:val="26"/>
              </w:rPr>
              <w:t>Thêm mới, chỉnh sửa, khóa/mở khóa tài khoản; phân quyền vai trò (RBAC); gán tài khoản vào Tổ Công đoàn.</w:t>
            </w:r>
          </w:p>
        </w:tc>
      </w:tr>
      <w:tr w:rsidR="000910B4" w:rsidRPr="00971E10" w14:paraId="3C3A57A0" w14:textId="77777777" w:rsidTr="00A95ED4">
        <w:tc>
          <w:tcPr>
            <w:tcW w:w="1098" w:type="dxa"/>
          </w:tcPr>
          <w:p w14:paraId="323DB135" w14:textId="77777777" w:rsidR="000910B4" w:rsidRPr="00971E10" w:rsidRDefault="000910B4" w:rsidP="00443957">
            <w:pPr>
              <w:jc w:val="center"/>
              <w:rPr>
                <w:noProof/>
                <w:szCs w:val="26"/>
              </w:rPr>
            </w:pPr>
            <w:r w:rsidRPr="00971E10">
              <w:rPr>
                <w:noProof/>
                <w:szCs w:val="26"/>
              </w:rPr>
              <w:t>UC_023</w:t>
            </w:r>
          </w:p>
        </w:tc>
        <w:tc>
          <w:tcPr>
            <w:tcW w:w="1507" w:type="dxa"/>
          </w:tcPr>
          <w:p w14:paraId="03C3FBD9" w14:textId="77777777" w:rsidR="000910B4" w:rsidRPr="00971E10" w:rsidRDefault="000910B4" w:rsidP="00443957">
            <w:pPr>
              <w:jc w:val="center"/>
              <w:rPr>
                <w:noProof/>
                <w:szCs w:val="26"/>
              </w:rPr>
            </w:pPr>
            <w:r w:rsidRPr="00971E10">
              <w:rPr>
                <w:noProof/>
                <w:szCs w:val="26"/>
              </w:rPr>
              <w:t>Quản lý danh mục &amp; Tổ chức</w:t>
            </w:r>
          </w:p>
        </w:tc>
        <w:tc>
          <w:tcPr>
            <w:tcW w:w="3060" w:type="dxa"/>
          </w:tcPr>
          <w:p w14:paraId="10A17326" w14:textId="77777777" w:rsidR="000910B4" w:rsidRPr="00971E10" w:rsidRDefault="000910B4" w:rsidP="00443957">
            <w:pPr>
              <w:rPr>
                <w:noProof/>
                <w:szCs w:val="26"/>
              </w:rPr>
            </w:pPr>
            <w:r w:rsidRPr="00971E10">
              <w:rPr>
                <w:noProof/>
                <w:szCs w:val="26"/>
              </w:rPr>
              <w:t>Duy trì cấu trúc dữ liệu tổ chức và nội dung thống nhất, dễ quản lý.</w:t>
            </w:r>
          </w:p>
        </w:tc>
        <w:tc>
          <w:tcPr>
            <w:tcW w:w="3399" w:type="dxa"/>
          </w:tcPr>
          <w:p w14:paraId="1CCB3EF1" w14:textId="77777777" w:rsidR="000910B4" w:rsidRPr="00971E10" w:rsidRDefault="000910B4" w:rsidP="00443957">
            <w:pPr>
              <w:rPr>
                <w:noProof/>
                <w:szCs w:val="26"/>
              </w:rPr>
            </w:pPr>
            <w:r w:rsidRPr="00971E10">
              <w:rPr>
                <w:noProof/>
                <w:szCs w:val="26"/>
              </w:rPr>
              <w:t>Quản lý danh mục chuyên mục tin tức; quản lý danh sách 16 Tổ Công đoàn; quản lý danh mục văn bản, biểu mẫu.</w:t>
            </w:r>
          </w:p>
        </w:tc>
      </w:tr>
      <w:tr w:rsidR="000910B4" w:rsidRPr="00971E10" w14:paraId="283BC1BD" w14:textId="77777777" w:rsidTr="00A95ED4">
        <w:tc>
          <w:tcPr>
            <w:tcW w:w="1098" w:type="dxa"/>
          </w:tcPr>
          <w:p w14:paraId="2540782F" w14:textId="77777777" w:rsidR="000910B4" w:rsidRPr="00971E10" w:rsidRDefault="000910B4" w:rsidP="00443957">
            <w:pPr>
              <w:jc w:val="center"/>
              <w:rPr>
                <w:noProof/>
                <w:szCs w:val="26"/>
              </w:rPr>
            </w:pPr>
            <w:r w:rsidRPr="00971E10">
              <w:rPr>
                <w:noProof/>
                <w:szCs w:val="26"/>
              </w:rPr>
              <w:t>UC_024</w:t>
            </w:r>
          </w:p>
        </w:tc>
        <w:tc>
          <w:tcPr>
            <w:tcW w:w="1507" w:type="dxa"/>
          </w:tcPr>
          <w:p w14:paraId="354F5B7F" w14:textId="77777777" w:rsidR="000910B4" w:rsidRPr="00971E10" w:rsidRDefault="000910B4" w:rsidP="00443957">
            <w:pPr>
              <w:jc w:val="center"/>
              <w:rPr>
                <w:noProof/>
                <w:szCs w:val="26"/>
              </w:rPr>
            </w:pPr>
            <w:r w:rsidRPr="00971E10">
              <w:rPr>
                <w:noProof/>
                <w:szCs w:val="26"/>
              </w:rPr>
              <w:t>Cấu hình Hệ thống &amp; API</w:t>
            </w:r>
          </w:p>
        </w:tc>
        <w:tc>
          <w:tcPr>
            <w:tcW w:w="3060" w:type="dxa"/>
          </w:tcPr>
          <w:p w14:paraId="4075E85C" w14:textId="77777777" w:rsidR="000910B4" w:rsidRPr="00971E10" w:rsidRDefault="000910B4" w:rsidP="00443957">
            <w:pPr>
              <w:rPr>
                <w:noProof/>
                <w:szCs w:val="26"/>
              </w:rPr>
            </w:pPr>
            <w:r w:rsidRPr="00971E10">
              <w:rPr>
                <w:noProof/>
                <w:szCs w:val="26"/>
              </w:rPr>
              <w:t>Đảm bảo hệ thống vận hành ổn định, tích hợp linh hoạt với các dịch vụ ngoài.</w:t>
            </w:r>
          </w:p>
        </w:tc>
        <w:tc>
          <w:tcPr>
            <w:tcW w:w="3399" w:type="dxa"/>
          </w:tcPr>
          <w:p w14:paraId="065FE75E" w14:textId="77777777" w:rsidR="000910B4" w:rsidRPr="00971E10" w:rsidRDefault="000910B4" w:rsidP="00443957">
            <w:pPr>
              <w:rPr>
                <w:noProof/>
                <w:szCs w:val="26"/>
              </w:rPr>
            </w:pPr>
            <w:r w:rsidRPr="00971E10">
              <w:rPr>
                <w:noProof/>
                <w:szCs w:val="26"/>
              </w:rPr>
              <w:t>Cấu hình API AI (Google Gemini); cấu hình API Facebook Graph API; cấu hình hệ thống Email SMTP.</w:t>
            </w:r>
          </w:p>
        </w:tc>
      </w:tr>
      <w:tr w:rsidR="000910B4" w:rsidRPr="00971E10" w14:paraId="57EF69C1" w14:textId="77777777" w:rsidTr="00A95ED4">
        <w:trPr>
          <w:trHeight w:val="157"/>
        </w:trPr>
        <w:tc>
          <w:tcPr>
            <w:tcW w:w="1098" w:type="dxa"/>
          </w:tcPr>
          <w:p w14:paraId="1784392B" w14:textId="77777777" w:rsidR="000910B4" w:rsidRPr="00971E10" w:rsidRDefault="000910B4" w:rsidP="00443957">
            <w:pPr>
              <w:jc w:val="center"/>
              <w:rPr>
                <w:noProof/>
                <w:szCs w:val="26"/>
              </w:rPr>
            </w:pPr>
            <w:r w:rsidRPr="00971E10">
              <w:rPr>
                <w:noProof/>
                <w:szCs w:val="26"/>
              </w:rPr>
              <w:lastRenderedPageBreak/>
              <w:t>UC_025</w:t>
            </w:r>
          </w:p>
        </w:tc>
        <w:tc>
          <w:tcPr>
            <w:tcW w:w="1507" w:type="dxa"/>
          </w:tcPr>
          <w:p w14:paraId="4691E15D" w14:textId="77777777" w:rsidR="000910B4" w:rsidRPr="00971E10" w:rsidRDefault="000910B4" w:rsidP="00443957">
            <w:pPr>
              <w:jc w:val="center"/>
              <w:rPr>
                <w:noProof/>
                <w:szCs w:val="26"/>
              </w:rPr>
            </w:pPr>
            <w:r w:rsidRPr="00971E10">
              <w:rPr>
                <w:noProof/>
                <w:szCs w:val="26"/>
              </w:rPr>
              <w:t>Sao lưu &amp; Phục hồi CSDL</w:t>
            </w:r>
          </w:p>
        </w:tc>
        <w:tc>
          <w:tcPr>
            <w:tcW w:w="3060" w:type="dxa"/>
          </w:tcPr>
          <w:p w14:paraId="657F9635" w14:textId="77777777" w:rsidR="000910B4" w:rsidRPr="00971E10" w:rsidRDefault="000910B4" w:rsidP="00443957">
            <w:pPr>
              <w:rPr>
                <w:noProof/>
                <w:szCs w:val="26"/>
              </w:rPr>
            </w:pPr>
            <w:r w:rsidRPr="00971E10">
              <w:rPr>
                <w:noProof/>
                <w:szCs w:val="26"/>
              </w:rPr>
              <w:t>Bảo vệ an toàn dữ liệu hệ thống, giảm thiểu rủi ro mất dữ liệu.</w:t>
            </w:r>
          </w:p>
        </w:tc>
        <w:tc>
          <w:tcPr>
            <w:tcW w:w="3399" w:type="dxa"/>
          </w:tcPr>
          <w:p w14:paraId="6AB25EE5" w14:textId="77777777" w:rsidR="000910B4" w:rsidRPr="00971E10" w:rsidRDefault="000910B4" w:rsidP="00443957">
            <w:pPr>
              <w:rPr>
                <w:noProof/>
                <w:szCs w:val="26"/>
              </w:rPr>
            </w:pPr>
            <w:r w:rsidRPr="00971E10">
              <w:rPr>
                <w:noProof/>
                <w:szCs w:val="26"/>
              </w:rPr>
              <w:t>Sao lưu dữ liệu thủ công; thiết lập lịch sao lưu tự động định kỳ; phục hồi cơ sở dữ liệu khi có sự cố.</w:t>
            </w:r>
          </w:p>
        </w:tc>
      </w:tr>
      <w:tr w:rsidR="00443957" w:rsidRPr="00971E10" w14:paraId="74AE189C" w14:textId="77777777" w:rsidTr="00A95ED4">
        <w:trPr>
          <w:trHeight w:val="157"/>
        </w:trPr>
        <w:tc>
          <w:tcPr>
            <w:tcW w:w="1098" w:type="dxa"/>
          </w:tcPr>
          <w:p w14:paraId="16B906E7" w14:textId="77777777" w:rsidR="00443957" w:rsidRPr="00971E10" w:rsidRDefault="000910B4" w:rsidP="00443957">
            <w:pPr>
              <w:jc w:val="center"/>
              <w:rPr>
                <w:noProof/>
                <w:szCs w:val="26"/>
              </w:rPr>
            </w:pPr>
            <w:r w:rsidRPr="00971E10">
              <w:rPr>
                <w:noProof/>
                <w:szCs w:val="26"/>
              </w:rPr>
              <w:t>UC_026</w:t>
            </w:r>
          </w:p>
        </w:tc>
        <w:tc>
          <w:tcPr>
            <w:tcW w:w="1507" w:type="dxa"/>
          </w:tcPr>
          <w:p w14:paraId="534A9413" w14:textId="77777777" w:rsidR="00443957" w:rsidRPr="00971E10" w:rsidRDefault="00443957" w:rsidP="00443957">
            <w:pPr>
              <w:jc w:val="center"/>
              <w:rPr>
                <w:noProof/>
                <w:szCs w:val="26"/>
              </w:rPr>
            </w:pPr>
            <w:r w:rsidRPr="00971E10">
              <w:rPr>
                <w:noProof/>
                <w:szCs w:val="26"/>
              </w:rPr>
              <w:t>Giám sát &amp; Nhật ký kiểm toán</w:t>
            </w:r>
          </w:p>
        </w:tc>
        <w:tc>
          <w:tcPr>
            <w:tcW w:w="3060" w:type="dxa"/>
          </w:tcPr>
          <w:p w14:paraId="6F1F73AB" w14:textId="77777777" w:rsidR="00443957" w:rsidRPr="00971E10" w:rsidRDefault="00443957" w:rsidP="00443957">
            <w:pPr>
              <w:rPr>
                <w:noProof/>
                <w:szCs w:val="26"/>
              </w:rPr>
            </w:pPr>
            <w:r w:rsidRPr="00971E10">
              <w:rPr>
                <w:noProof/>
                <w:szCs w:val="26"/>
              </w:rPr>
              <w:t>Hỗ trợ theo dõi hiệu năng hệ thống và truy vết mọi thao tác nhằm đảm bảo an toàn, minh bạch.</w:t>
            </w:r>
          </w:p>
        </w:tc>
        <w:tc>
          <w:tcPr>
            <w:tcW w:w="3399" w:type="dxa"/>
          </w:tcPr>
          <w:p w14:paraId="24A54E00" w14:textId="77777777" w:rsidR="00443957" w:rsidRPr="00971E10" w:rsidRDefault="00443957" w:rsidP="00443957">
            <w:pPr>
              <w:rPr>
                <w:noProof/>
                <w:szCs w:val="26"/>
              </w:rPr>
            </w:pPr>
            <w:r w:rsidRPr="00971E10">
              <w:rPr>
                <w:noProof/>
                <w:szCs w:val="26"/>
              </w:rPr>
              <w:t>Dashboard thống kê truy cập, số bài viết, tỷ lệ tương tác; xem nhật ký kiểm toán (Audit Logs); thống kê chi phí, token AI tiêu thụ.</w:t>
            </w:r>
          </w:p>
        </w:tc>
      </w:tr>
    </w:tbl>
    <w:p w14:paraId="55F304DE" w14:textId="77777777" w:rsidR="00443957" w:rsidRPr="00971E10" w:rsidRDefault="00443957" w:rsidP="00443957">
      <w:pPr>
        <w:rPr>
          <w:noProof/>
          <w:sz w:val="22"/>
        </w:rPr>
      </w:pPr>
    </w:p>
    <w:p w14:paraId="670E9D93" w14:textId="1D38C2EE" w:rsidR="00443957" w:rsidRPr="00971E10" w:rsidRDefault="00443957" w:rsidP="00197B6A">
      <w:pPr>
        <w:pStyle w:val="m2"/>
      </w:pPr>
      <w:r w:rsidRPr="00971E10">
        <w:t xml:space="preserve"> </w:t>
      </w:r>
      <w:bookmarkStart w:id="56" w:name="_Toc240897709"/>
      <w:r w:rsidRPr="00971E10">
        <w:t>Biểu đồ Use Case</w:t>
      </w:r>
      <w:bookmarkEnd w:id="56"/>
    </w:p>
    <w:p w14:paraId="36C003F1" w14:textId="21CB006A" w:rsidR="00443957" w:rsidRPr="00971E10" w:rsidRDefault="00443957" w:rsidP="00197B6A">
      <w:pPr>
        <w:pStyle w:val="m3"/>
      </w:pPr>
      <w:r w:rsidRPr="00971E10">
        <w:t xml:space="preserve"> </w:t>
      </w:r>
      <w:bookmarkStart w:id="57" w:name="_Toc240897710"/>
      <w:r w:rsidRPr="00971E10">
        <w:t>Use case Tổng quát</w:t>
      </w:r>
      <w:bookmarkEnd w:id="57"/>
    </w:p>
    <w:p w14:paraId="7F6411D5" w14:textId="01FA493D" w:rsidR="00443957" w:rsidRPr="00971E10" w:rsidRDefault="00443957" w:rsidP="00443957">
      <w:pPr>
        <w:rPr>
          <w:noProof/>
        </w:rPr>
      </w:pPr>
    </w:p>
    <w:p w14:paraId="3D0D1E0D" w14:textId="1C921FF4" w:rsidR="005B35DE" w:rsidRPr="00971E10" w:rsidRDefault="00197B6A">
      <w:pPr>
        <w:spacing w:before="120" w:after="80"/>
        <w:jc w:val="center"/>
        <w:rPr>
          <w:noProof/>
        </w:rPr>
      </w:pPr>
      <w:r w:rsidRPr="00971E10">
        <w:rPr>
          <w:noProof/>
        </w:rPr>
        <w:lastRenderedPageBreak/>
        <w:drawing>
          <wp:inline distT="0" distB="0" distL="0" distR="0" wp14:anchorId="2CE0A491" wp14:editId="6274FBE6">
            <wp:extent cx="5761990" cy="6263640"/>
            <wp:effectExtent l="0" t="0" r="0" b="3810"/>
            <wp:docPr id="212229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1990" cy="6263640"/>
                    </a:xfrm>
                    <a:prstGeom prst="rect">
                      <a:avLst/>
                    </a:prstGeom>
                    <a:noFill/>
                    <a:ln>
                      <a:noFill/>
                    </a:ln>
                  </pic:spPr>
                </pic:pic>
              </a:graphicData>
            </a:graphic>
          </wp:inline>
        </w:drawing>
      </w:r>
    </w:p>
    <w:p w14:paraId="3B46B45C" w14:textId="271FD386" w:rsidR="005B35DE" w:rsidRPr="00E2136D" w:rsidRDefault="000807CD" w:rsidP="00E2136D">
      <w:pPr>
        <w:pStyle w:val="hinh1"/>
      </w:pPr>
      <w:bookmarkStart w:id="58" w:name="_Toc240897007"/>
      <w:bookmarkStart w:id="59" w:name="_Toc240898764"/>
      <w:bookmarkStart w:id="60" w:name="_Toc241488202"/>
      <w:r w:rsidRPr="00E2136D">
        <w:t>Use case T</w:t>
      </w:r>
      <w:r w:rsidRPr="00E2136D">
        <w:t>ổ</w:t>
      </w:r>
      <w:r w:rsidRPr="00E2136D">
        <w:t>ng quát</w:t>
      </w:r>
      <w:bookmarkEnd w:id="58"/>
      <w:bookmarkEnd w:id="59"/>
      <w:bookmarkEnd w:id="60"/>
    </w:p>
    <w:p w14:paraId="22820CE2" w14:textId="51F97FB7" w:rsidR="005B35DE" w:rsidRPr="00971E10" w:rsidRDefault="000807CD" w:rsidP="00197B6A">
      <w:pPr>
        <w:pStyle w:val="m3"/>
      </w:pPr>
      <w:bookmarkStart w:id="61" w:name="_Toc240897711"/>
      <w:r w:rsidRPr="00971E10">
        <w:lastRenderedPageBreak/>
        <w:t>Use case Qu</w:t>
      </w:r>
      <w:r w:rsidRPr="00971E10">
        <w:t>ả</w:t>
      </w:r>
      <w:r w:rsidRPr="00971E10">
        <w:t>n Lý Bài Vi</w:t>
      </w:r>
      <w:r w:rsidRPr="00971E10">
        <w:t>ế</w:t>
      </w:r>
      <w:r w:rsidRPr="00971E10">
        <w:t>t &amp; N</w:t>
      </w:r>
      <w:r w:rsidRPr="00971E10">
        <w:t>ộ</w:t>
      </w:r>
      <w:r w:rsidRPr="00971E10">
        <w:t>i Dung</w:t>
      </w:r>
      <w:bookmarkEnd w:id="61"/>
    </w:p>
    <w:p w14:paraId="7234FD4F" w14:textId="77777777" w:rsidR="005B35DE" w:rsidRPr="00971E10" w:rsidRDefault="000807CD">
      <w:pPr>
        <w:spacing w:before="80" w:after="80"/>
        <w:jc w:val="center"/>
        <w:rPr>
          <w:noProof/>
        </w:rPr>
      </w:pPr>
      <w:r w:rsidRPr="00971E10">
        <w:rPr>
          <w:noProof/>
        </w:rPr>
        <w:drawing>
          <wp:inline distT="0" distB="0" distL="0" distR="0" wp14:anchorId="1C562764" wp14:editId="3031F973">
            <wp:extent cx="5486400" cy="2655852"/>
            <wp:effectExtent l="0" t="0" r="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1"/>
                    <a:stretch>
                      <a:fillRect/>
                    </a:stretch>
                  </pic:blipFill>
                  <pic:spPr>
                    <a:xfrm>
                      <a:off x="0" y="0"/>
                      <a:ext cx="5486400" cy="2655852"/>
                    </a:xfrm>
                    <a:prstGeom prst="rect">
                      <a:avLst/>
                    </a:prstGeom>
                  </pic:spPr>
                </pic:pic>
              </a:graphicData>
            </a:graphic>
          </wp:inline>
        </w:drawing>
      </w:r>
    </w:p>
    <w:p w14:paraId="75E6BD47" w14:textId="59FBFC28" w:rsidR="005B35DE" w:rsidRPr="00E16249" w:rsidRDefault="000807CD" w:rsidP="00E2136D">
      <w:pPr>
        <w:pStyle w:val="hinh1"/>
      </w:pPr>
      <w:bookmarkStart w:id="62" w:name="_Toc240897008"/>
      <w:bookmarkStart w:id="63" w:name="_Toc240898765"/>
      <w:bookmarkStart w:id="64" w:name="_Toc241488203"/>
      <w:r w:rsidRPr="00E16249">
        <w:t>Use case Qu</w:t>
      </w:r>
      <w:r w:rsidRPr="00E16249">
        <w:t>ả</w:t>
      </w:r>
      <w:r w:rsidRPr="00E16249">
        <w:t>n Lý Bài Vi</w:t>
      </w:r>
      <w:r w:rsidRPr="00E16249">
        <w:t>ế</w:t>
      </w:r>
      <w:r w:rsidRPr="00E16249">
        <w:t>t &amp; N</w:t>
      </w:r>
      <w:r w:rsidRPr="00E16249">
        <w:t>ộ</w:t>
      </w:r>
      <w:r w:rsidRPr="00E16249">
        <w:t>i Dung</w:t>
      </w:r>
      <w:bookmarkEnd w:id="62"/>
      <w:bookmarkEnd w:id="63"/>
      <w:bookmarkEnd w:id="6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75945BE2" w14:textId="77777777">
        <w:trPr>
          <w:jc w:val="center"/>
        </w:trPr>
        <w:tc>
          <w:tcPr>
            <w:tcW w:w="2664" w:type="dxa"/>
            <w:tcMar>
              <w:top w:w="70" w:type="dxa"/>
              <w:left w:w="90" w:type="dxa"/>
              <w:bottom w:w="70" w:type="dxa"/>
              <w:right w:w="90" w:type="dxa"/>
            </w:tcMar>
            <w:vAlign w:val="center"/>
          </w:tcPr>
          <w:p w14:paraId="2FF8371E"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0674A25"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lý bài vi</w:t>
            </w:r>
            <w:r w:rsidRPr="00166E13">
              <w:rPr>
                <w:noProof/>
                <w:szCs w:val="26"/>
              </w:rPr>
              <w:t>ế</w:t>
            </w:r>
            <w:r w:rsidRPr="00166E13">
              <w:rPr>
                <w:noProof/>
                <w:szCs w:val="26"/>
              </w:rPr>
              <w:t>t</w:t>
            </w:r>
          </w:p>
        </w:tc>
      </w:tr>
      <w:tr w:rsidR="005B35DE" w:rsidRPr="00166E13" w14:paraId="2517E7A4" w14:textId="77777777">
        <w:trPr>
          <w:jc w:val="center"/>
        </w:trPr>
        <w:tc>
          <w:tcPr>
            <w:tcW w:w="2664" w:type="dxa"/>
            <w:tcMar>
              <w:top w:w="70" w:type="dxa"/>
              <w:left w:w="90" w:type="dxa"/>
              <w:bottom w:w="70" w:type="dxa"/>
              <w:right w:w="90" w:type="dxa"/>
            </w:tcMar>
            <w:vAlign w:val="center"/>
          </w:tcPr>
          <w:p w14:paraId="5795E343" w14:textId="77777777" w:rsidR="005B35DE" w:rsidRPr="00166E13" w:rsidRDefault="000807CD">
            <w:pPr>
              <w:spacing w:before="40" w:after="40"/>
              <w:rPr>
                <w:noProof/>
                <w:szCs w:val="26"/>
              </w:rPr>
            </w:pPr>
            <w:r w:rsidRPr="00166E13">
              <w:rPr>
                <w:b/>
                <w:noProof/>
                <w:szCs w:val="26"/>
              </w:rPr>
              <w:t>2. Mô t</w:t>
            </w:r>
            <w:r w:rsidRPr="00166E13">
              <w:rPr>
                <w:b/>
                <w:noProof/>
                <w:szCs w:val="26"/>
              </w:rPr>
              <w:t>ả</w:t>
            </w:r>
            <w:r w:rsidRPr="00166E13">
              <w:rPr>
                <w:b/>
                <w:noProof/>
                <w:szCs w:val="26"/>
              </w:rPr>
              <w:t xml:space="preserve"> UC</w:t>
            </w:r>
          </w:p>
        </w:tc>
        <w:tc>
          <w:tcPr>
            <w:tcW w:w="6264" w:type="dxa"/>
            <w:tcMar>
              <w:top w:w="70" w:type="dxa"/>
              <w:left w:w="100" w:type="dxa"/>
              <w:bottom w:w="70" w:type="dxa"/>
              <w:right w:w="100" w:type="dxa"/>
            </w:tcMar>
            <w:vAlign w:val="center"/>
          </w:tcPr>
          <w:p w14:paraId="2C3C6C6A"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tr</w:t>
            </w:r>
            <w:r w:rsidRPr="00166E13">
              <w:rPr>
                <w:noProof/>
                <w:szCs w:val="26"/>
              </w:rPr>
              <w:t>ị</w:t>
            </w:r>
            <w:r w:rsidRPr="00166E13">
              <w:rPr>
                <w:noProof/>
                <w:szCs w:val="26"/>
              </w:rPr>
              <w:t xml:space="preserve"> viên, Biên t</w:t>
            </w:r>
            <w:r w:rsidRPr="00166E13">
              <w:rPr>
                <w:noProof/>
                <w:szCs w:val="26"/>
              </w:rPr>
              <w:t>ậ</w:t>
            </w:r>
            <w:r w:rsidRPr="00166E13">
              <w:rPr>
                <w:noProof/>
                <w:szCs w:val="26"/>
              </w:rPr>
              <w:t>p viên và C</w:t>
            </w:r>
            <w:r w:rsidRPr="00166E13">
              <w:rPr>
                <w:noProof/>
                <w:szCs w:val="26"/>
              </w:rPr>
              <w:t>ộ</w:t>
            </w:r>
            <w:r w:rsidRPr="00166E13">
              <w:rPr>
                <w:noProof/>
                <w:szCs w:val="26"/>
              </w:rPr>
              <w:t>ng tác viên qu</w:t>
            </w:r>
            <w:r w:rsidRPr="00166E13">
              <w:rPr>
                <w:noProof/>
                <w:szCs w:val="26"/>
              </w:rPr>
              <w:t>ả</w:t>
            </w:r>
            <w:r w:rsidRPr="00166E13">
              <w:rPr>
                <w:noProof/>
                <w:szCs w:val="26"/>
              </w:rPr>
              <w:t>n lý toàn b</w:t>
            </w:r>
            <w:r w:rsidRPr="00166E13">
              <w:rPr>
                <w:noProof/>
                <w:szCs w:val="26"/>
              </w:rPr>
              <w:t>ộ</w:t>
            </w:r>
            <w:r w:rsidRPr="00166E13">
              <w:rPr>
                <w:noProof/>
                <w:szCs w:val="26"/>
              </w:rPr>
              <w:t xml:space="preserve"> vòng đ</w:t>
            </w:r>
            <w:r w:rsidRPr="00166E13">
              <w:rPr>
                <w:noProof/>
                <w:szCs w:val="26"/>
              </w:rPr>
              <w:t>ờ</w:t>
            </w:r>
            <w:r w:rsidRPr="00166E13">
              <w:rPr>
                <w:noProof/>
                <w:szCs w:val="26"/>
              </w:rPr>
              <w:t>i tin t</w:t>
            </w:r>
            <w:r w:rsidRPr="00166E13">
              <w:rPr>
                <w:noProof/>
                <w:szCs w:val="26"/>
              </w:rPr>
              <w:t>ứ</w:t>
            </w:r>
            <w:r w:rsidRPr="00166E13">
              <w:rPr>
                <w:noProof/>
                <w:szCs w:val="26"/>
              </w:rPr>
              <w:t>c, bài truy</w:t>
            </w:r>
            <w:r w:rsidRPr="00166E13">
              <w:rPr>
                <w:noProof/>
                <w:szCs w:val="26"/>
              </w:rPr>
              <w:t>ề</w:t>
            </w:r>
            <w:r w:rsidRPr="00166E13">
              <w:rPr>
                <w:noProof/>
                <w:szCs w:val="26"/>
              </w:rPr>
              <w:t>n thông trên h</w:t>
            </w:r>
            <w:r w:rsidRPr="00166E13">
              <w:rPr>
                <w:noProof/>
                <w:szCs w:val="26"/>
              </w:rPr>
              <w:t>ệ</w:t>
            </w:r>
            <w:r w:rsidRPr="00166E13">
              <w:rPr>
                <w:noProof/>
                <w:szCs w:val="26"/>
              </w:rPr>
              <w:t xml:space="preserve"> th</w:t>
            </w:r>
            <w:r w:rsidRPr="00166E13">
              <w:rPr>
                <w:noProof/>
                <w:szCs w:val="26"/>
              </w:rPr>
              <w:t>ố</w:t>
            </w:r>
            <w:r w:rsidRPr="00166E13">
              <w:rPr>
                <w:noProof/>
                <w:szCs w:val="26"/>
              </w:rPr>
              <w:t>ng.</w:t>
            </w:r>
          </w:p>
        </w:tc>
      </w:tr>
      <w:tr w:rsidR="005B35DE" w:rsidRPr="00166E13" w14:paraId="478BC01F" w14:textId="77777777">
        <w:trPr>
          <w:jc w:val="center"/>
        </w:trPr>
        <w:tc>
          <w:tcPr>
            <w:tcW w:w="2664" w:type="dxa"/>
            <w:tcMar>
              <w:top w:w="70" w:type="dxa"/>
              <w:left w:w="90" w:type="dxa"/>
              <w:bottom w:w="70" w:type="dxa"/>
              <w:right w:w="90" w:type="dxa"/>
            </w:tcMar>
            <w:vAlign w:val="center"/>
          </w:tcPr>
          <w:p w14:paraId="211E3CD9"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20110223"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tr</w:t>
            </w:r>
            <w:r w:rsidRPr="00166E13">
              <w:rPr>
                <w:noProof/>
                <w:szCs w:val="26"/>
              </w:rPr>
              <w:t>ị</w:t>
            </w:r>
            <w:r w:rsidRPr="00166E13">
              <w:rPr>
                <w:noProof/>
                <w:szCs w:val="26"/>
              </w:rPr>
              <w:t xml:space="preserve"> viên (Admin), Biên t</w:t>
            </w:r>
            <w:r w:rsidRPr="00166E13">
              <w:rPr>
                <w:noProof/>
                <w:szCs w:val="26"/>
              </w:rPr>
              <w:t>ậ</w:t>
            </w:r>
            <w:r w:rsidRPr="00166E13">
              <w:rPr>
                <w:noProof/>
                <w:szCs w:val="26"/>
              </w:rPr>
              <w:t>p viên (Editor), C</w:t>
            </w:r>
            <w:r w:rsidRPr="00166E13">
              <w:rPr>
                <w:noProof/>
                <w:szCs w:val="26"/>
              </w:rPr>
              <w:t>ộ</w:t>
            </w:r>
            <w:r w:rsidRPr="00166E13">
              <w:rPr>
                <w:noProof/>
                <w:szCs w:val="26"/>
              </w:rPr>
              <w:t>ng tác viên (Contributor)</w:t>
            </w:r>
          </w:p>
        </w:tc>
      </w:tr>
      <w:tr w:rsidR="005B35DE" w:rsidRPr="00166E13" w14:paraId="001C367F" w14:textId="77777777">
        <w:trPr>
          <w:jc w:val="center"/>
        </w:trPr>
        <w:tc>
          <w:tcPr>
            <w:tcW w:w="2664" w:type="dxa"/>
            <w:tcMar>
              <w:top w:w="70" w:type="dxa"/>
              <w:left w:w="90" w:type="dxa"/>
              <w:bottom w:w="70" w:type="dxa"/>
              <w:right w:w="90" w:type="dxa"/>
            </w:tcMar>
            <w:vAlign w:val="center"/>
          </w:tcPr>
          <w:p w14:paraId="57564312"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2357F344" w14:textId="77777777" w:rsidR="005B35DE" w:rsidRPr="00166E13" w:rsidRDefault="000807CD">
            <w:pPr>
              <w:spacing w:before="40" w:after="40"/>
              <w:rPr>
                <w:noProof/>
                <w:szCs w:val="26"/>
              </w:rPr>
            </w:pPr>
            <w:r w:rsidRPr="00166E13">
              <w:rPr>
                <w:noProof/>
                <w:szCs w:val="26"/>
              </w:rPr>
              <w:t>Ngư</w:t>
            </w:r>
            <w:r w:rsidRPr="00166E13">
              <w:rPr>
                <w:noProof/>
                <w:szCs w:val="26"/>
              </w:rPr>
              <w:t>ờ</w:t>
            </w:r>
            <w:r w:rsidRPr="00166E13">
              <w:rPr>
                <w:noProof/>
                <w:szCs w:val="26"/>
              </w:rPr>
              <w:t>i dùng truy c</w:t>
            </w:r>
            <w:r w:rsidRPr="00166E13">
              <w:rPr>
                <w:noProof/>
                <w:szCs w:val="26"/>
              </w:rPr>
              <w:t>ậ</w:t>
            </w:r>
            <w:r w:rsidRPr="00166E13">
              <w:rPr>
                <w:noProof/>
                <w:szCs w:val="26"/>
              </w:rPr>
              <w:t>p vào giao di</w:t>
            </w:r>
            <w:r w:rsidRPr="00166E13">
              <w:rPr>
                <w:noProof/>
                <w:szCs w:val="26"/>
              </w:rPr>
              <w:t>ệ</w:t>
            </w:r>
            <w:r w:rsidRPr="00166E13">
              <w:rPr>
                <w:noProof/>
                <w:szCs w:val="26"/>
              </w:rPr>
              <w:t>n qu</w:t>
            </w:r>
            <w:r w:rsidRPr="00166E13">
              <w:rPr>
                <w:noProof/>
                <w:szCs w:val="26"/>
              </w:rPr>
              <w:t>ả</w:t>
            </w:r>
            <w:r w:rsidRPr="00166E13">
              <w:rPr>
                <w:noProof/>
                <w:szCs w:val="26"/>
              </w:rPr>
              <w:t>n lý bài vi</w:t>
            </w:r>
            <w:r w:rsidRPr="00166E13">
              <w:rPr>
                <w:noProof/>
                <w:szCs w:val="26"/>
              </w:rPr>
              <w:t>ế</w:t>
            </w:r>
            <w:r w:rsidRPr="00166E13">
              <w:rPr>
                <w:noProof/>
                <w:szCs w:val="26"/>
              </w:rPr>
              <w:t>t trên h</w:t>
            </w:r>
            <w:r w:rsidRPr="00166E13">
              <w:rPr>
                <w:noProof/>
                <w:szCs w:val="26"/>
              </w:rPr>
              <w:t>ệ</w:t>
            </w:r>
            <w:r w:rsidRPr="00166E13">
              <w:rPr>
                <w:noProof/>
                <w:szCs w:val="26"/>
              </w:rPr>
              <w:t xml:space="preserve"> th</w:t>
            </w:r>
            <w:r w:rsidRPr="00166E13">
              <w:rPr>
                <w:noProof/>
                <w:szCs w:val="26"/>
              </w:rPr>
              <w:t>ố</w:t>
            </w:r>
            <w:r w:rsidRPr="00166E13">
              <w:rPr>
                <w:noProof/>
                <w:szCs w:val="26"/>
              </w:rPr>
              <w:t>ng.</w:t>
            </w:r>
          </w:p>
        </w:tc>
      </w:tr>
      <w:tr w:rsidR="005B35DE" w:rsidRPr="00166E13" w14:paraId="09636082" w14:textId="77777777">
        <w:trPr>
          <w:jc w:val="center"/>
        </w:trPr>
        <w:tc>
          <w:tcPr>
            <w:tcW w:w="2664" w:type="dxa"/>
            <w:tcMar>
              <w:top w:w="70" w:type="dxa"/>
              <w:left w:w="90" w:type="dxa"/>
              <w:bottom w:w="70" w:type="dxa"/>
              <w:right w:w="90" w:type="dxa"/>
            </w:tcMar>
            <w:vAlign w:val="center"/>
          </w:tcPr>
          <w:p w14:paraId="556361DB" w14:textId="77777777" w:rsidR="005B35DE" w:rsidRPr="00166E13" w:rsidRDefault="000807CD">
            <w:pPr>
              <w:spacing w:before="40" w:after="40"/>
              <w:rPr>
                <w:noProof/>
                <w:szCs w:val="26"/>
              </w:rPr>
            </w:pPr>
            <w:r w:rsidRPr="00166E13">
              <w:rPr>
                <w:b/>
                <w:noProof/>
                <w:szCs w:val="26"/>
              </w:rPr>
              <w:t>5. Đi</w:t>
            </w:r>
            <w:r w:rsidRPr="00166E13">
              <w:rPr>
                <w:b/>
                <w:noProof/>
                <w:szCs w:val="26"/>
              </w:rPr>
              <w:t>ề</w:t>
            </w:r>
            <w:r w:rsidRPr="00166E13">
              <w:rPr>
                <w:b/>
                <w:noProof/>
                <w:szCs w:val="26"/>
              </w:rPr>
              <w:t>u ki</w:t>
            </w:r>
            <w:r w:rsidRPr="00166E13">
              <w:rPr>
                <w:b/>
                <w:noProof/>
                <w:szCs w:val="26"/>
              </w:rPr>
              <w:t>ệ</w:t>
            </w:r>
            <w:r w:rsidRPr="00166E13">
              <w:rPr>
                <w:b/>
                <w:noProof/>
                <w:szCs w:val="26"/>
              </w:rPr>
              <w:t>n trư</w:t>
            </w:r>
            <w:r w:rsidRPr="00166E13">
              <w:rPr>
                <w:b/>
                <w:noProof/>
                <w:szCs w:val="26"/>
              </w:rPr>
              <w:t>ớ</w:t>
            </w:r>
            <w:r w:rsidRPr="00166E13">
              <w:rPr>
                <w:b/>
                <w:noProof/>
                <w:szCs w:val="26"/>
              </w:rPr>
              <w:t>c</w:t>
            </w:r>
          </w:p>
        </w:tc>
        <w:tc>
          <w:tcPr>
            <w:tcW w:w="6264" w:type="dxa"/>
            <w:tcMar>
              <w:top w:w="70" w:type="dxa"/>
              <w:left w:w="100" w:type="dxa"/>
              <w:bottom w:w="70" w:type="dxa"/>
              <w:right w:w="100" w:type="dxa"/>
            </w:tcMar>
            <w:vAlign w:val="center"/>
          </w:tcPr>
          <w:p w14:paraId="60ADDF7B" w14:textId="77777777" w:rsidR="005B35DE" w:rsidRPr="00166E13" w:rsidRDefault="000807CD">
            <w:pPr>
              <w:spacing w:before="40" w:after="40"/>
              <w:rPr>
                <w:noProof/>
                <w:szCs w:val="26"/>
              </w:rPr>
            </w:pPr>
            <w:r w:rsidRPr="00166E13">
              <w:rPr>
                <w:noProof/>
                <w:szCs w:val="26"/>
              </w:rPr>
              <w:t>H</w:t>
            </w:r>
            <w:r w:rsidRPr="00166E13">
              <w:rPr>
                <w:noProof/>
                <w:szCs w:val="26"/>
              </w:rPr>
              <w:t>ệ</w:t>
            </w:r>
            <w:r w:rsidRPr="00166E13">
              <w:rPr>
                <w:noProof/>
                <w:szCs w:val="26"/>
              </w:rPr>
              <w:t xml:space="preserve"> th</w:t>
            </w:r>
            <w:r w:rsidRPr="00166E13">
              <w:rPr>
                <w:noProof/>
                <w:szCs w:val="26"/>
              </w:rPr>
              <w:t>ố</w:t>
            </w:r>
            <w:r w:rsidRPr="00166E13">
              <w:rPr>
                <w:noProof/>
                <w:szCs w:val="26"/>
              </w:rPr>
              <w:t>ng đã đư</w:t>
            </w:r>
            <w:r w:rsidRPr="00166E13">
              <w:rPr>
                <w:noProof/>
                <w:szCs w:val="26"/>
              </w:rPr>
              <w:t>ợ</w:t>
            </w:r>
            <w:r w:rsidRPr="00166E13">
              <w:rPr>
                <w:noProof/>
                <w:szCs w:val="26"/>
              </w:rPr>
              <w:t>c tri</w:t>
            </w:r>
            <w:r w:rsidRPr="00166E13">
              <w:rPr>
                <w:noProof/>
                <w:szCs w:val="26"/>
              </w:rPr>
              <w:t>ể</w:t>
            </w:r>
            <w:r w:rsidRPr="00166E13">
              <w:rPr>
                <w:noProof/>
                <w:szCs w:val="26"/>
              </w:rPr>
              <w:t>n khai và ho</w:t>
            </w:r>
            <w:r w:rsidRPr="00166E13">
              <w:rPr>
                <w:noProof/>
                <w:szCs w:val="26"/>
              </w:rPr>
              <w:t>ạ</w:t>
            </w:r>
            <w:r w:rsidRPr="00166E13">
              <w:rPr>
                <w:noProof/>
                <w:szCs w:val="26"/>
              </w:rPr>
              <w:t>t đ</w:t>
            </w:r>
            <w:r w:rsidRPr="00166E13">
              <w:rPr>
                <w:noProof/>
                <w:szCs w:val="26"/>
              </w:rPr>
              <w:t>ộ</w:t>
            </w:r>
            <w:r w:rsidRPr="00166E13">
              <w:rPr>
                <w:noProof/>
                <w:szCs w:val="26"/>
              </w:rPr>
              <w:t>ng.</w:t>
            </w:r>
            <w:r w:rsidRPr="00166E13">
              <w:rPr>
                <w:noProof/>
                <w:szCs w:val="26"/>
              </w:rPr>
              <w:br/>
              <w:t>Ngư</w:t>
            </w:r>
            <w:r w:rsidRPr="00166E13">
              <w:rPr>
                <w:noProof/>
                <w:szCs w:val="26"/>
              </w:rPr>
              <w:t>ờ</w:t>
            </w:r>
            <w:r w:rsidRPr="00166E13">
              <w:rPr>
                <w:noProof/>
                <w:szCs w:val="26"/>
              </w:rPr>
              <w:t>i dùng đã đăng nh</w:t>
            </w:r>
            <w:r w:rsidRPr="00166E13">
              <w:rPr>
                <w:noProof/>
                <w:szCs w:val="26"/>
              </w:rPr>
              <w:t>ậ</w:t>
            </w:r>
            <w:r w:rsidRPr="00166E13">
              <w:rPr>
                <w:noProof/>
                <w:szCs w:val="26"/>
              </w:rPr>
              <w:t>p vào h</w:t>
            </w:r>
            <w:r w:rsidRPr="00166E13">
              <w:rPr>
                <w:noProof/>
                <w:szCs w:val="26"/>
              </w:rPr>
              <w:t>ệ</w:t>
            </w:r>
            <w:r w:rsidRPr="00166E13">
              <w:rPr>
                <w:noProof/>
                <w:szCs w:val="26"/>
              </w:rPr>
              <w:t xml:space="preserve"> th</w:t>
            </w:r>
            <w:r w:rsidRPr="00166E13">
              <w:rPr>
                <w:noProof/>
                <w:szCs w:val="26"/>
              </w:rPr>
              <w:t>ố</w:t>
            </w:r>
            <w:r w:rsidRPr="00166E13">
              <w:rPr>
                <w:noProof/>
                <w:szCs w:val="26"/>
              </w:rPr>
              <w:t>ng và đư</w:t>
            </w:r>
            <w:r w:rsidRPr="00166E13">
              <w:rPr>
                <w:noProof/>
                <w:szCs w:val="26"/>
              </w:rPr>
              <w:t>ợ</w:t>
            </w:r>
            <w:r w:rsidRPr="00166E13">
              <w:rPr>
                <w:noProof/>
                <w:szCs w:val="26"/>
              </w:rPr>
              <w:t>c c</w:t>
            </w:r>
            <w:r w:rsidRPr="00166E13">
              <w:rPr>
                <w:noProof/>
                <w:szCs w:val="26"/>
              </w:rPr>
              <w:t>ấ</w:t>
            </w:r>
            <w:r w:rsidRPr="00166E13">
              <w:rPr>
                <w:noProof/>
                <w:szCs w:val="26"/>
              </w:rPr>
              <w:t>p quy</w:t>
            </w:r>
            <w:r w:rsidRPr="00166E13">
              <w:rPr>
                <w:noProof/>
                <w:szCs w:val="26"/>
              </w:rPr>
              <w:t>ề</w:t>
            </w:r>
            <w:r w:rsidRPr="00166E13">
              <w:rPr>
                <w:noProof/>
                <w:szCs w:val="26"/>
              </w:rPr>
              <w:t xml:space="preserve">n tương </w:t>
            </w:r>
            <w:r w:rsidRPr="00166E13">
              <w:rPr>
                <w:noProof/>
                <w:szCs w:val="26"/>
              </w:rPr>
              <w:t>ứ</w:t>
            </w:r>
            <w:r w:rsidRPr="00166E13">
              <w:rPr>
                <w:noProof/>
                <w:szCs w:val="26"/>
              </w:rPr>
              <w:t>ng (C</w:t>
            </w:r>
            <w:r w:rsidRPr="00166E13">
              <w:rPr>
                <w:noProof/>
                <w:szCs w:val="26"/>
              </w:rPr>
              <w:t>ộ</w:t>
            </w:r>
            <w:r w:rsidRPr="00166E13">
              <w:rPr>
                <w:noProof/>
                <w:szCs w:val="26"/>
              </w:rPr>
              <w:t>ng tác viên, Biên t</w:t>
            </w:r>
            <w:r w:rsidRPr="00166E13">
              <w:rPr>
                <w:noProof/>
                <w:szCs w:val="26"/>
              </w:rPr>
              <w:t>ậ</w:t>
            </w:r>
            <w:r w:rsidRPr="00166E13">
              <w:rPr>
                <w:noProof/>
                <w:szCs w:val="26"/>
              </w:rPr>
              <w:t>p viên, Qu</w:t>
            </w:r>
            <w:r w:rsidRPr="00166E13">
              <w:rPr>
                <w:noProof/>
                <w:szCs w:val="26"/>
              </w:rPr>
              <w:t>ả</w:t>
            </w:r>
            <w:r w:rsidRPr="00166E13">
              <w:rPr>
                <w:noProof/>
                <w:szCs w:val="26"/>
              </w:rPr>
              <w:t>n tr</w:t>
            </w:r>
            <w:r w:rsidRPr="00166E13">
              <w:rPr>
                <w:noProof/>
                <w:szCs w:val="26"/>
              </w:rPr>
              <w:t>ị</w:t>
            </w:r>
            <w:r w:rsidRPr="00166E13">
              <w:rPr>
                <w:noProof/>
                <w:szCs w:val="26"/>
              </w:rPr>
              <w:t xml:space="preserve"> viên).</w:t>
            </w:r>
          </w:p>
        </w:tc>
      </w:tr>
      <w:tr w:rsidR="005B35DE" w:rsidRPr="00166E13" w14:paraId="3B081DFE" w14:textId="77777777">
        <w:trPr>
          <w:jc w:val="center"/>
        </w:trPr>
        <w:tc>
          <w:tcPr>
            <w:tcW w:w="2664" w:type="dxa"/>
            <w:tcMar>
              <w:top w:w="70" w:type="dxa"/>
              <w:left w:w="90" w:type="dxa"/>
              <w:bottom w:w="70" w:type="dxa"/>
              <w:right w:w="90" w:type="dxa"/>
            </w:tcMar>
            <w:vAlign w:val="center"/>
          </w:tcPr>
          <w:p w14:paraId="447A0124" w14:textId="77777777" w:rsidR="005B35DE" w:rsidRPr="00166E13" w:rsidRDefault="000807CD">
            <w:pPr>
              <w:spacing w:before="40" w:after="40"/>
              <w:rPr>
                <w:noProof/>
                <w:szCs w:val="26"/>
              </w:rPr>
            </w:pPr>
            <w:r w:rsidRPr="00166E13">
              <w:rPr>
                <w:b/>
                <w:noProof/>
                <w:szCs w:val="26"/>
              </w:rPr>
              <w:t>6. Đi</w:t>
            </w:r>
            <w:r w:rsidRPr="00166E13">
              <w:rPr>
                <w:b/>
                <w:noProof/>
                <w:szCs w:val="26"/>
              </w:rPr>
              <w:t>ề</w:t>
            </w:r>
            <w:r w:rsidRPr="00166E13">
              <w:rPr>
                <w:b/>
                <w:noProof/>
                <w:szCs w:val="26"/>
              </w:rPr>
              <w:t>u ki</w:t>
            </w:r>
            <w:r w:rsidRPr="00166E13">
              <w:rPr>
                <w:b/>
                <w:noProof/>
                <w:szCs w:val="26"/>
              </w:rPr>
              <w:t>ệ</w:t>
            </w:r>
            <w:r w:rsidRPr="00166E13">
              <w:rPr>
                <w:b/>
                <w:noProof/>
                <w:szCs w:val="26"/>
              </w:rPr>
              <w:t>n sau</w:t>
            </w:r>
          </w:p>
        </w:tc>
        <w:tc>
          <w:tcPr>
            <w:tcW w:w="6264" w:type="dxa"/>
            <w:tcMar>
              <w:top w:w="70" w:type="dxa"/>
              <w:left w:w="100" w:type="dxa"/>
              <w:bottom w:w="70" w:type="dxa"/>
              <w:right w:w="100" w:type="dxa"/>
            </w:tcMar>
            <w:vAlign w:val="center"/>
          </w:tcPr>
          <w:p w14:paraId="178A9879" w14:textId="77777777" w:rsidR="005B35DE" w:rsidRPr="00166E13" w:rsidRDefault="000807CD">
            <w:pPr>
              <w:spacing w:before="40" w:after="40"/>
              <w:rPr>
                <w:noProof/>
                <w:szCs w:val="26"/>
              </w:rPr>
            </w:pPr>
            <w:r w:rsidRPr="00166E13">
              <w:rPr>
                <w:noProof/>
                <w:szCs w:val="26"/>
              </w:rPr>
              <w:t>Ngư</w:t>
            </w:r>
            <w:r w:rsidRPr="00166E13">
              <w:rPr>
                <w:noProof/>
                <w:szCs w:val="26"/>
              </w:rPr>
              <w:t>ờ</w:t>
            </w:r>
            <w:r w:rsidRPr="00166E13">
              <w:rPr>
                <w:noProof/>
                <w:szCs w:val="26"/>
              </w:rPr>
              <w:t>i dùng đã th</w:t>
            </w:r>
            <w:r w:rsidRPr="00166E13">
              <w:rPr>
                <w:noProof/>
                <w:szCs w:val="26"/>
              </w:rPr>
              <w:t>ự</w:t>
            </w:r>
            <w:r w:rsidRPr="00166E13">
              <w:rPr>
                <w:noProof/>
                <w:szCs w:val="26"/>
              </w:rPr>
              <w:t>c hi</w:t>
            </w:r>
            <w:r w:rsidRPr="00166E13">
              <w:rPr>
                <w:noProof/>
                <w:szCs w:val="26"/>
              </w:rPr>
              <w:t>ệ</w:t>
            </w:r>
            <w:r w:rsidRPr="00166E13">
              <w:rPr>
                <w:noProof/>
                <w:szCs w:val="26"/>
              </w:rPr>
              <w:t>n thành công các thao tác qu</w:t>
            </w:r>
            <w:r w:rsidRPr="00166E13">
              <w:rPr>
                <w:noProof/>
                <w:szCs w:val="26"/>
              </w:rPr>
              <w:t>ả</w:t>
            </w:r>
            <w:r w:rsidRPr="00166E13">
              <w:rPr>
                <w:noProof/>
                <w:szCs w:val="26"/>
              </w:rPr>
              <w:t>n lý bài vi</w:t>
            </w:r>
            <w:r w:rsidRPr="00166E13">
              <w:rPr>
                <w:noProof/>
                <w:szCs w:val="26"/>
              </w:rPr>
              <w:t>ế</w:t>
            </w:r>
            <w:r w:rsidRPr="00166E13">
              <w:rPr>
                <w:noProof/>
                <w:szCs w:val="26"/>
              </w:rPr>
              <w:t>t (thêm m</w:t>
            </w:r>
            <w:r w:rsidRPr="00166E13">
              <w:rPr>
                <w:noProof/>
                <w:szCs w:val="26"/>
              </w:rPr>
              <w:t>ớ</w:t>
            </w:r>
            <w:r w:rsidRPr="00166E13">
              <w:rPr>
                <w:noProof/>
                <w:szCs w:val="26"/>
              </w:rPr>
              <w:t>i, ch</w:t>
            </w:r>
            <w:r w:rsidRPr="00166E13">
              <w:rPr>
                <w:noProof/>
                <w:szCs w:val="26"/>
              </w:rPr>
              <w:t>ỉ</w:t>
            </w:r>
            <w:r w:rsidRPr="00166E13">
              <w:rPr>
                <w:noProof/>
                <w:szCs w:val="26"/>
              </w:rPr>
              <w:t>nh s</w:t>
            </w:r>
            <w:r w:rsidRPr="00166E13">
              <w:rPr>
                <w:noProof/>
                <w:szCs w:val="26"/>
              </w:rPr>
              <w:t>ử</w:t>
            </w:r>
            <w:r w:rsidRPr="00166E13">
              <w:rPr>
                <w:noProof/>
                <w:szCs w:val="26"/>
              </w:rPr>
              <w:t>a, xóa, tìm ki</w:t>
            </w:r>
            <w:r w:rsidRPr="00166E13">
              <w:rPr>
                <w:noProof/>
                <w:szCs w:val="26"/>
              </w:rPr>
              <w:t>ế</w:t>
            </w:r>
            <w:r w:rsidRPr="00166E13">
              <w:rPr>
                <w:noProof/>
                <w:szCs w:val="26"/>
              </w:rPr>
              <w:t>m, lưu nháp).</w:t>
            </w:r>
          </w:p>
        </w:tc>
      </w:tr>
      <w:tr w:rsidR="005B35DE" w:rsidRPr="00166E13" w14:paraId="67327394" w14:textId="77777777">
        <w:trPr>
          <w:jc w:val="center"/>
        </w:trPr>
        <w:tc>
          <w:tcPr>
            <w:tcW w:w="2664" w:type="dxa"/>
            <w:tcMar>
              <w:top w:w="70" w:type="dxa"/>
              <w:left w:w="90" w:type="dxa"/>
              <w:bottom w:w="70" w:type="dxa"/>
              <w:right w:w="90" w:type="dxa"/>
            </w:tcMar>
            <w:vAlign w:val="center"/>
          </w:tcPr>
          <w:p w14:paraId="4173706A" w14:textId="77777777" w:rsidR="005B35DE" w:rsidRPr="00166E13" w:rsidRDefault="000807CD">
            <w:pPr>
              <w:spacing w:before="40" w:after="40"/>
              <w:rPr>
                <w:noProof/>
                <w:szCs w:val="26"/>
              </w:rPr>
            </w:pPr>
            <w:r w:rsidRPr="00166E13">
              <w:rPr>
                <w:b/>
                <w:noProof/>
                <w:szCs w:val="26"/>
              </w:rPr>
              <w:t>7.1.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chính</w:t>
            </w:r>
          </w:p>
        </w:tc>
        <w:tc>
          <w:tcPr>
            <w:tcW w:w="6264" w:type="dxa"/>
            <w:tcMar>
              <w:top w:w="70" w:type="dxa"/>
              <w:left w:w="100" w:type="dxa"/>
              <w:bottom w:w="70" w:type="dxa"/>
              <w:right w:w="100" w:type="dxa"/>
            </w:tcMar>
            <w:vAlign w:val="center"/>
          </w:tcPr>
          <w:p w14:paraId="04AC75DE" w14:textId="77777777" w:rsidR="005B35DE" w:rsidRPr="00166E13" w:rsidRDefault="000807CD">
            <w:pPr>
              <w:spacing w:before="40" w:after="40"/>
              <w:rPr>
                <w:noProof/>
                <w:szCs w:val="26"/>
              </w:rPr>
            </w:pPr>
            <w:r w:rsidRPr="00166E13">
              <w:rPr>
                <w:noProof/>
                <w:szCs w:val="26"/>
              </w:rPr>
              <w:t>a. Ngư</w:t>
            </w:r>
            <w:r w:rsidRPr="00166E13">
              <w:rPr>
                <w:noProof/>
                <w:szCs w:val="26"/>
              </w:rPr>
              <w:t>ờ</w:t>
            </w:r>
            <w:r w:rsidRPr="00166E13">
              <w:rPr>
                <w:noProof/>
                <w:szCs w:val="26"/>
              </w:rPr>
              <w:t>i dùng truy c</w:t>
            </w:r>
            <w:r w:rsidRPr="00166E13">
              <w:rPr>
                <w:noProof/>
                <w:szCs w:val="26"/>
              </w:rPr>
              <w:t>ậ</w:t>
            </w:r>
            <w:r w:rsidRPr="00166E13">
              <w:rPr>
                <w:noProof/>
                <w:szCs w:val="26"/>
              </w:rPr>
              <w:t>p vào giao di</w:t>
            </w:r>
            <w:r w:rsidRPr="00166E13">
              <w:rPr>
                <w:noProof/>
                <w:szCs w:val="26"/>
              </w:rPr>
              <w:t>ệ</w:t>
            </w:r>
            <w:r w:rsidRPr="00166E13">
              <w:rPr>
                <w:noProof/>
                <w:szCs w:val="26"/>
              </w:rPr>
              <w:t>n qu</w:t>
            </w:r>
            <w:r w:rsidRPr="00166E13">
              <w:rPr>
                <w:noProof/>
                <w:szCs w:val="26"/>
              </w:rPr>
              <w:t>ả</w:t>
            </w:r>
            <w:r w:rsidRPr="00166E13">
              <w:rPr>
                <w:noProof/>
                <w:szCs w:val="26"/>
              </w:rPr>
              <w:t>n lý bài vi</w:t>
            </w:r>
            <w:r w:rsidRPr="00166E13">
              <w:rPr>
                <w:noProof/>
                <w:szCs w:val="26"/>
              </w:rPr>
              <w:t>ế</w:t>
            </w:r>
            <w:r w:rsidRPr="00166E13">
              <w:rPr>
                <w:noProof/>
                <w:szCs w:val="26"/>
              </w:rPr>
              <w:t>t trên thanh menu đi</w:t>
            </w:r>
            <w:r w:rsidRPr="00166E13">
              <w:rPr>
                <w:noProof/>
                <w:szCs w:val="26"/>
              </w:rPr>
              <w:t>ề</w:t>
            </w:r>
            <w:r w:rsidRPr="00166E13">
              <w:rPr>
                <w:noProof/>
                <w:szCs w:val="26"/>
              </w:rPr>
              <w:t>u hư</w:t>
            </w:r>
            <w:r w:rsidRPr="00166E13">
              <w:rPr>
                <w:noProof/>
                <w:szCs w:val="26"/>
              </w:rPr>
              <w:t>ớ</w:t>
            </w:r>
            <w:r w:rsidRPr="00166E13">
              <w:rPr>
                <w:noProof/>
                <w:szCs w:val="26"/>
              </w:rPr>
              <w:t>ng.</w:t>
            </w:r>
            <w:r w:rsidRPr="00166E13">
              <w:rPr>
                <w:noProof/>
                <w:szCs w:val="26"/>
              </w:rPr>
              <w:br/>
              <w:t>b.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danh sách bài vi</w:t>
            </w:r>
            <w:r w:rsidRPr="00166E13">
              <w:rPr>
                <w:noProof/>
                <w:szCs w:val="26"/>
              </w:rPr>
              <w:t>ế</w:t>
            </w:r>
            <w:r w:rsidRPr="00166E13">
              <w:rPr>
                <w:noProof/>
                <w:szCs w:val="26"/>
              </w:rPr>
              <w:t>t phân trang, tr</w:t>
            </w:r>
            <w:r w:rsidRPr="00166E13">
              <w:rPr>
                <w:noProof/>
                <w:szCs w:val="26"/>
              </w:rPr>
              <w:t>ạ</w:t>
            </w:r>
            <w:r w:rsidRPr="00166E13">
              <w:rPr>
                <w:noProof/>
                <w:szCs w:val="26"/>
              </w:rPr>
              <w:t>ng thái (B</w:t>
            </w:r>
            <w:r w:rsidRPr="00166E13">
              <w:rPr>
                <w:noProof/>
                <w:szCs w:val="26"/>
              </w:rPr>
              <w:t>ả</w:t>
            </w:r>
            <w:r w:rsidRPr="00166E13">
              <w:rPr>
                <w:noProof/>
                <w:szCs w:val="26"/>
              </w:rPr>
              <w:t>n nháp, Ch</w:t>
            </w:r>
            <w:r w:rsidRPr="00166E13">
              <w:rPr>
                <w:noProof/>
                <w:szCs w:val="26"/>
              </w:rPr>
              <w:t>ờ</w:t>
            </w:r>
            <w:r w:rsidRPr="00166E13">
              <w:rPr>
                <w:noProof/>
                <w:szCs w:val="26"/>
              </w:rPr>
              <w:t xml:space="preserve"> duy</w:t>
            </w:r>
            <w:r w:rsidRPr="00166E13">
              <w:rPr>
                <w:noProof/>
                <w:szCs w:val="26"/>
              </w:rPr>
              <w:t>ệ</w:t>
            </w:r>
            <w:r w:rsidRPr="00166E13">
              <w:rPr>
                <w:noProof/>
                <w:szCs w:val="26"/>
              </w:rPr>
              <w:t>t, Đã xu</w:t>
            </w:r>
            <w:r w:rsidRPr="00166E13">
              <w:rPr>
                <w:noProof/>
                <w:szCs w:val="26"/>
              </w:rPr>
              <w:t>ấ</w:t>
            </w:r>
            <w:r w:rsidRPr="00166E13">
              <w:rPr>
                <w:noProof/>
                <w:szCs w:val="26"/>
              </w:rPr>
              <w:t>t b</w:t>
            </w:r>
            <w:r w:rsidRPr="00166E13">
              <w:rPr>
                <w:noProof/>
                <w:szCs w:val="26"/>
              </w:rPr>
              <w:t>ả</w:t>
            </w:r>
            <w:r w:rsidRPr="00166E13">
              <w:rPr>
                <w:noProof/>
                <w:szCs w:val="26"/>
              </w:rPr>
              <w:t>n) và các tùy ch</w:t>
            </w:r>
            <w:r w:rsidRPr="00166E13">
              <w:rPr>
                <w:noProof/>
                <w:szCs w:val="26"/>
              </w:rPr>
              <w:t>ọ</w:t>
            </w:r>
            <w:r w:rsidRPr="00166E13">
              <w:rPr>
                <w:noProof/>
                <w:szCs w:val="26"/>
              </w:rPr>
              <w:t>n qu</w:t>
            </w:r>
            <w:r w:rsidRPr="00166E13">
              <w:rPr>
                <w:noProof/>
                <w:szCs w:val="26"/>
              </w:rPr>
              <w:t>ả</w:t>
            </w:r>
            <w:r w:rsidRPr="00166E13">
              <w:rPr>
                <w:noProof/>
                <w:szCs w:val="26"/>
              </w:rPr>
              <w:t>n lý (thêm m</w:t>
            </w:r>
            <w:r w:rsidRPr="00166E13">
              <w:rPr>
                <w:noProof/>
                <w:szCs w:val="26"/>
              </w:rPr>
              <w:t>ớ</w:t>
            </w:r>
            <w:r w:rsidRPr="00166E13">
              <w:rPr>
                <w:noProof/>
                <w:szCs w:val="26"/>
              </w:rPr>
              <w:t>i, s</w:t>
            </w:r>
            <w:r w:rsidRPr="00166E13">
              <w:rPr>
                <w:noProof/>
                <w:szCs w:val="26"/>
              </w:rPr>
              <w:t>ử</w:t>
            </w:r>
            <w:r w:rsidRPr="00166E13">
              <w:rPr>
                <w:noProof/>
                <w:szCs w:val="26"/>
              </w:rPr>
              <w:t>a, xóa, l</w:t>
            </w:r>
            <w:r w:rsidRPr="00166E13">
              <w:rPr>
                <w:noProof/>
                <w:szCs w:val="26"/>
              </w:rPr>
              <w:t>ọ</w:t>
            </w:r>
            <w:r w:rsidRPr="00166E13">
              <w:rPr>
                <w:noProof/>
                <w:szCs w:val="26"/>
              </w:rPr>
              <w:t>c).</w:t>
            </w:r>
            <w:r w:rsidRPr="00166E13">
              <w:rPr>
                <w:noProof/>
                <w:szCs w:val="26"/>
              </w:rPr>
              <w:br/>
              <w:t>c. Ngư</w:t>
            </w:r>
            <w:r w:rsidRPr="00166E13">
              <w:rPr>
                <w:noProof/>
                <w:szCs w:val="26"/>
              </w:rPr>
              <w:t>ờ</w:t>
            </w:r>
            <w:r w:rsidRPr="00166E13">
              <w:rPr>
                <w:noProof/>
                <w:szCs w:val="26"/>
              </w:rPr>
              <w:t>i dùng ch</w:t>
            </w:r>
            <w:r w:rsidRPr="00166E13">
              <w:rPr>
                <w:noProof/>
                <w:szCs w:val="26"/>
              </w:rPr>
              <w:t>ọ</w:t>
            </w:r>
            <w:r w:rsidRPr="00166E13">
              <w:rPr>
                <w:noProof/>
                <w:szCs w:val="26"/>
              </w:rPr>
              <w:t>n thêm bài vi</w:t>
            </w:r>
            <w:r w:rsidRPr="00166E13">
              <w:rPr>
                <w:noProof/>
                <w:szCs w:val="26"/>
              </w:rPr>
              <w:t>ế</w:t>
            </w:r>
            <w:r w:rsidRPr="00166E13">
              <w:rPr>
                <w:noProof/>
                <w:szCs w:val="26"/>
              </w:rPr>
              <w:t>t m</w:t>
            </w:r>
            <w:r w:rsidRPr="00166E13">
              <w:rPr>
                <w:noProof/>
                <w:szCs w:val="26"/>
              </w:rPr>
              <w:t>ớ</w:t>
            </w:r>
            <w:r w:rsidRPr="00166E13">
              <w:rPr>
                <w:noProof/>
                <w:szCs w:val="26"/>
              </w:rPr>
              <w:t>i ho</w:t>
            </w:r>
            <w:r w:rsidRPr="00166E13">
              <w:rPr>
                <w:noProof/>
                <w:szCs w:val="26"/>
              </w:rPr>
              <w:t>ặ</w:t>
            </w:r>
            <w:r w:rsidRPr="00166E13">
              <w:rPr>
                <w:noProof/>
                <w:szCs w:val="26"/>
              </w:rPr>
              <w:t>c ch</w:t>
            </w:r>
            <w:r w:rsidRPr="00166E13">
              <w:rPr>
                <w:noProof/>
                <w:szCs w:val="26"/>
              </w:rPr>
              <w:t>ọ</w:t>
            </w:r>
            <w:r w:rsidRPr="00166E13">
              <w:rPr>
                <w:noProof/>
                <w:szCs w:val="26"/>
              </w:rPr>
              <w:t>n m</w:t>
            </w:r>
            <w:r w:rsidRPr="00166E13">
              <w:rPr>
                <w:noProof/>
                <w:szCs w:val="26"/>
              </w:rPr>
              <w:t>ộ</w:t>
            </w:r>
            <w:r w:rsidRPr="00166E13">
              <w:rPr>
                <w:noProof/>
                <w:szCs w:val="26"/>
              </w:rPr>
              <w:t>t bài vi</w:t>
            </w:r>
            <w:r w:rsidRPr="00166E13">
              <w:rPr>
                <w:noProof/>
                <w:szCs w:val="26"/>
              </w:rPr>
              <w:t>ế</w:t>
            </w:r>
            <w:r w:rsidRPr="00166E13">
              <w:rPr>
                <w:noProof/>
                <w:szCs w:val="26"/>
              </w:rPr>
              <w:t>t c</w:t>
            </w:r>
            <w:r w:rsidRPr="00166E13">
              <w:rPr>
                <w:noProof/>
                <w:szCs w:val="26"/>
              </w:rPr>
              <w:t>ụ</w:t>
            </w:r>
            <w:r w:rsidRPr="00166E13">
              <w:rPr>
                <w:noProof/>
                <w:szCs w:val="26"/>
              </w:rPr>
              <w:t xml:space="preserve"> th</w:t>
            </w:r>
            <w:r w:rsidRPr="00166E13">
              <w:rPr>
                <w:noProof/>
                <w:szCs w:val="26"/>
              </w:rPr>
              <w:t>ể</w:t>
            </w:r>
            <w:r w:rsidRPr="00166E13">
              <w:rPr>
                <w:noProof/>
                <w:szCs w:val="26"/>
              </w:rPr>
              <w:t xml:space="preserve"> trong danh sách đ</w:t>
            </w:r>
            <w:r w:rsidRPr="00166E13">
              <w:rPr>
                <w:noProof/>
                <w:szCs w:val="26"/>
              </w:rPr>
              <w:t>ể</w:t>
            </w:r>
            <w:r w:rsidRPr="00166E13">
              <w:rPr>
                <w:noProof/>
                <w:szCs w:val="26"/>
              </w:rPr>
              <w:t xml:space="preserve"> ch</w:t>
            </w:r>
            <w:r w:rsidRPr="00166E13">
              <w:rPr>
                <w:noProof/>
                <w:szCs w:val="26"/>
              </w:rPr>
              <w:t>ỉ</w:t>
            </w:r>
            <w:r w:rsidRPr="00166E13">
              <w:rPr>
                <w:noProof/>
                <w:szCs w:val="26"/>
              </w:rPr>
              <w:t>nh s</w:t>
            </w:r>
            <w:r w:rsidRPr="00166E13">
              <w:rPr>
                <w:noProof/>
                <w:szCs w:val="26"/>
              </w:rPr>
              <w:t>ử</w:t>
            </w:r>
            <w:r w:rsidRPr="00166E13">
              <w:rPr>
                <w:noProof/>
                <w:szCs w:val="26"/>
              </w:rPr>
              <w:t>a.</w:t>
            </w:r>
            <w:r w:rsidRPr="00166E13">
              <w:rPr>
                <w:noProof/>
                <w:szCs w:val="26"/>
              </w:rPr>
              <w:br/>
              <w:t>d.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giao di</w:t>
            </w:r>
            <w:r w:rsidRPr="00166E13">
              <w:rPr>
                <w:noProof/>
                <w:szCs w:val="26"/>
              </w:rPr>
              <w:t>ệ</w:t>
            </w:r>
            <w:r w:rsidRPr="00166E13">
              <w:rPr>
                <w:noProof/>
                <w:szCs w:val="26"/>
              </w:rPr>
              <w:t>n so</w:t>
            </w:r>
            <w:r w:rsidRPr="00166E13">
              <w:rPr>
                <w:noProof/>
                <w:szCs w:val="26"/>
              </w:rPr>
              <w:t>ạ</w:t>
            </w:r>
            <w:r w:rsidRPr="00166E13">
              <w:rPr>
                <w:noProof/>
                <w:szCs w:val="26"/>
              </w:rPr>
              <w:t>n th</w:t>
            </w:r>
            <w:r w:rsidRPr="00166E13">
              <w:rPr>
                <w:noProof/>
                <w:szCs w:val="26"/>
              </w:rPr>
              <w:t>ả</w:t>
            </w:r>
            <w:r w:rsidRPr="00166E13">
              <w:rPr>
                <w:noProof/>
                <w:szCs w:val="26"/>
              </w:rPr>
              <w:t>o đa năng (Rich Text / Markdown) cho phép nh</w:t>
            </w:r>
            <w:r w:rsidRPr="00166E13">
              <w:rPr>
                <w:noProof/>
                <w:szCs w:val="26"/>
              </w:rPr>
              <w:t>ậ</w:t>
            </w:r>
            <w:r w:rsidRPr="00166E13">
              <w:rPr>
                <w:noProof/>
                <w:szCs w:val="26"/>
              </w:rPr>
              <w:t>p tiêu đ</w:t>
            </w:r>
            <w:r w:rsidRPr="00166E13">
              <w:rPr>
                <w:noProof/>
                <w:szCs w:val="26"/>
              </w:rPr>
              <w:t>ề</w:t>
            </w:r>
            <w:r w:rsidRPr="00166E13">
              <w:rPr>
                <w:noProof/>
                <w:szCs w:val="26"/>
              </w:rPr>
              <w:t>, đo</w:t>
            </w:r>
            <w:r w:rsidRPr="00166E13">
              <w:rPr>
                <w:noProof/>
                <w:szCs w:val="26"/>
              </w:rPr>
              <w:t>ạ</w:t>
            </w:r>
            <w:r w:rsidRPr="00166E13">
              <w:rPr>
                <w:noProof/>
                <w:szCs w:val="26"/>
              </w:rPr>
              <w:t>n tóm t</w:t>
            </w:r>
            <w:r w:rsidRPr="00166E13">
              <w:rPr>
                <w:noProof/>
                <w:szCs w:val="26"/>
              </w:rPr>
              <w:t>ắ</w:t>
            </w:r>
            <w:r w:rsidRPr="00166E13">
              <w:rPr>
                <w:noProof/>
                <w:szCs w:val="26"/>
              </w:rPr>
              <w:t>t (sapo), n</w:t>
            </w:r>
            <w:r w:rsidRPr="00166E13">
              <w:rPr>
                <w:noProof/>
                <w:szCs w:val="26"/>
              </w:rPr>
              <w:t>ộ</w:t>
            </w:r>
            <w:r w:rsidRPr="00166E13">
              <w:rPr>
                <w:noProof/>
                <w:szCs w:val="26"/>
              </w:rPr>
              <w:t>i dung chi ti</w:t>
            </w:r>
            <w:r w:rsidRPr="00166E13">
              <w:rPr>
                <w:noProof/>
                <w:szCs w:val="26"/>
              </w:rPr>
              <w:t>ế</w:t>
            </w:r>
            <w:r w:rsidRPr="00166E13">
              <w:rPr>
                <w:noProof/>
                <w:szCs w:val="26"/>
              </w:rPr>
              <w:t>t, t</w:t>
            </w:r>
            <w:r w:rsidRPr="00166E13">
              <w:rPr>
                <w:noProof/>
                <w:szCs w:val="26"/>
              </w:rPr>
              <w:t>ả</w:t>
            </w:r>
            <w:r w:rsidRPr="00166E13">
              <w:rPr>
                <w:noProof/>
                <w:szCs w:val="26"/>
              </w:rPr>
              <w:t xml:space="preserve">i </w:t>
            </w:r>
            <w:r w:rsidRPr="00166E13">
              <w:rPr>
                <w:noProof/>
                <w:szCs w:val="26"/>
              </w:rPr>
              <w:t>ả</w:t>
            </w:r>
            <w:r w:rsidRPr="00166E13">
              <w:rPr>
                <w:noProof/>
                <w:szCs w:val="26"/>
              </w:rPr>
              <w:t>nh đ</w:t>
            </w:r>
            <w:r w:rsidRPr="00166E13">
              <w:rPr>
                <w:noProof/>
                <w:szCs w:val="26"/>
              </w:rPr>
              <w:t>ạ</w:t>
            </w:r>
            <w:r w:rsidRPr="00166E13">
              <w:rPr>
                <w:noProof/>
                <w:szCs w:val="26"/>
              </w:rPr>
              <w:t>i di</w:t>
            </w:r>
            <w:r w:rsidRPr="00166E13">
              <w:rPr>
                <w:noProof/>
                <w:szCs w:val="26"/>
              </w:rPr>
              <w:t>ệ</w:t>
            </w:r>
            <w:r w:rsidRPr="00166E13">
              <w:rPr>
                <w:noProof/>
                <w:szCs w:val="26"/>
              </w:rPr>
              <w:t>n, ch</w:t>
            </w:r>
            <w:r w:rsidRPr="00166E13">
              <w:rPr>
                <w:noProof/>
                <w:szCs w:val="26"/>
              </w:rPr>
              <w:t>ọ</w:t>
            </w:r>
            <w:r w:rsidRPr="00166E13">
              <w:rPr>
                <w:noProof/>
                <w:szCs w:val="26"/>
              </w:rPr>
              <w:t>n chuyên m</w:t>
            </w:r>
            <w:r w:rsidRPr="00166E13">
              <w:rPr>
                <w:noProof/>
                <w:szCs w:val="26"/>
              </w:rPr>
              <w:t>ụ</w:t>
            </w:r>
            <w:r w:rsidRPr="00166E13">
              <w:rPr>
                <w:noProof/>
                <w:szCs w:val="26"/>
              </w:rPr>
              <w:t>c và g</w:t>
            </w:r>
            <w:r w:rsidRPr="00166E13">
              <w:rPr>
                <w:noProof/>
                <w:szCs w:val="26"/>
              </w:rPr>
              <w:t>ắ</w:t>
            </w:r>
            <w:r w:rsidRPr="00166E13">
              <w:rPr>
                <w:noProof/>
                <w:szCs w:val="26"/>
              </w:rPr>
              <w:t>n th</w:t>
            </w:r>
            <w:r w:rsidRPr="00166E13">
              <w:rPr>
                <w:noProof/>
                <w:szCs w:val="26"/>
              </w:rPr>
              <w:t>ẻ</w:t>
            </w:r>
            <w:r w:rsidRPr="00166E13">
              <w:rPr>
                <w:noProof/>
                <w:szCs w:val="26"/>
              </w:rPr>
              <w:t xml:space="preserve"> tag s</w:t>
            </w:r>
            <w:r w:rsidRPr="00166E13">
              <w:rPr>
                <w:noProof/>
                <w:szCs w:val="26"/>
              </w:rPr>
              <w:t>ự</w:t>
            </w:r>
            <w:r w:rsidRPr="00166E13">
              <w:rPr>
                <w:noProof/>
                <w:szCs w:val="26"/>
              </w:rPr>
              <w:t xml:space="preserve"> ki</w:t>
            </w:r>
            <w:r w:rsidRPr="00166E13">
              <w:rPr>
                <w:noProof/>
                <w:szCs w:val="26"/>
              </w:rPr>
              <w:t>ệ</w:t>
            </w:r>
            <w:r w:rsidRPr="00166E13">
              <w:rPr>
                <w:noProof/>
                <w:szCs w:val="26"/>
              </w:rPr>
              <w:t>n.</w:t>
            </w:r>
            <w:r w:rsidRPr="00166E13">
              <w:rPr>
                <w:noProof/>
                <w:szCs w:val="26"/>
              </w:rPr>
              <w:br/>
              <w:t>e. Ngư</w:t>
            </w:r>
            <w:r w:rsidRPr="00166E13">
              <w:rPr>
                <w:noProof/>
                <w:szCs w:val="26"/>
              </w:rPr>
              <w:t>ờ</w:t>
            </w:r>
            <w:r w:rsidRPr="00166E13">
              <w:rPr>
                <w:noProof/>
                <w:szCs w:val="26"/>
              </w:rPr>
              <w:t>i dùng th</w:t>
            </w:r>
            <w:r w:rsidRPr="00166E13">
              <w:rPr>
                <w:noProof/>
                <w:szCs w:val="26"/>
              </w:rPr>
              <w:t>ự</w:t>
            </w:r>
            <w:r w:rsidRPr="00166E13">
              <w:rPr>
                <w:noProof/>
                <w:szCs w:val="26"/>
              </w:rPr>
              <w:t>c hi</w:t>
            </w:r>
            <w:r w:rsidRPr="00166E13">
              <w:rPr>
                <w:noProof/>
                <w:szCs w:val="26"/>
              </w:rPr>
              <w:t>ệ</w:t>
            </w:r>
            <w:r w:rsidRPr="00166E13">
              <w:rPr>
                <w:noProof/>
                <w:szCs w:val="26"/>
              </w:rPr>
              <w:t>n so</w:t>
            </w:r>
            <w:r w:rsidRPr="00166E13">
              <w:rPr>
                <w:noProof/>
                <w:szCs w:val="26"/>
              </w:rPr>
              <w:t>ạ</w:t>
            </w:r>
            <w:r w:rsidRPr="00166E13">
              <w:rPr>
                <w:noProof/>
                <w:szCs w:val="26"/>
              </w:rPr>
              <w:t>n th</w:t>
            </w:r>
            <w:r w:rsidRPr="00166E13">
              <w:rPr>
                <w:noProof/>
                <w:szCs w:val="26"/>
              </w:rPr>
              <w:t>ả</w:t>
            </w:r>
            <w:r w:rsidRPr="00166E13">
              <w:rPr>
                <w:noProof/>
                <w:szCs w:val="26"/>
              </w:rPr>
              <w:t>o n</w:t>
            </w:r>
            <w:r w:rsidRPr="00166E13">
              <w:rPr>
                <w:noProof/>
                <w:szCs w:val="26"/>
              </w:rPr>
              <w:t>ộ</w:t>
            </w:r>
            <w:r w:rsidRPr="00166E13">
              <w:rPr>
                <w:noProof/>
                <w:szCs w:val="26"/>
              </w:rPr>
              <w:t>i dung, t</w:t>
            </w:r>
            <w:r w:rsidRPr="00166E13">
              <w:rPr>
                <w:noProof/>
                <w:szCs w:val="26"/>
              </w:rPr>
              <w:t>ả</w:t>
            </w:r>
            <w:r w:rsidRPr="00166E13">
              <w:rPr>
                <w:noProof/>
                <w:szCs w:val="26"/>
              </w:rPr>
              <w:t xml:space="preserve">i hình </w:t>
            </w:r>
            <w:r w:rsidRPr="00166E13">
              <w:rPr>
                <w:noProof/>
                <w:szCs w:val="26"/>
              </w:rPr>
              <w:t>ả</w:t>
            </w:r>
            <w:r w:rsidRPr="00166E13">
              <w:rPr>
                <w:noProof/>
                <w:szCs w:val="26"/>
              </w:rPr>
              <w:t>nh/video ho</w:t>
            </w:r>
            <w:r w:rsidRPr="00166E13">
              <w:rPr>
                <w:noProof/>
                <w:szCs w:val="26"/>
              </w:rPr>
              <w:t>ặ</w:t>
            </w:r>
            <w:r w:rsidRPr="00166E13">
              <w:rPr>
                <w:noProof/>
                <w:szCs w:val="26"/>
              </w:rPr>
              <w:t>c đính kèm văn b</w:t>
            </w:r>
            <w:r w:rsidRPr="00166E13">
              <w:rPr>
                <w:noProof/>
                <w:szCs w:val="26"/>
              </w:rPr>
              <w:t>ả</w:t>
            </w:r>
            <w:r w:rsidRPr="00166E13">
              <w:rPr>
                <w:noProof/>
                <w:szCs w:val="26"/>
              </w:rPr>
              <w:t>n và nh</w:t>
            </w:r>
            <w:r w:rsidRPr="00166E13">
              <w:rPr>
                <w:noProof/>
                <w:szCs w:val="26"/>
              </w:rPr>
              <w:t>ấ</w:t>
            </w:r>
            <w:r w:rsidRPr="00166E13">
              <w:rPr>
                <w:noProof/>
                <w:szCs w:val="26"/>
              </w:rPr>
              <w:t>n nút 'Lưu nháp' ho</w:t>
            </w:r>
            <w:r w:rsidRPr="00166E13">
              <w:rPr>
                <w:noProof/>
                <w:szCs w:val="26"/>
              </w:rPr>
              <w:t>ặ</w:t>
            </w:r>
            <w:r w:rsidRPr="00166E13">
              <w:rPr>
                <w:noProof/>
                <w:szCs w:val="26"/>
              </w:rPr>
              <w:t>c 'G</w:t>
            </w:r>
            <w:r w:rsidRPr="00166E13">
              <w:rPr>
                <w:noProof/>
                <w:szCs w:val="26"/>
              </w:rPr>
              <w:t>ử</w:t>
            </w:r>
            <w:r w:rsidRPr="00166E13">
              <w:rPr>
                <w:noProof/>
                <w:szCs w:val="26"/>
              </w:rPr>
              <w:t>i duy</w:t>
            </w:r>
            <w:r w:rsidRPr="00166E13">
              <w:rPr>
                <w:noProof/>
                <w:szCs w:val="26"/>
              </w:rPr>
              <w:t>ệ</w:t>
            </w:r>
            <w:r w:rsidRPr="00166E13">
              <w:rPr>
                <w:noProof/>
                <w:szCs w:val="26"/>
              </w:rPr>
              <w:t>t'.</w:t>
            </w:r>
            <w:r w:rsidRPr="00166E13">
              <w:rPr>
                <w:noProof/>
                <w:szCs w:val="26"/>
              </w:rPr>
              <w:br/>
              <w:t>f. H</w:t>
            </w:r>
            <w:r w:rsidRPr="00166E13">
              <w:rPr>
                <w:noProof/>
                <w:szCs w:val="26"/>
              </w:rPr>
              <w:t>ệ</w:t>
            </w:r>
            <w:r w:rsidRPr="00166E13">
              <w:rPr>
                <w:noProof/>
                <w:szCs w:val="26"/>
              </w:rPr>
              <w:t xml:space="preserve"> th</w:t>
            </w:r>
            <w:r w:rsidRPr="00166E13">
              <w:rPr>
                <w:noProof/>
                <w:szCs w:val="26"/>
              </w:rPr>
              <w:t>ố</w:t>
            </w:r>
            <w:r w:rsidRPr="00166E13">
              <w:rPr>
                <w:noProof/>
                <w:szCs w:val="26"/>
              </w:rPr>
              <w:t>ng ki</w:t>
            </w:r>
            <w:r w:rsidRPr="00166E13">
              <w:rPr>
                <w:noProof/>
                <w:szCs w:val="26"/>
              </w:rPr>
              <w:t>ể</w:t>
            </w:r>
            <w:r w:rsidRPr="00166E13">
              <w:rPr>
                <w:noProof/>
                <w:szCs w:val="26"/>
              </w:rPr>
              <w:t>m tra tính h</w:t>
            </w:r>
            <w:r w:rsidRPr="00166E13">
              <w:rPr>
                <w:noProof/>
                <w:szCs w:val="26"/>
              </w:rPr>
              <w:t>ợ</w:t>
            </w:r>
            <w:r w:rsidRPr="00166E13">
              <w:rPr>
                <w:noProof/>
                <w:szCs w:val="26"/>
              </w:rPr>
              <w:t>p l</w:t>
            </w:r>
            <w:r w:rsidRPr="00166E13">
              <w:rPr>
                <w:noProof/>
                <w:szCs w:val="26"/>
              </w:rPr>
              <w:t>ệ</w:t>
            </w:r>
            <w:r w:rsidRPr="00166E13">
              <w:rPr>
                <w:noProof/>
                <w:szCs w:val="26"/>
              </w:rPr>
              <w:t xml:space="preserve"> c</w:t>
            </w:r>
            <w:r w:rsidRPr="00166E13">
              <w:rPr>
                <w:noProof/>
                <w:szCs w:val="26"/>
              </w:rPr>
              <w:t>ủ</w:t>
            </w:r>
            <w:r w:rsidRPr="00166E13">
              <w:rPr>
                <w:noProof/>
                <w:szCs w:val="26"/>
              </w:rPr>
              <w:t>a d</w:t>
            </w:r>
            <w:r w:rsidRPr="00166E13">
              <w:rPr>
                <w:noProof/>
                <w:szCs w:val="26"/>
              </w:rPr>
              <w:t>ữ</w:t>
            </w:r>
            <w:r w:rsidRPr="00166E13">
              <w:rPr>
                <w:noProof/>
                <w:szCs w:val="26"/>
              </w:rPr>
              <w:t xml:space="preserve"> li</w:t>
            </w:r>
            <w:r w:rsidRPr="00166E13">
              <w:rPr>
                <w:noProof/>
                <w:szCs w:val="26"/>
              </w:rPr>
              <w:t>ệ</w:t>
            </w:r>
            <w:r w:rsidRPr="00166E13">
              <w:rPr>
                <w:noProof/>
                <w:szCs w:val="26"/>
              </w:rPr>
              <w:t>u, lưu bài vi</w:t>
            </w:r>
            <w:r w:rsidRPr="00166E13">
              <w:rPr>
                <w:noProof/>
                <w:szCs w:val="26"/>
              </w:rPr>
              <w:t>ế</w:t>
            </w:r>
            <w:r w:rsidRPr="00166E13">
              <w:rPr>
                <w:noProof/>
                <w:szCs w:val="26"/>
              </w:rPr>
              <w:t xml:space="preserve">t </w:t>
            </w:r>
            <w:r w:rsidRPr="00166E13">
              <w:rPr>
                <w:noProof/>
                <w:szCs w:val="26"/>
              </w:rPr>
              <w:lastRenderedPageBreak/>
              <w:t>vào cơ s</w:t>
            </w:r>
            <w:r w:rsidRPr="00166E13">
              <w:rPr>
                <w:noProof/>
                <w:szCs w:val="26"/>
              </w:rPr>
              <w:t>ở</w:t>
            </w:r>
            <w:r w:rsidRPr="00166E13">
              <w:rPr>
                <w:noProof/>
                <w:szCs w:val="26"/>
              </w:rPr>
              <w:t xml:space="preserve"> d</w:t>
            </w:r>
            <w:r w:rsidRPr="00166E13">
              <w:rPr>
                <w:noProof/>
                <w:szCs w:val="26"/>
              </w:rPr>
              <w:t>ữ</w:t>
            </w:r>
            <w:r w:rsidRPr="00166E13">
              <w:rPr>
                <w:noProof/>
                <w:szCs w:val="26"/>
              </w:rPr>
              <w:t xml:space="preserve"> li</w:t>
            </w:r>
            <w:r w:rsidRPr="00166E13">
              <w:rPr>
                <w:noProof/>
                <w:szCs w:val="26"/>
              </w:rPr>
              <w:t>ệ</w:t>
            </w:r>
            <w:r w:rsidRPr="00166E13">
              <w:rPr>
                <w:noProof/>
                <w:szCs w:val="26"/>
              </w:rPr>
              <w:t>u và chuy</w:t>
            </w:r>
            <w:r w:rsidRPr="00166E13">
              <w:rPr>
                <w:noProof/>
                <w:szCs w:val="26"/>
              </w:rPr>
              <w:t>ể</w:t>
            </w:r>
            <w:r w:rsidRPr="00166E13">
              <w:rPr>
                <w:noProof/>
                <w:szCs w:val="26"/>
              </w:rPr>
              <w:t>n ngư</w:t>
            </w:r>
            <w:r w:rsidRPr="00166E13">
              <w:rPr>
                <w:noProof/>
                <w:szCs w:val="26"/>
              </w:rPr>
              <w:t>ờ</w:t>
            </w:r>
            <w:r w:rsidRPr="00166E13">
              <w:rPr>
                <w:noProof/>
                <w:szCs w:val="26"/>
              </w:rPr>
              <w:t>i dùng tr</w:t>
            </w:r>
            <w:r w:rsidRPr="00166E13">
              <w:rPr>
                <w:noProof/>
                <w:szCs w:val="26"/>
              </w:rPr>
              <w:t>ở</w:t>
            </w:r>
            <w:r w:rsidRPr="00166E13">
              <w:rPr>
                <w:noProof/>
                <w:szCs w:val="26"/>
              </w:rPr>
              <w:t xml:space="preserve"> l</w:t>
            </w:r>
            <w:r w:rsidRPr="00166E13">
              <w:rPr>
                <w:noProof/>
                <w:szCs w:val="26"/>
              </w:rPr>
              <w:t>ạ</w:t>
            </w:r>
            <w:r w:rsidRPr="00166E13">
              <w:rPr>
                <w:noProof/>
                <w:szCs w:val="26"/>
              </w:rPr>
              <w:t>i danh sách bài vi</w:t>
            </w:r>
            <w:r w:rsidRPr="00166E13">
              <w:rPr>
                <w:noProof/>
                <w:szCs w:val="26"/>
              </w:rPr>
              <w:t>ế</w:t>
            </w:r>
            <w:r w:rsidRPr="00166E13">
              <w:rPr>
                <w:noProof/>
                <w:szCs w:val="26"/>
              </w:rPr>
              <w:t>t kèm thông báo thành công.</w:t>
            </w:r>
          </w:p>
        </w:tc>
      </w:tr>
      <w:tr w:rsidR="005B35DE" w:rsidRPr="00166E13" w14:paraId="2A1B6A39" w14:textId="77777777">
        <w:trPr>
          <w:jc w:val="center"/>
        </w:trPr>
        <w:tc>
          <w:tcPr>
            <w:tcW w:w="2664" w:type="dxa"/>
            <w:tcMar>
              <w:top w:w="70" w:type="dxa"/>
              <w:left w:w="90" w:type="dxa"/>
              <w:bottom w:w="70" w:type="dxa"/>
              <w:right w:w="90" w:type="dxa"/>
            </w:tcMar>
            <w:vAlign w:val="center"/>
          </w:tcPr>
          <w:p w14:paraId="1588DBDF" w14:textId="77777777" w:rsidR="005B35DE" w:rsidRPr="00166E13" w:rsidRDefault="000807CD">
            <w:pPr>
              <w:spacing w:before="40" w:after="40"/>
              <w:rPr>
                <w:noProof/>
                <w:szCs w:val="26"/>
              </w:rPr>
            </w:pPr>
            <w:r w:rsidRPr="00166E13">
              <w:rPr>
                <w:b/>
                <w:noProof/>
                <w:szCs w:val="26"/>
              </w:rPr>
              <w:lastRenderedPageBreak/>
              <w:t>7.2.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thay th</w:t>
            </w:r>
            <w:r w:rsidRPr="00166E13">
              <w:rPr>
                <w:b/>
                <w:noProof/>
                <w:szCs w:val="26"/>
              </w:rPr>
              <w:t>ế</w:t>
            </w:r>
          </w:p>
        </w:tc>
        <w:tc>
          <w:tcPr>
            <w:tcW w:w="6264" w:type="dxa"/>
            <w:tcMar>
              <w:top w:w="70" w:type="dxa"/>
              <w:left w:w="100" w:type="dxa"/>
              <w:bottom w:w="70" w:type="dxa"/>
              <w:right w:w="100" w:type="dxa"/>
            </w:tcMar>
            <w:vAlign w:val="center"/>
          </w:tcPr>
          <w:p w14:paraId="3E67AB17" w14:textId="77777777" w:rsidR="005B35DE" w:rsidRPr="00166E13" w:rsidRDefault="000807CD">
            <w:pPr>
              <w:spacing w:before="40" w:after="40"/>
              <w:rPr>
                <w:noProof/>
                <w:szCs w:val="26"/>
              </w:rPr>
            </w:pPr>
            <w:r w:rsidRPr="00166E13">
              <w:rPr>
                <w:noProof/>
                <w:szCs w:val="26"/>
              </w:rPr>
              <w:t>Ngư</w:t>
            </w:r>
            <w:r w:rsidRPr="00166E13">
              <w:rPr>
                <w:noProof/>
                <w:szCs w:val="26"/>
              </w:rPr>
              <w:t>ờ</w:t>
            </w:r>
            <w:r w:rsidRPr="00166E13">
              <w:rPr>
                <w:noProof/>
                <w:szCs w:val="26"/>
              </w:rPr>
              <w:t>i dùng s</w:t>
            </w:r>
            <w:r w:rsidRPr="00166E13">
              <w:rPr>
                <w:noProof/>
                <w:szCs w:val="26"/>
              </w:rPr>
              <w:t>ử</w:t>
            </w:r>
            <w:r w:rsidRPr="00166E13">
              <w:rPr>
                <w:noProof/>
                <w:szCs w:val="26"/>
              </w:rPr>
              <w:t xml:space="preserve"> d</w:t>
            </w:r>
            <w:r w:rsidRPr="00166E13">
              <w:rPr>
                <w:noProof/>
                <w:szCs w:val="26"/>
              </w:rPr>
              <w:t>ụ</w:t>
            </w:r>
            <w:r w:rsidRPr="00166E13">
              <w:rPr>
                <w:noProof/>
                <w:szCs w:val="26"/>
              </w:rPr>
              <w:t>ng thanh tìm ki</w:t>
            </w:r>
            <w:r w:rsidRPr="00166E13">
              <w:rPr>
                <w:noProof/>
                <w:szCs w:val="26"/>
              </w:rPr>
              <w:t>ế</w:t>
            </w:r>
            <w:r w:rsidRPr="00166E13">
              <w:rPr>
                <w:noProof/>
                <w:szCs w:val="26"/>
              </w:rPr>
              <w:t>m nâng cao ho</w:t>
            </w:r>
            <w:r w:rsidRPr="00166E13">
              <w:rPr>
                <w:noProof/>
                <w:szCs w:val="26"/>
              </w:rPr>
              <w:t>ặ</w:t>
            </w:r>
            <w:r w:rsidRPr="00166E13">
              <w:rPr>
                <w:noProof/>
                <w:szCs w:val="26"/>
              </w:rPr>
              <w:t>c b</w:t>
            </w:r>
            <w:r w:rsidRPr="00166E13">
              <w:rPr>
                <w:noProof/>
                <w:szCs w:val="26"/>
              </w:rPr>
              <w:t>ộ</w:t>
            </w:r>
            <w:r w:rsidRPr="00166E13">
              <w:rPr>
                <w:noProof/>
                <w:szCs w:val="26"/>
              </w:rPr>
              <w:t xml:space="preserve"> l</w:t>
            </w:r>
            <w:r w:rsidRPr="00166E13">
              <w:rPr>
                <w:noProof/>
                <w:szCs w:val="26"/>
              </w:rPr>
              <w:t>ọ</w:t>
            </w:r>
            <w:r w:rsidRPr="00166E13">
              <w:rPr>
                <w:noProof/>
                <w:szCs w:val="26"/>
              </w:rPr>
              <w:t>c chuyên m</w:t>
            </w:r>
            <w:r w:rsidRPr="00166E13">
              <w:rPr>
                <w:noProof/>
                <w:szCs w:val="26"/>
              </w:rPr>
              <w:t>ụ</w:t>
            </w:r>
            <w:r w:rsidRPr="00166E13">
              <w:rPr>
                <w:noProof/>
                <w:szCs w:val="26"/>
              </w:rPr>
              <w:t>c, kho</w:t>
            </w:r>
            <w:r w:rsidRPr="00166E13">
              <w:rPr>
                <w:noProof/>
                <w:szCs w:val="26"/>
              </w:rPr>
              <w:t>ả</w:t>
            </w:r>
            <w:r w:rsidRPr="00166E13">
              <w:rPr>
                <w:noProof/>
                <w:szCs w:val="26"/>
              </w:rPr>
              <w:t>ng th</w:t>
            </w:r>
            <w:r w:rsidRPr="00166E13">
              <w:rPr>
                <w:noProof/>
                <w:szCs w:val="26"/>
              </w:rPr>
              <w:t>ờ</w:t>
            </w:r>
            <w:r w:rsidRPr="00166E13">
              <w:rPr>
                <w:noProof/>
                <w:szCs w:val="26"/>
              </w:rPr>
              <w:t>i gian đăng đ</w:t>
            </w:r>
            <w:r w:rsidRPr="00166E13">
              <w:rPr>
                <w:noProof/>
                <w:szCs w:val="26"/>
              </w:rPr>
              <w:t>ể</w:t>
            </w:r>
            <w:r w:rsidRPr="00166E13">
              <w:rPr>
                <w:noProof/>
                <w:szCs w:val="26"/>
              </w:rPr>
              <w:t xml:space="preserve"> tra c</w:t>
            </w:r>
            <w:r w:rsidRPr="00166E13">
              <w:rPr>
                <w:noProof/>
                <w:szCs w:val="26"/>
              </w:rPr>
              <w:t>ứ</w:t>
            </w:r>
            <w:r w:rsidRPr="00166E13">
              <w:rPr>
                <w:noProof/>
                <w:szCs w:val="26"/>
              </w:rPr>
              <w:t>u và qu</w:t>
            </w:r>
            <w:r w:rsidRPr="00166E13">
              <w:rPr>
                <w:noProof/>
                <w:szCs w:val="26"/>
              </w:rPr>
              <w:t>ả</w:t>
            </w:r>
            <w:r w:rsidRPr="00166E13">
              <w:rPr>
                <w:noProof/>
                <w:szCs w:val="26"/>
              </w:rPr>
              <w:t>n lý các bài vi</w:t>
            </w:r>
            <w:r w:rsidRPr="00166E13">
              <w:rPr>
                <w:noProof/>
                <w:szCs w:val="26"/>
              </w:rPr>
              <w:t>ế</w:t>
            </w:r>
            <w:r w:rsidRPr="00166E13">
              <w:rPr>
                <w:noProof/>
                <w:szCs w:val="26"/>
              </w:rPr>
              <w:t>t đã xu</w:t>
            </w:r>
            <w:r w:rsidRPr="00166E13">
              <w:rPr>
                <w:noProof/>
                <w:szCs w:val="26"/>
              </w:rPr>
              <w:t>ấ</w:t>
            </w:r>
            <w:r w:rsidRPr="00166E13">
              <w:rPr>
                <w:noProof/>
                <w:szCs w:val="26"/>
              </w:rPr>
              <w:t>t b</w:t>
            </w:r>
            <w:r w:rsidRPr="00166E13">
              <w:rPr>
                <w:noProof/>
                <w:szCs w:val="26"/>
              </w:rPr>
              <w:t>ả</w:t>
            </w:r>
            <w:r w:rsidRPr="00166E13">
              <w:rPr>
                <w:noProof/>
                <w:szCs w:val="26"/>
              </w:rPr>
              <w:t>n.</w:t>
            </w:r>
          </w:p>
        </w:tc>
      </w:tr>
      <w:tr w:rsidR="005B35DE" w:rsidRPr="00166E13" w14:paraId="1BCB50F1" w14:textId="77777777">
        <w:trPr>
          <w:jc w:val="center"/>
        </w:trPr>
        <w:tc>
          <w:tcPr>
            <w:tcW w:w="2664" w:type="dxa"/>
            <w:tcMar>
              <w:top w:w="70" w:type="dxa"/>
              <w:left w:w="90" w:type="dxa"/>
              <w:bottom w:w="70" w:type="dxa"/>
              <w:right w:w="90" w:type="dxa"/>
            </w:tcMar>
            <w:vAlign w:val="center"/>
          </w:tcPr>
          <w:p w14:paraId="78C6D084" w14:textId="77777777" w:rsidR="005B35DE" w:rsidRPr="00166E13" w:rsidRDefault="000807CD">
            <w:pPr>
              <w:spacing w:before="40" w:after="40"/>
              <w:rPr>
                <w:noProof/>
                <w:szCs w:val="26"/>
              </w:rPr>
            </w:pPr>
            <w:r w:rsidRPr="00166E13">
              <w:rPr>
                <w:b/>
                <w:noProof/>
                <w:szCs w:val="26"/>
              </w:rPr>
              <w:t>7.3. Lu</w:t>
            </w:r>
            <w:r w:rsidRPr="00166E13">
              <w:rPr>
                <w:b/>
                <w:noProof/>
                <w:szCs w:val="26"/>
              </w:rPr>
              <w:t>ồ</w:t>
            </w:r>
            <w:r w:rsidRPr="00166E13">
              <w:rPr>
                <w:b/>
                <w:noProof/>
                <w:szCs w:val="26"/>
              </w:rPr>
              <w:t>ng ngo</w:t>
            </w:r>
            <w:r w:rsidRPr="00166E13">
              <w:rPr>
                <w:b/>
                <w:noProof/>
                <w:szCs w:val="26"/>
              </w:rPr>
              <w:t>ạ</w:t>
            </w:r>
            <w:r w:rsidRPr="00166E13">
              <w:rPr>
                <w:b/>
                <w:noProof/>
                <w:szCs w:val="26"/>
              </w:rPr>
              <w:t>i l</w:t>
            </w:r>
            <w:r w:rsidRPr="00166E13">
              <w:rPr>
                <w:b/>
                <w:noProof/>
                <w:szCs w:val="26"/>
              </w:rPr>
              <w:t>ệ</w:t>
            </w:r>
          </w:p>
        </w:tc>
        <w:tc>
          <w:tcPr>
            <w:tcW w:w="6264" w:type="dxa"/>
            <w:tcMar>
              <w:top w:w="70" w:type="dxa"/>
              <w:left w:w="100" w:type="dxa"/>
              <w:bottom w:w="70" w:type="dxa"/>
              <w:right w:w="100" w:type="dxa"/>
            </w:tcMar>
            <w:vAlign w:val="center"/>
          </w:tcPr>
          <w:p w14:paraId="7E3A408D" w14:textId="77777777" w:rsidR="005B35DE" w:rsidRPr="00166E13" w:rsidRDefault="000807CD">
            <w:pPr>
              <w:spacing w:before="40" w:after="40"/>
              <w:rPr>
                <w:noProof/>
                <w:szCs w:val="26"/>
              </w:rPr>
            </w:pPr>
            <w:r w:rsidRPr="00166E13">
              <w:rPr>
                <w:noProof/>
                <w:szCs w:val="26"/>
              </w:rPr>
              <w:t>N</w:t>
            </w:r>
            <w:r w:rsidRPr="00166E13">
              <w:rPr>
                <w:noProof/>
                <w:szCs w:val="26"/>
              </w:rPr>
              <w:t>ế</w:t>
            </w:r>
            <w:r w:rsidRPr="00166E13">
              <w:rPr>
                <w:noProof/>
                <w:szCs w:val="26"/>
              </w:rPr>
              <w:t>u tiêu đ</w:t>
            </w:r>
            <w:r w:rsidRPr="00166E13">
              <w:rPr>
                <w:noProof/>
                <w:szCs w:val="26"/>
              </w:rPr>
              <w:t>ề</w:t>
            </w:r>
            <w:r w:rsidRPr="00166E13">
              <w:rPr>
                <w:noProof/>
                <w:szCs w:val="26"/>
              </w:rPr>
              <w:t xml:space="preserve"> ho</w:t>
            </w:r>
            <w:r w:rsidRPr="00166E13">
              <w:rPr>
                <w:noProof/>
                <w:szCs w:val="26"/>
              </w:rPr>
              <w:t>ặ</w:t>
            </w:r>
            <w:r w:rsidRPr="00166E13">
              <w:rPr>
                <w:noProof/>
                <w:szCs w:val="26"/>
              </w:rPr>
              <w:t>c n</w:t>
            </w:r>
            <w:r w:rsidRPr="00166E13">
              <w:rPr>
                <w:noProof/>
                <w:szCs w:val="26"/>
              </w:rPr>
              <w:t>ộ</w:t>
            </w:r>
            <w:r w:rsidRPr="00166E13">
              <w:rPr>
                <w:noProof/>
                <w:szCs w:val="26"/>
              </w:rPr>
              <w:t>i dung đ</w:t>
            </w:r>
            <w:r w:rsidRPr="00166E13">
              <w:rPr>
                <w:noProof/>
                <w:szCs w:val="26"/>
              </w:rPr>
              <w:t>ể</w:t>
            </w:r>
            <w:r w:rsidRPr="00166E13">
              <w:rPr>
                <w:noProof/>
                <w:szCs w:val="26"/>
              </w:rPr>
              <w:t xml:space="preserve"> tr</w:t>
            </w:r>
            <w:r w:rsidRPr="00166E13">
              <w:rPr>
                <w:noProof/>
                <w:szCs w:val="26"/>
              </w:rPr>
              <w:t>ố</w:t>
            </w:r>
            <w:r w:rsidRPr="00166E13">
              <w:rPr>
                <w:noProof/>
                <w:szCs w:val="26"/>
              </w:rPr>
              <w:t>ng, ho</w:t>
            </w:r>
            <w:r w:rsidRPr="00166E13">
              <w:rPr>
                <w:noProof/>
                <w:szCs w:val="26"/>
              </w:rPr>
              <w:t>ặ</w:t>
            </w:r>
            <w:r w:rsidRPr="00166E13">
              <w:rPr>
                <w:noProof/>
                <w:szCs w:val="26"/>
              </w:rPr>
              <w:t xml:space="preserve">c hình </w:t>
            </w:r>
            <w:r w:rsidRPr="00166E13">
              <w:rPr>
                <w:noProof/>
                <w:szCs w:val="26"/>
              </w:rPr>
              <w:t>ả</w:t>
            </w:r>
            <w:r w:rsidRPr="00166E13">
              <w:rPr>
                <w:noProof/>
                <w:szCs w:val="26"/>
              </w:rPr>
              <w:t>nh t</w:t>
            </w:r>
            <w:r w:rsidRPr="00166E13">
              <w:rPr>
                <w:noProof/>
                <w:szCs w:val="26"/>
              </w:rPr>
              <w:t>ả</w:t>
            </w:r>
            <w:r w:rsidRPr="00166E13">
              <w:rPr>
                <w:noProof/>
                <w:szCs w:val="26"/>
              </w:rPr>
              <w:t>i lên vư</w:t>
            </w:r>
            <w:r w:rsidRPr="00166E13">
              <w:rPr>
                <w:noProof/>
                <w:szCs w:val="26"/>
              </w:rPr>
              <w:t>ợ</w:t>
            </w:r>
            <w:r w:rsidRPr="00166E13">
              <w:rPr>
                <w:noProof/>
                <w:szCs w:val="26"/>
              </w:rPr>
              <w:t>t quá dung lư</w:t>
            </w:r>
            <w:r w:rsidRPr="00166E13">
              <w:rPr>
                <w:noProof/>
                <w:szCs w:val="26"/>
              </w:rPr>
              <w:t>ợ</w:t>
            </w:r>
            <w:r w:rsidRPr="00166E13">
              <w:rPr>
                <w:noProof/>
                <w:szCs w:val="26"/>
              </w:rPr>
              <w:t>ng 10MB ho</w:t>
            </w:r>
            <w:r w:rsidRPr="00166E13">
              <w:rPr>
                <w:noProof/>
                <w:szCs w:val="26"/>
              </w:rPr>
              <w:t>ặ</w:t>
            </w:r>
            <w:r w:rsidRPr="00166E13">
              <w:rPr>
                <w:noProof/>
                <w:szCs w:val="26"/>
              </w:rPr>
              <w:t>c sai đ</w:t>
            </w:r>
            <w:r w:rsidRPr="00166E13">
              <w:rPr>
                <w:noProof/>
                <w:szCs w:val="26"/>
              </w:rPr>
              <w:t>ị</w:t>
            </w:r>
            <w:r w:rsidRPr="00166E13">
              <w:rPr>
                <w:noProof/>
                <w:szCs w:val="26"/>
              </w:rPr>
              <w:t>nh d</w:t>
            </w:r>
            <w:r w:rsidRPr="00166E13">
              <w:rPr>
                <w:noProof/>
                <w:szCs w:val="26"/>
              </w:rPr>
              <w:t>ạ</w:t>
            </w:r>
            <w:r w:rsidRPr="00166E13">
              <w:rPr>
                <w:noProof/>
                <w:szCs w:val="26"/>
              </w:rPr>
              <w:t>ng,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thông báo l</w:t>
            </w:r>
            <w:r w:rsidRPr="00166E13">
              <w:rPr>
                <w:noProof/>
                <w:szCs w:val="26"/>
              </w:rPr>
              <w:t>ỗ</w:t>
            </w:r>
            <w:r w:rsidRPr="00166E13">
              <w:rPr>
                <w:noProof/>
                <w:szCs w:val="26"/>
              </w:rPr>
              <w:t>i và yêu c</w:t>
            </w:r>
            <w:r w:rsidRPr="00166E13">
              <w:rPr>
                <w:noProof/>
                <w:szCs w:val="26"/>
              </w:rPr>
              <w:t>ầ</w:t>
            </w:r>
            <w:r w:rsidRPr="00166E13">
              <w:rPr>
                <w:noProof/>
                <w:szCs w:val="26"/>
              </w:rPr>
              <w:t>u ngư</w:t>
            </w:r>
            <w:r w:rsidRPr="00166E13">
              <w:rPr>
                <w:noProof/>
                <w:szCs w:val="26"/>
              </w:rPr>
              <w:t>ờ</w:t>
            </w:r>
            <w:r w:rsidRPr="00166E13">
              <w:rPr>
                <w:noProof/>
                <w:szCs w:val="26"/>
              </w:rPr>
              <w:t>i dùng ki</w:t>
            </w:r>
            <w:r w:rsidRPr="00166E13">
              <w:rPr>
                <w:noProof/>
                <w:szCs w:val="26"/>
              </w:rPr>
              <w:t>ể</w:t>
            </w:r>
            <w:r w:rsidRPr="00166E13">
              <w:rPr>
                <w:noProof/>
                <w:szCs w:val="26"/>
              </w:rPr>
              <w:t>m tra l</w:t>
            </w:r>
            <w:r w:rsidRPr="00166E13">
              <w:rPr>
                <w:noProof/>
                <w:szCs w:val="26"/>
              </w:rPr>
              <w:t>ạ</w:t>
            </w:r>
            <w:r w:rsidRPr="00166E13">
              <w:rPr>
                <w:noProof/>
                <w:szCs w:val="26"/>
              </w:rPr>
              <w:t>i.</w:t>
            </w:r>
          </w:p>
        </w:tc>
      </w:tr>
      <w:tr w:rsidR="005B35DE" w:rsidRPr="00166E13" w14:paraId="46CBC803" w14:textId="77777777">
        <w:trPr>
          <w:jc w:val="center"/>
        </w:trPr>
        <w:tc>
          <w:tcPr>
            <w:tcW w:w="2664" w:type="dxa"/>
            <w:tcMar>
              <w:top w:w="70" w:type="dxa"/>
              <w:left w:w="90" w:type="dxa"/>
              <w:bottom w:w="70" w:type="dxa"/>
              <w:right w:w="90" w:type="dxa"/>
            </w:tcMar>
            <w:vAlign w:val="center"/>
          </w:tcPr>
          <w:p w14:paraId="61ED00CB" w14:textId="77777777" w:rsidR="005B35DE" w:rsidRPr="00166E13" w:rsidRDefault="000807CD">
            <w:pPr>
              <w:spacing w:before="40" w:after="40"/>
              <w:rPr>
                <w:noProof/>
                <w:szCs w:val="26"/>
              </w:rPr>
            </w:pPr>
            <w:r w:rsidRPr="00166E13">
              <w:rPr>
                <w:b/>
                <w:noProof/>
                <w:szCs w:val="26"/>
              </w:rPr>
              <w:t>8. Các yêu c</w:t>
            </w:r>
            <w:r w:rsidRPr="00166E13">
              <w:rPr>
                <w:b/>
                <w:noProof/>
                <w:szCs w:val="26"/>
              </w:rPr>
              <w:t>ầ</w:t>
            </w:r>
            <w:r w:rsidRPr="00166E13">
              <w:rPr>
                <w:b/>
                <w:noProof/>
                <w:szCs w:val="26"/>
              </w:rPr>
              <w:t>u khác</w:t>
            </w:r>
          </w:p>
        </w:tc>
        <w:tc>
          <w:tcPr>
            <w:tcW w:w="6264" w:type="dxa"/>
            <w:tcMar>
              <w:top w:w="70" w:type="dxa"/>
              <w:left w:w="100" w:type="dxa"/>
              <w:bottom w:w="70" w:type="dxa"/>
              <w:right w:w="100" w:type="dxa"/>
            </w:tcMar>
            <w:vAlign w:val="center"/>
          </w:tcPr>
          <w:p w14:paraId="5C446461" w14:textId="77777777" w:rsidR="005B35DE" w:rsidRPr="00166E13" w:rsidRDefault="000807CD">
            <w:pPr>
              <w:spacing w:before="40" w:after="40"/>
              <w:rPr>
                <w:noProof/>
                <w:szCs w:val="26"/>
              </w:rPr>
            </w:pPr>
            <w:r w:rsidRPr="00166E13">
              <w:rPr>
                <w:noProof/>
                <w:szCs w:val="26"/>
              </w:rPr>
              <w:t>- H</w:t>
            </w:r>
            <w:r w:rsidRPr="00166E13">
              <w:rPr>
                <w:noProof/>
                <w:szCs w:val="26"/>
              </w:rPr>
              <w:t>ệ</w:t>
            </w:r>
            <w:r w:rsidRPr="00166E13">
              <w:rPr>
                <w:noProof/>
                <w:szCs w:val="26"/>
              </w:rPr>
              <w:t xml:space="preserve"> th</w:t>
            </w:r>
            <w:r w:rsidRPr="00166E13">
              <w:rPr>
                <w:noProof/>
                <w:szCs w:val="26"/>
              </w:rPr>
              <w:t>ố</w:t>
            </w:r>
            <w:r w:rsidRPr="00166E13">
              <w:rPr>
                <w:noProof/>
                <w:szCs w:val="26"/>
              </w:rPr>
              <w:t>ng ph</w:t>
            </w:r>
            <w:r w:rsidRPr="00166E13">
              <w:rPr>
                <w:noProof/>
                <w:szCs w:val="26"/>
              </w:rPr>
              <w:t>ả</w:t>
            </w:r>
            <w:r w:rsidRPr="00166E13">
              <w:rPr>
                <w:noProof/>
                <w:szCs w:val="26"/>
              </w:rPr>
              <w:t>i b</w:t>
            </w:r>
            <w:r w:rsidRPr="00166E13">
              <w:rPr>
                <w:noProof/>
                <w:szCs w:val="26"/>
              </w:rPr>
              <w:t>ả</w:t>
            </w:r>
            <w:r w:rsidRPr="00166E13">
              <w:rPr>
                <w:noProof/>
                <w:szCs w:val="26"/>
              </w:rPr>
              <w:t>o m</w:t>
            </w:r>
            <w:r w:rsidRPr="00166E13">
              <w:rPr>
                <w:noProof/>
                <w:szCs w:val="26"/>
              </w:rPr>
              <w:t>ậ</w:t>
            </w:r>
            <w:r w:rsidRPr="00166E13">
              <w:rPr>
                <w:noProof/>
                <w:szCs w:val="26"/>
              </w:rPr>
              <w:t>t quy</w:t>
            </w:r>
            <w:r w:rsidRPr="00166E13">
              <w:rPr>
                <w:noProof/>
                <w:szCs w:val="26"/>
              </w:rPr>
              <w:t>ề</w:t>
            </w:r>
            <w:r w:rsidRPr="00166E13">
              <w:rPr>
                <w:noProof/>
                <w:szCs w:val="26"/>
              </w:rPr>
              <w:t>n s</w:t>
            </w:r>
            <w:r w:rsidRPr="00166E13">
              <w:rPr>
                <w:noProof/>
                <w:szCs w:val="26"/>
              </w:rPr>
              <w:t>ở</w:t>
            </w:r>
            <w:r w:rsidRPr="00166E13">
              <w:rPr>
                <w:noProof/>
                <w:szCs w:val="26"/>
              </w:rPr>
              <w:t xml:space="preserve"> h</w:t>
            </w:r>
            <w:r w:rsidRPr="00166E13">
              <w:rPr>
                <w:noProof/>
                <w:szCs w:val="26"/>
              </w:rPr>
              <w:t>ữ</w:t>
            </w:r>
            <w:r w:rsidRPr="00166E13">
              <w:rPr>
                <w:noProof/>
                <w:szCs w:val="26"/>
              </w:rPr>
              <w:t>u n</w:t>
            </w:r>
            <w:r w:rsidRPr="00166E13">
              <w:rPr>
                <w:noProof/>
                <w:szCs w:val="26"/>
              </w:rPr>
              <w:t>ộ</w:t>
            </w:r>
            <w:r w:rsidRPr="00166E13">
              <w:rPr>
                <w:noProof/>
                <w:szCs w:val="26"/>
              </w:rPr>
              <w:t>i dung (C</w:t>
            </w:r>
            <w:r w:rsidRPr="00166E13">
              <w:rPr>
                <w:noProof/>
                <w:szCs w:val="26"/>
              </w:rPr>
              <w:t>ộ</w:t>
            </w:r>
            <w:r w:rsidRPr="00166E13">
              <w:rPr>
                <w:noProof/>
                <w:szCs w:val="26"/>
              </w:rPr>
              <w:t>ng tác viên ch</w:t>
            </w:r>
            <w:r w:rsidRPr="00166E13">
              <w:rPr>
                <w:noProof/>
                <w:szCs w:val="26"/>
              </w:rPr>
              <w:t>ỉ</w:t>
            </w:r>
            <w:r w:rsidRPr="00166E13">
              <w:rPr>
                <w:noProof/>
                <w:szCs w:val="26"/>
              </w:rPr>
              <w:t xml:space="preserve"> đư</w:t>
            </w:r>
            <w:r w:rsidRPr="00166E13">
              <w:rPr>
                <w:noProof/>
                <w:szCs w:val="26"/>
              </w:rPr>
              <w:t>ợ</w:t>
            </w:r>
            <w:r w:rsidRPr="00166E13">
              <w:rPr>
                <w:noProof/>
                <w:szCs w:val="26"/>
              </w:rPr>
              <w:t>c ch</w:t>
            </w:r>
            <w:r w:rsidRPr="00166E13">
              <w:rPr>
                <w:noProof/>
                <w:szCs w:val="26"/>
              </w:rPr>
              <w:t>ỉ</w:t>
            </w:r>
            <w:r w:rsidRPr="00166E13">
              <w:rPr>
                <w:noProof/>
                <w:szCs w:val="26"/>
              </w:rPr>
              <w:t>nh s</w:t>
            </w:r>
            <w:r w:rsidRPr="00166E13">
              <w:rPr>
                <w:noProof/>
                <w:szCs w:val="26"/>
              </w:rPr>
              <w:t>ử</w:t>
            </w:r>
            <w:r w:rsidRPr="00166E13">
              <w:rPr>
                <w:noProof/>
                <w:szCs w:val="26"/>
              </w:rPr>
              <w:t>a ho</w:t>
            </w:r>
            <w:r w:rsidRPr="00166E13">
              <w:rPr>
                <w:noProof/>
                <w:szCs w:val="26"/>
              </w:rPr>
              <w:t>ặ</w:t>
            </w:r>
            <w:r w:rsidRPr="00166E13">
              <w:rPr>
                <w:noProof/>
                <w:szCs w:val="26"/>
              </w:rPr>
              <w:t>c xóa bài vi</w:t>
            </w:r>
            <w:r w:rsidRPr="00166E13">
              <w:rPr>
                <w:noProof/>
                <w:szCs w:val="26"/>
              </w:rPr>
              <w:t>ế</w:t>
            </w:r>
            <w:r w:rsidRPr="00166E13">
              <w:rPr>
                <w:noProof/>
                <w:szCs w:val="26"/>
              </w:rPr>
              <w:t>t do chính mình t</w:t>
            </w:r>
            <w:r w:rsidRPr="00166E13">
              <w:rPr>
                <w:noProof/>
                <w:szCs w:val="26"/>
              </w:rPr>
              <w:t>ạ</w:t>
            </w:r>
            <w:r w:rsidRPr="00166E13">
              <w:rPr>
                <w:noProof/>
                <w:szCs w:val="26"/>
              </w:rPr>
              <w:t>o ra; Biên t</w:t>
            </w:r>
            <w:r w:rsidRPr="00166E13">
              <w:rPr>
                <w:noProof/>
                <w:szCs w:val="26"/>
              </w:rPr>
              <w:t>ậ</w:t>
            </w:r>
            <w:r w:rsidRPr="00166E13">
              <w:rPr>
                <w:noProof/>
                <w:szCs w:val="26"/>
              </w:rPr>
              <w:t>p viên và Qu</w:t>
            </w:r>
            <w:r w:rsidRPr="00166E13">
              <w:rPr>
                <w:noProof/>
                <w:szCs w:val="26"/>
              </w:rPr>
              <w:t>ả</w:t>
            </w:r>
            <w:r w:rsidRPr="00166E13">
              <w:rPr>
                <w:noProof/>
                <w:szCs w:val="26"/>
              </w:rPr>
              <w:t>n tr</w:t>
            </w:r>
            <w:r w:rsidRPr="00166E13">
              <w:rPr>
                <w:noProof/>
                <w:szCs w:val="26"/>
              </w:rPr>
              <w:t>ị</w:t>
            </w:r>
            <w:r w:rsidRPr="00166E13">
              <w:rPr>
                <w:noProof/>
                <w:szCs w:val="26"/>
              </w:rPr>
              <w:t xml:space="preserve"> viên có toàn quy</w:t>
            </w:r>
            <w:r w:rsidRPr="00166E13">
              <w:rPr>
                <w:noProof/>
                <w:szCs w:val="26"/>
              </w:rPr>
              <w:t>ề</w:t>
            </w:r>
            <w:r w:rsidRPr="00166E13">
              <w:rPr>
                <w:noProof/>
                <w:szCs w:val="26"/>
              </w:rPr>
              <w:t>n trên m</w:t>
            </w:r>
            <w:r w:rsidRPr="00166E13">
              <w:rPr>
                <w:noProof/>
                <w:szCs w:val="26"/>
              </w:rPr>
              <w:t>ọ</w:t>
            </w:r>
            <w:r w:rsidRPr="00166E13">
              <w:rPr>
                <w:noProof/>
                <w:szCs w:val="26"/>
              </w:rPr>
              <w:t>i bài vi</w:t>
            </w:r>
            <w:r w:rsidRPr="00166E13">
              <w:rPr>
                <w:noProof/>
                <w:szCs w:val="26"/>
              </w:rPr>
              <w:t>ế</w:t>
            </w:r>
            <w:r w:rsidRPr="00166E13">
              <w:rPr>
                <w:noProof/>
                <w:szCs w:val="26"/>
              </w:rPr>
              <w:t>t).</w:t>
            </w:r>
            <w:r w:rsidRPr="00166E13">
              <w:rPr>
                <w:noProof/>
                <w:szCs w:val="26"/>
              </w:rPr>
              <w:br/>
              <w:t>- Giao di</w:t>
            </w:r>
            <w:r w:rsidRPr="00166E13">
              <w:rPr>
                <w:noProof/>
                <w:szCs w:val="26"/>
              </w:rPr>
              <w:t>ệ</w:t>
            </w:r>
            <w:r w:rsidRPr="00166E13">
              <w:rPr>
                <w:noProof/>
                <w:szCs w:val="26"/>
              </w:rPr>
              <w:t>n so</w:t>
            </w:r>
            <w:r w:rsidRPr="00166E13">
              <w:rPr>
                <w:noProof/>
                <w:szCs w:val="26"/>
              </w:rPr>
              <w:t>ạ</w:t>
            </w:r>
            <w:r w:rsidRPr="00166E13">
              <w:rPr>
                <w:noProof/>
                <w:szCs w:val="26"/>
              </w:rPr>
              <w:t>n th</w:t>
            </w:r>
            <w:r w:rsidRPr="00166E13">
              <w:rPr>
                <w:noProof/>
                <w:szCs w:val="26"/>
              </w:rPr>
              <w:t>ả</w:t>
            </w:r>
            <w:r w:rsidRPr="00166E13">
              <w:rPr>
                <w:noProof/>
                <w:szCs w:val="26"/>
              </w:rPr>
              <w:t>o c</w:t>
            </w:r>
            <w:r w:rsidRPr="00166E13">
              <w:rPr>
                <w:noProof/>
                <w:szCs w:val="26"/>
              </w:rPr>
              <w:t>ầ</w:t>
            </w:r>
            <w:r w:rsidRPr="00166E13">
              <w:rPr>
                <w:noProof/>
                <w:szCs w:val="26"/>
              </w:rPr>
              <w:t>n đư</w:t>
            </w:r>
            <w:r w:rsidRPr="00166E13">
              <w:rPr>
                <w:noProof/>
                <w:szCs w:val="26"/>
              </w:rPr>
              <w:t>ợ</w:t>
            </w:r>
            <w:r w:rsidRPr="00166E13">
              <w:rPr>
                <w:noProof/>
                <w:szCs w:val="26"/>
              </w:rPr>
              <w:t>c thi</w:t>
            </w:r>
            <w:r w:rsidRPr="00166E13">
              <w:rPr>
                <w:noProof/>
                <w:szCs w:val="26"/>
              </w:rPr>
              <w:t>ế</w:t>
            </w:r>
            <w:r w:rsidRPr="00166E13">
              <w:rPr>
                <w:noProof/>
                <w:szCs w:val="26"/>
              </w:rPr>
              <w:t>t k</w:t>
            </w:r>
            <w:r w:rsidRPr="00166E13">
              <w:rPr>
                <w:noProof/>
                <w:szCs w:val="26"/>
              </w:rPr>
              <w:t>ế</w:t>
            </w:r>
            <w:r w:rsidRPr="00166E13">
              <w:rPr>
                <w:noProof/>
                <w:szCs w:val="26"/>
              </w:rPr>
              <w:t xml:space="preserve"> ti</w:t>
            </w:r>
            <w:r w:rsidRPr="00166E13">
              <w:rPr>
                <w:noProof/>
                <w:szCs w:val="26"/>
              </w:rPr>
              <w:t>ệ</w:t>
            </w:r>
            <w:r w:rsidRPr="00166E13">
              <w:rPr>
                <w:noProof/>
                <w:szCs w:val="26"/>
              </w:rPr>
              <w:t>n l</w:t>
            </w:r>
            <w:r w:rsidRPr="00166E13">
              <w:rPr>
                <w:noProof/>
                <w:szCs w:val="26"/>
              </w:rPr>
              <w:t>ợ</w:t>
            </w:r>
            <w:r w:rsidRPr="00166E13">
              <w:rPr>
                <w:noProof/>
                <w:szCs w:val="26"/>
              </w:rPr>
              <w:t>i, d</w:t>
            </w:r>
            <w:r w:rsidRPr="00166E13">
              <w:rPr>
                <w:noProof/>
                <w:szCs w:val="26"/>
              </w:rPr>
              <w:t>ễ</w:t>
            </w:r>
            <w:r w:rsidRPr="00166E13">
              <w:rPr>
                <w:noProof/>
                <w:szCs w:val="26"/>
              </w:rPr>
              <w:t xml:space="preserve"> s</w:t>
            </w:r>
            <w:r w:rsidRPr="00166E13">
              <w:rPr>
                <w:noProof/>
                <w:szCs w:val="26"/>
              </w:rPr>
              <w:t>ử</w:t>
            </w:r>
            <w:r w:rsidRPr="00166E13">
              <w:rPr>
                <w:noProof/>
                <w:szCs w:val="26"/>
              </w:rPr>
              <w:t xml:space="preserve"> d</w:t>
            </w:r>
            <w:r w:rsidRPr="00166E13">
              <w:rPr>
                <w:noProof/>
                <w:szCs w:val="26"/>
              </w:rPr>
              <w:t>ụ</w:t>
            </w:r>
            <w:r w:rsidRPr="00166E13">
              <w:rPr>
                <w:noProof/>
                <w:szCs w:val="26"/>
              </w:rPr>
              <w:t>ng và h</w:t>
            </w:r>
            <w:r w:rsidRPr="00166E13">
              <w:rPr>
                <w:noProof/>
                <w:szCs w:val="26"/>
              </w:rPr>
              <w:t>ỗ</w:t>
            </w:r>
            <w:r w:rsidRPr="00166E13">
              <w:rPr>
                <w:noProof/>
                <w:szCs w:val="26"/>
              </w:rPr>
              <w:t xml:space="preserve"> tr</w:t>
            </w:r>
            <w:r w:rsidRPr="00166E13">
              <w:rPr>
                <w:noProof/>
                <w:szCs w:val="26"/>
              </w:rPr>
              <w:t>ợ</w:t>
            </w:r>
            <w:r w:rsidRPr="00166E13">
              <w:rPr>
                <w:noProof/>
                <w:szCs w:val="26"/>
              </w:rPr>
              <w:t xml:space="preserve"> t</w:t>
            </w:r>
            <w:r w:rsidRPr="00166E13">
              <w:rPr>
                <w:noProof/>
                <w:szCs w:val="26"/>
              </w:rPr>
              <w:t>ự</w:t>
            </w:r>
            <w:r w:rsidRPr="00166E13">
              <w:rPr>
                <w:noProof/>
                <w:szCs w:val="26"/>
              </w:rPr>
              <w:t xml:space="preserve"> đ</w:t>
            </w:r>
            <w:r w:rsidRPr="00166E13">
              <w:rPr>
                <w:noProof/>
                <w:szCs w:val="26"/>
              </w:rPr>
              <w:t>ộ</w:t>
            </w:r>
            <w:r w:rsidRPr="00166E13">
              <w:rPr>
                <w:noProof/>
                <w:szCs w:val="26"/>
              </w:rPr>
              <w:t>ng lưu b</w:t>
            </w:r>
            <w:r w:rsidRPr="00166E13">
              <w:rPr>
                <w:noProof/>
                <w:szCs w:val="26"/>
              </w:rPr>
              <w:t>ả</w:t>
            </w:r>
            <w:r w:rsidRPr="00166E13">
              <w:rPr>
                <w:noProof/>
                <w:szCs w:val="26"/>
              </w:rPr>
              <w:t>n nháp (Auto-save) phòng ng</w:t>
            </w:r>
            <w:r w:rsidRPr="00166E13">
              <w:rPr>
                <w:noProof/>
                <w:szCs w:val="26"/>
              </w:rPr>
              <w:t>ừ</w:t>
            </w:r>
            <w:r w:rsidRPr="00166E13">
              <w:rPr>
                <w:noProof/>
                <w:szCs w:val="26"/>
              </w:rPr>
              <w:t>a r</w:t>
            </w:r>
            <w:r w:rsidRPr="00166E13">
              <w:rPr>
                <w:noProof/>
                <w:szCs w:val="26"/>
              </w:rPr>
              <w:t>ủ</w:t>
            </w:r>
            <w:r w:rsidRPr="00166E13">
              <w:rPr>
                <w:noProof/>
                <w:szCs w:val="26"/>
              </w:rPr>
              <w:t>i ro m</w:t>
            </w:r>
            <w:r w:rsidRPr="00166E13">
              <w:rPr>
                <w:noProof/>
                <w:szCs w:val="26"/>
              </w:rPr>
              <w:t>ấ</w:t>
            </w:r>
            <w:r w:rsidRPr="00166E13">
              <w:rPr>
                <w:noProof/>
                <w:szCs w:val="26"/>
              </w:rPr>
              <w:t>t d</w:t>
            </w:r>
            <w:r w:rsidRPr="00166E13">
              <w:rPr>
                <w:noProof/>
                <w:szCs w:val="26"/>
              </w:rPr>
              <w:t>ữ</w:t>
            </w:r>
            <w:r w:rsidRPr="00166E13">
              <w:rPr>
                <w:noProof/>
                <w:szCs w:val="26"/>
              </w:rPr>
              <w:t xml:space="preserve"> li</w:t>
            </w:r>
            <w:r w:rsidRPr="00166E13">
              <w:rPr>
                <w:noProof/>
                <w:szCs w:val="26"/>
              </w:rPr>
              <w:t>ệ</w:t>
            </w:r>
            <w:r w:rsidRPr="00166E13">
              <w:rPr>
                <w:noProof/>
                <w:szCs w:val="26"/>
              </w:rPr>
              <w:t>u.</w:t>
            </w:r>
            <w:r w:rsidRPr="00166E13">
              <w:rPr>
                <w:noProof/>
                <w:szCs w:val="26"/>
              </w:rPr>
              <w:br/>
              <w:t>- T</w:t>
            </w:r>
            <w:r w:rsidRPr="00166E13">
              <w:rPr>
                <w:noProof/>
                <w:szCs w:val="26"/>
              </w:rPr>
              <w:t>ự</w:t>
            </w:r>
            <w:r w:rsidRPr="00166E13">
              <w:rPr>
                <w:noProof/>
                <w:szCs w:val="26"/>
              </w:rPr>
              <w:t xml:space="preserve"> đ</w:t>
            </w:r>
            <w:r w:rsidRPr="00166E13">
              <w:rPr>
                <w:noProof/>
                <w:szCs w:val="26"/>
              </w:rPr>
              <w:t>ộ</w:t>
            </w:r>
            <w:r w:rsidRPr="00166E13">
              <w:rPr>
                <w:noProof/>
                <w:szCs w:val="26"/>
              </w:rPr>
              <w:t>ng nén và t</w:t>
            </w:r>
            <w:r w:rsidRPr="00166E13">
              <w:rPr>
                <w:noProof/>
                <w:szCs w:val="26"/>
              </w:rPr>
              <w:t>ố</w:t>
            </w:r>
            <w:r w:rsidRPr="00166E13">
              <w:rPr>
                <w:noProof/>
                <w:szCs w:val="26"/>
              </w:rPr>
              <w:t>i ưu hóa kích thư</w:t>
            </w:r>
            <w:r w:rsidRPr="00166E13">
              <w:rPr>
                <w:noProof/>
                <w:szCs w:val="26"/>
              </w:rPr>
              <w:t>ớ</w:t>
            </w:r>
            <w:r w:rsidRPr="00166E13">
              <w:rPr>
                <w:noProof/>
                <w:szCs w:val="26"/>
              </w:rPr>
              <w:t xml:space="preserve">c hình </w:t>
            </w:r>
            <w:r w:rsidRPr="00166E13">
              <w:rPr>
                <w:noProof/>
                <w:szCs w:val="26"/>
              </w:rPr>
              <w:t>ả</w:t>
            </w:r>
            <w:r w:rsidRPr="00166E13">
              <w:rPr>
                <w:noProof/>
                <w:szCs w:val="26"/>
              </w:rPr>
              <w:t>nh khi t</w:t>
            </w:r>
            <w:r w:rsidRPr="00166E13">
              <w:rPr>
                <w:noProof/>
                <w:szCs w:val="26"/>
              </w:rPr>
              <w:t>ả</w:t>
            </w:r>
            <w:r w:rsidRPr="00166E13">
              <w:rPr>
                <w:noProof/>
                <w:szCs w:val="26"/>
              </w:rPr>
              <w:t>i lên máy ch</w:t>
            </w:r>
            <w:r w:rsidRPr="00166E13">
              <w:rPr>
                <w:noProof/>
                <w:szCs w:val="26"/>
              </w:rPr>
              <w:t>ủ</w:t>
            </w:r>
            <w:r w:rsidRPr="00166E13">
              <w:rPr>
                <w:noProof/>
                <w:szCs w:val="26"/>
              </w:rPr>
              <w:t xml:space="preserve"> đ</w:t>
            </w:r>
            <w:r w:rsidRPr="00166E13">
              <w:rPr>
                <w:noProof/>
                <w:szCs w:val="26"/>
              </w:rPr>
              <w:t>ể</w:t>
            </w:r>
            <w:r w:rsidRPr="00166E13">
              <w:rPr>
                <w:noProof/>
                <w:szCs w:val="26"/>
              </w:rPr>
              <w:t xml:space="preserve"> tăng t</w:t>
            </w:r>
            <w:r w:rsidRPr="00166E13">
              <w:rPr>
                <w:noProof/>
                <w:szCs w:val="26"/>
              </w:rPr>
              <w:t>ố</w:t>
            </w:r>
            <w:r w:rsidRPr="00166E13">
              <w:rPr>
                <w:noProof/>
                <w:szCs w:val="26"/>
              </w:rPr>
              <w:t>c đ</w:t>
            </w:r>
            <w:r w:rsidRPr="00166E13">
              <w:rPr>
                <w:noProof/>
                <w:szCs w:val="26"/>
              </w:rPr>
              <w:t>ộ</w:t>
            </w:r>
            <w:r w:rsidRPr="00166E13">
              <w:rPr>
                <w:noProof/>
                <w:szCs w:val="26"/>
              </w:rPr>
              <w:t xml:space="preserve"> t</w:t>
            </w:r>
            <w:r w:rsidRPr="00166E13">
              <w:rPr>
                <w:noProof/>
                <w:szCs w:val="26"/>
              </w:rPr>
              <w:t>ả</w:t>
            </w:r>
            <w:r w:rsidRPr="00166E13">
              <w:rPr>
                <w:noProof/>
                <w:szCs w:val="26"/>
              </w:rPr>
              <w:t>i trang.</w:t>
            </w:r>
          </w:p>
        </w:tc>
      </w:tr>
    </w:tbl>
    <w:p w14:paraId="12C4EEB7" w14:textId="77777777" w:rsidR="005B35DE" w:rsidRPr="00971E10" w:rsidRDefault="005B35DE">
      <w:pPr>
        <w:rPr>
          <w:noProof/>
        </w:rPr>
      </w:pPr>
    </w:p>
    <w:p w14:paraId="28068ADE" w14:textId="5CA67388" w:rsidR="005B35DE" w:rsidRPr="00971E10" w:rsidRDefault="000807CD" w:rsidP="00197B6A">
      <w:pPr>
        <w:pStyle w:val="m3"/>
      </w:pPr>
      <w:r w:rsidRPr="00971E10">
        <w:t xml:space="preserve"> </w:t>
      </w:r>
      <w:bookmarkStart w:id="65" w:name="_Toc240897712"/>
      <w:r w:rsidRPr="00971E10">
        <w:t>Use case Tr</w:t>
      </w:r>
      <w:r w:rsidRPr="00971E10">
        <w:t>ợ</w:t>
      </w:r>
      <w:r w:rsidRPr="00971E10">
        <w:t xml:space="preserve"> Lý AI Copilot</w:t>
      </w:r>
      <w:bookmarkEnd w:id="65"/>
    </w:p>
    <w:p w14:paraId="1E0A3CD2" w14:textId="77777777" w:rsidR="005B35DE" w:rsidRPr="00971E10" w:rsidRDefault="000807CD">
      <w:pPr>
        <w:spacing w:before="80" w:after="80"/>
        <w:jc w:val="center"/>
        <w:rPr>
          <w:noProof/>
        </w:rPr>
      </w:pPr>
      <w:r w:rsidRPr="00971E10">
        <w:rPr>
          <w:noProof/>
        </w:rPr>
        <w:drawing>
          <wp:inline distT="0" distB="0" distL="0" distR="0" wp14:anchorId="083B8D9E" wp14:editId="6FB49BE5">
            <wp:extent cx="5486400" cy="2655852"/>
            <wp:effectExtent l="0" t="0" r="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2"/>
                    <a:stretch>
                      <a:fillRect/>
                    </a:stretch>
                  </pic:blipFill>
                  <pic:spPr>
                    <a:xfrm>
                      <a:off x="0" y="0"/>
                      <a:ext cx="5486400" cy="2655852"/>
                    </a:xfrm>
                    <a:prstGeom prst="rect">
                      <a:avLst/>
                    </a:prstGeom>
                  </pic:spPr>
                </pic:pic>
              </a:graphicData>
            </a:graphic>
          </wp:inline>
        </w:drawing>
      </w:r>
    </w:p>
    <w:p w14:paraId="09CBF36C" w14:textId="1DA3E52B" w:rsidR="005B35DE" w:rsidRPr="00E16249" w:rsidRDefault="000807CD" w:rsidP="00E2136D">
      <w:pPr>
        <w:pStyle w:val="hinh1"/>
      </w:pPr>
      <w:bookmarkStart w:id="66" w:name="_Toc240897009"/>
      <w:bookmarkStart w:id="67" w:name="_Toc240898766"/>
      <w:bookmarkStart w:id="68" w:name="_Toc241488204"/>
      <w:r w:rsidRPr="00E16249">
        <w:t>Use case Tr</w:t>
      </w:r>
      <w:r w:rsidRPr="00E16249">
        <w:t>ợ</w:t>
      </w:r>
      <w:r w:rsidRPr="00E16249">
        <w:t xml:space="preserve"> Lý AI Copilot</w:t>
      </w:r>
      <w:bookmarkEnd w:id="66"/>
      <w:bookmarkEnd w:id="67"/>
      <w:bookmarkEnd w:id="6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7FC06BF" w14:textId="77777777">
        <w:trPr>
          <w:jc w:val="center"/>
        </w:trPr>
        <w:tc>
          <w:tcPr>
            <w:tcW w:w="2664" w:type="dxa"/>
            <w:tcMar>
              <w:top w:w="70" w:type="dxa"/>
              <w:left w:w="90" w:type="dxa"/>
              <w:bottom w:w="70" w:type="dxa"/>
              <w:right w:w="90" w:type="dxa"/>
            </w:tcMar>
            <w:vAlign w:val="center"/>
          </w:tcPr>
          <w:p w14:paraId="70463360"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502DCC1B" w14:textId="77777777" w:rsidR="005B35DE" w:rsidRPr="00166E13" w:rsidRDefault="000807CD">
            <w:pPr>
              <w:spacing w:before="40" w:after="40"/>
              <w:rPr>
                <w:noProof/>
                <w:szCs w:val="26"/>
              </w:rPr>
            </w:pPr>
            <w:r w:rsidRPr="00166E13">
              <w:rPr>
                <w:noProof/>
                <w:szCs w:val="26"/>
              </w:rPr>
              <w:t>Tr</w:t>
            </w:r>
            <w:r w:rsidRPr="00166E13">
              <w:rPr>
                <w:noProof/>
                <w:szCs w:val="26"/>
              </w:rPr>
              <w:t>ợ</w:t>
            </w:r>
            <w:r w:rsidRPr="00166E13">
              <w:rPr>
                <w:noProof/>
                <w:szCs w:val="26"/>
              </w:rPr>
              <w:t xml:space="preserve"> lý AI Copilot h</w:t>
            </w:r>
            <w:r w:rsidRPr="00166E13">
              <w:rPr>
                <w:noProof/>
                <w:szCs w:val="26"/>
              </w:rPr>
              <w:t>ỗ</w:t>
            </w:r>
            <w:r w:rsidRPr="00166E13">
              <w:rPr>
                <w:noProof/>
                <w:szCs w:val="26"/>
              </w:rPr>
              <w:t xml:space="preserve"> tr</w:t>
            </w:r>
            <w:r w:rsidRPr="00166E13">
              <w:rPr>
                <w:noProof/>
                <w:szCs w:val="26"/>
              </w:rPr>
              <w:t>ợ</w:t>
            </w:r>
            <w:r w:rsidRPr="00166E13">
              <w:rPr>
                <w:noProof/>
                <w:szCs w:val="26"/>
              </w:rPr>
              <w:t xml:space="preserve"> sáng t</w:t>
            </w:r>
            <w:r w:rsidRPr="00166E13">
              <w:rPr>
                <w:noProof/>
                <w:szCs w:val="26"/>
              </w:rPr>
              <w:t>ạ</w:t>
            </w:r>
            <w:r w:rsidRPr="00166E13">
              <w:rPr>
                <w:noProof/>
                <w:szCs w:val="26"/>
              </w:rPr>
              <w:t>o n</w:t>
            </w:r>
            <w:r w:rsidRPr="00166E13">
              <w:rPr>
                <w:noProof/>
                <w:szCs w:val="26"/>
              </w:rPr>
              <w:t>ộ</w:t>
            </w:r>
            <w:r w:rsidRPr="00166E13">
              <w:rPr>
                <w:noProof/>
                <w:szCs w:val="26"/>
              </w:rPr>
              <w:t>i dung</w:t>
            </w:r>
          </w:p>
        </w:tc>
      </w:tr>
      <w:tr w:rsidR="005B35DE" w:rsidRPr="00166E13" w14:paraId="637A41A1" w14:textId="77777777">
        <w:trPr>
          <w:jc w:val="center"/>
        </w:trPr>
        <w:tc>
          <w:tcPr>
            <w:tcW w:w="2664" w:type="dxa"/>
            <w:tcMar>
              <w:top w:w="70" w:type="dxa"/>
              <w:left w:w="90" w:type="dxa"/>
              <w:bottom w:w="70" w:type="dxa"/>
              <w:right w:w="90" w:type="dxa"/>
            </w:tcMar>
            <w:vAlign w:val="center"/>
          </w:tcPr>
          <w:p w14:paraId="6A9B862E" w14:textId="77777777" w:rsidR="005B35DE" w:rsidRPr="00166E13" w:rsidRDefault="000807CD">
            <w:pPr>
              <w:spacing w:before="40" w:after="40"/>
              <w:rPr>
                <w:noProof/>
                <w:szCs w:val="26"/>
              </w:rPr>
            </w:pPr>
            <w:r w:rsidRPr="00166E13">
              <w:rPr>
                <w:b/>
                <w:noProof/>
                <w:szCs w:val="26"/>
              </w:rPr>
              <w:t>2. Mô t</w:t>
            </w:r>
            <w:r w:rsidRPr="00166E13">
              <w:rPr>
                <w:b/>
                <w:noProof/>
                <w:szCs w:val="26"/>
              </w:rPr>
              <w:t>ả</w:t>
            </w:r>
            <w:r w:rsidRPr="00166E13">
              <w:rPr>
                <w:b/>
                <w:noProof/>
                <w:szCs w:val="26"/>
              </w:rPr>
              <w:t xml:space="preserve"> UC</w:t>
            </w:r>
          </w:p>
        </w:tc>
        <w:tc>
          <w:tcPr>
            <w:tcW w:w="6264" w:type="dxa"/>
            <w:tcMar>
              <w:top w:w="70" w:type="dxa"/>
              <w:left w:w="100" w:type="dxa"/>
              <w:bottom w:w="70" w:type="dxa"/>
              <w:right w:w="100" w:type="dxa"/>
            </w:tcMar>
            <w:vAlign w:val="center"/>
          </w:tcPr>
          <w:p w14:paraId="6B7786C6" w14:textId="77777777" w:rsidR="005B35DE" w:rsidRPr="00166E13" w:rsidRDefault="000807CD">
            <w:pPr>
              <w:spacing w:before="40" w:after="40"/>
              <w:rPr>
                <w:noProof/>
                <w:szCs w:val="26"/>
              </w:rPr>
            </w:pPr>
            <w:r w:rsidRPr="00166E13">
              <w:rPr>
                <w:noProof/>
                <w:szCs w:val="26"/>
              </w:rPr>
              <w:t>Biên t</w:t>
            </w:r>
            <w:r w:rsidRPr="00166E13">
              <w:rPr>
                <w:noProof/>
                <w:szCs w:val="26"/>
              </w:rPr>
              <w:t>ậ</w:t>
            </w:r>
            <w:r w:rsidRPr="00166E13">
              <w:rPr>
                <w:noProof/>
                <w:szCs w:val="26"/>
              </w:rPr>
              <w:t>p viên và C</w:t>
            </w:r>
            <w:r w:rsidRPr="00166E13">
              <w:rPr>
                <w:noProof/>
                <w:szCs w:val="26"/>
              </w:rPr>
              <w:t>ộ</w:t>
            </w:r>
            <w:r w:rsidRPr="00166E13">
              <w:rPr>
                <w:noProof/>
                <w:szCs w:val="26"/>
              </w:rPr>
              <w:t>ng tác viên s</w:t>
            </w:r>
            <w:r w:rsidRPr="00166E13">
              <w:rPr>
                <w:noProof/>
                <w:szCs w:val="26"/>
              </w:rPr>
              <w:t>ử</w:t>
            </w:r>
            <w:r w:rsidRPr="00166E13">
              <w:rPr>
                <w:noProof/>
                <w:szCs w:val="26"/>
              </w:rPr>
              <w:t xml:space="preserve"> d</w:t>
            </w:r>
            <w:r w:rsidRPr="00166E13">
              <w:rPr>
                <w:noProof/>
                <w:szCs w:val="26"/>
              </w:rPr>
              <w:t>ụ</w:t>
            </w:r>
            <w:r w:rsidRPr="00166E13">
              <w:rPr>
                <w:noProof/>
                <w:szCs w:val="26"/>
              </w:rPr>
              <w:t>ng công ngh</w:t>
            </w:r>
            <w:r w:rsidRPr="00166E13">
              <w:rPr>
                <w:noProof/>
                <w:szCs w:val="26"/>
              </w:rPr>
              <w:t>ệ</w:t>
            </w:r>
            <w:r w:rsidRPr="00166E13">
              <w:rPr>
                <w:noProof/>
                <w:szCs w:val="26"/>
              </w:rPr>
              <w:t xml:space="preserve"> AI t</w:t>
            </w:r>
            <w:r w:rsidRPr="00166E13">
              <w:rPr>
                <w:noProof/>
                <w:szCs w:val="26"/>
              </w:rPr>
              <w:t>ạ</w:t>
            </w:r>
            <w:r w:rsidRPr="00166E13">
              <w:rPr>
                <w:noProof/>
                <w:szCs w:val="26"/>
              </w:rPr>
              <w:t>o sinh (Google Gemini, DALL-E) đ</w:t>
            </w:r>
            <w:r w:rsidRPr="00166E13">
              <w:rPr>
                <w:noProof/>
                <w:szCs w:val="26"/>
              </w:rPr>
              <w:t>ể</w:t>
            </w:r>
            <w:r w:rsidRPr="00166E13">
              <w:rPr>
                <w:noProof/>
                <w:szCs w:val="26"/>
              </w:rPr>
              <w:t xml:space="preserve"> t</w:t>
            </w:r>
            <w:r w:rsidRPr="00166E13">
              <w:rPr>
                <w:noProof/>
                <w:szCs w:val="26"/>
              </w:rPr>
              <w:t>ự</w:t>
            </w:r>
            <w:r w:rsidRPr="00166E13">
              <w:rPr>
                <w:noProof/>
                <w:szCs w:val="26"/>
              </w:rPr>
              <w:t xml:space="preserve"> đ</w:t>
            </w:r>
            <w:r w:rsidRPr="00166E13">
              <w:rPr>
                <w:noProof/>
                <w:szCs w:val="26"/>
              </w:rPr>
              <w:t>ộ</w:t>
            </w:r>
            <w:r w:rsidRPr="00166E13">
              <w:rPr>
                <w:noProof/>
                <w:szCs w:val="26"/>
              </w:rPr>
              <w:t>ng sinh dàn ý, vi</w:t>
            </w:r>
            <w:r w:rsidRPr="00166E13">
              <w:rPr>
                <w:noProof/>
                <w:szCs w:val="26"/>
              </w:rPr>
              <w:t>ế</w:t>
            </w:r>
            <w:r w:rsidRPr="00166E13">
              <w:rPr>
                <w:noProof/>
                <w:szCs w:val="26"/>
              </w:rPr>
              <w:t>t bài hoàn ch</w:t>
            </w:r>
            <w:r w:rsidRPr="00166E13">
              <w:rPr>
                <w:noProof/>
                <w:szCs w:val="26"/>
              </w:rPr>
              <w:t>ỉ</w:t>
            </w:r>
            <w:r w:rsidRPr="00166E13">
              <w:rPr>
                <w:noProof/>
                <w:szCs w:val="26"/>
              </w:rPr>
              <w:t>nh, g</w:t>
            </w:r>
            <w:r w:rsidRPr="00166E13">
              <w:rPr>
                <w:noProof/>
                <w:szCs w:val="26"/>
              </w:rPr>
              <w:t>ợ</w:t>
            </w:r>
            <w:r w:rsidRPr="00166E13">
              <w:rPr>
                <w:noProof/>
                <w:szCs w:val="26"/>
              </w:rPr>
              <w:t>i ý tiêu đ</w:t>
            </w:r>
            <w:r w:rsidRPr="00166E13">
              <w:rPr>
                <w:noProof/>
                <w:szCs w:val="26"/>
              </w:rPr>
              <w:t>ề</w:t>
            </w:r>
            <w:r w:rsidRPr="00166E13">
              <w:rPr>
                <w:noProof/>
                <w:szCs w:val="26"/>
              </w:rPr>
              <w:t xml:space="preserve"> thu hút, t</w:t>
            </w:r>
            <w:r w:rsidRPr="00166E13">
              <w:rPr>
                <w:noProof/>
                <w:szCs w:val="26"/>
              </w:rPr>
              <w:t>ạ</w:t>
            </w:r>
            <w:r w:rsidRPr="00166E13">
              <w:rPr>
                <w:noProof/>
                <w:szCs w:val="26"/>
              </w:rPr>
              <w:t>o tóm t</w:t>
            </w:r>
            <w:r w:rsidRPr="00166E13">
              <w:rPr>
                <w:noProof/>
                <w:szCs w:val="26"/>
              </w:rPr>
              <w:t>ắ</w:t>
            </w:r>
            <w:r w:rsidRPr="00166E13">
              <w:rPr>
                <w:noProof/>
                <w:szCs w:val="26"/>
              </w:rPr>
              <w:t>t tin t</w:t>
            </w:r>
            <w:r w:rsidRPr="00166E13">
              <w:rPr>
                <w:noProof/>
                <w:szCs w:val="26"/>
              </w:rPr>
              <w:t>ứ</w:t>
            </w:r>
            <w:r w:rsidRPr="00166E13">
              <w:rPr>
                <w:noProof/>
                <w:szCs w:val="26"/>
              </w:rPr>
              <w:t>c và ki</w:t>
            </w:r>
            <w:r w:rsidRPr="00166E13">
              <w:rPr>
                <w:noProof/>
                <w:szCs w:val="26"/>
              </w:rPr>
              <w:t>ể</w:t>
            </w:r>
            <w:r w:rsidRPr="00166E13">
              <w:rPr>
                <w:noProof/>
                <w:szCs w:val="26"/>
              </w:rPr>
              <w:t>m tra l</w:t>
            </w:r>
            <w:r w:rsidRPr="00166E13">
              <w:rPr>
                <w:noProof/>
                <w:szCs w:val="26"/>
              </w:rPr>
              <w:t>ỗ</w:t>
            </w:r>
            <w:r w:rsidRPr="00166E13">
              <w:rPr>
                <w:noProof/>
                <w:szCs w:val="26"/>
              </w:rPr>
              <w:t>i chính t</w:t>
            </w:r>
            <w:r w:rsidRPr="00166E13">
              <w:rPr>
                <w:noProof/>
                <w:szCs w:val="26"/>
              </w:rPr>
              <w:t>ả</w:t>
            </w:r>
            <w:r w:rsidRPr="00166E13">
              <w:rPr>
                <w:noProof/>
                <w:szCs w:val="26"/>
              </w:rPr>
              <w:t>.</w:t>
            </w:r>
          </w:p>
        </w:tc>
      </w:tr>
      <w:tr w:rsidR="005B35DE" w:rsidRPr="00166E13" w14:paraId="09871BF7" w14:textId="77777777">
        <w:trPr>
          <w:jc w:val="center"/>
        </w:trPr>
        <w:tc>
          <w:tcPr>
            <w:tcW w:w="2664" w:type="dxa"/>
            <w:tcMar>
              <w:top w:w="70" w:type="dxa"/>
              <w:left w:w="90" w:type="dxa"/>
              <w:bottom w:w="70" w:type="dxa"/>
              <w:right w:w="90" w:type="dxa"/>
            </w:tcMar>
            <w:vAlign w:val="center"/>
          </w:tcPr>
          <w:p w14:paraId="6434A650"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52DD2952" w14:textId="77777777" w:rsidR="005B35DE" w:rsidRPr="00166E13" w:rsidRDefault="000807CD">
            <w:pPr>
              <w:spacing w:before="40" w:after="40"/>
              <w:rPr>
                <w:noProof/>
                <w:szCs w:val="26"/>
              </w:rPr>
            </w:pPr>
            <w:r w:rsidRPr="00166E13">
              <w:rPr>
                <w:noProof/>
                <w:szCs w:val="26"/>
              </w:rPr>
              <w:t>Biên t</w:t>
            </w:r>
            <w:r w:rsidRPr="00166E13">
              <w:rPr>
                <w:noProof/>
                <w:szCs w:val="26"/>
              </w:rPr>
              <w:t>ậ</w:t>
            </w:r>
            <w:r w:rsidRPr="00166E13">
              <w:rPr>
                <w:noProof/>
                <w:szCs w:val="26"/>
              </w:rPr>
              <w:t>p viên, C</w:t>
            </w:r>
            <w:r w:rsidRPr="00166E13">
              <w:rPr>
                <w:noProof/>
                <w:szCs w:val="26"/>
              </w:rPr>
              <w:t>ộ</w:t>
            </w:r>
            <w:r w:rsidRPr="00166E13">
              <w:rPr>
                <w:noProof/>
                <w:szCs w:val="26"/>
              </w:rPr>
              <w:t>ng tác viên, Qu</w:t>
            </w:r>
            <w:r w:rsidRPr="00166E13">
              <w:rPr>
                <w:noProof/>
                <w:szCs w:val="26"/>
              </w:rPr>
              <w:t>ả</w:t>
            </w:r>
            <w:r w:rsidRPr="00166E13">
              <w:rPr>
                <w:noProof/>
                <w:szCs w:val="26"/>
              </w:rPr>
              <w:t>n tr</w:t>
            </w:r>
            <w:r w:rsidRPr="00166E13">
              <w:rPr>
                <w:noProof/>
                <w:szCs w:val="26"/>
              </w:rPr>
              <w:t>ị</w:t>
            </w:r>
            <w:r w:rsidRPr="00166E13">
              <w:rPr>
                <w:noProof/>
                <w:szCs w:val="26"/>
              </w:rPr>
              <w:t xml:space="preserve"> viên, AI Service Engine (Google Gemini API)</w:t>
            </w:r>
          </w:p>
        </w:tc>
      </w:tr>
      <w:tr w:rsidR="005B35DE" w:rsidRPr="00166E13" w14:paraId="002A0310" w14:textId="77777777">
        <w:trPr>
          <w:jc w:val="center"/>
        </w:trPr>
        <w:tc>
          <w:tcPr>
            <w:tcW w:w="2664" w:type="dxa"/>
            <w:tcMar>
              <w:top w:w="70" w:type="dxa"/>
              <w:left w:w="90" w:type="dxa"/>
              <w:bottom w:w="70" w:type="dxa"/>
              <w:right w:w="90" w:type="dxa"/>
            </w:tcMar>
            <w:vAlign w:val="center"/>
          </w:tcPr>
          <w:p w14:paraId="1F4878CC"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A4EE813" w14:textId="77777777" w:rsidR="005B35DE" w:rsidRPr="00166E13" w:rsidRDefault="000807CD">
            <w:pPr>
              <w:spacing w:before="40" w:after="40"/>
              <w:rPr>
                <w:noProof/>
                <w:szCs w:val="26"/>
              </w:rPr>
            </w:pPr>
            <w:r w:rsidRPr="00166E13">
              <w:rPr>
                <w:noProof/>
                <w:szCs w:val="26"/>
              </w:rPr>
              <w:t>Ngư</w:t>
            </w:r>
            <w:r w:rsidRPr="00166E13">
              <w:rPr>
                <w:noProof/>
                <w:szCs w:val="26"/>
              </w:rPr>
              <w:t>ờ</w:t>
            </w:r>
            <w:r w:rsidRPr="00166E13">
              <w:rPr>
                <w:noProof/>
                <w:szCs w:val="26"/>
              </w:rPr>
              <w:t>i dùng b</w:t>
            </w:r>
            <w:r w:rsidRPr="00166E13">
              <w:rPr>
                <w:noProof/>
                <w:szCs w:val="26"/>
              </w:rPr>
              <w:t>ấ</w:t>
            </w:r>
            <w:r w:rsidRPr="00166E13">
              <w:rPr>
                <w:noProof/>
                <w:szCs w:val="26"/>
              </w:rPr>
              <w:t>m ch</w:t>
            </w:r>
            <w:r w:rsidRPr="00166E13">
              <w:rPr>
                <w:noProof/>
                <w:szCs w:val="26"/>
              </w:rPr>
              <w:t>ọ</w:t>
            </w:r>
            <w:r w:rsidRPr="00166E13">
              <w:rPr>
                <w:noProof/>
                <w:szCs w:val="26"/>
              </w:rPr>
              <w:t>n bi</w:t>
            </w:r>
            <w:r w:rsidRPr="00166E13">
              <w:rPr>
                <w:noProof/>
                <w:szCs w:val="26"/>
              </w:rPr>
              <w:t>ể</w:t>
            </w:r>
            <w:r w:rsidRPr="00166E13">
              <w:rPr>
                <w:noProof/>
                <w:szCs w:val="26"/>
              </w:rPr>
              <w:t>u tư</w:t>
            </w:r>
            <w:r w:rsidRPr="00166E13">
              <w:rPr>
                <w:noProof/>
                <w:szCs w:val="26"/>
              </w:rPr>
              <w:t>ợ</w:t>
            </w:r>
            <w:r w:rsidRPr="00166E13">
              <w:rPr>
                <w:noProof/>
                <w:szCs w:val="26"/>
              </w:rPr>
              <w:t>ng 'Tr</w:t>
            </w:r>
            <w:r w:rsidRPr="00166E13">
              <w:rPr>
                <w:noProof/>
                <w:szCs w:val="26"/>
              </w:rPr>
              <w:t>ợ</w:t>
            </w:r>
            <w:r w:rsidRPr="00166E13">
              <w:rPr>
                <w:noProof/>
                <w:szCs w:val="26"/>
              </w:rPr>
              <w:t xml:space="preserve"> lý AI Copilot' trong màn hình so</w:t>
            </w:r>
            <w:r w:rsidRPr="00166E13">
              <w:rPr>
                <w:noProof/>
                <w:szCs w:val="26"/>
              </w:rPr>
              <w:t>ạ</w:t>
            </w:r>
            <w:r w:rsidRPr="00166E13">
              <w:rPr>
                <w:noProof/>
                <w:szCs w:val="26"/>
              </w:rPr>
              <w:t>n th</w:t>
            </w:r>
            <w:r w:rsidRPr="00166E13">
              <w:rPr>
                <w:noProof/>
                <w:szCs w:val="26"/>
              </w:rPr>
              <w:t>ả</w:t>
            </w:r>
            <w:r w:rsidRPr="00166E13">
              <w:rPr>
                <w:noProof/>
                <w:szCs w:val="26"/>
              </w:rPr>
              <w:t>o bài vi</w:t>
            </w:r>
            <w:r w:rsidRPr="00166E13">
              <w:rPr>
                <w:noProof/>
                <w:szCs w:val="26"/>
              </w:rPr>
              <w:t>ế</w:t>
            </w:r>
            <w:r w:rsidRPr="00166E13">
              <w:rPr>
                <w:noProof/>
                <w:szCs w:val="26"/>
              </w:rPr>
              <w:t>t.</w:t>
            </w:r>
          </w:p>
        </w:tc>
      </w:tr>
      <w:tr w:rsidR="005B35DE" w:rsidRPr="00166E13" w14:paraId="23946635" w14:textId="77777777">
        <w:trPr>
          <w:jc w:val="center"/>
        </w:trPr>
        <w:tc>
          <w:tcPr>
            <w:tcW w:w="2664" w:type="dxa"/>
            <w:tcMar>
              <w:top w:w="70" w:type="dxa"/>
              <w:left w:w="90" w:type="dxa"/>
              <w:bottom w:w="70" w:type="dxa"/>
              <w:right w:w="90" w:type="dxa"/>
            </w:tcMar>
            <w:vAlign w:val="center"/>
          </w:tcPr>
          <w:p w14:paraId="66C42E57" w14:textId="77777777" w:rsidR="005B35DE" w:rsidRPr="00166E13" w:rsidRDefault="000807CD">
            <w:pPr>
              <w:spacing w:before="40" w:after="40"/>
              <w:rPr>
                <w:noProof/>
                <w:szCs w:val="26"/>
              </w:rPr>
            </w:pPr>
            <w:r w:rsidRPr="00166E13">
              <w:rPr>
                <w:b/>
                <w:noProof/>
                <w:szCs w:val="26"/>
              </w:rPr>
              <w:t>5. Đi</w:t>
            </w:r>
            <w:r w:rsidRPr="00166E13">
              <w:rPr>
                <w:b/>
                <w:noProof/>
                <w:szCs w:val="26"/>
              </w:rPr>
              <w:t>ề</w:t>
            </w:r>
            <w:r w:rsidRPr="00166E13">
              <w:rPr>
                <w:b/>
                <w:noProof/>
                <w:szCs w:val="26"/>
              </w:rPr>
              <w:t>u ki</w:t>
            </w:r>
            <w:r w:rsidRPr="00166E13">
              <w:rPr>
                <w:b/>
                <w:noProof/>
                <w:szCs w:val="26"/>
              </w:rPr>
              <w:t>ệ</w:t>
            </w:r>
            <w:r w:rsidRPr="00166E13">
              <w:rPr>
                <w:b/>
                <w:noProof/>
                <w:szCs w:val="26"/>
              </w:rPr>
              <w:t>n trư</w:t>
            </w:r>
            <w:r w:rsidRPr="00166E13">
              <w:rPr>
                <w:b/>
                <w:noProof/>
                <w:szCs w:val="26"/>
              </w:rPr>
              <w:t>ớ</w:t>
            </w:r>
            <w:r w:rsidRPr="00166E13">
              <w:rPr>
                <w:b/>
                <w:noProof/>
                <w:szCs w:val="26"/>
              </w:rPr>
              <w:t>c</w:t>
            </w:r>
          </w:p>
        </w:tc>
        <w:tc>
          <w:tcPr>
            <w:tcW w:w="6264" w:type="dxa"/>
            <w:tcMar>
              <w:top w:w="70" w:type="dxa"/>
              <w:left w:w="100" w:type="dxa"/>
              <w:bottom w:w="70" w:type="dxa"/>
              <w:right w:w="100" w:type="dxa"/>
            </w:tcMar>
            <w:vAlign w:val="center"/>
          </w:tcPr>
          <w:p w14:paraId="0F329BEC" w14:textId="77777777" w:rsidR="005B35DE" w:rsidRPr="00166E13" w:rsidRDefault="000807CD">
            <w:pPr>
              <w:spacing w:before="40" w:after="40"/>
              <w:rPr>
                <w:noProof/>
                <w:szCs w:val="26"/>
              </w:rPr>
            </w:pPr>
            <w:r w:rsidRPr="00166E13">
              <w:rPr>
                <w:noProof/>
                <w:szCs w:val="26"/>
              </w:rPr>
              <w:t>H</w:t>
            </w:r>
            <w:r w:rsidRPr="00166E13">
              <w:rPr>
                <w:noProof/>
                <w:szCs w:val="26"/>
              </w:rPr>
              <w:t>ệ</w:t>
            </w:r>
            <w:r w:rsidRPr="00166E13">
              <w:rPr>
                <w:noProof/>
                <w:szCs w:val="26"/>
              </w:rPr>
              <w:t xml:space="preserve"> th</w:t>
            </w:r>
            <w:r w:rsidRPr="00166E13">
              <w:rPr>
                <w:noProof/>
                <w:szCs w:val="26"/>
              </w:rPr>
              <w:t>ố</w:t>
            </w:r>
            <w:r w:rsidRPr="00166E13">
              <w:rPr>
                <w:noProof/>
                <w:szCs w:val="26"/>
              </w:rPr>
              <w:t>ng đã đư</w:t>
            </w:r>
            <w:r w:rsidRPr="00166E13">
              <w:rPr>
                <w:noProof/>
                <w:szCs w:val="26"/>
              </w:rPr>
              <w:t>ợ</w:t>
            </w:r>
            <w:r w:rsidRPr="00166E13">
              <w:rPr>
                <w:noProof/>
                <w:szCs w:val="26"/>
              </w:rPr>
              <w:t>c tri</w:t>
            </w:r>
            <w:r w:rsidRPr="00166E13">
              <w:rPr>
                <w:noProof/>
                <w:szCs w:val="26"/>
              </w:rPr>
              <w:t>ể</w:t>
            </w:r>
            <w:r w:rsidRPr="00166E13">
              <w:rPr>
                <w:noProof/>
                <w:szCs w:val="26"/>
              </w:rPr>
              <w:t>n khai và k</w:t>
            </w:r>
            <w:r w:rsidRPr="00166E13">
              <w:rPr>
                <w:noProof/>
                <w:szCs w:val="26"/>
              </w:rPr>
              <w:t>ế</w:t>
            </w:r>
            <w:r w:rsidRPr="00166E13">
              <w:rPr>
                <w:noProof/>
                <w:szCs w:val="26"/>
              </w:rPr>
              <w:t>t n</w:t>
            </w:r>
            <w:r w:rsidRPr="00166E13">
              <w:rPr>
                <w:noProof/>
                <w:szCs w:val="26"/>
              </w:rPr>
              <w:t>ố</w:t>
            </w:r>
            <w:r w:rsidRPr="00166E13">
              <w:rPr>
                <w:noProof/>
                <w:szCs w:val="26"/>
              </w:rPr>
              <w:t xml:space="preserve">i </w:t>
            </w:r>
            <w:r w:rsidRPr="00166E13">
              <w:rPr>
                <w:noProof/>
                <w:szCs w:val="26"/>
              </w:rPr>
              <w:t>ổ</w:t>
            </w:r>
            <w:r w:rsidRPr="00166E13">
              <w:rPr>
                <w:noProof/>
                <w:szCs w:val="26"/>
              </w:rPr>
              <w:t>n đ</w:t>
            </w:r>
            <w:r w:rsidRPr="00166E13">
              <w:rPr>
                <w:noProof/>
                <w:szCs w:val="26"/>
              </w:rPr>
              <w:t>ị</w:t>
            </w:r>
            <w:r w:rsidRPr="00166E13">
              <w:rPr>
                <w:noProof/>
                <w:szCs w:val="26"/>
              </w:rPr>
              <w:t>nh v</w:t>
            </w:r>
            <w:r w:rsidRPr="00166E13">
              <w:rPr>
                <w:noProof/>
                <w:szCs w:val="26"/>
              </w:rPr>
              <w:t>ớ</w:t>
            </w:r>
            <w:r w:rsidRPr="00166E13">
              <w:rPr>
                <w:noProof/>
                <w:szCs w:val="26"/>
              </w:rPr>
              <w:t>i Google Gemini API.</w:t>
            </w:r>
            <w:r w:rsidRPr="00166E13">
              <w:rPr>
                <w:noProof/>
                <w:szCs w:val="26"/>
              </w:rPr>
              <w:br/>
              <w:t>Ngư</w:t>
            </w:r>
            <w:r w:rsidRPr="00166E13">
              <w:rPr>
                <w:noProof/>
                <w:szCs w:val="26"/>
              </w:rPr>
              <w:t>ờ</w:t>
            </w:r>
            <w:r w:rsidRPr="00166E13">
              <w:rPr>
                <w:noProof/>
                <w:szCs w:val="26"/>
              </w:rPr>
              <w:t>i dùng đã đăng nh</w:t>
            </w:r>
            <w:r w:rsidRPr="00166E13">
              <w:rPr>
                <w:noProof/>
                <w:szCs w:val="26"/>
              </w:rPr>
              <w:t>ậ</w:t>
            </w:r>
            <w:r w:rsidRPr="00166E13">
              <w:rPr>
                <w:noProof/>
                <w:szCs w:val="26"/>
              </w:rPr>
              <w:t>p vào h</w:t>
            </w:r>
            <w:r w:rsidRPr="00166E13">
              <w:rPr>
                <w:noProof/>
                <w:szCs w:val="26"/>
              </w:rPr>
              <w:t>ệ</w:t>
            </w:r>
            <w:r w:rsidRPr="00166E13">
              <w:rPr>
                <w:noProof/>
                <w:szCs w:val="26"/>
              </w:rPr>
              <w:t xml:space="preserve"> th</w:t>
            </w:r>
            <w:r w:rsidRPr="00166E13">
              <w:rPr>
                <w:noProof/>
                <w:szCs w:val="26"/>
              </w:rPr>
              <w:t>ố</w:t>
            </w:r>
            <w:r w:rsidRPr="00166E13">
              <w:rPr>
                <w:noProof/>
                <w:szCs w:val="26"/>
              </w:rPr>
              <w:t>ng và tài kho</w:t>
            </w:r>
            <w:r w:rsidRPr="00166E13">
              <w:rPr>
                <w:noProof/>
                <w:szCs w:val="26"/>
              </w:rPr>
              <w:t>ả</w:t>
            </w:r>
            <w:r w:rsidRPr="00166E13">
              <w:rPr>
                <w:noProof/>
                <w:szCs w:val="26"/>
              </w:rPr>
              <w:t>n còn h</w:t>
            </w:r>
            <w:r w:rsidRPr="00166E13">
              <w:rPr>
                <w:noProof/>
                <w:szCs w:val="26"/>
              </w:rPr>
              <w:t>ạ</w:t>
            </w:r>
            <w:r w:rsidRPr="00166E13">
              <w:rPr>
                <w:noProof/>
                <w:szCs w:val="26"/>
              </w:rPr>
              <w:t>n m</w:t>
            </w:r>
            <w:r w:rsidRPr="00166E13">
              <w:rPr>
                <w:noProof/>
                <w:szCs w:val="26"/>
              </w:rPr>
              <w:t>ứ</w:t>
            </w:r>
            <w:r w:rsidRPr="00166E13">
              <w:rPr>
                <w:noProof/>
                <w:szCs w:val="26"/>
              </w:rPr>
              <w:t>c Token AI trong ngày.</w:t>
            </w:r>
          </w:p>
        </w:tc>
      </w:tr>
      <w:tr w:rsidR="005B35DE" w:rsidRPr="00166E13" w14:paraId="4F985CE0" w14:textId="77777777">
        <w:trPr>
          <w:jc w:val="center"/>
        </w:trPr>
        <w:tc>
          <w:tcPr>
            <w:tcW w:w="2664" w:type="dxa"/>
            <w:tcMar>
              <w:top w:w="70" w:type="dxa"/>
              <w:left w:w="90" w:type="dxa"/>
              <w:bottom w:w="70" w:type="dxa"/>
              <w:right w:w="90" w:type="dxa"/>
            </w:tcMar>
            <w:vAlign w:val="center"/>
          </w:tcPr>
          <w:p w14:paraId="0F21BEF2" w14:textId="77777777" w:rsidR="005B35DE" w:rsidRPr="00166E13" w:rsidRDefault="000807CD">
            <w:pPr>
              <w:spacing w:before="40" w:after="40"/>
              <w:rPr>
                <w:noProof/>
                <w:szCs w:val="26"/>
              </w:rPr>
            </w:pPr>
            <w:r w:rsidRPr="00166E13">
              <w:rPr>
                <w:b/>
                <w:noProof/>
                <w:szCs w:val="26"/>
              </w:rPr>
              <w:t>6. Đi</w:t>
            </w:r>
            <w:r w:rsidRPr="00166E13">
              <w:rPr>
                <w:b/>
                <w:noProof/>
                <w:szCs w:val="26"/>
              </w:rPr>
              <w:t>ề</w:t>
            </w:r>
            <w:r w:rsidRPr="00166E13">
              <w:rPr>
                <w:b/>
                <w:noProof/>
                <w:szCs w:val="26"/>
              </w:rPr>
              <w:t>u ki</w:t>
            </w:r>
            <w:r w:rsidRPr="00166E13">
              <w:rPr>
                <w:b/>
                <w:noProof/>
                <w:szCs w:val="26"/>
              </w:rPr>
              <w:t>ệ</w:t>
            </w:r>
            <w:r w:rsidRPr="00166E13">
              <w:rPr>
                <w:b/>
                <w:noProof/>
                <w:szCs w:val="26"/>
              </w:rPr>
              <w:t>n sau</w:t>
            </w:r>
          </w:p>
        </w:tc>
        <w:tc>
          <w:tcPr>
            <w:tcW w:w="6264" w:type="dxa"/>
            <w:tcMar>
              <w:top w:w="70" w:type="dxa"/>
              <w:left w:w="100" w:type="dxa"/>
              <w:bottom w:w="70" w:type="dxa"/>
              <w:right w:w="100" w:type="dxa"/>
            </w:tcMar>
            <w:vAlign w:val="center"/>
          </w:tcPr>
          <w:p w14:paraId="1CA70C87" w14:textId="77777777" w:rsidR="005B35DE" w:rsidRPr="00166E13" w:rsidRDefault="000807CD">
            <w:pPr>
              <w:spacing w:before="40" w:after="40"/>
              <w:rPr>
                <w:noProof/>
                <w:szCs w:val="26"/>
              </w:rPr>
            </w:pPr>
            <w:r w:rsidRPr="00166E13">
              <w:rPr>
                <w:noProof/>
                <w:szCs w:val="26"/>
              </w:rPr>
              <w:t>N</w:t>
            </w:r>
            <w:r w:rsidRPr="00166E13">
              <w:rPr>
                <w:noProof/>
                <w:szCs w:val="26"/>
              </w:rPr>
              <w:t>ộ</w:t>
            </w:r>
            <w:r w:rsidRPr="00166E13">
              <w:rPr>
                <w:noProof/>
                <w:szCs w:val="26"/>
              </w:rPr>
              <w:t>i dung văn b</w:t>
            </w:r>
            <w:r w:rsidRPr="00166E13">
              <w:rPr>
                <w:noProof/>
                <w:szCs w:val="26"/>
              </w:rPr>
              <w:t>ả</w:t>
            </w:r>
            <w:r w:rsidRPr="00166E13">
              <w:rPr>
                <w:noProof/>
                <w:szCs w:val="26"/>
              </w:rPr>
              <w:t>n, tiêu đ</w:t>
            </w:r>
            <w:r w:rsidRPr="00166E13">
              <w:rPr>
                <w:noProof/>
                <w:szCs w:val="26"/>
              </w:rPr>
              <w:t>ề</w:t>
            </w:r>
            <w:r w:rsidRPr="00166E13">
              <w:rPr>
                <w:noProof/>
                <w:szCs w:val="26"/>
              </w:rPr>
              <w:t xml:space="preserve"> ho</w:t>
            </w:r>
            <w:r w:rsidRPr="00166E13">
              <w:rPr>
                <w:noProof/>
                <w:szCs w:val="26"/>
              </w:rPr>
              <w:t>ặ</w:t>
            </w:r>
            <w:r w:rsidRPr="00166E13">
              <w:rPr>
                <w:noProof/>
                <w:szCs w:val="26"/>
              </w:rPr>
              <w:t xml:space="preserve">c </w:t>
            </w:r>
            <w:r w:rsidRPr="00166E13">
              <w:rPr>
                <w:noProof/>
                <w:szCs w:val="26"/>
              </w:rPr>
              <w:t>ả</w:t>
            </w:r>
            <w:r w:rsidRPr="00166E13">
              <w:rPr>
                <w:noProof/>
                <w:szCs w:val="26"/>
              </w:rPr>
              <w:t>nh minh h</w:t>
            </w:r>
            <w:r w:rsidRPr="00166E13">
              <w:rPr>
                <w:noProof/>
                <w:szCs w:val="26"/>
              </w:rPr>
              <w:t>ọ</w:t>
            </w:r>
            <w:r w:rsidRPr="00166E13">
              <w:rPr>
                <w:noProof/>
                <w:szCs w:val="26"/>
              </w:rPr>
              <w:t>a do AI t</w:t>
            </w:r>
            <w:r w:rsidRPr="00166E13">
              <w:rPr>
                <w:noProof/>
                <w:szCs w:val="26"/>
              </w:rPr>
              <w:t>ạ</w:t>
            </w:r>
            <w:r w:rsidRPr="00166E13">
              <w:rPr>
                <w:noProof/>
                <w:szCs w:val="26"/>
              </w:rPr>
              <w:t>o sinh đư</w:t>
            </w:r>
            <w:r w:rsidRPr="00166E13">
              <w:rPr>
                <w:noProof/>
                <w:szCs w:val="26"/>
              </w:rPr>
              <w:t>ợ</w:t>
            </w:r>
            <w:r w:rsidRPr="00166E13">
              <w:rPr>
                <w:noProof/>
                <w:szCs w:val="26"/>
              </w:rPr>
              <w:t>c chèn t</w:t>
            </w:r>
            <w:r w:rsidRPr="00166E13">
              <w:rPr>
                <w:noProof/>
                <w:szCs w:val="26"/>
              </w:rPr>
              <w:t>ự</w:t>
            </w:r>
            <w:r w:rsidRPr="00166E13">
              <w:rPr>
                <w:noProof/>
                <w:szCs w:val="26"/>
              </w:rPr>
              <w:t xml:space="preserve"> đ</w:t>
            </w:r>
            <w:r w:rsidRPr="00166E13">
              <w:rPr>
                <w:noProof/>
                <w:szCs w:val="26"/>
              </w:rPr>
              <w:t>ộ</w:t>
            </w:r>
            <w:r w:rsidRPr="00166E13">
              <w:rPr>
                <w:noProof/>
                <w:szCs w:val="26"/>
              </w:rPr>
              <w:t>ng vào bài vi</w:t>
            </w:r>
            <w:r w:rsidRPr="00166E13">
              <w:rPr>
                <w:noProof/>
                <w:szCs w:val="26"/>
              </w:rPr>
              <w:t>ế</w:t>
            </w:r>
            <w:r w:rsidRPr="00166E13">
              <w:rPr>
                <w:noProof/>
                <w:szCs w:val="26"/>
              </w:rPr>
              <w:t>t thành công.</w:t>
            </w:r>
          </w:p>
        </w:tc>
      </w:tr>
      <w:tr w:rsidR="005B35DE" w:rsidRPr="00166E13" w14:paraId="2E0659E1" w14:textId="77777777">
        <w:trPr>
          <w:jc w:val="center"/>
        </w:trPr>
        <w:tc>
          <w:tcPr>
            <w:tcW w:w="2664" w:type="dxa"/>
            <w:tcMar>
              <w:top w:w="70" w:type="dxa"/>
              <w:left w:w="90" w:type="dxa"/>
              <w:bottom w:w="70" w:type="dxa"/>
              <w:right w:w="90" w:type="dxa"/>
            </w:tcMar>
            <w:vAlign w:val="center"/>
          </w:tcPr>
          <w:p w14:paraId="232FE24E" w14:textId="77777777" w:rsidR="005B35DE" w:rsidRPr="00166E13" w:rsidRDefault="000807CD">
            <w:pPr>
              <w:spacing w:before="40" w:after="40"/>
              <w:rPr>
                <w:noProof/>
                <w:szCs w:val="26"/>
              </w:rPr>
            </w:pPr>
            <w:r w:rsidRPr="00166E13">
              <w:rPr>
                <w:b/>
                <w:noProof/>
                <w:szCs w:val="26"/>
              </w:rPr>
              <w:t>7.1.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chính</w:t>
            </w:r>
          </w:p>
        </w:tc>
        <w:tc>
          <w:tcPr>
            <w:tcW w:w="6264" w:type="dxa"/>
            <w:tcMar>
              <w:top w:w="70" w:type="dxa"/>
              <w:left w:w="100" w:type="dxa"/>
              <w:bottom w:w="70" w:type="dxa"/>
              <w:right w:w="100" w:type="dxa"/>
            </w:tcMar>
            <w:vAlign w:val="center"/>
          </w:tcPr>
          <w:p w14:paraId="7F099782" w14:textId="77777777" w:rsidR="005B35DE" w:rsidRPr="00166E13" w:rsidRDefault="000807CD">
            <w:pPr>
              <w:spacing w:before="40" w:after="40"/>
              <w:rPr>
                <w:noProof/>
                <w:szCs w:val="26"/>
              </w:rPr>
            </w:pPr>
            <w:r w:rsidRPr="00166E13">
              <w:rPr>
                <w:noProof/>
                <w:szCs w:val="26"/>
              </w:rPr>
              <w:t>a. Ngư</w:t>
            </w:r>
            <w:r w:rsidRPr="00166E13">
              <w:rPr>
                <w:noProof/>
                <w:szCs w:val="26"/>
              </w:rPr>
              <w:t>ờ</w:t>
            </w:r>
            <w:r w:rsidRPr="00166E13">
              <w:rPr>
                <w:noProof/>
                <w:szCs w:val="26"/>
              </w:rPr>
              <w:t>i dùng b</w:t>
            </w:r>
            <w:r w:rsidRPr="00166E13">
              <w:rPr>
                <w:noProof/>
                <w:szCs w:val="26"/>
              </w:rPr>
              <w:t>ấ</w:t>
            </w:r>
            <w:r w:rsidRPr="00166E13">
              <w:rPr>
                <w:noProof/>
                <w:szCs w:val="26"/>
              </w:rPr>
              <w:t>m m</w:t>
            </w:r>
            <w:r w:rsidRPr="00166E13">
              <w:rPr>
                <w:noProof/>
                <w:szCs w:val="26"/>
              </w:rPr>
              <w:t>ở</w:t>
            </w:r>
            <w:r w:rsidRPr="00166E13">
              <w:rPr>
                <w:noProof/>
                <w:szCs w:val="26"/>
              </w:rPr>
              <w:t xml:space="preserve"> thanh công c</w:t>
            </w:r>
            <w:r w:rsidRPr="00166E13">
              <w:rPr>
                <w:noProof/>
                <w:szCs w:val="26"/>
              </w:rPr>
              <w:t>ụ</w:t>
            </w:r>
            <w:r w:rsidRPr="00166E13">
              <w:rPr>
                <w:noProof/>
                <w:szCs w:val="26"/>
              </w:rPr>
              <w:t xml:space="preserve"> Tr</w:t>
            </w:r>
            <w:r w:rsidRPr="00166E13">
              <w:rPr>
                <w:noProof/>
                <w:szCs w:val="26"/>
              </w:rPr>
              <w:t>ợ</w:t>
            </w:r>
            <w:r w:rsidRPr="00166E13">
              <w:rPr>
                <w:noProof/>
                <w:szCs w:val="26"/>
              </w:rPr>
              <w:t xml:space="preserve"> lý AI Copilot trên giao di</w:t>
            </w:r>
            <w:r w:rsidRPr="00166E13">
              <w:rPr>
                <w:noProof/>
                <w:szCs w:val="26"/>
              </w:rPr>
              <w:t>ệ</w:t>
            </w:r>
            <w:r w:rsidRPr="00166E13">
              <w:rPr>
                <w:noProof/>
                <w:szCs w:val="26"/>
              </w:rPr>
              <w:t>n so</w:t>
            </w:r>
            <w:r w:rsidRPr="00166E13">
              <w:rPr>
                <w:noProof/>
                <w:szCs w:val="26"/>
              </w:rPr>
              <w:t>ạ</w:t>
            </w:r>
            <w:r w:rsidRPr="00166E13">
              <w:rPr>
                <w:noProof/>
                <w:szCs w:val="26"/>
              </w:rPr>
              <w:t>n th</w:t>
            </w:r>
            <w:r w:rsidRPr="00166E13">
              <w:rPr>
                <w:noProof/>
                <w:szCs w:val="26"/>
              </w:rPr>
              <w:t>ả</w:t>
            </w:r>
            <w:r w:rsidRPr="00166E13">
              <w:rPr>
                <w:noProof/>
                <w:szCs w:val="26"/>
              </w:rPr>
              <w:t>o.</w:t>
            </w:r>
            <w:r w:rsidRPr="00166E13">
              <w:rPr>
                <w:noProof/>
                <w:szCs w:val="26"/>
              </w:rPr>
              <w:br/>
            </w:r>
            <w:r w:rsidRPr="00166E13">
              <w:rPr>
                <w:noProof/>
                <w:szCs w:val="26"/>
              </w:rPr>
              <w:t>b.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b</w:t>
            </w:r>
            <w:r w:rsidRPr="00166E13">
              <w:rPr>
                <w:noProof/>
                <w:szCs w:val="26"/>
              </w:rPr>
              <w:t>ả</w:t>
            </w:r>
            <w:r w:rsidRPr="00166E13">
              <w:rPr>
                <w:noProof/>
                <w:szCs w:val="26"/>
              </w:rPr>
              <w:t>ng đi</w:t>
            </w:r>
            <w:r w:rsidRPr="00166E13">
              <w:rPr>
                <w:noProof/>
                <w:szCs w:val="26"/>
              </w:rPr>
              <w:t>ề</w:t>
            </w:r>
            <w:r w:rsidRPr="00166E13">
              <w:rPr>
                <w:noProof/>
                <w:szCs w:val="26"/>
              </w:rPr>
              <w:t>u khi</w:t>
            </w:r>
            <w:r w:rsidRPr="00166E13">
              <w:rPr>
                <w:noProof/>
                <w:szCs w:val="26"/>
              </w:rPr>
              <w:t>ể</w:t>
            </w:r>
            <w:r w:rsidRPr="00166E13">
              <w:rPr>
                <w:noProof/>
                <w:szCs w:val="26"/>
              </w:rPr>
              <w:t>n các tính năng AI: (1) T</w:t>
            </w:r>
            <w:r w:rsidRPr="00166E13">
              <w:rPr>
                <w:noProof/>
                <w:szCs w:val="26"/>
              </w:rPr>
              <w:t>ạ</w:t>
            </w:r>
            <w:r w:rsidRPr="00166E13">
              <w:rPr>
                <w:noProof/>
                <w:szCs w:val="26"/>
              </w:rPr>
              <w:t>o dàn ý theo ch</w:t>
            </w:r>
            <w:r w:rsidRPr="00166E13">
              <w:rPr>
                <w:noProof/>
                <w:szCs w:val="26"/>
              </w:rPr>
              <w:t>ủ</w:t>
            </w:r>
            <w:r w:rsidRPr="00166E13">
              <w:rPr>
                <w:noProof/>
                <w:szCs w:val="26"/>
              </w:rPr>
              <w:t xml:space="preserve"> đ</w:t>
            </w:r>
            <w:r w:rsidRPr="00166E13">
              <w:rPr>
                <w:noProof/>
                <w:szCs w:val="26"/>
              </w:rPr>
              <w:t>ề</w:t>
            </w:r>
            <w:r w:rsidRPr="00166E13">
              <w:rPr>
                <w:noProof/>
                <w:szCs w:val="26"/>
              </w:rPr>
              <w:t>; (2) Vi</w:t>
            </w:r>
            <w:r w:rsidRPr="00166E13">
              <w:rPr>
                <w:noProof/>
                <w:szCs w:val="26"/>
              </w:rPr>
              <w:t>ế</w:t>
            </w:r>
            <w:r w:rsidRPr="00166E13">
              <w:rPr>
                <w:noProof/>
                <w:szCs w:val="26"/>
              </w:rPr>
              <w:t>t bài t</w:t>
            </w:r>
            <w:r w:rsidRPr="00166E13">
              <w:rPr>
                <w:noProof/>
                <w:szCs w:val="26"/>
              </w:rPr>
              <w:t>ự</w:t>
            </w:r>
            <w:r w:rsidRPr="00166E13">
              <w:rPr>
                <w:noProof/>
                <w:szCs w:val="26"/>
              </w:rPr>
              <w:t xml:space="preserve"> đ</w:t>
            </w:r>
            <w:r w:rsidRPr="00166E13">
              <w:rPr>
                <w:noProof/>
                <w:szCs w:val="26"/>
              </w:rPr>
              <w:t>ộ</w:t>
            </w:r>
            <w:r w:rsidRPr="00166E13">
              <w:rPr>
                <w:noProof/>
                <w:szCs w:val="26"/>
              </w:rPr>
              <w:t>ng t</w:t>
            </w:r>
            <w:r w:rsidRPr="00166E13">
              <w:rPr>
                <w:noProof/>
                <w:szCs w:val="26"/>
              </w:rPr>
              <w:t>ừ</w:t>
            </w:r>
            <w:r w:rsidRPr="00166E13">
              <w:rPr>
                <w:noProof/>
                <w:szCs w:val="26"/>
              </w:rPr>
              <w:t xml:space="preserve"> t</w:t>
            </w:r>
            <w:r w:rsidRPr="00166E13">
              <w:rPr>
                <w:noProof/>
                <w:szCs w:val="26"/>
              </w:rPr>
              <w:t>ừ</w:t>
            </w:r>
            <w:r w:rsidRPr="00166E13">
              <w:rPr>
                <w:noProof/>
                <w:szCs w:val="26"/>
              </w:rPr>
              <w:t xml:space="preserve"> khóa; (3) G</w:t>
            </w:r>
            <w:r w:rsidRPr="00166E13">
              <w:rPr>
                <w:noProof/>
                <w:szCs w:val="26"/>
              </w:rPr>
              <w:t>ợ</w:t>
            </w:r>
            <w:r w:rsidRPr="00166E13">
              <w:rPr>
                <w:noProof/>
                <w:szCs w:val="26"/>
              </w:rPr>
              <w:t>i ý tiêu đ</w:t>
            </w:r>
            <w:r w:rsidRPr="00166E13">
              <w:rPr>
                <w:noProof/>
                <w:szCs w:val="26"/>
              </w:rPr>
              <w:t>ề</w:t>
            </w:r>
            <w:r w:rsidRPr="00166E13">
              <w:rPr>
                <w:noProof/>
                <w:szCs w:val="26"/>
              </w:rPr>
              <w:t xml:space="preserve"> tin t</w:t>
            </w:r>
            <w:r w:rsidRPr="00166E13">
              <w:rPr>
                <w:noProof/>
                <w:szCs w:val="26"/>
              </w:rPr>
              <w:t>ứ</w:t>
            </w:r>
            <w:r w:rsidRPr="00166E13">
              <w:rPr>
                <w:noProof/>
                <w:szCs w:val="26"/>
              </w:rPr>
              <w:t>c; (4) Tóm t</w:t>
            </w:r>
            <w:r w:rsidRPr="00166E13">
              <w:rPr>
                <w:noProof/>
                <w:szCs w:val="26"/>
              </w:rPr>
              <w:t>ắ</w:t>
            </w:r>
            <w:r w:rsidRPr="00166E13">
              <w:rPr>
                <w:noProof/>
                <w:szCs w:val="26"/>
              </w:rPr>
              <w:t>t tin nhanh; (5) T</w:t>
            </w:r>
            <w:r w:rsidRPr="00166E13">
              <w:rPr>
                <w:noProof/>
                <w:szCs w:val="26"/>
              </w:rPr>
              <w:t>ạ</w:t>
            </w:r>
            <w:r w:rsidRPr="00166E13">
              <w:rPr>
                <w:noProof/>
                <w:szCs w:val="26"/>
              </w:rPr>
              <w:t xml:space="preserve">o prompt </w:t>
            </w:r>
            <w:r w:rsidRPr="00166E13">
              <w:rPr>
                <w:noProof/>
                <w:szCs w:val="26"/>
              </w:rPr>
              <w:t>ả</w:t>
            </w:r>
            <w:r w:rsidRPr="00166E13">
              <w:rPr>
                <w:noProof/>
                <w:szCs w:val="26"/>
              </w:rPr>
              <w:t>nh banner; (6) Ki</w:t>
            </w:r>
            <w:r w:rsidRPr="00166E13">
              <w:rPr>
                <w:noProof/>
                <w:szCs w:val="26"/>
              </w:rPr>
              <w:t>ể</w:t>
            </w:r>
            <w:r w:rsidRPr="00166E13">
              <w:rPr>
                <w:noProof/>
                <w:szCs w:val="26"/>
              </w:rPr>
              <w:t>m tra l</w:t>
            </w:r>
            <w:r w:rsidRPr="00166E13">
              <w:rPr>
                <w:noProof/>
                <w:szCs w:val="26"/>
              </w:rPr>
              <w:t>ỗ</w:t>
            </w:r>
            <w:r w:rsidRPr="00166E13">
              <w:rPr>
                <w:noProof/>
                <w:szCs w:val="26"/>
              </w:rPr>
              <w:t>i chính t</w:t>
            </w:r>
            <w:r w:rsidRPr="00166E13">
              <w:rPr>
                <w:noProof/>
                <w:szCs w:val="26"/>
              </w:rPr>
              <w:t>ả</w:t>
            </w:r>
            <w:r w:rsidRPr="00166E13">
              <w:rPr>
                <w:noProof/>
                <w:szCs w:val="26"/>
              </w:rPr>
              <w:t xml:space="preserve"> &amp; văn phong báo chí.</w:t>
            </w:r>
            <w:r w:rsidRPr="00166E13">
              <w:rPr>
                <w:noProof/>
                <w:szCs w:val="26"/>
              </w:rPr>
              <w:br/>
              <w:t>c. Ngư</w:t>
            </w:r>
            <w:r w:rsidRPr="00166E13">
              <w:rPr>
                <w:noProof/>
                <w:szCs w:val="26"/>
              </w:rPr>
              <w:t>ờ</w:t>
            </w:r>
            <w:r w:rsidRPr="00166E13">
              <w:rPr>
                <w:noProof/>
                <w:szCs w:val="26"/>
              </w:rPr>
              <w:t>i dùng ch</w:t>
            </w:r>
            <w:r w:rsidRPr="00166E13">
              <w:rPr>
                <w:noProof/>
                <w:szCs w:val="26"/>
              </w:rPr>
              <w:t>ọ</w:t>
            </w:r>
            <w:r w:rsidRPr="00166E13">
              <w:rPr>
                <w:noProof/>
                <w:szCs w:val="26"/>
              </w:rPr>
              <w:t>n tính năng mong mu</w:t>
            </w:r>
            <w:r w:rsidRPr="00166E13">
              <w:rPr>
                <w:noProof/>
                <w:szCs w:val="26"/>
              </w:rPr>
              <w:t>ố</w:t>
            </w:r>
            <w:r w:rsidRPr="00166E13">
              <w:rPr>
                <w:noProof/>
                <w:szCs w:val="26"/>
              </w:rPr>
              <w:t>n và nh</w:t>
            </w:r>
            <w:r w:rsidRPr="00166E13">
              <w:rPr>
                <w:noProof/>
                <w:szCs w:val="26"/>
              </w:rPr>
              <w:t>ậ</w:t>
            </w:r>
            <w:r w:rsidRPr="00166E13">
              <w:rPr>
                <w:noProof/>
                <w:szCs w:val="26"/>
              </w:rPr>
              <w:t>p ch</w:t>
            </w:r>
            <w:r w:rsidRPr="00166E13">
              <w:rPr>
                <w:noProof/>
                <w:szCs w:val="26"/>
              </w:rPr>
              <w:t>ủ</w:t>
            </w:r>
            <w:r w:rsidRPr="00166E13">
              <w:rPr>
                <w:noProof/>
                <w:szCs w:val="26"/>
              </w:rPr>
              <w:t xml:space="preserve"> đ</w:t>
            </w:r>
            <w:r w:rsidRPr="00166E13">
              <w:rPr>
                <w:noProof/>
                <w:szCs w:val="26"/>
              </w:rPr>
              <w:t>ề</w:t>
            </w:r>
            <w:r w:rsidRPr="00166E13">
              <w:rPr>
                <w:noProof/>
                <w:szCs w:val="26"/>
              </w:rPr>
              <w:t xml:space="preserve"> s</w:t>
            </w:r>
            <w:r w:rsidRPr="00166E13">
              <w:rPr>
                <w:noProof/>
                <w:szCs w:val="26"/>
              </w:rPr>
              <w:t>ự</w:t>
            </w:r>
            <w:r w:rsidRPr="00166E13">
              <w:rPr>
                <w:noProof/>
                <w:szCs w:val="26"/>
              </w:rPr>
              <w:t xml:space="preserve"> ki</w:t>
            </w:r>
            <w:r w:rsidRPr="00166E13">
              <w:rPr>
                <w:noProof/>
                <w:szCs w:val="26"/>
              </w:rPr>
              <w:t>ệ</w:t>
            </w:r>
            <w:r w:rsidRPr="00166E13">
              <w:rPr>
                <w:noProof/>
                <w:szCs w:val="26"/>
              </w:rPr>
              <w:t>n, các t</w:t>
            </w:r>
            <w:r w:rsidRPr="00166E13">
              <w:rPr>
                <w:noProof/>
                <w:szCs w:val="26"/>
              </w:rPr>
              <w:t>ừ</w:t>
            </w:r>
            <w:r w:rsidRPr="00166E13">
              <w:rPr>
                <w:noProof/>
                <w:szCs w:val="26"/>
              </w:rPr>
              <w:t xml:space="preserve"> khóa chính, b</w:t>
            </w:r>
            <w:r w:rsidRPr="00166E13">
              <w:rPr>
                <w:noProof/>
                <w:szCs w:val="26"/>
              </w:rPr>
              <w:t>ố</w:t>
            </w:r>
            <w:r w:rsidRPr="00166E13">
              <w:rPr>
                <w:noProof/>
                <w:szCs w:val="26"/>
              </w:rPr>
              <w:t>i c</w:t>
            </w:r>
            <w:r w:rsidRPr="00166E13">
              <w:rPr>
                <w:noProof/>
                <w:szCs w:val="26"/>
              </w:rPr>
              <w:t>ả</w:t>
            </w:r>
            <w:r w:rsidRPr="00166E13">
              <w:rPr>
                <w:noProof/>
                <w:szCs w:val="26"/>
              </w:rPr>
              <w:t>nh ho</w:t>
            </w:r>
            <w:r w:rsidRPr="00166E13">
              <w:rPr>
                <w:noProof/>
                <w:szCs w:val="26"/>
              </w:rPr>
              <w:t>ạ</w:t>
            </w:r>
            <w:r w:rsidRPr="00166E13">
              <w:rPr>
                <w:noProof/>
                <w:szCs w:val="26"/>
              </w:rPr>
              <w:t>t đ</w:t>
            </w:r>
            <w:r w:rsidRPr="00166E13">
              <w:rPr>
                <w:noProof/>
                <w:szCs w:val="26"/>
              </w:rPr>
              <w:t>ộ</w:t>
            </w:r>
            <w:r w:rsidRPr="00166E13">
              <w:rPr>
                <w:noProof/>
                <w:szCs w:val="26"/>
              </w:rPr>
              <w:t>ng công đoàn (đ</w:t>
            </w:r>
            <w:r w:rsidRPr="00166E13">
              <w:rPr>
                <w:noProof/>
                <w:szCs w:val="26"/>
              </w:rPr>
              <w:t>ị</w:t>
            </w:r>
            <w:r w:rsidRPr="00166E13">
              <w:rPr>
                <w:noProof/>
                <w:szCs w:val="26"/>
              </w:rPr>
              <w:t>a đi</w:t>
            </w:r>
            <w:r w:rsidRPr="00166E13">
              <w:rPr>
                <w:noProof/>
                <w:szCs w:val="26"/>
              </w:rPr>
              <w:t>ể</w:t>
            </w:r>
            <w:r w:rsidRPr="00166E13">
              <w:rPr>
                <w:noProof/>
                <w:szCs w:val="26"/>
              </w:rPr>
              <w:t>m, th</w:t>
            </w:r>
            <w:r w:rsidRPr="00166E13">
              <w:rPr>
                <w:noProof/>
                <w:szCs w:val="26"/>
              </w:rPr>
              <w:t>ờ</w:t>
            </w:r>
            <w:r w:rsidRPr="00166E13">
              <w:rPr>
                <w:noProof/>
                <w:szCs w:val="26"/>
              </w:rPr>
              <w:t>i gian, đ</w:t>
            </w:r>
            <w:r w:rsidRPr="00166E13">
              <w:rPr>
                <w:noProof/>
                <w:szCs w:val="26"/>
              </w:rPr>
              <w:t>ạ</w:t>
            </w:r>
            <w:r w:rsidRPr="00166E13">
              <w:rPr>
                <w:noProof/>
                <w:szCs w:val="26"/>
              </w:rPr>
              <w:t>i bi</w:t>
            </w:r>
            <w:r w:rsidRPr="00166E13">
              <w:rPr>
                <w:noProof/>
                <w:szCs w:val="26"/>
              </w:rPr>
              <w:t>ể</w:t>
            </w:r>
            <w:r w:rsidRPr="00166E13">
              <w:rPr>
                <w:noProof/>
                <w:szCs w:val="26"/>
              </w:rPr>
              <w:t>u tham d</w:t>
            </w:r>
            <w:r w:rsidRPr="00166E13">
              <w:rPr>
                <w:noProof/>
                <w:szCs w:val="26"/>
              </w:rPr>
              <w:t>ự</w:t>
            </w:r>
            <w:r w:rsidRPr="00166E13">
              <w:rPr>
                <w:noProof/>
                <w:szCs w:val="26"/>
              </w:rPr>
              <w:t>).</w:t>
            </w:r>
            <w:r w:rsidRPr="00166E13">
              <w:rPr>
                <w:noProof/>
                <w:szCs w:val="26"/>
              </w:rPr>
              <w:br/>
              <w:t>d. Ngư</w:t>
            </w:r>
            <w:r w:rsidRPr="00166E13">
              <w:rPr>
                <w:noProof/>
                <w:szCs w:val="26"/>
              </w:rPr>
              <w:t>ờ</w:t>
            </w:r>
            <w:r w:rsidRPr="00166E13">
              <w:rPr>
                <w:noProof/>
                <w:szCs w:val="26"/>
              </w:rPr>
              <w:t>i dùng b</w:t>
            </w:r>
            <w:r w:rsidRPr="00166E13">
              <w:rPr>
                <w:noProof/>
                <w:szCs w:val="26"/>
              </w:rPr>
              <w:t>ấ</w:t>
            </w:r>
            <w:r w:rsidRPr="00166E13">
              <w:rPr>
                <w:noProof/>
                <w:szCs w:val="26"/>
              </w:rPr>
              <w:t>m nút 'T</w:t>
            </w:r>
            <w:r w:rsidRPr="00166E13">
              <w:rPr>
                <w:noProof/>
                <w:szCs w:val="26"/>
              </w:rPr>
              <w:t>ạ</w:t>
            </w:r>
            <w:r w:rsidRPr="00166E13">
              <w:rPr>
                <w:noProof/>
                <w:szCs w:val="26"/>
              </w:rPr>
              <w:t>o n</w:t>
            </w:r>
            <w:r w:rsidRPr="00166E13">
              <w:rPr>
                <w:noProof/>
                <w:szCs w:val="26"/>
              </w:rPr>
              <w:t>ộ</w:t>
            </w:r>
            <w:r w:rsidRPr="00166E13">
              <w:rPr>
                <w:noProof/>
                <w:szCs w:val="26"/>
              </w:rPr>
              <w:t>i dung AI'.</w:t>
            </w:r>
            <w:r w:rsidRPr="00166E13">
              <w:rPr>
                <w:noProof/>
                <w:szCs w:val="26"/>
              </w:rPr>
              <w:br/>
              <w:t>e. H</w:t>
            </w:r>
            <w:r w:rsidRPr="00166E13">
              <w:rPr>
                <w:noProof/>
                <w:szCs w:val="26"/>
              </w:rPr>
              <w:t>ệ</w:t>
            </w:r>
            <w:r w:rsidRPr="00166E13">
              <w:rPr>
                <w:noProof/>
                <w:szCs w:val="26"/>
              </w:rPr>
              <w:t xml:space="preserve"> th</w:t>
            </w:r>
            <w:r w:rsidRPr="00166E13">
              <w:rPr>
                <w:noProof/>
                <w:szCs w:val="26"/>
              </w:rPr>
              <w:t>ố</w:t>
            </w:r>
            <w:r w:rsidRPr="00166E13">
              <w:rPr>
                <w:noProof/>
                <w:szCs w:val="26"/>
              </w:rPr>
              <w:t>ng đóng gói Prompt chu</w:t>
            </w:r>
            <w:r w:rsidRPr="00166E13">
              <w:rPr>
                <w:noProof/>
                <w:szCs w:val="26"/>
              </w:rPr>
              <w:t>ẩ</w:t>
            </w:r>
            <w:r w:rsidRPr="00166E13">
              <w:rPr>
                <w:noProof/>
                <w:szCs w:val="26"/>
              </w:rPr>
              <w:t>n hóa ng</w:t>
            </w:r>
            <w:r w:rsidRPr="00166E13">
              <w:rPr>
                <w:noProof/>
                <w:szCs w:val="26"/>
              </w:rPr>
              <w:t>ữ</w:t>
            </w:r>
            <w:r w:rsidRPr="00166E13">
              <w:rPr>
                <w:noProof/>
                <w:szCs w:val="26"/>
              </w:rPr>
              <w:t xml:space="preserve"> c</w:t>
            </w:r>
            <w:r w:rsidRPr="00166E13">
              <w:rPr>
                <w:noProof/>
                <w:szCs w:val="26"/>
              </w:rPr>
              <w:t>ả</w:t>
            </w:r>
            <w:r w:rsidRPr="00166E13">
              <w:rPr>
                <w:noProof/>
                <w:szCs w:val="26"/>
              </w:rPr>
              <w:t>nh Công đoàn TDMU, g</w:t>
            </w:r>
            <w:r w:rsidRPr="00166E13">
              <w:rPr>
                <w:noProof/>
                <w:szCs w:val="26"/>
              </w:rPr>
              <w:t>ử</w:t>
            </w:r>
            <w:r w:rsidRPr="00166E13">
              <w:rPr>
                <w:noProof/>
                <w:szCs w:val="26"/>
              </w:rPr>
              <w:t>i yêu c</w:t>
            </w:r>
            <w:r w:rsidRPr="00166E13">
              <w:rPr>
                <w:noProof/>
                <w:szCs w:val="26"/>
              </w:rPr>
              <w:t>ầ</w:t>
            </w:r>
            <w:r w:rsidRPr="00166E13">
              <w:rPr>
                <w:noProof/>
                <w:szCs w:val="26"/>
              </w:rPr>
              <w:t>u t</w:t>
            </w:r>
            <w:r w:rsidRPr="00166E13">
              <w:rPr>
                <w:noProof/>
                <w:szCs w:val="26"/>
              </w:rPr>
              <w:t>ớ</w:t>
            </w:r>
            <w:r w:rsidRPr="00166E13">
              <w:rPr>
                <w:noProof/>
                <w:szCs w:val="26"/>
              </w:rPr>
              <w:t>i G</w:t>
            </w:r>
            <w:r w:rsidRPr="00166E13">
              <w:rPr>
                <w:noProof/>
                <w:szCs w:val="26"/>
              </w:rPr>
              <w:t>oogle Gemini API và nh</w:t>
            </w:r>
            <w:r w:rsidRPr="00166E13">
              <w:rPr>
                <w:noProof/>
                <w:szCs w:val="26"/>
              </w:rPr>
              <w:t>ậ</w:t>
            </w:r>
            <w:r w:rsidRPr="00166E13">
              <w:rPr>
                <w:noProof/>
                <w:szCs w:val="26"/>
              </w:rPr>
              <w:t>n lu</w:t>
            </w:r>
            <w:r w:rsidRPr="00166E13">
              <w:rPr>
                <w:noProof/>
                <w:szCs w:val="26"/>
              </w:rPr>
              <w:t>ồ</w:t>
            </w:r>
            <w:r w:rsidRPr="00166E13">
              <w:rPr>
                <w:noProof/>
                <w:szCs w:val="26"/>
              </w:rPr>
              <w:t>ng d</w:t>
            </w:r>
            <w:r w:rsidRPr="00166E13">
              <w:rPr>
                <w:noProof/>
                <w:szCs w:val="26"/>
              </w:rPr>
              <w:t>ữ</w:t>
            </w:r>
            <w:r w:rsidRPr="00166E13">
              <w:rPr>
                <w:noProof/>
                <w:szCs w:val="26"/>
              </w:rPr>
              <w:t xml:space="preserve"> li</w:t>
            </w:r>
            <w:r w:rsidRPr="00166E13">
              <w:rPr>
                <w:noProof/>
                <w:szCs w:val="26"/>
              </w:rPr>
              <w:t>ệ</w:t>
            </w:r>
            <w:r w:rsidRPr="00166E13">
              <w:rPr>
                <w:noProof/>
                <w:szCs w:val="26"/>
              </w:rPr>
              <w:t>u streaming ph</w:t>
            </w:r>
            <w:r w:rsidRPr="00166E13">
              <w:rPr>
                <w:noProof/>
                <w:szCs w:val="26"/>
              </w:rPr>
              <w:t>ả</w:t>
            </w:r>
            <w:r w:rsidRPr="00166E13">
              <w:rPr>
                <w:noProof/>
                <w:szCs w:val="26"/>
              </w:rPr>
              <w:t>n h</w:t>
            </w:r>
            <w:r w:rsidRPr="00166E13">
              <w:rPr>
                <w:noProof/>
                <w:szCs w:val="26"/>
              </w:rPr>
              <w:t>ồ</w:t>
            </w:r>
            <w:r w:rsidRPr="00166E13">
              <w:rPr>
                <w:noProof/>
                <w:szCs w:val="26"/>
              </w:rPr>
              <w:t>i theo th</w:t>
            </w:r>
            <w:r w:rsidRPr="00166E13">
              <w:rPr>
                <w:noProof/>
                <w:szCs w:val="26"/>
              </w:rPr>
              <w:t>ờ</w:t>
            </w:r>
            <w:r w:rsidRPr="00166E13">
              <w:rPr>
                <w:noProof/>
                <w:szCs w:val="26"/>
              </w:rPr>
              <w:t>i gian th</w:t>
            </w:r>
            <w:r w:rsidRPr="00166E13">
              <w:rPr>
                <w:noProof/>
                <w:szCs w:val="26"/>
              </w:rPr>
              <w:t>ự</w:t>
            </w:r>
            <w:r w:rsidRPr="00166E13">
              <w:rPr>
                <w:noProof/>
                <w:szCs w:val="26"/>
              </w:rPr>
              <w:t>c.</w:t>
            </w:r>
            <w:r w:rsidRPr="00166E13">
              <w:rPr>
                <w:noProof/>
                <w:szCs w:val="26"/>
              </w:rPr>
              <w:br/>
              <w:t>f.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n</w:t>
            </w:r>
            <w:r w:rsidRPr="00166E13">
              <w:rPr>
                <w:noProof/>
                <w:szCs w:val="26"/>
              </w:rPr>
              <w:t>ộ</w:t>
            </w:r>
            <w:r w:rsidRPr="00166E13">
              <w:rPr>
                <w:noProof/>
                <w:szCs w:val="26"/>
              </w:rPr>
              <w:t>i dung AI v</w:t>
            </w:r>
            <w:r w:rsidRPr="00166E13">
              <w:rPr>
                <w:noProof/>
                <w:szCs w:val="26"/>
              </w:rPr>
              <w:t>ừ</w:t>
            </w:r>
            <w:r w:rsidRPr="00166E13">
              <w:rPr>
                <w:noProof/>
                <w:szCs w:val="26"/>
              </w:rPr>
              <w:t>a sinh trong khung xem trư</w:t>
            </w:r>
            <w:r w:rsidRPr="00166E13">
              <w:rPr>
                <w:noProof/>
                <w:szCs w:val="26"/>
              </w:rPr>
              <w:t>ớ</w:t>
            </w:r>
            <w:r w:rsidRPr="00166E13">
              <w:rPr>
                <w:noProof/>
                <w:szCs w:val="26"/>
              </w:rPr>
              <w:t>c; Ngư</w:t>
            </w:r>
            <w:r w:rsidRPr="00166E13">
              <w:rPr>
                <w:noProof/>
                <w:szCs w:val="26"/>
              </w:rPr>
              <w:t>ờ</w:t>
            </w:r>
            <w:r w:rsidRPr="00166E13">
              <w:rPr>
                <w:noProof/>
                <w:szCs w:val="26"/>
              </w:rPr>
              <w:t>i dùng b</w:t>
            </w:r>
            <w:r w:rsidRPr="00166E13">
              <w:rPr>
                <w:noProof/>
                <w:szCs w:val="26"/>
              </w:rPr>
              <w:t>ấ</w:t>
            </w:r>
            <w:r w:rsidRPr="00166E13">
              <w:rPr>
                <w:noProof/>
                <w:szCs w:val="26"/>
              </w:rPr>
              <w:t>m 'Áp d</w:t>
            </w:r>
            <w:r w:rsidRPr="00166E13">
              <w:rPr>
                <w:noProof/>
                <w:szCs w:val="26"/>
              </w:rPr>
              <w:t>ụ</w:t>
            </w:r>
            <w:r w:rsidRPr="00166E13">
              <w:rPr>
                <w:noProof/>
                <w:szCs w:val="26"/>
              </w:rPr>
              <w:t>ng vào bài vi</w:t>
            </w:r>
            <w:r w:rsidRPr="00166E13">
              <w:rPr>
                <w:noProof/>
                <w:szCs w:val="26"/>
              </w:rPr>
              <w:t>ế</w:t>
            </w:r>
            <w:r w:rsidRPr="00166E13">
              <w:rPr>
                <w:noProof/>
                <w:szCs w:val="26"/>
              </w:rPr>
              <w:t>t' đ</w:t>
            </w:r>
            <w:r w:rsidRPr="00166E13">
              <w:rPr>
                <w:noProof/>
                <w:szCs w:val="26"/>
              </w:rPr>
              <w:t>ể</w:t>
            </w:r>
            <w:r w:rsidRPr="00166E13">
              <w:rPr>
                <w:noProof/>
                <w:szCs w:val="26"/>
              </w:rPr>
              <w:t xml:space="preserve"> chèn n</w:t>
            </w:r>
            <w:r w:rsidRPr="00166E13">
              <w:rPr>
                <w:noProof/>
                <w:szCs w:val="26"/>
              </w:rPr>
              <w:t>ộ</w:t>
            </w:r>
            <w:r w:rsidRPr="00166E13">
              <w:rPr>
                <w:noProof/>
                <w:szCs w:val="26"/>
              </w:rPr>
              <w:t>i dung vào trình so</w:t>
            </w:r>
            <w:r w:rsidRPr="00166E13">
              <w:rPr>
                <w:noProof/>
                <w:szCs w:val="26"/>
              </w:rPr>
              <w:t>ạ</w:t>
            </w:r>
            <w:r w:rsidRPr="00166E13">
              <w:rPr>
                <w:noProof/>
                <w:szCs w:val="26"/>
              </w:rPr>
              <w:t>n th</w:t>
            </w:r>
            <w:r w:rsidRPr="00166E13">
              <w:rPr>
                <w:noProof/>
                <w:szCs w:val="26"/>
              </w:rPr>
              <w:t>ả</w:t>
            </w:r>
            <w:r w:rsidRPr="00166E13">
              <w:rPr>
                <w:noProof/>
                <w:szCs w:val="26"/>
              </w:rPr>
              <w:t>o.</w:t>
            </w:r>
          </w:p>
        </w:tc>
      </w:tr>
      <w:tr w:rsidR="005B35DE" w:rsidRPr="00166E13" w14:paraId="1A79AEF8" w14:textId="77777777">
        <w:trPr>
          <w:jc w:val="center"/>
        </w:trPr>
        <w:tc>
          <w:tcPr>
            <w:tcW w:w="2664" w:type="dxa"/>
            <w:tcMar>
              <w:top w:w="70" w:type="dxa"/>
              <w:left w:w="90" w:type="dxa"/>
              <w:bottom w:w="70" w:type="dxa"/>
              <w:right w:w="90" w:type="dxa"/>
            </w:tcMar>
            <w:vAlign w:val="center"/>
          </w:tcPr>
          <w:p w14:paraId="44B2C5C2" w14:textId="77777777" w:rsidR="005B35DE" w:rsidRPr="00166E13" w:rsidRDefault="000807CD">
            <w:pPr>
              <w:spacing w:before="40" w:after="40"/>
              <w:rPr>
                <w:noProof/>
                <w:szCs w:val="26"/>
              </w:rPr>
            </w:pPr>
            <w:r w:rsidRPr="00166E13">
              <w:rPr>
                <w:b/>
                <w:noProof/>
                <w:szCs w:val="26"/>
              </w:rPr>
              <w:t>7.2.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thay th</w:t>
            </w:r>
            <w:r w:rsidRPr="00166E13">
              <w:rPr>
                <w:b/>
                <w:noProof/>
                <w:szCs w:val="26"/>
              </w:rPr>
              <w:t>ế</w:t>
            </w:r>
          </w:p>
        </w:tc>
        <w:tc>
          <w:tcPr>
            <w:tcW w:w="6264" w:type="dxa"/>
            <w:tcMar>
              <w:top w:w="70" w:type="dxa"/>
              <w:left w:w="100" w:type="dxa"/>
              <w:bottom w:w="70" w:type="dxa"/>
              <w:right w:w="100" w:type="dxa"/>
            </w:tcMar>
            <w:vAlign w:val="center"/>
          </w:tcPr>
          <w:p w14:paraId="19598616" w14:textId="77777777" w:rsidR="005B35DE" w:rsidRPr="00166E13" w:rsidRDefault="000807CD">
            <w:pPr>
              <w:spacing w:before="40" w:after="40"/>
              <w:rPr>
                <w:noProof/>
                <w:szCs w:val="26"/>
              </w:rPr>
            </w:pPr>
            <w:r w:rsidRPr="00166E13">
              <w:rPr>
                <w:noProof/>
                <w:szCs w:val="26"/>
              </w:rPr>
              <w:t>N</w:t>
            </w:r>
            <w:r w:rsidRPr="00166E13">
              <w:rPr>
                <w:noProof/>
                <w:szCs w:val="26"/>
              </w:rPr>
              <w:t>ế</w:t>
            </w:r>
            <w:r w:rsidRPr="00166E13">
              <w:rPr>
                <w:noProof/>
                <w:szCs w:val="26"/>
              </w:rPr>
              <w:t>u n</w:t>
            </w:r>
            <w:r w:rsidRPr="00166E13">
              <w:rPr>
                <w:noProof/>
                <w:szCs w:val="26"/>
              </w:rPr>
              <w:t>ộ</w:t>
            </w:r>
            <w:r w:rsidRPr="00166E13">
              <w:rPr>
                <w:noProof/>
                <w:szCs w:val="26"/>
              </w:rPr>
              <w:t>i dung chưa đ</w:t>
            </w:r>
            <w:r w:rsidRPr="00166E13">
              <w:rPr>
                <w:noProof/>
                <w:szCs w:val="26"/>
              </w:rPr>
              <w:t>ạ</w:t>
            </w:r>
            <w:r w:rsidRPr="00166E13">
              <w:rPr>
                <w:noProof/>
                <w:szCs w:val="26"/>
              </w:rPr>
              <w:t>t yêu c</w:t>
            </w:r>
            <w:r w:rsidRPr="00166E13">
              <w:rPr>
                <w:noProof/>
                <w:szCs w:val="26"/>
              </w:rPr>
              <w:t>ầ</w:t>
            </w:r>
            <w:r w:rsidRPr="00166E13">
              <w:rPr>
                <w:noProof/>
                <w:szCs w:val="26"/>
              </w:rPr>
              <w:t>u, ngư</w:t>
            </w:r>
            <w:r w:rsidRPr="00166E13">
              <w:rPr>
                <w:noProof/>
                <w:szCs w:val="26"/>
              </w:rPr>
              <w:t>ờ</w:t>
            </w:r>
            <w:r w:rsidRPr="00166E13">
              <w:rPr>
                <w:noProof/>
                <w:szCs w:val="26"/>
              </w:rPr>
              <w:t>i dùng b</w:t>
            </w:r>
            <w:r w:rsidRPr="00166E13">
              <w:rPr>
                <w:noProof/>
                <w:szCs w:val="26"/>
              </w:rPr>
              <w:t>ấ</w:t>
            </w:r>
            <w:r w:rsidRPr="00166E13">
              <w:rPr>
                <w:noProof/>
                <w:szCs w:val="26"/>
              </w:rPr>
              <w:t>m nút 'T</w:t>
            </w:r>
            <w:r w:rsidRPr="00166E13">
              <w:rPr>
                <w:noProof/>
                <w:szCs w:val="26"/>
              </w:rPr>
              <w:t>ạ</w:t>
            </w:r>
            <w:r w:rsidRPr="00166E13">
              <w:rPr>
                <w:noProof/>
                <w:szCs w:val="26"/>
              </w:rPr>
              <w:t>o l</w:t>
            </w:r>
            <w:r w:rsidRPr="00166E13">
              <w:rPr>
                <w:noProof/>
                <w:szCs w:val="26"/>
              </w:rPr>
              <w:t>ạ</w:t>
            </w:r>
            <w:r w:rsidRPr="00166E13">
              <w:rPr>
                <w:noProof/>
                <w:szCs w:val="26"/>
              </w:rPr>
              <w:t>i' (Regenerate) ho</w:t>
            </w:r>
            <w:r w:rsidRPr="00166E13">
              <w:rPr>
                <w:noProof/>
                <w:szCs w:val="26"/>
              </w:rPr>
              <w:t>ặ</w:t>
            </w:r>
            <w:r w:rsidRPr="00166E13">
              <w:rPr>
                <w:noProof/>
                <w:szCs w:val="26"/>
              </w:rPr>
              <w:t>c nh</w:t>
            </w:r>
            <w:r w:rsidRPr="00166E13">
              <w:rPr>
                <w:noProof/>
                <w:szCs w:val="26"/>
              </w:rPr>
              <w:t>ậ</w:t>
            </w:r>
            <w:r w:rsidRPr="00166E13">
              <w:rPr>
                <w:noProof/>
                <w:szCs w:val="26"/>
              </w:rPr>
              <w:t>p prompt hi</w:t>
            </w:r>
            <w:r w:rsidRPr="00166E13">
              <w:rPr>
                <w:noProof/>
                <w:szCs w:val="26"/>
              </w:rPr>
              <w:t>ệ</w:t>
            </w:r>
            <w:r w:rsidRPr="00166E13">
              <w:rPr>
                <w:noProof/>
                <w:szCs w:val="26"/>
              </w:rPr>
              <w:t>u ch</w:t>
            </w:r>
            <w:r w:rsidRPr="00166E13">
              <w:rPr>
                <w:noProof/>
                <w:szCs w:val="26"/>
              </w:rPr>
              <w:t>ỉ</w:t>
            </w:r>
            <w:r w:rsidRPr="00166E13">
              <w:rPr>
                <w:noProof/>
                <w:szCs w:val="26"/>
              </w:rPr>
              <w:t>nh b</w:t>
            </w:r>
            <w:r w:rsidRPr="00166E13">
              <w:rPr>
                <w:noProof/>
                <w:szCs w:val="26"/>
              </w:rPr>
              <w:t>ổ</w:t>
            </w:r>
            <w:r w:rsidRPr="00166E13">
              <w:rPr>
                <w:noProof/>
                <w:szCs w:val="26"/>
              </w:rPr>
              <w:t xml:space="preserve"> sung (ví d</w:t>
            </w:r>
            <w:r w:rsidRPr="00166E13">
              <w:rPr>
                <w:noProof/>
                <w:szCs w:val="26"/>
              </w:rPr>
              <w:t>ụ</w:t>
            </w:r>
            <w:r w:rsidRPr="00166E13">
              <w:rPr>
                <w:noProof/>
                <w:szCs w:val="26"/>
              </w:rPr>
              <w:t>: 'Hãy vi</w:t>
            </w:r>
            <w:r w:rsidRPr="00166E13">
              <w:rPr>
                <w:noProof/>
                <w:szCs w:val="26"/>
              </w:rPr>
              <w:t>ế</w:t>
            </w:r>
            <w:r w:rsidRPr="00166E13">
              <w:rPr>
                <w:noProof/>
                <w:szCs w:val="26"/>
              </w:rPr>
              <w:t>t ng</w:t>
            </w:r>
            <w:r w:rsidRPr="00166E13">
              <w:rPr>
                <w:noProof/>
                <w:szCs w:val="26"/>
              </w:rPr>
              <w:t>ắ</w:t>
            </w:r>
            <w:r w:rsidRPr="00166E13">
              <w:rPr>
                <w:noProof/>
                <w:szCs w:val="26"/>
              </w:rPr>
              <w:t>n g</w:t>
            </w:r>
            <w:r w:rsidRPr="00166E13">
              <w:rPr>
                <w:noProof/>
                <w:szCs w:val="26"/>
              </w:rPr>
              <w:t>ọ</w:t>
            </w:r>
            <w:r w:rsidRPr="00166E13">
              <w:rPr>
                <w:noProof/>
                <w:szCs w:val="26"/>
              </w:rPr>
              <w:t>n hơn', 'Nh</w:t>
            </w:r>
            <w:r w:rsidRPr="00166E13">
              <w:rPr>
                <w:noProof/>
                <w:szCs w:val="26"/>
              </w:rPr>
              <w:t>ấ</w:t>
            </w:r>
            <w:r w:rsidRPr="00166E13">
              <w:rPr>
                <w:noProof/>
                <w:szCs w:val="26"/>
              </w:rPr>
              <w:t>n m</w:t>
            </w:r>
            <w:r w:rsidRPr="00166E13">
              <w:rPr>
                <w:noProof/>
                <w:szCs w:val="26"/>
              </w:rPr>
              <w:t>ạ</w:t>
            </w:r>
            <w:r w:rsidRPr="00166E13">
              <w:rPr>
                <w:noProof/>
                <w:szCs w:val="26"/>
              </w:rPr>
              <w:t>nh vai trò c</w:t>
            </w:r>
            <w:r w:rsidRPr="00166E13">
              <w:rPr>
                <w:noProof/>
                <w:szCs w:val="26"/>
              </w:rPr>
              <w:t>ủ</w:t>
            </w:r>
            <w:r w:rsidRPr="00166E13">
              <w:rPr>
                <w:noProof/>
                <w:szCs w:val="26"/>
              </w:rPr>
              <w:t>a n</w:t>
            </w:r>
            <w:r w:rsidRPr="00166E13">
              <w:rPr>
                <w:noProof/>
                <w:szCs w:val="26"/>
              </w:rPr>
              <w:t>ữ</w:t>
            </w:r>
            <w:r w:rsidRPr="00166E13">
              <w:rPr>
                <w:noProof/>
                <w:szCs w:val="26"/>
              </w:rPr>
              <w:t xml:space="preserve"> đoàn viên').</w:t>
            </w:r>
          </w:p>
        </w:tc>
      </w:tr>
      <w:tr w:rsidR="005B35DE" w:rsidRPr="00166E13" w14:paraId="45F1A300" w14:textId="77777777">
        <w:trPr>
          <w:jc w:val="center"/>
        </w:trPr>
        <w:tc>
          <w:tcPr>
            <w:tcW w:w="2664" w:type="dxa"/>
            <w:tcMar>
              <w:top w:w="70" w:type="dxa"/>
              <w:left w:w="90" w:type="dxa"/>
              <w:bottom w:w="70" w:type="dxa"/>
              <w:right w:w="90" w:type="dxa"/>
            </w:tcMar>
            <w:vAlign w:val="center"/>
          </w:tcPr>
          <w:p w14:paraId="493A23AE" w14:textId="77777777" w:rsidR="005B35DE" w:rsidRPr="00166E13" w:rsidRDefault="000807CD">
            <w:pPr>
              <w:spacing w:before="40" w:after="40"/>
              <w:rPr>
                <w:noProof/>
                <w:szCs w:val="26"/>
              </w:rPr>
            </w:pPr>
            <w:r w:rsidRPr="00166E13">
              <w:rPr>
                <w:b/>
                <w:noProof/>
                <w:szCs w:val="26"/>
              </w:rPr>
              <w:t>7.3. Lu</w:t>
            </w:r>
            <w:r w:rsidRPr="00166E13">
              <w:rPr>
                <w:b/>
                <w:noProof/>
                <w:szCs w:val="26"/>
              </w:rPr>
              <w:t>ồ</w:t>
            </w:r>
            <w:r w:rsidRPr="00166E13">
              <w:rPr>
                <w:b/>
                <w:noProof/>
                <w:szCs w:val="26"/>
              </w:rPr>
              <w:t>ng ngo</w:t>
            </w:r>
            <w:r w:rsidRPr="00166E13">
              <w:rPr>
                <w:b/>
                <w:noProof/>
                <w:szCs w:val="26"/>
              </w:rPr>
              <w:t>ạ</w:t>
            </w:r>
            <w:r w:rsidRPr="00166E13">
              <w:rPr>
                <w:b/>
                <w:noProof/>
                <w:szCs w:val="26"/>
              </w:rPr>
              <w:t>i l</w:t>
            </w:r>
            <w:r w:rsidRPr="00166E13">
              <w:rPr>
                <w:b/>
                <w:noProof/>
                <w:szCs w:val="26"/>
              </w:rPr>
              <w:t>ệ</w:t>
            </w:r>
          </w:p>
        </w:tc>
        <w:tc>
          <w:tcPr>
            <w:tcW w:w="6264" w:type="dxa"/>
            <w:tcMar>
              <w:top w:w="70" w:type="dxa"/>
              <w:left w:w="100" w:type="dxa"/>
              <w:bottom w:w="70" w:type="dxa"/>
              <w:right w:w="100" w:type="dxa"/>
            </w:tcMar>
            <w:vAlign w:val="center"/>
          </w:tcPr>
          <w:p w14:paraId="56779DE8" w14:textId="77777777" w:rsidR="005B35DE" w:rsidRPr="00166E13" w:rsidRDefault="000807CD">
            <w:pPr>
              <w:spacing w:before="40" w:after="40"/>
              <w:rPr>
                <w:noProof/>
                <w:szCs w:val="26"/>
              </w:rPr>
            </w:pPr>
            <w:r w:rsidRPr="00166E13">
              <w:rPr>
                <w:noProof/>
                <w:szCs w:val="26"/>
              </w:rPr>
              <w:t>N</w:t>
            </w:r>
            <w:r w:rsidRPr="00166E13">
              <w:rPr>
                <w:noProof/>
                <w:szCs w:val="26"/>
              </w:rPr>
              <w:t>ế</w:t>
            </w:r>
            <w:r w:rsidRPr="00166E13">
              <w:rPr>
                <w:noProof/>
                <w:szCs w:val="26"/>
              </w:rPr>
              <w:t>u m</w:t>
            </w:r>
            <w:r w:rsidRPr="00166E13">
              <w:rPr>
                <w:noProof/>
                <w:szCs w:val="26"/>
              </w:rPr>
              <w:t>ấ</w:t>
            </w:r>
            <w:r w:rsidRPr="00166E13">
              <w:rPr>
                <w:noProof/>
                <w:szCs w:val="26"/>
              </w:rPr>
              <w:t>t k</w:t>
            </w:r>
            <w:r w:rsidRPr="00166E13">
              <w:rPr>
                <w:noProof/>
                <w:szCs w:val="26"/>
              </w:rPr>
              <w:t>ế</w:t>
            </w:r>
            <w:r w:rsidRPr="00166E13">
              <w:rPr>
                <w:noProof/>
                <w:szCs w:val="26"/>
              </w:rPr>
              <w:t>t n</w:t>
            </w:r>
            <w:r w:rsidRPr="00166E13">
              <w:rPr>
                <w:noProof/>
                <w:szCs w:val="26"/>
              </w:rPr>
              <w:t>ố</w:t>
            </w:r>
            <w:r w:rsidRPr="00166E13">
              <w:rPr>
                <w:noProof/>
                <w:szCs w:val="26"/>
              </w:rPr>
              <w:t>i Internet ho</w:t>
            </w:r>
            <w:r w:rsidRPr="00166E13">
              <w:rPr>
                <w:noProof/>
                <w:szCs w:val="26"/>
              </w:rPr>
              <w:t>ặ</w:t>
            </w:r>
            <w:r w:rsidRPr="00166E13">
              <w:rPr>
                <w:noProof/>
                <w:szCs w:val="26"/>
              </w:rPr>
              <w:t>c Google Gemini API g</w:t>
            </w:r>
            <w:r w:rsidRPr="00166E13">
              <w:rPr>
                <w:noProof/>
                <w:szCs w:val="26"/>
              </w:rPr>
              <w:t>ặ</w:t>
            </w:r>
            <w:r w:rsidRPr="00166E13">
              <w:rPr>
                <w:noProof/>
                <w:szCs w:val="26"/>
              </w:rPr>
              <w:t>p s</w:t>
            </w:r>
            <w:r w:rsidRPr="00166E13">
              <w:rPr>
                <w:noProof/>
                <w:szCs w:val="26"/>
              </w:rPr>
              <w:t>ự</w:t>
            </w:r>
            <w:r w:rsidRPr="00166E13">
              <w:rPr>
                <w:noProof/>
                <w:szCs w:val="26"/>
              </w:rPr>
              <w:t xml:space="preserve"> c</w:t>
            </w:r>
            <w:r w:rsidRPr="00166E13">
              <w:rPr>
                <w:noProof/>
                <w:szCs w:val="26"/>
              </w:rPr>
              <w:t>ố</w:t>
            </w:r>
            <w:r w:rsidRPr="00166E13">
              <w:rPr>
                <w:noProof/>
                <w:szCs w:val="26"/>
              </w:rPr>
              <w:t xml:space="preserve"> quá t</w:t>
            </w:r>
            <w:r w:rsidRPr="00166E13">
              <w:rPr>
                <w:noProof/>
                <w:szCs w:val="26"/>
              </w:rPr>
              <w:t>ả</w:t>
            </w:r>
            <w:r w:rsidRPr="00166E13">
              <w:rPr>
                <w:noProof/>
                <w:szCs w:val="26"/>
              </w:rPr>
              <w:t>i (HTTP 429/503),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thông báo l</w:t>
            </w:r>
            <w:r w:rsidRPr="00166E13">
              <w:rPr>
                <w:noProof/>
                <w:szCs w:val="26"/>
              </w:rPr>
              <w:t>ỗ</w:t>
            </w:r>
            <w:r w:rsidRPr="00166E13">
              <w:rPr>
                <w:noProof/>
                <w:szCs w:val="26"/>
              </w:rPr>
              <w:t>i thân thi</w:t>
            </w:r>
            <w:r w:rsidRPr="00166E13">
              <w:rPr>
                <w:noProof/>
                <w:szCs w:val="26"/>
              </w:rPr>
              <w:t>ệ</w:t>
            </w:r>
            <w:r w:rsidRPr="00166E13">
              <w:rPr>
                <w:noProof/>
                <w:szCs w:val="26"/>
              </w:rPr>
              <w:t>n và cho phép ngư</w:t>
            </w:r>
            <w:r w:rsidRPr="00166E13">
              <w:rPr>
                <w:noProof/>
                <w:szCs w:val="26"/>
              </w:rPr>
              <w:t>ờ</w:t>
            </w:r>
            <w:r w:rsidRPr="00166E13">
              <w:rPr>
                <w:noProof/>
                <w:szCs w:val="26"/>
              </w:rPr>
              <w:t>i dùng th</w:t>
            </w:r>
            <w:r w:rsidRPr="00166E13">
              <w:rPr>
                <w:noProof/>
                <w:szCs w:val="26"/>
              </w:rPr>
              <w:t>ử</w:t>
            </w:r>
            <w:r w:rsidRPr="00166E13">
              <w:rPr>
                <w:noProof/>
                <w:szCs w:val="26"/>
              </w:rPr>
              <w:t xml:space="preserve"> l</w:t>
            </w:r>
            <w:r w:rsidRPr="00166E13">
              <w:rPr>
                <w:noProof/>
                <w:szCs w:val="26"/>
              </w:rPr>
              <w:t>ạ</w:t>
            </w:r>
            <w:r w:rsidRPr="00166E13">
              <w:rPr>
                <w:noProof/>
                <w:szCs w:val="26"/>
              </w:rPr>
              <w:t>i.</w:t>
            </w:r>
            <w:r w:rsidRPr="00166E13">
              <w:rPr>
                <w:noProof/>
                <w:szCs w:val="26"/>
              </w:rPr>
              <w:br/>
              <w:t>N</w:t>
            </w:r>
            <w:r w:rsidRPr="00166E13">
              <w:rPr>
                <w:noProof/>
                <w:szCs w:val="26"/>
              </w:rPr>
              <w:t>ế</w:t>
            </w:r>
            <w:r w:rsidRPr="00166E13">
              <w:rPr>
                <w:noProof/>
                <w:szCs w:val="26"/>
              </w:rPr>
              <w:t>u tài kho</w:t>
            </w:r>
            <w:r w:rsidRPr="00166E13">
              <w:rPr>
                <w:noProof/>
                <w:szCs w:val="26"/>
              </w:rPr>
              <w:t>ả</w:t>
            </w:r>
            <w:r w:rsidRPr="00166E13">
              <w:rPr>
                <w:noProof/>
                <w:szCs w:val="26"/>
              </w:rPr>
              <w:t>n vư</w:t>
            </w:r>
            <w:r w:rsidRPr="00166E13">
              <w:rPr>
                <w:noProof/>
                <w:szCs w:val="26"/>
              </w:rPr>
              <w:t>ợ</w:t>
            </w:r>
            <w:r w:rsidRPr="00166E13">
              <w:rPr>
                <w:noProof/>
                <w:szCs w:val="26"/>
              </w:rPr>
              <w:t>t quá đ</w:t>
            </w:r>
            <w:r w:rsidRPr="00166E13">
              <w:rPr>
                <w:noProof/>
                <w:szCs w:val="26"/>
              </w:rPr>
              <w:t>ị</w:t>
            </w:r>
            <w:r w:rsidRPr="00166E13">
              <w:rPr>
                <w:noProof/>
                <w:szCs w:val="26"/>
              </w:rPr>
              <w:t>nh m</w:t>
            </w:r>
            <w:r w:rsidRPr="00166E13">
              <w:rPr>
                <w:noProof/>
                <w:szCs w:val="26"/>
              </w:rPr>
              <w:t>ứ</w:t>
            </w:r>
            <w:r w:rsidRPr="00166E13">
              <w:rPr>
                <w:noProof/>
                <w:szCs w:val="26"/>
              </w:rPr>
              <w:t>c Token trong ngày, h</w:t>
            </w:r>
            <w:r w:rsidRPr="00166E13">
              <w:rPr>
                <w:noProof/>
                <w:szCs w:val="26"/>
              </w:rPr>
              <w:t>ệ</w:t>
            </w:r>
            <w:r w:rsidRPr="00166E13">
              <w:rPr>
                <w:noProof/>
                <w:szCs w:val="26"/>
              </w:rPr>
              <w:t xml:space="preserve"> th</w:t>
            </w:r>
            <w:r w:rsidRPr="00166E13">
              <w:rPr>
                <w:noProof/>
                <w:szCs w:val="26"/>
              </w:rPr>
              <w:t>ố</w:t>
            </w:r>
            <w:r w:rsidRPr="00166E13">
              <w:rPr>
                <w:noProof/>
                <w:szCs w:val="26"/>
              </w:rPr>
              <w:t>ng thông báo liên h</w:t>
            </w:r>
            <w:r w:rsidRPr="00166E13">
              <w:rPr>
                <w:noProof/>
                <w:szCs w:val="26"/>
              </w:rPr>
              <w:t>ệ</w:t>
            </w:r>
            <w:r w:rsidRPr="00166E13">
              <w:rPr>
                <w:noProof/>
                <w:szCs w:val="26"/>
              </w:rPr>
              <w:t xml:space="preserve"> Qu</w:t>
            </w:r>
            <w:r w:rsidRPr="00166E13">
              <w:rPr>
                <w:noProof/>
                <w:szCs w:val="26"/>
              </w:rPr>
              <w:t>ả</w:t>
            </w:r>
            <w:r w:rsidRPr="00166E13">
              <w:rPr>
                <w:noProof/>
                <w:szCs w:val="26"/>
              </w:rPr>
              <w:t>n tr</w:t>
            </w:r>
            <w:r w:rsidRPr="00166E13">
              <w:rPr>
                <w:noProof/>
                <w:szCs w:val="26"/>
              </w:rPr>
              <w:t>ị</w:t>
            </w:r>
            <w:r w:rsidRPr="00166E13">
              <w:rPr>
                <w:noProof/>
                <w:szCs w:val="26"/>
              </w:rPr>
              <w:t xml:space="preserve"> viên đ</w:t>
            </w:r>
            <w:r w:rsidRPr="00166E13">
              <w:rPr>
                <w:noProof/>
                <w:szCs w:val="26"/>
              </w:rPr>
              <w:t>ể</w:t>
            </w:r>
            <w:r w:rsidRPr="00166E13">
              <w:rPr>
                <w:noProof/>
                <w:szCs w:val="26"/>
              </w:rPr>
              <w:t xml:space="preserve"> c</w:t>
            </w:r>
            <w:r w:rsidRPr="00166E13">
              <w:rPr>
                <w:noProof/>
                <w:szCs w:val="26"/>
              </w:rPr>
              <w:t>ấ</w:t>
            </w:r>
            <w:r w:rsidRPr="00166E13">
              <w:rPr>
                <w:noProof/>
                <w:szCs w:val="26"/>
              </w:rPr>
              <w:t>p thêm quota.</w:t>
            </w:r>
          </w:p>
        </w:tc>
      </w:tr>
      <w:tr w:rsidR="005B35DE" w:rsidRPr="00166E13" w14:paraId="7B9D7C0D" w14:textId="77777777">
        <w:trPr>
          <w:jc w:val="center"/>
        </w:trPr>
        <w:tc>
          <w:tcPr>
            <w:tcW w:w="2664" w:type="dxa"/>
            <w:tcMar>
              <w:top w:w="70" w:type="dxa"/>
              <w:left w:w="90" w:type="dxa"/>
              <w:bottom w:w="70" w:type="dxa"/>
              <w:right w:w="90" w:type="dxa"/>
            </w:tcMar>
            <w:vAlign w:val="center"/>
          </w:tcPr>
          <w:p w14:paraId="6207090B" w14:textId="77777777" w:rsidR="005B35DE" w:rsidRPr="00166E13" w:rsidRDefault="000807CD">
            <w:pPr>
              <w:spacing w:before="40" w:after="40"/>
              <w:rPr>
                <w:noProof/>
                <w:szCs w:val="26"/>
              </w:rPr>
            </w:pPr>
            <w:r w:rsidRPr="00166E13">
              <w:rPr>
                <w:b/>
                <w:noProof/>
                <w:szCs w:val="26"/>
              </w:rPr>
              <w:t>8. Các yêu c</w:t>
            </w:r>
            <w:r w:rsidRPr="00166E13">
              <w:rPr>
                <w:b/>
                <w:noProof/>
                <w:szCs w:val="26"/>
              </w:rPr>
              <w:t>ầ</w:t>
            </w:r>
            <w:r w:rsidRPr="00166E13">
              <w:rPr>
                <w:b/>
                <w:noProof/>
                <w:szCs w:val="26"/>
              </w:rPr>
              <w:t>u khác</w:t>
            </w:r>
          </w:p>
        </w:tc>
        <w:tc>
          <w:tcPr>
            <w:tcW w:w="6264" w:type="dxa"/>
            <w:tcMar>
              <w:top w:w="70" w:type="dxa"/>
              <w:left w:w="100" w:type="dxa"/>
              <w:bottom w:w="70" w:type="dxa"/>
              <w:right w:w="100" w:type="dxa"/>
            </w:tcMar>
            <w:vAlign w:val="center"/>
          </w:tcPr>
          <w:p w14:paraId="42F2E73A" w14:textId="77777777" w:rsidR="005B35DE" w:rsidRPr="00166E13" w:rsidRDefault="000807CD">
            <w:pPr>
              <w:spacing w:before="40" w:after="40"/>
              <w:rPr>
                <w:noProof/>
                <w:szCs w:val="26"/>
              </w:rPr>
            </w:pPr>
            <w:r w:rsidRPr="00166E13">
              <w:rPr>
                <w:noProof/>
                <w:szCs w:val="26"/>
              </w:rPr>
              <w:t>- Đ</w:t>
            </w:r>
            <w:r w:rsidRPr="00166E13">
              <w:rPr>
                <w:noProof/>
                <w:szCs w:val="26"/>
              </w:rPr>
              <w:t>ả</w:t>
            </w:r>
            <w:r w:rsidRPr="00166E13">
              <w:rPr>
                <w:noProof/>
                <w:szCs w:val="26"/>
              </w:rPr>
              <w:t>m b</w:t>
            </w:r>
            <w:r w:rsidRPr="00166E13">
              <w:rPr>
                <w:noProof/>
                <w:szCs w:val="26"/>
              </w:rPr>
              <w:t>ả</w:t>
            </w:r>
            <w:r w:rsidRPr="00166E13">
              <w:rPr>
                <w:noProof/>
                <w:szCs w:val="26"/>
              </w:rPr>
              <w:t>o tuân th</w:t>
            </w:r>
            <w:r w:rsidRPr="00166E13">
              <w:rPr>
                <w:noProof/>
                <w:szCs w:val="26"/>
              </w:rPr>
              <w:t>ủ</w:t>
            </w:r>
            <w:r w:rsidRPr="00166E13">
              <w:rPr>
                <w:noProof/>
                <w:szCs w:val="26"/>
              </w:rPr>
              <w:t xml:space="preserve"> tiêu chu</w:t>
            </w:r>
            <w:r w:rsidRPr="00166E13">
              <w:rPr>
                <w:noProof/>
                <w:szCs w:val="26"/>
              </w:rPr>
              <w:t>ẩ</w:t>
            </w:r>
            <w:r w:rsidRPr="00166E13">
              <w:rPr>
                <w:noProof/>
                <w:szCs w:val="26"/>
              </w:rPr>
              <w:t>n an toàn n</w:t>
            </w:r>
            <w:r w:rsidRPr="00166E13">
              <w:rPr>
                <w:noProof/>
                <w:szCs w:val="26"/>
              </w:rPr>
              <w:t>ộ</w:t>
            </w:r>
            <w:r w:rsidRPr="00166E13">
              <w:rPr>
                <w:noProof/>
                <w:szCs w:val="26"/>
              </w:rPr>
              <w:t>i dung (Safety Guidelines), không sinh n</w:t>
            </w:r>
            <w:r w:rsidRPr="00166E13">
              <w:rPr>
                <w:noProof/>
                <w:szCs w:val="26"/>
              </w:rPr>
              <w:t>ộ</w:t>
            </w:r>
            <w:r w:rsidRPr="00166E13">
              <w:rPr>
                <w:noProof/>
                <w:szCs w:val="26"/>
              </w:rPr>
              <w:t>i dung sai l</w:t>
            </w:r>
            <w:r w:rsidRPr="00166E13">
              <w:rPr>
                <w:noProof/>
                <w:szCs w:val="26"/>
              </w:rPr>
              <w:t>ệ</w:t>
            </w:r>
            <w:r w:rsidRPr="00166E13">
              <w:rPr>
                <w:noProof/>
                <w:szCs w:val="26"/>
              </w:rPr>
              <w:t>ch đư</w:t>
            </w:r>
            <w:r w:rsidRPr="00166E13">
              <w:rPr>
                <w:noProof/>
                <w:szCs w:val="26"/>
              </w:rPr>
              <w:t>ờ</w:t>
            </w:r>
            <w:r w:rsidRPr="00166E13">
              <w:rPr>
                <w:noProof/>
                <w:szCs w:val="26"/>
              </w:rPr>
              <w:t>ng l</w:t>
            </w:r>
            <w:r w:rsidRPr="00166E13">
              <w:rPr>
                <w:noProof/>
                <w:szCs w:val="26"/>
              </w:rPr>
              <w:t>ố</w:t>
            </w:r>
            <w:r w:rsidRPr="00166E13">
              <w:rPr>
                <w:noProof/>
                <w:szCs w:val="26"/>
              </w:rPr>
              <w:t>i chính sách ho</w:t>
            </w:r>
            <w:r w:rsidRPr="00166E13">
              <w:rPr>
                <w:noProof/>
                <w:szCs w:val="26"/>
              </w:rPr>
              <w:t>ặ</w:t>
            </w:r>
            <w:r w:rsidRPr="00166E13">
              <w:rPr>
                <w:noProof/>
                <w:szCs w:val="26"/>
              </w:rPr>
              <w:t>c vi ph</w:t>
            </w:r>
            <w:r w:rsidRPr="00166E13">
              <w:rPr>
                <w:noProof/>
                <w:szCs w:val="26"/>
              </w:rPr>
              <w:t>ạ</w:t>
            </w:r>
            <w:r w:rsidRPr="00166E13">
              <w:rPr>
                <w:noProof/>
                <w:szCs w:val="26"/>
              </w:rPr>
              <w:t>m thu</w:t>
            </w:r>
            <w:r w:rsidRPr="00166E13">
              <w:rPr>
                <w:noProof/>
                <w:szCs w:val="26"/>
              </w:rPr>
              <w:t>ầ</w:t>
            </w:r>
            <w:r w:rsidRPr="00166E13">
              <w:rPr>
                <w:noProof/>
                <w:szCs w:val="26"/>
              </w:rPr>
              <w:t>n phong m</w:t>
            </w:r>
            <w:r w:rsidRPr="00166E13">
              <w:rPr>
                <w:noProof/>
                <w:szCs w:val="26"/>
              </w:rPr>
              <w:t>ỹ</w:t>
            </w:r>
            <w:r w:rsidRPr="00166E13">
              <w:rPr>
                <w:noProof/>
                <w:szCs w:val="26"/>
              </w:rPr>
              <w:t xml:space="preserve"> t</w:t>
            </w:r>
            <w:r w:rsidRPr="00166E13">
              <w:rPr>
                <w:noProof/>
                <w:szCs w:val="26"/>
              </w:rPr>
              <w:t>ụ</w:t>
            </w:r>
            <w:r w:rsidRPr="00166E13">
              <w:rPr>
                <w:noProof/>
                <w:szCs w:val="26"/>
              </w:rPr>
              <w:t>c.</w:t>
            </w:r>
            <w:r w:rsidRPr="00166E13">
              <w:rPr>
                <w:noProof/>
                <w:szCs w:val="26"/>
              </w:rPr>
              <w:br/>
              <w:t>- H</w:t>
            </w:r>
            <w:r w:rsidRPr="00166E13">
              <w:rPr>
                <w:noProof/>
                <w:szCs w:val="26"/>
              </w:rPr>
              <w:t>ệ</w:t>
            </w:r>
            <w:r w:rsidRPr="00166E13">
              <w:rPr>
                <w:noProof/>
                <w:szCs w:val="26"/>
              </w:rPr>
              <w:t xml:space="preserve"> th</w:t>
            </w:r>
            <w:r w:rsidRPr="00166E13">
              <w:rPr>
                <w:noProof/>
                <w:szCs w:val="26"/>
              </w:rPr>
              <w:t>ố</w:t>
            </w:r>
            <w:r w:rsidRPr="00166E13">
              <w:rPr>
                <w:noProof/>
                <w:szCs w:val="26"/>
              </w:rPr>
              <w:t>ng t</w:t>
            </w:r>
            <w:r w:rsidRPr="00166E13">
              <w:rPr>
                <w:noProof/>
                <w:szCs w:val="26"/>
              </w:rPr>
              <w:t>ự</w:t>
            </w:r>
            <w:r w:rsidRPr="00166E13">
              <w:rPr>
                <w:noProof/>
                <w:szCs w:val="26"/>
              </w:rPr>
              <w:t xml:space="preserve"> đ</w:t>
            </w:r>
            <w:r w:rsidRPr="00166E13">
              <w:rPr>
                <w:noProof/>
                <w:szCs w:val="26"/>
              </w:rPr>
              <w:t>ộ</w:t>
            </w:r>
            <w:r w:rsidRPr="00166E13">
              <w:rPr>
                <w:noProof/>
                <w:szCs w:val="26"/>
              </w:rPr>
              <w:t>ng ghi nh</w:t>
            </w:r>
            <w:r w:rsidRPr="00166E13">
              <w:rPr>
                <w:noProof/>
                <w:szCs w:val="26"/>
              </w:rPr>
              <w:t>ậ</w:t>
            </w:r>
            <w:r w:rsidRPr="00166E13">
              <w:rPr>
                <w:noProof/>
                <w:szCs w:val="26"/>
              </w:rPr>
              <w:t>n và kh</w:t>
            </w:r>
            <w:r w:rsidRPr="00166E13">
              <w:rPr>
                <w:noProof/>
                <w:szCs w:val="26"/>
              </w:rPr>
              <w:t>ấ</w:t>
            </w:r>
            <w:r w:rsidRPr="00166E13">
              <w:rPr>
                <w:noProof/>
                <w:szCs w:val="26"/>
              </w:rPr>
              <w:t>u tr</w:t>
            </w:r>
            <w:r w:rsidRPr="00166E13">
              <w:rPr>
                <w:noProof/>
                <w:szCs w:val="26"/>
              </w:rPr>
              <w:t>ừ</w:t>
            </w:r>
            <w:r w:rsidRPr="00166E13">
              <w:rPr>
                <w:noProof/>
                <w:szCs w:val="26"/>
              </w:rPr>
              <w:t xml:space="preserve"> s</w:t>
            </w:r>
            <w:r w:rsidRPr="00166E13">
              <w:rPr>
                <w:noProof/>
                <w:szCs w:val="26"/>
              </w:rPr>
              <w:t>ố</w:t>
            </w:r>
            <w:r w:rsidRPr="00166E13">
              <w:rPr>
                <w:noProof/>
                <w:szCs w:val="26"/>
              </w:rPr>
              <w:t xml:space="preserve"> lư</w:t>
            </w:r>
            <w:r w:rsidRPr="00166E13">
              <w:rPr>
                <w:noProof/>
                <w:szCs w:val="26"/>
              </w:rPr>
              <w:t>ợ</w:t>
            </w:r>
            <w:r w:rsidRPr="00166E13">
              <w:rPr>
                <w:noProof/>
                <w:szCs w:val="26"/>
              </w:rPr>
              <w:t>ng Token AI tiêu th</w:t>
            </w:r>
            <w:r w:rsidRPr="00166E13">
              <w:rPr>
                <w:noProof/>
                <w:szCs w:val="26"/>
              </w:rPr>
              <w:t>ụ</w:t>
            </w:r>
            <w:r w:rsidRPr="00166E13">
              <w:rPr>
                <w:noProof/>
                <w:szCs w:val="26"/>
              </w:rPr>
              <w:t xml:space="preserve"> vào nh</w:t>
            </w:r>
            <w:r w:rsidRPr="00166E13">
              <w:rPr>
                <w:noProof/>
                <w:szCs w:val="26"/>
              </w:rPr>
              <w:t>ậ</w:t>
            </w:r>
            <w:r w:rsidRPr="00166E13">
              <w:rPr>
                <w:noProof/>
                <w:szCs w:val="26"/>
              </w:rPr>
              <w:t>t ký c</w:t>
            </w:r>
            <w:r w:rsidRPr="00166E13">
              <w:rPr>
                <w:noProof/>
                <w:szCs w:val="26"/>
              </w:rPr>
              <w:t>ủ</w:t>
            </w:r>
            <w:r w:rsidRPr="00166E13">
              <w:rPr>
                <w:noProof/>
                <w:szCs w:val="26"/>
              </w:rPr>
              <w:t>a ngư</w:t>
            </w:r>
            <w:r w:rsidRPr="00166E13">
              <w:rPr>
                <w:noProof/>
                <w:szCs w:val="26"/>
              </w:rPr>
              <w:t>ờ</w:t>
            </w:r>
            <w:r w:rsidRPr="00166E13">
              <w:rPr>
                <w:noProof/>
                <w:szCs w:val="26"/>
              </w:rPr>
              <w:t>i dùng đ</w:t>
            </w:r>
            <w:r w:rsidRPr="00166E13">
              <w:rPr>
                <w:noProof/>
                <w:szCs w:val="26"/>
              </w:rPr>
              <w:t>ể</w:t>
            </w:r>
            <w:r w:rsidRPr="00166E13">
              <w:rPr>
                <w:noProof/>
                <w:szCs w:val="26"/>
              </w:rPr>
              <w:t xml:space="preserve"> Qu</w:t>
            </w:r>
            <w:r w:rsidRPr="00166E13">
              <w:rPr>
                <w:noProof/>
                <w:szCs w:val="26"/>
              </w:rPr>
              <w:t>ả</w:t>
            </w:r>
            <w:r w:rsidRPr="00166E13">
              <w:rPr>
                <w:noProof/>
                <w:szCs w:val="26"/>
              </w:rPr>
              <w:t>n tr</w:t>
            </w:r>
            <w:r w:rsidRPr="00166E13">
              <w:rPr>
                <w:noProof/>
                <w:szCs w:val="26"/>
              </w:rPr>
              <w:t>ị</w:t>
            </w:r>
            <w:r w:rsidRPr="00166E13">
              <w:rPr>
                <w:noProof/>
                <w:szCs w:val="26"/>
              </w:rPr>
              <w:t xml:space="preserve"> viên ki</w:t>
            </w:r>
            <w:r w:rsidRPr="00166E13">
              <w:rPr>
                <w:noProof/>
                <w:szCs w:val="26"/>
              </w:rPr>
              <w:t>ể</w:t>
            </w:r>
            <w:r w:rsidRPr="00166E13">
              <w:rPr>
                <w:noProof/>
                <w:szCs w:val="26"/>
              </w:rPr>
              <w:t>m soát chi phí.</w:t>
            </w:r>
          </w:p>
        </w:tc>
      </w:tr>
    </w:tbl>
    <w:p w14:paraId="63ACF2B6" w14:textId="77777777" w:rsidR="005B35DE" w:rsidRPr="00971E10" w:rsidRDefault="005B35DE">
      <w:pPr>
        <w:rPr>
          <w:noProof/>
        </w:rPr>
      </w:pPr>
    </w:p>
    <w:p w14:paraId="7CE810D9" w14:textId="335CDBDA" w:rsidR="005B35DE" w:rsidRPr="00971E10" w:rsidRDefault="000807CD" w:rsidP="00197B6A">
      <w:pPr>
        <w:pStyle w:val="m3"/>
      </w:pPr>
      <w:bookmarkStart w:id="69" w:name="_Toc240897713"/>
      <w:r w:rsidRPr="00971E10">
        <w:t>Use case Ki</w:t>
      </w:r>
      <w:r w:rsidRPr="00971E10">
        <w:t>ể</w:t>
      </w:r>
      <w:r w:rsidRPr="00971E10">
        <w:t>m Duy</w:t>
      </w:r>
      <w:r w:rsidRPr="00971E10">
        <w:t>ệ</w:t>
      </w:r>
      <w:r w:rsidRPr="00971E10">
        <w:t>t &amp; Xu</w:t>
      </w:r>
      <w:r w:rsidRPr="00971E10">
        <w:t>ấ</w:t>
      </w:r>
      <w:r w:rsidRPr="00971E10">
        <w:t>t B</w:t>
      </w:r>
      <w:r w:rsidRPr="00971E10">
        <w:t>ả</w:t>
      </w:r>
      <w:r w:rsidRPr="00971E10">
        <w:t>n Đa Kênh Facebook</w:t>
      </w:r>
      <w:bookmarkEnd w:id="69"/>
    </w:p>
    <w:p w14:paraId="6DDB41C6" w14:textId="77777777" w:rsidR="005B35DE" w:rsidRPr="00971E10" w:rsidRDefault="000807CD">
      <w:pPr>
        <w:spacing w:before="80" w:after="80"/>
        <w:jc w:val="center"/>
        <w:rPr>
          <w:noProof/>
        </w:rPr>
      </w:pPr>
      <w:r w:rsidRPr="00971E10">
        <w:rPr>
          <w:noProof/>
        </w:rPr>
        <w:drawing>
          <wp:inline distT="0" distB="0" distL="0" distR="0" wp14:anchorId="7ECD948D" wp14:editId="2FC8E8DF">
            <wp:extent cx="5486400" cy="2655852"/>
            <wp:effectExtent l="0" t="0" r="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3"/>
                    <a:stretch>
                      <a:fillRect/>
                    </a:stretch>
                  </pic:blipFill>
                  <pic:spPr>
                    <a:xfrm>
                      <a:off x="0" y="0"/>
                      <a:ext cx="5486400" cy="2655852"/>
                    </a:xfrm>
                    <a:prstGeom prst="rect">
                      <a:avLst/>
                    </a:prstGeom>
                  </pic:spPr>
                </pic:pic>
              </a:graphicData>
            </a:graphic>
          </wp:inline>
        </w:drawing>
      </w:r>
    </w:p>
    <w:p w14:paraId="0F774D55" w14:textId="4CDF3E3C" w:rsidR="005B35DE" w:rsidRPr="00E16249" w:rsidRDefault="000807CD" w:rsidP="00E2136D">
      <w:pPr>
        <w:pStyle w:val="hinh1"/>
      </w:pPr>
      <w:bookmarkStart w:id="70" w:name="_Toc240897010"/>
      <w:bookmarkStart w:id="71" w:name="_Toc240898767"/>
      <w:bookmarkStart w:id="72" w:name="_Toc241488205"/>
      <w:r w:rsidRPr="00E16249">
        <w:t>Use case Ki</w:t>
      </w:r>
      <w:r w:rsidRPr="00E16249">
        <w:t>ể</w:t>
      </w:r>
      <w:r w:rsidRPr="00E16249">
        <w:t>m Duy</w:t>
      </w:r>
      <w:r w:rsidRPr="00E16249">
        <w:t>ệ</w:t>
      </w:r>
      <w:r w:rsidRPr="00E16249">
        <w:t>t &amp; Xu</w:t>
      </w:r>
      <w:r w:rsidRPr="00E16249">
        <w:t>ấ</w:t>
      </w:r>
      <w:r w:rsidRPr="00E16249">
        <w:t>t B</w:t>
      </w:r>
      <w:r w:rsidRPr="00E16249">
        <w:t>ả</w:t>
      </w:r>
      <w:r w:rsidRPr="00E16249">
        <w:t>n Đa Kênh Facebook</w:t>
      </w:r>
      <w:bookmarkEnd w:id="70"/>
      <w:bookmarkEnd w:id="71"/>
      <w:bookmarkEnd w:id="7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5AA22EA9" w14:textId="77777777">
        <w:trPr>
          <w:jc w:val="center"/>
        </w:trPr>
        <w:tc>
          <w:tcPr>
            <w:tcW w:w="2664" w:type="dxa"/>
            <w:tcMar>
              <w:top w:w="70" w:type="dxa"/>
              <w:left w:w="90" w:type="dxa"/>
              <w:bottom w:w="70" w:type="dxa"/>
              <w:right w:w="90" w:type="dxa"/>
            </w:tcMar>
            <w:vAlign w:val="center"/>
          </w:tcPr>
          <w:p w14:paraId="6EDE67DB"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5431C51" w14:textId="77777777" w:rsidR="005B35DE" w:rsidRPr="00166E13" w:rsidRDefault="000807CD">
            <w:pPr>
              <w:spacing w:before="40" w:after="40"/>
              <w:rPr>
                <w:noProof/>
                <w:szCs w:val="26"/>
              </w:rPr>
            </w:pPr>
            <w:r w:rsidRPr="00166E13">
              <w:rPr>
                <w:noProof/>
                <w:szCs w:val="26"/>
              </w:rPr>
              <w:t>Ki</w:t>
            </w:r>
            <w:r w:rsidRPr="00166E13">
              <w:rPr>
                <w:noProof/>
                <w:szCs w:val="26"/>
              </w:rPr>
              <w:t>ể</w:t>
            </w:r>
            <w:r w:rsidRPr="00166E13">
              <w:rPr>
                <w:noProof/>
                <w:szCs w:val="26"/>
              </w:rPr>
              <w:t>m duy</w:t>
            </w:r>
            <w:r w:rsidRPr="00166E13">
              <w:rPr>
                <w:noProof/>
                <w:szCs w:val="26"/>
              </w:rPr>
              <w:t>ệ</w:t>
            </w:r>
            <w:r w:rsidRPr="00166E13">
              <w:rPr>
                <w:noProof/>
                <w:szCs w:val="26"/>
              </w:rPr>
              <w:t>t &amp; Xu</w:t>
            </w:r>
            <w:r w:rsidRPr="00166E13">
              <w:rPr>
                <w:noProof/>
                <w:szCs w:val="26"/>
              </w:rPr>
              <w:t>ấ</w:t>
            </w:r>
            <w:r w:rsidRPr="00166E13">
              <w:rPr>
                <w:noProof/>
                <w:szCs w:val="26"/>
              </w:rPr>
              <w:t>t b</w:t>
            </w:r>
            <w:r w:rsidRPr="00166E13">
              <w:rPr>
                <w:noProof/>
                <w:szCs w:val="26"/>
              </w:rPr>
              <w:t>ả</w:t>
            </w:r>
            <w:r w:rsidRPr="00166E13">
              <w:rPr>
                <w:noProof/>
                <w:szCs w:val="26"/>
              </w:rPr>
              <w:t>n đa kênh</w:t>
            </w:r>
          </w:p>
        </w:tc>
      </w:tr>
      <w:tr w:rsidR="005B35DE" w:rsidRPr="00166E13" w14:paraId="6C17B886" w14:textId="77777777">
        <w:trPr>
          <w:jc w:val="center"/>
        </w:trPr>
        <w:tc>
          <w:tcPr>
            <w:tcW w:w="2664" w:type="dxa"/>
            <w:tcMar>
              <w:top w:w="70" w:type="dxa"/>
              <w:left w:w="90" w:type="dxa"/>
              <w:bottom w:w="70" w:type="dxa"/>
              <w:right w:w="90" w:type="dxa"/>
            </w:tcMar>
            <w:vAlign w:val="center"/>
          </w:tcPr>
          <w:p w14:paraId="1AE4DE11" w14:textId="77777777" w:rsidR="005B35DE" w:rsidRPr="00166E13" w:rsidRDefault="000807CD">
            <w:pPr>
              <w:spacing w:before="40" w:after="40"/>
              <w:rPr>
                <w:noProof/>
                <w:szCs w:val="26"/>
              </w:rPr>
            </w:pPr>
            <w:r w:rsidRPr="00166E13">
              <w:rPr>
                <w:b/>
                <w:noProof/>
                <w:szCs w:val="26"/>
              </w:rPr>
              <w:t>2. Mô t</w:t>
            </w:r>
            <w:r w:rsidRPr="00166E13">
              <w:rPr>
                <w:b/>
                <w:noProof/>
                <w:szCs w:val="26"/>
              </w:rPr>
              <w:t>ả</w:t>
            </w:r>
            <w:r w:rsidRPr="00166E13">
              <w:rPr>
                <w:b/>
                <w:noProof/>
                <w:szCs w:val="26"/>
              </w:rPr>
              <w:t xml:space="preserve"> UC</w:t>
            </w:r>
          </w:p>
        </w:tc>
        <w:tc>
          <w:tcPr>
            <w:tcW w:w="6264" w:type="dxa"/>
            <w:tcMar>
              <w:top w:w="70" w:type="dxa"/>
              <w:left w:w="100" w:type="dxa"/>
              <w:bottom w:w="70" w:type="dxa"/>
              <w:right w:w="100" w:type="dxa"/>
            </w:tcMar>
            <w:vAlign w:val="center"/>
          </w:tcPr>
          <w:p w14:paraId="5927EF64" w14:textId="77777777" w:rsidR="005B35DE" w:rsidRPr="00166E13" w:rsidRDefault="000807CD">
            <w:pPr>
              <w:spacing w:before="40" w:after="40"/>
              <w:rPr>
                <w:noProof/>
                <w:szCs w:val="26"/>
              </w:rPr>
            </w:pPr>
            <w:r w:rsidRPr="00166E13">
              <w:rPr>
                <w:noProof/>
                <w:szCs w:val="26"/>
              </w:rPr>
              <w:t>Biên t</w:t>
            </w:r>
            <w:r w:rsidRPr="00166E13">
              <w:rPr>
                <w:noProof/>
                <w:szCs w:val="26"/>
              </w:rPr>
              <w:t>ậ</w:t>
            </w:r>
            <w:r w:rsidRPr="00166E13">
              <w:rPr>
                <w:noProof/>
                <w:szCs w:val="26"/>
              </w:rPr>
              <w:t>p viên th</w:t>
            </w:r>
            <w:r w:rsidRPr="00166E13">
              <w:rPr>
                <w:noProof/>
                <w:szCs w:val="26"/>
              </w:rPr>
              <w:t>ẩ</w:t>
            </w:r>
            <w:r w:rsidRPr="00166E13">
              <w:rPr>
                <w:noProof/>
                <w:szCs w:val="26"/>
              </w:rPr>
              <w:t>m đ</w:t>
            </w:r>
            <w:r w:rsidRPr="00166E13">
              <w:rPr>
                <w:noProof/>
                <w:szCs w:val="26"/>
              </w:rPr>
              <w:t>ị</w:t>
            </w:r>
            <w:r w:rsidRPr="00166E13">
              <w:rPr>
                <w:noProof/>
                <w:szCs w:val="26"/>
              </w:rPr>
              <w:t>nh bài vi</w:t>
            </w:r>
            <w:r w:rsidRPr="00166E13">
              <w:rPr>
                <w:noProof/>
                <w:szCs w:val="26"/>
              </w:rPr>
              <w:t>ế</w:t>
            </w:r>
            <w:r w:rsidRPr="00166E13">
              <w:rPr>
                <w:noProof/>
                <w:szCs w:val="26"/>
              </w:rPr>
              <w:t>t trong hàng đ</w:t>
            </w:r>
            <w:r w:rsidRPr="00166E13">
              <w:rPr>
                <w:noProof/>
                <w:szCs w:val="26"/>
              </w:rPr>
              <w:t>ợ</w:t>
            </w:r>
            <w:r w:rsidRPr="00166E13">
              <w:rPr>
                <w:noProof/>
                <w:szCs w:val="26"/>
              </w:rPr>
              <w:t>i phê duy</w:t>
            </w:r>
            <w:r w:rsidRPr="00166E13">
              <w:rPr>
                <w:noProof/>
                <w:szCs w:val="26"/>
              </w:rPr>
              <w:t>ệ</w:t>
            </w:r>
            <w:r w:rsidRPr="00166E13">
              <w:rPr>
                <w:noProof/>
                <w:szCs w:val="26"/>
              </w:rPr>
              <w:t>t, quy</w:t>
            </w:r>
            <w:r w:rsidRPr="00166E13">
              <w:rPr>
                <w:noProof/>
                <w:szCs w:val="26"/>
              </w:rPr>
              <w:t>ế</w:t>
            </w:r>
            <w:r w:rsidRPr="00166E13">
              <w:rPr>
                <w:noProof/>
                <w:szCs w:val="26"/>
              </w:rPr>
              <w:t>t đ</w:t>
            </w:r>
            <w:r w:rsidRPr="00166E13">
              <w:rPr>
                <w:noProof/>
                <w:szCs w:val="26"/>
              </w:rPr>
              <w:t>ị</w:t>
            </w:r>
            <w:r w:rsidRPr="00166E13">
              <w:rPr>
                <w:noProof/>
                <w:szCs w:val="26"/>
              </w:rPr>
              <w:t>nh xu</w:t>
            </w:r>
            <w:r w:rsidRPr="00166E13">
              <w:rPr>
                <w:noProof/>
                <w:szCs w:val="26"/>
              </w:rPr>
              <w:t>ấ</w:t>
            </w:r>
            <w:r w:rsidRPr="00166E13">
              <w:rPr>
                <w:noProof/>
                <w:szCs w:val="26"/>
              </w:rPr>
              <w:t>t b</w:t>
            </w:r>
            <w:r w:rsidRPr="00166E13">
              <w:rPr>
                <w:noProof/>
                <w:szCs w:val="26"/>
              </w:rPr>
              <w:t>ả</w:t>
            </w:r>
            <w:r w:rsidRPr="00166E13">
              <w:rPr>
                <w:noProof/>
                <w:szCs w:val="26"/>
              </w:rPr>
              <w:t>n lên C</w:t>
            </w:r>
            <w:r w:rsidRPr="00166E13">
              <w:rPr>
                <w:noProof/>
                <w:szCs w:val="26"/>
              </w:rPr>
              <w:t>ổ</w:t>
            </w:r>
            <w:r w:rsidRPr="00166E13">
              <w:rPr>
                <w:noProof/>
                <w:szCs w:val="26"/>
              </w:rPr>
              <w:t>ng thông tin và t</w:t>
            </w:r>
            <w:r w:rsidRPr="00166E13">
              <w:rPr>
                <w:noProof/>
                <w:szCs w:val="26"/>
              </w:rPr>
              <w:t>ự</w:t>
            </w:r>
            <w:r w:rsidRPr="00166E13">
              <w:rPr>
                <w:noProof/>
                <w:szCs w:val="26"/>
              </w:rPr>
              <w:t xml:space="preserve"> đ</w:t>
            </w:r>
            <w:r w:rsidRPr="00166E13">
              <w:rPr>
                <w:noProof/>
                <w:szCs w:val="26"/>
              </w:rPr>
              <w:t>ộ</w:t>
            </w:r>
            <w:r w:rsidRPr="00166E13">
              <w:rPr>
                <w:noProof/>
                <w:szCs w:val="26"/>
              </w:rPr>
              <w:t>ng đ</w:t>
            </w:r>
            <w:r w:rsidRPr="00166E13">
              <w:rPr>
                <w:noProof/>
                <w:szCs w:val="26"/>
              </w:rPr>
              <w:t>ồ</w:t>
            </w:r>
            <w:r w:rsidRPr="00166E13">
              <w:rPr>
                <w:noProof/>
                <w:szCs w:val="26"/>
              </w:rPr>
              <w:t>ng b</w:t>
            </w:r>
            <w:r w:rsidRPr="00166E13">
              <w:rPr>
                <w:noProof/>
                <w:szCs w:val="26"/>
              </w:rPr>
              <w:t>ộ</w:t>
            </w:r>
            <w:r w:rsidRPr="00166E13">
              <w:rPr>
                <w:noProof/>
                <w:szCs w:val="26"/>
              </w:rPr>
              <w:t xml:space="preserve"> đăng t</w:t>
            </w:r>
            <w:r w:rsidRPr="00166E13">
              <w:rPr>
                <w:noProof/>
                <w:szCs w:val="26"/>
              </w:rPr>
              <w:t>ả</w:t>
            </w:r>
            <w:r w:rsidRPr="00166E13">
              <w:rPr>
                <w:noProof/>
                <w:szCs w:val="26"/>
              </w:rPr>
              <w:t>i sang Fanpage Facebook Công đoàn TDMU.</w:t>
            </w:r>
          </w:p>
        </w:tc>
      </w:tr>
      <w:tr w:rsidR="005B35DE" w:rsidRPr="00166E13" w14:paraId="055D3AE2" w14:textId="77777777">
        <w:trPr>
          <w:jc w:val="center"/>
        </w:trPr>
        <w:tc>
          <w:tcPr>
            <w:tcW w:w="2664" w:type="dxa"/>
            <w:tcMar>
              <w:top w:w="70" w:type="dxa"/>
              <w:left w:w="90" w:type="dxa"/>
              <w:bottom w:w="70" w:type="dxa"/>
              <w:right w:w="90" w:type="dxa"/>
            </w:tcMar>
            <w:vAlign w:val="center"/>
          </w:tcPr>
          <w:p w14:paraId="650EEDC7"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08C4EA4D" w14:textId="77777777" w:rsidR="005B35DE" w:rsidRPr="00166E13" w:rsidRDefault="000807CD">
            <w:pPr>
              <w:spacing w:before="40" w:after="40"/>
              <w:rPr>
                <w:noProof/>
                <w:szCs w:val="26"/>
              </w:rPr>
            </w:pPr>
            <w:r w:rsidRPr="00166E13">
              <w:rPr>
                <w:noProof/>
                <w:szCs w:val="26"/>
              </w:rPr>
              <w:t>Biên t</w:t>
            </w:r>
            <w:r w:rsidRPr="00166E13">
              <w:rPr>
                <w:noProof/>
                <w:szCs w:val="26"/>
              </w:rPr>
              <w:t>ậ</w:t>
            </w:r>
            <w:r w:rsidRPr="00166E13">
              <w:rPr>
                <w:noProof/>
                <w:szCs w:val="26"/>
              </w:rPr>
              <w:t>p viên, Qu</w:t>
            </w:r>
            <w:r w:rsidRPr="00166E13">
              <w:rPr>
                <w:noProof/>
                <w:szCs w:val="26"/>
              </w:rPr>
              <w:t>ả</w:t>
            </w:r>
            <w:r w:rsidRPr="00166E13">
              <w:rPr>
                <w:noProof/>
                <w:szCs w:val="26"/>
              </w:rPr>
              <w:t>n tr</w:t>
            </w:r>
            <w:r w:rsidRPr="00166E13">
              <w:rPr>
                <w:noProof/>
                <w:szCs w:val="26"/>
              </w:rPr>
              <w:t>ị</w:t>
            </w:r>
            <w:r w:rsidRPr="00166E13">
              <w:rPr>
                <w:noProof/>
                <w:szCs w:val="26"/>
              </w:rPr>
              <w:t xml:space="preserve"> viên, Facebook Graph API, Background Scheduler</w:t>
            </w:r>
          </w:p>
        </w:tc>
      </w:tr>
      <w:tr w:rsidR="005B35DE" w:rsidRPr="00166E13" w14:paraId="312B347B" w14:textId="77777777">
        <w:trPr>
          <w:jc w:val="center"/>
        </w:trPr>
        <w:tc>
          <w:tcPr>
            <w:tcW w:w="2664" w:type="dxa"/>
            <w:tcMar>
              <w:top w:w="70" w:type="dxa"/>
              <w:left w:w="90" w:type="dxa"/>
              <w:bottom w:w="70" w:type="dxa"/>
              <w:right w:w="90" w:type="dxa"/>
            </w:tcMar>
            <w:vAlign w:val="center"/>
          </w:tcPr>
          <w:p w14:paraId="64A89856"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2E909D6" w14:textId="77777777" w:rsidR="005B35DE" w:rsidRPr="00166E13" w:rsidRDefault="000807CD">
            <w:pPr>
              <w:spacing w:before="40" w:after="40"/>
              <w:rPr>
                <w:noProof/>
                <w:szCs w:val="26"/>
              </w:rPr>
            </w:pPr>
            <w:r w:rsidRPr="00166E13">
              <w:rPr>
                <w:noProof/>
                <w:szCs w:val="26"/>
              </w:rPr>
              <w:t>Biên t</w:t>
            </w:r>
            <w:r w:rsidRPr="00166E13">
              <w:rPr>
                <w:noProof/>
                <w:szCs w:val="26"/>
              </w:rPr>
              <w:t>ậ</w:t>
            </w:r>
            <w:r w:rsidRPr="00166E13">
              <w:rPr>
                <w:noProof/>
                <w:szCs w:val="26"/>
              </w:rPr>
              <w:t>p viên truy c</w:t>
            </w:r>
            <w:r w:rsidRPr="00166E13">
              <w:rPr>
                <w:noProof/>
                <w:szCs w:val="26"/>
              </w:rPr>
              <w:t>ậ</w:t>
            </w:r>
            <w:r w:rsidRPr="00166E13">
              <w:rPr>
                <w:noProof/>
                <w:szCs w:val="26"/>
              </w:rPr>
              <w:t>p vào giao di</w:t>
            </w:r>
            <w:r w:rsidRPr="00166E13">
              <w:rPr>
                <w:noProof/>
                <w:szCs w:val="26"/>
              </w:rPr>
              <w:t>ệ</w:t>
            </w:r>
            <w:r w:rsidRPr="00166E13">
              <w:rPr>
                <w:noProof/>
                <w:szCs w:val="26"/>
              </w:rPr>
              <w:t>n 'Hàng đ</w:t>
            </w:r>
            <w:r w:rsidRPr="00166E13">
              <w:rPr>
                <w:noProof/>
                <w:szCs w:val="26"/>
              </w:rPr>
              <w:t>ợ</w:t>
            </w:r>
            <w:r w:rsidRPr="00166E13">
              <w:rPr>
                <w:noProof/>
                <w:szCs w:val="26"/>
              </w:rPr>
              <w:t>i ki</w:t>
            </w:r>
            <w:r w:rsidRPr="00166E13">
              <w:rPr>
                <w:noProof/>
                <w:szCs w:val="26"/>
              </w:rPr>
              <w:t>ể</w:t>
            </w:r>
            <w:r w:rsidRPr="00166E13">
              <w:rPr>
                <w:noProof/>
                <w:szCs w:val="26"/>
              </w:rPr>
              <w:t>m duy</w:t>
            </w:r>
            <w:r w:rsidRPr="00166E13">
              <w:rPr>
                <w:noProof/>
                <w:szCs w:val="26"/>
              </w:rPr>
              <w:t>ệ</w:t>
            </w:r>
            <w:r w:rsidRPr="00166E13">
              <w:rPr>
                <w:noProof/>
                <w:szCs w:val="26"/>
              </w:rPr>
              <w:t>t bài vi</w:t>
            </w:r>
            <w:r w:rsidRPr="00166E13">
              <w:rPr>
                <w:noProof/>
                <w:szCs w:val="26"/>
              </w:rPr>
              <w:t>ế</w:t>
            </w:r>
            <w:r w:rsidRPr="00166E13">
              <w:rPr>
                <w:noProof/>
                <w:szCs w:val="26"/>
              </w:rPr>
              <w:t>t' trên h</w:t>
            </w:r>
            <w:r w:rsidRPr="00166E13">
              <w:rPr>
                <w:noProof/>
                <w:szCs w:val="26"/>
              </w:rPr>
              <w:t>ệ</w:t>
            </w:r>
            <w:r w:rsidRPr="00166E13">
              <w:rPr>
                <w:noProof/>
                <w:szCs w:val="26"/>
              </w:rPr>
              <w:t xml:space="preserve"> th</w:t>
            </w:r>
            <w:r w:rsidRPr="00166E13">
              <w:rPr>
                <w:noProof/>
                <w:szCs w:val="26"/>
              </w:rPr>
              <w:t>ố</w:t>
            </w:r>
            <w:r w:rsidRPr="00166E13">
              <w:rPr>
                <w:noProof/>
                <w:szCs w:val="26"/>
              </w:rPr>
              <w:t>ng.</w:t>
            </w:r>
          </w:p>
        </w:tc>
      </w:tr>
      <w:tr w:rsidR="005B35DE" w:rsidRPr="00166E13" w14:paraId="3C48E10E" w14:textId="77777777">
        <w:trPr>
          <w:jc w:val="center"/>
        </w:trPr>
        <w:tc>
          <w:tcPr>
            <w:tcW w:w="2664" w:type="dxa"/>
            <w:tcMar>
              <w:top w:w="70" w:type="dxa"/>
              <w:left w:w="90" w:type="dxa"/>
              <w:bottom w:w="70" w:type="dxa"/>
              <w:right w:w="90" w:type="dxa"/>
            </w:tcMar>
            <w:vAlign w:val="center"/>
          </w:tcPr>
          <w:p w14:paraId="61890F13" w14:textId="77777777" w:rsidR="005B35DE" w:rsidRPr="00166E13" w:rsidRDefault="000807CD">
            <w:pPr>
              <w:spacing w:before="40" w:after="40"/>
              <w:rPr>
                <w:noProof/>
                <w:szCs w:val="26"/>
              </w:rPr>
            </w:pPr>
            <w:r w:rsidRPr="00166E13">
              <w:rPr>
                <w:b/>
                <w:noProof/>
                <w:szCs w:val="26"/>
              </w:rPr>
              <w:t>5. Đi</w:t>
            </w:r>
            <w:r w:rsidRPr="00166E13">
              <w:rPr>
                <w:b/>
                <w:noProof/>
                <w:szCs w:val="26"/>
              </w:rPr>
              <w:t>ề</w:t>
            </w:r>
            <w:r w:rsidRPr="00166E13">
              <w:rPr>
                <w:b/>
                <w:noProof/>
                <w:szCs w:val="26"/>
              </w:rPr>
              <w:t>u ki</w:t>
            </w:r>
            <w:r w:rsidRPr="00166E13">
              <w:rPr>
                <w:b/>
                <w:noProof/>
                <w:szCs w:val="26"/>
              </w:rPr>
              <w:t>ệ</w:t>
            </w:r>
            <w:r w:rsidRPr="00166E13">
              <w:rPr>
                <w:b/>
                <w:noProof/>
                <w:szCs w:val="26"/>
              </w:rPr>
              <w:t>n trư</w:t>
            </w:r>
            <w:r w:rsidRPr="00166E13">
              <w:rPr>
                <w:b/>
                <w:noProof/>
                <w:szCs w:val="26"/>
              </w:rPr>
              <w:t>ớ</w:t>
            </w:r>
            <w:r w:rsidRPr="00166E13">
              <w:rPr>
                <w:b/>
                <w:noProof/>
                <w:szCs w:val="26"/>
              </w:rPr>
              <w:t>c</w:t>
            </w:r>
          </w:p>
        </w:tc>
        <w:tc>
          <w:tcPr>
            <w:tcW w:w="6264" w:type="dxa"/>
            <w:tcMar>
              <w:top w:w="70" w:type="dxa"/>
              <w:left w:w="100" w:type="dxa"/>
              <w:bottom w:w="70" w:type="dxa"/>
              <w:right w:w="100" w:type="dxa"/>
            </w:tcMar>
            <w:vAlign w:val="center"/>
          </w:tcPr>
          <w:p w14:paraId="6214352D" w14:textId="77777777" w:rsidR="005B35DE" w:rsidRPr="00166E13" w:rsidRDefault="000807CD">
            <w:pPr>
              <w:spacing w:before="40" w:after="40"/>
              <w:rPr>
                <w:noProof/>
                <w:szCs w:val="26"/>
              </w:rPr>
            </w:pPr>
            <w:r w:rsidRPr="00166E13">
              <w:rPr>
                <w:noProof/>
                <w:szCs w:val="26"/>
              </w:rPr>
              <w:t>Bài vi</w:t>
            </w:r>
            <w:r w:rsidRPr="00166E13">
              <w:rPr>
                <w:noProof/>
                <w:szCs w:val="26"/>
              </w:rPr>
              <w:t>ế</w:t>
            </w:r>
            <w:r w:rsidRPr="00166E13">
              <w:rPr>
                <w:noProof/>
                <w:szCs w:val="26"/>
              </w:rPr>
              <w:t>t đã đư</w:t>
            </w:r>
            <w:r w:rsidRPr="00166E13">
              <w:rPr>
                <w:noProof/>
                <w:szCs w:val="26"/>
              </w:rPr>
              <w:t>ợ</w:t>
            </w:r>
            <w:r w:rsidRPr="00166E13">
              <w:rPr>
                <w:noProof/>
                <w:szCs w:val="26"/>
              </w:rPr>
              <w:t>c C</w:t>
            </w:r>
            <w:r w:rsidRPr="00166E13">
              <w:rPr>
                <w:noProof/>
                <w:szCs w:val="26"/>
              </w:rPr>
              <w:t>ộ</w:t>
            </w:r>
            <w:r w:rsidRPr="00166E13">
              <w:rPr>
                <w:noProof/>
                <w:szCs w:val="26"/>
              </w:rPr>
              <w:t>ng tác viên n</w:t>
            </w:r>
            <w:r w:rsidRPr="00166E13">
              <w:rPr>
                <w:noProof/>
                <w:szCs w:val="26"/>
              </w:rPr>
              <w:t>ộ</w:t>
            </w:r>
            <w:r w:rsidRPr="00166E13">
              <w:rPr>
                <w:noProof/>
                <w:szCs w:val="26"/>
              </w:rPr>
              <w:t xml:space="preserve">p lên </w:t>
            </w:r>
            <w:r w:rsidRPr="00166E13">
              <w:rPr>
                <w:noProof/>
                <w:szCs w:val="26"/>
              </w:rPr>
              <w:t>ở</w:t>
            </w:r>
            <w:r w:rsidRPr="00166E13">
              <w:rPr>
                <w:noProof/>
                <w:szCs w:val="26"/>
              </w:rPr>
              <w:t xml:space="preserve"> tr</w:t>
            </w:r>
            <w:r w:rsidRPr="00166E13">
              <w:rPr>
                <w:noProof/>
                <w:szCs w:val="26"/>
              </w:rPr>
              <w:t>ạ</w:t>
            </w:r>
            <w:r w:rsidRPr="00166E13">
              <w:rPr>
                <w:noProof/>
                <w:szCs w:val="26"/>
              </w:rPr>
              <w:t>ng thái 'Ch</w:t>
            </w:r>
            <w:r w:rsidRPr="00166E13">
              <w:rPr>
                <w:noProof/>
                <w:szCs w:val="26"/>
              </w:rPr>
              <w:t>ờ</w:t>
            </w:r>
            <w:r w:rsidRPr="00166E13">
              <w:rPr>
                <w:noProof/>
                <w:szCs w:val="26"/>
              </w:rPr>
              <w:t xml:space="preserve"> duy</w:t>
            </w:r>
            <w:r w:rsidRPr="00166E13">
              <w:rPr>
                <w:noProof/>
                <w:szCs w:val="26"/>
              </w:rPr>
              <w:t>ệ</w:t>
            </w:r>
            <w:r w:rsidRPr="00166E13">
              <w:rPr>
                <w:noProof/>
                <w:szCs w:val="26"/>
              </w:rPr>
              <w:t>t' (Pending).</w:t>
            </w:r>
            <w:r w:rsidRPr="00166E13">
              <w:rPr>
                <w:noProof/>
                <w:szCs w:val="26"/>
              </w:rPr>
              <w:br/>
              <w:t>Biên t</w:t>
            </w:r>
            <w:r w:rsidRPr="00166E13">
              <w:rPr>
                <w:noProof/>
                <w:szCs w:val="26"/>
              </w:rPr>
              <w:t>ậ</w:t>
            </w:r>
            <w:r w:rsidRPr="00166E13">
              <w:rPr>
                <w:noProof/>
                <w:szCs w:val="26"/>
              </w:rPr>
              <w:t>p viên đã đăng nh</w:t>
            </w:r>
            <w:r w:rsidRPr="00166E13">
              <w:rPr>
                <w:noProof/>
                <w:szCs w:val="26"/>
              </w:rPr>
              <w:t>ậ</w:t>
            </w:r>
            <w:r w:rsidRPr="00166E13">
              <w:rPr>
                <w:noProof/>
                <w:szCs w:val="26"/>
              </w:rPr>
              <w:t>p và Facebook Page Access Token đã đư</w:t>
            </w:r>
            <w:r w:rsidRPr="00166E13">
              <w:rPr>
                <w:noProof/>
                <w:szCs w:val="26"/>
              </w:rPr>
              <w:t>ợ</w:t>
            </w:r>
            <w:r w:rsidRPr="00166E13">
              <w:rPr>
                <w:noProof/>
                <w:szCs w:val="26"/>
              </w:rPr>
              <w:t>c c</w:t>
            </w:r>
            <w:r w:rsidRPr="00166E13">
              <w:rPr>
                <w:noProof/>
                <w:szCs w:val="26"/>
              </w:rPr>
              <w:t>ấ</w:t>
            </w:r>
            <w:r w:rsidRPr="00166E13">
              <w:rPr>
                <w:noProof/>
                <w:szCs w:val="26"/>
              </w:rPr>
              <w:t>u hình h</w:t>
            </w:r>
            <w:r w:rsidRPr="00166E13">
              <w:rPr>
                <w:noProof/>
                <w:szCs w:val="26"/>
              </w:rPr>
              <w:t>ợ</w:t>
            </w:r>
            <w:r w:rsidRPr="00166E13">
              <w:rPr>
                <w:noProof/>
                <w:szCs w:val="26"/>
              </w:rPr>
              <w:t>p l</w:t>
            </w:r>
            <w:r w:rsidRPr="00166E13">
              <w:rPr>
                <w:noProof/>
                <w:szCs w:val="26"/>
              </w:rPr>
              <w:t>ệ</w:t>
            </w:r>
            <w:r w:rsidRPr="00166E13">
              <w:rPr>
                <w:noProof/>
                <w:szCs w:val="26"/>
              </w:rPr>
              <w:t>.</w:t>
            </w:r>
          </w:p>
        </w:tc>
      </w:tr>
      <w:tr w:rsidR="005B35DE" w:rsidRPr="00166E13" w14:paraId="0A23DED5" w14:textId="77777777">
        <w:trPr>
          <w:jc w:val="center"/>
        </w:trPr>
        <w:tc>
          <w:tcPr>
            <w:tcW w:w="2664" w:type="dxa"/>
            <w:tcMar>
              <w:top w:w="70" w:type="dxa"/>
              <w:left w:w="90" w:type="dxa"/>
              <w:bottom w:w="70" w:type="dxa"/>
              <w:right w:w="90" w:type="dxa"/>
            </w:tcMar>
            <w:vAlign w:val="center"/>
          </w:tcPr>
          <w:p w14:paraId="52EEAA87" w14:textId="77777777" w:rsidR="005B35DE" w:rsidRPr="00166E13" w:rsidRDefault="000807CD">
            <w:pPr>
              <w:spacing w:before="40" w:after="40"/>
              <w:rPr>
                <w:noProof/>
                <w:szCs w:val="26"/>
              </w:rPr>
            </w:pPr>
            <w:r w:rsidRPr="00166E13">
              <w:rPr>
                <w:b/>
                <w:noProof/>
                <w:szCs w:val="26"/>
              </w:rPr>
              <w:t>6. Đi</w:t>
            </w:r>
            <w:r w:rsidRPr="00166E13">
              <w:rPr>
                <w:b/>
                <w:noProof/>
                <w:szCs w:val="26"/>
              </w:rPr>
              <w:t>ề</w:t>
            </w:r>
            <w:r w:rsidRPr="00166E13">
              <w:rPr>
                <w:b/>
                <w:noProof/>
                <w:szCs w:val="26"/>
              </w:rPr>
              <w:t>u ki</w:t>
            </w:r>
            <w:r w:rsidRPr="00166E13">
              <w:rPr>
                <w:b/>
                <w:noProof/>
                <w:szCs w:val="26"/>
              </w:rPr>
              <w:t>ệ</w:t>
            </w:r>
            <w:r w:rsidRPr="00166E13">
              <w:rPr>
                <w:b/>
                <w:noProof/>
                <w:szCs w:val="26"/>
              </w:rPr>
              <w:t>n sau</w:t>
            </w:r>
          </w:p>
        </w:tc>
        <w:tc>
          <w:tcPr>
            <w:tcW w:w="6264" w:type="dxa"/>
            <w:tcMar>
              <w:top w:w="70" w:type="dxa"/>
              <w:left w:w="100" w:type="dxa"/>
              <w:bottom w:w="70" w:type="dxa"/>
              <w:right w:w="100" w:type="dxa"/>
            </w:tcMar>
            <w:vAlign w:val="center"/>
          </w:tcPr>
          <w:p w14:paraId="2910F215" w14:textId="77777777" w:rsidR="005B35DE" w:rsidRPr="00166E13" w:rsidRDefault="000807CD">
            <w:pPr>
              <w:spacing w:before="40" w:after="40"/>
              <w:rPr>
                <w:noProof/>
                <w:szCs w:val="26"/>
              </w:rPr>
            </w:pPr>
            <w:r w:rsidRPr="00166E13">
              <w:rPr>
                <w:noProof/>
                <w:szCs w:val="26"/>
              </w:rPr>
              <w:t>Bài vi</w:t>
            </w:r>
            <w:r w:rsidRPr="00166E13">
              <w:rPr>
                <w:noProof/>
                <w:szCs w:val="26"/>
              </w:rPr>
              <w:t>ế</w:t>
            </w:r>
            <w:r w:rsidRPr="00166E13">
              <w:rPr>
                <w:noProof/>
                <w:szCs w:val="26"/>
              </w:rPr>
              <w:t>t đư</w:t>
            </w:r>
            <w:r w:rsidRPr="00166E13">
              <w:rPr>
                <w:noProof/>
                <w:szCs w:val="26"/>
              </w:rPr>
              <w:t>ợ</w:t>
            </w:r>
            <w:r w:rsidRPr="00166E13">
              <w:rPr>
                <w:noProof/>
                <w:szCs w:val="26"/>
              </w:rPr>
              <w:t>c chuy</w:t>
            </w:r>
            <w:r w:rsidRPr="00166E13">
              <w:rPr>
                <w:noProof/>
                <w:szCs w:val="26"/>
              </w:rPr>
              <w:t>ể</w:t>
            </w:r>
            <w:r w:rsidRPr="00166E13">
              <w:rPr>
                <w:noProof/>
                <w:szCs w:val="26"/>
              </w:rPr>
              <w:t>n sang tr</w:t>
            </w:r>
            <w:r w:rsidRPr="00166E13">
              <w:rPr>
                <w:noProof/>
                <w:szCs w:val="26"/>
              </w:rPr>
              <w:t>ạ</w:t>
            </w:r>
            <w:r w:rsidRPr="00166E13">
              <w:rPr>
                <w:noProof/>
                <w:szCs w:val="26"/>
              </w:rPr>
              <w:t>ng thái 'Đã xu</w:t>
            </w:r>
            <w:r w:rsidRPr="00166E13">
              <w:rPr>
                <w:noProof/>
                <w:szCs w:val="26"/>
              </w:rPr>
              <w:t>ấ</w:t>
            </w:r>
            <w:r w:rsidRPr="00166E13">
              <w:rPr>
                <w:noProof/>
                <w:szCs w:val="26"/>
              </w:rPr>
              <w:t>t b</w:t>
            </w:r>
            <w:r w:rsidRPr="00166E13">
              <w:rPr>
                <w:noProof/>
                <w:szCs w:val="26"/>
              </w:rPr>
              <w:t>ả</w:t>
            </w:r>
            <w:r w:rsidRPr="00166E13">
              <w:rPr>
                <w:noProof/>
                <w:szCs w:val="26"/>
              </w:rPr>
              <w:t>n' trên Website, đ</w:t>
            </w:r>
            <w:r w:rsidRPr="00166E13">
              <w:rPr>
                <w:noProof/>
                <w:szCs w:val="26"/>
              </w:rPr>
              <w:t>ồ</w:t>
            </w:r>
            <w:r w:rsidRPr="00166E13">
              <w:rPr>
                <w:noProof/>
                <w:szCs w:val="26"/>
              </w:rPr>
              <w:t>ng th</w:t>
            </w:r>
            <w:r w:rsidRPr="00166E13">
              <w:rPr>
                <w:noProof/>
                <w:szCs w:val="26"/>
              </w:rPr>
              <w:t>ờ</w:t>
            </w:r>
            <w:r w:rsidRPr="00166E13">
              <w:rPr>
                <w:noProof/>
                <w:szCs w:val="26"/>
              </w:rPr>
              <w:t>i đư</w:t>
            </w:r>
            <w:r w:rsidRPr="00166E13">
              <w:rPr>
                <w:noProof/>
                <w:szCs w:val="26"/>
              </w:rPr>
              <w:t>ợ</w:t>
            </w:r>
            <w:r w:rsidRPr="00166E13">
              <w:rPr>
                <w:noProof/>
                <w:szCs w:val="26"/>
              </w:rPr>
              <w:t>c đăng thành công lên Fanpage Facebook (n</w:t>
            </w:r>
            <w:r w:rsidRPr="00166E13">
              <w:rPr>
                <w:noProof/>
                <w:szCs w:val="26"/>
              </w:rPr>
              <w:t>ế</w:t>
            </w:r>
            <w:r w:rsidRPr="00166E13">
              <w:rPr>
                <w:noProof/>
                <w:szCs w:val="26"/>
              </w:rPr>
              <w:t>u có ch</w:t>
            </w:r>
            <w:r w:rsidRPr="00166E13">
              <w:rPr>
                <w:noProof/>
                <w:szCs w:val="26"/>
              </w:rPr>
              <w:t>ọ</w:t>
            </w:r>
            <w:r w:rsidRPr="00166E13">
              <w:rPr>
                <w:noProof/>
                <w:szCs w:val="26"/>
              </w:rPr>
              <w:t>n).</w:t>
            </w:r>
          </w:p>
        </w:tc>
      </w:tr>
      <w:tr w:rsidR="005B35DE" w:rsidRPr="00166E13" w14:paraId="50DA0E26" w14:textId="77777777">
        <w:trPr>
          <w:jc w:val="center"/>
        </w:trPr>
        <w:tc>
          <w:tcPr>
            <w:tcW w:w="2664" w:type="dxa"/>
            <w:tcMar>
              <w:top w:w="70" w:type="dxa"/>
              <w:left w:w="90" w:type="dxa"/>
              <w:bottom w:w="70" w:type="dxa"/>
              <w:right w:w="90" w:type="dxa"/>
            </w:tcMar>
            <w:vAlign w:val="center"/>
          </w:tcPr>
          <w:p w14:paraId="1D2844A2" w14:textId="77777777" w:rsidR="005B35DE" w:rsidRPr="00166E13" w:rsidRDefault="000807CD">
            <w:pPr>
              <w:spacing w:before="40" w:after="40"/>
              <w:rPr>
                <w:noProof/>
                <w:szCs w:val="26"/>
              </w:rPr>
            </w:pPr>
            <w:r w:rsidRPr="00166E13">
              <w:rPr>
                <w:b/>
                <w:noProof/>
                <w:szCs w:val="26"/>
              </w:rPr>
              <w:t>7.1.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chính</w:t>
            </w:r>
          </w:p>
        </w:tc>
        <w:tc>
          <w:tcPr>
            <w:tcW w:w="6264" w:type="dxa"/>
            <w:tcMar>
              <w:top w:w="70" w:type="dxa"/>
              <w:left w:w="100" w:type="dxa"/>
              <w:bottom w:w="70" w:type="dxa"/>
              <w:right w:w="100" w:type="dxa"/>
            </w:tcMar>
            <w:vAlign w:val="center"/>
          </w:tcPr>
          <w:p w14:paraId="2CDDB79F" w14:textId="77777777" w:rsidR="005B35DE" w:rsidRPr="00166E13" w:rsidRDefault="000807CD">
            <w:pPr>
              <w:spacing w:before="40" w:after="40"/>
              <w:rPr>
                <w:noProof/>
                <w:szCs w:val="26"/>
              </w:rPr>
            </w:pPr>
            <w:r w:rsidRPr="00166E13">
              <w:rPr>
                <w:noProof/>
                <w:szCs w:val="26"/>
              </w:rPr>
              <w:t>a. Biên t</w:t>
            </w:r>
            <w:r w:rsidRPr="00166E13">
              <w:rPr>
                <w:noProof/>
                <w:szCs w:val="26"/>
              </w:rPr>
              <w:t>ậ</w:t>
            </w:r>
            <w:r w:rsidRPr="00166E13">
              <w:rPr>
                <w:noProof/>
                <w:szCs w:val="26"/>
              </w:rPr>
              <w:t>p viên truy c</w:t>
            </w:r>
            <w:r w:rsidRPr="00166E13">
              <w:rPr>
                <w:noProof/>
                <w:szCs w:val="26"/>
              </w:rPr>
              <w:t>ậ</w:t>
            </w:r>
            <w:r w:rsidRPr="00166E13">
              <w:rPr>
                <w:noProof/>
                <w:szCs w:val="26"/>
              </w:rPr>
              <w:t>p vào giao di</w:t>
            </w:r>
            <w:r w:rsidRPr="00166E13">
              <w:rPr>
                <w:noProof/>
                <w:szCs w:val="26"/>
              </w:rPr>
              <w:t>ệ</w:t>
            </w:r>
            <w:r w:rsidRPr="00166E13">
              <w:rPr>
                <w:noProof/>
                <w:szCs w:val="26"/>
              </w:rPr>
              <w:t>n Hàng đ</w:t>
            </w:r>
            <w:r w:rsidRPr="00166E13">
              <w:rPr>
                <w:noProof/>
                <w:szCs w:val="26"/>
              </w:rPr>
              <w:t>ợ</w:t>
            </w:r>
            <w:r w:rsidRPr="00166E13">
              <w:rPr>
                <w:noProof/>
                <w:szCs w:val="26"/>
              </w:rPr>
              <w:t>i duy</w:t>
            </w:r>
            <w:r w:rsidRPr="00166E13">
              <w:rPr>
                <w:noProof/>
                <w:szCs w:val="26"/>
              </w:rPr>
              <w:t>ệ</w:t>
            </w:r>
            <w:r w:rsidRPr="00166E13">
              <w:rPr>
                <w:noProof/>
                <w:szCs w:val="26"/>
              </w:rPr>
              <w:t>t bài.</w:t>
            </w:r>
            <w:r w:rsidRPr="00166E13">
              <w:rPr>
                <w:noProof/>
                <w:szCs w:val="26"/>
              </w:rPr>
              <w:br/>
              <w:t>b.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danh sách các bài vi</w:t>
            </w:r>
            <w:r w:rsidRPr="00166E13">
              <w:rPr>
                <w:noProof/>
                <w:szCs w:val="26"/>
              </w:rPr>
              <w:t>ế</w:t>
            </w:r>
            <w:r w:rsidRPr="00166E13">
              <w:rPr>
                <w:noProof/>
                <w:szCs w:val="26"/>
              </w:rPr>
              <w:t>t đang ch</w:t>
            </w:r>
            <w:r w:rsidRPr="00166E13">
              <w:rPr>
                <w:noProof/>
                <w:szCs w:val="26"/>
              </w:rPr>
              <w:t>ờ</w:t>
            </w:r>
            <w:r w:rsidRPr="00166E13">
              <w:rPr>
                <w:noProof/>
                <w:szCs w:val="26"/>
              </w:rPr>
              <w:t xml:space="preserve"> phê duy</w:t>
            </w:r>
            <w:r w:rsidRPr="00166E13">
              <w:rPr>
                <w:noProof/>
                <w:szCs w:val="26"/>
              </w:rPr>
              <w:t>ệ</w:t>
            </w:r>
            <w:r w:rsidRPr="00166E13">
              <w:rPr>
                <w:noProof/>
                <w:szCs w:val="26"/>
              </w:rPr>
              <w:t>t kèm tên tác gi</w:t>
            </w:r>
            <w:r w:rsidRPr="00166E13">
              <w:rPr>
                <w:noProof/>
                <w:szCs w:val="26"/>
              </w:rPr>
              <w:t>ả</w:t>
            </w:r>
            <w:r w:rsidRPr="00166E13">
              <w:rPr>
                <w:noProof/>
                <w:szCs w:val="26"/>
              </w:rPr>
              <w:t>, chuyên m</w:t>
            </w:r>
            <w:r w:rsidRPr="00166E13">
              <w:rPr>
                <w:noProof/>
                <w:szCs w:val="26"/>
              </w:rPr>
              <w:t>ụ</w:t>
            </w:r>
            <w:r w:rsidRPr="00166E13">
              <w:rPr>
                <w:noProof/>
                <w:szCs w:val="26"/>
              </w:rPr>
              <w:t>c và th</w:t>
            </w:r>
            <w:r w:rsidRPr="00166E13">
              <w:rPr>
                <w:noProof/>
                <w:szCs w:val="26"/>
              </w:rPr>
              <w:t>ờ</w:t>
            </w:r>
            <w:r w:rsidRPr="00166E13">
              <w:rPr>
                <w:noProof/>
                <w:szCs w:val="26"/>
              </w:rPr>
              <w:t>i gian n</w:t>
            </w:r>
            <w:r w:rsidRPr="00166E13">
              <w:rPr>
                <w:noProof/>
                <w:szCs w:val="26"/>
              </w:rPr>
              <w:t>ộ</w:t>
            </w:r>
            <w:r w:rsidRPr="00166E13">
              <w:rPr>
                <w:noProof/>
                <w:szCs w:val="26"/>
              </w:rPr>
              <w:t>p.</w:t>
            </w:r>
            <w:r w:rsidRPr="00166E13">
              <w:rPr>
                <w:noProof/>
                <w:szCs w:val="26"/>
              </w:rPr>
              <w:br/>
              <w:t>c. Biên t</w:t>
            </w:r>
            <w:r w:rsidRPr="00166E13">
              <w:rPr>
                <w:noProof/>
                <w:szCs w:val="26"/>
              </w:rPr>
              <w:t>ậ</w:t>
            </w:r>
            <w:r w:rsidRPr="00166E13">
              <w:rPr>
                <w:noProof/>
                <w:szCs w:val="26"/>
              </w:rPr>
              <w:t>p viên ch</w:t>
            </w:r>
            <w:r w:rsidRPr="00166E13">
              <w:rPr>
                <w:noProof/>
                <w:szCs w:val="26"/>
              </w:rPr>
              <w:t>ọ</w:t>
            </w:r>
            <w:r w:rsidRPr="00166E13">
              <w:rPr>
                <w:noProof/>
                <w:szCs w:val="26"/>
              </w:rPr>
              <w:t>n bài vi</w:t>
            </w:r>
            <w:r w:rsidRPr="00166E13">
              <w:rPr>
                <w:noProof/>
                <w:szCs w:val="26"/>
              </w:rPr>
              <w:t>ế</w:t>
            </w:r>
            <w:r w:rsidRPr="00166E13">
              <w:rPr>
                <w:noProof/>
                <w:szCs w:val="26"/>
              </w:rPr>
              <w:t>t c</w:t>
            </w:r>
            <w:r w:rsidRPr="00166E13">
              <w:rPr>
                <w:noProof/>
                <w:szCs w:val="26"/>
              </w:rPr>
              <w:t>ầ</w:t>
            </w:r>
            <w:r w:rsidRPr="00166E13">
              <w:rPr>
                <w:noProof/>
                <w:szCs w:val="26"/>
              </w:rPr>
              <w:t>n duy</w:t>
            </w:r>
            <w:r w:rsidRPr="00166E13">
              <w:rPr>
                <w:noProof/>
                <w:szCs w:val="26"/>
              </w:rPr>
              <w:t>ệ</w:t>
            </w:r>
            <w:r w:rsidRPr="00166E13">
              <w:rPr>
                <w:noProof/>
                <w:szCs w:val="26"/>
              </w:rPr>
              <w:t>t và m</w:t>
            </w:r>
            <w:r w:rsidRPr="00166E13">
              <w:rPr>
                <w:noProof/>
                <w:szCs w:val="26"/>
              </w:rPr>
              <w:t>ở</w:t>
            </w:r>
            <w:r w:rsidRPr="00166E13">
              <w:rPr>
                <w:noProof/>
                <w:szCs w:val="26"/>
              </w:rPr>
              <w:t xml:space="preserve"> ch</w:t>
            </w:r>
            <w:r w:rsidRPr="00166E13">
              <w:rPr>
                <w:noProof/>
                <w:szCs w:val="26"/>
              </w:rPr>
              <w:t>ế</w:t>
            </w:r>
            <w:r w:rsidRPr="00166E13">
              <w:rPr>
                <w:noProof/>
                <w:szCs w:val="26"/>
              </w:rPr>
              <w:t xml:space="preserve"> đ</w:t>
            </w:r>
            <w:r w:rsidRPr="00166E13">
              <w:rPr>
                <w:noProof/>
                <w:szCs w:val="26"/>
              </w:rPr>
              <w:t>ộ</w:t>
            </w:r>
            <w:r w:rsidRPr="00166E13">
              <w:rPr>
                <w:noProof/>
                <w:szCs w:val="26"/>
              </w:rPr>
              <w:t xml:space="preserve"> xem trư</w:t>
            </w:r>
            <w:r w:rsidRPr="00166E13">
              <w:rPr>
                <w:noProof/>
                <w:szCs w:val="26"/>
              </w:rPr>
              <w:t>ớ</w:t>
            </w:r>
            <w:r w:rsidRPr="00166E13">
              <w:rPr>
                <w:noProof/>
                <w:szCs w:val="26"/>
              </w:rPr>
              <w:t>c tr</w:t>
            </w:r>
            <w:r w:rsidRPr="00166E13">
              <w:rPr>
                <w:noProof/>
                <w:szCs w:val="26"/>
              </w:rPr>
              <w:t>ự</w:t>
            </w:r>
            <w:r w:rsidRPr="00166E13">
              <w:rPr>
                <w:noProof/>
                <w:szCs w:val="26"/>
              </w:rPr>
              <w:t>c quan (Live Preview).</w:t>
            </w:r>
            <w:r w:rsidRPr="00166E13">
              <w:rPr>
                <w:noProof/>
                <w:szCs w:val="26"/>
              </w:rPr>
              <w:br/>
              <w:t>d. Biên t</w:t>
            </w:r>
            <w:r w:rsidRPr="00166E13">
              <w:rPr>
                <w:noProof/>
                <w:szCs w:val="26"/>
              </w:rPr>
              <w:t>ậ</w:t>
            </w:r>
            <w:r w:rsidRPr="00166E13">
              <w:rPr>
                <w:noProof/>
                <w:szCs w:val="26"/>
              </w:rPr>
              <w:t>p viên ki</w:t>
            </w:r>
            <w:r w:rsidRPr="00166E13">
              <w:rPr>
                <w:noProof/>
                <w:szCs w:val="26"/>
              </w:rPr>
              <w:t>ể</w:t>
            </w:r>
            <w:r w:rsidRPr="00166E13">
              <w:rPr>
                <w:noProof/>
                <w:szCs w:val="26"/>
              </w:rPr>
              <w:t>m tra tính chu</w:t>
            </w:r>
            <w:r w:rsidRPr="00166E13">
              <w:rPr>
                <w:noProof/>
                <w:szCs w:val="26"/>
              </w:rPr>
              <w:t>ẩ</w:t>
            </w:r>
            <w:r w:rsidRPr="00166E13">
              <w:rPr>
                <w:noProof/>
                <w:szCs w:val="26"/>
              </w:rPr>
              <w:t>n xác chính tr</w:t>
            </w:r>
            <w:r w:rsidRPr="00166E13">
              <w:rPr>
                <w:noProof/>
                <w:szCs w:val="26"/>
              </w:rPr>
              <w:t>ị</w:t>
            </w:r>
            <w:r w:rsidRPr="00166E13">
              <w:rPr>
                <w:noProof/>
                <w:szCs w:val="26"/>
              </w:rPr>
              <w:t>, đi</w:t>
            </w:r>
            <w:r w:rsidRPr="00166E13">
              <w:rPr>
                <w:noProof/>
                <w:szCs w:val="26"/>
              </w:rPr>
              <w:t>ề</w:t>
            </w:r>
            <w:r w:rsidRPr="00166E13">
              <w:rPr>
                <w:noProof/>
                <w:szCs w:val="26"/>
              </w:rPr>
              <w:t>u l</w:t>
            </w:r>
            <w:r w:rsidRPr="00166E13">
              <w:rPr>
                <w:noProof/>
                <w:szCs w:val="26"/>
              </w:rPr>
              <w:t>ệ</w:t>
            </w:r>
            <w:r w:rsidRPr="00166E13">
              <w:rPr>
                <w:noProof/>
                <w:szCs w:val="26"/>
              </w:rPr>
              <w:t xml:space="preserve"> công đoàn, chính sách pháp lu</w:t>
            </w:r>
            <w:r w:rsidRPr="00166E13">
              <w:rPr>
                <w:noProof/>
                <w:szCs w:val="26"/>
              </w:rPr>
              <w:t>ậ</w:t>
            </w:r>
            <w:r w:rsidRPr="00166E13">
              <w:rPr>
                <w:noProof/>
                <w:szCs w:val="26"/>
              </w:rPr>
              <w:t>t và ch</w:t>
            </w:r>
            <w:r w:rsidRPr="00166E13">
              <w:rPr>
                <w:noProof/>
                <w:szCs w:val="26"/>
              </w:rPr>
              <w:t>ấ</w:t>
            </w:r>
            <w:r w:rsidRPr="00166E13">
              <w:rPr>
                <w:noProof/>
                <w:szCs w:val="26"/>
              </w:rPr>
              <w:t>t lư</w:t>
            </w:r>
            <w:r w:rsidRPr="00166E13">
              <w:rPr>
                <w:noProof/>
                <w:szCs w:val="26"/>
              </w:rPr>
              <w:t>ợ</w:t>
            </w:r>
            <w:r w:rsidRPr="00166E13">
              <w:rPr>
                <w:noProof/>
                <w:szCs w:val="26"/>
              </w:rPr>
              <w:t xml:space="preserve">ng hình </w:t>
            </w:r>
            <w:r w:rsidRPr="00166E13">
              <w:rPr>
                <w:noProof/>
                <w:szCs w:val="26"/>
              </w:rPr>
              <w:t>ả</w:t>
            </w:r>
            <w:r w:rsidRPr="00166E13">
              <w:rPr>
                <w:noProof/>
                <w:szCs w:val="26"/>
              </w:rPr>
              <w:t>nh đính kèm.</w:t>
            </w:r>
            <w:r w:rsidRPr="00166E13">
              <w:rPr>
                <w:noProof/>
                <w:szCs w:val="26"/>
              </w:rPr>
              <w:br/>
              <w:t>e. Biên t</w:t>
            </w:r>
            <w:r w:rsidRPr="00166E13">
              <w:rPr>
                <w:noProof/>
                <w:szCs w:val="26"/>
              </w:rPr>
              <w:t>ậ</w:t>
            </w:r>
            <w:r w:rsidRPr="00166E13">
              <w:rPr>
                <w:noProof/>
                <w:szCs w:val="26"/>
              </w:rPr>
              <w:t>p viên kích ho</w:t>
            </w:r>
            <w:r w:rsidRPr="00166E13">
              <w:rPr>
                <w:noProof/>
                <w:szCs w:val="26"/>
              </w:rPr>
              <w:t>ạ</w:t>
            </w:r>
            <w:r w:rsidRPr="00166E13">
              <w:rPr>
                <w:noProof/>
                <w:szCs w:val="26"/>
              </w:rPr>
              <w:t>t tùy ch</w:t>
            </w:r>
            <w:r w:rsidRPr="00166E13">
              <w:rPr>
                <w:noProof/>
                <w:szCs w:val="26"/>
              </w:rPr>
              <w:t>ọ</w:t>
            </w:r>
            <w:r w:rsidRPr="00166E13">
              <w:rPr>
                <w:noProof/>
                <w:szCs w:val="26"/>
              </w:rPr>
              <w:t>n 'Đ</w:t>
            </w:r>
            <w:r w:rsidRPr="00166E13">
              <w:rPr>
                <w:noProof/>
                <w:szCs w:val="26"/>
              </w:rPr>
              <w:t>ồ</w:t>
            </w:r>
            <w:r w:rsidRPr="00166E13">
              <w:rPr>
                <w:noProof/>
                <w:szCs w:val="26"/>
              </w:rPr>
              <w:t>ng b</w:t>
            </w:r>
            <w:r w:rsidRPr="00166E13">
              <w:rPr>
                <w:noProof/>
                <w:szCs w:val="26"/>
              </w:rPr>
              <w:t>ộ</w:t>
            </w:r>
            <w:r w:rsidRPr="00166E13">
              <w:rPr>
                <w:noProof/>
                <w:szCs w:val="26"/>
              </w:rPr>
              <w:t xml:space="preserve"> đăng bài lên Facebook Fanpage' và xem trư</w:t>
            </w:r>
            <w:r w:rsidRPr="00166E13">
              <w:rPr>
                <w:noProof/>
                <w:szCs w:val="26"/>
              </w:rPr>
              <w:t>ớ</w:t>
            </w:r>
            <w:r w:rsidRPr="00166E13">
              <w:rPr>
                <w:noProof/>
                <w:szCs w:val="26"/>
              </w:rPr>
              <w:t>c m</w:t>
            </w:r>
            <w:r w:rsidRPr="00166E13">
              <w:rPr>
                <w:noProof/>
                <w:szCs w:val="26"/>
              </w:rPr>
              <w:t>ẫ</w:t>
            </w:r>
            <w:r w:rsidRPr="00166E13">
              <w:rPr>
                <w:noProof/>
                <w:szCs w:val="26"/>
              </w:rPr>
              <w:t>u bài post Facebook.</w:t>
            </w:r>
            <w:r w:rsidRPr="00166E13">
              <w:rPr>
                <w:noProof/>
                <w:szCs w:val="26"/>
              </w:rPr>
              <w:br/>
              <w:t>f. Biên t</w:t>
            </w:r>
            <w:r w:rsidRPr="00166E13">
              <w:rPr>
                <w:noProof/>
                <w:szCs w:val="26"/>
              </w:rPr>
              <w:t>ậ</w:t>
            </w:r>
            <w:r w:rsidRPr="00166E13">
              <w:rPr>
                <w:noProof/>
                <w:szCs w:val="26"/>
              </w:rPr>
              <w:t>p viên nh</w:t>
            </w:r>
            <w:r w:rsidRPr="00166E13">
              <w:rPr>
                <w:noProof/>
                <w:szCs w:val="26"/>
              </w:rPr>
              <w:t>ấ</w:t>
            </w:r>
            <w:r w:rsidRPr="00166E13">
              <w:rPr>
                <w:noProof/>
                <w:szCs w:val="26"/>
              </w:rPr>
              <w:t>n nút</w:t>
            </w:r>
            <w:r w:rsidRPr="00166E13">
              <w:rPr>
                <w:noProof/>
                <w:szCs w:val="26"/>
              </w:rPr>
              <w:t xml:space="preserve"> 'Phê duy</w:t>
            </w:r>
            <w:r w:rsidRPr="00166E13">
              <w:rPr>
                <w:noProof/>
                <w:szCs w:val="26"/>
              </w:rPr>
              <w:t>ệ</w:t>
            </w:r>
            <w:r w:rsidRPr="00166E13">
              <w:rPr>
                <w:noProof/>
                <w:szCs w:val="26"/>
              </w:rPr>
              <w:t>t &amp; Xu</w:t>
            </w:r>
            <w:r w:rsidRPr="00166E13">
              <w:rPr>
                <w:noProof/>
                <w:szCs w:val="26"/>
              </w:rPr>
              <w:t>ấ</w:t>
            </w:r>
            <w:r w:rsidRPr="00166E13">
              <w:rPr>
                <w:noProof/>
                <w:szCs w:val="26"/>
              </w:rPr>
              <w:t>t b</w:t>
            </w:r>
            <w:r w:rsidRPr="00166E13">
              <w:rPr>
                <w:noProof/>
                <w:szCs w:val="26"/>
              </w:rPr>
              <w:t>ả</w:t>
            </w:r>
            <w:r w:rsidRPr="00166E13">
              <w:rPr>
                <w:noProof/>
                <w:szCs w:val="26"/>
              </w:rPr>
              <w:t>n'.</w:t>
            </w:r>
            <w:r w:rsidRPr="00166E13">
              <w:rPr>
                <w:noProof/>
                <w:szCs w:val="26"/>
              </w:rPr>
              <w:br/>
              <w:t>g. H</w:t>
            </w:r>
            <w:r w:rsidRPr="00166E13">
              <w:rPr>
                <w:noProof/>
                <w:szCs w:val="26"/>
              </w:rPr>
              <w:t>ệ</w:t>
            </w:r>
            <w:r w:rsidRPr="00166E13">
              <w:rPr>
                <w:noProof/>
                <w:szCs w:val="26"/>
              </w:rPr>
              <w:t xml:space="preserve"> th</w:t>
            </w:r>
            <w:r w:rsidRPr="00166E13">
              <w:rPr>
                <w:noProof/>
                <w:szCs w:val="26"/>
              </w:rPr>
              <w:t>ố</w:t>
            </w:r>
            <w:r w:rsidRPr="00166E13">
              <w:rPr>
                <w:noProof/>
                <w:szCs w:val="26"/>
              </w:rPr>
              <w:t>ng c</w:t>
            </w:r>
            <w:r w:rsidRPr="00166E13">
              <w:rPr>
                <w:noProof/>
                <w:szCs w:val="26"/>
              </w:rPr>
              <w:t>ậ</w:t>
            </w:r>
            <w:r w:rsidRPr="00166E13">
              <w:rPr>
                <w:noProof/>
                <w:szCs w:val="26"/>
              </w:rPr>
              <w:t>p nh</w:t>
            </w:r>
            <w:r w:rsidRPr="00166E13">
              <w:rPr>
                <w:noProof/>
                <w:szCs w:val="26"/>
              </w:rPr>
              <w:t>ậ</w:t>
            </w:r>
            <w:r w:rsidRPr="00166E13">
              <w:rPr>
                <w:noProof/>
                <w:szCs w:val="26"/>
              </w:rPr>
              <w:t>t tr</w:t>
            </w:r>
            <w:r w:rsidRPr="00166E13">
              <w:rPr>
                <w:noProof/>
                <w:szCs w:val="26"/>
              </w:rPr>
              <w:t>ạ</w:t>
            </w:r>
            <w:r w:rsidRPr="00166E13">
              <w:rPr>
                <w:noProof/>
                <w:szCs w:val="26"/>
              </w:rPr>
              <w:t>ng thái bài vi</w:t>
            </w:r>
            <w:r w:rsidRPr="00166E13">
              <w:rPr>
                <w:noProof/>
                <w:szCs w:val="26"/>
              </w:rPr>
              <w:t>ế</w:t>
            </w:r>
            <w:r w:rsidRPr="00166E13">
              <w:rPr>
                <w:noProof/>
                <w:szCs w:val="26"/>
              </w:rPr>
              <w:t>t thành Published trên C</w:t>
            </w:r>
            <w:r w:rsidRPr="00166E13">
              <w:rPr>
                <w:noProof/>
                <w:szCs w:val="26"/>
              </w:rPr>
              <w:t>ổ</w:t>
            </w:r>
            <w:r w:rsidRPr="00166E13">
              <w:rPr>
                <w:noProof/>
                <w:szCs w:val="26"/>
              </w:rPr>
              <w:t>ng thông tin, đ</w:t>
            </w:r>
            <w:r w:rsidRPr="00166E13">
              <w:rPr>
                <w:noProof/>
                <w:szCs w:val="26"/>
              </w:rPr>
              <w:t>ồ</w:t>
            </w:r>
            <w:r w:rsidRPr="00166E13">
              <w:rPr>
                <w:noProof/>
                <w:szCs w:val="26"/>
              </w:rPr>
              <w:t>ng th</w:t>
            </w:r>
            <w:r w:rsidRPr="00166E13">
              <w:rPr>
                <w:noProof/>
                <w:szCs w:val="26"/>
              </w:rPr>
              <w:t>ờ</w:t>
            </w:r>
            <w:r w:rsidRPr="00166E13">
              <w:rPr>
                <w:noProof/>
                <w:szCs w:val="26"/>
              </w:rPr>
              <w:t>i g</w:t>
            </w:r>
            <w:r w:rsidRPr="00166E13">
              <w:rPr>
                <w:noProof/>
                <w:szCs w:val="26"/>
              </w:rPr>
              <w:t>ọ</w:t>
            </w:r>
            <w:r w:rsidRPr="00166E13">
              <w:rPr>
                <w:noProof/>
                <w:szCs w:val="26"/>
              </w:rPr>
              <w:t>i Facebook Graph API đ</w:t>
            </w:r>
            <w:r w:rsidRPr="00166E13">
              <w:rPr>
                <w:noProof/>
                <w:szCs w:val="26"/>
              </w:rPr>
              <w:t>ể</w:t>
            </w:r>
            <w:r w:rsidRPr="00166E13">
              <w:rPr>
                <w:noProof/>
                <w:szCs w:val="26"/>
              </w:rPr>
              <w:t xml:space="preserve"> đăng bài vi</w:t>
            </w:r>
            <w:r w:rsidRPr="00166E13">
              <w:rPr>
                <w:noProof/>
                <w:szCs w:val="26"/>
              </w:rPr>
              <w:t>ế</w:t>
            </w:r>
            <w:r w:rsidRPr="00166E13">
              <w:rPr>
                <w:noProof/>
                <w:szCs w:val="26"/>
              </w:rPr>
              <w:t xml:space="preserve">t kèm hình </w:t>
            </w:r>
            <w:r w:rsidRPr="00166E13">
              <w:rPr>
                <w:noProof/>
                <w:szCs w:val="26"/>
              </w:rPr>
              <w:t>ả</w:t>
            </w:r>
            <w:r w:rsidRPr="00166E13">
              <w:rPr>
                <w:noProof/>
                <w:szCs w:val="26"/>
              </w:rPr>
              <w:t>nh và liên k</w:t>
            </w:r>
            <w:r w:rsidRPr="00166E13">
              <w:rPr>
                <w:noProof/>
                <w:szCs w:val="26"/>
              </w:rPr>
              <w:t>ế</w:t>
            </w:r>
            <w:r w:rsidRPr="00166E13">
              <w:rPr>
                <w:noProof/>
                <w:szCs w:val="26"/>
              </w:rPr>
              <w:t>t sang Fanpage Công đoàn trư</w:t>
            </w:r>
            <w:r w:rsidRPr="00166E13">
              <w:rPr>
                <w:noProof/>
                <w:szCs w:val="26"/>
              </w:rPr>
              <w:t>ờ</w:t>
            </w:r>
            <w:r w:rsidRPr="00166E13">
              <w:rPr>
                <w:noProof/>
                <w:szCs w:val="26"/>
              </w:rPr>
              <w:t>ng.</w:t>
            </w:r>
            <w:r w:rsidRPr="00166E13">
              <w:rPr>
                <w:noProof/>
                <w:szCs w:val="26"/>
              </w:rPr>
              <w:br/>
              <w:t>h. Facebook API tr</w:t>
            </w:r>
            <w:r w:rsidRPr="00166E13">
              <w:rPr>
                <w:noProof/>
                <w:szCs w:val="26"/>
              </w:rPr>
              <w:t>ả</w:t>
            </w:r>
            <w:r w:rsidRPr="00166E13">
              <w:rPr>
                <w:noProof/>
                <w:szCs w:val="26"/>
              </w:rPr>
              <w:t xml:space="preserve"> v</w:t>
            </w:r>
            <w:r w:rsidRPr="00166E13">
              <w:rPr>
                <w:noProof/>
                <w:szCs w:val="26"/>
              </w:rPr>
              <w:t>ề</w:t>
            </w:r>
            <w:r w:rsidRPr="00166E13">
              <w:rPr>
                <w:noProof/>
                <w:szCs w:val="26"/>
              </w:rPr>
              <w:t xml:space="preserve"> post_id thành công; H</w:t>
            </w:r>
            <w:r w:rsidRPr="00166E13">
              <w:rPr>
                <w:noProof/>
                <w:szCs w:val="26"/>
              </w:rPr>
              <w:t>ệ</w:t>
            </w:r>
            <w:r w:rsidRPr="00166E13">
              <w:rPr>
                <w:noProof/>
                <w:szCs w:val="26"/>
              </w:rPr>
              <w:t xml:space="preserve"> th</w:t>
            </w:r>
            <w:r w:rsidRPr="00166E13">
              <w:rPr>
                <w:noProof/>
                <w:szCs w:val="26"/>
              </w:rPr>
              <w:t>ố</w:t>
            </w:r>
            <w:r w:rsidRPr="00166E13">
              <w:rPr>
                <w:noProof/>
                <w:szCs w:val="26"/>
              </w:rPr>
              <w:t>ng lưu v</w:t>
            </w:r>
            <w:r w:rsidRPr="00166E13">
              <w:rPr>
                <w:noProof/>
                <w:szCs w:val="26"/>
              </w:rPr>
              <w:t>ế</w:t>
            </w:r>
            <w:r w:rsidRPr="00166E13">
              <w:rPr>
                <w:noProof/>
                <w:szCs w:val="26"/>
              </w:rPr>
              <w:t>t liên k</w:t>
            </w:r>
            <w:r w:rsidRPr="00166E13">
              <w:rPr>
                <w:noProof/>
                <w:szCs w:val="26"/>
              </w:rPr>
              <w:t>ế</w:t>
            </w:r>
            <w:r w:rsidRPr="00166E13">
              <w:rPr>
                <w:noProof/>
                <w:szCs w:val="26"/>
              </w:rPr>
              <w:t>t và g</w:t>
            </w:r>
            <w:r w:rsidRPr="00166E13">
              <w:rPr>
                <w:noProof/>
                <w:szCs w:val="26"/>
              </w:rPr>
              <w:t>ử</w:t>
            </w:r>
            <w:r w:rsidRPr="00166E13">
              <w:rPr>
                <w:noProof/>
                <w:szCs w:val="26"/>
              </w:rPr>
              <w:t>i thông báo chúc m</w:t>
            </w:r>
            <w:r w:rsidRPr="00166E13">
              <w:rPr>
                <w:noProof/>
                <w:szCs w:val="26"/>
              </w:rPr>
              <w:t>ừ</w:t>
            </w:r>
            <w:r w:rsidRPr="00166E13">
              <w:rPr>
                <w:noProof/>
                <w:szCs w:val="26"/>
              </w:rPr>
              <w:t>ng t</w:t>
            </w:r>
            <w:r w:rsidRPr="00166E13">
              <w:rPr>
                <w:noProof/>
                <w:szCs w:val="26"/>
              </w:rPr>
              <w:t>ớ</w:t>
            </w:r>
            <w:r w:rsidRPr="00166E13">
              <w:rPr>
                <w:noProof/>
                <w:szCs w:val="26"/>
              </w:rPr>
              <w:t>i tác gi</w:t>
            </w:r>
            <w:r w:rsidRPr="00166E13">
              <w:rPr>
                <w:noProof/>
                <w:szCs w:val="26"/>
              </w:rPr>
              <w:t>ả</w:t>
            </w:r>
            <w:r w:rsidRPr="00166E13">
              <w:rPr>
                <w:noProof/>
                <w:szCs w:val="26"/>
              </w:rPr>
              <w:t xml:space="preserve"> bài vi</w:t>
            </w:r>
            <w:r w:rsidRPr="00166E13">
              <w:rPr>
                <w:noProof/>
                <w:szCs w:val="26"/>
              </w:rPr>
              <w:t>ế</w:t>
            </w:r>
            <w:r w:rsidRPr="00166E13">
              <w:rPr>
                <w:noProof/>
                <w:szCs w:val="26"/>
              </w:rPr>
              <w:t>t.</w:t>
            </w:r>
          </w:p>
        </w:tc>
      </w:tr>
      <w:tr w:rsidR="005B35DE" w:rsidRPr="00166E13" w14:paraId="7CDBBF07" w14:textId="77777777">
        <w:trPr>
          <w:jc w:val="center"/>
        </w:trPr>
        <w:tc>
          <w:tcPr>
            <w:tcW w:w="2664" w:type="dxa"/>
            <w:tcMar>
              <w:top w:w="70" w:type="dxa"/>
              <w:left w:w="90" w:type="dxa"/>
              <w:bottom w:w="70" w:type="dxa"/>
              <w:right w:w="90" w:type="dxa"/>
            </w:tcMar>
            <w:vAlign w:val="center"/>
          </w:tcPr>
          <w:p w14:paraId="585DBB45" w14:textId="77777777" w:rsidR="005B35DE" w:rsidRPr="00166E13" w:rsidRDefault="000807CD">
            <w:pPr>
              <w:spacing w:before="40" w:after="40"/>
              <w:rPr>
                <w:noProof/>
                <w:szCs w:val="26"/>
              </w:rPr>
            </w:pPr>
            <w:r w:rsidRPr="00166E13">
              <w:rPr>
                <w:b/>
                <w:noProof/>
                <w:szCs w:val="26"/>
              </w:rPr>
              <w:t>7.2.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thay th</w:t>
            </w:r>
            <w:r w:rsidRPr="00166E13">
              <w:rPr>
                <w:b/>
                <w:noProof/>
                <w:szCs w:val="26"/>
              </w:rPr>
              <w:t>ế</w:t>
            </w:r>
          </w:p>
        </w:tc>
        <w:tc>
          <w:tcPr>
            <w:tcW w:w="6264" w:type="dxa"/>
            <w:tcMar>
              <w:top w:w="70" w:type="dxa"/>
              <w:left w:w="100" w:type="dxa"/>
              <w:bottom w:w="70" w:type="dxa"/>
              <w:right w:w="100" w:type="dxa"/>
            </w:tcMar>
            <w:vAlign w:val="center"/>
          </w:tcPr>
          <w:p w14:paraId="1EE61C63" w14:textId="77777777" w:rsidR="005B35DE" w:rsidRPr="00166E13" w:rsidRDefault="000807CD">
            <w:pPr>
              <w:spacing w:before="40" w:after="40"/>
              <w:rPr>
                <w:noProof/>
                <w:szCs w:val="26"/>
              </w:rPr>
            </w:pPr>
            <w:r w:rsidRPr="00166E13">
              <w:rPr>
                <w:noProof/>
                <w:szCs w:val="26"/>
              </w:rPr>
              <w:t>N</w:t>
            </w:r>
            <w:r w:rsidRPr="00166E13">
              <w:rPr>
                <w:noProof/>
                <w:szCs w:val="26"/>
              </w:rPr>
              <w:t>ế</w:t>
            </w:r>
            <w:r w:rsidRPr="00166E13">
              <w:rPr>
                <w:noProof/>
                <w:szCs w:val="26"/>
              </w:rPr>
              <w:t>u bài vi</w:t>
            </w:r>
            <w:r w:rsidRPr="00166E13">
              <w:rPr>
                <w:noProof/>
                <w:szCs w:val="26"/>
              </w:rPr>
              <w:t>ế</w:t>
            </w:r>
            <w:r w:rsidRPr="00166E13">
              <w:rPr>
                <w:noProof/>
                <w:szCs w:val="26"/>
              </w:rPr>
              <w:t>t chưa đ</w:t>
            </w:r>
            <w:r w:rsidRPr="00166E13">
              <w:rPr>
                <w:noProof/>
                <w:szCs w:val="26"/>
              </w:rPr>
              <w:t>ạ</w:t>
            </w:r>
            <w:r w:rsidRPr="00166E13">
              <w:rPr>
                <w:noProof/>
                <w:szCs w:val="26"/>
              </w:rPr>
              <w:t>t yêu c</w:t>
            </w:r>
            <w:r w:rsidRPr="00166E13">
              <w:rPr>
                <w:noProof/>
                <w:szCs w:val="26"/>
              </w:rPr>
              <w:t>ầ</w:t>
            </w:r>
            <w:r w:rsidRPr="00166E13">
              <w:rPr>
                <w:noProof/>
                <w:szCs w:val="26"/>
              </w:rPr>
              <w:t>u, Biên t</w:t>
            </w:r>
            <w:r w:rsidRPr="00166E13">
              <w:rPr>
                <w:noProof/>
                <w:szCs w:val="26"/>
              </w:rPr>
              <w:t>ậ</w:t>
            </w:r>
            <w:r w:rsidRPr="00166E13">
              <w:rPr>
                <w:noProof/>
                <w:szCs w:val="26"/>
              </w:rPr>
              <w:t>p viên nh</w:t>
            </w:r>
            <w:r w:rsidRPr="00166E13">
              <w:rPr>
                <w:noProof/>
                <w:szCs w:val="26"/>
              </w:rPr>
              <w:t>ấ</w:t>
            </w:r>
            <w:r w:rsidRPr="00166E13">
              <w:rPr>
                <w:noProof/>
                <w:szCs w:val="26"/>
              </w:rPr>
              <w:t>n nút 'T</w:t>
            </w:r>
            <w:r w:rsidRPr="00166E13">
              <w:rPr>
                <w:noProof/>
                <w:szCs w:val="26"/>
              </w:rPr>
              <w:t>ừ</w:t>
            </w:r>
            <w:r w:rsidRPr="00166E13">
              <w:rPr>
                <w:noProof/>
                <w:szCs w:val="26"/>
              </w:rPr>
              <w:t xml:space="preserve"> ch</w:t>
            </w:r>
            <w:r w:rsidRPr="00166E13">
              <w:rPr>
                <w:noProof/>
                <w:szCs w:val="26"/>
              </w:rPr>
              <w:t>ố</w:t>
            </w:r>
            <w:r w:rsidRPr="00166E13">
              <w:rPr>
                <w:noProof/>
                <w:szCs w:val="26"/>
              </w:rPr>
              <w:t>i' kèm l</w:t>
            </w:r>
            <w:r w:rsidRPr="00166E13">
              <w:rPr>
                <w:noProof/>
                <w:szCs w:val="26"/>
              </w:rPr>
              <w:t>ờ</w:t>
            </w:r>
            <w:r w:rsidRPr="00166E13">
              <w:rPr>
                <w:noProof/>
                <w:szCs w:val="26"/>
              </w:rPr>
              <w:t>i nh</w:t>
            </w:r>
            <w:r w:rsidRPr="00166E13">
              <w:rPr>
                <w:noProof/>
                <w:szCs w:val="26"/>
              </w:rPr>
              <w:t>ắ</w:t>
            </w:r>
            <w:r w:rsidRPr="00166E13">
              <w:rPr>
                <w:noProof/>
                <w:szCs w:val="26"/>
              </w:rPr>
              <w:t>n nh</w:t>
            </w:r>
            <w:r w:rsidRPr="00166E13">
              <w:rPr>
                <w:noProof/>
                <w:szCs w:val="26"/>
              </w:rPr>
              <w:t>ậ</w:t>
            </w:r>
            <w:r w:rsidRPr="00166E13">
              <w:rPr>
                <w:noProof/>
                <w:szCs w:val="26"/>
              </w:rPr>
              <w:t>n xét c</w:t>
            </w:r>
            <w:r w:rsidRPr="00166E13">
              <w:rPr>
                <w:noProof/>
                <w:szCs w:val="26"/>
              </w:rPr>
              <w:t>ụ</w:t>
            </w:r>
            <w:r w:rsidRPr="00166E13">
              <w:rPr>
                <w:noProof/>
                <w:szCs w:val="26"/>
              </w:rPr>
              <w:t xml:space="preserve"> th</w:t>
            </w:r>
            <w:r w:rsidRPr="00166E13">
              <w:rPr>
                <w:noProof/>
                <w:szCs w:val="26"/>
              </w:rPr>
              <w:t>ể</w:t>
            </w:r>
            <w:r w:rsidRPr="00166E13">
              <w:rPr>
                <w:noProof/>
                <w:szCs w:val="26"/>
              </w:rPr>
              <w:t xml:space="preserve"> (ví d</w:t>
            </w:r>
            <w:r w:rsidRPr="00166E13">
              <w:rPr>
                <w:noProof/>
                <w:szCs w:val="26"/>
              </w:rPr>
              <w:t>ụ</w:t>
            </w:r>
            <w:r w:rsidRPr="00166E13">
              <w:rPr>
                <w:noProof/>
                <w:szCs w:val="26"/>
              </w:rPr>
              <w:t>: 'C</w:t>
            </w:r>
            <w:r w:rsidRPr="00166E13">
              <w:rPr>
                <w:noProof/>
                <w:szCs w:val="26"/>
              </w:rPr>
              <w:t>ầ</w:t>
            </w:r>
            <w:r w:rsidRPr="00166E13">
              <w:rPr>
                <w:noProof/>
                <w:szCs w:val="26"/>
              </w:rPr>
              <w:t>n b</w:t>
            </w:r>
            <w:r w:rsidRPr="00166E13">
              <w:rPr>
                <w:noProof/>
                <w:szCs w:val="26"/>
              </w:rPr>
              <w:t>ổ</w:t>
            </w:r>
            <w:r w:rsidRPr="00166E13">
              <w:rPr>
                <w:noProof/>
                <w:szCs w:val="26"/>
              </w:rPr>
              <w:t xml:space="preserve"> sung ngu</w:t>
            </w:r>
            <w:r w:rsidRPr="00166E13">
              <w:rPr>
                <w:noProof/>
                <w:szCs w:val="26"/>
              </w:rPr>
              <w:t>ồ</w:t>
            </w:r>
            <w:r w:rsidRPr="00166E13">
              <w:rPr>
                <w:noProof/>
                <w:szCs w:val="26"/>
              </w:rPr>
              <w:t xml:space="preserve">n </w:t>
            </w:r>
            <w:r w:rsidRPr="00166E13">
              <w:rPr>
                <w:noProof/>
                <w:szCs w:val="26"/>
              </w:rPr>
              <w:t>ả</w:t>
            </w:r>
            <w:r w:rsidRPr="00166E13">
              <w:rPr>
                <w:noProof/>
                <w:szCs w:val="26"/>
              </w:rPr>
              <w:t>nh', 'S</w:t>
            </w:r>
            <w:r w:rsidRPr="00166E13">
              <w:rPr>
                <w:noProof/>
                <w:szCs w:val="26"/>
              </w:rPr>
              <w:t>ử</w:t>
            </w:r>
            <w:r w:rsidRPr="00166E13">
              <w:rPr>
                <w:noProof/>
                <w:szCs w:val="26"/>
              </w:rPr>
              <w:t>a l</w:t>
            </w:r>
            <w:r w:rsidRPr="00166E13">
              <w:rPr>
                <w:noProof/>
                <w:szCs w:val="26"/>
              </w:rPr>
              <w:t>ạ</w:t>
            </w:r>
            <w:r w:rsidRPr="00166E13">
              <w:rPr>
                <w:noProof/>
                <w:szCs w:val="26"/>
              </w:rPr>
              <w:t>i s</w:t>
            </w:r>
            <w:r w:rsidRPr="00166E13">
              <w:rPr>
                <w:noProof/>
                <w:szCs w:val="26"/>
              </w:rPr>
              <w:t>ố</w:t>
            </w:r>
            <w:r w:rsidRPr="00166E13">
              <w:rPr>
                <w:noProof/>
                <w:szCs w:val="26"/>
              </w:rPr>
              <w:t xml:space="preserve"> li</w:t>
            </w:r>
            <w:r w:rsidRPr="00166E13">
              <w:rPr>
                <w:noProof/>
                <w:szCs w:val="26"/>
              </w:rPr>
              <w:t>ệ</w:t>
            </w:r>
            <w:r w:rsidRPr="00166E13">
              <w:rPr>
                <w:noProof/>
                <w:szCs w:val="26"/>
              </w:rPr>
              <w:t>u kinh phí'); H</w:t>
            </w:r>
            <w:r w:rsidRPr="00166E13">
              <w:rPr>
                <w:noProof/>
                <w:szCs w:val="26"/>
              </w:rPr>
              <w:t>ệ</w:t>
            </w:r>
            <w:r w:rsidRPr="00166E13">
              <w:rPr>
                <w:noProof/>
                <w:szCs w:val="26"/>
              </w:rPr>
              <w:t xml:space="preserve"> th</w:t>
            </w:r>
            <w:r w:rsidRPr="00166E13">
              <w:rPr>
                <w:noProof/>
                <w:szCs w:val="26"/>
              </w:rPr>
              <w:t>ố</w:t>
            </w:r>
            <w:r w:rsidRPr="00166E13">
              <w:rPr>
                <w:noProof/>
                <w:szCs w:val="26"/>
              </w:rPr>
              <w:t>ng chuy</w:t>
            </w:r>
            <w:r w:rsidRPr="00166E13">
              <w:rPr>
                <w:noProof/>
                <w:szCs w:val="26"/>
              </w:rPr>
              <w:t>ể</w:t>
            </w:r>
            <w:r w:rsidRPr="00166E13">
              <w:rPr>
                <w:noProof/>
                <w:szCs w:val="26"/>
              </w:rPr>
              <w:t>n bài v</w:t>
            </w:r>
            <w:r w:rsidRPr="00166E13">
              <w:rPr>
                <w:noProof/>
                <w:szCs w:val="26"/>
              </w:rPr>
              <w:t>ề</w:t>
            </w:r>
            <w:r w:rsidRPr="00166E13">
              <w:rPr>
                <w:noProof/>
                <w:szCs w:val="26"/>
              </w:rPr>
              <w:t xml:space="preserve"> tr</w:t>
            </w:r>
            <w:r w:rsidRPr="00166E13">
              <w:rPr>
                <w:noProof/>
                <w:szCs w:val="26"/>
              </w:rPr>
              <w:t>ạ</w:t>
            </w:r>
            <w:r w:rsidRPr="00166E13">
              <w:rPr>
                <w:noProof/>
                <w:szCs w:val="26"/>
              </w:rPr>
              <w:t>ng thái B</w:t>
            </w:r>
            <w:r w:rsidRPr="00166E13">
              <w:rPr>
                <w:noProof/>
                <w:szCs w:val="26"/>
              </w:rPr>
              <w:t>ả</w:t>
            </w:r>
            <w:r w:rsidRPr="00166E13">
              <w:rPr>
                <w:noProof/>
                <w:szCs w:val="26"/>
              </w:rPr>
              <w:t>n nháp và g</w:t>
            </w:r>
            <w:r w:rsidRPr="00166E13">
              <w:rPr>
                <w:noProof/>
                <w:szCs w:val="26"/>
              </w:rPr>
              <w:t>ử</w:t>
            </w:r>
            <w:r w:rsidRPr="00166E13">
              <w:rPr>
                <w:noProof/>
                <w:szCs w:val="26"/>
              </w:rPr>
              <w:t>i thông báo cho tác gi</w:t>
            </w:r>
            <w:r w:rsidRPr="00166E13">
              <w:rPr>
                <w:noProof/>
                <w:szCs w:val="26"/>
              </w:rPr>
              <w:t>ả</w:t>
            </w:r>
            <w:r w:rsidRPr="00166E13">
              <w:rPr>
                <w:noProof/>
                <w:szCs w:val="26"/>
              </w:rPr>
              <w:t xml:space="preserve"> ch</w:t>
            </w:r>
            <w:r w:rsidRPr="00166E13">
              <w:rPr>
                <w:noProof/>
                <w:szCs w:val="26"/>
              </w:rPr>
              <w:t>ỉ</w:t>
            </w:r>
            <w:r w:rsidRPr="00166E13">
              <w:rPr>
                <w:noProof/>
                <w:szCs w:val="26"/>
              </w:rPr>
              <w:t>nh s</w:t>
            </w:r>
            <w:r w:rsidRPr="00166E13">
              <w:rPr>
                <w:noProof/>
                <w:szCs w:val="26"/>
              </w:rPr>
              <w:t>ử</w:t>
            </w:r>
            <w:r w:rsidRPr="00166E13">
              <w:rPr>
                <w:noProof/>
                <w:szCs w:val="26"/>
              </w:rPr>
              <w:t>a.</w:t>
            </w:r>
            <w:r w:rsidRPr="00166E13">
              <w:rPr>
                <w:noProof/>
                <w:szCs w:val="26"/>
              </w:rPr>
              <w:br/>
              <w:t>Biên t</w:t>
            </w:r>
            <w:r w:rsidRPr="00166E13">
              <w:rPr>
                <w:noProof/>
                <w:szCs w:val="26"/>
              </w:rPr>
              <w:t>ậ</w:t>
            </w:r>
            <w:r w:rsidRPr="00166E13">
              <w:rPr>
                <w:noProof/>
                <w:szCs w:val="26"/>
              </w:rPr>
              <w:t>p viên có th</w:t>
            </w:r>
            <w:r w:rsidRPr="00166E13">
              <w:rPr>
                <w:noProof/>
                <w:szCs w:val="26"/>
              </w:rPr>
              <w:t>ể</w:t>
            </w:r>
            <w:r w:rsidRPr="00166E13">
              <w:rPr>
                <w:noProof/>
                <w:szCs w:val="26"/>
              </w:rPr>
              <w:t xml:space="preserve"> ch</w:t>
            </w:r>
            <w:r w:rsidRPr="00166E13">
              <w:rPr>
                <w:noProof/>
                <w:szCs w:val="26"/>
              </w:rPr>
              <w:t>ọ</w:t>
            </w:r>
            <w:r w:rsidRPr="00166E13">
              <w:rPr>
                <w:noProof/>
                <w:szCs w:val="26"/>
              </w:rPr>
              <w:t>n tính năng 'H</w:t>
            </w:r>
            <w:r w:rsidRPr="00166E13">
              <w:rPr>
                <w:noProof/>
                <w:szCs w:val="26"/>
              </w:rPr>
              <w:t>ẹ</w:t>
            </w:r>
            <w:r w:rsidRPr="00166E13">
              <w:rPr>
                <w:noProof/>
                <w:szCs w:val="26"/>
              </w:rPr>
              <w:t>n gi</w:t>
            </w:r>
            <w:r w:rsidRPr="00166E13">
              <w:rPr>
                <w:noProof/>
                <w:szCs w:val="26"/>
              </w:rPr>
              <w:t>ờ</w:t>
            </w:r>
            <w:r w:rsidRPr="00166E13">
              <w:rPr>
                <w:noProof/>
                <w:szCs w:val="26"/>
              </w:rPr>
              <w:t xml:space="preserve"> xu</w:t>
            </w:r>
            <w:r w:rsidRPr="00166E13">
              <w:rPr>
                <w:noProof/>
                <w:szCs w:val="26"/>
              </w:rPr>
              <w:t>ấ</w:t>
            </w:r>
            <w:r w:rsidRPr="00166E13">
              <w:rPr>
                <w:noProof/>
                <w:szCs w:val="26"/>
              </w:rPr>
              <w:t>t b</w:t>
            </w:r>
            <w:r w:rsidRPr="00166E13">
              <w:rPr>
                <w:noProof/>
                <w:szCs w:val="26"/>
              </w:rPr>
              <w:t>ả</w:t>
            </w:r>
            <w:r w:rsidRPr="00166E13">
              <w:rPr>
                <w:noProof/>
                <w:szCs w:val="26"/>
              </w:rPr>
              <w:t>n' (Scheduled Publish) đ</w:t>
            </w:r>
            <w:r w:rsidRPr="00166E13">
              <w:rPr>
                <w:noProof/>
                <w:szCs w:val="26"/>
              </w:rPr>
              <w:t>ể</w:t>
            </w:r>
            <w:r w:rsidRPr="00166E13">
              <w:rPr>
                <w:noProof/>
                <w:szCs w:val="26"/>
              </w:rPr>
              <w:t xml:space="preserve"> h</w:t>
            </w:r>
            <w:r w:rsidRPr="00166E13">
              <w:rPr>
                <w:noProof/>
                <w:szCs w:val="26"/>
              </w:rPr>
              <w:t>ệ</w:t>
            </w:r>
            <w:r w:rsidRPr="00166E13">
              <w:rPr>
                <w:noProof/>
                <w:szCs w:val="26"/>
              </w:rPr>
              <w:t xml:space="preserve"> th</w:t>
            </w:r>
            <w:r w:rsidRPr="00166E13">
              <w:rPr>
                <w:noProof/>
                <w:szCs w:val="26"/>
              </w:rPr>
              <w:t>ố</w:t>
            </w:r>
            <w:r w:rsidRPr="00166E13">
              <w:rPr>
                <w:noProof/>
                <w:szCs w:val="26"/>
              </w:rPr>
              <w:t>ng t</w:t>
            </w:r>
            <w:r w:rsidRPr="00166E13">
              <w:rPr>
                <w:noProof/>
                <w:szCs w:val="26"/>
              </w:rPr>
              <w:t>ự</w:t>
            </w:r>
            <w:r w:rsidRPr="00166E13">
              <w:rPr>
                <w:noProof/>
                <w:szCs w:val="26"/>
              </w:rPr>
              <w:t xml:space="preserve"> đ</w:t>
            </w:r>
            <w:r w:rsidRPr="00166E13">
              <w:rPr>
                <w:noProof/>
                <w:szCs w:val="26"/>
              </w:rPr>
              <w:t>ộ</w:t>
            </w:r>
            <w:r w:rsidRPr="00166E13">
              <w:rPr>
                <w:noProof/>
                <w:szCs w:val="26"/>
              </w:rPr>
              <w:t>ng đăng bài vào khung gi</w:t>
            </w:r>
            <w:r w:rsidRPr="00166E13">
              <w:rPr>
                <w:noProof/>
                <w:szCs w:val="26"/>
              </w:rPr>
              <w:t>ờ</w:t>
            </w:r>
            <w:r w:rsidRPr="00166E13">
              <w:rPr>
                <w:noProof/>
                <w:szCs w:val="26"/>
              </w:rPr>
              <w:t xml:space="preserve"> có nhi</w:t>
            </w:r>
            <w:r w:rsidRPr="00166E13">
              <w:rPr>
                <w:noProof/>
                <w:szCs w:val="26"/>
              </w:rPr>
              <w:t>ề</w:t>
            </w:r>
            <w:r w:rsidRPr="00166E13">
              <w:rPr>
                <w:noProof/>
                <w:szCs w:val="26"/>
              </w:rPr>
              <w:t>u lư</w:t>
            </w:r>
            <w:r w:rsidRPr="00166E13">
              <w:rPr>
                <w:noProof/>
                <w:szCs w:val="26"/>
              </w:rPr>
              <w:t>ợ</w:t>
            </w:r>
            <w:r w:rsidRPr="00166E13">
              <w:rPr>
                <w:noProof/>
                <w:szCs w:val="26"/>
              </w:rPr>
              <w:t>t xem.</w:t>
            </w:r>
          </w:p>
        </w:tc>
      </w:tr>
      <w:tr w:rsidR="005B35DE" w:rsidRPr="00166E13" w14:paraId="6A88E880" w14:textId="77777777">
        <w:trPr>
          <w:jc w:val="center"/>
        </w:trPr>
        <w:tc>
          <w:tcPr>
            <w:tcW w:w="2664" w:type="dxa"/>
            <w:tcMar>
              <w:top w:w="70" w:type="dxa"/>
              <w:left w:w="90" w:type="dxa"/>
              <w:bottom w:w="70" w:type="dxa"/>
              <w:right w:w="90" w:type="dxa"/>
            </w:tcMar>
            <w:vAlign w:val="center"/>
          </w:tcPr>
          <w:p w14:paraId="153C712C" w14:textId="77777777" w:rsidR="005B35DE" w:rsidRPr="00166E13" w:rsidRDefault="000807CD">
            <w:pPr>
              <w:spacing w:before="40" w:after="40"/>
              <w:rPr>
                <w:noProof/>
                <w:szCs w:val="26"/>
              </w:rPr>
            </w:pPr>
            <w:r w:rsidRPr="00166E13">
              <w:rPr>
                <w:b/>
                <w:noProof/>
                <w:szCs w:val="26"/>
              </w:rPr>
              <w:t>7.3. Lu</w:t>
            </w:r>
            <w:r w:rsidRPr="00166E13">
              <w:rPr>
                <w:b/>
                <w:noProof/>
                <w:szCs w:val="26"/>
              </w:rPr>
              <w:t>ồ</w:t>
            </w:r>
            <w:r w:rsidRPr="00166E13">
              <w:rPr>
                <w:b/>
                <w:noProof/>
                <w:szCs w:val="26"/>
              </w:rPr>
              <w:t>ng ngo</w:t>
            </w:r>
            <w:r w:rsidRPr="00166E13">
              <w:rPr>
                <w:b/>
                <w:noProof/>
                <w:szCs w:val="26"/>
              </w:rPr>
              <w:t>ạ</w:t>
            </w:r>
            <w:r w:rsidRPr="00166E13">
              <w:rPr>
                <w:b/>
                <w:noProof/>
                <w:szCs w:val="26"/>
              </w:rPr>
              <w:t>i l</w:t>
            </w:r>
            <w:r w:rsidRPr="00166E13">
              <w:rPr>
                <w:b/>
                <w:noProof/>
                <w:szCs w:val="26"/>
              </w:rPr>
              <w:t>ệ</w:t>
            </w:r>
          </w:p>
        </w:tc>
        <w:tc>
          <w:tcPr>
            <w:tcW w:w="6264" w:type="dxa"/>
            <w:tcMar>
              <w:top w:w="70" w:type="dxa"/>
              <w:left w:w="100" w:type="dxa"/>
              <w:bottom w:w="70" w:type="dxa"/>
              <w:right w:w="100" w:type="dxa"/>
            </w:tcMar>
            <w:vAlign w:val="center"/>
          </w:tcPr>
          <w:p w14:paraId="4ACE61C0" w14:textId="77777777" w:rsidR="005B35DE" w:rsidRPr="00166E13" w:rsidRDefault="000807CD">
            <w:pPr>
              <w:spacing w:before="40" w:after="40"/>
              <w:rPr>
                <w:noProof/>
                <w:szCs w:val="26"/>
              </w:rPr>
            </w:pPr>
            <w:r w:rsidRPr="00166E13">
              <w:rPr>
                <w:noProof/>
                <w:szCs w:val="26"/>
              </w:rPr>
              <w:t>N</w:t>
            </w:r>
            <w:r w:rsidRPr="00166E13">
              <w:rPr>
                <w:noProof/>
                <w:szCs w:val="26"/>
              </w:rPr>
              <w:t>ế</w:t>
            </w:r>
            <w:r w:rsidRPr="00166E13">
              <w:rPr>
                <w:noProof/>
                <w:szCs w:val="26"/>
              </w:rPr>
              <w:t>u Facebook Page Access Token h</w:t>
            </w:r>
            <w:r w:rsidRPr="00166E13">
              <w:rPr>
                <w:noProof/>
                <w:szCs w:val="26"/>
              </w:rPr>
              <w:t>ế</w:t>
            </w:r>
            <w:r w:rsidRPr="00166E13">
              <w:rPr>
                <w:noProof/>
                <w:szCs w:val="26"/>
              </w:rPr>
              <w:t>t h</w:t>
            </w:r>
            <w:r w:rsidRPr="00166E13">
              <w:rPr>
                <w:noProof/>
                <w:szCs w:val="26"/>
              </w:rPr>
              <w:t>ạ</w:t>
            </w:r>
            <w:r w:rsidRPr="00166E13">
              <w:rPr>
                <w:noProof/>
                <w:szCs w:val="26"/>
              </w:rPr>
              <w:t>n, h</w:t>
            </w:r>
            <w:r w:rsidRPr="00166E13">
              <w:rPr>
                <w:noProof/>
                <w:szCs w:val="26"/>
              </w:rPr>
              <w:t>ệ</w:t>
            </w:r>
            <w:r w:rsidRPr="00166E13">
              <w:rPr>
                <w:noProof/>
                <w:szCs w:val="26"/>
              </w:rPr>
              <w:t xml:space="preserve"> th</w:t>
            </w:r>
            <w:r w:rsidRPr="00166E13">
              <w:rPr>
                <w:noProof/>
                <w:szCs w:val="26"/>
              </w:rPr>
              <w:t>ố</w:t>
            </w:r>
            <w:r w:rsidRPr="00166E13">
              <w:rPr>
                <w:noProof/>
                <w:szCs w:val="26"/>
              </w:rPr>
              <w:t>ng v</w:t>
            </w:r>
            <w:r w:rsidRPr="00166E13">
              <w:rPr>
                <w:noProof/>
                <w:szCs w:val="26"/>
              </w:rPr>
              <w:t>ẫ</w:t>
            </w:r>
            <w:r w:rsidRPr="00166E13">
              <w:rPr>
                <w:noProof/>
                <w:szCs w:val="26"/>
              </w:rPr>
              <w:t>n xu</w:t>
            </w:r>
            <w:r w:rsidRPr="00166E13">
              <w:rPr>
                <w:noProof/>
                <w:szCs w:val="26"/>
              </w:rPr>
              <w:t>ấ</w:t>
            </w:r>
            <w:r w:rsidRPr="00166E13">
              <w:rPr>
                <w:noProof/>
                <w:szCs w:val="26"/>
              </w:rPr>
              <w:t>t b</w:t>
            </w:r>
            <w:r w:rsidRPr="00166E13">
              <w:rPr>
                <w:noProof/>
                <w:szCs w:val="26"/>
              </w:rPr>
              <w:t>ả</w:t>
            </w:r>
            <w:r w:rsidRPr="00166E13">
              <w:rPr>
                <w:noProof/>
                <w:szCs w:val="26"/>
              </w:rPr>
              <w:t>n bài vi</w:t>
            </w:r>
            <w:r w:rsidRPr="00166E13">
              <w:rPr>
                <w:noProof/>
                <w:szCs w:val="26"/>
              </w:rPr>
              <w:t>ế</w:t>
            </w:r>
            <w:r w:rsidRPr="00166E13">
              <w:rPr>
                <w:noProof/>
                <w:szCs w:val="26"/>
              </w:rPr>
              <w:t>t lên Website bình thư</w:t>
            </w:r>
            <w:r w:rsidRPr="00166E13">
              <w:rPr>
                <w:noProof/>
                <w:szCs w:val="26"/>
              </w:rPr>
              <w:t>ờ</w:t>
            </w:r>
            <w:r w:rsidRPr="00166E13">
              <w:rPr>
                <w:noProof/>
                <w:szCs w:val="26"/>
              </w:rPr>
              <w:t>ng, ghi log l</w:t>
            </w:r>
            <w:r w:rsidRPr="00166E13">
              <w:rPr>
                <w:noProof/>
                <w:szCs w:val="26"/>
              </w:rPr>
              <w:t>ỗ</w:t>
            </w:r>
            <w:r w:rsidRPr="00166E13">
              <w:rPr>
                <w:noProof/>
                <w:szCs w:val="26"/>
              </w:rPr>
              <w:t>i Facebook và g</w:t>
            </w:r>
            <w:r w:rsidRPr="00166E13">
              <w:rPr>
                <w:noProof/>
                <w:szCs w:val="26"/>
              </w:rPr>
              <w:t>ử</w:t>
            </w:r>
            <w:r w:rsidRPr="00166E13">
              <w:rPr>
                <w:noProof/>
                <w:szCs w:val="26"/>
              </w:rPr>
              <w:t>i c</w:t>
            </w:r>
            <w:r w:rsidRPr="00166E13">
              <w:rPr>
                <w:noProof/>
                <w:szCs w:val="26"/>
              </w:rPr>
              <w:t>ả</w:t>
            </w:r>
            <w:r w:rsidRPr="00166E13">
              <w:rPr>
                <w:noProof/>
                <w:szCs w:val="26"/>
              </w:rPr>
              <w:t>nh báo đ</w:t>
            </w:r>
            <w:r w:rsidRPr="00166E13">
              <w:rPr>
                <w:noProof/>
                <w:szCs w:val="26"/>
              </w:rPr>
              <w:t>ế</w:t>
            </w:r>
            <w:r w:rsidRPr="00166E13">
              <w:rPr>
                <w:noProof/>
                <w:szCs w:val="26"/>
              </w:rPr>
              <w:t>n Qu</w:t>
            </w:r>
            <w:r w:rsidRPr="00166E13">
              <w:rPr>
                <w:noProof/>
                <w:szCs w:val="26"/>
              </w:rPr>
              <w:t>ả</w:t>
            </w:r>
            <w:r w:rsidRPr="00166E13">
              <w:rPr>
                <w:noProof/>
                <w:szCs w:val="26"/>
              </w:rPr>
              <w:t>n tr</w:t>
            </w:r>
            <w:r w:rsidRPr="00166E13">
              <w:rPr>
                <w:noProof/>
                <w:szCs w:val="26"/>
              </w:rPr>
              <w:t>ị</w:t>
            </w:r>
            <w:r w:rsidRPr="00166E13">
              <w:rPr>
                <w:noProof/>
                <w:szCs w:val="26"/>
              </w:rPr>
              <w:t xml:space="preserve"> viên đ</w:t>
            </w:r>
            <w:r w:rsidRPr="00166E13">
              <w:rPr>
                <w:noProof/>
                <w:szCs w:val="26"/>
              </w:rPr>
              <w:t>ể</w:t>
            </w:r>
            <w:r w:rsidRPr="00166E13">
              <w:rPr>
                <w:noProof/>
                <w:szCs w:val="26"/>
              </w:rPr>
              <w:t xml:space="preserve"> c</w:t>
            </w:r>
            <w:r w:rsidRPr="00166E13">
              <w:rPr>
                <w:noProof/>
                <w:szCs w:val="26"/>
              </w:rPr>
              <w:t>ậ</w:t>
            </w:r>
            <w:r w:rsidRPr="00166E13">
              <w:rPr>
                <w:noProof/>
                <w:szCs w:val="26"/>
              </w:rPr>
              <w:t>p nh</w:t>
            </w:r>
            <w:r w:rsidRPr="00166E13">
              <w:rPr>
                <w:noProof/>
                <w:szCs w:val="26"/>
              </w:rPr>
              <w:t>ậ</w:t>
            </w:r>
            <w:r w:rsidRPr="00166E13">
              <w:rPr>
                <w:noProof/>
                <w:szCs w:val="26"/>
              </w:rPr>
              <w:t>t mã Token m</w:t>
            </w:r>
            <w:r w:rsidRPr="00166E13">
              <w:rPr>
                <w:noProof/>
                <w:szCs w:val="26"/>
              </w:rPr>
              <w:t>ớ</w:t>
            </w:r>
            <w:r w:rsidRPr="00166E13">
              <w:rPr>
                <w:noProof/>
                <w:szCs w:val="26"/>
              </w:rPr>
              <w:t>i.</w:t>
            </w:r>
          </w:p>
        </w:tc>
      </w:tr>
      <w:tr w:rsidR="005B35DE" w:rsidRPr="00166E13" w14:paraId="480A52CA" w14:textId="77777777">
        <w:trPr>
          <w:jc w:val="center"/>
        </w:trPr>
        <w:tc>
          <w:tcPr>
            <w:tcW w:w="2664" w:type="dxa"/>
            <w:tcMar>
              <w:top w:w="70" w:type="dxa"/>
              <w:left w:w="90" w:type="dxa"/>
              <w:bottom w:w="70" w:type="dxa"/>
              <w:right w:w="90" w:type="dxa"/>
            </w:tcMar>
            <w:vAlign w:val="center"/>
          </w:tcPr>
          <w:p w14:paraId="214C69F7" w14:textId="77777777" w:rsidR="005B35DE" w:rsidRPr="00166E13" w:rsidRDefault="000807CD">
            <w:pPr>
              <w:spacing w:before="40" w:after="40"/>
              <w:rPr>
                <w:noProof/>
                <w:szCs w:val="26"/>
              </w:rPr>
            </w:pPr>
            <w:r w:rsidRPr="00166E13">
              <w:rPr>
                <w:b/>
                <w:noProof/>
                <w:szCs w:val="26"/>
              </w:rPr>
              <w:t>8. Các yêu c</w:t>
            </w:r>
            <w:r w:rsidRPr="00166E13">
              <w:rPr>
                <w:b/>
                <w:noProof/>
                <w:szCs w:val="26"/>
              </w:rPr>
              <w:t>ầ</w:t>
            </w:r>
            <w:r w:rsidRPr="00166E13">
              <w:rPr>
                <w:b/>
                <w:noProof/>
                <w:szCs w:val="26"/>
              </w:rPr>
              <w:t>u khác</w:t>
            </w:r>
          </w:p>
        </w:tc>
        <w:tc>
          <w:tcPr>
            <w:tcW w:w="6264" w:type="dxa"/>
            <w:tcMar>
              <w:top w:w="70" w:type="dxa"/>
              <w:left w:w="100" w:type="dxa"/>
              <w:bottom w:w="70" w:type="dxa"/>
              <w:right w:w="100" w:type="dxa"/>
            </w:tcMar>
            <w:vAlign w:val="center"/>
          </w:tcPr>
          <w:p w14:paraId="0B89FF0D" w14:textId="77777777" w:rsidR="005B35DE" w:rsidRPr="00166E13" w:rsidRDefault="000807CD">
            <w:pPr>
              <w:spacing w:before="40" w:after="40"/>
              <w:rPr>
                <w:noProof/>
                <w:szCs w:val="26"/>
              </w:rPr>
            </w:pPr>
            <w:r w:rsidRPr="00166E13">
              <w:rPr>
                <w:noProof/>
                <w:szCs w:val="26"/>
              </w:rPr>
              <w:t>- Đ</w:t>
            </w:r>
            <w:r w:rsidRPr="00166E13">
              <w:rPr>
                <w:noProof/>
                <w:szCs w:val="26"/>
              </w:rPr>
              <w:t>ả</w:t>
            </w:r>
            <w:r w:rsidRPr="00166E13">
              <w:rPr>
                <w:noProof/>
                <w:szCs w:val="26"/>
              </w:rPr>
              <w:t>m b</w:t>
            </w:r>
            <w:r w:rsidRPr="00166E13">
              <w:rPr>
                <w:noProof/>
                <w:szCs w:val="26"/>
              </w:rPr>
              <w:t>ả</w:t>
            </w:r>
            <w:r w:rsidRPr="00166E13">
              <w:rPr>
                <w:noProof/>
                <w:szCs w:val="26"/>
              </w:rPr>
              <w:t>o cơ ch</w:t>
            </w:r>
            <w:r w:rsidRPr="00166E13">
              <w:rPr>
                <w:noProof/>
                <w:szCs w:val="26"/>
              </w:rPr>
              <w:t>ế</w:t>
            </w:r>
            <w:r w:rsidRPr="00166E13">
              <w:rPr>
                <w:noProof/>
                <w:szCs w:val="26"/>
              </w:rPr>
              <w:t xml:space="preserve"> khóa phiên duy</w:t>
            </w:r>
            <w:r w:rsidRPr="00166E13">
              <w:rPr>
                <w:noProof/>
                <w:szCs w:val="26"/>
              </w:rPr>
              <w:t>ệ</w:t>
            </w:r>
            <w:r w:rsidRPr="00166E13">
              <w:rPr>
                <w:noProof/>
                <w:szCs w:val="26"/>
              </w:rPr>
              <w:t>t (Optimistic Locking) tránh tình tr</w:t>
            </w:r>
            <w:r w:rsidRPr="00166E13">
              <w:rPr>
                <w:noProof/>
                <w:szCs w:val="26"/>
              </w:rPr>
              <w:t>ạ</w:t>
            </w:r>
            <w:r w:rsidRPr="00166E13">
              <w:rPr>
                <w:noProof/>
                <w:szCs w:val="26"/>
              </w:rPr>
              <w:t>ng hai Biên t</w:t>
            </w:r>
            <w:r w:rsidRPr="00166E13">
              <w:rPr>
                <w:noProof/>
                <w:szCs w:val="26"/>
              </w:rPr>
              <w:t>ậ</w:t>
            </w:r>
            <w:r w:rsidRPr="00166E13">
              <w:rPr>
                <w:noProof/>
                <w:szCs w:val="26"/>
              </w:rPr>
              <w:t>p viên cùng thao tác phê duy</w:t>
            </w:r>
            <w:r w:rsidRPr="00166E13">
              <w:rPr>
                <w:noProof/>
                <w:szCs w:val="26"/>
              </w:rPr>
              <w:t>ệ</w:t>
            </w:r>
            <w:r w:rsidRPr="00166E13">
              <w:rPr>
                <w:noProof/>
                <w:szCs w:val="26"/>
              </w:rPr>
              <w:t>t đ</w:t>
            </w:r>
            <w:r w:rsidRPr="00166E13">
              <w:rPr>
                <w:noProof/>
                <w:szCs w:val="26"/>
              </w:rPr>
              <w:t>ồ</w:t>
            </w:r>
            <w:r w:rsidRPr="00166E13">
              <w:rPr>
                <w:noProof/>
                <w:szCs w:val="26"/>
              </w:rPr>
              <w:t>ng th</w:t>
            </w:r>
            <w:r w:rsidRPr="00166E13">
              <w:rPr>
                <w:noProof/>
                <w:szCs w:val="26"/>
              </w:rPr>
              <w:t>ờ</w:t>
            </w:r>
            <w:r w:rsidRPr="00166E13">
              <w:rPr>
                <w:noProof/>
                <w:szCs w:val="26"/>
              </w:rPr>
              <w:t>i m</w:t>
            </w:r>
            <w:r w:rsidRPr="00166E13">
              <w:rPr>
                <w:noProof/>
                <w:szCs w:val="26"/>
              </w:rPr>
              <w:t>ộ</w:t>
            </w:r>
            <w:r w:rsidRPr="00166E13">
              <w:rPr>
                <w:noProof/>
                <w:szCs w:val="26"/>
              </w:rPr>
              <w:t>t bài vi</w:t>
            </w:r>
            <w:r w:rsidRPr="00166E13">
              <w:rPr>
                <w:noProof/>
                <w:szCs w:val="26"/>
              </w:rPr>
              <w:t>ế</w:t>
            </w:r>
            <w:r w:rsidRPr="00166E13">
              <w:rPr>
                <w:noProof/>
                <w:szCs w:val="26"/>
              </w:rPr>
              <w:t>t.</w:t>
            </w:r>
            <w:r w:rsidRPr="00166E13">
              <w:rPr>
                <w:noProof/>
                <w:szCs w:val="26"/>
              </w:rPr>
              <w:br/>
              <w:t>- T</w:t>
            </w:r>
            <w:r w:rsidRPr="00166E13">
              <w:rPr>
                <w:noProof/>
                <w:szCs w:val="26"/>
              </w:rPr>
              <w:t>ự</w:t>
            </w:r>
            <w:r w:rsidRPr="00166E13">
              <w:rPr>
                <w:noProof/>
                <w:szCs w:val="26"/>
              </w:rPr>
              <w:t xml:space="preserve"> đ</w:t>
            </w:r>
            <w:r w:rsidRPr="00166E13">
              <w:rPr>
                <w:noProof/>
                <w:szCs w:val="26"/>
              </w:rPr>
              <w:t>ộ</w:t>
            </w:r>
            <w:r w:rsidRPr="00166E13">
              <w:rPr>
                <w:noProof/>
                <w:szCs w:val="26"/>
              </w:rPr>
              <w:t>ng chu</w:t>
            </w:r>
            <w:r w:rsidRPr="00166E13">
              <w:rPr>
                <w:noProof/>
                <w:szCs w:val="26"/>
              </w:rPr>
              <w:t>ẩ</w:t>
            </w:r>
            <w:r w:rsidRPr="00166E13">
              <w:rPr>
                <w:noProof/>
                <w:szCs w:val="26"/>
              </w:rPr>
              <w:t>n hóa n</w:t>
            </w:r>
            <w:r w:rsidRPr="00166E13">
              <w:rPr>
                <w:noProof/>
                <w:szCs w:val="26"/>
              </w:rPr>
              <w:t>ộ</w:t>
            </w:r>
            <w:r w:rsidRPr="00166E13">
              <w:rPr>
                <w:noProof/>
                <w:szCs w:val="26"/>
              </w:rPr>
              <w:t>i dung bài đăng Facebook (c</w:t>
            </w:r>
            <w:r w:rsidRPr="00166E13">
              <w:rPr>
                <w:noProof/>
                <w:szCs w:val="26"/>
              </w:rPr>
              <w:t>ắ</w:t>
            </w:r>
            <w:r w:rsidRPr="00166E13">
              <w:rPr>
                <w:noProof/>
                <w:szCs w:val="26"/>
              </w:rPr>
              <w:t>t ng</w:t>
            </w:r>
            <w:r w:rsidRPr="00166E13">
              <w:rPr>
                <w:noProof/>
                <w:szCs w:val="26"/>
              </w:rPr>
              <w:t>ắ</w:t>
            </w:r>
            <w:r w:rsidRPr="00166E13">
              <w:rPr>
                <w:noProof/>
                <w:szCs w:val="26"/>
              </w:rPr>
              <w:t>n đo</w:t>
            </w:r>
            <w:r w:rsidRPr="00166E13">
              <w:rPr>
                <w:noProof/>
                <w:szCs w:val="26"/>
              </w:rPr>
              <w:t>ạ</w:t>
            </w:r>
            <w:r w:rsidRPr="00166E13">
              <w:rPr>
                <w:noProof/>
                <w:szCs w:val="26"/>
              </w:rPr>
              <w:t>n sapo, chèn các hashtag nh</w:t>
            </w:r>
            <w:r w:rsidRPr="00166E13">
              <w:rPr>
                <w:noProof/>
                <w:szCs w:val="26"/>
              </w:rPr>
              <w:t>ậ</w:t>
            </w:r>
            <w:r w:rsidRPr="00166E13">
              <w:rPr>
                <w:noProof/>
                <w:szCs w:val="26"/>
              </w:rPr>
              <w:t>n di</w:t>
            </w:r>
            <w:r w:rsidRPr="00166E13">
              <w:rPr>
                <w:noProof/>
                <w:szCs w:val="26"/>
              </w:rPr>
              <w:t>ệ</w:t>
            </w:r>
            <w:r w:rsidRPr="00166E13">
              <w:rPr>
                <w:noProof/>
                <w:szCs w:val="26"/>
              </w:rPr>
              <w:t>n #CongDoanTDMU #TDMU và đính kèm link bài vi</w:t>
            </w:r>
            <w:r w:rsidRPr="00166E13">
              <w:rPr>
                <w:noProof/>
                <w:szCs w:val="26"/>
              </w:rPr>
              <w:t>ế</w:t>
            </w:r>
            <w:r w:rsidRPr="00166E13">
              <w:rPr>
                <w:noProof/>
                <w:szCs w:val="26"/>
              </w:rPr>
              <w:t>t g</w:t>
            </w:r>
            <w:r w:rsidRPr="00166E13">
              <w:rPr>
                <w:noProof/>
                <w:szCs w:val="26"/>
              </w:rPr>
              <w:t>ố</w:t>
            </w:r>
            <w:r w:rsidRPr="00166E13">
              <w:rPr>
                <w:noProof/>
                <w:szCs w:val="26"/>
              </w:rPr>
              <w:t>c).</w:t>
            </w:r>
          </w:p>
        </w:tc>
      </w:tr>
    </w:tbl>
    <w:p w14:paraId="4F16EAA5" w14:textId="77777777" w:rsidR="005B35DE" w:rsidRPr="00971E10" w:rsidRDefault="005B35DE">
      <w:pPr>
        <w:rPr>
          <w:noProof/>
        </w:rPr>
      </w:pPr>
    </w:p>
    <w:p w14:paraId="3D349EEC" w14:textId="08344A83" w:rsidR="005B35DE" w:rsidRPr="00971E10" w:rsidRDefault="000807CD" w:rsidP="00197B6A">
      <w:pPr>
        <w:pStyle w:val="m3"/>
      </w:pPr>
      <w:r w:rsidRPr="00971E10">
        <w:t xml:space="preserve"> </w:t>
      </w:r>
      <w:bookmarkStart w:id="73" w:name="_Toc240897714"/>
      <w:r w:rsidRPr="00971E10">
        <w:t>Use case Phong Trào &amp; Thi Đua 16 T</w:t>
      </w:r>
      <w:r w:rsidRPr="00971E10">
        <w:t>ổ</w:t>
      </w:r>
      <w:r w:rsidRPr="00971E10">
        <w:t xml:space="preserve"> Công Đoàn</w:t>
      </w:r>
      <w:bookmarkEnd w:id="73"/>
    </w:p>
    <w:p w14:paraId="26C19B8D" w14:textId="77777777" w:rsidR="005B35DE" w:rsidRPr="00971E10" w:rsidRDefault="000807CD">
      <w:pPr>
        <w:spacing w:before="80" w:after="80"/>
        <w:jc w:val="center"/>
        <w:rPr>
          <w:noProof/>
        </w:rPr>
      </w:pPr>
      <w:r w:rsidRPr="00971E10">
        <w:rPr>
          <w:noProof/>
        </w:rPr>
        <w:drawing>
          <wp:inline distT="0" distB="0" distL="0" distR="0" wp14:anchorId="499A9265" wp14:editId="49EF0F4C">
            <wp:extent cx="5486400" cy="2655852"/>
            <wp:effectExtent l="0" t="0" r="0" b="0"/>
            <wp:docPr id="571735087" name="Picture 57173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UseCase_ThiDua16To.png"/>
                    <pic:cNvPicPr/>
                  </pic:nvPicPr>
                  <pic:blipFill>
                    <a:blip r:embed="rId14"/>
                    <a:stretch>
                      <a:fillRect/>
                    </a:stretch>
                  </pic:blipFill>
                  <pic:spPr>
                    <a:xfrm>
                      <a:off x="0" y="0"/>
                      <a:ext cx="5486400" cy="2655852"/>
                    </a:xfrm>
                    <a:prstGeom prst="rect">
                      <a:avLst/>
                    </a:prstGeom>
                  </pic:spPr>
                </pic:pic>
              </a:graphicData>
            </a:graphic>
          </wp:inline>
        </w:drawing>
      </w:r>
    </w:p>
    <w:p w14:paraId="6C794590" w14:textId="1152A1D9" w:rsidR="005B35DE" w:rsidRPr="00E16249" w:rsidRDefault="000807CD" w:rsidP="00E2136D">
      <w:pPr>
        <w:pStyle w:val="hinh1"/>
      </w:pPr>
      <w:bookmarkStart w:id="74" w:name="_Toc240897011"/>
      <w:bookmarkStart w:id="75" w:name="_Toc240898768"/>
      <w:bookmarkStart w:id="76" w:name="_Toc241488206"/>
      <w:r w:rsidRPr="00E16249">
        <w:t>Use case Phong Trào &amp; Thi Đua 16 T</w:t>
      </w:r>
      <w:r w:rsidRPr="00E16249">
        <w:t>ổ</w:t>
      </w:r>
      <w:r w:rsidRPr="00E16249">
        <w:t xml:space="preserve"> Công Đoàn</w:t>
      </w:r>
      <w:bookmarkEnd w:id="74"/>
      <w:bookmarkEnd w:id="75"/>
      <w:bookmarkEnd w:id="7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3BBB217D" w14:textId="77777777">
        <w:trPr>
          <w:jc w:val="center"/>
        </w:trPr>
        <w:tc>
          <w:tcPr>
            <w:tcW w:w="2664" w:type="dxa"/>
            <w:tcMar>
              <w:top w:w="70" w:type="dxa"/>
              <w:left w:w="90" w:type="dxa"/>
              <w:bottom w:w="70" w:type="dxa"/>
              <w:right w:w="90" w:type="dxa"/>
            </w:tcMar>
            <w:vAlign w:val="center"/>
          </w:tcPr>
          <w:p w14:paraId="036EA13F"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462CB225"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lý Thi đua 16 T</w:t>
            </w:r>
            <w:r w:rsidRPr="00166E13">
              <w:rPr>
                <w:noProof/>
                <w:szCs w:val="26"/>
              </w:rPr>
              <w:t>ổ</w:t>
            </w:r>
            <w:r w:rsidRPr="00166E13">
              <w:rPr>
                <w:noProof/>
                <w:szCs w:val="26"/>
              </w:rPr>
              <w:t xml:space="preserve"> Công đoàn</w:t>
            </w:r>
          </w:p>
        </w:tc>
      </w:tr>
      <w:tr w:rsidR="005B35DE" w:rsidRPr="00166E13" w14:paraId="3E8CE947" w14:textId="77777777">
        <w:trPr>
          <w:jc w:val="center"/>
        </w:trPr>
        <w:tc>
          <w:tcPr>
            <w:tcW w:w="2664" w:type="dxa"/>
            <w:tcMar>
              <w:top w:w="70" w:type="dxa"/>
              <w:left w:w="90" w:type="dxa"/>
              <w:bottom w:w="70" w:type="dxa"/>
              <w:right w:w="90" w:type="dxa"/>
            </w:tcMar>
            <w:vAlign w:val="center"/>
          </w:tcPr>
          <w:p w14:paraId="15008F68" w14:textId="77777777" w:rsidR="005B35DE" w:rsidRPr="00166E13" w:rsidRDefault="000807CD">
            <w:pPr>
              <w:spacing w:before="40" w:after="40"/>
              <w:rPr>
                <w:noProof/>
                <w:szCs w:val="26"/>
              </w:rPr>
            </w:pPr>
            <w:r w:rsidRPr="00166E13">
              <w:rPr>
                <w:b/>
                <w:noProof/>
                <w:szCs w:val="26"/>
              </w:rPr>
              <w:t>2. Mô t</w:t>
            </w:r>
            <w:r w:rsidRPr="00166E13">
              <w:rPr>
                <w:b/>
                <w:noProof/>
                <w:szCs w:val="26"/>
              </w:rPr>
              <w:t>ả</w:t>
            </w:r>
            <w:r w:rsidRPr="00166E13">
              <w:rPr>
                <w:b/>
                <w:noProof/>
                <w:szCs w:val="26"/>
              </w:rPr>
              <w:t xml:space="preserve"> UC</w:t>
            </w:r>
          </w:p>
        </w:tc>
        <w:tc>
          <w:tcPr>
            <w:tcW w:w="6264" w:type="dxa"/>
            <w:tcMar>
              <w:top w:w="70" w:type="dxa"/>
              <w:left w:w="100" w:type="dxa"/>
              <w:bottom w:w="70" w:type="dxa"/>
              <w:right w:w="100" w:type="dxa"/>
            </w:tcMar>
            <w:vAlign w:val="center"/>
          </w:tcPr>
          <w:p w14:paraId="518A37D6" w14:textId="77777777" w:rsidR="005B35DE" w:rsidRPr="00166E13" w:rsidRDefault="000807CD">
            <w:pPr>
              <w:spacing w:before="40" w:after="40"/>
              <w:rPr>
                <w:noProof/>
                <w:szCs w:val="26"/>
              </w:rPr>
            </w:pPr>
            <w:r w:rsidRPr="00166E13">
              <w:rPr>
                <w:noProof/>
                <w:szCs w:val="26"/>
              </w:rPr>
              <w:t>Ti</w:t>
            </w:r>
            <w:r w:rsidRPr="00166E13">
              <w:rPr>
                <w:noProof/>
                <w:szCs w:val="26"/>
              </w:rPr>
              <w:t>ế</w:t>
            </w:r>
            <w:r w:rsidRPr="00166E13">
              <w:rPr>
                <w:noProof/>
                <w:szCs w:val="26"/>
              </w:rPr>
              <w:t>p nh</w:t>
            </w:r>
            <w:r w:rsidRPr="00166E13">
              <w:rPr>
                <w:noProof/>
                <w:szCs w:val="26"/>
              </w:rPr>
              <w:t>ậ</w:t>
            </w:r>
            <w:r w:rsidRPr="00166E13">
              <w:rPr>
                <w:noProof/>
                <w:szCs w:val="26"/>
              </w:rPr>
              <w:t>n báo cáo ho</w:t>
            </w:r>
            <w:r w:rsidRPr="00166E13">
              <w:rPr>
                <w:noProof/>
                <w:szCs w:val="26"/>
              </w:rPr>
              <w:t>ạ</w:t>
            </w:r>
            <w:r w:rsidRPr="00166E13">
              <w:rPr>
                <w:noProof/>
                <w:szCs w:val="26"/>
              </w:rPr>
              <w:t>t đ</w:t>
            </w:r>
            <w:r w:rsidRPr="00166E13">
              <w:rPr>
                <w:noProof/>
                <w:szCs w:val="26"/>
              </w:rPr>
              <w:t>ộ</w:t>
            </w:r>
            <w:r w:rsidRPr="00166E13">
              <w:rPr>
                <w:noProof/>
                <w:szCs w:val="26"/>
              </w:rPr>
              <w:t>ng tháng t</w:t>
            </w:r>
            <w:r w:rsidRPr="00166E13">
              <w:rPr>
                <w:noProof/>
                <w:szCs w:val="26"/>
              </w:rPr>
              <w:t>ừ</w:t>
            </w:r>
            <w:r w:rsidRPr="00166E13">
              <w:rPr>
                <w:noProof/>
                <w:szCs w:val="26"/>
              </w:rPr>
              <w:t xml:space="preserve"> 16 T</w:t>
            </w:r>
            <w:r w:rsidRPr="00166E13">
              <w:rPr>
                <w:noProof/>
                <w:szCs w:val="26"/>
              </w:rPr>
              <w:t>ổ</w:t>
            </w:r>
            <w:r w:rsidRPr="00166E13">
              <w:rPr>
                <w:noProof/>
                <w:szCs w:val="26"/>
              </w:rPr>
              <w:t xml:space="preserve"> công đoàn tr</w:t>
            </w:r>
            <w:r w:rsidRPr="00166E13">
              <w:rPr>
                <w:noProof/>
                <w:szCs w:val="26"/>
              </w:rPr>
              <w:t>ự</w:t>
            </w:r>
            <w:r w:rsidRPr="00166E13">
              <w:rPr>
                <w:noProof/>
                <w:szCs w:val="26"/>
              </w:rPr>
              <w:t>c thu</w:t>
            </w:r>
            <w:r w:rsidRPr="00166E13">
              <w:rPr>
                <w:noProof/>
                <w:szCs w:val="26"/>
              </w:rPr>
              <w:t>ộ</w:t>
            </w:r>
            <w:r w:rsidRPr="00166E13">
              <w:rPr>
                <w:noProof/>
                <w:szCs w:val="26"/>
              </w:rPr>
              <w:t>c, th</w:t>
            </w:r>
            <w:r w:rsidRPr="00166E13">
              <w:rPr>
                <w:noProof/>
                <w:szCs w:val="26"/>
              </w:rPr>
              <w:t>ẩ</w:t>
            </w:r>
            <w:r w:rsidRPr="00166E13">
              <w:rPr>
                <w:noProof/>
                <w:szCs w:val="26"/>
              </w:rPr>
              <w:t>m đ</w:t>
            </w:r>
            <w:r w:rsidRPr="00166E13">
              <w:rPr>
                <w:noProof/>
                <w:szCs w:val="26"/>
              </w:rPr>
              <w:t>ị</w:t>
            </w:r>
            <w:r w:rsidRPr="00166E13">
              <w:rPr>
                <w:noProof/>
                <w:szCs w:val="26"/>
              </w:rPr>
              <w:t>nh minh ch</w:t>
            </w:r>
            <w:r w:rsidRPr="00166E13">
              <w:rPr>
                <w:noProof/>
                <w:szCs w:val="26"/>
              </w:rPr>
              <w:t>ứ</w:t>
            </w:r>
            <w:r w:rsidRPr="00166E13">
              <w:rPr>
                <w:noProof/>
                <w:szCs w:val="26"/>
              </w:rPr>
              <w:t>ng, ch</w:t>
            </w:r>
            <w:r w:rsidRPr="00166E13">
              <w:rPr>
                <w:noProof/>
                <w:szCs w:val="26"/>
              </w:rPr>
              <w:t>ấ</w:t>
            </w:r>
            <w:r w:rsidRPr="00166E13">
              <w:rPr>
                <w:noProof/>
                <w:szCs w:val="26"/>
              </w:rPr>
              <w:t>m đi</w:t>
            </w:r>
            <w:r w:rsidRPr="00166E13">
              <w:rPr>
                <w:noProof/>
                <w:szCs w:val="26"/>
              </w:rPr>
              <w:t>ể</w:t>
            </w:r>
            <w:r w:rsidRPr="00166E13">
              <w:rPr>
                <w:noProof/>
                <w:szCs w:val="26"/>
              </w:rPr>
              <w:t>m thi đua và t</w:t>
            </w:r>
            <w:r w:rsidRPr="00166E13">
              <w:rPr>
                <w:noProof/>
                <w:szCs w:val="26"/>
              </w:rPr>
              <w:t>ự</w:t>
            </w:r>
            <w:r w:rsidRPr="00166E13">
              <w:rPr>
                <w:noProof/>
                <w:szCs w:val="26"/>
              </w:rPr>
              <w:t xml:space="preserve"> đ</w:t>
            </w:r>
            <w:r w:rsidRPr="00166E13">
              <w:rPr>
                <w:noProof/>
                <w:szCs w:val="26"/>
              </w:rPr>
              <w:t>ộ</w:t>
            </w:r>
            <w:r w:rsidRPr="00166E13">
              <w:rPr>
                <w:noProof/>
                <w:szCs w:val="26"/>
              </w:rPr>
              <w:t>ng x</w:t>
            </w:r>
            <w:r w:rsidRPr="00166E13">
              <w:rPr>
                <w:noProof/>
                <w:szCs w:val="26"/>
              </w:rPr>
              <w:t>ế</w:t>
            </w:r>
            <w:r w:rsidRPr="00166E13">
              <w:rPr>
                <w:noProof/>
                <w:szCs w:val="26"/>
              </w:rPr>
              <w:t>p h</w:t>
            </w:r>
            <w:r w:rsidRPr="00166E13">
              <w:rPr>
                <w:noProof/>
                <w:szCs w:val="26"/>
              </w:rPr>
              <w:t>ạ</w:t>
            </w:r>
            <w:r w:rsidRPr="00166E13">
              <w:rPr>
                <w:noProof/>
                <w:szCs w:val="26"/>
              </w:rPr>
              <w:t>ng công b</w:t>
            </w:r>
            <w:r w:rsidRPr="00166E13">
              <w:rPr>
                <w:noProof/>
                <w:szCs w:val="26"/>
              </w:rPr>
              <w:t>ố</w:t>
            </w:r>
            <w:r w:rsidRPr="00166E13">
              <w:rPr>
                <w:noProof/>
                <w:szCs w:val="26"/>
              </w:rPr>
              <w:t xml:space="preserve"> trên toàn trư</w:t>
            </w:r>
            <w:r w:rsidRPr="00166E13">
              <w:rPr>
                <w:noProof/>
                <w:szCs w:val="26"/>
              </w:rPr>
              <w:t>ờ</w:t>
            </w:r>
            <w:r w:rsidRPr="00166E13">
              <w:rPr>
                <w:noProof/>
                <w:szCs w:val="26"/>
              </w:rPr>
              <w:t>ng.</w:t>
            </w:r>
          </w:p>
        </w:tc>
      </w:tr>
      <w:tr w:rsidR="005B35DE" w:rsidRPr="00166E13" w14:paraId="229C6BD0" w14:textId="77777777">
        <w:trPr>
          <w:jc w:val="center"/>
        </w:trPr>
        <w:tc>
          <w:tcPr>
            <w:tcW w:w="2664" w:type="dxa"/>
            <w:tcMar>
              <w:top w:w="70" w:type="dxa"/>
              <w:left w:w="90" w:type="dxa"/>
              <w:bottom w:w="70" w:type="dxa"/>
              <w:right w:w="90" w:type="dxa"/>
            </w:tcMar>
            <w:vAlign w:val="center"/>
          </w:tcPr>
          <w:p w14:paraId="3EDE2F25"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6CC37CEC" w14:textId="77777777" w:rsidR="005B35DE" w:rsidRPr="00166E13" w:rsidRDefault="000807CD">
            <w:pPr>
              <w:spacing w:before="40" w:after="40"/>
              <w:rPr>
                <w:noProof/>
                <w:szCs w:val="26"/>
              </w:rPr>
            </w:pPr>
            <w:r w:rsidRPr="00166E13">
              <w:rPr>
                <w:noProof/>
                <w:szCs w:val="26"/>
              </w:rPr>
              <w:t>Đ</w:t>
            </w:r>
            <w:r w:rsidRPr="00166E13">
              <w:rPr>
                <w:noProof/>
                <w:szCs w:val="26"/>
              </w:rPr>
              <w:t>ạ</w:t>
            </w:r>
            <w:r w:rsidRPr="00166E13">
              <w:rPr>
                <w:noProof/>
                <w:szCs w:val="26"/>
              </w:rPr>
              <w:t>i di</w:t>
            </w:r>
            <w:r w:rsidRPr="00166E13">
              <w:rPr>
                <w:noProof/>
                <w:szCs w:val="26"/>
              </w:rPr>
              <w:t>ệ</w:t>
            </w:r>
            <w:r w:rsidRPr="00166E13">
              <w:rPr>
                <w:noProof/>
                <w:szCs w:val="26"/>
              </w:rPr>
              <w:t>n 16 T</w:t>
            </w:r>
            <w:r w:rsidRPr="00166E13">
              <w:rPr>
                <w:noProof/>
                <w:szCs w:val="26"/>
              </w:rPr>
              <w:t>ổ</w:t>
            </w:r>
            <w:r w:rsidRPr="00166E13">
              <w:rPr>
                <w:noProof/>
                <w:szCs w:val="26"/>
              </w:rPr>
              <w:t xml:space="preserve"> Công đoàn, Biên t</w:t>
            </w:r>
            <w:r w:rsidRPr="00166E13">
              <w:rPr>
                <w:noProof/>
                <w:szCs w:val="26"/>
              </w:rPr>
              <w:t>ậ</w:t>
            </w:r>
            <w:r w:rsidRPr="00166E13">
              <w:rPr>
                <w:noProof/>
                <w:szCs w:val="26"/>
              </w:rPr>
              <w:t>p viên (Ban Thi đua), Qu</w:t>
            </w:r>
            <w:r w:rsidRPr="00166E13">
              <w:rPr>
                <w:noProof/>
                <w:szCs w:val="26"/>
              </w:rPr>
              <w:t>ả</w:t>
            </w:r>
            <w:r w:rsidRPr="00166E13">
              <w:rPr>
                <w:noProof/>
                <w:szCs w:val="26"/>
              </w:rPr>
              <w:t>n tr</w:t>
            </w:r>
            <w:r w:rsidRPr="00166E13">
              <w:rPr>
                <w:noProof/>
                <w:szCs w:val="26"/>
              </w:rPr>
              <w:t>ị</w:t>
            </w:r>
            <w:r w:rsidRPr="00166E13">
              <w:rPr>
                <w:noProof/>
                <w:szCs w:val="26"/>
              </w:rPr>
              <w:t xml:space="preserve"> viên</w:t>
            </w:r>
          </w:p>
        </w:tc>
      </w:tr>
      <w:tr w:rsidR="005B35DE" w:rsidRPr="00166E13" w14:paraId="1942A25C" w14:textId="77777777">
        <w:trPr>
          <w:jc w:val="center"/>
        </w:trPr>
        <w:tc>
          <w:tcPr>
            <w:tcW w:w="2664" w:type="dxa"/>
            <w:tcMar>
              <w:top w:w="70" w:type="dxa"/>
              <w:left w:w="90" w:type="dxa"/>
              <w:bottom w:w="70" w:type="dxa"/>
              <w:right w:w="90" w:type="dxa"/>
            </w:tcMar>
            <w:vAlign w:val="center"/>
          </w:tcPr>
          <w:p w14:paraId="65E0CAA0"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7BCA4193" w14:textId="77777777" w:rsidR="005B35DE" w:rsidRPr="00166E13" w:rsidRDefault="000807CD">
            <w:pPr>
              <w:spacing w:before="40" w:after="40"/>
              <w:rPr>
                <w:noProof/>
                <w:szCs w:val="26"/>
              </w:rPr>
            </w:pPr>
            <w:r w:rsidRPr="00166E13">
              <w:rPr>
                <w:noProof/>
                <w:szCs w:val="26"/>
              </w:rPr>
              <w:t>Đ</w:t>
            </w:r>
            <w:r w:rsidRPr="00166E13">
              <w:rPr>
                <w:noProof/>
                <w:szCs w:val="26"/>
              </w:rPr>
              <w:t>ạ</w:t>
            </w:r>
            <w:r w:rsidRPr="00166E13">
              <w:rPr>
                <w:noProof/>
                <w:szCs w:val="26"/>
              </w:rPr>
              <w:t>i di</w:t>
            </w:r>
            <w:r w:rsidRPr="00166E13">
              <w:rPr>
                <w:noProof/>
                <w:szCs w:val="26"/>
              </w:rPr>
              <w:t>ệ</w:t>
            </w:r>
            <w:r w:rsidRPr="00166E13">
              <w:rPr>
                <w:noProof/>
                <w:szCs w:val="26"/>
              </w:rPr>
              <w:t>n T</w:t>
            </w:r>
            <w:r w:rsidRPr="00166E13">
              <w:rPr>
                <w:noProof/>
                <w:szCs w:val="26"/>
              </w:rPr>
              <w:t>ổ</w:t>
            </w:r>
            <w:r w:rsidRPr="00166E13">
              <w:rPr>
                <w:noProof/>
                <w:szCs w:val="26"/>
              </w:rPr>
              <w:t xml:space="preserve"> Công đoàn truy c</w:t>
            </w:r>
            <w:r w:rsidRPr="00166E13">
              <w:rPr>
                <w:noProof/>
                <w:szCs w:val="26"/>
              </w:rPr>
              <w:t>ậ</w:t>
            </w:r>
            <w:r w:rsidRPr="00166E13">
              <w:rPr>
                <w:noProof/>
                <w:szCs w:val="26"/>
              </w:rPr>
              <w:t>p n</w:t>
            </w:r>
            <w:r w:rsidRPr="00166E13">
              <w:rPr>
                <w:noProof/>
                <w:szCs w:val="26"/>
              </w:rPr>
              <w:t>ộ</w:t>
            </w:r>
            <w:r w:rsidRPr="00166E13">
              <w:rPr>
                <w:noProof/>
                <w:szCs w:val="26"/>
              </w:rPr>
              <w:t>p báo cáo ho</w:t>
            </w:r>
            <w:r w:rsidRPr="00166E13">
              <w:rPr>
                <w:noProof/>
                <w:szCs w:val="26"/>
              </w:rPr>
              <w:t>ặ</w:t>
            </w:r>
            <w:r w:rsidRPr="00166E13">
              <w:rPr>
                <w:noProof/>
                <w:szCs w:val="26"/>
              </w:rPr>
              <w:t>c Ban Thi đua m</w:t>
            </w:r>
            <w:r w:rsidRPr="00166E13">
              <w:rPr>
                <w:noProof/>
                <w:szCs w:val="26"/>
              </w:rPr>
              <w:t>ở</w:t>
            </w:r>
            <w:r w:rsidRPr="00166E13">
              <w:rPr>
                <w:noProof/>
                <w:szCs w:val="26"/>
              </w:rPr>
              <w:t xml:space="preserve"> phiên ch</w:t>
            </w:r>
            <w:r w:rsidRPr="00166E13">
              <w:rPr>
                <w:noProof/>
                <w:szCs w:val="26"/>
              </w:rPr>
              <w:t>ấ</w:t>
            </w:r>
            <w:r w:rsidRPr="00166E13">
              <w:rPr>
                <w:noProof/>
                <w:szCs w:val="26"/>
              </w:rPr>
              <w:t>m đi</w:t>
            </w:r>
            <w:r w:rsidRPr="00166E13">
              <w:rPr>
                <w:noProof/>
                <w:szCs w:val="26"/>
              </w:rPr>
              <w:t>ể</w:t>
            </w:r>
            <w:r w:rsidRPr="00166E13">
              <w:rPr>
                <w:noProof/>
                <w:szCs w:val="26"/>
              </w:rPr>
              <w:t>m tháng.</w:t>
            </w:r>
          </w:p>
        </w:tc>
      </w:tr>
      <w:tr w:rsidR="005B35DE" w:rsidRPr="00166E13" w14:paraId="60298E6F" w14:textId="77777777">
        <w:trPr>
          <w:jc w:val="center"/>
        </w:trPr>
        <w:tc>
          <w:tcPr>
            <w:tcW w:w="2664" w:type="dxa"/>
            <w:tcMar>
              <w:top w:w="70" w:type="dxa"/>
              <w:left w:w="90" w:type="dxa"/>
              <w:bottom w:w="70" w:type="dxa"/>
              <w:right w:w="90" w:type="dxa"/>
            </w:tcMar>
            <w:vAlign w:val="center"/>
          </w:tcPr>
          <w:p w14:paraId="2C5B63F0" w14:textId="77777777" w:rsidR="005B35DE" w:rsidRPr="00166E13" w:rsidRDefault="000807CD">
            <w:pPr>
              <w:spacing w:before="40" w:after="40"/>
              <w:rPr>
                <w:noProof/>
                <w:szCs w:val="26"/>
              </w:rPr>
            </w:pPr>
            <w:r w:rsidRPr="00166E13">
              <w:rPr>
                <w:b/>
                <w:noProof/>
                <w:szCs w:val="26"/>
              </w:rPr>
              <w:t>5. Đi</w:t>
            </w:r>
            <w:r w:rsidRPr="00166E13">
              <w:rPr>
                <w:b/>
                <w:noProof/>
                <w:szCs w:val="26"/>
              </w:rPr>
              <w:t>ề</w:t>
            </w:r>
            <w:r w:rsidRPr="00166E13">
              <w:rPr>
                <w:b/>
                <w:noProof/>
                <w:szCs w:val="26"/>
              </w:rPr>
              <w:t>u ki</w:t>
            </w:r>
            <w:r w:rsidRPr="00166E13">
              <w:rPr>
                <w:b/>
                <w:noProof/>
                <w:szCs w:val="26"/>
              </w:rPr>
              <w:t>ệ</w:t>
            </w:r>
            <w:r w:rsidRPr="00166E13">
              <w:rPr>
                <w:b/>
                <w:noProof/>
                <w:szCs w:val="26"/>
              </w:rPr>
              <w:t>n trư</w:t>
            </w:r>
            <w:r w:rsidRPr="00166E13">
              <w:rPr>
                <w:b/>
                <w:noProof/>
                <w:szCs w:val="26"/>
              </w:rPr>
              <w:t>ớ</w:t>
            </w:r>
            <w:r w:rsidRPr="00166E13">
              <w:rPr>
                <w:b/>
                <w:noProof/>
                <w:szCs w:val="26"/>
              </w:rPr>
              <w:t>c</w:t>
            </w:r>
          </w:p>
        </w:tc>
        <w:tc>
          <w:tcPr>
            <w:tcW w:w="6264" w:type="dxa"/>
            <w:tcMar>
              <w:top w:w="70" w:type="dxa"/>
              <w:left w:w="100" w:type="dxa"/>
              <w:bottom w:w="70" w:type="dxa"/>
              <w:right w:w="100" w:type="dxa"/>
            </w:tcMar>
            <w:vAlign w:val="center"/>
          </w:tcPr>
          <w:p w14:paraId="4915B0B9" w14:textId="77777777" w:rsidR="005B35DE" w:rsidRPr="00166E13" w:rsidRDefault="000807CD">
            <w:pPr>
              <w:spacing w:before="40" w:after="40"/>
              <w:rPr>
                <w:noProof/>
                <w:szCs w:val="26"/>
              </w:rPr>
            </w:pPr>
            <w:r w:rsidRPr="00166E13">
              <w:rPr>
                <w:noProof/>
                <w:szCs w:val="26"/>
              </w:rPr>
              <w:t>Ngư</w:t>
            </w:r>
            <w:r w:rsidRPr="00166E13">
              <w:rPr>
                <w:noProof/>
                <w:szCs w:val="26"/>
              </w:rPr>
              <w:t>ờ</w:t>
            </w:r>
            <w:r w:rsidRPr="00166E13">
              <w:rPr>
                <w:noProof/>
                <w:szCs w:val="26"/>
              </w:rPr>
              <w:t>i dùng đã đăng nh</w:t>
            </w:r>
            <w:r w:rsidRPr="00166E13">
              <w:rPr>
                <w:noProof/>
                <w:szCs w:val="26"/>
              </w:rPr>
              <w:t>ậ</w:t>
            </w:r>
            <w:r w:rsidRPr="00166E13">
              <w:rPr>
                <w:noProof/>
                <w:szCs w:val="26"/>
              </w:rPr>
              <w:t>p h</w:t>
            </w:r>
            <w:r w:rsidRPr="00166E13">
              <w:rPr>
                <w:noProof/>
                <w:szCs w:val="26"/>
              </w:rPr>
              <w:t>ệ</w:t>
            </w:r>
            <w:r w:rsidRPr="00166E13">
              <w:rPr>
                <w:noProof/>
                <w:szCs w:val="26"/>
              </w:rPr>
              <w:t xml:space="preserve"> th</w:t>
            </w:r>
            <w:r w:rsidRPr="00166E13">
              <w:rPr>
                <w:noProof/>
                <w:szCs w:val="26"/>
              </w:rPr>
              <w:t>ố</w:t>
            </w:r>
            <w:r w:rsidRPr="00166E13">
              <w:rPr>
                <w:noProof/>
                <w:szCs w:val="26"/>
              </w:rPr>
              <w:t>ng và đư</w:t>
            </w:r>
            <w:r w:rsidRPr="00166E13">
              <w:rPr>
                <w:noProof/>
                <w:szCs w:val="26"/>
              </w:rPr>
              <w:t>ợ</w:t>
            </w:r>
            <w:r w:rsidRPr="00166E13">
              <w:rPr>
                <w:noProof/>
                <w:szCs w:val="26"/>
              </w:rPr>
              <w:t>c gán đúng vai trò đ</w:t>
            </w:r>
            <w:r w:rsidRPr="00166E13">
              <w:rPr>
                <w:noProof/>
                <w:szCs w:val="26"/>
              </w:rPr>
              <w:t>ạ</w:t>
            </w:r>
            <w:r w:rsidRPr="00166E13">
              <w:rPr>
                <w:noProof/>
                <w:szCs w:val="26"/>
              </w:rPr>
              <w:t>i di</w:t>
            </w:r>
            <w:r w:rsidRPr="00166E13">
              <w:rPr>
                <w:noProof/>
                <w:szCs w:val="26"/>
              </w:rPr>
              <w:t>ệ</w:t>
            </w:r>
            <w:r w:rsidRPr="00166E13">
              <w:rPr>
                <w:noProof/>
                <w:szCs w:val="26"/>
              </w:rPr>
              <w:t>n cho 1 trong 16 T</w:t>
            </w:r>
            <w:r w:rsidRPr="00166E13">
              <w:rPr>
                <w:noProof/>
                <w:szCs w:val="26"/>
              </w:rPr>
              <w:t>ổ</w:t>
            </w:r>
            <w:r w:rsidRPr="00166E13">
              <w:rPr>
                <w:noProof/>
                <w:szCs w:val="26"/>
              </w:rPr>
              <w:t xml:space="preserve"> Công đoàn tr</w:t>
            </w:r>
            <w:r w:rsidRPr="00166E13">
              <w:rPr>
                <w:noProof/>
                <w:szCs w:val="26"/>
              </w:rPr>
              <w:t>ự</w:t>
            </w:r>
            <w:r w:rsidRPr="00166E13">
              <w:rPr>
                <w:noProof/>
                <w:szCs w:val="26"/>
              </w:rPr>
              <w:t>c thu</w:t>
            </w:r>
            <w:r w:rsidRPr="00166E13">
              <w:rPr>
                <w:noProof/>
                <w:szCs w:val="26"/>
              </w:rPr>
              <w:t>ộ</w:t>
            </w:r>
            <w:r w:rsidRPr="00166E13">
              <w:rPr>
                <w:noProof/>
                <w:szCs w:val="26"/>
              </w:rPr>
              <w:t>c.</w:t>
            </w:r>
            <w:r w:rsidRPr="00166E13">
              <w:rPr>
                <w:noProof/>
                <w:szCs w:val="26"/>
              </w:rPr>
              <w:br/>
              <w:t>C</w:t>
            </w:r>
            <w:r w:rsidRPr="00166E13">
              <w:rPr>
                <w:noProof/>
                <w:szCs w:val="26"/>
              </w:rPr>
              <w:t>ổ</w:t>
            </w:r>
            <w:r w:rsidRPr="00166E13">
              <w:rPr>
                <w:noProof/>
                <w:szCs w:val="26"/>
              </w:rPr>
              <w:t>ng n</w:t>
            </w:r>
            <w:r w:rsidRPr="00166E13">
              <w:rPr>
                <w:noProof/>
                <w:szCs w:val="26"/>
              </w:rPr>
              <w:t>ộ</w:t>
            </w:r>
            <w:r w:rsidRPr="00166E13">
              <w:rPr>
                <w:noProof/>
                <w:szCs w:val="26"/>
              </w:rPr>
              <w:t>p báo cáo thi đua tháng đang trong th</w:t>
            </w:r>
            <w:r w:rsidRPr="00166E13">
              <w:rPr>
                <w:noProof/>
                <w:szCs w:val="26"/>
              </w:rPr>
              <w:t>ờ</w:t>
            </w:r>
            <w:r w:rsidRPr="00166E13">
              <w:rPr>
                <w:noProof/>
                <w:szCs w:val="26"/>
              </w:rPr>
              <w:t>i gian m</w:t>
            </w:r>
            <w:r w:rsidRPr="00166E13">
              <w:rPr>
                <w:noProof/>
                <w:szCs w:val="26"/>
              </w:rPr>
              <w:t>ở</w:t>
            </w:r>
            <w:r w:rsidRPr="00166E13">
              <w:rPr>
                <w:noProof/>
                <w:szCs w:val="26"/>
              </w:rPr>
              <w:t xml:space="preserve"> (trư</w:t>
            </w:r>
            <w:r w:rsidRPr="00166E13">
              <w:rPr>
                <w:noProof/>
                <w:szCs w:val="26"/>
              </w:rPr>
              <w:t>ớ</w:t>
            </w:r>
            <w:r w:rsidRPr="00166E13">
              <w:rPr>
                <w:noProof/>
                <w:szCs w:val="26"/>
              </w:rPr>
              <w:t>c ngày 25 hàng tháng).</w:t>
            </w:r>
          </w:p>
        </w:tc>
      </w:tr>
      <w:tr w:rsidR="005B35DE" w:rsidRPr="00166E13" w14:paraId="2D91C9A8" w14:textId="77777777">
        <w:trPr>
          <w:jc w:val="center"/>
        </w:trPr>
        <w:tc>
          <w:tcPr>
            <w:tcW w:w="2664" w:type="dxa"/>
            <w:tcMar>
              <w:top w:w="70" w:type="dxa"/>
              <w:left w:w="90" w:type="dxa"/>
              <w:bottom w:w="70" w:type="dxa"/>
              <w:right w:w="90" w:type="dxa"/>
            </w:tcMar>
            <w:vAlign w:val="center"/>
          </w:tcPr>
          <w:p w14:paraId="354A2160" w14:textId="77777777" w:rsidR="005B35DE" w:rsidRPr="00166E13" w:rsidRDefault="000807CD">
            <w:pPr>
              <w:spacing w:before="40" w:after="40"/>
              <w:rPr>
                <w:noProof/>
                <w:szCs w:val="26"/>
              </w:rPr>
            </w:pPr>
            <w:r w:rsidRPr="00166E13">
              <w:rPr>
                <w:b/>
                <w:noProof/>
                <w:szCs w:val="26"/>
              </w:rPr>
              <w:t>6. Đi</w:t>
            </w:r>
            <w:r w:rsidRPr="00166E13">
              <w:rPr>
                <w:b/>
                <w:noProof/>
                <w:szCs w:val="26"/>
              </w:rPr>
              <w:t>ề</w:t>
            </w:r>
            <w:r w:rsidRPr="00166E13">
              <w:rPr>
                <w:b/>
                <w:noProof/>
                <w:szCs w:val="26"/>
              </w:rPr>
              <w:t>u ki</w:t>
            </w:r>
            <w:r w:rsidRPr="00166E13">
              <w:rPr>
                <w:b/>
                <w:noProof/>
                <w:szCs w:val="26"/>
              </w:rPr>
              <w:t>ệ</w:t>
            </w:r>
            <w:r w:rsidRPr="00166E13">
              <w:rPr>
                <w:b/>
                <w:noProof/>
                <w:szCs w:val="26"/>
              </w:rPr>
              <w:t>n sau</w:t>
            </w:r>
          </w:p>
        </w:tc>
        <w:tc>
          <w:tcPr>
            <w:tcW w:w="6264" w:type="dxa"/>
            <w:tcMar>
              <w:top w:w="70" w:type="dxa"/>
              <w:left w:w="100" w:type="dxa"/>
              <w:bottom w:w="70" w:type="dxa"/>
              <w:right w:w="100" w:type="dxa"/>
            </w:tcMar>
            <w:vAlign w:val="center"/>
          </w:tcPr>
          <w:p w14:paraId="77EF2CAC" w14:textId="77777777" w:rsidR="005B35DE" w:rsidRPr="00166E13" w:rsidRDefault="000807CD">
            <w:pPr>
              <w:spacing w:before="40" w:after="40"/>
              <w:rPr>
                <w:noProof/>
                <w:szCs w:val="26"/>
              </w:rPr>
            </w:pPr>
            <w:r w:rsidRPr="00166E13">
              <w:rPr>
                <w:noProof/>
                <w:szCs w:val="26"/>
              </w:rPr>
              <w:t>Báo cáo ho</w:t>
            </w:r>
            <w:r w:rsidRPr="00166E13">
              <w:rPr>
                <w:noProof/>
                <w:szCs w:val="26"/>
              </w:rPr>
              <w:t>ạ</w:t>
            </w:r>
            <w:r w:rsidRPr="00166E13">
              <w:rPr>
                <w:noProof/>
                <w:szCs w:val="26"/>
              </w:rPr>
              <w:t>t đ</w:t>
            </w:r>
            <w:r w:rsidRPr="00166E13">
              <w:rPr>
                <w:noProof/>
                <w:szCs w:val="26"/>
              </w:rPr>
              <w:t>ộ</w:t>
            </w:r>
            <w:r w:rsidRPr="00166E13">
              <w:rPr>
                <w:noProof/>
                <w:szCs w:val="26"/>
              </w:rPr>
              <w:t>ng và t</w:t>
            </w:r>
            <w:r w:rsidRPr="00166E13">
              <w:rPr>
                <w:noProof/>
                <w:szCs w:val="26"/>
              </w:rPr>
              <w:t>ệ</w:t>
            </w:r>
            <w:r w:rsidRPr="00166E13">
              <w:rPr>
                <w:noProof/>
                <w:szCs w:val="26"/>
              </w:rPr>
              <w:t>p minh ch</w:t>
            </w:r>
            <w:r w:rsidRPr="00166E13">
              <w:rPr>
                <w:noProof/>
                <w:szCs w:val="26"/>
              </w:rPr>
              <w:t>ứ</w:t>
            </w:r>
            <w:r w:rsidRPr="00166E13">
              <w:rPr>
                <w:noProof/>
                <w:szCs w:val="26"/>
              </w:rPr>
              <w:t>ng đư</w:t>
            </w:r>
            <w:r w:rsidRPr="00166E13">
              <w:rPr>
                <w:noProof/>
                <w:szCs w:val="26"/>
              </w:rPr>
              <w:t>ợ</w:t>
            </w:r>
            <w:r w:rsidRPr="00166E13">
              <w:rPr>
                <w:noProof/>
                <w:szCs w:val="26"/>
              </w:rPr>
              <w:t>c lưu tr</w:t>
            </w:r>
            <w:r w:rsidRPr="00166E13">
              <w:rPr>
                <w:noProof/>
                <w:szCs w:val="26"/>
              </w:rPr>
              <w:t>ữ</w:t>
            </w:r>
            <w:r w:rsidRPr="00166E13">
              <w:rPr>
                <w:noProof/>
                <w:szCs w:val="26"/>
              </w:rPr>
              <w:t xml:space="preserve"> an toàn; B</w:t>
            </w:r>
            <w:r w:rsidRPr="00166E13">
              <w:rPr>
                <w:noProof/>
                <w:szCs w:val="26"/>
              </w:rPr>
              <w:t>ả</w:t>
            </w:r>
            <w:r w:rsidRPr="00166E13">
              <w:rPr>
                <w:noProof/>
                <w:szCs w:val="26"/>
              </w:rPr>
              <w:t>ng x</w:t>
            </w:r>
            <w:r w:rsidRPr="00166E13">
              <w:rPr>
                <w:noProof/>
                <w:szCs w:val="26"/>
              </w:rPr>
              <w:t>ế</w:t>
            </w:r>
            <w:r w:rsidRPr="00166E13">
              <w:rPr>
                <w:noProof/>
                <w:szCs w:val="26"/>
              </w:rPr>
              <w:t>p h</w:t>
            </w:r>
            <w:r w:rsidRPr="00166E13">
              <w:rPr>
                <w:noProof/>
                <w:szCs w:val="26"/>
              </w:rPr>
              <w:t>ạ</w:t>
            </w:r>
            <w:r w:rsidRPr="00166E13">
              <w:rPr>
                <w:noProof/>
                <w:szCs w:val="26"/>
              </w:rPr>
              <w:t>ng thi đua 16 T</w:t>
            </w:r>
            <w:r w:rsidRPr="00166E13">
              <w:rPr>
                <w:noProof/>
                <w:szCs w:val="26"/>
              </w:rPr>
              <w:t>ổ</w:t>
            </w:r>
            <w:r w:rsidRPr="00166E13">
              <w:rPr>
                <w:noProof/>
                <w:szCs w:val="26"/>
              </w:rPr>
              <w:t xml:space="preserve"> đư</w:t>
            </w:r>
            <w:r w:rsidRPr="00166E13">
              <w:rPr>
                <w:noProof/>
                <w:szCs w:val="26"/>
              </w:rPr>
              <w:t>ợ</w:t>
            </w:r>
            <w:r w:rsidRPr="00166E13">
              <w:rPr>
                <w:noProof/>
                <w:szCs w:val="26"/>
              </w:rPr>
              <w:t>c tính toán và công b</w:t>
            </w:r>
            <w:r w:rsidRPr="00166E13">
              <w:rPr>
                <w:noProof/>
                <w:szCs w:val="26"/>
              </w:rPr>
              <w:t>ố</w:t>
            </w:r>
            <w:r w:rsidRPr="00166E13">
              <w:rPr>
                <w:noProof/>
                <w:szCs w:val="26"/>
              </w:rPr>
              <w:t xml:space="preserve"> công khai.</w:t>
            </w:r>
          </w:p>
        </w:tc>
      </w:tr>
      <w:tr w:rsidR="005B35DE" w:rsidRPr="00166E13" w14:paraId="03E8ABE6" w14:textId="77777777">
        <w:trPr>
          <w:jc w:val="center"/>
        </w:trPr>
        <w:tc>
          <w:tcPr>
            <w:tcW w:w="2664" w:type="dxa"/>
            <w:tcMar>
              <w:top w:w="70" w:type="dxa"/>
              <w:left w:w="90" w:type="dxa"/>
              <w:bottom w:w="70" w:type="dxa"/>
              <w:right w:w="90" w:type="dxa"/>
            </w:tcMar>
            <w:vAlign w:val="center"/>
          </w:tcPr>
          <w:p w14:paraId="4CF1FF95" w14:textId="77777777" w:rsidR="005B35DE" w:rsidRPr="00166E13" w:rsidRDefault="000807CD">
            <w:pPr>
              <w:spacing w:before="40" w:after="40"/>
              <w:rPr>
                <w:noProof/>
                <w:szCs w:val="26"/>
              </w:rPr>
            </w:pPr>
            <w:r w:rsidRPr="00166E13">
              <w:rPr>
                <w:b/>
                <w:noProof/>
                <w:szCs w:val="26"/>
              </w:rPr>
              <w:t>7.1.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chính</w:t>
            </w:r>
          </w:p>
        </w:tc>
        <w:tc>
          <w:tcPr>
            <w:tcW w:w="6264" w:type="dxa"/>
            <w:tcMar>
              <w:top w:w="70" w:type="dxa"/>
              <w:left w:w="100" w:type="dxa"/>
              <w:bottom w:w="70" w:type="dxa"/>
              <w:right w:w="100" w:type="dxa"/>
            </w:tcMar>
            <w:vAlign w:val="center"/>
          </w:tcPr>
          <w:p w14:paraId="7AE6D0E4" w14:textId="77777777" w:rsidR="005B35DE" w:rsidRPr="00166E13" w:rsidRDefault="000807CD">
            <w:pPr>
              <w:spacing w:before="40" w:after="40"/>
              <w:rPr>
                <w:noProof/>
                <w:szCs w:val="26"/>
              </w:rPr>
            </w:pPr>
            <w:r w:rsidRPr="00166E13">
              <w:rPr>
                <w:noProof/>
                <w:szCs w:val="26"/>
              </w:rPr>
              <w:t>a. Đ</w:t>
            </w:r>
            <w:r w:rsidRPr="00166E13">
              <w:rPr>
                <w:noProof/>
                <w:szCs w:val="26"/>
              </w:rPr>
              <w:t>ạ</w:t>
            </w:r>
            <w:r w:rsidRPr="00166E13">
              <w:rPr>
                <w:noProof/>
                <w:szCs w:val="26"/>
              </w:rPr>
              <w:t>i di</w:t>
            </w:r>
            <w:r w:rsidRPr="00166E13">
              <w:rPr>
                <w:noProof/>
                <w:szCs w:val="26"/>
              </w:rPr>
              <w:t>ệ</w:t>
            </w:r>
            <w:r w:rsidRPr="00166E13">
              <w:rPr>
                <w:noProof/>
                <w:szCs w:val="26"/>
              </w:rPr>
              <w:t>n T</w:t>
            </w:r>
            <w:r w:rsidRPr="00166E13">
              <w:rPr>
                <w:noProof/>
                <w:szCs w:val="26"/>
              </w:rPr>
              <w:t>ổ</w:t>
            </w:r>
            <w:r w:rsidRPr="00166E13">
              <w:rPr>
                <w:noProof/>
                <w:szCs w:val="26"/>
              </w:rPr>
              <w:t xml:space="preserve"> Công đoàn truy c</w:t>
            </w:r>
            <w:r w:rsidRPr="00166E13">
              <w:rPr>
                <w:noProof/>
                <w:szCs w:val="26"/>
              </w:rPr>
              <w:t>ậ</w:t>
            </w:r>
            <w:r w:rsidRPr="00166E13">
              <w:rPr>
                <w:noProof/>
                <w:szCs w:val="26"/>
              </w:rPr>
              <w:t>p phân h</w:t>
            </w:r>
            <w:r w:rsidRPr="00166E13">
              <w:rPr>
                <w:noProof/>
                <w:szCs w:val="26"/>
              </w:rPr>
              <w:t>ệ</w:t>
            </w:r>
            <w:r w:rsidRPr="00166E13">
              <w:rPr>
                <w:noProof/>
                <w:szCs w:val="26"/>
              </w:rPr>
              <w:t xml:space="preserve"> 'Thi đua 16 T</w:t>
            </w:r>
            <w:r w:rsidRPr="00166E13">
              <w:rPr>
                <w:noProof/>
                <w:szCs w:val="26"/>
              </w:rPr>
              <w:t>ổ</w:t>
            </w:r>
            <w:r w:rsidRPr="00166E13">
              <w:rPr>
                <w:noProof/>
                <w:szCs w:val="26"/>
              </w:rPr>
              <w:t>' -&gt; Ch</w:t>
            </w:r>
            <w:r w:rsidRPr="00166E13">
              <w:rPr>
                <w:noProof/>
                <w:szCs w:val="26"/>
              </w:rPr>
              <w:t>ọ</w:t>
            </w:r>
            <w:r w:rsidRPr="00166E13">
              <w:rPr>
                <w:noProof/>
                <w:szCs w:val="26"/>
              </w:rPr>
              <w:t>n 'N</w:t>
            </w:r>
            <w:r w:rsidRPr="00166E13">
              <w:rPr>
                <w:noProof/>
                <w:szCs w:val="26"/>
              </w:rPr>
              <w:t>ộ</w:t>
            </w:r>
            <w:r w:rsidRPr="00166E13">
              <w:rPr>
                <w:noProof/>
                <w:szCs w:val="26"/>
              </w:rPr>
              <w:t>p báo cáo tháng'.</w:t>
            </w:r>
            <w:r w:rsidRPr="00166E13">
              <w:rPr>
                <w:noProof/>
                <w:szCs w:val="26"/>
              </w:rPr>
              <w:br/>
              <w:t>b. H</w:t>
            </w:r>
            <w:r w:rsidRPr="00166E13">
              <w:rPr>
                <w:noProof/>
                <w:szCs w:val="26"/>
              </w:rPr>
              <w:t>ệ</w:t>
            </w:r>
            <w:r w:rsidRPr="00166E13">
              <w:rPr>
                <w:noProof/>
                <w:szCs w:val="26"/>
              </w:rPr>
              <w:t xml:space="preserve"> th</w:t>
            </w:r>
            <w:r w:rsidRPr="00166E13">
              <w:rPr>
                <w:noProof/>
                <w:szCs w:val="26"/>
              </w:rPr>
              <w:t>ố</w:t>
            </w:r>
            <w:r w:rsidRPr="00166E13">
              <w:rPr>
                <w:noProof/>
                <w:szCs w:val="26"/>
              </w:rPr>
              <w:t>ng t</w:t>
            </w:r>
            <w:r w:rsidRPr="00166E13">
              <w:rPr>
                <w:noProof/>
                <w:szCs w:val="26"/>
              </w:rPr>
              <w:t>ự</w:t>
            </w:r>
            <w:r w:rsidRPr="00166E13">
              <w:rPr>
                <w:noProof/>
                <w:szCs w:val="26"/>
              </w:rPr>
              <w:t xml:space="preserve"> đ</w:t>
            </w:r>
            <w:r w:rsidRPr="00166E13">
              <w:rPr>
                <w:noProof/>
                <w:szCs w:val="26"/>
              </w:rPr>
              <w:t>ộ</w:t>
            </w:r>
            <w:r w:rsidRPr="00166E13">
              <w:rPr>
                <w:noProof/>
                <w:szCs w:val="26"/>
              </w:rPr>
              <w:t>ng nh</w:t>
            </w:r>
            <w:r w:rsidRPr="00166E13">
              <w:rPr>
                <w:noProof/>
                <w:szCs w:val="26"/>
              </w:rPr>
              <w:t>ậ</w:t>
            </w:r>
            <w:r w:rsidRPr="00166E13">
              <w:rPr>
                <w:noProof/>
                <w:szCs w:val="26"/>
              </w:rPr>
              <w:t>n di</w:t>
            </w:r>
            <w:r w:rsidRPr="00166E13">
              <w:rPr>
                <w:noProof/>
                <w:szCs w:val="26"/>
              </w:rPr>
              <w:t>ệ</w:t>
            </w:r>
            <w:r w:rsidRPr="00166E13">
              <w:rPr>
                <w:noProof/>
                <w:szCs w:val="26"/>
              </w:rPr>
              <w:t>n T</w:t>
            </w:r>
            <w:r w:rsidRPr="00166E13">
              <w:rPr>
                <w:noProof/>
                <w:szCs w:val="26"/>
              </w:rPr>
              <w:t>ổ</w:t>
            </w:r>
            <w:r w:rsidRPr="00166E13">
              <w:rPr>
                <w:noProof/>
                <w:szCs w:val="26"/>
              </w:rPr>
              <w:t xml:space="preserve"> công đoàn tr</w:t>
            </w:r>
            <w:r w:rsidRPr="00166E13">
              <w:rPr>
                <w:noProof/>
                <w:szCs w:val="26"/>
              </w:rPr>
              <w:t>ự</w:t>
            </w:r>
            <w:r w:rsidRPr="00166E13">
              <w:rPr>
                <w:noProof/>
                <w:szCs w:val="26"/>
              </w:rPr>
              <w:t>c thu</w:t>
            </w:r>
            <w:r w:rsidRPr="00166E13">
              <w:rPr>
                <w:noProof/>
                <w:szCs w:val="26"/>
              </w:rPr>
              <w:t>ộ</w:t>
            </w:r>
            <w:r w:rsidRPr="00166E13">
              <w:rPr>
                <w:noProof/>
                <w:szCs w:val="26"/>
              </w:rPr>
              <w:t>c c</w:t>
            </w:r>
            <w:r w:rsidRPr="00166E13">
              <w:rPr>
                <w:noProof/>
                <w:szCs w:val="26"/>
              </w:rPr>
              <w:t>ủ</w:t>
            </w:r>
            <w:r w:rsidRPr="00166E13">
              <w:rPr>
                <w:noProof/>
                <w:szCs w:val="26"/>
              </w:rPr>
              <w:t>a tài kho</w:t>
            </w:r>
            <w:r w:rsidRPr="00166E13">
              <w:rPr>
                <w:noProof/>
                <w:szCs w:val="26"/>
              </w:rPr>
              <w:t>ả</w:t>
            </w:r>
            <w:r w:rsidRPr="00166E13">
              <w:rPr>
                <w:noProof/>
                <w:szCs w:val="26"/>
              </w:rPr>
              <w:t>n và hi</w:t>
            </w:r>
            <w:r w:rsidRPr="00166E13">
              <w:rPr>
                <w:noProof/>
                <w:szCs w:val="26"/>
              </w:rPr>
              <w:t>ể</w:t>
            </w:r>
            <w:r w:rsidRPr="00166E13">
              <w:rPr>
                <w:noProof/>
                <w:szCs w:val="26"/>
              </w:rPr>
              <w:t>n th</w:t>
            </w:r>
            <w:r w:rsidRPr="00166E13">
              <w:rPr>
                <w:noProof/>
                <w:szCs w:val="26"/>
              </w:rPr>
              <w:t>ị</w:t>
            </w:r>
            <w:r w:rsidRPr="00166E13">
              <w:rPr>
                <w:noProof/>
                <w:szCs w:val="26"/>
              </w:rPr>
              <w:t xml:space="preserve"> bi</w:t>
            </w:r>
            <w:r w:rsidRPr="00166E13">
              <w:rPr>
                <w:noProof/>
                <w:szCs w:val="26"/>
              </w:rPr>
              <w:t>ể</w:t>
            </w:r>
            <w:r w:rsidRPr="00166E13">
              <w:rPr>
                <w:noProof/>
                <w:szCs w:val="26"/>
              </w:rPr>
              <w:t>u m</w:t>
            </w:r>
            <w:r w:rsidRPr="00166E13">
              <w:rPr>
                <w:noProof/>
                <w:szCs w:val="26"/>
              </w:rPr>
              <w:t>ẫ</w:t>
            </w:r>
            <w:r w:rsidRPr="00166E13">
              <w:rPr>
                <w:noProof/>
                <w:szCs w:val="26"/>
              </w:rPr>
              <w:t>u các tiêu chí thi đua (s</w:t>
            </w:r>
            <w:r w:rsidRPr="00166E13">
              <w:rPr>
                <w:noProof/>
                <w:szCs w:val="26"/>
              </w:rPr>
              <w:t>ố</w:t>
            </w:r>
            <w:r w:rsidRPr="00166E13">
              <w:rPr>
                <w:noProof/>
                <w:szCs w:val="26"/>
              </w:rPr>
              <w:t xml:space="preserve"> đoàn viên tham gia phong trào, ho</w:t>
            </w:r>
            <w:r w:rsidRPr="00166E13">
              <w:rPr>
                <w:noProof/>
                <w:szCs w:val="26"/>
              </w:rPr>
              <w:t>ạ</w:t>
            </w:r>
            <w:r w:rsidRPr="00166E13">
              <w:rPr>
                <w:noProof/>
                <w:szCs w:val="26"/>
              </w:rPr>
              <w:t>t đ</w:t>
            </w:r>
            <w:r w:rsidRPr="00166E13">
              <w:rPr>
                <w:noProof/>
                <w:szCs w:val="26"/>
              </w:rPr>
              <w:t>ộ</w:t>
            </w:r>
            <w:r w:rsidRPr="00166E13">
              <w:rPr>
                <w:noProof/>
                <w:szCs w:val="26"/>
              </w:rPr>
              <w:t>ng chăm lo đ</w:t>
            </w:r>
            <w:r w:rsidRPr="00166E13">
              <w:rPr>
                <w:noProof/>
                <w:szCs w:val="26"/>
              </w:rPr>
              <w:t>ờ</w:t>
            </w:r>
            <w:r w:rsidRPr="00166E13">
              <w:rPr>
                <w:noProof/>
                <w:szCs w:val="26"/>
              </w:rPr>
              <w:t>i s</w:t>
            </w:r>
            <w:r w:rsidRPr="00166E13">
              <w:rPr>
                <w:noProof/>
                <w:szCs w:val="26"/>
              </w:rPr>
              <w:t>ố</w:t>
            </w:r>
            <w:r w:rsidRPr="00166E13">
              <w:rPr>
                <w:noProof/>
                <w:szCs w:val="26"/>
              </w:rPr>
              <w:t>ng, s</w:t>
            </w:r>
            <w:r w:rsidRPr="00166E13">
              <w:rPr>
                <w:noProof/>
                <w:szCs w:val="26"/>
              </w:rPr>
              <w:t>ố</w:t>
            </w:r>
            <w:r w:rsidRPr="00166E13">
              <w:rPr>
                <w:noProof/>
                <w:szCs w:val="26"/>
              </w:rPr>
              <w:t xml:space="preserve"> lư</w:t>
            </w:r>
            <w:r w:rsidRPr="00166E13">
              <w:rPr>
                <w:noProof/>
                <w:szCs w:val="26"/>
              </w:rPr>
              <w:t>ợ</w:t>
            </w:r>
            <w:r w:rsidRPr="00166E13">
              <w:rPr>
                <w:noProof/>
                <w:szCs w:val="26"/>
              </w:rPr>
              <w:t>ng tin bài tuyên truy</w:t>
            </w:r>
            <w:r w:rsidRPr="00166E13">
              <w:rPr>
                <w:noProof/>
                <w:szCs w:val="26"/>
              </w:rPr>
              <w:t>ề</w:t>
            </w:r>
            <w:r w:rsidRPr="00166E13">
              <w:rPr>
                <w:noProof/>
                <w:szCs w:val="26"/>
              </w:rPr>
              <w:t>n).</w:t>
            </w:r>
            <w:r w:rsidRPr="00166E13">
              <w:rPr>
                <w:noProof/>
                <w:szCs w:val="26"/>
              </w:rPr>
              <w:br/>
              <w:t>c. Đ</w:t>
            </w:r>
            <w:r w:rsidRPr="00166E13">
              <w:rPr>
                <w:noProof/>
                <w:szCs w:val="26"/>
              </w:rPr>
              <w:t>ạ</w:t>
            </w:r>
            <w:r w:rsidRPr="00166E13">
              <w:rPr>
                <w:noProof/>
                <w:szCs w:val="26"/>
              </w:rPr>
              <w:t>i di</w:t>
            </w:r>
            <w:r w:rsidRPr="00166E13">
              <w:rPr>
                <w:noProof/>
                <w:szCs w:val="26"/>
              </w:rPr>
              <w:t>ệ</w:t>
            </w:r>
            <w:r w:rsidRPr="00166E13">
              <w:rPr>
                <w:noProof/>
                <w:szCs w:val="26"/>
              </w:rPr>
              <w:t>n T</w:t>
            </w:r>
            <w:r w:rsidRPr="00166E13">
              <w:rPr>
                <w:noProof/>
                <w:szCs w:val="26"/>
              </w:rPr>
              <w:t>ổ</w:t>
            </w:r>
            <w:r w:rsidRPr="00166E13">
              <w:rPr>
                <w:noProof/>
                <w:szCs w:val="26"/>
              </w:rPr>
              <w:t xml:space="preserve"> nh</w:t>
            </w:r>
            <w:r w:rsidRPr="00166E13">
              <w:rPr>
                <w:noProof/>
                <w:szCs w:val="26"/>
              </w:rPr>
              <w:t>ậ</w:t>
            </w:r>
            <w:r w:rsidRPr="00166E13">
              <w:rPr>
                <w:noProof/>
                <w:szCs w:val="26"/>
              </w:rPr>
              <w:t>p s</w:t>
            </w:r>
            <w:r w:rsidRPr="00166E13">
              <w:rPr>
                <w:noProof/>
                <w:szCs w:val="26"/>
              </w:rPr>
              <w:t>ố</w:t>
            </w:r>
            <w:r w:rsidRPr="00166E13">
              <w:rPr>
                <w:noProof/>
                <w:szCs w:val="26"/>
              </w:rPr>
              <w:t xml:space="preserve"> li</w:t>
            </w:r>
            <w:r w:rsidRPr="00166E13">
              <w:rPr>
                <w:noProof/>
                <w:szCs w:val="26"/>
              </w:rPr>
              <w:t>ệ</w:t>
            </w:r>
            <w:r w:rsidRPr="00166E13">
              <w:rPr>
                <w:noProof/>
                <w:szCs w:val="26"/>
              </w:rPr>
              <w:t>u t</w:t>
            </w:r>
            <w:r w:rsidRPr="00166E13">
              <w:rPr>
                <w:noProof/>
                <w:szCs w:val="26"/>
              </w:rPr>
              <w:t>ự</w:t>
            </w:r>
            <w:r w:rsidRPr="00166E13">
              <w:rPr>
                <w:noProof/>
                <w:szCs w:val="26"/>
              </w:rPr>
              <w:t xml:space="preserve"> đánh giá và t</w:t>
            </w:r>
            <w:r w:rsidRPr="00166E13">
              <w:rPr>
                <w:noProof/>
                <w:szCs w:val="26"/>
              </w:rPr>
              <w:t>ả</w:t>
            </w:r>
            <w:r w:rsidRPr="00166E13">
              <w:rPr>
                <w:noProof/>
                <w:szCs w:val="26"/>
              </w:rPr>
              <w:t>i lên các t</w:t>
            </w:r>
            <w:r w:rsidRPr="00166E13">
              <w:rPr>
                <w:noProof/>
                <w:szCs w:val="26"/>
              </w:rPr>
              <w:t>ệ</w:t>
            </w:r>
            <w:r w:rsidRPr="00166E13">
              <w:rPr>
                <w:noProof/>
                <w:szCs w:val="26"/>
              </w:rPr>
              <w:t>p minh ch</w:t>
            </w:r>
            <w:r w:rsidRPr="00166E13">
              <w:rPr>
                <w:noProof/>
                <w:szCs w:val="26"/>
              </w:rPr>
              <w:t>ứ</w:t>
            </w:r>
            <w:r w:rsidRPr="00166E13">
              <w:rPr>
                <w:noProof/>
                <w:szCs w:val="26"/>
              </w:rPr>
              <w:t>ng th</w:t>
            </w:r>
            <w:r w:rsidRPr="00166E13">
              <w:rPr>
                <w:noProof/>
                <w:szCs w:val="26"/>
              </w:rPr>
              <w:t>ự</w:t>
            </w:r>
            <w:r w:rsidRPr="00166E13">
              <w:rPr>
                <w:noProof/>
                <w:szCs w:val="26"/>
              </w:rPr>
              <w:t>c t</w:t>
            </w:r>
            <w:r w:rsidRPr="00166E13">
              <w:rPr>
                <w:noProof/>
                <w:szCs w:val="26"/>
              </w:rPr>
              <w:t>ế</w:t>
            </w:r>
            <w:r w:rsidRPr="00166E13">
              <w:rPr>
                <w:noProof/>
                <w:szCs w:val="26"/>
              </w:rPr>
              <w:t xml:space="preserve"> (hình </w:t>
            </w:r>
            <w:r w:rsidRPr="00166E13">
              <w:rPr>
                <w:noProof/>
                <w:szCs w:val="26"/>
              </w:rPr>
              <w:t>ả</w:t>
            </w:r>
            <w:r w:rsidRPr="00166E13">
              <w:rPr>
                <w:noProof/>
                <w:szCs w:val="26"/>
              </w:rPr>
              <w:t>nh ho</w:t>
            </w:r>
            <w:r w:rsidRPr="00166E13">
              <w:rPr>
                <w:noProof/>
                <w:szCs w:val="26"/>
              </w:rPr>
              <w:t>ạ</w:t>
            </w:r>
            <w:r w:rsidRPr="00166E13">
              <w:rPr>
                <w:noProof/>
                <w:szCs w:val="26"/>
              </w:rPr>
              <w:t>t đ</w:t>
            </w:r>
            <w:r w:rsidRPr="00166E13">
              <w:rPr>
                <w:noProof/>
                <w:szCs w:val="26"/>
              </w:rPr>
              <w:t>ộ</w:t>
            </w:r>
            <w:r w:rsidRPr="00166E13">
              <w:rPr>
                <w:noProof/>
                <w:szCs w:val="26"/>
              </w:rPr>
              <w:t>ng, biên b</w:t>
            </w:r>
            <w:r w:rsidRPr="00166E13">
              <w:rPr>
                <w:noProof/>
                <w:szCs w:val="26"/>
              </w:rPr>
              <w:t>ả</w:t>
            </w:r>
            <w:r w:rsidRPr="00166E13">
              <w:rPr>
                <w:noProof/>
                <w:szCs w:val="26"/>
              </w:rPr>
              <w:t>n sinh ho</w:t>
            </w:r>
            <w:r w:rsidRPr="00166E13">
              <w:rPr>
                <w:noProof/>
                <w:szCs w:val="26"/>
              </w:rPr>
              <w:t>ạ</w:t>
            </w:r>
            <w:r w:rsidRPr="00166E13">
              <w:rPr>
                <w:noProof/>
                <w:szCs w:val="26"/>
              </w:rPr>
              <w:t>t t</w:t>
            </w:r>
            <w:r w:rsidRPr="00166E13">
              <w:rPr>
                <w:noProof/>
                <w:szCs w:val="26"/>
              </w:rPr>
              <w:t>ổ</w:t>
            </w:r>
            <w:r w:rsidRPr="00166E13">
              <w:rPr>
                <w:noProof/>
                <w:szCs w:val="26"/>
              </w:rPr>
              <w:t xml:space="preserve"> đ</w:t>
            </w:r>
            <w:r w:rsidRPr="00166E13">
              <w:rPr>
                <w:noProof/>
                <w:szCs w:val="26"/>
              </w:rPr>
              <w:t>ị</w:t>
            </w:r>
            <w:r w:rsidRPr="00166E13">
              <w:rPr>
                <w:noProof/>
                <w:szCs w:val="26"/>
              </w:rPr>
              <w:t>nh d</w:t>
            </w:r>
            <w:r w:rsidRPr="00166E13">
              <w:rPr>
                <w:noProof/>
                <w:szCs w:val="26"/>
              </w:rPr>
              <w:t>ạ</w:t>
            </w:r>
            <w:r w:rsidRPr="00166E13">
              <w:rPr>
                <w:noProof/>
                <w:szCs w:val="26"/>
              </w:rPr>
              <w:t>ng PDF/ZIP).</w:t>
            </w:r>
            <w:r w:rsidRPr="00166E13">
              <w:rPr>
                <w:noProof/>
                <w:szCs w:val="26"/>
              </w:rPr>
              <w:br/>
              <w:t>d. Đ</w:t>
            </w:r>
            <w:r w:rsidRPr="00166E13">
              <w:rPr>
                <w:noProof/>
                <w:szCs w:val="26"/>
              </w:rPr>
              <w:t>ạ</w:t>
            </w:r>
            <w:r w:rsidRPr="00166E13">
              <w:rPr>
                <w:noProof/>
                <w:szCs w:val="26"/>
              </w:rPr>
              <w:t>i di</w:t>
            </w:r>
            <w:r w:rsidRPr="00166E13">
              <w:rPr>
                <w:noProof/>
                <w:szCs w:val="26"/>
              </w:rPr>
              <w:t>ệ</w:t>
            </w:r>
            <w:r w:rsidRPr="00166E13">
              <w:rPr>
                <w:noProof/>
                <w:szCs w:val="26"/>
              </w:rPr>
              <w:t>n T</w:t>
            </w:r>
            <w:r w:rsidRPr="00166E13">
              <w:rPr>
                <w:noProof/>
                <w:szCs w:val="26"/>
              </w:rPr>
              <w:t>ổ</w:t>
            </w:r>
            <w:r w:rsidRPr="00166E13">
              <w:rPr>
                <w:noProof/>
                <w:szCs w:val="26"/>
              </w:rPr>
              <w:t xml:space="preserve"> nh</w:t>
            </w:r>
            <w:r w:rsidRPr="00166E13">
              <w:rPr>
                <w:noProof/>
                <w:szCs w:val="26"/>
              </w:rPr>
              <w:t>ấ</w:t>
            </w:r>
            <w:r w:rsidRPr="00166E13">
              <w:rPr>
                <w:noProof/>
                <w:szCs w:val="26"/>
              </w:rPr>
              <w:t>n nút 'N</w:t>
            </w:r>
            <w:r w:rsidRPr="00166E13">
              <w:rPr>
                <w:noProof/>
                <w:szCs w:val="26"/>
              </w:rPr>
              <w:t>ộ</w:t>
            </w:r>
            <w:r w:rsidRPr="00166E13">
              <w:rPr>
                <w:noProof/>
                <w:szCs w:val="26"/>
              </w:rPr>
              <w:t>p báo cáo chính th</w:t>
            </w:r>
            <w:r w:rsidRPr="00166E13">
              <w:rPr>
                <w:noProof/>
                <w:szCs w:val="26"/>
              </w:rPr>
              <w:t>ứ</w:t>
            </w:r>
            <w:r w:rsidRPr="00166E13">
              <w:rPr>
                <w:noProof/>
                <w:szCs w:val="26"/>
              </w:rPr>
              <w:t>c'; H</w:t>
            </w:r>
            <w:r w:rsidRPr="00166E13">
              <w:rPr>
                <w:noProof/>
                <w:szCs w:val="26"/>
              </w:rPr>
              <w:t>ệ</w:t>
            </w:r>
            <w:r w:rsidRPr="00166E13">
              <w:rPr>
                <w:noProof/>
                <w:szCs w:val="26"/>
              </w:rPr>
              <w:t xml:space="preserve"> th</w:t>
            </w:r>
            <w:r w:rsidRPr="00166E13">
              <w:rPr>
                <w:noProof/>
                <w:szCs w:val="26"/>
              </w:rPr>
              <w:t>ố</w:t>
            </w:r>
            <w:r w:rsidRPr="00166E13">
              <w:rPr>
                <w:noProof/>
                <w:szCs w:val="26"/>
              </w:rPr>
              <w:t>ng ghi nh</w:t>
            </w:r>
            <w:r w:rsidRPr="00166E13">
              <w:rPr>
                <w:noProof/>
                <w:szCs w:val="26"/>
              </w:rPr>
              <w:t>ậ</w:t>
            </w:r>
            <w:r w:rsidRPr="00166E13">
              <w:rPr>
                <w:noProof/>
                <w:szCs w:val="26"/>
              </w:rPr>
              <w:t>n tr</w:t>
            </w:r>
            <w:r w:rsidRPr="00166E13">
              <w:rPr>
                <w:noProof/>
                <w:szCs w:val="26"/>
              </w:rPr>
              <w:t>ạ</w:t>
            </w:r>
            <w:r w:rsidRPr="00166E13">
              <w:rPr>
                <w:noProof/>
                <w:szCs w:val="26"/>
              </w:rPr>
              <w:t>ng thái Đã n</w:t>
            </w:r>
            <w:r w:rsidRPr="00166E13">
              <w:rPr>
                <w:noProof/>
                <w:szCs w:val="26"/>
              </w:rPr>
              <w:t>ộ</w:t>
            </w:r>
            <w:r w:rsidRPr="00166E13">
              <w:rPr>
                <w:noProof/>
                <w:szCs w:val="26"/>
              </w:rPr>
              <w:t>p và khóa quy</w:t>
            </w:r>
            <w:r w:rsidRPr="00166E13">
              <w:rPr>
                <w:noProof/>
                <w:szCs w:val="26"/>
              </w:rPr>
              <w:t>ề</w:t>
            </w:r>
            <w:r w:rsidRPr="00166E13">
              <w:rPr>
                <w:noProof/>
                <w:szCs w:val="26"/>
              </w:rPr>
              <w:t>n ch</w:t>
            </w:r>
            <w:r w:rsidRPr="00166E13">
              <w:rPr>
                <w:noProof/>
                <w:szCs w:val="26"/>
              </w:rPr>
              <w:t>ỉ</w:t>
            </w:r>
            <w:r w:rsidRPr="00166E13">
              <w:rPr>
                <w:noProof/>
                <w:szCs w:val="26"/>
              </w:rPr>
              <w:t>nh s</w:t>
            </w:r>
            <w:r w:rsidRPr="00166E13">
              <w:rPr>
                <w:noProof/>
                <w:szCs w:val="26"/>
              </w:rPr>
              <w:t>ử</w:t>
            </w:r>
            <w:r w:rsidRPr="00166E13">
              <w:rPr>
                <w:noProof/>
                <w:szCs w:val="26"/>
              </w:rPr>
              <w:t>a.</w:t>
            </w:r>
            <w:r w:rsidRPr="00166E13">
              <w:rPr>
                <w:noProof/>
                <w:szCs w:val="26"/>
              </w:rPr>
              <w:br/>
              <w:t>e. Ban Thi đua m</w:t>
            </w:r>
            <w:r w:rsidRPr="00166E13">
              <w:rPr>
                <w:noProof/>
                <w:szCs w:val="26"/>
              </w:rPr>
              <w:t>ở</w:t>
            </w:r>
            <w:r w:rsidRPr="00166E13">
              <w:rPr>
                <w:noProof/>
                <w:szCs w:val="26"/>
              </w:rPr>
              <w:t xml:space="preserve"> giao di</w:t>
            </w:r>
            <w:r w:rsidRPr="00166E13">
              <w:rPr>
                <w:noProof/>
                <w:szCs w:val="26"/>
              </w:rPr>
              <w:t>ệ</w:t>
            </w:r>
            <w:r w:rsidRPr="00166E13">
              <w:rPr>
                <w:noProof/>
                <w:szCs w:val="26"/>
              </w:rPr>
              <w:t>n th</w:t>
            </w:r>
            <w:r w:rsidRPr="00166E13">
              <w:rPr>
                <w:noProof/>
                <w:szCs w:val="26"/>
              </w:rPr>
              <w:t>ẩ</w:t>
            </w:r>
            <w:r w:rsidRPr="00166E13">
              <w:rPr>
                <w:noProof/>
                <w:szCs w:val="26"/>
              </w:rPr>
              <w:t>m đ</w:t>
            </w:r>
            <w:r w:rsidRPr="00166E13">
              <w:rPr>
                <w:noProof/>
                <w:szCs w:val="26"/>
              </w:rPr>
              <w:t>ị</w:t>
            </w:r>
            <w:r w:rsidRPr="00166E13">
              <w:rPr>
                <w:noProof/>
                <w:szCs w:val="26"/>
              </w:rPr>
              <w:t>nh, ki</w:t>
            </w:r>
            <w:r w:rsidRPr="00166E13">
              <w:rPr>
                <w:noProof/>
                <w:szCs w:val="26"/>
              </w:rPr>
              <w:t>ể</w:t>
            </w:r>
            <w:r w:rsidRPr="00166E13">
              <w:rPr>
                <w:noProof/>
                <w:szCs w:val="26"/>
              </w:rPr>
              <w:t>m tra đ</w:t>
            </w:r>
            <w:r w:rsidRPr="00166E13">
              <w:rPr>
                <w:noProof/>
                <w:szCs w:val="26"/>
              </w:rPr>
              <w:t>ố</w:t>
            </w:r>
            <w:r w:rsidRPr="00166E13">
              <w:rPr>
                <w:noProof/>
                <w:szCs w:val="26"/>
              </w:rPr>
              <w:t>i soát t</w:t>
            </w:r>
            <w:r w:rsidRPr="00166E13">
              <w:rPr>
                <w:noProof/>
                <w:szCs w:val="26"/>
              </w:rPr>
              <w:t>ừ</w:t>
            </w:r>
            <w:r w:rsidRPr="00166E13">
              <w:rPr>
                <w:noProof/>
                <w:szCs w:val="26"/>
              </w:rPr>
              <w:t>ng t</w:t>
            </w:r>
            <w:r w:rsidRPr="00166E13">
              <w:rPr>
                <w:noProof/>
                <w:szCs w:val="26"/>
              </w:rPr>
              <w:t>ệ</w:t>
            </w:r>
            <w:r w:rsidRPr="00166E13">
              <w:rPr>
                <w:noProof/>
                <w:szCs w:val="26"/>
              </w:rPr>
              <w:t>p minh ch</w:t>
            </w:r>
            <w:r w:rsidRPr="00166E13">
              <w:rPr>
                <w:noProof/>
                <w:szCs w:val="26"/>
              </w:rPr>
              <w:t>ứ</w:t>
            </w:r>
            <w:r w:rsidRPr="00166E13">
              <w:rPr>
                <w:noProof/>
                <w:szCs w:val="26"/>
              </w:rPr>
              <w:t>ng và nh</w:t>
            </w:r>
            <w:r w:rsidRPr="00166E13">
              <w:rPr>
                <w:noProof/>
                <w:szCs w:val="26"/>
              </w:rPr>
              <w:t>ậ</w:t>
            </w:r>
            <w:r w:rsidRPr="00166E13">
              <w:rPr>
                <w:noProof/>
                <w:szCs w:val="26"/>
              </w:rPr>
              <w:t>p đi</w:t>
            </w:r>
            <w:r w:rsidRPr="00166E13">
              <w:rPr>
                <w:noProof/>
                <w:szCs w:val="26"/>
              </w:rPr>
              <w:t>ể</w:t>
            </w:r>
            <w:r w:rsidRPr="00166E13">
              <w:rPr>
                <w:noProof/>
                <w:szCs w:val="26"/>
              </w:rPr>
              <w:t>m đánh giá chính th</w:t>
            </w:r>
            <w:r w:rsidRPr="00166E13">
              <w:rPr>
                <w:noProof/>
                <w:szCs w:val="26"/>
              </w:rPr>
              <w:t>ứ</w:t>
            </w:r>
            <w:r w:rsidRPr="00166E13">
              <w:rPr>
                <w:noProof/>
                <w:szCs w:val="26"/>
              </w:rPr>
              <w:t>c cho t</w:t>
            </w:r>
            <w:r w:rsidRPr="00166E13">
              <w:rPr>
                <w:noProof/>
                <w:szCs w:val="26"/>
              </w:rPr>
              <w:t>ừ</w:t>
            </w:r>
            <w:r w:rsidRPr="00166E13">
              <w:rPr>
                <w:noProof/>
                <w:szCs w:val="26"/>
              </w:rPr>
              <w:t>ng tiêu chí.</w:t>
            </w:r>
            <w:r w:rsidRPr="00166E13">
              <w:rPr>
                <w:noProof/>
                <w:szCs w:val="26"/>
              </w:rPr>
              <w:br/>
              <w:t>f. H</w:t>
            </w:r>
            <w:r w:rsidRPr="00166E13">
              <w:rPr>
                <w:noProof/>
                <w:szCs w:val="26"/>
              </w:rPr>
              <w:t>ệ</w:t>
            </w:r>
            <w:r w:rsidRPr="00166E13">
              <w:rPr>
                <w:noProof/>
                <w:szCs w:val="26"/>
              </w:rPr>
              <w:t xml:space="preserve"> th</w:t>
            </w:r>
            <w:r w:rsidRPr="00166E13">
              <w:rPr>
                <w:noProof/>
                <w:szCs w:val="26"/>
              </w:rPr>
              <w:t>ố</w:t>
            </w:r>
            <w:r w:rsidRPr="00166E13">
              <w:rPr>
                <w:noProof/>
                <w:szCs w:val="26"/>
              </w:rPr>
              <w:t>ng t</w:t>
            </w:r>
            <w:r w:rsidRPr="00166E13">
              <w:rPr>
                <w:noProof/>
                <w:szCs w:val="26"/>
              </w:rPr>
              <w:t>ự</w:t>
            </w:r>
            <w:r w:rsidRPr="00166E13">
              <w:rPr>
                <w:noProof/>
                <w:szCs w:val="26"/>
              </w:rPr>
              <w:t xml:space="preserve"> đ</w:t>
            </w:r>
            <w:r w:rsidRPr="00166E13">
              <w:rPr>
                <w:noProof/>
                <w:szCs w:val="26"/>
              </w:rPr>
              <w:t>ộ</w:t>
            </w:r>
            <w:r w:rsidRPr="00166E13">
              <w:rPr>
                <w:noProof/>
                <w:szCs w:val="26"/>
              </w:rPr>
              <w:t>ng t</w:t>
            </w:r>
            <w:r w:rsidRPr="00166E13">
              <w:rPr>
                <w:noProof/>
                <w:szCs w:val="26"/>
              </w:rPr>
              <w:t>ổ</w:t>
            </w:r>
            <w:r w:rsidRPr="00166E13">
              <w:rPr>
                <w:noProof/>
                <w:szCs w:val="26"/>
              </w:rPr>
              <w:t>ng h</w:t>
            </w:r>
            <w:r w:rsidRPr="00166E13">
              <w:rPr>
                <w:noProof/>
                <w:szCs w:val="26"/>
              </w:rPr>
              <w:t>ợ</w:t>
            </w:r>
            <w:r w:rsidRPr="00166E13">
              <w:rPr>
                <w:noProof/>
                <w:szCs w:val="26"/>
              </w:rPr>
              <w:t>p t</w:t>
            </w:r>
            <w:r w:rsidRPr="00166E13">
              <w:rPr>
                <w:noProof/>
                <w:szCs w:val="26"/>
              </w:rPr>
              <w:t>ổ</w:t>
            </w:r>
            <w:r w:rsidRPr="00166E13">
              <w:rPr>
                <w:noProof/>
                <w:szCs w:val="26"/>
              </w:rPr>
              <w:t>ng đi</w:t>
            </w:r>
            <w:r w:rsidRPr="00166E13">
              <w:rPr>
                <w:noProof/>
                <w:szCs w:val="26"/>
              </w:rPr>
              <w:t>ể</w:t>
            </w:r>
            <w:r w:rsidRPr="00166E13">
              <w:rPr>
                <w:noProof/>
                <w:szCs w:val="26"/>
              </w:rPr>
              <w:t>m, x</w:t>
            </w:r>
            <w:r w:rsidRPr="00166E13">
              <w:rPr>
                <w:noProof/>
                <w:szCs w:val="26"/>
              </w:rPr>
              <w:t>ế</w:t>
            </w:r>
            <w:r w:rsidRPr="00166E13">
              <w:rPr>
                <w:noProof/>
                <w:szCs w:val="26"/>
              </w:rPr>
              <w:t>p h</w:t>
            </w:r>
            <w:r w:rsidRPr="00166E13">
              <w:rPr>
                <w:noProof/>
                <w:szCs w:val="26"/>
              </w:rPr>
              <w:t>ạ</w:t>
            </w:r>
            <w:r w:rsidRPr="00166E13">
              <w:rPr>
                <w:noProof/>
                <w:szCs w:val="26"/>
              </w:rPr>
              <w:t>ng th</w:t>
            </w:r>
            <w:r w:rsidRPr="00166E13">
              <w:rPr>
                <w:noProof/>
                <w:szCs w:val="26"/>
              </w:rPr>
              <w:t>ứ</w:t>
            </w:r>
            <w:r w:rsidRPr="00166E13">
              <w:rPr>
                <w:noProof/>
                <w:szCs w:val="26"/>
              </w:rPr>
              <w:t xml:space="preserve"> t</w:t>
            </w:r>
            <w:r w:rsidRPr="00166E13">
              <w:rPr>
                <w:noProof/>
                <w:szCs w:val="26"/>
              </w:rPr>
              <w:t>ự</w:t>
            </w:r>
            <w:r w:rsidRPr="00166E13">
              <w:rPr>
                <w:noProof/>
                <w:szCs w:val="26"/>
              </w:rPr>
              <w:t xml:space="preserve"> t</w:t>
            </w:r>
            <w:r w:rsidRPr="00166E13">
              <w:rPr>
                <w:noProof/>
                <w:szCs w:val="26"/>
              </w:rPr>
              <w:t>ừ</w:t>
            </w:r>
            <w:r w:rsidRPr="00166E13">
              <w:rPr>
                <w:noProof/>
                <w:szCs w:val="26"/>
              </w:rPr>
              <w:t xml:space="preserve"> 1 đ</w:t>
            </w:r>
            <w:r w:rsidRPr="00166E13">
              <w:rPr>
                <w:noProof/>
                <w:szCs w:val="26"/>
              </w:rPr>
              <w:t>ế</w:t>
            </w:r>
            <w:r w:rsidRPr="00166E13">
              <w:rPr>
                <w:noProof/>
                <w:szCs w:val="26"/>
              </w:rPr>
              <w:t>n 16 và công b</w:t>
            </w:r>
            <w:r w:rsidRPr="00166E13">
              <w:rPr>
                <w:noProof/>
                <w:szCs w:val="26"/>
              </w:rPr>
              <w:t>ố</w:t>
            </w:r>
            <w:r w:rsidRPr="00166E13">
              <w:rPr>
                <w:noProof/>
                <w:szCs w:val="26"/>
              </w:rPr>
              <w:t xml:space="preserve"> b</w:t>
            </w:r>
            <w:r w:rsidRPr="00166E13">
              <w:rPr>
                <w:noProof/>
                <w:szCs w:val="26"/>
              </w:rPr>
              <w:t>ả</w:t>
            </w:r>
            <w:r w:rsidRPr="00166E13">
              <w:rPr>
                <w:noProof/>
                <w:szCs w:val="26"/>
              </w:rPr>
              <w:t>ng x</w:t>
            </w:r>
            <w:r w:rsidRPr="00166E13">
              <w:rPr>
                <w:noProof/>
                <w:szCs w:val="26"/>
              </w:rPr>
              <w:t>ế</w:t>
            </w:r>
            <w:r w:rsidRPr="00166E13">
              <w:rPr>
                <w:noProof/>
                <w:szCs w:val="26"/>
              </w:rPr>
              <w:t>p h</w:t>
            </w:r>
            <w:r w:rsidRPr="00166E13">
              <w:rPr>
                <w:noProof/>
                <w:szCs w:val="26"/>
              </w:rPr>
              <w:t>ạ</w:t>
            </w:r>
            <w:r w:rsidRPr="00166E13">
              <w:rPr>
                <w:noProof/>
                <w:szCs w:val="26"/>
              </w:rPr>
              <w:t>ng thi đua tháng lên C</w:t>
            </w:r>
            <w:r w:rsidRPr="00166E13">
              <w:rPr>
                <w:noProof/>
                <w:szCs w:val="26"/>
              </w:rPr>
              <w:t>ổ</w:t>
            </w:r>
            <w:r w:rsidRPr="00166E13">
              <w:rPr>
                <w:noProof/>
                <w:szCs w:val="26"/>
              </w:rPr>
              <w:t>ng thông tin công c</w:t>
            </w:r>
            <w:r w:rsidRPr="00166E13">
              <w:rPr>
                <w:noProof/>
                <w:szCs w:val="26"/>
              </w:rPr>
              <w:t>ộ</w:t>
            </w:r>
            <w:r w:rsidRPr="00166E13">
              <w:rPr>
                <w:noProof/>
                <w:szCs w:val="26"/>
              </w:rPr>
              <w:t>ng.</w:t>
            </w:r>
          </w:p>
        </w:tc>
      </w:tr>
      <w:tr w:rsidR="005B35DE" w:rsidRPr="00166E13" w14:paraId="177E43B1" w14:textId="77777777">
        <w:trPr>
          <w:jc w:val="center"/>
        </w:trPr>
        <w:tc>
          <w:tcPr>
            <w:tcW w:w="2664" w:type="dxa"/>
            <w:tcMar>
              <w:top w:w="70" w:type="dxa"/>
              <w:left w:w="90" w:type="dxa"/>
              <w:bottom w:w="70" w:type="dxa"/>
              <w:right w:w="90" w:type="dxa"/>
            </w:tcMar>
            <w:vAlign w:val="center"/>
          </w:tcPr>
          <w:p w14:paraId="10174DC8" w14:textId="77777777" w:rsidR="005B35DE" w:rsidRPr="00166E13" w:rsidRDefault="000807CD">
            <w:pPr>
              <w:spacing w:before="40" w:after="40"/>
              <w:rPr>
                <w:noProof/>
                <w:szCs w:val="26"/>
              </w:rPr>
            </w:pPr>
            <w:r w:rsidRPr="00166E13">
              <w:rPr>
                <w:b/>
                <w:noProof/>
                <w:szCs w:val="26"/>
              </w:rPr>
              <w:t>7.2.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thay th</w:t>
            </w:r>
            <w:r w:rsidRPr="00166E13">
              <w:rPr>
                <w:b/>
                <w:noProof/>
                <w:szCs w:val="26"/>
              </w:rPr>
              <w:t>ế</w:t>
            </w:r>
          </w:p>
        </w:tc>
        <w:tc>
          <w:tcPr>
            <w:tcW w:w="6264" w:type="dxa"/>
            <w:tcMar>
              <w:top w:w="70" w:type="dxa"/>
              <w:left w:w="100" w:type="dxa"/>
              <w:bottom w:w="70" w:type="dxa"/>
              <w:right w:w="100" w:type="dxa"/>
            </w:tcMar>
            <w:vAlign w:val="center"/>
          </w:tcPr>
          <w:p w14:paraId="690FA01C" w14:textId="77777777" w:rsidR="005B35DE" w:rsidRPr="00166E13" w:rsidRDefault="000807CD">
            <w:pPr>
              <w:spacing w:before="40" w:after="40"/>
              <w:rPr>
                <w:noProof/>
                <w:szCs w:val="26"/>
              </w:rPr>
            </w:pPr>
            <w:r w:rsidRPr="00166E13">
              <w:rPr>
                <w:noProof/>
                <w:szCs w:val="26"/>
              </w:rPr>
              <w:t>Đ</w:t>
            </w:r>
            <w:r w:rsidRPr="00166E13">
              <w:rPr>
                <w:noProof/>
                <w:szCs w:val="26"/>
              </w:rPr>
              <w:t>ạ</w:t>
            </w:r>
            <w:r w:rsidRPr="00166E13">
              <w:rPr>
                <w:noProof/>
                <w:szCs w:val="26"/>
              </w:rPr>
              <w:t>i di</w:t>
            </w:r>
            <w:r w:rsidRPr="00166E13">
              <w:rPr>
                <w:noProof/>
                <w:szCs w:val="26"/>
              </w:rPr>
              <w:t>ệ</w:t>
            </w:r>
            <w:r w:rsidRPr="00166E13">
              <w:rPr>
                <w:noProof/>
                <w:szCs w:val="26"/>
              </w:rPr>
              <w:t>n T</w:t>
            </w:r>
            <w:r w:rsidRPr="00166E13">
              <w:rPr>
                <w:noProof/>
                <w:szCs w:val="26"/>
              </w:rPr>
              <w:t>ổ</w:t>
            </w:r>
            <w:r w:rsidRPr="00166E13">
              <w:rPr>
                <w:noProof/>
                <w:szCs w:val="26"/>
              </w:rPr>
              <w:t xml:space="preserve"> Công đoàn có th</w:t>
            </w:r>
            <w:r w:rsidRPr="00166E13">
              <w:rPr>
                <w:noProof/>
                <w:szCs w:val="26"/>
              </w:rPr>
              <w:t>ể</w:t>
            </w:r>
            <w:r w:rsidRPr="00166E13">
              <w:rPr>
                <w:noProof/>
                <w:szCs w:val="26"/>
              </w:rPr>
              <w:t xml:space="preserve"> nh</w:t>
            </w:r>
            <w:r w:rsidRPr="00166E13">
              <w:rPr>
                <w:noProof/>
                <w:szCs w:val="26"/>
              </w:rPr>
              <w:t>ấ</w:t>
            </w:r>
            <w:r w:rsidRPr="00166E13">
              <w:rPr>
                <w:noProof/>
                <w:szCs w:val="26"/>
              </w:rPr>
              <w:t>n 'Lưu t</w:t>
            </w:r>
            <w:r w:rsidRPr="00166E13">
              <w:rPr>
                <w:noProof/>
                <w:szCs w:val="26"/>
              </w:rPr>
              <w:t>ạ</w:t>
            </w:r>
            <w:r w:rsidRPr="00166E13">
              <w:rPr>
                <w:noProof/>
                <w:szCs w:val="26"/>
              </w:rPr>
              <w:t>m' đ</w:t>
            </w:r>
            <w:r w:rsidRPr="00166E13">
              <w:rPr>
                <w:noProof/>
                <w:szCs w:val="26"/>
              </w:rPr>
              <w:t>ể</w:t>
            </w:r>
            <w:r w:rsidRPr="00166E13">
              <w:rPr>
                <w:noProof/>
                <w:szCs w:val="26"/>
              </w:rPr>
              <w:t xml:space="preserve"> ti</w:t>
            </w:r>
            <w:r w:rsidRPr="00166E13">
              <w:rPr>
                <w:noProof/>
                <w:szCs w:val="26"/>
              </w:rPr>
              <w:t>ế</w:t>
            </w:r>
            <w:r w:rsidRPr="00166E13">
              <w:rPr>
                <w:noProof/>
                <w:szCs w:val="26"/>
              </w:rPr>
              <w:t>p t</w:t>
            </w:r>
            <w:r w:rsidRPr="00166E13">
              <w:rPr>
                <w:noProof/>
                <w:szCs w:val="26"/>
              </w:rPr>
              <w:t>ụ</w:t>
            </w:r>
            <w:r w:rsidRPr="00166E13">
              <w:rPr>
                <w:noProof/>
                <w:szCs w:val="26"/>
              </w:rPr>
              <w:t>c b</w:t>
            </w:r>
            <w:r w:rsidRPr="00166E13">
              <w:rPr>
                <w:noProof/>
                <w:szCs w:val="26"/>
              </w:rPr>
              <w:t>ổ</w:t>
            </w:r>
            <w:r w:rsidRPr="00166E13">
              <w:rPr>
                <w:noProof/>
                <w:szCs w:val="26"/>
              </w:rPr>
              <w:t xml:space="preserve"> sung hình </w:t>
            </w:r>
            <w:r w:rsidRPr="00166E13">
              <w:rPr>
                <w:noProof/>
                <w:szCs w:val="26"/>
              </w:rPr>
              <w:t>ả</w:t>
            </w:r>
            <w:r w:rsidRPr="00166E13">
              <w:rPr>
                <w:noProof/>
                <w:szCs w:val="26"/>
              </w:rPr>
              <w:t>nh, s</w:t>
            </w:r>
            <w:r w:rsidRPr="00166E13">
              <w:rPr>
                <w:noProof/>
                <w:szCs w:val="26"/>
              </w:rPr>
              <w:t>ố</w:t>
            </w:r>
            <w:r w:rsidRPr="00166E13">
              <w:rPr>
                <w:noProof/>
                <w:szCs w:val="26"/>
              </w:rPr>
              <w:t xml:space="preserve"> li</w:t>
            </w:r>
            <w:r w:rsidRPr="00166E13">
              <w:rPr>
                <w:noProof/>
                <w:szCs w:val="26"/>
              </w:rPr>
              <w:t>ệ</w:t>
            </w:r>
            <w:r w:rsidRPr="00166E13">
              <w:rPr>
                <w:noProof/>
                <w:szCs w:val="26"/>
              </w:rPr>
              <w:t>u trư</w:t>
            </w:r>
            <w:r w:rsidRPr="00166E13">
              <w:rPr>
                <w:noProof/>
                <w:szCs w:val="26"/>
              </w:rPr>
              <w:t>ớ</w:t>
            </w:r>
            <w:r w:rsidRPr="00166E13">
              <w:rPr>
                <w:noProof/>
                <w:szCs w:val="26"/>
              </w:rPr>
              <w:t>c khi đ</w:t>
            </w:r>
            <w:r w:rsidRPr="00166E13">
              <w:rPr>
                <w:noProof/>
                <w:szCs w:val="26"/>
              </w:rPr>
              <w:t>ế</w:t>
            </w:r>
            <w:r w:rsidRPr="00166E13">
              <w:rPr>
                <w:noProof/>
                <w:szCs w:val="26"/>
              </w:rPr>
              <w:t>n h</w:t>
            </w:r>
            <w:r w:rsidRPr="00166E13">
              <w:rPr>
                <w:noProof/>
                <w:szCs w:val="26"/>
              </w:rPr>
              <w:t>ạ</w:t>
            </w:r>
            <w:r w:rsidRPr="00166E13">
              <w:rPr>
                <w:noProof/>
                <w:szCs w:val="26"/>
              </w:rPr>
              <w:t>n n</w:t>
            </w:r>
            <w:r w:rsidRPr="00166E13">
              <w:rPr>
                <w:noProof/>
                <w:szCs w:val="26"/>
              </w:rPr>
              <w:t>ộ</w:t>
            </w:r>
            <w:r w:rsidRPr="00166E13">
              <w:rPr>
                <w:noProof/>
                <w:szCs w:val="26"/>
              </w:rPr>
              <w:t>p chính th</w:t>
            </w:r>
            <w:r w:rsidRPr="00166E13">
              <w:rPr>
                <w:noProof/>
                <w:szCs w:val="26"/>
              </w:rPr>
              <w:t>ứ</w:t>
            </w:r>
            <w:r w:rsidRPr="00166E13">
              <w:rPr>
                <w:noProof/>
                <w:szCs w:val="26"/>
              </w:rPr>
              <w:t>c.</w:t>
            </w:r>
          </w:p>
        </w:tc>
      </w:tr>
      <w:tr w:rsidR="005B35DE" w:rsidRPr="00166E13" w14:paraId="5AB26FBB" w14:textId="77777777">
        <w:trPr>
          <w:jc w:val="center"/>
        </w:trPr>
        <w:tc>
          <w:tcPr>
            <w:tcW w:w="2664" w:type="dxa"/>
            <w:tcMar>
              <w:top w:w="70" w:type="dxa"/>
              <w:left w:w="90" w:type="dxa"/>
              <w:bottom w:w="70" w:type="dxa"/>
              <w:right w:w="90" w:type="dxa"/>
            </w:tcMar>
            <w:vAlign w:val="center"/>
          </w:tcPr>
          <w:p w14:paraId="61F797E5" w14:textId="77777777" w:rsidR="005B35DE" w:rsidRPr="00166E13" w:rsidRDefault="000807CD">
            <w:pPr>
              <w:spacing w:before="40" w:after="40"/>
              <w:rPr>
                <w:noProof/>
                <w:szCs w:val="26"/>
              </w:rPr>
            </w:pPr>
            <w:r w:rsidRPr="00166E13">
              <w:rPr>
                <w:b/>
                <w:noProof/>
                <w:szCs w:val="26"/>
              </w:rPr>
              <w:t>7.3. Lu</w:t>
            </w:r>
            <w:r w:rsidRPr="00166E13">
              <w:rPr>
                <w:b/>
                <w:noProof/>
                <w:szCs w:val="26"/>
              </w:rPr>
              <w:t>ồ</w:t>
            </w:r>
            <w:r w:rsidRPr="00166E13">
              <w:rPr>
                <w:b/>
                <w:noProof/>
                <w:szCs w:val="26"/>
              </w:rPr>
              <w:t>ng ngo</w:t>
            </w:r>
            <w:r w:rsidRPr="00166E13">
              <w:rPr>
                <w:b/>
                <w:noProof/>
                <w:szCs w:val="26"/>
              </w:rPr>
              <w:t>ạ</w:t>
            </w:r>
            <w:r w:rsidRPr="00166E13">
              <w:rPr>
                <w:b/>
                <w:noProof/>
                <w:szCs w:val="26"/>
              </w:rPr>
              <w:t>i l</w:t>
            </w:r>
            <w:r w:rsidRPr="00166E13">
              <w:rPr>
                <w:b/>
                <w:noProof/>
                <w:szCs w:val="26"/>
              </w:rPr>
              <w:t>ệ</w:t>
            </w:r>
          </w:p>
        </w:tc>
        <w:tc>
          <w:tcPr>
            <w:tcW w:w="6264" w:type="dxa"/>
            <w:tcMar>
              <w:top w:w="70" w:type="dxa"/>
              <w:left w:w="100" w:type="dxa"/>
              <w:bottom w:w="70" w:type="dxa"/>
              <w:right w:w="100" w:type="dxa"/>
            </w:tcMar>
            <w:vAlign w:val="center"/>
          </w:tcPr>
          <w:p w14:paraId="728B07AD" w14:textId="77777777" w:rsidR="005B35DE" w:rsidRPr="00166E13" w:rsidRDefault="000807CD">
            <w:pPr>
              <w:spacing w:before="40" w:after="40"/>
              <w:rPr>
                <w:noProof/>
                <w:szCs w:val="26"/>
              </w:rPr>
            </w:pPr>
            <w:r w:rsidRPr="00166E13">
              <w:rPr>
                <w:noProof/>
                <w:szCs w:val="26"/>
              </w:rPr>
              <w:t>N</w:t>
            </w:r>
            <w:r w:rsidRPr="00166E13">
              <w:rPr>
                <w:noProof/>
                <w:szCs w:val="26"/>
              </w:rPr>
              <w:t>ế</w:t>
            </w:r>
            <w:r w:rsidRPr="00166E13">
              <w:rPr>
                <w:noProof/>
                <w:szCs w:val="26"/>
              </w:rPr>
              <w:t>u quá h</w:t>
            </w:r>
            <w:r w:rsidRPr="00166E13">
              <w:rPr>
                <w:noProof/>
                <w:szCs w:val="26"/>
              </w:rPr>
              <w:t>ạ</w:t>
            </w:r>
            <w:r w:rsidRPr="00166E13">
              <w:rPr>
                <w:noProof/>
                <w:szCs w:val="26"/>
              </w:rPr>
              <w:t>n chót n</w:t>
            </w:r>
            <w:r w:rsidRPr="00166E13">
              <w:rPr>
                <w:noProof/>
                <w:szCs w:val="26"/>
              </w:rPr>
              <w:t>ộ</w:t>
            </w:r>
            <w:r w:rsidRPr="00166E13">
              <w:rPr>
                <w:noProof/>
                <w:szCs w:val="26"/>
              </w:rPr>
              <w:t>p báo cáo quy đ</w:t>
            </w:r>
            <w:r w:rsidRPr="00166E13">
              <w:rPr>
                <w:noProof/>
                <w:szCs w:val="26"/>
              </w:rPr>
              <w:t>ị</w:t>
            </w:r>
            <w:r w:rsidRPr="00166E13">
              <w:rPr>
                <w:noProof/>
                <w:szCs w:val="26"/>
              </w:rPr>
              <w:t>nh (sau 24h00 ngày 25 hàng tháng), h</w:t>
            </w:r>
            <w:r w:rsidRPr="00166E13">
              <w:rPr>
                <w:noProof/>
                <w:szCs w:val="26"/>
              </w:rPr>
              <w:t>ệ</w:t>
            </w:r>
            <w:r w:rsidRPr="00166E13">
              <w:rPr>
                <w:noProof/>
                <w:szCs w:val="26"/>
              </w:rPr>
              <w:t xml:space="preserve"> th</w:t>
            </w:r>
            <w:r w:rsidRPr="00166E13">
              <w:rPr>
                <w:noProof/>
                <w:szCs w:val="26"/>
              </w:rPr>
              <w:t>ố</w:t>
            </w:r>
            <w:r w:rsidRPr="00166E13">
              <w:rPr>
                <w:noProof/>
                <w:szCs w:val="26"/>
              </w:rPr>
              <w:t>ng t</w:t>
            </w:r>
            <w:r w:rsidRPr="00166E13">
              <w:rPr>
                <w:noProof/>
                <w:szCs w:val="26"/>
              </w:rPr>
              <w:t>ự</w:t>
            </w:r>
            <w:r w:rsidRPr="00166E13">
              <w:rPr>
                <w:noProof/>
                <w:szCs w:val="26"/>
              </w:rPr>
              <w:t xml:space="preserve"> đ</w:t>
            </w:r>
            <w:r w:rsidRPr="00166E13">
              <w:rPr>
                <w:noProof/>
                <w:szCs w:val="26"/>
              </w:rPr>
              <w:t>ộ</w:t>
            </w:r>
            <w:r w:rsidRPr="00166E13">
              <w:rPr>
                <w:noProof/>
                <w:szCs w:val="26"/>
              </w:rPr>
              <w:t>ng khóa c</w:t>
            </w:r>
            <w:r w:rsidRPr="00166E13">
              <w:rPr>
                <w:noProof/>
                <w:szCs w:val="26"/>
              </w:rPr>
              <w:t>ổ</w:t>
            </w:r>
            <w:r w:rsidRPr="00166E13">
              <w:rPr>
                <w:noProof/>
                <w:szCs w:val="26"/>
              </w:rPr>
              <w:t>ng n</w:t>
            </w:r>
            <w:r w:rsidRPr="00166E13">
              <w:rPr>
                <w:noProof/>
                <w:szCs w:val="26"/>
              </w:rPr>
              <w:t>ộ</w:t>
            </w:r>
            <w:r w:rsidRPr="00166E13">
              <w:rPr>
                <w:noProof/>
                <w:szCs w:val="26"/>
              </w:rPr>
              <w:t>p; T</w:t>
            </w:r>
            <w:r w:rsidRPr="00166E13">
              <w:rPr>
                <w:noProof/>
                <w:szCs w:val="26"/>
              </w:rPr>
              <w:t>ổ</w:t>
            </w:r>
            <w:r w:rsidRPr="00166E13">
              <w:rPr>
                <w:noProof/>
                <w:szCs w:val="26"/>
              </w:rPr>
              <w:t xml:space="preserve"> công đoàn mu</w:t>
            </w:r>
            <w:r w:rsidRPr="00166E13">
              <w:rPr>
                <w:noProof/>
                <w:szCs w:val="26"/>
              </w:rPr>
              <w:t>ố</w:t>
            </w:r>
            <w:r w:rsidRPr="00166E13">
              <w:rPr>
                <w:noProof/>
                <w:szCs w:val="26"/>
              </w:rPr>
              <w:t>n n</w:t>
            </w:r>
            <w:r w:rsidRPr="00166E13">
              <w:rPr>
                <w:noProof/>
                <w:szCs w:val="26"/>
              </w:rPr>
              <w:t>ộ</w:t>
            </w:r>
            <w:r w:rsidRPr="00166E13">
              <w:rPr>
                <w:noProof/>
                <w:szCs w:val="26"/>
              </w:rPr>
              <w:t>p b</w:t>
            </w:r>
            <w:r w:rsidRPr="00166E13">
              <w:rPr>
                <w:noProof/>
                <w:szCs w:val="26"/>
              </w:rPr>
              <w:t>ổ</w:t>
            </w:r>
            <w:r w:rsidRPr="00166E13">
              <w:rPr>
                <w:noProof/>
                <w:szCs w:val="26"/>
              </w:rPr>
              <w:t xml:space="preserve"> sung ph</w:t>
            </w:r>
            <w:r w:rsidRPr="00166E13">
              <w:rPr>
                <w:noProof/>
                <w:szCs w:val="26"/>
              </w:rPr>
              <w:t>ả</w:t>
            </w:r>
            <w:r w:rsidRPr="00166E13">
              <w:rPr>
                <w:noProof/>
                <w:szCs w:val="26"/>
              </w:rPr>
              <w:t>i g</w:t>
            </w:r>
            <w:r w:rsidRPr="00166E13">
              <w:rPr>
                <w:noProof/>
                <w:szCs w:val="26"/>
              </w:rPr>
              <w:t>ử</w:t>
            </w:r>
            <w:r w:rsidRPr="00166E13">
              <w:rPr>
                <w:noProof/>
                <w:szCs w:val="26"/>
              </w:rPr>
              <w:t>i văn b</w:t>
            </w:r>
            <w:r w:rsidRPr="00166E13">
              <w:rPr>
                <w:noProof/>
                <w:szCs w:val="26"/>
              </w:rPr>
              <w:t>ả</w:t>
            </w:r>
            <w:r w:rsidRPr="00166E13">
              <w:rPr>
                <w:noProof/>
                <w:szCs w:val="26"/>
              </w:rPr>
              <w:t>n xin gia h</w:t>
            </w:r>
            <w:r w:rsidRPr="00166E13">
              <w:rPr>
                <w:noProof/>
                <w:szCs w:val="26"/>
              </w:rPr>
              <w:t>ạ</w:t>
            </w:r>
            <w:r w:rsidRPr="00166E13">
              <w:rPr>
                <w:noProof/>
                <w:szCs w:val="26"/>
              </w:rPr>
              <w:t>n t</w:t>
            </w:r>
            <w:r w:rsidRPr="00166E13">
              <w:rPr>
                <w:noProof/>
                <w:szCs w:val="26"/>
              </w:rPr>
              <w:t>ớ</w:t>
            </w:r>
            <w:r w:rsidRPr="00166E13">
              <w:rPr>
                <w:noProof/>
                <w:szCs w:val="26"/>
              </w:rPr>
              <w:t>i Ban Ch</w:t>
            </w:r>
            <w:r w:rsidRPr="00166E13">
              <w:rPr>
                <w:noProof/>
                <w:szCs w:val="26"/>
              </w:rPr>
              <w:t>ấ</w:t>
            </w:r>
            <w:r w:rsidRPr="00166E13">
              <w:rPr>
                <w:noProof/>
                <w:szCs w:val="26"/>
              </w:rPr>
              <w:t>p hành.</w:t>
            </w:r>
          </w:p>
        </w:tc>
      </w:tr>
      <w:tr w:rsidR="005B35DE" w:rsidRPr="00166E13" w14:paraId="2A13F559" w14:textId="77777777">
        <w:trPr>
          <w:jc w:val="center"/>
        </w:trPr>
        <w:tc>
          <w:tcPr>
            <w:tcW w:w="2664" w:type="dxa"/>
            <w:tcMar>
              <w:top w:w="70" w:type="dxa"/>
              <w:left w:w="90" w:type="dxa"/>
              <w:bottom w:w="70" w:type="dxa"/>
              <w:right w:w="90" w:type="dxa"/>
            </w:tcMar>
            <w:vAlign w:val="center"/>
          </w:tcPr>
          <w:p w14:paraId="0A754AC1" w14:textId="77777777" w:rsidR="005B35DE" w:rsidRPr="00166E13" w:rsidRDefault="000807CD">
            <w:pPr>
              <w:spacing w:before="40" w:after="40"/>
              <w:rPr>
                <w:noProof/>
                <w:szCs w:val="26"/>
              </w:rPr>
            </w:pPr>
            <w:r w:rsidRPr="00166E13">
              <w:rPr>
                <w:b/>
                <w:noProof/>
                <w:szCs w:val="26"/>
              </w:rPr>
              <w:t>8. Các yêu c</w:t>
            </w:r>
            <w:r w:rsidRPr="00166E13">
              <w:rPr>
                <w:b/>
                <w:noProof/>
                <w:szCs w:val="26"/>
              </w:rPr>
              <w:t>ầ</w:t>
            </w:r>
            <w:r w:rsidRPr="00166E13">
              <w:rPr>
                <w:b/>
                <w:noProof/>
                <w:szCs w:val="26"/>
              </w:rPr>
              <w:t>u khác</w:t>
            </w:r>
          </w:p>
        </w:tc>
        <w:tc>
          <w:tcPr>
            <w:tcW w:w="6264" w:type="dxa"/>
            <w:tcMar>
              <w:top w:w="70" w:type="dxa"/>
              <w:left w:w="100" w:type="dxa"/>
              <w:bottom w:w="70" w:type="dxa"/>
              <w:right w:w="100" w:type="dxa"/>
            </w:tcMar>
            <w:vAlign w:val="center"/>
          </w:tcPr>
          <w:p w14:paraId="50C17E37" w14:textId="77777777" w:rsidR="005B35DE" w:rsidRPr="00166E13" w:rsidRDefault="000807CD">
            <w:pPr>
              <w:spacing w:before="40" w:after="40"/>
              <w:rPr>
                <w:noProof/>
                <w:szCs w:val="26"/>
              </w:rPr>
            </w:pPr>
            <w:r w:rsidRPr="00166E13">
              <w:rPr>
                <w:noProof/>
                <w:szCs w:val="26"/>
              </w:rPr>
              <w:t>- D</w:t>
            </w:r>
            <w:r w:rsidRPr="00166E13">
              <w:rPr>
                <w:noProof/>
                <w:szCs w:val="26"/>
              </w:rPr>
              <w:t>ữ</w:t>
            </w:r>
            <w:r w:rsidRPr="00166E13">
              <w:rPr>
                <w:noProof/>
                <w:szCs w:val="26"/>
              </w:rPr>
              <w:t xml:space="preserve"> li</w:t>
            </w:r>
            <w:r w:rsidRPr="00166E13">
              <w:rPr>
                <w:noProof/>
                <w:szCs w:val="26"/>
              </w:rPr>
              <w:t>ệ</w:t>
            </w:r>
            <w:r w:rsidRPr="00166E13">
              <w:rPr>
                <w:noProof/>
                <w:szCs w:val="26"/>
              </w:rPr>
              <w:t>u đi</w:t>
            </w:r>
            <w:r w:rsidRPr="00166E13">
              <w:rPr>
                <w:noProof/>
                <w:szCs w:val="26"/>
              </w:rPr>
              <w:t>ể</w:t>
            </w:r>
            <w:r w:rsidRPr="00166E13">
              <w:rPr>
                <w:noProof/>
                <w:szCs w:val="26"/>
              </w:rPr>
              <w:t>m thi đua đư</w:t>
            </w:r>
            <w:r w:rsidRPr="00166E13">
              <w:rPr>
                <w:noProof/>
                <w:szCs w:val="26"/>
              </w:rPr>
              <w:t>ợ</w:t>
            </w:r>
            <w:r w:rsidRPr="00166E13">
              <w:rPr>
                <w:noProof/>
                <w:szCs w:val="26"/>
              </w:rPr>
              <w:t>c tính toán t</w:t>
            </w:r>
            <w:r w:rsidRPr="00166E13">
              <w:rPr>
                <w:noProof/>
                <w:szCs w:val="26"/>
              </w:rPr>
              <w:t>ự</w:t>
            </w:r>
            <w:r w:rsidRPr="00166E13">
              <w:rPr>
                <w:noProof/>
                <w:szCs w:val="26"/>
              </w:rPr>
              <w:t xml:space="preserve"> đ</w:t>
            </w:r>
            <w:r w:rsidRPr="00166E13">
              <w:rPr>
                <w:noProof/>
                <w:szCs w:val="26"/>
              </w:rPr>
              <w:t>ộ</w:t>
            </w:r>
            <w:r w:rsidRPr="00166E13">
              <w:rPr>
                <w:noProof/>
                <w:szCs w:val="26"/>
              </w:rPr>
              <w:t>ng theo thang đi</w:t>
            </w:r>
            <w:r w:rsidRPr="00166E13">
              <w:rPr>
                <w:noProof/>
                <w:szCs w:val="26"/>
              </w:rPr>
              <w:t>ể</w:t>
            </w:r>
            <w:r w:rsidRPr="00166E13">
              <w:rPr>
                <w:noProof/>
                <w:szCs w:val="26"/>
              </w:rPr>
              <w:t>m chu</w:t>
            </w:r>
            <w:r w:rsidRPr="00166E13">
              <w:rPr>
                <w:noProof/>
                <w:szCs w:val="26"/>
              </w:rPr>
              <w:t>ẩ</w:t>
            </w:r>
            <w:r w:rsidRPr="00166E13">
              <w:rPr>
                <w:noProof/>
                <w:szCs w:val="26"/>
              </w:rPr>
              <w:t>n, đ</w:t>
            </w:r>
            <w:r w:rsidRPr="00166E13">
              <w:rPr>
                <w:noProof/>
                <w:szCs w:val="26"/>
              </w:rPr>
              <w:t>ả</w:t>
            </w:r>
            <w:r w:rsidRPr="00166E13">
              <w:rPr>
                <w:noProof/>
                <w:szCs w:val="26"/>
              </w:rPr>
              <w:t>m b</w:t>
            </w:r>
            <w:r w:rsidRPr="00166E13">
              <w:rPr>
                <w:noProof/>
                <w:szCs w:val="26"/>
              </w:rPr>
              <w:t>ả</w:t>
            </w:r>
            <w:r w:rsidRPr="00166E13">
              <w:rPr>
                <w:noProof/>
                <w:szCs w:val="26"/>
              </w:rPr>
              <w:t>o công b</w:t>
            </w:r>
            <w:r w:rsidRPr="00166E13">
              <w:rPr>
                <w:noProof/>
                <w:szCs w:val="26"/>
              </w:rPr>
              <w:t>ằ</w:t>
            </w:r>
            <w:r w:rsidRPr="00166E13">
              <w:rPr>
                <w:noProof/>
                <w:szCs w:val="26"/>
              </w:rPr>
              <w:t>ng, khách quan và minh b</w:t>
            </w:r>
            <w:r w:rsidRPr="00166E13">
              <w:rPr>
                <w:noProof/>
                <w:szCs w:val="26"/>
              </w:rPr>
              <w:t>ạ</w:t>
            </w:r>
            <w:r w:rsidRPr="00166E13">
              <w:rPr>
                <w:noProof/>
                <w:szCs w:val="26"/>
              </w:rPr>
              <w:t>ch gi</w:t>
            </w:r>
            <w:r w:rsidRPr="00166E13">
              <w:rPr>
                <w:noProof/>
                <w:szCs w:val="26"/>
              </w:rPr>
              <w:t>ữ</w:t>
            </w:r>
            <w:r w:rsidRPr="00166E13">
              <w:rPr>
                <w:noProof/>
                <w:szCs w:val="26"/>
              </w:rPr>
              <w:t>a 16 T</w:t>
            </w:r>
            <w:r w:rsidRPr="00166E13">
              <w:rPr>
                <w:noProof/>
                <w:szCs w:val="26"/>
              </w:rPr>
              <w:t>ổ</w:t>
            </w:r>
            <w:r w:rsidRPr="00166E13">
              <w:rPr>
                <w:noProof/>
                <w:szCs w:val="26"/>
              </w:rPr>
              <w:t xml:space="preserve"> Công đoàn.</w:t>
            </w:r>
            <w:r w:rsidRPr="00166E13">
              <w:rPr>
                <w:noProof/>
                <w:szCs w:val="26"/>
              </w:rPr>
              <w:br/>
              <w:t>- Cho phép xu</w:t>
            </w:r>
            <w:r w:rsidRPr="00166E13">
              <w:rPr>
                <w:noProof/>
                <w:szCs w:val="26"/>
              </w:rPr>
              <w:t>ấ</w:t>
            </w:r>
            <w:r w:rsidRPr="00166E13">
              <w:rPr>
                <w:noProof/>
                <w:szCs w:val="26"/>
              </w:rPr>
              <w:t>t b</w:t>
            </w:r>
            <w:r w:rsidRPr="00166E13">
              <w:rPr>
                <w:noProof/>
                <w:szCs w:val="26"/>
              </w:rPr>
              <w:t>ả</w:t>
            </w:r>
            <w:r w:rsidRPr="00166E13">
              <w:rPr>
                <w:noProof/>
                <w:szCs w:val="26"/>
              </w:rPr>
              <w:t>ng x</w:t>
            </w:r>
            <w:r w:rsidRPr="00166E13">
              <w:rPr>
                <w:noProof/>
                <w:szCs w:val="26"/>
              </w:rPr>
              <w:t>ế</w:t>
            </w:r>
            <w:r w:rsidRPr="00166E13">
              <w:rPr>
                <w:noProof/>
                <w:szCs w:val="26"/>
              </w:rPr>
              <w:t>p h</w:t>
            </w:r>
            <w:r w:rsidRPr="00166E13">
              <w:rPr>
                <w:noProof/>
                <w:szCs w:val="26"/>
              </w:rPr>
              <w:t>ạ</w:t>
            </w:r>
            <w:r w:rsidRPr="00166E13">
              <w:rPr>
                <w:noProof/>
                <w:szCs w:val="26"/>
              </w:rPr>
              <w:t>ng và biên b</w:t>
            </w:r>
            <w:r w:rsidRPr="00166E13">
              <w:rPr>
                <w:noProof/>
                <w:szCs w:val="26"/>
              </w:rPr>
              <w:t>ả</w:t>
            </w:r>
            <w:r w:rsidRPr="00166E13">
              <w:rPr>
                <w:noProof/>
                <w:szCs w:val="26"/>
              </w:rPr>
              <w:t>n t</w:t>
            </w:r>
            <w:r w:rsidRPr="00166E13">
              <w:rPr>
                <w:noProof/>
                <w:szCs w:val="26"/>
              </w:rPr>
              <w:t>ổ</w:t>
            </w:r>
            <w:r w:rsidRPr="00166E13">
              <w:rPr>
                <w:noProof/>
                <w:szCs w:val="26"/>
              </w:rPr>
              <w:t>ng k</w:t>
            </w:r>
            <w:r w:rsidRPr="00166E13">
              <w:rPr>
                <w:noProof/>
                <w:szCs w:val="26"/>
              </w:rPr>
              <w:t>ế</w:t>
            </w:r>
            <w:r w:rsidRPr="00166E13">
              <w:rPr>
                <w:noProof/>
                <w:szCs w:val="26"/>
              </w:rPr>
              <w:t>t thi đua đ</w:t>
            </w:r>
            <w:r w:rsidRPr="00166E13">
              <w:rPr>
                <w:noProof/>
                <w:szCs w:val="26"/>
              </w:rPr>
              <w:t>ị</w:t>
            </w:r>
            <w:r w:rsidRPr="00166E13">
              <w:rPr>
                <w:noProof/>
                <w:szCs w:val="26"/>
              </w:rPr>
              <w:t>nh d</w:t>
            </w:r>
            <w:r w:rsidRPr="00166E13">
              <w:rPr>
                <w:noProof/>
                <w:szCs w:val="26"/>
              </w:rPr>
              <w:t>ạ</w:t>
            </w:r>
            <w:r w:rsidRPr="00166E13">
              <w:rPr>
                <w:noProof/>
                <w:szCs w:val="26"/>
              </w:rPr>
              <w:t>ng Excel / PDF ph</w:t>
            </w:r>
            <w:r w:rsidRPr="00166E13">
              <w:rPr>
                <w:noProof/>
                <w:szCs w:val="26"/>
              </w:rPr>
              <w:t>ụ</w:t>
            </w:r>
            <w:r w:rsidRPr="00166E13">
              <w:rPr>
                <w:noProof/>
                <w:szCs w:val="26"/>
              </w:rPr>
              <w:t>c v</w:t>
            </w:r>
            <w:r w:rsidRPr="00166E13">
              <w:rPr>
                <w:noProof/>
                <w:szCs w:val="26"/>
              </w:rPr>
              <w:t>ụ</w:t>
            </w:r>
            <w:r w:rsidRPr="00166E13">
              <w:rPr>
                <w:noProof/>
                <w:szCs w:val="26"/>
              </w:rPr>
              <w:t xml:space="preserve"> H</w:t>
            </w:r>
            <w:r w:rsidRPr="00166E13">
              <w:rPr>
                <w:noProof/>
                <w:szCs w:val="26"/>
              </w:rPr>
              <w:t>ộ</w:t>
            </w:r>
            <w:r w:rsidRPr="00166E13">
              <w:rPr>
                <w:noProof/>
                <w:szCs w:val="26"/>
              </w:rPr>
              <w:t>i ngh</w:t>
            </w:r>
            <w:r w:rsidRPr="00166E13">
              <w:rPr>
                <w:noProof/>
                <w:szCs w:val="26"/>
              </w:rPr>
              <w:t>ị</w:t>
            </w:r>
            <w:r w:rsidRPr="00166E13">
              <w:rPr>
                <w:noProof/>
                <w:szCs w:val="26"/>
              </w:rPr>
              <w:t xml:space="preserve"> giao ban tháng c</w:t>
            </w:r>
            <w:r w:rsidRPr="00166E13">
              <w:rPr>
                <w:noProof/>
                <w:szCs w:val="26"/>
              </w:rPr>
              <w:t>ủ</w:t>
            </w:r>
            <w:r w:rsidRPr="00166E13">
              <w:rPr>
                <w:noProof/>
                <w:szCs w:val="26"/>
              </w:rPr>
              <w:t>a Công đoàn trư</w:t>
            </w:r>
            <w:r w:rsidRPr="00166E13">
              <w:rPr>
                <w:noProof/>
                <w:szCs w:val="26"/>
              </w:rPr>
              <w:t>ờ</w:t>
            </w:r>
            <w:r w:rsidRPr="00166E13">
              <w:rPr>
                <w:noProof/>
                <w:szCs w:val="26"/>
              </w:rPr>
              <w:t>ng.</w:t>
            </w:r>
          </w:p>
        </w:tc>
      </w:tr>
    </w:tbl>
    <w:p w14:paraId="5AB82A5A" w14:textId="77777777" w:rsidR="005B35DE" w:rsidRPr="00971E10" w:rsidRDefault="005B35DE">
      <w:pPr>
        <w:rPr>
          <w:noProof/>
        </w:rPr>
      </w:pPr>
    </w:p>
    <w:p w14:paraId="663DA26C" w14:textId="0283C063" w:rsidR="005B35DE" w:rsidRPr="00971E10" w:rsidRDefault="000807CD" w:rsidP="00197B6A">
      <w:pPr>
        <w:pStyle w:val="m3"/>
      </w:pPr>
      <w:bookmarkStart w:id="77" w:name="_Toc240897715"/>
      <w:r w:rsidRPr="00971E10">
        <w:t>Use case Tra C</w:t>
      </w:r>
      <w:r w:rsidRPr="00971E10">
        <w:t>ứ</w:t>
      </w:r>
      <w:r w:rsidRPr="00971E10">
        <w:t>u Thông Tin &amp; Tương Tác</w:t>
      </w:r>
      <w:bookmarkEnd w:id="77"/>
    </w:p>
    <w:p w14:paraId="658D005E" w14:textId="77777777" w:rsidR="005B35DE" w:rsidRPr="00971E10" w:rsidRDefault="000807CD">
      <w:pPr>
        <w:spacing w:before="80" w:after="80"/>
        <w:jc w:val="center"/>
        <w:rPr>
          <w:noProof/>
        </w:rPr>
      </w:pPr>
      <w:r w:rsidRPr="00971E10">
        <w:rPr>
          <w:noProof/>
        </w:rPr>
        <w:drawing>
          <wp:inline distT="0" distB="0" distL="0" distR="0" wp14:anchorId="732AB1F2" wp14:editId="47F97ADD">
            <wp:extent cx="5486400" cy="2655852"/>
            <wp:effectExtent l="0" t="0" r="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86400" cy="2655852"/>
                    </a:xfrm>
                    <a:prstGeom prst="rect">
                      <a:avLst/>
                    </a:prstGeom>
                  </pic:spPr>
                </pic:pic>
              </a:graphicData>
            </a:graphic>
          </wp:inline>
        </w:drawing>
      </w:r>
    </w:p>
    <w:p w14:paraId="6D540F01" w14:textId="2A17AFEA" w:rsidR="005B35DE" w:rsidRPr="00E16249" w:rsidRDefault="000807CD" w:rsidP="00E2136D">
      <w:pPr>
        <w:pStyle w:val="hinh1"/>
      </w:pPr>
      <w:bookmarkStart w:id="78" w:name="_Toc240897012"/>
      <w:bookmarkStart w:id="79" w:name="_Toc240898769"/>
      <w:bookmarkStart w:id="80" w:name="_Toc241488207"/>
      <w:r w:rsidRPr="00E16249">
        <w:t>Use case Tra C</w:t>
      </w:r>
      <w:r w:rsidRPr="00E16249">
        <w:t>ứ</w:t>
      </w:r>
      <w:r w:rsidRPr="00E16249">
        <w:t>u Thông Tin &amp; Tương Tác</w:t>
      </w:r>
      <w:bookmarkEnd w:id="78"/>
      <w:bookmarkEnd w:id="79"/>
      <w:bookmarkEnd w:id="8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B3F477E" w14:textId="77777777">
        <w:trPr>
          <w:jc w:val="center"/>
        </w:trPr>
        <w:tc>
          <w:tcPr>
            <w:tcW w:w="2664" w:type="dxa"/>
            <w:tcMar>
              <w:top w:w="70" w:type="dxa"/>
              <w:left w:w="90" w:type="dxa"/>
              <w:bottom w:w="70" w:type="dxa"/>
              <w:right w:w="90" w:type="dxa"/>
            </w:tcMar>
            <w:vAlign w:val="center"/>
          </w:tcPr>
          <w:p w14:paraId="4CD0990A"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798C0240" w14:textId="77777777" w:rsidR="005B35DE" w:rsidRPr="00166E13" w:rsidRDefault="000807CD">
            <w:pPr>
              <w:spacing w:before="40" w:after="40"/>
              <w:rPr>
                <w:noProof/>
                <w:szCs w:val="26"/>
              </w:rPr>
            </w:pPr>
            <w:r w:rsidRPr="00166E13">
              <w:rPr>
                <w:noProof/>
                <w:szCs w:val="26"/>
              </w:rPr>
              <w:t>Tra c</w:t>
            </w:r>
            <w:r w:rsidRPr="00166E13">
              <w:rPr>
                <w:noProof/>
                <w:szCs w:val="26"/>
              </w:rPr>
              <w:t>ứ</w:t>
            </w:r>
            <w:r w:rsidRPr="00166E13">
              <w:rPr>
                <w:noProof/>
                <w:szCs w:val="26"/>
              </w:rPr>
              <w:t>u thông tin &amp; Tương tác đoàn viên</w:t>
            </w:r>
          </w:p>
        </w:tc>
      </w:tr>
      <w:tr w:rsidR="005B35DE" w:rsidRPr="00166E13" w14:paraId="3E8F9BAE" w14:textId="77777777">
        <w:trPr>
          <w:jc w:val="center"/>
        </w:trPr>
        <w:tc>
          <w:tcPr>
            <w:tcW w:w="2664" w:type="dxa"/>
            <w:tcMar>
              <w:top w:w="70" w:type="dxa"/>
              <w:left w:w="90" w:type="dxa"/>
              <w:bottom w:w="70" w:type="dxa"/>
              <w:right w:w="90" w:type="dxa"/>
            </w:tcMar>
            <w:vAlign w:val="center"/>
          </w:tcPr>
          <w:p w14:paraId="15A6522A" w14:textId="77777777" w:rsidR="005B35DE" w:rsidRPr="00166E13" w:rsidRDefault="000807CD">
            <w:pPr>
              <w:spacing w:before="40" w:after="40"/>
              <w:rPr>
                <w:noProof/>
                <w:szCs w:val="26"/>
              </w:rPr>
            </w:pPr>
            <w:r w:rsidRPr="00166E13">
              <w:rPr>
                <w:b/>
                <w:noProof/>
                <w:szCs w:val="26"/>
              </w:rPr>
              <w:t>2. Mô t</w:t>
            </w:r>
            <w:r w:rsidRPr="00166E13">
              <w:rPr>
                <w:b/>
                <w:noProof/>
                <w:szCs w:val="26"/>
              </w:rPr>
              <w:t>ả</w:t>
            </w:r>
            <w:r w:rsidRPr="00166E13">
              <w:rPr>
                <w:b/>
                <w:noProof/>
                <w:szCs w:val="26"/>
              </w:rPr>
              <w:t xml:space="preserve"> UC</w:t>
            </w:r>
          </w:p>
        </w:tc>
        <w:tc>
          <w:tcPr>
            <w:tcW w:w="6264" w:type="dxa"/>
            <w:tcMar>
              <w:top w:w="70" w:type="dxa"/>
              <w:left w:w="100" w:type="dxa"/>
              <w:bottom w:w="70" w:type="dxa"/>
              <w:right w:w="100" w:type="dxa"/>
            </w:tcMar>
            <w:vAlign w:val="center"/>
          </w:tcPr>
          <w:p w14:paraId="28AAE13D" w14:textId="77777777" w:rsidR="005B35DE" w:rsidRPr="00166E13" w:rsidRDefault="000807CD">
            <w:pPr>
              <w:spacing w:before="40" w:after="40"/>
              <w:rPr>
                <w:noProof/>
                <w:szCs w:val="26"/>
              </w:rPr>
            </w:pPr>
            <w:r w:rsidRPr="00166E13">
              <w:rPr>
                <w:noProof/>
                <w:szCs w:val="26"/>
              </w:rPr>
              <w:t>Đoàn viên, cán b</w:t>
            </w:r>
            <w:r w:rsidRPr="00166E13">
              <w:rPr>
                <w:noProof/>
                <w:szCs w:val="26"/>
              </w:rPr>
              <w:t>ộ</w:t>
            </w:r>
            <w:r w:rsidRPr="00166E13">
              <w:rPr>
                <w:noProof/>
                <w:szCs w:val="26"/>
              </w:rPr>
              <w:t xml:space="preserve"> gi</w:t>
            </w:r>
            <w:r w:rsidRPr="00166E13">
              <w:rPr>
                <w:noProof/>
                <w:szCs w:val="26"/>
              </w:rPr>
              <w:t>ả</w:t>
            </w:r>
            <w:r w:rsidRPr="00166E13">
              <w:rPr>
                <w:noProof/>
                <w:szCs w:val="26"/>
              </w:rPr>
              <w:t>ng viên và đ</w:t>
            </w:r>
            <w:r w:rsidRPr="00166E13">
              <w:rPr>
                <w:noProof/>
                <w:szCs w:val="26"/>
              </w:rPr>
              <w:t>ộ</w:t>
            </w:r>
            <w:r w:rsidRPr="00166E13">
              <w:rPr>
                <w:noProof/>
                <w:szCs w:val="26"/>
              </w:rPr>
              <w:t>c gi</w:t>
            </w:r>
            <w:r w:rsidRPr="00166E13">
              <w:rPr>
                <w:noProof/>
                <w:szCs w:val="26"/>
              </w:rPr>
              <w:t>ả</w:t>
            </w:r>
            <w:r w:rsidRPr="00166E13">
              <w:rPr>
                <w:noProof/>
                <w:szCs w:val="26"/>
              </w:rPr>
              <w:t xml:space="preserve"> tìm ki</w:t>
            </w:r>
            <w:r w:rsidRPr="00166E13">
              <w:rPr>
                <w:noProof/>
                <w:szCs w:val="26"/>
              </w:rPr>
              <w:t>ế</w:t>
            </w:r>
            <w:r w:rsidRPr="00166E13">
              <w:rPr>
                <w:noProof/>
                <w:szCs w:val="26"/>
              </w:rPr>
              <w:t>m thông tin, xem tin t</w:t>
            </w:r>
            <w:r w:rsidRPr="00166E13">
              <w:rPr>
                <w:noProof/>
                <w:szCs w:val="26"/>
              </w:rPr>
              <w:t>ứ</w:t>
            </w:r>
            <w:r w:rsidRPr="00166E13">
              <w:rPr>
                <w:noProof/>
                <w:szCs w:val="26"/>
              </w:rPr>
              <w:t>c theo chuyên m</w:t>
            </w:r>
            <w:r w:rsidRPr="00166E13">
              <w:rPr>
                <w:noProof/>
                <w:szCs w:val="26"/>
              </w:rPr>
              <w:t>ụ</w:t>
            </w:r>
            <w:r w:rsidRPr="00166E13">
              <w:rPr>
                <w:noProof/>
                <w:szCs w:val="26"/>
              </w:rPr>
              <w:t>c, tương tác (Thích, Bình lu</w:t>
            </w:r>
            <w:r w:rsidRPr="00166E13">
              <w:rPr>
                <w:noProof/>
                <w:szCs w:val="26"/>
              </w:rPr>
              <w:t>ậ</w:t>
            </w:r>
            <w:r w:rsidRPr="00166E13">
              <w:rPr>
                <w:noProof/>
                <w:szCs w:val="26"/>
              </w:rPr>
              <w:t>n, Chia s</w:t>
            </w:r>
            <w:r w:rsidRPr="00166E13">
              <w:rPr>
                <w:noProof/>
                <w:szCs w:val="26"/>
              </w:rPr>
              <w:t>ẻ</w:t>
            </w:r>
            <w:r w:rsidRPr="00166E13">
              <w:rPr>
                <w:noProof/>
                <w:szCs w:val="26"/>
              </w:rPr>
              <w:t>) và g</w:t>
            </w:r>
            <w:r w:rsidRPr="00166E13">
              <w:rPr>
                <w:noProof/>
                <w:szCs w:val="26"/>
              </w:rPr>
              <w:t>ử</w:t>
            </w:r>
            <w:r w:rsidRPr="00166E13">
              <w:rPr>
                <w:noProof/>
                <w:szCs w:val="26"/>
              </w:rPr>
              <w:t>i ph</w:t>
            </w:r>
            <w:r w:rsidRPr="00166E13">
              <w:rPr>
                <w:noProof/>
                <w:szCs w:val="26"/>
              </w:rPr>
              <w:t>ả</w:t>
            </w:r>
            <w:r w:rsidRPr="00166E13">
              <w:rPr>
                <w:noProof/>
                <w:szCs w:val="26"/>
              </w:rPr>
              <w:t>n ánh, tâm tư nguy</w:t>
            </w:r>
            <w:r w:rsidRPr="00166E13">
              <w:rPr>
                <w:noProof/>
                <w:szCs w:val="26"/>
              </w:rPr>
              <w:t>ệ</w:t>
            </w:r>
            <w:r w:rsidRPr="00166E13">
              <w:rPr>
                <w:noProof/>
                <w:szCs w:val="26"/>
              </w:rPr>
              <w:t>n v</w:t>
            </w:r>
            <w:r w:rsidRPr="00166E13">
              <w:rPr>
                <w:noProof/>
                <w:szCs w:val="26"/>
              </w:rPr>
              <w:t>ọ</w:t>
            </w:r>
            <w:r w:rsidRPr="00166E13">
              <w:rPr>
                <w:noProof/>
                <w:szCs w:val="26"/>
              </w:rPr>
              <w:t>ng.</w:t>
            </w:r>
          </w:p>
        </w:tc>
      </w:tr>
      <w:tr w:rsidR="005B35DE" w:rsidRPr="00166E13" w14:paraId="1778EDD9" w14:textId="77777777">
        <w:trPr>
          <w:jc w:val="center"/>
        </w:trPr>
        <w:tc>
          <w:tcPr>
            <w:tcW w:w="2664" w:type="dxa"/>
            <w:tcMar>
              <w:top w:w="70" w:type="dxa"/>
              <w:left w:w="90" w:type="dxa"/>
              <w:bottom w:w="70" w:type="dxa"/>
              <w:right w:w="90" w:type="dxa"/>
            </w:tcMar>
            <w:vAlign w:val="center"/>
          </w:tcPr>
          <w:p w14:paraId="265436BB"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07C47995" w14:textId="77777777" w:rsidR="005B35DE" w:rsidRPr="00166E13" w:rsidRDefault="000807CD">
            <w:pPr>
              <w:spacing w:before="40" w:after="40"/>
              <w:rPr>
                <w:noProof/>
                <w:szCs w:val="26"/>
              </w:rPr>
            </w:pPr>
            <w:r w:rsidRPr="00166E13">
              <w:rPr>
                <w:noProof/>
                <w:szCs w:val="26"/>
              </w:rPr>
              <w:t>Đoàn viên / Đ</w:t>
            </w:r>
            <w:r w:rsidRPr="00166E13">
              <w:rPr>
                <w:noProof/>
                <w:szCs w:val="26"/>
              </w:rPr>
              <w:t>ộ</w:t>
            </w:r>
            <w:r w:rsidRPr="00166E13">
              <w:rPr>
                <w:noProof/>
                <w:szCs w:val="26"/>
              </w:rPr>
              <w:t>c gi</w:t>
            </w:r>
            <w:r w:rsidRPr="00166E13">
              <w:rPr>
                <w:noProof/>
                <w:szCs w:val="26"/>
              </w:rPr>
              <w:t>ả</w:t>
            </w:r>
            <w:r w:rsidRPr="00166E13">
              <w:rPr>
                <w:noProof/>
                <w:szCs w:val="26"/>
              </w:rPr>
              <w:t xml:space="preserve"> (Khách hàng)</w:t>
            </w:r>
          </w:p>
        </w:tc>
      </w:tr>
      <w:tr w:rsidR="005B35DE" w:rsidRPr="00166E13" w14:paraId="3EEA8AAF" w14:textId="77777777">
        <w:trPr>
          <w:jc w:val="center"/>
        </w:trPr>
        <w:tc>
          <w:tcPr>
            <w:tcW w:w="2664" w:type="dxa"/>
            <w:tcMar>
              <w:top w:w="70" w:type="dxa"/>
              <w:left w:w="90" w:type="dxa"/>
              <w:bottom w:w="70" w:type="dxa"/>
              <w:right w:w="90" w:type="dxa"/>
            </w:tcMar>
            <w:vAlign w:val="center"/>
          </w:tcPr>
          <w:p w14:paraId="15495176"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8C6D51D" w14:textId="77777777" w:rsidR="005B35DE" w:rsidRPr="00166E13" w:rsidRDefault="000807CD">
            <w:pPr>
              <w:spacing w:before="40" w:after="40"/>
              <w:rPr>
                <w:noProof/>
                <w:szCs w:val="26"/>
              </w:rPr>
            </w:pPr>
            <w:r w:rsidRPr="00166E13">
              <w:rPr>
                <w:noProof/>
                <w:szCs w:val="26"/>
              </w:rPr>
              <w:t>Ngư</w:t>
            </w:r>
            <w:r w:rsidRPr="00166E13">
              <w:rPr>
                <w:noProof/>
                <w:szCs w:val="26"/>
              </w:rPr>
              <w:t>ờ</w:t>
            </w:r>
            <w:r w:rsidRPr="00166E13">
              <w:rPr>
                <w:noProof/>
                <w:szCs w:val="26"/>
              </w:rPr>
              <w:t>i dùng truy c</w:t>
            </w:r>
            <w:r w:rsidRPr="00166E13">
              <w:rPr>
                <w:noProof/>
                <w:szCs w:val="26"/>
              </w:rPr>
              <w:t>ậ</w:t>
            </w:r>
            <w:r w:rsidRPr="00166E13">
              <w:rPr>
                <w:noProof/>
                <w:szCs w:val="26"/>
              </w:rPr>
              <w:t>p vào C</w:t>
            </w:r>
            <w:r w:rsidRPr="00166E13">
              <w:rPr>
                <w:noProof/>
                <w:szCs w:val="26"/>
              </w:rPr>
              <w:t>ổ</w:t>
            </w:r>
            <w:r w:rsidRPr="00166E13">
              <w:rPr>
                <w:noProof/>
                <w:szCs w:val="26"/>
              </w:rPr>
              <w:t>ng thông tin đi</w:t>
            </w:r>
            <w:r w:rsidRPr="00166E13">
              <w:rPr>
                <w:noProof/>
                <w:szCs w:val="26"/>
              </w:rPr>
              <w:t>ệ</w:t>
            </w:r>
            <w:r w:rsidRPr="00166E13">
              <w:rPr>
                <w:noProof/>
                <w:szCs w:val="26"/>
              </w:rPr>
              <w:t>n t</w:t>
            </w:r>
            <w:r w:rsidRPr="00166E13">
              <w:rPr>
                <w:noProof/>
                <w:szCs w:val="26"/>
              </w:rPr>
              <w:t>ử</w:t>
            </w:r>
            <w:r w:rsidRPr="00166E13">
              <w:rPr>
                <w:noProof/>
                <w:szCs w:val="26"/>
              </w:rPr>
              <w:t xml:space="preserve"> Công đoàn TDMU.</w:t>
            </w:r>
          </w:p>
        </w:tc>
      </w:tr>
      <w:tr w:rsidR="005B35DE" w:rsidRPr="00166E13" w14:paraId="4D70C4F4" w14:textId="77777777">
        <w:trPr>
          <w:jc w:val="center"/>
        </w:trPr>
        <w:tc>
          <w:tcPr>
            <w:tcW w:w="2664" w:type="dxa"/>
            <w:tcMar>
              <w:top w:w="70" w:type="dxa"/>
              <w:left w:w="90" w:type="dxa"/>
              <w:bottom w:w="70" w:type="dxa"/>
              <w:right w:w="90" w:type="dxa"/>
            </w:tcMar>
            <w:vAlign w:val="center"/>
          </w:tcPr>
          <w:p w14:paraId="46D72A8C" w14:textId="77777777" w:rsidR="005B35DE" w:rsidRPr="00166E13" w:rsidRDefault="000807CD">
            <w:pPr>
              <w:spacing w:before="40" w:after="40"/>
              <w:rPr>
                <w:noProof/>
                <w:szCs w:val="26"/>
              </w:rPr>
            </w:pPr>
            <w:r w:rsidRPr="00166E13">
              <w:rPr>
                <w:b/>
                <w:noProof/>
                <w:szCs w:val="26"/>
              </w:rPr>
              <w:t>5. Đi</w:t>
            </w:r>
            <w:r w:rsidRPr="00166E13">
              <w:rPr>
                <w:b/>
                <w:noProof/>
                <w:szCs w:val="26"/>
              </w:rPr>
              <w:t>ề</w:t>
            </w:r>
            <w:r w:rsidRPr="00166E13">
              <w:rPr>
                <w:b/>
                <w:noProof/>
                <w:szCs w:val="26"/>
              </w:rPr>
              <w:t>u ki</w:t>
            </w:r>
            <w:r w:rsidRPr="00166E13">
              <w:rPr>
                <w:b/>
                <w:noProof/>
                <w:szCs w:val="26"/>
              </w:rPr>
              <w:t>ệ</w:t>
            </w:r>
            <w:r w:rsidRPr="00166E13">
              <w:rPr>
                <w:b/>
                <w:noProof/>
                <w:szCs w:val="26"/>
              </w:rPr>
              <w:t>n trư</w:t>
            </w:r>
            <w:r w:rsidRPr="00166E13">
              <w:rPr>
                <w:b/>
                <w:noProof/>
                <w:szCs w:val="26"/>
              </w:rPr>
              <w:t>ớ</w:t>
            </w:r>
            <w:r w:rsidRPr="00166E13">
              <w:rPr>
                <w:b/>
                <w:noProof/>
                <w:szCs w:val="26"/>
              </w:rPr>
              <w:t>c</w:t>
            </w:r>
          </w:p>
        </w:tc>
        <w:tc>
          <w:tcPr>
            <w:tcW w:w="6264" w:type="dxa"/>
            <w:tcMar>
              <w:top w:w="70" w:type="dxa"/>
              <w:left w:w="100" w:type="dxa"/>
              <w:bottom w:w="70" w:type="dxa"/>
              <w:right w:w="100" w:type="dxa"/>
            </w:tcMar>
            <w:vAlign w:val="center"/>
          </w:tcPr>
          <w:p w14:paraId="478827EF" w14:textId="77777777" w:rsidR="005B35DE" w:rsidRPr="00166E13" w:rsidRDefault="000807CD">
            <w:pPr>
              <w:spacing w:before="40" w:after="40"/>
              <w:rPr>
                <w:noProof/>
                <w:szCs w:val="26"/>
              </w:rPr>
            </w:pPr>
            <w:r w:rsidRPr="00166E13">
              <w:rPr>
                <w:noProof/>
                <w:szCs w:val="26"/>
              </w:rPr>
              <w:t>H</w:t>
            </w:r>
            <w:r w:rsidRPr="00166E13">
              <w:rPr>
                <w:noProof/>
                <w:szCs w:val="26"/>
              </w:rPr>
              <w:t>ệ</w:t>
            </w:r>
            <w:r w:rsidRPr="00166E13">
              <w:rPr>
                <w:noProof/>
                <w:szCs w:val="26"/>
              </w:rPr>
              <w:t xml:space="preserve"> th</w:t>
            </w:r>
            <w:r w:rsidRPr="00166E13">
              <w:rPr>
                <w:noProof/>
                <w:szCs w:val="26"/>
              </w:rPr>
              <w:t>ố</w:t>
            </w:r>
            <w:r w:rsidRPr="00166E13">
              <w:rPr>
                <w:noProof/>
                <w:szCs w:val="26"/>
              </w:rPr>
              <w:t>ng Website ho</w:t>
            </w:r>
            <w:r w:rsidRPr="00166E13">
              <w:rPr>
                <w:noProof/>
                <w:szCs w:val="26"/>
              </w:rPr>
              <w:t>ạ</w:t>
            </w:r>
            <w:r w:rsidRPr="00166E13">
              <w:rPr>
                <w:noProof/>
                <w:szCs w:val="26"/>
              </w:rPr>
              <w:t>t đ</w:t>
            </w:r>
            <w:r w:rsidRPr="00166E13">
              <w:rPr>
                <w:noProof/>
                <w:szCs w:val="26"/>
              </w:rPr>
              <w:t>ộ</w:t>
            </w:r>
            <w:r w:rsidRPr="00166E13">
              <w:rPr>
                <w:noProof/>
                <w:szCs w:val="26"/>
              </w:rPr>
              <w:t xml:space="preserve">ng </w:t>
            </w:r>
            <w:r w:rsidRPr="00166E13">
              <w:rPr>
                <w:noProof/>
                <w:szCs w:val="26"/>
              </w:rPr>
              <w:t>ổ</w:t>
            </w:r>
            <w:r w:rsidRPr="00166E13">
              <w:rPr>
                <w:noProof/>
                <w:szCs w:val="26"/>
              </w:rPr>
              <w:t>n đ</w:t>
            </w:r>
            <w:r w:rsidRPr="00166E13">
              <w:rPr>
                <w:noProof/>
                <w:szCs w:val="26"/>
              </w:rPr>
              <w:t>ị</w:t>
            </w:r>
            <w:r w:rsidRPr="00166E13">
              <w:rPr>
                <w:noProof/>
                <w:szCs w:val="26"/>
              </w:rPr>
              <w:t>nh trên môi trư</w:t>
            </w:r>
            <w:r w:rsidRPr="00166E13">
              <w:rPr>
                <w:noProof/>
                <w:szCs w:val="26"/>
              </w:rPr>
              <w:t>ờ</w:t>
            </w:r>
            <w:r w:rsidRPr="00166E13">
              <w:rPr>
                <w:noProof/>
                <w:szCs w:val="26"/>
              </w:rPr>
              <w:t>ng m</w:t>
            </w:r>
            <w:r w:rsidRPr="00166E13">
              <w:rPr>
                <w:noProof/>
                <w:szCs w:val="26"/>
              </w:rPr>
              <w:t>ạ</w:t>
            </w:r>
            <w:r w:rsidRPr="00166E13">
              <w:rPr>
                <w:noProof/>
                <w:szCs w:val="26"/>
              </w:rPr>
              <w:t>ng Internet.</w:t>
            </w:r>
          </w:p>
        </w:tc>
      </w:tr>
      <w:tr w:rsidR="005B35DE" w:rsidRPr="00166E13" w14:paraId="33F25ADB" w14:textId="77777777">
        <w:trPr>
          <w:jc w:val="center"/>
        </w:trPr>
        <w:tc>
          <w:tcPr>
            <w:tcW w:w="2664" w:type="dxa"/>
            <w:tcMar>
              <w:top w:w="70" w:type="dxa"/>
              <w:left w:w="90" w:type="dxa"/>
              <w:bottom w:w="70" w:type="dxa"/>
              <w:right w:w="90" w:type="dxa"/>
            </w:tcMar>
            <w:vAlign w:val="center"/>
          </w:tcPr>
          <w:p w14:paraId="7A40A944" w14:textId="77777777" w:rsidR="005B35DE" w:rsidRPr="00166E13" w:rsidRDefault="000807CD">
            <w:pPr>
              <w:spacing w:before="40" w:after="40"/>
              <w:rPr>
                <w:noProof/>
                <w:szCs w:val="26"/>
              </w:rPr>
            </w:pPr>
            <w:r w:rsidRPr="00166E13">
              <w:rPr>
                <w:b/>
                <w:noProof/>
                <w:szCs w:val="26"/>
              </w:rPr>
              <w:t>6. Đi</w:t>
            </w:r>
            <w:r w:rsidRPr="00166E13">
              <w:rPr>
                <w:b/>
                <w:noProof/>
                <w:szCs w:val="26"/>
              </w:rPr>
              <w:t>ề</w:t>
            </w:r>
            <w:r w:rsidRPr="00166E13">
              <w:rPr>
                <w:b/>
                <w:noProof/>
                <w:szCs w:val="26"/>
              </w:rPr>
              <w:t>u ki</w:t>
            </w:r>
            <w:r w:rsidRPr="00166E13">
              <w:rPr>
                <w:b/>
                <w:noProof/>
                <w:szCs w:val="26"/>
              </w:rPr>
              <w:t>ệ</w:t>
            </w:r>
            <w:r w:rsidRPr="00166E13">
              <w:rPr>
                <w:b/>
                <w:noProof/>
                <w:szCs w:val="26"/>
              </w:rPr>
              <w:t>n sau</w:t>
            </w:r>
          </w:p>
        </w:tc>
        <w:tc>
          <w:tcPr>
            <w:tcW w:w="6264" w:type="dxa"/>
            <w:tcMar>
              <w:top w:w="70" w:type="dxa"/>
              <w:left w:w="100" w:type="dxa"/>
              <w:bottom w:w="70" w:type="dxa"/>
              <w:right w:w="100" w:type="dxa"/>
            </w:tcMar>
            <w:vAlign w:val="center"/>
          </w:tcPr>
          <w:p w14:paraId="1DAA93BC" w14:textId="77777777" w:rsidR="005B35DE" w:rsidRPr="00166E13" w:rsidRDefault="000807CD">
            <w:pPr>
              <w:spacing w:before="40" w:after="40"/>
              <w:rPr>
                <w:noProof/>
                <w:szCs w:val="26"/>
              </w:rPr>
            </w:pPr>
            <w:r w:rsidRPr="00166E13">
              <w:rPr>
                <w:noProof/>
                <w:szCs w:val="26"/>
              </w:rPr>
              <w:t>Ngư</w:t>
            </w:r>
            <w:r w:rsidRPr="00166E13">
              <w:rPr>
                <w:noProof/>
                <w:szCs w:val="26"/>
              </w:rPr>
              <w:t>ờ</w:t>
            </w:r>
            <w:r w:rsidRPr="00166E13">
              <w:rPr>
                <w:noProof/>
                <w:szCs w:val="26"/>
              </w:rPr>
              <w:t>i dùng tìm ki</w:t>
            </w:r>
            <w:r w:rsidRPr="00166E13">
              <w:rPr>
                <w:noProof/>
                <w:szCs w:val="26"/>
              </w:rPr>
              <w:t>ế</w:t>
            </w:r>
            <w:r w:rsidRPr="00166E13">
              <w:rPr>
                <w:noProof/>
                <w:szCs w:val="26"/>
              </w:rPr>
              <w:t>m đư</w:t>
            </w:r>
            <w:r w:rsidRPr="00166E13">
              <w:rPr>
                <w:noProof/>
                <w:szCs w:val="26"/>
              </w:rPr>
              <w:t>ợ</w:t>
            </w:r>
            <w:r w:rsidRPr="00166E13">
              <w:rPr>
                <w:noProof/>
                <w:szCs w:val="26"/>
              </w:rPr>
              <w:t>c thông tin c</w:t>
            </w:r>
            <w:r w:rsidRPr="00166E13">
              <w:rPr>
                <w:noProof/>
                <w:szCs w:val="26"/>
              </w:rPr>
              <w:t>ầ</w:t>
            </w:r>
            <w:r w:rsidRPr="00166E13">
              <w:rPr>
                <w:noProof/>
                <w:szCs w:val="26"/>
              </w:rPr>
              <w:t>n thi</w:t>
            </w:r>
            <w:r w:rsidRPr="00166E13">
              <w:rPr>
                <w:noProof/>
                <w:szCs w:val="26"/>
              </w:rPr>
              <w:t>ế</w:t>
            </w:r>
            <w:r w:rsidRPr="00166E13">
              <w:rPr>
                <w:noProof/>
                <w:szCs w:val="26"/>
              </w:rPr>
              <w:t>t, g</w:t>
            </w:r>
            <w:r w:rsidRPr="00166E13">
              <w:rPr>
                <w:noProof/>
                <w:szCs w:val="26"/>
              </w:rPr>
              <w:t>ử</w:t>
            </w:r>
            <w:r w:rsidRPr="00166E13">
              <w:rPr>
                <w:noProof/>
                <w:szCs w:val="26"/>
              </w:rPr>
              <w:t>i thành công tương tác ho</w:t>
            </w:r>
            <w:r w:rsidRPr="00166E13">
              <w:rPr>
                <w:noProof/>
                <w:szCs w:val="26"/>
              </w:rPr>
              <w:t>ặ</w:t>
            </w:r>
            <w:r w:rsidRPr="00166E13">
              <w:rPr>
                <w:noProof/>
                <w:szCs w:val="26"/>
              </w:rPr>
              <w:t>c ý ki</w:t>
            </w:r>
            <w:r w:rsidRPr="00166E13">
              <w:rPr>
                <w:noProof/>
                <w:szCs w:val="26"/>
              </w:rPr>
              <w:t>ế</w:t>
            </w:r>
            <w:r w:rsidRPr="00166E13">
              <w:rPr>
                <w:noProof/>
                <w:szCs w:val="26"/>
              </w:rPr>
              <w:t>n ph</w:t>
            </w:r>
            <w:r w:rsidRPr="00166E13">
              <w:rPr>
                <w:noProof/>
                <w:szCs w:val="26"/>
              </w:rPr>
              <w:t>ả</w:t>
            </w:r>
            <w:r w:rsidRPr="00166E13">
              <w:rPr>
                <w:noProof/>
                <w:szCs w:val="26"/>
              </w:rPr>
              <w:t>n ánh t</w:t>
            </w:r>
            <w:r w:rsidRPr="00166E13">
              <w:rPr>
                <w:noProof/>
                <w:szCs w:val="26"/>
              </w:rPr>
              <w:t>ớ</w:t>
            </w:r>
            <w:r w:rsidRPr="00166E13">
              <w:rPr>
                <w:noProof/>
                <w:szCs w:val="26"/>
              </w:rPr>
              <w:t>i Ban Ch</w:t>
            </w:r>
            <w:r w:rsidRPr="00166E13">
              <w:rPr>
                <w:noProof/>
                <w:szCs w:val="26"/>
              </w:rPr>
              <w:t>ấ</w:t>
            </w:r>
            <w:r w:rsidRPr="00166E13">
              <w:rPr>
                <w:noProof/>
                <w:szCs w:val="26"/>
              </w:rPr>
              <w:t>p hành.</w:t>
            </w:r>
          </w:p>
        </w:tc>
      </w:tr>
      <w:tr w:rsidR="005B35DE" w:rsidRPr="00166E13" w14:paraId="324943E3" w14:textId="77777777">
        <w:trPr>
          <w:jc w:val="center"/>
        </w:trPr>
        <w:tc>
          <w:tcPr>
            <w:tcW w:w="2664" w:type="dxa"/>
            <w:tcMar>
              <w:top w:w="70" w:type="dxa"/>
              <w:left w:w="90" w:type="dxa"/>
              <w:bottom w:w="70" w:type="dxa"/>
              <w:right w:w="90" w:type="dxa"/>
            </w:tcMar>
            <w:vAlign w:val="center"/>
          </w:tcPr>
          <w:p w14:paraId="739448F0" w14:textId="77777777" w:rsidR="005B35DE" w:rsidRPr="00166E13" w:rsidRDefault="000807CD">
            <w:pPr>
              <w:spacing w:before="40" w:after="40"/>
              <w:rPr>
                <w:noProof/>
                <w:szCs w:val="26"/>
              </w:rPr>
            </w:pPr>
            <w:r w:rsidRPr="00166E13">
              <w:rPr>
                <w:b/>
                <w:noProof/>
                <w:szCs w:val="26"/>
              </w:rPr>
              <w:t>7.1.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chính</w:t>
            </w:r>
          </w:p>
        </w:tc>
        <w:tc>
          <w:tcPr>
            <w:tcW w:w="6264" w:type="dxa"/>
            <w:tcMar>
              <w:top w:w="70" w:type="dxa"/>
              <w:left w:w="100" w:type="dxa"/>
              <w:bottom w:w="70" w:type="dxa"/>
              <w:right w:w="100" w:type="dxa"/>
            </w:tcMar>
            <w:vAlign w:val="center"/>
          </w:tcPr>
          <w:p w14:paraId="1ABF2709" w14:textId="77777777" w:rsidR="005B35DE" w:rsidRPr="00166E13" w:rsidRDefault="000807CD">
            <w:pPr>
              <w:spacing w:before="40" w:after="40"/>
              <w:rPr>
                <w:noProof/>
                <w:szCs w:val="26"/>
              </w:rPr>
            </w:pPr>
            <w:r w:rsidRPr="00166E13">
              <w:rPr>
                <w:noProof/>
                <w:szCs w:val="26"/>
              </w:rPr>
              <w:t>a. Ngư</w:t>
            </w:r>
            <w:r w:rsidRPr="00166E13">
              <w:rPr>
                <w:noProof/>
                <w:szCs w:val="26"/>
              </w:rPr>
              <w:t>ờ</w:t>
            </w:r>
            <w:r w:rsidRPr="00166E13">
              <w:rPr>
                <w:noProof/>
                <w:szCs w:val="26"/>
              </w:rPr>
              <w:t>i dùng truy c</w:t>
            </w:r>
            <w:r w:rsidRPr="00166E13">
              <w:rPr>
                <w:noProof/>
                <w:szCs w:val="26"/>
              </w:rPr>
              <w:t>ậ</w:t>
            </w:r>
            <w:r w:rsidRPr="00166E13">
              <w:rPr>
                <w:noProof/>
                <w:szCs w:val="26"/>
              </w:rPr>
              <w:t>p trang ch</w:t>
            </w:r>
            <w:r w:rsidRPr="00166E13">
              <w:rPr>
                <w:noProof/>
                <w:szCs w:val="26"/>
              </w:rPr>
              <w:t>ủ</w:t>
            </w:r>
            <w:r w:rsidRPr="00166E13">
              <w:rPr>
                <w:noProof/>
                <w:szCs w:val="26"/>
              </w:rPr>
              <w:t xml:space="preserve"> C</w:t>
            </w:r>
            <w:r w:rsidRPr="00166E13">
              <w:rPr>
                <w:noProof/>
                <w:szCs w:val="26"/>
              </w:rPr>
              <w:t>ổ</w:t>
            </w:r>
            <w:r w:rsidRPr="00166E13">
              <w:rPr>
                <w:noProof/>
                <w:szCs w:val="26"/>
              </w:rPr>
              <w:t>ng thông tin Công đoàn TDMU trên trình duy</w:t>
            </w:r>
            <w:r w:rsidRPr="00166E13">
              <w:rPr>
                <w:noProof/>
                <w:szCs w:val="26"/>
              </w:rPr>
              <w:t>ệ</w:t>
            </w:r>
            <w:r w:rsidRPr="00166E13">
              <w:rPr>
                <w:noProof/>
                <w:szCs w:val="26"/>
              </w:rPr>
              <w:t>t máy tính ho</w:t>
            </w:r>
            <w:r w:rsidRPr="00166E13">
              <w:rPr>
                <w:noProof/>
                <w:szCs w:val="26"/>
              </w:rPr>
              <w:t>ặ</w:t>
            </w:r>
            <w:r w:rsidRPr="00166E13">
              <w:rPr>
                <w:noProof/>
                <w:szCs w:val="26"/>
              </w:rPr>
              <w:t>c đi</w:t>
            </w:r>
            <w:r w:rsidRPr="00166E13">
              <w:rPr>
                <w:noProof/>
                <w:szCs w:val="26"/>
              </w:rPr>
              <w:t>ệ</w:t>
            </w:r>
            <w:r w:rsidRPr="00166E13">
              <w:rPr>
                <w:noProof/>
                <w:szCs w:val="26"/>
              </w:rPr>
              <w:t>n tho</w:t>
            </w:r>
            <w:r w:rsidRPr="00166E13">
              <w:rPr>
                <w:noProof/>
                <w:szCs w:val="26"/>
              </w:rPr>
              <w:t>ạ</w:t>
            </w:r>
            <w:r w:rsidRPr="00166E13">
              <w:rPr>
                <w:noProof/>
                <w:szCs w:val="26"/>
              </w:rPr>
              <w:t>i.</w:t>
            </w:r>
            <w:r w:rsidRPr="00166E13">
              <w:rPr>
                <w:noProof/>
                <w:szCs w:val="26"/>
              </w:rPr>
              <w:br/>
              <w:t>b.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giao di</w:t>
            </w:r>
            <w:r w:rsidRPr="00166E13">
              <w:rPr>
                <w:noProof/>
                <w:szCs w:val="26"/>
              </w:rPr>
              <w:t>ệ</w:t>
            </w:r>
            <w:r w:rsidRPr="00166E13">
              <w:rPr>
                <w:noProof/>
                <w:szCs w:val="26"/>
              </w:rPr>
              <w:t>n trang ch</w:t>
            </w:r>
            <w:r w:rsidRPr="00166E13">
              <w:rPr>
                <w:noProof/>
                <w:szCs w:val="26"/>
              </w:rPr>
              <w:t>ủ</w:t>
            </w:r>
            <w:r w:rsidRPr="00166E13">
              <w:rPr>
                <w:noProof/>
                <w:szCs w:val="26"/>
              </w:rPr>
              <w:t xml:space="preserve"> g</w:t>
            </w:r>
            <w:r w:rsidRPr="00166E13">
              <w:rPr>
                <w:noProof/>
                <w:szCs w:val="26"/>
              </w:rPr>
              <w:t>ồ</w:t>
            </w:r>
            <w:r w:rsidRPr="00166E13">
              <w:rPr>
                <w:noProof/>
                <w:szCs w:val="26"/>
              </w:rPr>
              <w:t>m thanh tìm ki</w:t>
            </w:r>
            <w:r w:rsidRPr="00166E13">
              <w:rPr>
                <w:noProof/>
                <w:szCs w:val="26"/>
              </w:rPr>
              <w:t>ế</w:t>
            </w:r>
            <w:r w:rsidRPr="00166E13">
              <w:rPr>
                <w:noProof/>
                <w:szCs w:val="26"/>
              </w:rPr>
              <w:t>m, tin t</w:t>
            </w:r>
            <w:r w:rsidRPr="00166E13">
              <w:rPr>
                <w:noProof/>
                <w:szCs w:val="26"/>
              </w:rPr>
              <w:t>ứ</w:t>
            </w:r>
            <w:r w:rsidRPr="00166E13">
              <w:rPr>
                <w:noProof/>
                <w:szCs w:val="26"/>
              </w:rPr>
              <w:t>c n</w:t>
            </w:r>
            <w:r w:rsidRPr="00166E13">
              <w:rPr>
                <w:noProof/>
                <w:szCs w:val="26"/>
              </w:rPr>
              <w:t>ổ</w:t>
            </w:r>
            <w:r w:rsidRPr="00166E13">
              <w:rPr>
                <w:noProof/>
                <w:szCs w:val="26"/>
              </w:rPr>
              <w:t>i b</w:t>
            </w:r>
            <w:r w:rsidRPr="00166E13">
              <w:rPr>
                <w:noProof/>
                <w:szCs w:val="26"/>
              </w:rPr>
              <w:t>ậ</w:t>
            </w:r>
            <w:r w:rsidRPr="00166E13">
              <w:rPr>
                <w:noProof/>
                <w:szCs w:val="26"/>
              </w:rPr>
              <w:t>t, slider phong trào và danh m</w:t>
            </w:r>
            <w:r w:rsidRPr="00166E13">
              <w:rPr>
                <w:noProof/>
                <w:szCs w:val="26"/>
              </w:rPr>
              <w:t>ụ</w:t>
            </w:r>
            <w:r w:rsidRPr="00166E13">
              <w:rPr>
                <w:noProof/>
                <w:szCs w:val="26"/>
              </w:rPr>
              <w:t>c chuyên m</w:t>
            </w:r>
            <w:r w:rsidRPr="00166E13">
              <w:rPr>
                <w:noProof/>
                <w:szCs w:val="26"/>
              </w:rPr>
              <w:t>ụ</w:t>
            </w:r>
            <w:r w:rsidRPr="00166E13">
              <w:rPr>
                <w:noProof/>
                <w:szCs w:val="26"/>
              </w:rPr>
              <w:t>c tin t</w:t>
            </w:r>
            <w:r w:rsidRPr="00166E13">
              <w:rPr>
                <w:noProof/>
                <w:szCs w:val="26"/>
              </w:rPr>
              <w:t>ứ</w:t>
            </w:r>
            <w:r w:rsidRPr="00166E13">
              <w:rPr>
                <w:noProof/>
                <w:szCs w:val="26"/>
              </w:rPr>
              <w:t>c.</w:t>
            </w:r>
            <w:r w:rsidRPr="00166E13">
              <w:rPr>
                <w:noProof/>
                <w:szCs w:val="26"/>
              </w:rPr>
              <w:br/>
              <w:t>c. Ngư</w:t>
            </w:r>
            <w:r w:rsidRPr="00166E13">
              <w:rPr>
                <w:noProof/>
                <w:szCs w:val="26"/>
              </w:rPr>
              <w:t>ờ</w:t>
            </w:r>
            <w:r w:rsidRPr="00166E13">
              <w:rPr>
                <w:noProof/>
                <w:szCs w:val="26"/>
              </w:rPr>
              <w:t>i dùng nh</w:t>
            </w:r>
            <w:r w:rsidRPr="00166E13">
              <w:rPr>
                <w:noProof/>
                <w:szCs w:val="26"/>
              </w:rPr>
              <w:t>ậ</w:t>
            </w:r>
            <w:r w:rsidRPr="00166E13">
              <w:rPr>
                <w:noProof/>
                <w:szCs w:val="26"/>
              </w:rPr>
              <w:t>p t</w:t>
            </w:r>
            <w:r w:rsidRPr="00166E13">
              <w:rPr>
                <w:noProof/>
                <w:szCs w:val="26"/>
              </w:rPr>
              <w:t>ừ</w:t>
            </w:r>
            <w:r w:rsidRPr="00166E13">
              <w:rPr>
                <w:noProof/>
                <w:szCs w:val="26"/>
              </w:rPr>
              <w:t xml:space="preserve"> khóa vào ô tìm ki</w:t>
            </w:r>
            <w:r w:rsidRPr="00166E13">
              <w:rPr>
                <w:noProof/>
                <w:szCs w:val="26"/>
              </w:rPr>
              <w:t>ế</w:t>
            </w:r>
            <w:r w:rsidRPr="00166E13">
              <w:rPr>
                <w:noProof/>
                <w:szCs w:val="26"/>
              </w:rPr>
              <w:t>m ho</w:t>
            </w:r>
            <w:r w:rsidRPr="00166E13">
              <w:rPr>
                <w:noProof/>
                <w:szCs w:val="26"/>
              </w:rPr>
              <w:t>ặ</w:t>
            </w:r>
            <w:r w:rsidRPr="00166E13">
              <w:rPr>
                <w:noProof/>
                <w:szCs w:val="26"/>
              </w:rPr>
              <w:t>c b</w:t>
            </w:r>
            <w:r w:rsidRPr="00166E13">
              <w:rPr>
                <w:noProof/>
                <w:szCs w:val="26"/>
              </w:rPr>
              <w:t>ấ</w:t>
            </w:r>
            <w:r w:rsidRPr="00166E13">
              <w:rPr>
                <w:noProof/>
                <w:szCs w:val="26"/>
              </w:rPr>
              <w:t>m ch</w:t>
            </w:r>
            <w:r w:rsidRPr="00166E13">
              <w:rPr>
                <w:noProof/>
                <w:szCs w:val="26"/>
              </w:rPr>
              <w:t>ọ</w:t>
            </w:r>
            <w:r w:rsidRPr="00166E13">
              <w:rPr>
                <w:noProof/>
                <w:szCs w:val="26"/>
              </w:rPr>
              <w:t>n chuyên m</w:t>
            </w:r>
            <w:r w:rsidRPr="00166E13">
              <w:rPr>
                <w:noProof/>
                <w:szCs w:val="26"/>
              </w:rPr>
              <w:t>ụ</w:t>
            </w:r>
            <w:r w:rsidRPr="00166E13">
              <w:rPr>
                <w:noProof/>
                <w:szCs w:val="26"/>
              </w:rPr>
              <w:t>c quan tâm (Ch</w:t>
            </w:r>
            <w:r w:rsidRPr="00166E13">
              <w:rPr>
                <w:noProof/>
                <w:szCs w:val="26"/>
              </w:rPr>
              <w:t>ế</w:t>
            </w:r>
            <w:r w:rsidRPr="00166E13">
              <w:rPr>
                <w:noProof/>
                <w:szCs w:val="26"/>
              </w:rPr>
              <w:t xml:space="preserve"> đ</w:t>
            </w:r>
            <w:r w:rsidRPr="00166E13">
              <w:rPr>
                <w:noProof/>
                <w:szCs w:val="26"/>
              </w:rPr>
              <w:t>ộ</w:t>
            </w:r>
            <w:r w:rsidRPr="00166E13">
              <w:rPr>
                <w:noProof/>
                <w:szCs w:val="26"/>
              </w:rPr>
              <w:t xml:space="preserve"> chính sách, Phong trào thi đua, N</w:t>
            </w:r>
            <w:r w:rsidRPr="00166E13">
              <w:rPr>
                <w:noProof/>
                <w:szCs w:val="26"/>
              </w:rPr>
              <w:t>ữ</w:t>
            </w:r>
            <w:r w:rsidRPr="00166E13">
              <w:rPr>
                <w:noProof/>
                <w:szCs w:val="26"/>
              </w:rPr>
              <w:t xml:space="preserve"> công).</w:t>
            </w:r>
            <w:r w:rsidRPr="00166E13">
              <w:rPr>
                <w:noProof/>
                <w:szCs w:val="26"/>
              </w:rPr>
              <w:br/>
              <w:t>d. H</w:t>
            </w:r>
            <w:r w:rsidRPr="00166E13">
              <w:rPr>
                <w:noProof/>
                <w:szCs w:val="26"/>
              </w:rPr>
              <w:t>ệ</w:t>
            </w:r>
            <w:r w:rsidRPr="00166E13">
              <w:rPr>
                <w:noProof/>
                <w:szCs w:val="26"/>
              </w:rPr>
              <w:t xml:space="preserve"> th</w:t>
            </w:r>
            <w:r w:rsidRPr="00166E13">
              <w:rPr>
                <w:noProof/>
                <w:szCs w:val="26"/>
              </w:rPr>
              <w:t>ố</w:t>
            </w:r>
            <w:r w:rsidRPr="00166E13">
              <w:rPr>
                <w:noProof/>
                <w:szCs w:val="26"/>
              </w:rPr>
              <w:t>ng x</w:t>
            </w:r>
            <w:r w:rsidRPr="00166E13">
              <w:rPr>
                <w:noProof/>
                <w:szCs w:val="26"/>
              </w:rPr>
              <w:t>ử</w:t>
            </w:r>
            <w:r w:rsidRPr="00166E13">
              <w:rPr>
                <w:noProof/>
                <w:szCs w:val="26"/>
              </w:rPr>
              <w:t xml:space="preserve"> lý và tr</w:t>
            </w:r>
            <w:r w:rsidRPr="00166E13">
              <w:rPr>
                <w:noProof/>
                <w:szCs w:val="26"/>
              </w:rPr>
              <w:t>ả</w:t>
            </w:r>
            <w:r w:rsidRPr="00166E13">
              <w:rPr>
                <w:noProof/>
                <w:szCs w:val="26"/>
              </w:rPr>
              <w:t xml:space="preserve"> v</w:t>
            </w:r>
            <w:r w:rsidRPr="00166E13">
              <w:rPr>
                <w:noProof/>
                <w:szCs w:val="26"/>
              </w:rPr>
              <w:t>ề</w:t>
            </w:r>
            <w:r w:rsidRPr="00166E13">
              <w:rPr>
                <w:noProof/>
                <w:szCs w:val="26"/>
              </w:rPr>
              <w:t xml:space="preserve"> danh sách các bài vi</w:t>
            </w:r>
            <w:r w:rsidRPr="00166E13">
              <w:rPr>
                <w:noProof/>
                <w:szCs w:val="26"/>
              </w:rPr>
              <w:t>ế</w:t>
            </w:r>
            <w:r w:rsidRPr="00166E13">
              <w:rPr>
                <w:noProof/>
                <w:szCs w:val="26"/>
              </w:rPr>
              <w:t>t phù h</w:t>
            </w:r>
            <w:r w:rsidRPr="00166E13">
              <w:rPr>
                <w:noProof/>
                <w:szCs w:val="26"/>
              </w:rPr>
              <w:t>ợ</w:t>
            </w:r>
            <w:r w:rsidRPr="00166E13">
              <w:rPr>
                <w:noProof/>
                <w:szCs w:val="26"/>
              </w:rPr>
              <w:t xml:space="preserve">p kèm </w:t>
            </w:r>
            <w:r w:rsidRPr="00166E13">
              <w:rPr>
                <w:noProof/>
                <w:szCs w:val="26"/>
              </w:rPr>
              <w:t>ả</w:t>
            </w:r>
            <w:r w:rsidRPr="00166E13">
              <w:rPr>
                <w:noProof/>
                <w:szCs w:val="26"/>
              </w:rPr>
              <w:t>nh thu nh</w:t>
            </w:r>
            <w:r w:rsidRPr="00166E13">
              <w:rPr>
                <w:noProof/>
                <w:szCs w:val="26"/>
              </w:rPr>
              <w:t>ỏ</w:t>
            </w:r>
            <w:r w:rsidRPr="00166E13">
              <w:rPr>
                <w:noProof/>
                <w:szCs w:val="26"/>
              </w:rPr>
              <w:t>, tiêu đ</w:t>
            </w:r>
            <w:r w:rsidRPr="00166E13">
              <w:rPr>
                <w:noProof/>
                <w:szCs w:val="26"/>
              </w:rPr>
              <w:t>ề</w:t>
            </w:r>
            <w:r w:rsidRPr="00166E13">
              <w:rPr>
                <w:noProof/>
                <w:szCs w:val="26"/>
              </w:rPr>
              <w:t xml:space="preserve"> và đo</w:t>
            </w:r>
            <w:r w:rsidRPr="00166E13">
              <w:rPr>
                <w:noProof/>
                <w:szCs w:val="26"/>
              </w:rPr>
              <w:t>ạ</w:t>
            </w:r>
            <w:r w:rsidRPr="00166E13">
              <w:rPr>
                <w:noProof/>
                <w:szCs w:val="26"/>
              </w:rPr>
              <w:t>n tóm t</w:t>
            </w:r>
            <w:r w:rsidRPr="00166E13">
              <w:rPr>
                <w:noProof/>
                <w:szCs w:val="26"/>
              </w:rPr>
              <w:t>ắ</w:t>
            </w:r>
            <w:r w:rsidRPr="00166E13">
              <w:rPr>
                <w:noProof/>
                <w:szCs w:val="26"/>
              </w:rPr>
              <w:t>t.</w:t>
            </w:r>
            <w:r w:rsidRPr="00166E13">
              <w:rPr>
                <w:noProof/>
                <w:szCs w:val="26"/>
              </w:rPr>
              <w:br/>
              <w:t>e. Ngư</w:t>
            </w:r>
            <w:r w:rsidRPr="00166E13">
              <w:rPr>
                <w:noProof/>
                <w:szCs w:val="26"/>
              </w:rPr>
              <w:t>ờ</w:t>
            </w:r>
            <w:r w:rsidRPr="00166E13">
              <w:rPr>
                <w:noProof/>
                <w:szCs w:val="26"/>
              </w:rPr>
              <w:t>i dùng b</w:t>
            </w:r>
            <w:r w:rsidRPr="00166E13">
              <w:rPr>
                <w:noProof/>
                <w:szCs w:val="26"/>
              </w:rPr>
              <w:t>ấ</w:t>
            </w:r>
            <w:r w:rsidRPr="00166E13">
              <w:rPr>
                <w:noProof/>
                <w:szCs w:val="26"/>
              </w:rPr>
              <w:t>m vào bài vi</w:t>
            </w:r>
            <w:r w:rsidRPr="00166E13">
              <w:rPr>
                <w:noProof/>
                <w:szCs w:val="26"/>
              </w:rPr>
              <w:t>ế</w:t>
            </w:r>
            <w:r w:rsidRPr="00166E13">
              <w:rPr>
                <w:noProof/>
                <w:szCs w:val="26"/>
              </w:rPr>
              <w:t>t đ</w:t>
            </w:r>
            <w:r w:rsidRPr="00166E13">
              <w:rPr>
                <w:noProof/>
                <w:szCs w:val="26"/>
              </w:rPr>
              <w:t>ể</w:t>
            </w:r>
            <w:r w:rsidRPr="00166E13">
              <w:rPr>
                <w:noProof/>
                <w:szCs w:val="26"/>
              </w:rPr>
              <w:t xml:space="preserve"> xem toàn văn n</w:t>
            </w:r>
            <w:r w:rsidRPr="00166E13">
              <w:rPr>
                <w:noProof/>
                <w:szCs w:val="26"/>
              </w:rPr>
              <w:t>ộ</w:t>
            </w:r>
            <w:r w:rsidRPr="00166E13">
              <w:rPr>
                <w:noProof/>
                <w:szCs w:val="26"/>
              </w:rPr>
              <w:t xml:space="preserve">i dung, </w:t>
            </w:r>
            <w:r w:rsidRPr="00166E13">
              <w:rPr>
                <w:noProof/>
                <w:szCs w:val="26"/>
              </w:rPr>
              <w:t xml:space="preserve">album </w:t>
            </w:r>
            <w:r w:rsidRPr="00166E13">
              <w:rPr>
                <w:noProof/>
                <w:szCs w:val="26"/>
              </w:rPr>
              <w:t>ả</w:t>
            </w:r>
            <w:r w:rsidRPr="00166E13">
              <w:rPr>
                <w:noProof/>
                <w:szCs w:val="26"/>
              </w:rPr>
              <w:t>nh ch</w:t>
            </w:r>
            <w:r w:rsidRPr="00166E13">
              <w:rPr>
                <w:noProof/>
                <w:szCs w:val="26"/>
              </w:rPr>
              <w:t>ấ</w:t>
            </w:r>
            <w:r w:rsidRPr="00166E13">
              <w:rPr>
                <w:noProof/>
                <w:szCs w:val="26"/>
              </w:rPr>
              <w:t>t lư</w:t>
            </w:r>
            <w:r w:rsidRPr="00166E13">
              <w:rPr>
                <w:noProof/>
                <w:szCs w:val="26"/>
              </w:rPr>
              <w:t>ợ</w:t>
            </w:r>
            <w:r w:rsidRPr="00166E13">
              <w:rPr>
                <w:noProof/>
                <w:szCs w:val="26"/>
              </w:rPr>
              <w:t>ng cao và t</w:t>
            </w:r>
            <w:r w:rsidRPr="00166E13">
              <w:rPr>
                <w:noProof/>
                <w:szCs w:val="26"/>
              </w:rPr>
              <w:t>ả</w:t>
            </w:r>
            <w:r w:rsidRPr="00166E13">
              <w:rPr>
                <w:noProof/>
                <w:szCs w:val="26"/>
              </w:rPr>
              <w:t>i v</w:t>
            </w:r>
            <w:r w:rsidRPr="00166E13">
              <w:rPr>
                <w:noProof/>
                <w:szCs w:val="26"/>
              </w:rPr>
              <w:t>ề</w:t>
            </w:r>
            <w:r w:rsidRPr="00166E13">
              <w:rPr>
                <w:noProof/>
                <w:szCs w:val="26"/>
              </w:rPr>
              <w:t xml:space="preserve"> các văn b</w:t>
            </w:r>
            <w:r w:rsidRPr="00166E13">
              <w:rPr>
                <w:noProof/>
                <w:szCs w:val="26"/>
              </w:rPr>
              <w:t>ả</w:t>
            </w:r>
            <w:r w:rsidRPr="00166E13">
              <w:rPr>
                <w:noProof/>
                <w:szCs w:val="26"/>
              </w:rPr>
              <w:t>n pháp quy đính kèm.</w:t>
            </w:r>
            <w:r w:rsidRPr="00166E13">
              <w:rPr>
                <w:noProof/>
                <w:szCs w:val="26"/>
              </w:rPr>
              <w:br/>
              <w:t>f. Ngư</w:t>
            </w:r>
            <w:r w:rsidRPr="00166E13">
              <w:rPr>
                <w:noProof/>
                <w:szCs w:val="26"/>
              </w:rPr>
              <w:t>ờ</w:t>
            </w:r>
            <w:r w:rsidRPr="00166E13">
              <w:rPr>
                <w:noProof/>
                <w:szCs w:val="26"/>
              </w:rPr>
              <w:t>i dùng b</w:t>
            </w:r>
            <w:r w:rsidRPr="00166E13">
              <w:rPr>
                <w:noProof/>
                <w:szCs w:val="26"/>
              </w:rPr>
              <w:t>ấ</w:t>
            </w:r>
            <w:r w:rsidRPr="00166E13">
              <w:rPr>
                <w:noProof/>
                <w:szCs w:val="26"/>
              </w:rPr>
              <w:t>m bi</w:t>
            </w:r>
            <w:r w:rsidRPr="00166E13">
              <w:rPr>
                <w:noProof/>
                <w:szCs w:val="26"/>
              </w:rPr>
              <w:t>ể</w:t>
            </w:r>
            <w:r w:rsidRPr="00166E13">
              <w:rPr>
                <w:noProof/>
                <w:szCs w:val="26"/>
              </w:rPr>
              <w:t>u tư</w:t>
            </w:r>
            <w:r w:rsidRPr="00166E13">
              <w:rPr>
                <w:noProof/>
                <w:szCs w:val="26"/>
              </w:rPr>
              <w:t>ợ</w:t>
            </w:r>
            <w:r w:rsidRPr="00166E13">
              <w:rPr>
                <w:noProof/>
                <w:szCs w:val="26"/>
              </w:rPr>
              <w:t>ng 'Thích' (Like), nh</w:t>
            </w:r>
            <w:r w:rsidRPr="00166E13">
              <w:rPr>
                <w:noProof/>
                <w:szCs w:val="26"/>
              </w:rPr>
              <w:t>ậ</w:t>
            </w:r>
            <w:r w:rsidRPr="00166E13">
              <w:rPr>
                <w:noProof/>
                <w:szCs w:val="26"/>
              </w:rPr>
              <w:t>p bình lu</w:t>
            </w:r>
            <w:r w:rsidRPr="00166E13">
              <w:rPr>
                <w:noProof/>
                <w:szCs w:val="26"/>
              </w:rPr>
              <w:t>ậ</w:t>
            </w:r>
            <w:r w:rsidRPr="00166E13">
              <w:rPr>
                <w:noProof/>
                <w:szCs w:val="26"/>
              </w:rPr>
              <w:t>n đóng góp ý ki</w:t>
            </w:r>
            <w:r w:rsidRPr="00166E13">
              <w:rPr>
                <w:noProof/>
                <w:szCs w:val="26"/>
              </w:rPr>
              <w:t>ế</w:t>
            </w:r>
            <w:r w:rsidRPr="00166E13">
              <w:rPr>
                <w:noProof/>
                <w:szCs w:val="26"/>
              </w:rPr>
              <w:t>n ho</w:t>
            </w:r>
            <w:r w:rsidRPr="00166E13">
              <w:rPr>
                <w:noProof/>
                <w:szCs w:val="26"/>
              </w:rPr>
              <w:t>ặ</w:t>
            </w:r>
            <w:r w:rsidRPr="00166E13">
              <w:rPr>
                <w:noProof/>
                <w:szCs w:val="26"/>
              </w:rPr>
              <w:t>c b</w:t>
            </w:r>
            <w:r w:rsidRPr="00166E13">
              <w:rPr>
                <w:noProof/>
                <w:szCs w:val="26"/>
              </w:rPr>
              <w:t>ấ</w:t>
            </w:r>
            <w:r w:rsidRPr="00166E13">
              <w:rPr>
                <w:noProof/>
                <w:szCs w:val="26"/>
              </w:rPr>
              <w:t>m nút chia s</w:t>
            </w:r>
            <w:r w:rsidRPr="00166E13">
              <w:rPr>
                <w:noProof/>
                <w:szCs w:val="26"/>
              </w:rPr>
              <w:t>ẻ</w:t>
            </w:r>
            <w:r w:rsidRPr="00166E13">
              <w:rPr>
                <w:noProof/>
                <w:szCs w:val="26"/>
              </w:rPr>
              <w:t xml:space="preserve"> bài vi</w:t>
            </w:r>
            <w:r w:rsidRPr="00166E13">
              <w:rPr>
                <w:noProof/>
                <w:szCs w:val="26"/>
              </w:rPr>
              <w:t>ế</w:t>
            </w:r>
            <w:r w:rsidRPr="00166E13">
              <w:rPr>
                <w:noProof/>
                <w:szCs w:val="26"/>
              </w:rPr>
              <w:t>t lên Facebook, Zalo cá nhân.</w:t>
            </w:r>
          </w:p>
        </w:tc>
      </w:tr>
      <w:tr w:rsidR="005B35DE" w:rsidRPr="00166E13" w14:paraId="01E04B2F" w14:textId="77777777">
        <w:trPr>
          <w:jc w:val="center"/>
        </w:trPr>
        <w:tc>
          <w:tcPr>
            <w:tcW w:w="2664" w:type="dxa"/>
            <w:tcMar>
              <w:top w:w="70" w:type="dxa"/>
              <w:left w:w="90" w:type="dxa"/>
              <w:bottom w:w="70" w:type="dxa"/>
              <w:right w:w="90" w:type="dxa"/>
            </w:tcMar>
            <w:vAlign w:val="center"/>
          </w:tcPr>
          <w:p w14:paraId="3FBE171C" w14:textId="77777777" w:rsidR="005B35DE" w:rsidRPr="00166E13" w:rsidRDefault="000807CD">
            <w:pPr>
              <w:spacing w:before="40" w:after="40"/>
              <w:rPr>
                <w:noProof/>
                <w:szCs w:val="26"/>
              </w:rPr>
            </w:pPr>
            <w:r w:rsidRPr="00166E13">
              <w:rPr>
                <w:b/>
                <w:noProof/>
                <w:szCs w:val="26"/>
              </w:rPr>
              <w:t>7.2.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thay th</w:t>
            </w:r>
            <w:r w:rsidRPr="00166E13">
              <w:rPr>
                <w:b/>
                <w:noProof/>
                <w:szCs w:val="26"/>
              </w:rPr>
              <w:t>ế</w:t>
            </w:r>
          </w:p>
        </w:tc>
        <w:tc>
          <w:tcPr>
            <w:tcW w:w="6264" w:type="dxa"/>
            <w:tcMar>
              <w:top w:w="70" w:type="dxa"/>
              <w:left w:w="100" w:type="dxa"/>
              <w:bottom w:w="70" w:type="dxa"/>
              <w:right w:w="100" w:type="dxa"/>
            </w:tcMar>
            <w:vAlign w:val="center"/>
          </w:tcPr>
          <w:p w14:paraId="7A89571F" w14:textId="77777777" w:rsidR="005B35DE" w:rsidRPr="00166E13" w:rsidRDefault="000807CD">
            <w:pPr>
              <w:spacing w:before="40" w:after="40"/>
              <w:rPr>
                <w:noProof/>
                <w:szCs w:val="26"/>
              </w:rPr>
            </w:pPr>
            <w:r w:rsidRPr="00166E13">
              <w:rPr>
                <w:noProof/>
                <w:szCs w:val="26"/>
              </w:rPr>
              <w:t>Ngư</w:t>
            </w:r>
            <w:r w:rsidRPr="00166E13">
              <w:rPr>
                <w:noProof/>
                <w:szCs w:val="26"/>
              </w:rPr>
              <w:t>ờ</w:t>
            </w:r>
            <w:r w:rsidRPr="00166E13">
              <w:rPr>
                <w:noProof/>
                <w:szCs w:val="26"/>
              </w:rPr>
              <w:t>i dùng truy c</w:t>
            </w:r>
            <w:r w:rsidRPr="00166E13">
              <w:rPr>
                <w:noProof/>
                <w:szCs w:val="26"/>
              </w:rPr>
              <w:t>ậ</w:t>
            </w:r>
            <w:r w:rsidRPr="00166E13">
              <w:rPr>
                <w:noProof/>
                <w:szCs w:val="26"/>
              </w:rPr>
              <w:t>p phân h</w:t>
            </w:r>
            <w:r w:rsidRPr="00166E13">
              <w:rPr>
                <w:noProof/>
                <w:szCs w:val="26"/>
              </w:rPr>
              <w:t>ệ</w:t>
            </w:r>
            <w:r w:rsidRPr="00166E13">
              <w:rPr>
                <w:noProof/>
                <w:szCs w:val="26"/>
              </w:rPr>
              <w:t xml:space="preserve"> 'Ý ki</w:t>
            </w:r>
            <w:r w:rsidRPr="00166E13">
              <w:rPr>
                <w:noProof/>
                <w:szCs w:val="26"/>
              </w:rPr>
              <w:t>ế</w:t>
            </w:r>
            <w:r w:rsidRPr="00166E13">
              <w:rPr>
                <w:noProof/>
                <w:szCs w:val="26"/>
              </w:rPr>
              <w:t>n đoàn viên' đ</w:t>
            </w:r>
            <w:r w:rsidRPr="00166E13">
              <w:rPr>
                <w:noProof/>
                <w:szCs w:val="26"/>
              </w:rPr>
              <w:t>ể</w:t>
            </w:r>
            <w:r w:rsidRPr="00166E13">
              <w:rPr>
                <w:noProof/>
                <w:szCs w:val="26"/>
              </w:rPr>
              <w:t xml:space="preserve"> đi</w:t>
            </w:r>
            <w:r w:rsidRPr="00166E13">
              <w:rPr>
                <w:noProof/>
                <w:szCs w:val="26"/>
              </w:rPr>
              <w:t>ề</w:t>
            </w:r>
            <w:r w:rsidRPr="00166E13">
              <w:rPr>
                <w:noProof/>
                <w:szCs w:val="26"/>
              </w:rPr>
              <w:t>n form g</w:t>
            </w:r>
            <w:r w:rsidRPr="00166E13">
              <w:rPr>
                <w:noProof/>
                <w:szCs w:val="26"/>
              </w:rPr>
              <w:t>ử</w:t>
            </w:r>
            <w:r w:rsidRPr="00166E13">
              <w:rPr>
                <w:noProof/>
                <w:szCs w:val="26"/>
              </w:rPr>
              <w:t>i ph</w:t>
            </w:r>
            <w:r w:rsidRPr="00166E13">
              <w:rPr>
                <w:noProof/>
                <w:szCs w:val="26"/>
              </w:rPr>
              <w:t>ả</w:t>
            </w:r>
            <w:r w:rsidRPr="00166E13">
              <w:rPr>
                <w:noProof/>
                <w:szCs w:val="26"/>
              </w:rPr>
              <w:t>n ánh, ki</w:t>
            </w:r>
            <w:r w:rsidRPr="00166E13">
              <w:rPr>
                <w:noProof/>
                <w:szCs w:val="26"/>
              </w:rPr>
              <w:t>ế</w:t>
            </w:r>
            <w:r w:rsidRPr="00166E13">
              <w:rPr>
                <w:noProof/>
                <w:szCs w:val="26"/>
              </w:rPr>
              <w:t>n ngh</w:t>
            </w:r>
            <w:r w:rsidRPr="00166E13">
              <w:rPr>
                <w:noProof/>
                <w:szCs w:val="26"/>
              </w:rPr>
              <w:t>ị</w:t>
            </w:r>
            <w:r w:rsidRPr="00166E13">
              <w:rPr>
                <w:noProof/>
                <w:szCs w:val="26"/>
              </w:rPr>
              <w:t xml:space="preserve"> v</w:t>
            </w:r>
            <w:r w:rsidRPr="00166E13">
              <w:rPr>
                <w:noProof/>
                <w:szCs w:val="26"/>
              </w:rPr>
              <w:t>ề</w:t>
            </w:r>
            <w:r w:rsidRPr="00166E13">
              <w:rPr>
                <w:noProof/>
                <w:szCs w:val="26"/>
              </w:rPr>
              <w:t xml:space="preserve"> đ</w:t>
            </w:r>
            <w:r w:rsidRPr="00166E13">
              <w:rPr>
                <w:noProof/>
                <w:szCs w:val="26"/>
              </w:rPr>
              <w:t>ờ</w:t>
            </w:r>
            <w:r w:rsidRPr="00166E13">
              <w:rPr>
                <w:noProof/>
                <w:szCs w:val="26"/>
              </w:rPr>
              <w:t>i s</w:t>
            </w:r>
            <w:r w:rsidRPr="00166E13">
              <w:rPr>
                <w:noProof/>
                <w:szCs w:val="26"/>
              </w:rPr>
              <w:t>ố</w:t>
            </w:r>
            <w:r w:rsidRPr="00166E13">
              <w:rPr>
                <w:noProof/>
                <w:szCs w:val="26"/>
              </w:rPr>
              <w:t>ng, cơ s</w:t>
            </w:r>
            <w:r w:rsidRPr="00166E13">
              <w:rPr>
                <w:noProof/>
                <w:szCs w:val="26"/>
              </w:rPr>
              <w:t>ở</w:t>
            </w:r>
            <w:r w:rsidRPr="00166E13">
              <w:rPr>
                <w:noProof/>
                <w:szCs w:val="26"/>
              </w:rPr>
              <w:t xml:space="preserve"> v</w:t>
            </w:r>
            <w:r w:rsidRPr="00166E13">
              <w:rPr>
                <w:noProof/>
                <w:szCs w:val="26"/>
              </w:rPr>
              <w:t>ậ</w:t>
            </w:r>
            <w:r w:rsidRPr="00166E13">
              <w:rPr>
                <w:noProof/>
                <w:szCs w:val="26"/>
              </w:rPr>
              <w:t>t ch</w:t>
            </w:r>
            <w:r w:rsidRPr="00166E13">
              <w:rPr>
                <w:noProof/>
                <w:szCs w:val="26"/>
              </w:rPr>
              <w:t>ấ</w:t>
            </w:r>
            <w:r w:rsidRPr="00166E13">
              <w:rPr>
                <w:noProof/>
                <w:szCs w:val="26"/>
              </w:rPr>
              <w:t>t (có tùy ch</w:t>
            </w:r>
            <w:r w:rsidRPr="00166E13">
              <w:rPr>
                <w:noProof/>
                <w:szCs w:val="26"/>
              </w:rPr>
              <w:t>ọ</w:t>
            </w:r>
            <w:r w:rsidRPr="00166E13">
              <w:rPr>
                <w:noProof/>
                <w:szCs w:val="26"/>
              </w:rPr>
              <w:t>n g</w:t>
            </w:r>
            <w:r w:rsidRPr="00166E13">
              <w:rPr>
                <w:noProof/>
                <w:szCs w:val="26"/>
              </w:rPr>
              <w:t>ử</w:t>
            </w:r>
            <w:r w:rsidRPr="00166E13">
              <w:rPr>
                <w:noProof/>
                <w:szCs w:val="26"/>
              </w:rPr>
              <w:t xml:space="preserve">i </w:t>
            </w:r>
            <w:r w:rsidRPr="00166E13">
              <w:rPr>
                <w:noProof/>
                <w:szCs w:val="26"/>
              </w:rPr>
              <w:t>ẩ</w:t>
            </w:r>
            <w:r w:rsidRPr="00166E13">
              <w:rPr>
                <w:noProof/>
                <w:szCs w:val="26"/>
              </w:rPr>
              <w:t>n danh).</w:t>
            </w:r>
          </w:p>
        </w:tc>
      </w:tr>
      <w:tr w:rsidR="005B35DE" w:rsidRPr="00166E13" w14:paraId="7C2E2DB3" w14:textId="77777777">
        <w:trPr>
          <w:jc w:val="center"/>
        </w:trPr>
        <w:tc>
          <w:tcPr>
            <w:tcW w:w="2664" w:type="dxa"/>
            <w:tcMar>
              <w:top w:w="70" w:type="dxa"/>
              <w:left w:w="90" w:type="dxa"/>
              <w:bottom w:w="70" w:type="dxa"/>
              <w:right w:w="90" w:type="dxa"/>
            </w:tcMar>
            <w:vAlign w:val="center"/>
          </w:tcPr>
          <w:p w14:paraId="14B0F490" w14:textId="77777777" w:rsidR="005B35DE" w:rsidRPr="00166E13" w:rsidRDefault="000807CD">
            <w:pPr>
              <w:spacing w:before="40" w:after="40"/>
              <w:rPr>
                <w:noProof/>
                <w:szCs w:val="26"/>
              </w:rPr>
            </w:pPr>
            <w:r w:rsidRPr="00166E13">
              <w:rPr>
                <w:b/>
                <w:noProof/>
                <w:szCs w:val="26"/>
              </w:rPr>
              <w:t>7.3. Lu</w:t>
            </w:r>
            <w:r w:rsidRPr="00166E13">
              <w:rPr>
                <w:b/>
                <w:noProof/>
                <w:szCs w:val="26"/>
              </w:rPr>
              <w:t>ồ</w:t>
            </w:r>
            <w:r w:rsidRPr="00166E13">
              <w:rPr>
                <w:b/>
                <w:noProof/>
                <w:szCs w:val="26"/>
              </w:rPr>
              <w:t>ng ngo</w:t>
            </w:r>
            <w:r w:rsidRPr="00166E13">
              <w:rPr>
                <w:b/>
                <w:noProof/>
                <w:szCs w:val="26"/>
              </w:rPr>
              <w:t>ạ</w:t>
            </w:r>
            <w:r w:rsidRPr="00166E13">
              <w:rPr>
                <w:b/>
                <w:noProof/>
                <w:szCs w:val="26"/>
              </w:rPr>
              <w:t>i l</w:t>
            </w:r>
            <w:r w:rsidRPr="00166E13">
              <w:rPr>
                <w:b/>
                <w:noProof/>
                <w:szCs w:val="26"/>
              </w:rPr>
              <w:t>ệ</w:t>
            </w:r>
          </w:p>
        </w:tc>
        <w:tc>
          <w:tcPr>
            <w:tcW w:w="6264" w:type="dxa"/>
            <w:tcMar>
              <w:top w:w="70" w:type="dxa"/>
              <w:left w:w="100" w:type="dxa"/>
              <w:bottom w:w="70" w:type="dxa"/>
              <w:right w:w="100" w:type="dxa"/>
            </w:tcMar>
            <w:vAlign w:val="center"/>
          </w:tcPr>
          <w:p w14:paraId="63A2EB6A" w14:textId="77777777" w:rsidR="005B35DE" w:rsidRPr="00166E13" w:rsidRDefault="000807CD">
            <w:pPr>
              <w:spacing w:before="40" w:after="40"/>
              <w:rPr>
                <w:noProof/>
                <w:szCs w:val="26"/>
              </w:rPr>
            </w:pPr>
            <w:r w:rsidRPr="00166E13">
              <w:rPr>
                <w:noProof/>
                <w:szCs w:val="26"/>
              </w:rPr>
              <w:t>N</w:t>
            </w:r>
            <w:r w:rsidRPr="00166E13">
              <w:rPr>
                <w:noProof/>
                <w:szCs w:val="26"/>
              </w:rPr>
              <w:t>ế</w:t>
            </w:r>
            <w:r w:rsidRPr="00166E13">
              <w:rPr>
                <w:noProof/>
                <w:szCs w:val="26"/>
              </w:rPr>
              <w:t>u bình lu</w:t>
            </w:r>
            <w:r w:rsidRPr="00166E13">
              <w:rPr>
                <w:noProof/>
                <w:szCs w:val="26"/>
              </w:rPr>
              <w:t>ậ</w:t>
            </w:r>
            <w:r w:rsidRPr="00166E13">
              <w:rPr>
                <w:noProof/>
                <w:szCs w:val="26"/>
              </w:rPr>
              <w:t>n ch</w:t>
            </w:r>
            <w:r w:rsidRPr="00166E13">
              <w:rPr>
                <w:noProof/>
                <w:szCs w:val="26"/>
              </w:rPr>
              <w:t>ứ</w:t>
            </w:r>
            <w:r w:rsidRPr="00166E13">
              <w:rPr>
                <w:noProof/>
                <w:szCs w:val="26"/>
              </w:rPr>
              <w:t>a t</w:t>
            </w:r>
            <w:r w:rsidRPr="00166E13">
              <w:rPr>
                <w:noProof/>
                <w:szCs w:val="26"/>
              </w:rPr>
              <w:t>ừ</w:t>
            </w:r>
            <w:r w:rsidRPr="00166E13">
              <w:rPr>
                <w:noProof/>
                <w:szCs w:val="26"/>
              </w:rPr>
              <w:t xml:space="preserve"> ng</w:t>
            </w:r>
            <w:r w:rsidRPr="00166E13">
              <w:rPr>
                <w:noProof/>
                <w:szCs w:val="26"/>
              </w:rPr>
              <w:t>ữ</w:t>
            </w:r>
            <w:r w:rsidRPr="00166E13">
              <w:rPr>
                <w:noProof/>
                <w:szCs w:val="26"/>
              </w:rPr>
              <w:t xml:space="preserve"> ph</w:t>
            </w:r>
            <w:r w:rsidRPr="00166E13">
              <w:rPr>
                <w:noProof/>
                <w:szCs w:val="26"/>
              </w:rPr>
              <w:t>ả</w:t>
            </w:r>
            <w:r w:rsidRPr="00166E13">
              <w:rPr>
                <w:noProof/>
                <w:szCs w:val="26"/>
              </w:rPr>
              <w:t>n c</w:t>
            </w:r>
            <w:r w:rsidRPr="00166E13">
              <w:rPr>
                <w:noProof/>
                <w:szCs w:val="26"/>
              </w:rPr>
              <w:t>ả</w:t>
            </w:r>
            <w:r w:rsidRPr="00166E13">
              <w:rPr>
                <w:noProof/>
                <w:szCs w:val="26"/>
              </w:rPr>
              <w:t>m, kích đ</w:t>
            </w:r>
            <w:r w:rsidRPr="00166E13">
              <w:rPr>
                <w:noProof/>
                <w:szCs w:val="26"/>
              </w:rPr>
              <w:t>ộ</w:t>
            </w:r>
            <w:r w:rsidRPr="00166E13">
              <w:rPr>
                <w:noProof/>
                <w:szCs w:val="26"/>
              </w:rPr>
              <w:t>ng ho</w:t>
            </w:r>
            <w:r w:rsidRPr="00166E13">
              <w:rPr>
                <w:noProof/>
                <w:szCs w:val="26"/>
              </w:rPr>
              <w:t>ặ</w:t>
            </w:r>
            <w:r w:rsidRPr="00166E13">
              <w:rPr>
                <w:noProof/>
                <w:szCs w:val="26"/>
              </w:rPr>
              <w:t>c vi ph</w:t>
            </w:r>
            <w:r w:rsidRPr="00166E13">
              <w:rPr>
                <w:noProof/>
                <w:szCs w:val="26"/>
              </w:rPr>
              <w:t>ạ</w:t>
            </w:r>
            <w:r w:rsidRPr="00166E13">
              <w:rPr>
                <w:noProof/>
                <w:szCs w:val="26"/>
              </w:rPr>
              <w:t>m tiêu chu</w:t>
            </w:r>
            <w:r w:rsidRPr="00166E13">
              <w:rPr>
                <w:noProof/>
                <w:szCs w:val="26"/>
              </w:rPr>
              <w:t>ẩ</w:t>
            </w:r>
            <w:r w:rsidRPr="00166E13">
              <w:rPr>
                <w:noProof/>
                <w:szCs w:val="26"/>
              </w:rPr>
              <w:t>n c</w:t>
            </w:r>
            <w:r w:rsidRPr="00166E13">
              <w:rPr>
                <w:noProof/>
                <w:szCs w:val="26"/>
              </w:rPr>
              <w:t>ộ</w:t>
            </w:r>
            <w:r w:rsidRPr="00166E13">
              <w:rPr>
                <w:noProof/>
                <w:szCs w:val="26"/>
              </w:rPr>
              <w:t>ng đ</w:t>
            </w:r>
            <w:r w:rsidRPr="00166E13">
              <w:rPr>
                <w:noProof/>
                <w:szCs w:val="26"/>
              </w:rPr>
              <w:t>ồ</w:t>
            </w:r>
            <w:r w:rsidRPr="00166E13">
              <w:rPr>
                <w:noProof/>
                <w:szCs w:val="26"/>
              </w:rPr>
              <w:t>ng, b</w:t>
            </w:r>
            <w:r w:rsidRPr="00166E13">
              <w:rPr>
                <w:noProof/>
                <w:szCs w:val="26"/>
              </w:rPr>
              <w:t>ộ</w:t>
            </w:r>
            <w:r w:rsidRPr="00166E13">
              <w:rPr>
                <w:noProof/>
                <w:szCs w:val="26"/>
              </w:rPr>
              <w:t xml:space="preserve"> l</w:t>
            </w:r>
            <w:r w:rsidRPr="00166E13">
              <w:rPr>
                <w:noProof/>
                <w:szCs w:val="26"/>
              </w:rPr>
              <w:t>ọ</w:t>
            </w:r>
            <w:r w:rsidRPr="00166E13">
              <w:rPr>
                <w:noProof/>
                <w:szCs w:val="26"/>
              </w:rPr>
              <w:t>c t</w:t>
            </w:r>
            <w:r w:rsidRPr="00166E13">
              <w:rPr>
                <w:noProof/>
                <w:szCs w:val="26"/>
              </w:rPr>
              <w:t>ự</w:t>
            </w:r>
            <w:r w:rsidRPr="00166E13">
              <w:rPr>
                <w:noProof/>
                <w:szCs w:val="26"/>
              </w:rPr>
              <w:t xml:space="preserve"> đ</w:t>
            </w:r>
            <w:r w:rsidRPr="00166E13">
              <w:rPr>
                <w:noProof/>
                <w:szCs w:val="26"/>
              </w:rPr>
              <w:t>ộ</w:t>
            </w:r>
            <w:r w:rsidRPr="00166E13">
              <w:rPr>
                <w:noProof/>
                <w:szCs w:val="26"/>
              </w:rPr>
              <w:t>ng s</w:t>
            </w:r>
            <w:r w:rsidRPr="00166E13">
              <w:rPr>
                <w:noProof/>
                <w:szCs w:val="26"/>
              </w:rPr>
              <w:t>ẽ</w:t>
            </w:r>
            <w:r w:rsidRPr="00166E13">
              <w:rPr>
                <w:noProof/>
                <w:szCs w:val="26"/>
              </w:rPr>
              <w:t xml:space="preserve"> ch</w:t>
            </w:r>
            <w:r w:rsidRPr="00166E13">
              <w:rPr>
                <w:noProof/>
                <w:szCs w:val="26"/>
              </w:rPr>
              <w:t>ặ</w:t>
            </w:r>
            <w:r w:rsidRPr="00166E13">
              <w:rPr>
                <w:noProof/>
                <w:szCs w:val="26"/>
              </w:rPr>
              <w:t>n hi</w:t>
            </w:r>
            <w:r w:rsidRPr="00166E13">
              <w:rPr>
                <w:noProof/>
                <w:szCs w:val="26"/>
              </w:rPr>
              <w:t>ể</w:t>
            </w:r>
            <w:r w:rsidRPr="00166E13">
              <w:rPr>
                <w:noProof/>
                <w:szCs w:val="26"/>
              </w:rPr>
              <w:t>n th</w:t>
            </w:r>
            <w:r w:rsidRPr="00166E13">
              <w:rPr>
                <w:noProof/>
                <w:szCs w:val="26"/>
              </w:rPr>
              <w:t>ị</w:t>
            </w:r>
            <w:r w:rsidRPr="00166E13">
              <w:rPr>
                <w:noProof/>
                <w:szCs w:val="26"/>
              </w:rPr>
              <w:t xml:space="preserve"> và chuy</w:t>
            </w:r>
            <w:r w:rsidRPr="00166E13">
              <w:rPr>
                <w:noProof/>
                <w:szCs w:val="26"/>
              </w:rPr>
              <w:t>ể</w:t>
            </w:r>
            <w:r w:rsidRPr="00166E13">
              <w:rPr>
                <w:noProof/>
                <w:szCs w:val="26"/>
              </w:rPr>
              <w:t>n vào hàng đ</w:t>
            </w:r>
            <w:r w:rsidRPr="00166E13">
              <w:rPr>
                <w:noProof/>
                <w:szCs w:val="26"/>
              </w:rPr>
              <w:t>ợ</w:t>
            </w:r>
            <w:r w:rsidRPr="00166E13">
              <w:rPr>
                <w:noProof/>
                <w:szCs w:val="26"/>
              </w:rPr>
              <w:t>i ki</w:t>
            </w:r>
            <w:r w:rsidRPr="00166E13">
              <w:rPr>
                <w:noProof/>
                <w:szCs w:val="26"/>
              </w:rPr>
              <w:t>ể</w:t>
            </w:r>
            <w:r w:rsidRPr="00166E13">
              <w:rPr>
                <w:noProof/>
                <w:szCs w:val="26"/>
              </w:rPr>
              <w:t>m duy</w:t>
            </w:r>
            <w:r w:rsidRPr="00166E13">
              <w:rPr>
                <w:noProof/>
                <w:szCs w:val="26"/>
              </w:rPr>
              <w:t>ệ</w:t>
            </w:r>
            <w:r w:rsidRPr="00166E13">
              <w:rPr>
                <w:noProof/>
                <w:szCs w:val="26"/>
              </w:rPr>
              <w:t>t c</w:t>
            </w:r>
            <w:r w:rsidRPr="00166E13">
              <w:rPr>
                <w:noProof/>
                <w:szCs w:val="26"/>
              </w:rPr>
              <w:t>ủ</w:t>
            </w:r>
            <w:r w:rsidRPr="00166E13">
              <w:rPr>
                <w:noProof/>
                <w:szCs w:val="26"/>
              </w:rPr>
              <w:t>a Biên t</w:t>
            </w:r>
            <w:r w:rsidRPr="00166E13">
              <w:rPr>
                <w:noProof/>
                <w:szCs w:val="26"/>
              </w:rPr>
              <w:t>ậ</w:t>
            </w:r>
            <w:r w:rsidRPr="00166E13">
              <w:rPr>
                <w:noProof/>
                <w:szCs w:val="26"/>
              </w:rPr>
              <w:t>p viên.</w:t>
            </w:r>
          </w:p>
        </w:tc>
      </w:tr>
      <w:tr w:rsidR="005B35DE" w:rsidRPr="00166E13" w14:paraId="26D7EDE4" w14:textId="77777777">
        <w:trPr>
          <w:jc w:val="center"/>
        </w:trPr>
        <w:tc>
          <w:tcPr>
            <w:tcW w:w="2664" w:type="dxa"/>
            <w:tcMar>
              <w:top w:w="70" w:type="dxa"/>
              <w:left w:w="90" w:type="dxa"/>
              <w:bottom w:w="70" w:type="dxa"/>
              <w:right w:w="90" w:type="dxa"/>
            </w:tcMar>
            <w:vAlign w:val="center"/>
          </w:tcPr>
          <w:p w14:paraId="129C3752" w14:textId="77777777" w:rsidR="005B35DE" w:rsidRPr="00166E13" w:rsidRDefault="000807CD">
            <w:pPr>
              <w:spacing w:before="40" w:after="40"/>
              <w:rPr>
                <w:noProof/>
                <w:szCs w:val="26"/>
              </w:rPr>
            </w:pPr>
            <w:r w:rsidRPr="00166E13">
              <w:rPr>
                <w:b/>
                <w:noProof/>
                <w:szCs w:val="26"/>
              </w:rPr>
              <w:t>8. Các yêu c</w:t>
            </w:r>
            <w:r w:rsidRPr="00166E13">
              <w:rPr>
                <w:b/>
                <w:noProof/>
                <w:szCs w:val="26"/>
              </w:rPr>
              <w:t>ầ</w:t>
            </w:r>
            <w:r w:rsidRPr="00166E13">
              <w:rPr>
                <w:b/>
                <w:noProof/>
                <w:szCs w:val="26"/>
              </w:rPr>
              <w:t>u khác</w:t>
            </w:r>
          </w:p>
        </w:tc>
        <w:tc>
          <w:tcPr>
            <w:tcW w:w="6264" w:type="dxa"/>
            <w:tcMar>
              <w:top w:w="70" w:type="dxa"/>
              <w:left w:w="100" w:type="dxa"/>
              <w:bottom w:w="70" w:type="dxa"/>
              <w:right w:w="100" w:type="dxa"/>
            </w:tcMar>
            <w:vAlign w:val="center"/>
          </w:tcPr>
          <w:p w14:paraId="0E03120B" w14:textId="77777777" w:rsidR="005B35DE" w:rsidRPr="00166E13" w:rsidRDefault="000807CD">
            <w:pPr>
              <w:spacing w:before="40" w:after="40"/>
              <w:rPr>
                <w:noProof/>
                <w:szCs w:val="26"/>
              </w:rPr>
            </w:pPr>
            <w:r w:rsidRPr="00166E13">
              <w:rPr>
                <w:noProof/>
                <w:szCs w:val="26"/>
              </w:rPr>
              <w:t>- T</w:t>
            </w:r>
            <w:r w:rsidRPr="00166E13">
              <w:rPr>
                <w:noProof/>
                <w:szCs w:val="26"/>
              </w:rPr>
              <w:t>ố</w:t>
            </w:r>
            <w:r w:rsidRPr="00166E13">
              <w:rPr>
                <w:noProof/>
                <w:szCs w:val="26"/>
              </w:rPr>
              <w:t>c đ</w:t>
            </w:r>
            <w:r w:rsidRPr="00166E13">
              <w:rPr>
                <w:noProof/>
                <w:szCs w:val="26"/>
              </w:rPr>
              <w:t>ộ</w:t>
            </w:r>
            <w:r w:rsidRPr="00166E13">
              <w:rPr>
                <w:noProof/>
                <w:szCs w:val="26"/>
              </w:rPr>
              <w:t xml:space="preserve"> ph</w:t>
            </w:r>
            <w:r w:rsidRPr="00166E13">
              <w:rPr>
                <w:noProof/>
                <w:szCs w:val="26"/>
              </w:rPr>
              <w:t>ả</w:t>
            </w:r>
            <w:r w:rsidRPr="00166E13">
              <w:rPr>
                <w:noProof/>
                <w:szCs w:val="26"/>
              </w:rPr>
              <w:t>n h</w:t>
            </w:r>
            <w:r w:rsidRPr="00166E13">
              <w:rPr>
                <w:noProof/>
                <w:szCs w:val="26"/>
              </w:rPr>
              <w:t>ồ</w:t>
            </w:r>
            <w:r w:rsidRPr="00166E13">
              <w:rPr>
                <w:noProof/>
                <w:szCs w:val="26"/>
              </w:rPr>
              <w:t>i t</w:t>
            </w:r>
            <w:r w:rsidRPr="00166E13">
              <w:rPr>
                <w:noProof/>
                <w:szCs w:val="26"/>
              </w:rPr>
              <w:t>ả</w:t>
            </w:r>
            <w:r w:rsidRPr="00166E13">
              <w:rPr>
                <w:noProof/>
                <w:szCs w:val="26"/>
              </w:rPr>
              <w:t>i trang dư</w:t>
            </w:r>
            <w:r w:rsidRPr="00166E13">
              <w:rPr>
                <w:noProof/>
                <w:szCs w:val="26"/>
              </w:rPr>
              <w:t>ớ</w:t>
            </w:r>
            <w:r w:rsidRPr="00166E13">
              <w:rPr>
                <w:noProof/>
                <w:szCs w:val="26"/>
              </w:rPr>
              <w:t>i 2 giây, đ</w:t>
            </w:r>
            <w:r w:rsidRPr="00166E13">
              <w:rPr>
                <w:noProof/>
                <w:szCs w:val="26"/>
              </w:rPr>
              <w:t>ả</w:t>
            </w:r>
            <w:r w:rsidRPr="00166E13">
              <w:rPr>
                <w:noProof/>
                <w:szCs w:val="26"/>
              </w:rPr>
              <w:t>m b</w:t>
            </w:r>
            <w:r w:rsidRPr="00166E13">
              <w:rPr>
                <w:noProof/>
                <w:szCs w:val="26"/>
              </w:rPr>
              <w:t>ả</w:t>
            </w:r>
            <w:r w:rsidRPr="00166E13">
              <w:rPr>
                <w:noProof/>
                <w:szCs w:val="26"/>
              </w:rPr>
              <w:t>o tr</w:t>
            </w:r>
            <w:r w:rsidRPr="00166E13">
              <w:rPr>
                <w:noProof/>
                <w:szCs w:val="26"/>
              </w:rPr>
              <w:t>ả</w:t>
            </w:r>
            <w:r w:rsidRPr="00166E13">
              <w:rPr>
                <w:noProof/>
                <w:szCs w:val="26"/>
              </w:rPr>
              <w:t>i nghi</w:t>
            </w:r>
            <w:r w:rsidRPr="00166E13">
              <w:rPr>
                <w:noProof/>
                <w:szCs w:val="26"/>
              </w:rPr>
              <w:t>ệ</w:t>
            </w:r>
            <w:r w:rsidRPr="00166E13">
              <w:rPr>
                <w:noProof/>
                <w:szCs w:val="26"/>
              </w:rPr>
              <w:t>m mư</w:t>
            </w:r>
            <w:r w:rsidRPr="00166E13">
              <w:rPr>
                <w:noProof/>
                <w:szCs w:val="26"/>
              </w:rPr>
              <w:t>ợ</w:t>
            </w:r>
            <w:r w:rsidRPr="00166E13">
              <w:rPr>
                <w:noProof/>
                <w:szCs w:val="26"/>
              </w:rPr>
              <w:t>t mà cho đ</w:t>
            </w:r>
            <w:r w:rsidRPr="00166E13">
              <w:rPr>
                <w:noProof/>
                <w:szCs w:val="26"/>
              </w:rPr>
              <w:t>ộ</w:t>
            </w:r>
            <w:r w:rsidRPr="00166E13">
              <w:rPr>
                <w:noProof/>
                <w:szCs w:val="26"/>
              </w:rPr>
              <w:t>c gi</w:t>
            </w:r>
            <w:r w:rsidRPr="00166E13">
              <w:rPr>
                <w:noProof/>
                <w:szCs w:val="26"/>
              </w:rPr>
              <w:t>ả</w:t>
            </w:r>
            <w:r w:rsidRPr="00166E13">
              <w:rPr>
                <w:noProof/>
                <w:szCs w:val="26"/>
              </w:rPr>
              <w:t>.</w:t>
            </w:r>
            <w:r w:rsidRPr="00166E13">
              <w:rPr>
                <w:noProof/>
                <w:szCs w:val="26"/>
              </w:rPr>
              <w:br/>
              <w:t>- Giao di</w:t>
            </w:r>
            <w:r w:rsidRPr="00166E13">
              <w:rPr>
                <w:noProof/>
                <w:szCs w:val="26"/>
              </w:rPr>
              <w:t>ệ</w:t>
            </w:r>
            <w:r w:rsidRPr="00166E13">
              <w:rPr>
                <w:noProof/>
                <w:szCs w:val="26"/>
              </w:rPr>
              <w:t>n thân thi</w:t>
            </w:r>
            <w:r w:rsidRPr="00166E13">
              <w:rPr>
                <w:noProof/>
                <w:szCs w:val="26"/>
              </w:rPr>
              <w:t>ệ</w:t>
            </w:r>
            <w:r w:rsidRPr="00166E13">
              <w:rPr>
                <w:noProof/>
                <w:szCs w:val="26"/>
              </w:rPr>
              <w:t>n, tương thích t</w:t>
            </w:r>
            <w:r w:rsidRPr="00166E13">
              <w:rPr>
                <w:noProof/>
                <w:szCs w:val="26"/>
              </w:rPr>
              <w:t>ố</w:t>
            </w:r>
            <w:r w:rsidRPr="00166E13">
              <w:rPr>
                <w:noProof/>
                <w:szCs w:val="26"/>
              </w:rPr>
              <w:t>i ưu trên t</w:t>
            </w:r>
            <w:r w:rsidRPr="00166E13">
              <w:rPr>
                <w:noProof/>
                <w:szCs w:val="26"/>
              </w:rPr>
              <w:t>ấ</w:t>
            </w:r>
            <w:r w:rsidRPr="00166E13">
              <w:rPr>
                <w:noProof/>
                <w:szCs w:val="26"/>
              </w:rPr>
              <w:t>t c</w:t>
            </w:r>
            <w:r w:rsidRPr="00166E13">
              <w:rPr>
                <w:noProof/>
                <w:szCs w:val="26"/>
              </w:rPr>
              <w:t>ả</w:t>
            </w:r>
            <w:r w:rsidRPr="00166E13">
              <w:rPr>
                <w:noProof/>
                <w:szCs w:val="26"/>
              </w:rPr>
              <w:t xml:space="preserve"> các lo</w:t>
            </w:r>
            <w:r w:rsidRPr="00166E13">
              <w:rPr>
                <w:noProof/>
                <w:szCs w:val="26"/>
              </w:rPr>
              <w:t>ạ</w:t>
            </w:r>
            <w:r w:rsidRPr="00166E13">
              <w:rPr>
                <w:noProof/>
                <w:szCs w:val="26"/>
              </w:rPr>
              <w:t>i thi</w:t>
            </w:r>
            <w:r w:rsidRPr="00166E13">
              <w:rPr>
                <w:noProof/>
                <w:szCs w:val="26"/>
              </w:rPr>
              <w:t>ế</w:t>
            </w:r>
            <w:r w:rsidRPr="00166E13">
              <w:rPr>
                <w:noProof/>
                <w:szCs w:val="26"/>
              </w:rPr>
              <w:t>t b</w:t>
            </w:r>
            <w:r w:rsidRPr="00166E13">
              <w:rPr>
                <w:noProof/>
                <w:szCs w:val="26"/>
              </w:rPr>
              <w:t>ị</w:t>
            </w:r>
            <w:r w:rsidRPr="00166E13">
              <w:rPr>
                <w:noProof/>
                <w:szCs w:val="26"/>
              </w:rPr>
              <w:t xml:space="preserve"> di đ</w:t>
            </w:r>
            <w:r w:rsidRPr="00166E13">
              <w:rPr>
                <w:noProof/>
                <w:szCs w:val="26"/>
              </w:rPr>
              <w:t>ộ</w:t>
            </w:r>
            <w:r w:rsidRPr="00166E13">
              <w:rPr>
                <w:noProof/>
                <w:szCs w:val="26"/>
              </w:rPr>
              <w:t>ng (Responsive Web Design).</w:t>
            </w:r>
          </w:p>
        </w:tc>
      </w:tr>
    </w:tbl>
    <w:p w14:paraId="44CDF8A7" w14:textId="77777777" w:rsidR="005B35DE" w:rsidRPr="00971E10" w:rsidRDefault="005B35DE">
      <w:pPr>
        <w:rPr>
          <w:noProof/>
        </w:rPr>
      </w:pPr>
    </w:p>
    <w:p w14:paraId="2CC8FAAE" w14:textId="6A4C9FAF" w:rsidR="005B35DE" w:rsidRPr="00971E10" w:rsidRDefault="000807CD" w:rsidP="00197B6A">
      <w:pPr>
        <w:pStyle w:val="m3"/>
      </w:pPr>
      <w:bookmarkStart w:id="81" w:name="_Toc240897716"/>
      <w:r w:rsidRPr="00971E10">
        <w:t>Use case Qu</w:t>
      </w:r>
      <w:r w:rsidRPr="00971E10">
        <w:t>ả</w:t>
      </w:r>
      <w:r w:rsidRPr="00971E10">
        <w:t>n Tr</w:t>
      </w:r>
      <w:r w:rsidRPr="00971E10">
        <w:t>ị</w:t>
      </w:r>
      <w:r w:rsidRPr="00971E10">
        <w:t xml:space="preserve"> H</w:t>
      </w:r>
      <w:r w:rsidRPr="00971E10">
        <w:t>ệ</w:t>
      </w:r>
      <w:r w:rsidRPr="00971E10">
        <w:t xml:space="preserve"> Th</w:t>
      </w:r>
      <w:r w:rsidRPr="00971E10">
        <w:t>ố</w:t>
      </w:r>
      <w:r w:rsidRPr="00971E10">
        <w:t>ng &amp; Ngư</w:t>
      </w:r>
      <w:r w:rsidRPr="00971E10">
        <w:t>ờ</w:t>
      </w:r>
      <w:r w:rsidRPr="00971E10">
        <w:t>i Dùng</w:t>
      </w:r>
      <w:bookmarkEnd w:id="81"/>
    </w:p>
    <w:p w14:paraId="3545C126" w14:textId="77777777" w:rsidR="005B35DE" w:rsidRPr="00971E10" w:rsidRDefault="000807CD">
      <w:pPr>
        <w:spacing w:before="80" w:after="80"/>
        <w:jc w:val="center"/>
        <w:rPr>
          <w:noProof/>
        </w:rPr>
      </w:pPr>
      <w:r w:rsidRPr="00971E10">
        <w:rPr>
          <w:noProof/>
        </w:rPr>
        <w:drawing>
          <wp:inline distT="0" distB="0" distL="0" distR="0" wp14:anchorId="48EB4421" wp14:editId="04A189A6">
            <wp:extent cx="5486400" cy="2655852"/>
            <wp:effectExtent l="0" t="0" r="0" b="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6400" cy="2655852"/>
                    </a:xfrm>
                    <a:prstGeom prst="rect">
                      <a:avLst/>
                    </a:prstGeom>
                  </pic:spPr>
                </pic:pic>
              </a:graphicData>
            </a:graphic>
          </wp:inline>
        </w:drawing>
      </w:r>
    </w:p>
    <w:p w14:paraId="500FA3C6" w14:textId="7ABF7BAB" w:rsidR="005B35DE" w:rsidRPr="00E16249" w:rsidRDefault="000807CD" w:rsidP="00E2136D">
      <w:pPr>
        <w:pStyle w:val="hinh1"/>
      </w:pPr>
      <w:bookmarkStart w:id="82" w:name="_Toc240897013"/>
      <w:bookmarkStart w:id="83" w:name="_Toc240898770"/>
      <w:bookmarkStart w:id="84" w:name="_Toc241488208"/>
      <w:r w:rsidRPr="00E16249">
        <w:t>Use case Qu</w:t>
      </w:r>
      <w:r w:rsidRPr="00E16249">
        <w:t>ả</w:t>
      </w:r>
      <w:r w:rsidRPr="00E16249">
        <w:t>n Tr</w:t>
      </w:r>
      <w:r w:rsidRPr="00E16249">
        <w:t>ị</w:t>
      </w:r>
      <w:r w:rsidRPr="00E16249">
        <w:t xml:space="preserve"> H</w:t>
      </w:r>
      <w:r w:rsidRPr="00E16249">
        <w:t>ệ</w:t>
      </w:r>
      <w:r w:rsidRPr="00E16249">
        <w:t xml:space="preserve"> Th</w:t>
      </w:r>
      <w:r w:rsidRPr="00E16249">
        <w:t>ố</w:t>
      </w:r>
      <w:r w:rsidRPr="00E16249">
        <w:t>ng &amp; Ngư</w:t>
      </w:r>
      <w:r w:rsidRPr="00E16249">
        <w:t>ờ</w:t>
      </w:r>
      <w:r w:rsidRPr="00E16249">
        <w:t>i Dùng</w:t>
      </w:r>
      <w:bookmarkEnd w:id="82"/>
      <w:bookmarkEnd w:id="83"/>
      <w:bookmarkEnd w:id="8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7DB11A6" w14:textId="77777777">
        <w:trPr>
          <w:jc w:val="center"/>
        </w:trPr>
        <w:tc>
          <w:tcPr>
            <w:tcW w:w="2664" w:type="dxa"/>
            <w:tcMar>
              <w:top w:w="70" w:type="dxa"/>
              <w:left w:w="90" w:type="dxa"/>
              <w:bottom w:w="70" w:type="dxa"/>
              <w:right w:w="90" w:type="dxa"/>
            </w:tcMar>
            <w:vAlign w:val="center"/>
          </w:tcPr>
          <w:p w14:paraId="030ABC06"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4DDBE488"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tr</w:t>
            </w:r>
            <w:r w:rsidRPr="00166E13">
              <w:rPr>
                <w:noProof/>
                <w:szCs w:val="26"/>
              </w:rPr>
              <w:t>ị</w:t>
            </w:r>
            <w:r w:rsidRPr="00166E13">
              <w:rPr>
                <w:noProof/>
                <w:szCs w:val="26"/>
              </w:rPr>
              <w:t xml:space="preserve"> h</w:t>
            </w:r>
            <w:r w:rsidRPr="00166E13">
              <w:rPr>
                <w:noProof/>
                <w:szCs w:val="26"/>
              </w:rPr>
              <w:t>ệ</w:t>
            </w:r>
            <w:r w:rsidRPr="00166E13">
              <w:rPr>
                <w:noProof/>
                <w:szCs w:val="26"/>
              </w:rPr>
              <w:t xml:space="preserve"> th</w:t>
            </w:r>
            <w:r w:rsidRPr="00166E13">
              <w:rPr>
                <w:noProof/>
                <w:szCs w:val="26"/>
              </w:rPr>
              <w:t>ố</w:t>
            </w:r>
            <w:r w:rsidRPr="00166E13">
              <w:rPr>
                <w:noProof/>
                <w:szCs w:val="26"/>
              </w:rPr>
              <w:t>ng &amp; Ngư</w:t>
            </w:r>
            <w:r w:rsidRPr="00166E13">
              <w:rPr>
                <w:noProof/>
                <w:szCs w:val="26"/>
              </w:rPr>
              <w:t>ờ</w:t>
            </w:r>
            <w:r w:rsidRPr="00166E13">
              <w:rPr>
                <w:noProof/>
                <w:szCs w:val="26"/>
              </w:rPr>
              <w:t>i dùng</w:t>
            </w:r>
          </w:p>
        </w:tc>
      </w:tr>
      <w:tr w:rsidR="005B35DE" w:rsidRPr="00166E13" w14:paraId="4E45C2C1" w14:textId="77777777">
        <w:trPr>
          <w:jc w:val="center"/>
        </w:trPr>
        <w:tc>
          <w:tcPr>
            <w:tcW w:w="2664" w:type="dxa"/>
            <w:tcMar>
              <w:top w:w="70" w:type="dxa"/>
              <w:left w:w="90" w:type="dxa"/>
              <w:bottom w:w="70" w:type="dxa"/>
              <w:right w:w="90" w:type="dxa"/>
            </w:tcMar>
            <w:vAlign w:val="center"/>
          </w:tcPr>
          <w:p w14:paraId="7A40C86B" w14:textId="77777777" w:rsidR="005B35DE" w:rsidRPr="00166E13" w:rsidRDefault="000807CD">
            <w:pPr>
              <w:spacing w:before="40" w:after="40"/>
              <w:rPr>
                <w:noProof/>
                <w:szCs w:val="26"/>
              </w:rPr>
            </w:pPr>
            <w:r w:rsidRPr="00166E13">
              <w:rPr>
                <w:b/>
                <w:noProof/>
                <w:szCs w:val="26"/>
              </w:rPr>
              <w:t>2. Mô t</w:t>
            </w:r>
            <w:r w:rsidRPr="00166E13">
              <w:rPr>
                <w:b/>
                <w:noProof/>
                <w:szCs w:val="26"/>
              </w:rPr>
              <w:t>ả</w:t>
            </w:r>
            <w:r w:rsidRPr="00166E13">
              <w:rPr>
                <w:b/>
                <w:noProof/>
                <w:szCs w:val="26"/>
              </w:rPr>
              <w:t xml:space="preserve"> UC</w:t>
            </w:r>
          </w:p>
        </w:tc>
        <w:tc>
          <w:tcPr>
            <w:tcW w:w="6264" w:type="dxa"/>
            <w:tcMar>
              <w:top w:w="70" w:type="dxa"/>
              <w:left w:w="100" w:type="dxa"/>
              <w:bottom w:w="70" w:type="dxa"/>
              <w:right w:w="100" w:type="dxa"/>
            </w:tcMar>
            <w:vAlign w:val="center"/>
          </w:tcPr>
          <w:p w14:paraId="2255BD24"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tr</w:t>
            </w:r>
            <w:r w:rsidRPr="00166E13">
              <w:rPr>
                <w:noProof/>
                <w:szCs w:val="26"/>
              </w:rPr>
              <w:t>ị</w:t>
            </w:r>
            <w:r w:rsidRPr="00166E13">
              <w:rPr>
                <w:noProof/>
                <w:szCs w:val="26"/>
              </w:rPr>
              <w:t xml:space="preserve"> viên qu</w:t>
            </w:r>
            <w:r w:rsidRPr="00166E13">
              <w:rPr>
                <w:noProof/>
                <w:szCs w:val="26"/>
              </w:rPr>
              <w:t>ả</w:t>
            </w:r>
            <w:r w:rsidRPr="00166E13">
              <w:rPr>
                <w:noProof/>
                <w:szCs w:val="26"/>
              </w:rPr>
              <w:t>n lý danh sách ngư</w:t>
            </w:r>
            <w:r w:rsidRPr="00166E13">
              <w:rPr>
                <w:noProof/>
                <w:szCs w:val="26"/>
              </w:rPr>
              <w:t>ờ</w:t>
            </w:r>
            <w:r w:rsidRPr="00166E13">
              <w:rPr>
                <w:noProof/>
                <w:szCs w:val="26"/>
              </w:rPr>
              <w:t>i dùng, phân quy</w:t>
            </w:r>
            <w:r w:rsidRPr="00166E13">
              <w:rPr>
                <w:noProof/>
                <w:szCs w:val="26"/>
              </w:rPr>
              <w:t>ề</w:t>
            </w:r>
            <w:r w:rsidRPr="00166E13">
              <w:rPr>
                <w:noProof/>
                <w:szCs w:val="26"/>
              </w:rPr>
              <w:t>n vai trò (RBAC), qu</w:t>
            </w:r>
            <w:r w:rsidRPr="00166E13">
              <w:rPr>
                <w:noProof/>
                <w:szCs w:val="26"/>
              </w:rPr>
              <w:t>ả</w:t>
            </w:r>
            <w:r w:rsidRPr="00166E13">
              <w:rPr>
                <w:noProof/>
                <w:szCs w:val="26"/>
              </w:rPr>
              <w:t>n lý cơ c</w:t>
            </w:r>
            <w:r w:rsidRPr="00166E13">
              <w:rPr>
                <w:noProof/>
                <w:szCs w:val="26"/>
              </w:rPr>
              <w:t>ấ</w:t>
            </w:r>
            <w:r w:rsidRPr="00166E13">
              <w:rPr>
                <w:noProof/>
                <w:szCs w:val="26"/>
              </w:rPr>
              <w:t>u 16 T</w:t>
            </w:r>
            <w:r w:rsidRPr="00166E13">
              <w:rPr>
                <w:noProof/>
                <w:szCs w:val="26"/>
              </w:rPr>
              <w:t>ổ</w:t>
            </w:r>
            <w:r w:rsidRPr="00166E13">
              <w:rPr>
                <w:noProof/>
                <w:szCs w:val="26"/>
              </w:rPr>
              <w:t xml:space="preserve"> công đoàn, c</w:t>
            </w:r>
            <w:r w:rsidRPr="00166E13">
              <w:rPr>
                <w:noProof/>
                <w:szCs w:val="26"/>
              </w:rPr>
              <w:t>ấ</w:t>
            </w:r>
            <w:r w:rsidRPr="00166E13">
              <w:rPr>
                <w:noProof/>
                <w:szCs w:val="26"/>
              </w:rPr>
              <w:t>u hình các khóa API h</w:t>
            </w:r>
            <w:r w:rsidRPr="00166E13">
              <w:rPr>
                <w:noProof/>
                <w:szCs w:val="26"/>
              </w:rPr>
              <w:t>ệ</w:t>
            </w:r>
            <w:r w:rsidRPr="00166E13">
              <w:rPr>
                <w:noProof/>
                <w:szCs w:val="26"/>
              </w:rPr>
              <w:t xml:space="preserve"> th</w:t>
            </w:r>
            <w:r w:rsidRPr="00166E13">
              <w:rPr>
                <w:noProof/>
                <w:szCs w:val="26"/>
              </w:rPr>
              <w:t>ố</w:t>
            </w:r>
            <w:r w:rsidRPr="00166E13">
              <w:rPr>
                <w:noProof/>
                <w:szCs w:val="26"/>
              </w:rPr>
              <w:t>ng, sao lưu cơ s</w:t>
            </w:r>
            <w:r w:rsidRPr="00166E13">
              <w:rPr>
                <w:noProof/>
                <w:szCs w:val="26"/>
              </w:rPr>
              <w:t>ở</w:t>
            </w:r>
            <w:r w:rsidRPr="00166E13">
              <w:rPr>
                <w:noProof/>
                <w:szCs w:val="26"/>
              </w:rPr>
              <w:t xml:space="preserve"> d</w:t>
            </w:r>
            <w:r w:rsidRPr="00166E13">
              <w:rPr>
                <w:noProof/>
                <w:szCs w:val="26"/>
              </w:rPr>
              <w:t>ữ</w:t>
            </w:r>
            <w:r w:rsidRPr="00166E13">
              <w:rPr>
                <w:noProof/>
                <w:szCs w:val="26"/>
              </w:rPr>
              <w:t xml:space="preserve"> li</w:t>
            </w:r>
            <w:r w:rsidRPr="00166E13">
              <w:rPr>
                <w:noProof/>
                <w:szCs w:val="26"/>
              </w:rPr>
              <w:t>ệ</w:t>
            </w:r>
            <w:r w:rsidRPr="00166E13">
              <w:rPr>
                <w:noProof/>
                <w:szCs w:val="26"/>
              </w:rPr>
              <w:t>u và giám sát nh</w:t>
            </w:r>
            <w:r w:rsidRPr="00166E13">
              <w:rPr>
                <w:noProof/>
                <w:szCs w:val="26"/>
              </w:rPr>
              <w:t>ậ</w:t>
            </w:r>
            <w:r w:rsidRPr="00166E13">
              <w:rPr>
                <w:noProof/>
                <w:szCs w:val="26"/>
              </w:rPr>
              <w:t>t ký ki</w:t>
            </w:r>
            <w:r w:rsidRPr="00166E13">
              <w:rPr>
                <w:noProof/>
                <w:szCs w:val="26"/>
              </w:rPr>
              <w:t>ể</w:t>
            </w:r>
            <w:r w:rsidRPr="00166E13">
              <w:rPr>
                <w:noProof/>
                <w:szCs w:val="26"/>
              </w:rPr>
              <w:t>m toán.</w:t>
            </w:r>
          </w:p>
        </w:tc>
      </w:tr>
      <w:tr w:rsidR="005B35DE" w:rsidRPr="00166E13" w14:paraId="418FF69E" w14:textId="77777777">
        <w:trPr>
          <w:jc w:val="center"/>
        </w:trPr>
        <w:tc>
          <w:tcPr>
            <w:tcW w:w="2664" w:type="dxa"/>
            <w:tcMar>
              <w:top w:w="70" w:type="dxa"/>
              <w:left w:w="90" w:type="dxa"/>
              <w:bottom w:w="70" w:type="dxa"/>
              <w:right w:w="90" w:type="dxa"/>
            </w:tcMar>
            <w:vAlign w:val="center"/>
          </w:tcPr>
          <w:p w14:paraId="654D3430"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5DD7F99D"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tr</w:t>
            </w:r>
            <w:r w:rsidRPr="00166E13">
              <w:rPr>
                <w:noProof/>
                <w:szCs w:val="26"/>
              </w:rPr>
              <w:t>ị</w:t>
            </w:r>
            <w:r w:rsidRPr="00166E13">
              <w:rPr>
                <w:noProof/>
                <w:szCs w:val="26"/>
              </w:rPr>
              <w:t xml:space="preserve"> viên (Admin)</w:t>
            </w:r>
          </w:p>
        </w:tc>
      </w:tr>
      <w:tr w:rsidR="005B35DE" w:rsidRPr="00166E13" w14:paraId="65F85195" w14:textId="77777777">
        <w:trPr>
          <w:jc w:val="center"/>
        </w:trPr>
        <w:tc>
          <w:tcPr>
            <w:tcW w:w="2664" w:type="dxa"/>
            <w:tcMar>
              <w:top w:w="70" w:type="dxa"/>
              <w:left w:w="90" w:type="dxa"/>
              <w:bottom w:w="70" w:type="dxa"/>
              <w:right w:w="90" w:type="dxa"/>
            </w:tcMar>
            <w:vAlign w:val="center"/>
          </w:tcPr>
          <w:p w14:paraId="4AF4EB88"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0FC9BF8"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tr</w:t>
            </w:r>
            <w:r w:rsidRPr="00166E13">
              <w:rPr>
                <w:noProof/>
                <w:szCs w:val="26"/>
              </w:rPr>
              <w:t>ị</w:t>
            </w:r>
            <w:r w:rsidRPr="00166E13">
              <w:rPr>
                <w:noProof/>
                <w:szCs w:val="26"/>
              </w:rPr>
              <w:t xml:space="preserve"> viên đăng nh</w:t>
            </w:r>
            <w:r w:rsidRPr="00166E13">
              <w:rPr>
                <w:noProof/>
                <w:szCs w:val="26"/>
              </w:rPr>
              <w:t>ậ</w:t>
            </w:r>
            <w:r w:rsidRPr="00166E13">
              <w:rPr>
                <w:noProof/>
                <w:szCs w:val="26"/>
              </w:rPr>
              <w:t>p và truy c</w:t>
            </w:r>
            <w:r w:rsidRPr="00166E13">
              <w:rPr>
                <w:noProof/>
                <w:szCs w:val="26"/>
              </w:rPr>
              <w:t>ậ</w:t>
            </w:r>
            <w:r w:rsidRPr="00166E13">
              <w:rPr>
                <w:noProof/>
                <w:szCs w:val="26"/>
              </w:rPr>
              <w:t>p vào phân h</w:t>
            </w:r>
            <w:r w:rsidRPr="00166E13">
              <w:rPr>
                <w:noProof/>
                <w:szCs w:val="26"/>
              </w:rPr>
              <w:t>ệ</w:t>
            </w:r>
            <w:r w:rsidRPr="00166E13">
              <w:rPr>
                <w:noProof/>
                <w:szCs w:val="26"/>
              </w:rPr>
              <w:t xml:space="preserve"> Qu</w:t>
            </w:r>
            <w:r w:rsidRPr="00166E13">
              <w:rPr>
                <w:noProof/>
                <w:szCs w:val="26"/>
              </w:rPr>
              <w:t>ả</w:t>
            </w:r>
            <w:r w:rsidRPr="00166E13">
              <w:rPr>
                <w:noProof/>
                <w:szCs w:val="26"/>
              </w:rPr>
              <w:t>n tr</w:t>
            </w:r>
            <w:r w:rsidRPr="00166E13">
              <w:rPr>
                <w:noProof/>
                <w:szCs w:val="26"/>
              </w:rPr>
              <w:t>ị</w:t>
            </w:r>
            <w:r w:rsidRPr="00166E13">
              <w:rPr>
                <w:noProof/>
                <w:szCs w:val="26"/>
              </w:rPr>
              <w:t xml:space="preserve"> h</w:t>
            </w:r>
            <w:r w:rsidRPr="00166E13">
              <w:rPr>
                <w:noProof/>
                <w:szCs w:val="26"/>
              </w:rPr>
              <w:t>ệ</w:t>
            </w:r>
            <w:r w:rsidRPr="00166E13">
              <w:rPr>
                <w:noProof/>
                <w:szCs w:val="26"/>
              </w:rPr>
              <w:t xml:space="preserve"> th</w:t>
            </w:r>
            <w:r w:rsidRPr="00166E13">
              <w:rPr>
                <w:noProof/>
                <w:szCs w:val="26"/>
              </w:rPr>
              <w:t>ố</w:t>
            </w:r>
            <w:r w:rsidRPr="00166E13">
              <w:rPr>
                <w:noProof/>
                <w:szCs w:val="26"/>
              </w:rPr>
              <w:t>ng.</w:t>
            </w:r>
          </w:p>
        </w:tc>
      </w:tr>
      <w:tr w:rsidR="005B35DE" w:rsidRPr="00166E13" w14:paraId="2870EE9F" w14:textId="77777777">
        <w:trPr>
          <w:jc w:val="center"/>
        </w:trPr>
        <w:tc>
          <w:tcPr>
            <w:tcW w:w="2664" w:type="dxa"/>
            <w:tcMar>
              <w:top w:w="70" w:type="dxa"/>
              <w:left w:w="90" w:type="dxa"/>
              <w:bottom w:w="70" w:type="dxa"/>
              <w:right w:w="90" w:type="dxa"/>
            </w:tcMar>
            <w:vAlign w:val="center"/>
          </w:tcPr>
          <w:p w14:paraId="025EAED4" w14:textId="77777777" w:rsidR="005B35DE" w:rsidRPr="00166E13" w:rsidRDefault="000807CD">
            <w:pPr>
              <w:spacing w:before="40" w:after="40"/>
              <w:rPr>
                <w:noProof/>
                <w:szCs w:val="26"/>
              </w:rPr>
            </w:pPr>
            <w:r w:rsidRPr="00166E13">
              <w:rPr>
                <w:b/>
                <w:noProof/>
                <w:szCs w:val="26"/>
              </w:rPr>
              <w:t>5. Đi</w:t>
            </w:r>
            <w:r w:rsidRPr="00166E13">
              <w:rPr>
                <w:b/>
                <w:noProof/>
                <w:szCs w:val="26"/>
              </w:rPr>
              <w:t>ề</w:t>
            </w:r>
            <w:r w:rsidRPr="00166E13">
              <w:rPr>
                <w:b/>
                <w:noProof/>
                <w:szCs w:val="26"/>
              </w:rPr>
              <w:t>u ki</w:t>
            </w:r>
            <w:r w:rsidRPr="00166E13">
              <w:rPr>
                <w:b/>
                <w:noProof/>
                <w:szCs w:val="26"/>
              </w:rPr>
              <w:t>ệ</w:t>
            </w:r>
            <w:r w:rsidRPr="00166E13">
              <w:rPr>
                <w:b/>
                <w:noProof/>
                <w:szCs w:val="26"/>
              </w:rPr>
              <w:t>n trư</w:t>
            </w:r>
            <w:r w:rsidRPr="00166E13">
              <w:rPr>
                <w:b/>
                <w:noProof/>
                <w:szCs w:val="26"/>
              </w:rPr>
              <w:t>ớ</w:t>
            </w:r>
            <w:r w:rsidRPr="00166E13">
              <w:rPr>
                <w:b/>
                <w:noProof/>
                <w:szCs w:val="26"/>
              </w:rPr>
              <w:t>c</w:t>
            </w:r>
          </w:p>
        </w:tc>
        <w:tc>
          <w:tcPr>
            <w:tcW w:w="6264" w:type="dxa"/>
            <w:tcMar>
              <w:top w:w="70" w:type="dxa"/>
              <w:left w:w="100" w:type="dxa"/>
              <w:bottom w:w="70" w:type="dxa"/>
              <w:right w:w="100" w:type="dxa"/>
            </w:tcMar>
            <w:vAlign w:val="center"/>
          </w:tcPr>
          <w:p w14:paraId="0565AB80" w14:textId="77777777" w:rsidR="005B35DE" w:rsidRPr="00166E13" w:rsidRDefault="000807CD">
            <w:pPr>
              <w:spacing w:before="40" w:after="40"/>
              <w:rPr>
                <w:noProof/>
                <w:szCs w:val="26"/>
              </w:rPr>
            </w:pPr>
            <w:r w:rsidRPr="00166E13">
              <w:rPr>
                <w:noProof/>
                <w:szCs w:val="26"/>
              </w:rPr>
              <w:t>Tài kho</w:t>
            </w:r>
            <w:r w:rsidRPr="00166E13">
              <w:rPr>
                <w:noProof/>
                <w:szCs w:val="26"/>
              </w:rPr>
              <w:t>ả</w:t>
            </w:r>
            <w:r w:rsidRPr="00166E13">
              <w:rPr>
                <w:noProof/>
                <w:szCs w:val="26"/>
              </w:rPr>
              <w:t>n đăng nh</w:t>
            </w:r>
            <w:r w:rsidRPr="00166E13">
              <w:rPr>
                <w:noProof/>
                <w:szCs w:val="26"/>
              </w:rPr>
              <w:t>ậ</w:t>
            </w:r>
            <w:r w:rsidRPr="00166E13">
              <w:rPr>
                <w:noProof/>
                <w:szCs w:val="26"/>
              </w:rPr>
              <w:t>p s</w:t>
            </w:r>
            <w:r w:rsidRPr="00166E13">
              <w:rPr>
                <w:noProof/>
                <w:szCs w:val="26"/>
              </w:rPr>
              <w:t>ở</w:t>
            </w:r>
            <w:r w:rsidRPr="00166E13">
              <w:rPr>
                <w:noProof/>
                <w:szCs w:val="26"/>
              </w:rPr>
              <w:t xml:space="preserve"> h</w:t>
            </w:r>
            <w:r w:rsidRPr="00166E13">
              <w:rPr>
                <w:noProof/>
                <w:szCs w:val="26"/>
              </w:rPr>
              <w:t>ữ</w:t>
            </w:r>
            <w:r w:rsidRPr="00166E13">
              <w:rPr>
                <w:noProof/>
                <w:szCs w:val="26"/>
              </w:rPr>
              <w:t>u quy</w:t>
            </w:r>
            <w:r w:rsidRPr="00166E13">
              <w:rPr>
                <w:noProof/>
                <w:szCs w:val="26"/>
              </w:rPr>
              <w:t>ề</w:t>
            </w:r>
            <w:r w:rsidRPr="00166E13">
              <w:rPr>
                <w:noProof/>
                <w:szCs w:val="26"/>
              </w:rPr>
              <w:t>n Qu</w:t>
            </w:r>
            <w:r w:rsidRPr="00166E13">
              <w:rPr>
                <w:noProof/>
                <w:szCs w:val="26"/>
              </w:rPr>
              <w:t>ả</w:t>
            </w:r>
            <w:r w:rsidRPr="00166E13">
              <w:rPr>
                <w:noProof/>
                <w:szCs w:val="26"/>
              </w:rPr>
              <w:t>n tr</w:t>
            </w:r>
            <w:r w:rsidRPr="00166E13">
              <w:rPr>
                <w:noProof/>
                <w:szCs w:val="26"/>
              </w:rPr>
              <w:t>ị</w:t>
            </w:r>
            <w:r w:rsidRPr="00166E13">
              <w:rPr>
                <w:noProof/>
                <w:szCs w:val="26"/>
              </w:rPr>
              <w:t xml:space="preserve"> viên t</w:t>
            </w:r>
            <w:r w:rsidRPr="00166E13">
              <w:rPr>
                <w:noProof/>
                <w:szCs w:val="26"/>
              </w:rPr>
              <w:t>ố</w:t>
            </w:r>
            <w:r w:rsidRPr="00166E13">
              <w:rPr>
                <w:noProof/>
                <w:szCs w:val="26"/>
              </w:rPr>
              <w:t>i cao (System Administrator).</w:t>
            </w:r>
          </w:p>
        </w:tc>
      </w:tr>
      <w:tr w:rsidR="005B35DE" w:rsidRPr="00166E13" w14:paraId="77D359FC" w14:textId="77777777">
        <w:trPr>
          <w:jc w:val="center"/>
        </w:trPr>
        <w:tc>
          <w:tcPr>
            <w:tcW w:w="2664" w:type="dxa"/>
            <w:tcMar>
              <w:top w:w="70" w:type="dxa"/>
              <w:left w:w="90" w:type="dxa"/>
              <w:bottom w:w="70" w:type="dxa"/>
              <w:right w:w="90" w:type="dxa"/>
            </w:tcMar>
            <w:vAlign w:val="center"/>
          </w:tcPr>
          <w:p w14:paraId="0F7F1F2D" w14:textId="77777777" w:rsidR="005B35DE" w:rsidRPr="00166E13" w:rsidRDefault="000807CD">
            <w:pPr>
              <w:spacing w:before="40" w:after="40"/>
              <w:rPr>
                <w:noProof/>
                <w:szCs w:val="26"/>
              </w:rPr>
            </w:pPr>
            <w:r w:rsidRPr="00166E13">
              <w:rPr>
                <w:b/>
                <w:noProof/>
                <w:szCs w:val="26"/>
              </w:rPr>
              <w:t>6. Đi</w:t>
            </w:r>
            <w:r w:rsidRPr="00166E13">
              <w:rPr>
                <w:b/>
                <w:noProof/>
                <w:szCs w:val="26"/>
              </w:rPr>
              <w:t>ề</w:t>
            </w:r>
            <w:r w:rsidRPr="00166E13">
              <w:rPr>
                <w:b/>
                <w:noProof/>
                <w:szCs w:val="26"/>
              </w:rPr>
              <w:t>u ki</w:t>
            </w:r>
            <w:r w:rsidRPr="00166E13">
              <w:rPr>
                <w:b/>
                <w:noProof/>
                <w:szCs w:val="26"/>
              </w:rPr>
              <w:t>ệ</w:t>
            </w:r>
            <w:r w:rsidRPr="00166E13">
              <w:rPr>
                <w:b/>
                <w:noProof/>
                <w:szCs w:val="26"/>
              </w:rPr>
              <w:t>n sau</w:t>
            </w:r>
          </w:p>
        </w:tc>
        <w:tc>
          <w:tcPr>
            <w:tcW w:w="6264" w:type="dxa"/>
            <w:tcMar>
              <w:top w:w="70" w:type="dxa"/>
              <w:left w:w="100" w:type="dxa"/>
              <w:bottom w:w="70" w:type="dxa"/>
              <w:right w:w="100" w:type="dxa"/>
            </w:tcMar>
            <w:vAlign w:val="center"/>
          </w:tcPr>
          <w:p w14:paraId="1ADBA847" w14:textId="77777777" w:rsidR="005B35DE" w:rsidRPr="00166E13" w:rsidRDefault="000807CD">
            <w:pPr>
              <w:spacing w:before="40" w:after="40"/>
              <w:rPr>
                <w:noProof/>
                <w:szCs w:val="26"/>
              </w:rPr>
            </w:pPr>
            <w:r w:rsidRPr="00166E13">
              <w:rPr>
                <w:noProof/>
                <w:szCs w:val="26"/>
              </w:rPr>
              <w:t>Các thi</w:t>
            </w:r>
            <w:r w:rsidRPr="00166E13">
              <w:rPr>
                <w:noProof/>
                <w:szCs w:val="26"/>
              </w:rPr>
              <w:t>ế</w:t>
            </w:r>
            <w:r w:rsidRPr="00166E13">
              <w:rPr>
                <w:noProof/>
                <w:szCs w:val="26"/>
              </w:rPr>
              <w:t>t l</w:t>
            </w:r>
            <w:r w:rsidRPr="00166E13">
              <w:rPr>
                <w:noProof/>
                <w:szCs w:val="26"/>
              </w:rPr>
              <w:t>ậ</w:t>
            </w:r>
            <w:r w:rsidRPr="00166E13">
              <w:rPr>
                <w:noProof/>
                <w:szCs w:val="26"/>
              </w:rPr>
              <w:t>p v</w:t>
            </w:r>
            <w:r w:rsidRPr="00166E13">
              <w:rPr>
                <w:noProof/>
                <w:szCs w:val="26"/>
              </w:rPr>
              <w:t>ề</w:t>
            </w:r>
            <w:r w:rsidRPr="00166E13">
              <w:rPr>
                <w:noProof/>
                <w:szCs w:val="26"/>
              </w:rPr>
              <w:t xml:space="preserve"> ngư</w:t>
            </w:r>
            <w:r w:rsidRPr="00166E13">
              <w:rPr>
                <w:noProof/>
                <w:szCs w:val="26"/>
              </w:rPr>
              <w:t>ờ</w:t>
            </w:r>
            <w:r w:rsidRPr="00166E13">
              <w:rPr>
                <w:noProof/>
                <w:szCs w:val="26"/>
              </w:rPr>
              <w:t>i dùng, phân quy</w:t>
            </w:r>
            <w:r w:rsidRPr="00166E13">
              <w:rPr>
                <w:noProof/>
                <w:szCs w:val="26"/>
              </w:rPr>
              <w:t>ề</w:t>
            </w:r>
            <w:r w:rsidRPr="00166E13">
              <w:rPr>
                <w:noProof/>
                <w:szCs w:val="26"/>
              </w:rPr>
              <w:t>n ho</w:t>
            </w:r>
            <w:r w:rsidRPr="00166E13">
              <w:rPr>
                <w:noProof/>
                <w:szCs w:val="26"/>
              </w:rPr>
              <w:t>ặ</w:t>
            </w:r>
            <w:r w:rsidRPr="00166E13">
              <w:rPr>
                <w:noProof/>
                <w:szCs w:val="26"/>
              </w:rPr>
              <w:t>c c</w:t>
            </w:r>
            <w:r w:rsidRPr="00166E13">
              <w:rPr>
                <w:noProof/>
                <w:szCs w:val="26"/>
              </w:rPr>
              <w:t>ấ</w:t>
            </w:r>
            <w:r w:rsidRPr="00166E13">
              <w:rPr>
                <w:noProof/>
                <w:szCs w:val="26"/>
              </w:rPr>
              <w:t>u hình k</w:t>
            </w:r>
            <w:r w:rsidRPr="00166E13">
              <w:rPr>
                <w:noProof/>
                <w:szCs w:val="26"/>
              </w:rPr>
              <w:t>ỹ</w:t>
            </w:r>
            <w:r w:rsidRPr="00166E13">
              <w:rPr>
                <w:noProof/>
                <w:szCs w:val="26"/>
              </w:rPr>
              <w:t xml:space="preserve"> thu</w:t>
            </w:r>
            <w:r w:rsidRPr="00166E13">
              <w:rPr>
                <w:noProof/>
                <w:szCs w:val="26"/>
              </w:rPr>
              <w:t>ậ</w:t>
            </w:r>
            <w:r w:rsidRPr="00166E13">
              <w:rPr>
                <w:noProof/>
                <w:szCs w:val="26"/>
              </w:rPr>
              <w:t>t đư</w:t>
            </w:r>
            <w:r w:rsidRPr="00166E13">
              <w:rPr>
                <w:noProof/>
                <w:szCs w:val="26"/>
              </w:rPr>
              <w:t>ợ</w:t>
            </w:r>
            <w:r w:rsidRPr="00166E13">
              <w:rPr>
                <w:noProof/>
                <w:szCs w:val="26"/>
              </w:rPr>
              <w:t>c c</w:t>
            </w:r>
            <w:r w:rsidRPr="00166E13">
              <w:rPr>
                <w:noProof/>
                <w:szCs w:val="26"/>
              </w:rPr>
              <w:t>ậ</w:t>
            </w:r>
            <w:r w:rsidRPr="00166E13">
              <w:rPr>
                <w:noProof/>
                <w:szCs w:val="26"/>
              </w:rPr>
              <w:t>p nh</w:t>
            </w:r>
            <w:r w:rsidRPr="00166E13">
              <w:rPr>
                <w:noProof/>
                <w:szCs w:val="26"/>
              </w:rPr>
              <w:t>ậ</w:t>
            </w:r>
            <w:r w:rsidRPr="00166E13">
              <w:rPr>
                <w:noProof/>
                <w:szCs w:val="26"/>
              </w:rPr>
              <w:t>t thành công vào cơ s</w:t>
            </w:r>
            <w:r w:rsidRPr="00166E13">
              <w:rPr>
                <w:noProof/>
                <w:szCs w:val="26"/>
              </w:rPr>
              <w:t>ở</w:t>
            </w:r>
            <w:r w:rsidRPr="00166E13">
              <w:rPr>
                <w:noProof/>
                <w:szCs w:val="26"/>
              </w:rPr>
              <w:t xml:space="preserve"> d</w:t>
            </w:r>
            <w:r w:rsidRPr="00166E13">
              <w:rPr>
                <w:noProof/>
                <w:szCs w:val="26"/>
              </w:rPr>
              <w:t>ữ</w:t>
            </w:r>
            <w:r w:rsidRPr="00166E13">
              <w:rPr>
                <w:noProof/>
                <w:szCs w:val="26"/>
              </w:rPr>
              <w:t xml:space="preserve"> li</w:t>
            </w:r>
            <w:r w:rsidRPr="00166E13">
              <w:rPr>
                <w:noProof/>
                <w:szCs w:val="26"/>
              </w:rPr>
              <w:t>ệ</w:t>
            </w:r>
            <w:r w:rsidRPr="00166E13">
              <w:rPr>
                <w:noProof/>
                <w:szCs w:val="26"/>
              </w:rPr>
              <w:t>u.</w:t>
            </w:r>
          </w:p>
        </w:tc>
      </w:tr>
      <w:tr w:rsidR="005B35DE" w:rsidRPr="00166E13" w14:paraId="69185997" w14:textId="77777777">
        <w:trPr>
          <w:jc w:val="center"/>
        </w:trPr>
        <w:tc>
          <w:tcPr>
            <w:tcW w:w="2664" w:type="dxa"/>
            <w:tcMar>
              <w:top w:w="70" w:type="dxa"/>
              <w:left w:w="90" w:type="dxa"/>
              <w:bottom w:w="70" w:type="dxa"/>
              <w:right w:w="90" w:type="dxa"/>
            </w:tcMar>
            <w:vAlign w:val="center"/>
          </w:tcPr>
          <w:p w14:paraId="023004DC" w14:textId="77777777" w:rsidR="005B35DE" w:rsidRPr="00166E13" w:rsidRDefault="000807CD">
            <w:pPr>
              <w:spacing w:before="40" w:after="40"/>
              <w:rPr>
                <w:noProof/>
                <w:szCs w:val="26"/>
              </w:rPr>
            </w:pPr>
            <w:r w:rsidRPr="00166E13">
              <w:rPr>
                <w:b/>
                <w:noProof/>
                <w:szCs w:val="26"/>
              </w:rPr>
              <w:t>7.1.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chính</w:t>
            </w:r>
          </w:p>
        </w:tc>
        <w:tc>
          <w:tcPr>
            <w:tcW w:w="6264" w:type="dxa"/>
            <w:tcMar>
              <w:top w:w="70" w:type="dxa"/>
              <w:left w:w="100" w:type="dxa"/>
              <w:bottom w:w="70" w:type="dxa"/>
              <w:right w:w="100" w:type="dxa"/>
            </w:tcMar>
            <w:vAlign w:val="center"/>
          </w:tcPr>
          <w:p w14:paraId="073721CD" w14:textId="77777777" w:rsidR="005B35DE" w:rsidRPr="00166E13" w:rsidRDefault="000807CD">
            <w:pPr>
              <w:spacing w:before="40" w:after="40"/>
              <w:rPr>
                <w:noProof/>
                <w:szCs w:val="26"/>
              </w:rPr>
            </w:pPr>
            <w:r w:rsidRPr="00166E13">
              <w:rPr>
                <w:noProof/>
                <w:szCs w:val="26"/>
              </w:rPr>
              <w:t>a. Qu</w:t>
            </w:r>
            <w:r w:rsidRPr="00166E13">
              <w:rPr>
                <w:noProof/>
                <w:szCs w:val="26"/>
              </w:rPr>
              <w:t>ả</w:t>
            </w:r>
            <w:r w:rsidRPr="00166E13">
              <w:rPr>
                <w:noProof/>
                <w:szCs w:val="26"/>
              </w:rPr>
              <w:t>n tr</w:t>
            </w:r>
            <w:r w:rsidRPr="00166E13">
              <w:rPr>
                <w:noProof/>
                <w:szCs w:val="26"/>
              </w:rPr>
              <w:t>ị</w:t>
            </w:r>
            <w:r w:rsidRPr="00166E13">
              <w:rPr>
                <w:noProof/>
                <w:szCs w:val="26"/>
              </w:rPr>
              <w:t xml:space="preserve"> viên truy c</w:t>
            </w:r>
            <w:r w:rsidRPr="00166E13">
              <w:rPr>
                <w:noProof/>
                <w:szCs w:val="26"/>
              </w:rPr>
              <w:t>ậ</w:t>
            </w:r>
            <w:r w:rsidRPr="00166E13">
              <w:rPr>
                <w:noProof/>
                <w:szCs w:val="26"/>
              </w:rPr>
              <w:t>p m</w:t>
            </w:r>
            <w:r w:rsidRPr="00166E13">
              <w:rPr>
                <w:noProof/>
                <w:szCs w:val="26"/>
              </w:rPr>
              <w:t>ụ</w:t>
            </w:r>
            <w:r w:rsidRPr="00166E13">
              <w:rPr>
                <w:noProof/>
                <w:szCs w:val="26"/>
              </w:rPr>
              <w:t>c Qu</w:t>
            </w:r>
            <w:r w:rsidRPr="00166E13">
              <w:rPr>
                <w:noProof/>
                <w:szCs w:val="26"/>
              </w:rPr>
              <w:t>ả</w:t>
            </w:r>
            <w:r w:rsidRPr="00166E13">
              <w:rPr>
                <w:noProof/>
                <w:szCs w:val="26"/>
              </w:rPr>
              <w:t>n tr</w:t>
            </w:r>
            <w:r w:rsidRPr="00166E13">
              <w:rPr>
                <w:noProof/>
                <w:szCs w:val="26"/>
              </w:rPr>
              <w:t>ị</w:t>
            </w:r>
            <w:r w:rsidRPr="00166E13">
              <w:rPr>
                <w:noProof/>
                <w:szCs w:val="26"/>
              </w:rPr>
              <w:t xml:space="preserve"> h</w:t>
            </w:r>
            <w:r w:rsidRPr="00166E13">
              <w:rPr>
                <w:noProof/>
                <w:szCs w:val="26"/>
              </w:rPr>
              <w:t>ệ</w:t>
            </w:r>
            <w:r w:rsidRPr="00166E13">
              <w:rPr>
                <w:noProof/>
                <w:szCs w:val="26"/>
              </w:rPr>
              <w:t xml:space="preserve"> th</w:t>
            </w:r>
            <w:r w:rsidRPr="00166E13">
              <w:rPr>
                <w:noProof/>
                <w:szCs w:val="26"/>
              </w:rPr>
              <w:t>ố</w:t>
            </w:r>
            <w:r w:rsidRPr="00166E13">
              <w:rPr>
                <w:noProof/>
                <w:szCs w:val="26"/>
              </w:rPr>
              <w:t>ng trên thanh đi</w:t>
            </w:r>
            <w:r w:rsidRPr="00166E13">
              <w:rPr>
                <w:noProof/>
                <w:szCs w:val="26"/>
              </w:rPr>
              <w:t>ề</w:t>
            </w:r>
            <w:r w:rsidRPr="00166E13">
              <w:rPr>
                <w:noProof/>
                <w:szCs w:val="26"/>
              </w:rPr>
              <w:t>u hư</w:t>
            </w:r>
            <w:r w:rsidRPr="00166E13">
              <w:rPr>
                <w:noProof/>
                <w:szCs w:val="26"/>
              </w:rPr>
              <w:t>ớ</w:t>
            </w:r>
            <w:r w:rsidRPr="00166E13">
              <w:rPr>
                <w:noProof/>
                <w:szCs w:val="26"/>
              </w:rPr>
              <w:t>ng.</w:t>
            </w:r>
            <w:r w:rsidRPr="00166E13">
              <w:rPr>
                <w:noProof/>
                <w:szCs w:val="26"/>
              </w:rPr>
              <w:br/>
              <w:t>b.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Dashboard th</w:t>
            </w:r>
            <w:r w:rsidRPr="00166E13">
              <w:rPr>
                <w:noProof/>
                <w:szCs w:val="26"/>
              </w:rPr>
              <w:t>ố</w:t>
            </w:r>
            <w:r w:rsidRPr="00166E13">
              <w:rPr>
                <w:noProof/>
                <w:szCs w:val="26"/>
              </w:rPr>
              <w:t>ng kê k</w:t>
            </w:r>
            <w:r w:rsidRPr="00166E13">
              <w:rPr>
                <w:noProof/>
                <w:szCs w:val="26"/>
              </w:rPr>
              <w:t>ỹ</w:t>
            </w:r>
            <w:r w:rsidRPr="00166E13">
              <w:rPr>
                <w:noProof/>
                <w:szCs w:val="26"/>
              </w:rPr>
              <w:t xml:space="preserve"> thu</w:t>
            </w:r>
            <w:r w:rsidRPr="00166E13">
              <w:rPr>
                <w:noProof/>
                <w:szCs w:val="26"/>
              </w:rPr>
              <w:t>ậ</w:t>
            </w:r>
            <w:r w:rsidRPr="00166E13">
              <w:rPr>
                <w:noProof/>
                <w:szCs w:val="26"/>
              </w:rPr>
              <w:t>t: S</w:t>
            </w:r>
            <w:r w:rsidRPr="00166E13">
              <w:rPr>
                <w:noProof/>
                <w:szCs w:val="26"/>
              </w:rPr>
              <w:t>ố</w:t>
            </w:r>
            <w:r w:rsidRPr="00166E13">
              <w:rPr>
                <w:noProof/>
                <w:szCs w:val="26"/>
              </w:rPr>
              <w:t xml:space="preserve"> lư</w:t>
            </w:r>
            <w:r w:rsidRPr="00166E13">
              <w:rPr>
                <w:noProof/>
                <w:szCs w:val="26"/>
              </w:rPr>
              <w:t>ợ</w:t>
            </w:r>
            <w:r w:rsidRPr="00166E13">
              <w:rPr>
                <w:noProof/>
                <w:szCs w:val="26"/>
              </w:rPr>
              <w:t>ng tài kho</w:t>
            </w:r>
            <w:r w:rsidRPr="00166E13">
              <w:rPr>
                <w:noProof/>
                <w:szCs w:val="26"/>
              </w:rPr>
              <w:t>ả</w:t>
            </w:r>
            <w:r w:rsidRPr="00166E13">
              <w:rPr>
                <w:noProof/>
                <w:szCs w:val="26"/>
              </w:rPr>
              <w:t>n, s</w:t>
            </w:r>
            <w:r w:rsidRPr="00166E13">
              <w:rPr>
                <w:noProof/>
                <w:szCs w:val="26"/>
              </w:rPr>
              <w:t>ố</w:t>
            </w:r>
            <w:r w:rsidRPr="00166E13">
              <w:rPr>
                <w:noProof/>
                <w:szCs w:val="26"/>
              </w:rPr>
              <w:t xml:space="preserve"> bài vi</w:t>
            </w:r>
            <w:r w:rsidRPr="00166E13">
              <w:rPr>
                <w:noProof/>
                <w:szCs w:val="26"/>
              </w:rPr>
              <w:t>ế</w:t>
            </w:r>
            <w:r w:rsidRPr="00166E13">
              <w:rPr>
                <w:noProof/>
                <w:szCs w:val="26"/>
              </w:rPr>
              <w:t>t, t</w:t>
            </w:r>
            <w:r w:rsidRPr="00166E13">
              <w:rPr>
                <w:noProof/>
                <w:szCs w:val="26"/>
              </w:rPr>
              <w:t>ỷ</w:t>
            </w:r>
            <w:r w:rsidRPr="00166E13">
              <w:rPr>
                <w:noProof/>
                <w:szCs w:val="26"/>
              </w:rPr>
              <w:t xml:space="preserve"> l</w:t>
            </w:r>
            <w:r w:rsidRPr="00166E13">
              <w:rPr>
                <w:noProof/>
                <w:szCs w:val="26"/>
              </w:rPr>
              <w:t>ệ</w:t>
            </w:r>
            <w:r w:rsidRPr="00166E13">
              <w:rPr>
                <w:noProof/>
                <w:szCs w:val="26"/>
              </w:rPr>
              <w:t xml:space="preserve"> s</w:t>
            </w:r>
            <w:r w:rsidRPr="00166E13">
              <w:rPr>
                <w:noProof/>
                <w:szCs w:val="26"/>
              </w:rPr>
              <w:t>ử</w:t>
            </w:r>
            <w:r w:rsidRPr="00166E13">
              <w:rPr>
                <w:noProof/>
                <w:szCs w:val="26"/>
              </w:rPr>
              <w:t xml:space="preserve"> d</w:t>
            </w:r>
            <w:r w:rsidRPr="00166E13">
              <w:rPr>
                <w:noProof/>
                <w:szCs w:val="26"/>
              </w:rPr>
              <w:t>ụ</w:t>
            </w:r>
            <w:r w:rsidRPr="00166E13">
              <w:rPr>
                <w:noProof/>
                <w:szCs w:val="26"/>
              </w:rPr>
              <w:t>ng Token AI, dung lư</w:t>
            </w:r>
            <w:r w:rsidRPr="00166E13">
              <w:rPr>
                <w:noProof/>
                <w:szCs w:val="26"/>
              </w:rPr>
              <w:t>ợ</w:t>
            </w:r>
            <w:r w:rsidRPr="00166E13">
              <w:rPr>
                <w:noProof/>
                <w:szCs w:val="26"/>
              </w:rPr>
              <w:t>ng lưu tr</w:t>
            </w:r>
            <w:r w:rsidRPr="00166E13">
              <w:rPr>
                <w:noProof/>
                <w:szCs w:val="26"/>
              </w:rPr>
              <w:t>ữ</w:t>
            </w:r>
            <w:r w:rsidRPr="00166E13">
              <w:rPr>
                <w:noProof/>
                <w:szCs w:val="26"/>
              </w:rPr>
              <w:t xml:space="preserve"> CSDL.</w:t>
            </w:r>
            <w:r w:rsidRPr="00166E13">
              <w:rPr>
                <w:noProof/>
                <w:szCs w:val="26"/>
              </w:rPr>
              <w:br/>
              <w:t>c. Qu</w:t>
            </w:r>
            <w:r w:rsidRPr="00166E13">
              <w:rPr>
                <w:noProof/>
                <w:szCs w:val="26"/>
              </w:rPr>
              <w:t>ả</w:t>
            </w:r>
            <w:r w:rsidRPr="00166E13">
              <w:rPr>
                <w:noProof/>
                <w:szCs w:val="26"/>
              </w:rPr>
              <w:t>n tr</w:t>
            </w:r>
            <w:r w:rsidRPr="00166E13">
              <w:rPr>
                <w:noProof/>
                <w:szCs w:val="26"/>
              </w:rPr>
              <w:t>ị</w:t>
            </w:r>
            <w:r w:rsidRPr="00166E13">
              <w:rPr>
                <w:noProof/>
                <w:szCs w:val="26"/>
              </w:rPr>
              <w:t xml:space="preserve"> viên ch</w:t>
            </w:r>
            <w:r w:rsidRPr="00166E13">
              <w:rPr>
                <w:noProof/>
                <w:szCs w:val="26"/>
              </w:rPr>
              <w:t>ọ</w:t>
            </w:r>
            <w:r w:rsidRPr="00166E13">
              <w:rPr>
                <w:noProof/>
                <w:szCs w:val="26"/>
              </w:rPr>
              <w:t>n 'Qu</w:t>
            </w:r>
            <w:r w:rsidRPr="00166E13">
              <w:rPr>
                <w:noProof/>
                <w:szCs w:val="26"/>
              </w:rPr>
              <w:t>ả</w:t>
            </w:r>
            <w:r w:rsidRPr="00166E13">
              <w:rPr>
                <w:noProof/>
                <w:szCs w:val="26"/>
              </w:rPr>
              <w:t>n lý ngư</w:t>
            </w:r>
            <w:r w:rsidRPr="00166E13">
              <w:rPr>
                <w:noProof/>
                <w:szCs w:val="26"/>
              </w:rPr>
              <w:t>ờ</w:t>
            </w:r>
            <w:r w:rsidRPr="00166E13">
              <w:rPr>
                <w:noProof/>
                <w:szCs w:val="26"/>
              </w:rPr>
              <w:t>i dùng': Xem danh sách tài kho</w:t>
            </w:r>
            <w:r w:rsidRPr="00166E13">
              <w:rPr>
                <w:noProof/>
                <w:szCs w:val="26"/>
              </w:rPr>
              <w:t>ả</w:t>
            </w:r>
            <w:r w:rsidRPr="00166E13">
              <w:rPr>
                <w:noProof/>
                <w:szCs w:val="26"/>
              </w:rPr>
              <w:t>n, t</w:t>
            </w:r>
            <w:r w:rsidRPr="00166E13">
              <w:rPr>
                <w:noProof/>
                <w:szCs w:val="26"/>
              </w:rPr>
              <w:t>ạ</w:t>
            </w:r>
            <w:r w:rsidRPr="00166E13">
              <w:rPr>
                <w:noProof/>
                <w:szCs w:val="26"/>
              </w:rPr>
              <w:t>o tài kho</w:t>
            </w:r>
            <w:r w:rsidRPr="00166E13">
              <w:rPr>
                <w:noProof/>
                <w:szCs w:val="26"/>
              </w:rPr>
              <w:t>ả</w:t>
            </w:r>
            <w:r w:rsidRPr="00166E13">
              <w:rPr>
                <w:noProof/>
                <w:szCs w:val="26"/>
              </w:rPr>
              <w:t>n m</w:t>
            </w:r>
            <w:r w:rsidRPr="00166E13">
              <w:rPr>
                <w:noProof/>
                <w:szCs w:val="26"/>
              </w:rPr>
              <w:t>ớ</w:t>
            </w:r>
            <w:r w:rsidRPr="00166E13">
              <w:rPr>
                <w:noProof/>
                <w:szCs w:val="26"/>
              </w:rPr>
              <w:t>i, c</w:t>
            </w:r>
            <w:r w:rsidRPr="00166E13">
              <w:rPr>
                <w:noProof/>
                <w:szCs w:val="26"/>
              </w:rPr>
              <w:t>ấ</w:t>
            </w:r>
            <w:r w:rsidRPr="00166E13">
              <w:rPr>
                <w:noProof/>
                <w:szCs w:val="26"/>
              </w:rPr>
              <w:t>p quy</w:t>
            </w:r>
            <w:r w:rsidRPr="00166E13">
              <w:rPr>
                <w:noProof/>
                <w:szCs w:val="26"/>
              </w:rPr>
              <w:t>ề</w:t>
            </w:r>
            <w:r w:rsidRPr="00166E13">
              <w:rPr>
                <w:noProof/>
                <w:szCs w:val="26"/>
              </w:rPr>
              <w:t>n vai trò (Admin, Editor, Contributor, Member) và ch</w:t>
            </w:r>
            <w:r w:rsidRPr="00166E13">
              <w:rPr>
                <w:noProof/>
                <w:szCs w:val="26"/>
              </w:rPr>
              <w:t>ỉ</w:t>
            </w:r>
            <w:r w:rsidRPr="00166E13">
              <w:rPr>
                <w:noProof/>
                <w:szCs w:val="26"/>
              </w:rPr>
              <w:t xml:space="preserve"> đ</w:t>
            </w:r>
            <w:r w:rsidRPr="00166E13">
              <w:rPr>
                <w:noProof/>
                <w:szCs w:val="26"/>
              </w:rPr>
              <w:t>ị</w:t>
            </w:r>
            <w:r w:rsidRPr="00166E13">
              <w:rPr>
                <w:noProof/>
                <w:szCs w:val="26"/>
              </w:rPr>
              <w:t>nh T</w:t>
            </w:r>
            <w:r w:rsidRPr="00166E13">
              <w:rPr>
                <w:noProof/>
                <w:szCs w:val="26"/>
              </w:rPr>
              <w:t>ổ</w:t>
            </w:r>
            <w:r w:rsidRPr="00166E13">
              <w:rPr>
                <w:noProof/>
                <w:szCs w:val="26"/>
              </w:rPr>
              <w:t xml:space="preserve"> công đoàn tr</w:t>
            </w:r>
            <w:r w:rsidRPr="00166E13">
              <w:rPr>
                <w:noProof/>
                <w:szCs w:val="26"/>
              </w:rPr>
              <w:t>ự</w:t>
            </w:r>
            <w:r w:rsidRPr="00166E13">
              <w:rPr>
                <w:noProof/>
                <w:szCs w:val="26"/>
              </w:rPr>
              <w:t>c thu</w:t>
            </w:r>
            <w:r w:rsidRPr="00166E13">
              <w:rPr>
                <w:noProof/>
                <w:szCs w:val="26"/>
              </w:rPr>
              <w:t>ộ</w:t>
            </w:r>
            <w:r w:rsidRPr="00166E13">
              <w:rPr>
                <w:noProof/>
                <w:szCs w:val="26"/>
              </w:rPr>
              <w:t>c.</w:t>
            </w:r>
            <w:r w:rsidRPr="00166E13">
              <w:rPr>
                <w:noProof/>
                <w:szCs w:val="26"/>
              </w:rPr>
              <w:br/>
              <w:t>d. Qu</w:t>
            </w:r>
            <w:r w:rsidRPr="00166E13">
              <w:rPr>
                <w:noProof/>
                <w:szCs w:val="26"/>
              </w:rPr>
              <w:t>ả</w:t>
            </w:r>
            <w:r w:rsidRPr="00166E13">
              <w:rPr>
                <w:noProof/>
                <w:szCs w:val="26"/>
              </w:rPr>
              <w:t>n tr</w:t>
            </w:r>
            <w:r w:rsidRPr="00166E13">
              <w:rPr>
                <w:noProof/>
                <w:szCs w:val="26"/>
              </w:rPr>
              <w:t>ị</w:t>
            </w:r>
            <w:r w:rsidRPr="00166E13">
              <w:rPr>
                <w:noProof/>
                <w:szCs w:val="26"/>
              </w:rPr>
              <w:t xml:space="preserve"> viên truy c</w:t>
            </w:r>
            <w:r w:rsidRPr="00166E13">
              <w:rPr>
                <w:noProof/>
                <w:szCs w:val="26"/>
              </w:rPr>
              <w:t>ậ</w:t>
            </w:r>
            <w:r w:rsidRPr="00166E13">
              <w:rPr>
                <w:noProof/>
                <w:szCs w:val="26"/>
              </w:rPr>
              <w:t>p 'C</w:t>
            </w:r>
            <w:r w:rsidRPr="00166E13">
              <w:rPr>
                <w:noProof/>
                <w:szCs w:val="26"/>
              </w:rPr>
              <w:t>ấ</w:t>
            </w:r>
            <w:r w:rsidRPr="00166E13">
              <w:rPr>
                <w:noProof/>
                <w:szCs w:val="26"/>
              </w:rPr>
              <w:t>u hình h</w:t>
            </w:r>
            <w:r w:rsidRPr="00166E13">
              <w:rPr>
                <w:noProof/>
                <w:szCs w:val="26"/>
              </w:rPr>
              <w:t>ệ</w:t>
            </w:r>
            <w:r w:rsidRPr="00166E13">
              <w:rPr>
                <w:noProof/>
                <w:szCs w:val="26"/>
              </w:rPr>
              <w:t xml:space="preserve"> th</w:t>
            </w:r>
            <w:r w:rsidRPr="00166E13">
              <w:rPr>
                <w:noProof/>
                <w:szCs w:val="26"/>
              </w:rPr>
              <w:t>ố</w:t>
            </w:r>
            <w:r w:rsidRPr="00166E13">
              <w:rPr>
                <w:noProof/>
                <w:szCs w:val="26"/>
              </w:rPr>
              <w:t>ng' đ</w:t>
            </w:r>
            <w:r w:rsidRPr="00166E13">
              <w:rPr>
                <w:noProof/>
                <w:szCs w:val="26"/>
              </w:rPr>
              <w:t>ể</w:t>
            </w:r>
            <w:r w:rsidRPr="00166E13">
              <w:rPr>
                <w:noProof/>
                <w:szCs w:val="26"/>
              </w:rPr>
              <w:t xml:space="preserve"> thi</w:t>
            </w:r>
            <w:r w:rsidRPr="00166E13">
              <w:rPr>
                <w:noProof/>
                <w:szCs w:val="26"/>
              </w:rPr>
              <w:t>ế</w:t>
            </w:r>
            <w:r w:rsidRPr="00166E13">
              <w:rPr>
                <w:noProof/>
                <w:szCs w:val="26"/>
              </w:rPr>
              <w:t>t l</w:t>
            </w:r>
            <w:r w:rsidRPr="00166E13">
              <w:rPr>
                <w:noProof/>
                <w:szCs w:val="26"/>
              </w:rPr>
              <w:t>ậ</w:t>
            </w:r>
            <w:r w:rsidRPr="00166E13">
              <w:rPr>
                <w:noProof/>
                <w:szCs w:val="26"/>
              </w:rPr>
              <w:t>p các tham s</w:t>
            </w:r>
            <w:r w:rsidRPr="00166E13">
              <w:rPr>
                <w:noProof/>
                <w:szCs w:val="26"/>
              </w:rPr>
              <w:t>ố</w:t>
            </w:r>
            <w:r w:rsidRPr="00166E13">
              <w:rPr>
                <w:noProof/>
                <w:szCs w:val="26"/>
              </w:rPr>
              <w:t>: Khóa API Google Gemini AI, đ</w:t>
            </w:r>
            <w:r w:rsidRPr="00166E13">
              <w:rPr>
                <w:noProof/>
                <w:szCs w:val="26"/>
              </w:rPr>
              <w:t>ị</w:t>
            </w:r>
            <w:r w:rsidRPr="00166E13">
              <w:rPr>
                <w:noProof/>
                <w:szCs w:val="26"/>
              </w:rPr>
              <w:t>nh m</w:t>
            </w:r>
            <w:r w:rsidRPr="00166E13">
              <w:rPr>
                <w:noProof/>
                <w:szCs w:val="26"/>
              </w:rPr>
              <w:t>ứ</w:t>
            </w:r>
            <w:r w:rsidRPr="00166E13">
              <w:rPr>
                <w:noProof/>
                <w:szCs w:val="26"/>
              </w:rPr>
              <w:t>c Token AI tháng cho t</w:t>
            </w:r>
            <w:r w:rsidRPr="00166E13">
              <w:rPr>
                <w:noProof/>
                <w:szCs w:val="26"/>
              </w:rPr>
              <w:t>ừ</w:t>
            </w:r>
            <w:r w:rsidRPr="00166E13">
              <w:rPr>
                <w:noProof/>
                <w:szCs w:val="26"/>
              </w:rPr>
              <w:t>ng va</w:t>
            </w:r>
            <w:r w:rsidRPr="00166E13">
              <w:rPr>
                <w:noProof/>
                <w:szCs w:val="26"/>
              </w:rPr>
              <w:t>i trò, Meta Facebook Graph API, máy ch</w:t>
            </w:r>
            <w:r w:rsidRPr="00166E13">
              <w:rPr>
                <w:noProof/>
                <w:szCs w:val="26"/>
              </w:rPr>
              <w:t>ủ</w:t>
            </w:r>
            <w:r w:rsidRPr="00166E13">
              <w:rPr>
                <w:noProof/>
                <w:szCs w:val="26"/>
              </w:rPr>
              <w:t xml:space="preserve"> Email SMTP.</w:t>
            </w:r>
            <w:r w:rsidRPr="00166E13">
              <w:rPr>
                <w:noProof/>
                <w:szCs w:val="26"/>
              </w:rPr>
              <w:br/>
              <w:t>e. Qu</w:t>
            </w:r>
            <w:r w:rsidRPr="00166E13">
              <w:rPr>
                <w:noProof/>
                <w:szCs w:val="26"/>
              </w:rPr>
              <w:t>ả</w:t>
            </w:r>
            <w:r w:rsidRPr="00166E13">
              <w:rPr>
                <w:noProof/>
                <w:szCs w:val="26"/>
              </w:rPr>
              <w:t>n tr</w:t>
            </w:r>
            <w:r w:rsidRPr="00166E13">
              <w:rPr>
                <w:noProof/>
                <w:szCs w:val="26"/>
              </w:rPr>
              <w:t>ị</w:t>
            </w:r>
            <w:r w:rsidRPr="00166E13">
              <w:rPr>
                <w:noProof/>
                <w:szCs w:val="26"/>
              </w:rPr>
              <w:t xml:space="preserve"> viên kích ho</w:t>
            </w:r>
            <w:r w:rsidRPr="00166E13">
              <w:rPr>
                <w:noProof/>
                <w:szCs w:val="26"/>
              </w:rPr>
              <w:t>ạ</w:t>
            </w:r>
            <w:r w:rsidRPr="00166E13">
              <w:rPr>
                <w:noProof/>
                <w:szCs w:val="26"/>
              </w:rPr>
              <w:t>t tính năng sao lưu d</w:t>
            </w:r>
            <w:r w:rsidRPr="00166E13">
              <w:rPr>
                <w:noProof/>
                <w:szCs w:val="26"/>
              </w:rPr>
              <w:t>ữ</w:t>
            </w:r>
            <w:r w:rsidRPr="00166E13">
              <w:rPr>
                <w:noProof/>
                <w:szCs w:val="26"/>
              </w:rPr>
              <w:t xml:space="preserve"> li</w:t>
            </w:r>
            <w:r w:rsidRPr="00166E13">
              <w:rPr>
                <w:noProof/>
                <w:szCs w:val="26"/>
              </w:rPr>
              <w:t>ệ</w:t>
            </w:r>
            <w:r w:rsidRPr="00166E13">
              <w:rPr>
                <w:noProof/>
                <w:szCs w:val="26"/>
              </w:rPr>
              <w:t>u toàn ph</w:t>
            </w:r>
            <w:r w:rsidRPr="00166E13">
              <w:rPr>
                <w:noProof/>
                <w:szCs w:val="26"/>
              </w:rPr>
              <w:t>ầ</w:t>
            </w:r>
            <w:r w:rsidRPr="00166E13">
              <w:rPr>
                <w:noProof/>
                <w:szCs w:val="26"/>
              </w:rPr>
              <w:t>n (Database Backup) đ</w:t>
            </w:r>
            <w:r w:rsidRPr="00166E13">
              <w:rPr>
                <w:noProof/>
                <w:szCs w:val="26"/>
              </w:rPr>
              <w:t>ị</w:t>
            </w:r>
            <w:r w:rsidRPr="00166E13">
              <w:rPr>
                <w:noProof/>
                <w:szCs w:val="26"/>
              </w:rPr>
              <w:t>nh k</w:t>
            </w:r>
            <w:r w:rsidRPr="00166E13">
              <w:rPr>
                <w:noProof/>
                <w:szCs w:val="26"/>
              </w:rPr>
              <w:t>ỳ</w:t>
            </w:r>
            <w:r w:rsidRPr="00166E13">
              <w:rPr>
                <w:noProof/>
                <w:szCs w:val="26"/>
              </w:rPr>
              <w:t xml:space="preserve"> ho</w:t>
            </w:r>
            <w:r w:rsidRPr="00166E13">
              <w:rPr>
                <w:noProof/>
                <w:szCs w:val="26"/>
              </w:rPr>
              <w:t>ặ</w:t>
            </w:r>
            <w:r w:rsidRPr="00166E13">
              <w:rPr>
                <w:noProof/>
                <w:szCs w:val="26"/>
              </w:rPr>
              <w:t>c t</w:t>
            </w:r>
            <w:r w:rsidRPr="00166E13">
              <w:rPr>
                <w:noProof/>
                <w:szCs w:val="26"/>
              </w:rPr>
              <w:t>ả</w:t>
            </w:r>
            <w:r w:rsidRPr="00166E13">
              <w:rPr>
                <w:noProof/>
                <w:szCs w:val="26"/>
              </w:rPr>
              <w:t>i t</w:t>
            </w:r>
            <w:r w:rsidRPr="00166E13">
              <w:rPr>
                <w:noProof/>
                <w:szCs w:val="26"/>
              </w:rPr>
              <w:t>ệ</w:t>
            </w:r>
            <w:r w:rsidRPr="00166E13">
              <w:rPr>
                <w:noProof/>
                <w:szCs w:val="26"/>
              </w:rPr>
              <w:t>p sao lưu v</w:t>
            </w:r>
            <w:r w:rsidRPr="00166E13">
              <w:rPr>
                <w:noProof/>
                <w:szCs w:val="26"/>
              </w:rPr>
              <w:t>ề</w:t>
            </w:r>
            <w:r w:rsidRPr="00166E13">
              <w:rPr>
                <w:noProof/>
                <w:szCs w:val="26"/>
              </w:rPr>
              <w:t xml:space="preserve"> máy tính an toàn.</w:t>
            </w:r>
            <w:r w:rsidRPr="00166E13">
              <w:rPr>
                <w:noProof/>
                <w:szCs w:val="26"/>
              </w:rPr>
              <w:br/>
              <w:t>f. H</w:t>
            </w:r>
            <w:r w:rsidRPr="00166E13">
              <w:rPr>
                <w:noProof/>
                <w:szCs w:val="26"/>
              </w:rPr>
              <w:t>ệ</w:t>
            </w:r>
            <w:r w:rsidRPr="00166E13">
              <w:rPr>
                <w:noProof/>
                <w:szCs w:val="26"/>
              </w:rPr>
              <w:t xml:space="preserve"> th</w:t>
            </w:r>
            <w:r w:rsidRPr="00166E13">
              <w:rPr>
                <w:noProof/>
                <w:szCs w:val="26"/>
              </w:rPr>
              <w:t>ố</w:t>
            </w:r>
            <w:r w:rsidRPr="00166E13">
              <w:rPr>
                <w:noProof/>
                <w:szCs w:val="26"/>
              </w:rPr>
              <w:t>ng ghi nh</w:t>
            </w:r>
            <w:r w:rsidRPr="00166E13">
              <w:rPr>
                <w:noProof/>
                <w:szCs w:val="26"/>
              </w:rPr>
              <w:t>ậ</w:t>
            </w:r>
            <w:r w:rsidRPr="00166E13">
              <w:rPr>
                <w:noProof/>
                <w:szCs w:val="26"/>
              </w:rPr>
              <w:t>n m</w:t>
            </w:r>
            <w:r w:rsidRPr="00166E13">
              <w:rPr>
                <w:noProof/>
                <w:szCs w:val="26"/>
              </w:rPr>
              <w:t>ọ</w:t>
            </w:r>
            <w:r w:rsidRPr="00166E13">
              <w:rPr>
                <w:noProof/>
                <w:szCs w:val="26"/>
              </w:rPr>
              <w:t>i thao tác c</w:t>
            </w:r>
            <w:r w:rsidRPr="00166E13">
              <w:rPr>
                <w:noProof/>
                <w:szCs w:val="26"/>
              </w:rPr>
              <w:t>ấ</w:t>
            </w:r>
            <w:r w:rsidRPr="00166E13">
              <w:rPr>
                <w:noProof/>
                <w:szCs w:val="26"/>
              </w:rPr>
              <w:t>u hình vào Nh</w:t>
            </w:r>
            <w:r w:rsidRPr="00166E13">
              <w:rPr>
                <w:noProof/>
                <w:szCs w:val="26"/>
              </w:rPr>
              <w:t>ậ</w:t>
            </w:r>
            <w:r w:rsidRPr="00166E13">
              <w:rPr>
                <w:noProof/>
                <w:szCs w:val="26"/>
              </w:rPr>
              <w:t>t ký ki</w:t>
            </w:r>
            <w:r w:rsidRPr="00166E13">
              <w:rPr>
                <w:noProof/>
                <w:szCs w:val="26"/>
              </w:rPr>
              <w:t>ể</w:t>
            </w:r>
            <w:r w:rsidRPr="00166E13">
              <w:rPr>
                <w:noProof/>
                <w:szCs w:val="26"/>
              </w:rPr>
              <w:t>m toán (Audit Logs) đ</w:t>
            </w:r>
            <w:r w:rsidRPr="00166E13">
              <w:rPr>
                <w:noProof/>
                <w:szCs w:val="26"/>
              </w:rPr>
              <w:t>ể</w:t>
            </w:r>
            <w:r w:rsidRPr="00166E13">
              <w:rPr>
                <w:noProof/>
                <w:szCs w:val="26"/>
              </w:rPr>
              <w:t xml:space="preserve"> theo dõi và phòng ng</w:t>
            </w:r>
            <w:r w:rsidRPr="00166E13">
              <w:rPr>
                <w:noProof/>
                <w:szCs w:val="26"/>
              </w:rPr>
              <w:t>ừ</w:t>
            </w:r>
            <w:r w:rsidRPr="00166E13">
              <w:rPr>
                <w:noProof/>
                <w:szCs w:val="26"/>
              </w:rPr>
              <w:t>a các r</w:t>
            </w:r>
            <w:r w:rsidRPr="00166E13">
              <w:rPr>
                <w:noProof/>
                <w:szCs w:val="26"/>
              </w:rPr>
              <w:t>ủ</w:t>
            </w:r>
            <w:r w:rsidRPr="00166E13">
              <w:rPr>
                <w:noProof/>
                <w:szCs w:val="26"/>
              </w:rPr>
              <w:t>i ro b</w:t>
            </w:r>
            <w:r w:rsidRPr="00166E13">
              <w:rPr>
                <w:noProof/>
                <w:szCs w:val="26"/>
              </w:rPr>
              <w:t>ả</w:t>
            </w:r>
            <w:r w:rsidRPr="00166E13">
              <w:rPr>
                <w:noProof/>
                <w:szCs w:val="26"/>
              </w:rPr>
              <w:t>o m</w:t>
            </w:r>
            <w:r w:rsidRPr="00166E13">
              <w:rPr>
                <w:noProof/>
                <w:szCs w:val="26"/>
              </w:rPr>
              <w:t>ậ</w:t>
            </w:r>
            <w:r w:rsidRPr="00166E13">
              <w:rPr>
                <w:noProof/>
                <w:szCs w:val="26"/>
              </w:rPr>
              <w:t>t.</w:t>
            </w:r>
          </w:p>
        </w:tc>
      </w:tr>
      <w:tr w:rsidR="005B35DE" w:rsidRPr="00166E13" w14:paraId="66790206" w14:textId="77777777">
        <w:trPr>
          <w:jc w:val="center"/>
        </w:trPr>
        <w:tc>
          <w:tcPr>
            <w:tcW w:w="2664" w:type="dxa"/>
            <w:tcMar>
              <w:top w:w="70" w:type="dxa"/>
              <w:left w:w="90" w:type="dxa"/>
              <w:bottom w:w="70" w:type="dxa"/>
              <w:right w:w="90" w:type="dxa"/>
            </w:tcMar>
            <w:vAlign w:val="center"/>
          </w:tcPr>
          <w:p w14:paraId="6631D574" w14:textId="77777777" w:rsidR="005B35DE" w:rsidRPr="00166E13" w:rsidRDefault="000807CD">
            <w:pPr>
              <w:spacing w:before="40" w:after="40"/>
              <w:rPr>
                <w:noProof/>
                <w:szCs w:val="26"/>
              </w:rPr>
            </w:pPr>
            <w:r w:rsidRPr="00166E13">
              <w:rPr>
                <w:b/>
                <w:noProof/>
                <w:szCs w:val="26"/>
              </w:rPr>
              <w:t>7.2.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thay th</w:t>
            </w:r>
            <w:r w:rsidRPr="00166E13">
              <w:rPr>
                <w:b/>
                <w:noProof/>
                <w:szCs w:val="26"/>
              </w:rPr>
              <w:t>ế</w:t>
            </w:r>
          </w:p>
        </w:tc>
        <w:tc>
          <w:tcPr>
            <w:tcW w:w="6264" w:type="dxa"/>
            <w:tcMar>
              <w:top w:w="70" w:type="dxa"/>
              <w:left w:w="100" w:type="dxa"/>
              <w:bottom w:w="70" w:type="dxa"/>
              <w:right w:w="100" w:type="dxa"/>
            </w:tcMar>
            <w:vAlign w:val="center"/>
          </w:tcPr>
          <w:p w14:paraId="20D6AB5E"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tr</w:t>
            </w:r>
            <w:r w:rsidRPr="00166E13">
              <w:rPr>
                <w:noProof/>
                <w:szCs w:val="26"/>
              </w:rPr>
              <w:t>ị</w:t>
            </w:r>
            <w:r w:rsidRPr="00166E13">
              <w:rPr>
                <w:noProof/>
                <w:szCs w:val="26"/>
              </w:rPr>
              <w:t xml:space="preserve"> viên th</w:t>
            </w:r>
            <w:r w:rsidRPr="00166E13">
              <w:rPr>
                <w:noProof/>
                <w:szCs w:val="26"/>
              </w:rPr>
              <w:t>ự</w:t>
            </w:r>
            <w:r w:rsidRPr="00166E13">
              <w:rPr>
                <w:noProof/>
                <w:szCs w:val="26"/>
              </w:rPr>
              <w:t>c hi</w:t>
            </w:r>
            <w:r w:rsidRPr="00166E13">
              <w:rPr>
                <w:noProof/>
                <w:szCs w:val="26"/>
              </w:rPr>
              <w:t>ệ</w:t>
            </w:r>
            <w:r w:rsidRPr="00166E13">
              <w:rPr>
                <w:noProof/>
                <w:szCs w:val="26"/>
              </w:rPr>
              <w:t>n thao tác khóa tài kho</w:t>
            </w:r>
            <w:r w:rsidRPr="00166E13">
              <w:rPr>
                <w:noProof/>
                <w:szCs w:val="26"/>
              </w:rPr>
              <w:t>ả</w:t>
            </w:r>
            <w:r w:rsidRPr="00166E13">
              <w:rPr>
                <w:noProof/>
                <w:szCs w:val="26"/>
              </w:rPr>
              <w:t>n đ</w:t>
            </w:r>
            <w:r w:rsidRPr="00166E13">
              <w:rPr>
                <w:noProof/>
                <w:szCs w:val="26"/>
              </w:rPr>
              <w:t>ố</w:t>
            </w:r>
            <w:r w:rsidRPr="00166E13">
              <w:rPr>
                <w:noProof/>
                <w:szCs w:val="26"/>
              </w:rPr>
              <w:t>i v</w:t>
            </w:r>
            <w:r w:rsidRPr="00166E13">
              <w:rPr>
                <w:noProof/>
                <w:szCs w:val="26"/>
              </w:rPr>
              <w:t>ớ</w:t>
            </w:r>
            <w:r w:rsidRPr="00166E13">
              <w:rPr>
                <w:noProof/>
                <w:szCs w:val="26"/>
              </w:rPr>
              <w:t>i nh</w:t>
            </w:r>
            <w:r w:rsidRPr="00166E13">
              <w:rPr>
                <w:noProof/>
                <w:szCs w:val="26"/>
              </w:rPr>
              <w:t>ữ</w:t>
            </w:r>
            <w:r w:rsidRPr="00166E13">
              <w:rPr>
                <w:noProof/>
                <w:szCs w:val="26"/>
              </w:rPr>
              <w:t>ng cán b</w:t>
            </w:r>
            <w:r w:rsidRPr="00166E13">
              <w:rPr>
                <w:noProof/>
                <w:szCs w:val="26"/>
              </w:rPr>
              <w:t>ộ</w:t>
            </w:r>
            <w:r w:rsidRPr="00166E13">
              <w:rPr>
                <w:noProof/>
                <w:szCs w:val="26"/>
              </w:rPr>
              <w:t xml:space="preserve"> đã chuy</w:t>
            </w:r>
            <w:r w:rsidRPr="00166E13">
              <w:rPr>
                <w:noProof/>
                <w:szCs w:val="26"/>
              </w:rPr>
              <w:t>ể</w:t>
            </w:r>
            <w:r w:rsidRPr="00166E13">
              <w:rPr>
                <w:noProof/>
                <w:szCs w:val="26"/>
              </w:rPr>
              <w:t>n công tác ho</w:t>
            </w:r>
            <w:r w:rsidRPr="00166E13">
              <w:rPr>
                <w:noProof/>
                <w:szCs w:val="26"/>
              </w:rPr>
              <w:t>ặ</w:t>
            </w:r>
            <w:r w:rsidRPr="00166E13">
              <w:rPr>
                <w:noProof/>
                <w:szCs w:val="26"/>
              </w:rPr>
              <w:t>c vi ph</w:t>
            </w:r>
            <w:r w:rsidRPr="00166E13">
              <w:rPr>
                <w:noProof/>
                <w:szCs w:val="26"/>
              </w:rPr>
              <w:t>ạ</w:t>
            </w:r>
            <w:r w:rsidRPr="00166E13">
              <w:rPr>
                <w:noProof/>
                <w:szCs w:val="26"/>
              </w:rPr>
              <w:t>m quy đ</w:t>
            </w:r>
            <w:r w:rsidRPr="00166E13">
              <w:rPr>
                <w:noProof/>
                <w:szCs w:val="26"/>
              </w:rPr>
              <w:t>ị</w:t>
            </w:r>
            <w:r w:rsidRPr="00166E13">
              <w:rPr>
                <w:noProof/>
                <w:szCs w:val="26"/>
              </w:rPr>
              <w:t>nh b</w:t>
            </w:r>
            <w:r w:rsidRPr="00166E13">
              <w:rPr>
                <w:noProof/>
                <w:szCs w:val="26"/>
              </w:rPr>
              <w:t>ả</w:t>
            </w:r>
            <w:r w:rsidRPr="00166E13">
              <w:rPr>
                <w:noProof/>
                <w:szCs w:val="26"/>
              </w:rPr>
              <w:t>o m</w:t>
            </w:r>
            <w:r w:rsidRPr="00166E13">
              <w:rPr>
                <w:noProof/>
                <w:szCs w:val="26"/>
              </w:rPr>
              <w:t>ậ</w:t>
            </w:r>
            <w:r w:rsidRPr="00166E13">
              <w:rPr>
                <w:noProof/>
                <w:szCs w:val="26"/>
              </w:rPr>
              <w:t>t.</w:t>
            </w:r>
          </w:p>
        </w:tc>
      </w:tr>
      <w:tr w:rsidR="005B35DE" w:rsidRPr="00166E13" w14:paraId="6634FB76" w14:textId="77777777">
        <w:trPr>
          <w:jc w:val="center"/>
        </w:trPr>
        <w:tc>
          <w:tcPr>
            <w:tcW w:w="2664" w:type="dxa"/>
            <w:tcMar>
              <w:top w:w="70" w:type="dxa"/>
              <w:left w:w="90" w:type="dxa"/>
              <w:bottom w:w="70" w:type="dxa"/>
              <w:right w:w="90" w:type="dxa"/>
            </w:tcMar>
            <w:vAlign w:val="center"/>
          </w:tcPr>
          <w:p w14:paraId="4B4F87F4" w14:textId="77777777" w:rsidR="005B35DE" w:rsidRPr="00166E13" w:rsidRDefault="000807CD">
            <w:pPr>
              <w:spacing w:before="40" w:after="40"/>
              <w:rPr>
                <w:noProof/>
                <w:szCs w:val="26"/>
              </w:rPr>
            </w:pPr>
            <w:r w:rsidRPr="00166E13">
              <w:rPr>
                <w:b/>
                <w:noProof/>
                <w:szCs w:val="26"/>
              </w:rPr>
              <w:t>7.3. Lu</w:t>
            </w:r>
            <w:r w:rsidRPr="00166E13">
              <w:rPr>
                <w:b/>
                <w:noProof/>
                <w:szCs w:val="26"/>
              </w:rPr>
              <w:t>ồ</w:t>
            </w:r>
            <w:r w:rsidRPr="00166E13">
              <w:rPr>
                <w:b/>
                <w:noProof/>
                <w:szCs w:val="26"/>
              </w:rPr>
              <w:t>ng ngo</w:t>
            </w:r>
            <w:r w:rsidRPr="00166E13">
              <w:rPr>
                <w:b/>
                <w:noProof/>
                <w:szCs w:val="26"/>
              </w:rPr>
              <w:t>ạ</w:t>
            </w:r>
            <w:r w:rsidRPr="00166E13">
              <w:rPr>
                <w:b/>
                <w:noProof/>
                <w:szCs w:val="26"/>
              </w:rPr>
              <w:t>i l</w:t>
            </w:r>
            <w:r w:rsidRPr="00166E13">
              <w:rPr>
                <w:b/>
                <w:noProof/>
                <w:szCs w:val="26"/>
              </w:rPr>
              <w:t>ệ</w:t>
            </w:r>
          </w:p>
        </w:tc>
        <w:tc>
          <w:tcPr>
            <w:tcW w:w="6264" w:type="dxa"/>
            <w:tcMar>
              <w:top w:w="70" w:type="dxa"/>
              <w:left w:w="100" w:type="dxa"/>
              <w:bottom w:w="70" w:type="dxa"/>
              <w:right w:w="100" w:type="dxa"/>
            </w:tcMar>
            <w:vAlign w:val="center"/>
          </w:tcPr>
          <w:p w14:paraId="451F8B6F" w14:textId="77777777" w:rsidR="005B35DE" w:rsidRPr="00166E13" w:rsidRDefault="000807CD">
            <w:pPr>
              <w:spacing w:before="40" w:after="40"/>
              <w:rPr>
                <w:noProof/>
                <w:szCs w:val="26"/>
              </w:rPr>
            </w:pPr>
            <w:r w:rsidRPr="00166E13">
              <w:rPr>
                <w:noProof/>
                <w:szCs w:val="26"/>
              </w:rPr>
              <w:t>H</w:t>
            </w:r>
            <w:r w:rsidRPr="00166E13">
              <w:rPr>
                <w:noProof/>
                <w:szCs w:val="26"/>
              </w:rPr>
              <w:t>ệ</w:t>
            </w:r>
            <w:r w:rsidRPr="00166E13">
              <w:rPr>
                <w:noProof/>
                <w:szCs w:val="26"/>
              </w:rPr>
              <w:t xml:space="preserve"> th</w:t>
            </w:r>
            <w:r w:rsidRPr="00166E13">
              <w:rPr>
                <w:noProof/>
                <w:szCs w:val="26"/>
              </w:rPr>
              <w:t>ố</w:t>
            </w:r>
            <w:r w:rsidRPr="00166E13">
              <w:rPr>
                <w:noProof/>
                <w:szCs w:val="26"/>
              </w:rPr>
              <w:t>ng áp d</w:t>
            </w:r>
            <w:r w:rsidRPr="00166E13">
              <w:rPr>
                <w:noProof/>
                <w:szCs w:val="26"/>
              </w:rPr>
              <w:t>ụ</w:t>
            </w:r>
            <w:r w:rsidRPr="00166E13">
              <w:rPr>
                <w:noProof/>
                <w:szCs w:val="26"/>
              </w:rPr>
              <w:t>ng cơ ch</w:t>
            </w:r>
            <w:r w:rsidRPr="00166E13">
              <w:rPr>
                <w:noProof/>
                <w:szCs w:val="26"/>
              </w:rPr>
              <w:t>ế</w:t>
            </w:r>
            <w:r w:rsidRPr="00166E13">
              <w:rPr>
                <w:noProof/>
                <w:szCs w:val="26"/>
              </w:rPr>
              <w:t xml:space="preserve"> t</w:t>
            </w:r>
            <w:r w:rsidRPr="00166E13">
              <w:rPr>
                <w:noProof/>
                <w:szCs w:val="26"/>
              </w:rPr>
              <w:t>ự</w:t>
            </w:r>
            <w:r w:rsidRPr="00166E13">
              <w:rPr>
                <w:noProof/>
                <w:szCs w:val="26"/>
              </w:rPr>
              <w:t xml:space="preserve"> b</w:t>
            </w:r>
            <w:r w:rsidRPr="00166E13">
              <w:rPr>
                <w:noProof/>
                <w:szCs w:val="26"/>
              </w:rPr>
              <w:t>ả</w:t>
            </w:r>
            <w:r w:rsidRPr="00166E13">
              <w:rPr>
                <w:noProof/>
                <w:szCs w:val="26"/>
              </w:rPr>
              <w:t>o v</w:t>
            </w:r>
            <w:r w:rsidRPr="00166E13">
              <w:rPr>
                <w:noProof/>
                <w:szCs w:val="26"/>
              </w:rPr>
              <w:t>ệ</w:t>
            </w:r>
            <w:r w:rsidRPr="00166E13">
              <w:rPr>
                <w:noProof/>
                <w:szCs w:val="26"/>
              </w:rPr>
              <w:t>: Ngăn ch</w:t>
            </w:r>
            <w:r w:rsidRPr="00166E13">
              <w:rPr>
                <w:noProof/>
                <w:szCs w:val="26"/>
              </w:rPr>
              <w:t>ặ</w:t>
            </w:r>
            <w:r w:rsidRPr="00166E13">
              <w:rPr>
                <w:noProof/>
                <w:szCs w:val="26"/>
              </w:rPr>
              <w:t>n Qu</w:t>
            </w:r>
            <w:r w:rsidRPr="00166E13">
              <w:rPr>
                <w:noProof/>
                <w:szCs w:val="26"/>
              </w:rPr>
              <w:t>ả</w:t>
            </w:r>
            <w:r w:rsidRPr="00166E13">
              <w:rPr>
                <w:noProof/>
                <w:szCs w:val="26"/>
              </w:rPr>
              <w:t>n tr</w:t>
            </w:r>
            <w:r w:rsidRPr="00166E13">
              <w:rPr>
                <w:noProof/>
                <w:szCs w:val="26"/>
              </w:rPr>
              <w:t>ị</w:t>
            </w:r>
            <w:r w:rsidRPr="00166E13">
              <w:rPr>
                <w:noProof/>
                <w:szCs w:val="26"/>
              </w:rPr>
              <w:t xml:space="preserve"> viên t</w:t>
            </w:r>
            <w:r w:rsidRPr="00166E13">
              <w:rPr>
                <w:noProof/>
                <w:szCs w:val="26"/>
              </w:rPr>
              <w:t>ự</w:t>
            </w:r>
            <w:r w:rsidRPr="00166E13">
              <w:rPr>
                <w:noProof/>
                <w:szCs w:val="26"/>
              </w:rPr>
              <w:t xml:space="preserve"> xóa ho</w:t>
            </w:r>
            <w:r w:rsidRPr="00166E13">
              <w:rPr>
                <w:noProof/>
                <w:szCs w:val="26"/>
              </w:rPr>
              <w:t>ặ</w:t>
            </w:r>
            <w:r w:rsidRPr="00166E13">
              <w:rPr>
                <w:noProof/>
                <w:szCs w:val="26"/>
              </w:rPr>
              <w:t>c t</w:t>
            </w:r>
            <w:r w:rsidRPr="00166E13">
              <w:rPr>
                <w:noProof/>
                <w:szCs w:val="26"/>
              </w:rPr>
              <w:t>ự</w:t>
            </w:r>
            <w:r w:rsidRPr="00166E13">
              <w:rPr>
                <w:noProof/>
                <w:szCs w:val="26"/>
              </w:rPr>
              <w:t xml:space="preserve"> h</w:t>
            </w:r>
            <w:r w:rsidRPr="00166E13">
              <w:rPr>
                <w:noProof/>
                <w:szCs w:val="26"/>
              </w:rPr>
              <w:t>ạ</w:t>
            </w:r>
            <w:r w:rsidRPr="00166E13">
              <w:rPr>
                <w:noProof/>
                <w:szCs w:val="26"/>
              </w:rPr>
              <w:t xml:space="preserve"> quy</w:t>
            </w:r>
            <w:r w:rsidRPr="00166E13">
              <w:rPr>
                <w:noProof/>
                <w:szCs w:val="26"/>
              </w:rPr>
              <w:t>ề</w:t>
            </w:r>
            <w:r w:rsidRPr="00166E13">
              <w:rPr>
                <w:noProof/>
                <w:szCs w:val="26"/>
              </w:rPr>
              <w:t>n c</w:t>
            </w:r>
            <w:r w:rsidRPr="00166E13">
              <w:rPr>
                <w:noProof/>
                <w:szCs w:val="26"/>
              </w:rPr>
              <w:t>ủ</w:t>
            </w:r>
            <w:r w:rsidRPr="00166E13">
              <w:rPr>
                <w:noProof/>
                <w:szCs w:val="26"/>
              </w:rPr>
              <w:t>a chính tài kho</w:t>
            </w:r>
            <w:r w:rsidRPr="00166E13">
              <w:rPr>
                <w:noProof/>
                <w:szCs w:val="26"/>
              </w:rPr>
              <w:t>ả</w:t>
            </w:r>
            <w:r w:rsidRPr="00166E13">
              <w:rPr>
                <w:noProof/>
                <w:szCs w:val="26"/>
              </w:rPr>
              <w:t>n Super Admin duy nh</w:t>
            </w:r>
            <w:r w:rsidRPr="00166E13">
              <w:rPr>
                <w:noProof/>
                <w:szCs w:val="26"/>
              </w:rPr>
              <w:t>ấ</w:t>
            </w:r>
            <w:r w:rsidRPr="00166E13">
              <w:rPr>
                <w:noProof/>
                <w:szCs w:val="26"/>
              </w:rPr>
              <w:t>t.</w:t>
            </w:r>
          </w:p>
        </w:tc>
      </w:tr>
      <w:tr w:rsidR="005B35DE" w:rsidRPr="00166E13" w14:paraId="423E343B" w14:textId="77777777">
        <w:trPr>
          <w:jc w:val="center"/>
        </w:trPr>
        <w:tc>
          <w:tcPr>
            <w:tcW w:w="2664" w:type="dxa"/>
            <w:tcMar>
              <w:top w:w="70" w:type="dxa"/>
              <w:left w:w="90" w:type="dxa"/>
              <w:bottom w:w="70" w:type="dxa"/>
              <w:right w:w="90" w:type="dxa"/>
            </w:tcMar>
            <w:vAlign w:val="center"/>
          </w:tcPr>
          <w:p w14:paraId="199FCB6A" w14:textId="77777777" w:rsidR="005B35DE" w:rsidRPr="00166E13" w:rsidRDefault="000807CD">
            <w:pPr>
              <w:spacing w:before="40" w:after="40"/>
              <w:rPr>
                <w:noProof/>
                <w:szCs w:val="26"/>
              </w:rPr>
            </w:pPr>
            <w:r w:rsidRPr="00166E13">
              <w:rPr>
                <w:b/>
                <w:noProof/>
                <w:szCs w:val="26"/>
              </w:rPr>
              <w:t>8. Các yêu c</w:t>
            </w:r>
            <w:r w:rsidRPr="00166E13">
              <w:rPr>
                <w:b/>
                <w:noProof/>
                <w:szCs w:val="26"/>
              </w:rPr>
              <w:t>ầ</w:t>
            </w:r>
            <w:r w:rsidRPr="00166E13">
              <w:rPr>
                <w:b/>
                <w:noProof/>
                <w:szCs w:val="26"/>
              </w:rPr>
              <w:t>u khác</w:t>
            </w:r>
          </w:p>
        </w:tc>
        <w:tc>
          <w:tcPr>
            <w:tcW w:w="6264" w:type="dxa"/>
            <w:tcMar>
              <w:top w:w="70" w:type="dxa"/>
              <w:left w:w="100" w:type="dxa"/>
              <w:bottom w:w="70" w:type="dxa"/>
              <w:right w:w="100" w:type="dxa"/>
            </w:tcMar>
            <w:vAlign w:val="center"/>
          </w:tcPr>
          <w:p w14:paraId="224B6A6A" w14:textId="77777777" w:rsidR="005B35DE" w:rsidRPr="00166E13" w:rsidRDefault="000807CD">
            <w:pPr>
              <w:spacing w:before="40" w:after="40"/>
              <w:rPr>
                <w:noProof/>
                <w:szCs w:val="26"/>
              </w:rPr>
            </w:pPr>
            <w:r w:rsidRPr="00166E13">
              <w:rPr>
                <w:noProof/>
                <w:szCs w:val="26"/>
              </w:rPr>
              <w:t>- Toàn b</w:t>
            </w:r>
            <w:r w:rsidRPr="00166E13">
              <w:rPr>
                <w:noProof/>
                <w:szCs w:val="26"/>
              </w:rPr>
              <w:t>ộ</w:t>
            </w:r>
            <w:r w:rsidRPr="00166E13">
              <w:rPr>
                <w:noProof/>
                <w:szCs w:val="26"/>
              </w:rPr>
              <w:t xml:space="preserve"> m</w:t>
            </w:r>
            <w:r w:rsidRPr="00166E13">
              <w:rPr>
                <w:noProof/>
                <w:szCs w:val="26"/>
              </w:rPr>
              <w:t>ậ</w:t>
            </w:r>
            <w:r w:rsidRPr="00166E13">
              <w:rPr>
                <w:noProof/>
                <w:szCs w:val="26"/>
              </w:rPr>
              <w:t>t kh</w:t>
            </w:r>
            <w:r w:rsidRPr="00166E13">
              <w:rPr>
                <w:noProof/>
                <w:szCs w:val="26"/>
              </w:rPr>
              <w:t>ẩ</w:t>
            </w:r>
            <w:r w:rsidRPr="00166E13">
              <w:rPr>
                <w:noProof/>
                <w:szCs w:val="26"/>
              </w:rPr>
              <w:t>u ngư</w:t>
            </w:r>
            <w:r w:rsidRPr="00166E13">
              <w:rPr>
                <w:noProof/>
                <w:szCs w:val="26"/>
              </w:rPr>
              <w:t>ờ</w:t>
            </w:r>
            <w:r w:rsidRPr="00166E13">
              <w:rPr>
                <w:noProof/>
                <w:szCs w:val="26"/>
              </w:rPr>
              <w:t>i dùng ph</w:t>
            </w:r>
            <w:r w:rsidRPr="00166E13">
              <w:rPr>
                <w:noProof/>
                <w:szCs w:val="26"/>
              </w:rPr>
              <w:t>ả</w:t>
            </w:r>
            <w:r w:rsidRPr="00166E13">
              <w:rPr>
                <w:noProof/>
                <w:szCs w:val="26"/>
              </w:rPr>
              <w:t>i đư</w:t>
            </w:r>
            <w:r w:rsidRPr="00166E13">
              <w:rPr>
                <w:noProof/>
                <w:szCs w:val="26"/>
              </w:rPr>
              <w:t>ợ</w:t>
            </w:r>
            <w:r w:rsidRPr="00166E13">
              <w:rPr>
                <w:noProof/>
                <w:szCs w:val="26"/>
              </w:rPr>
              <w:t>c mã hóa m</w:t>
            </w:r>
            <w:r w:rsidRPr="00166E13">
              <w:rPr>
                <w:noProof/>
                <w:szCs w:val="26"/>
              </w:rPr>
              <w:t>ộ</w:t>
            </w:r>
            <w:r w:rsidRPr="00166E13">
              <w:rPr>
                <w:noProof/>
                <w:szCs w:val="26"/>
              </w:rPr>
              <w:t>t chi</w:t>
            </w:r>
            <w:r w:rsidRPr="00166E13">
              <w:rPr>
                <w:noProof/>
                <w:szCs w:val="26"/>
              </w:rPr>
              <w:t>ề</w:t>
            </w:r>
            <w:r w:rsidRPr="00166E13">
              <w:rPr>
                <w:noProof/>
                <w:szCs w:val="26"/>
              </w:rPr>
              <w:t>u b</w:t>
            </w:r>
            <w:r w:rsidRPr="00166E13">
              <w:rPr>
                <w:noProof/>
                <w:szCs w:val="26"/>
              </w:rPr>
              <w:t>ằ</w:t>
            </w:r>
            <w:r w:rsidRPr="00166E13">
              <w:rPr>
                <w:noProof/>
                <w:szCs w:val="26"/>
              </w:rPr>
              <w:t>ng thu</w:t>
            </w:r>
            <w:r w:rsidRPr="00166E13">
              <w:rPr>
                <w:noProof/>
                <w:szCs w:val="26"/>
              </w:rPr>
              <w:t>ậ</w:t>
            </w:r>
            <w:r w:rsidRPr="00166E13">
              <w:rPr>
                <w:noProof/>
                <w:szCs w:val="26"/>
              </w:rPr>
              <w:t>t toán Bcrypt có đ</w:t>
            </w:r>
            <w:r w:rsidRPr="00166E13">
              <w:rPr>
                <w:noProof/>
                <w:szCs w:val="26"/>
              </w:rPr>
              <w:t>ộ</w:t>
            </w:r>
            <w:r w:rsidRPr="00166E13">
              <w:rPr>
                <w:noProof/>
                <w:szCs w:val="26"/>
              </w:rPr>
              <w:t xml:space="preserve"> an toàn cao.</w:t>
            </w:r>
            <w:r w:rsidRPr="00166E13">
              <w:rPr>
                <w:noProof/>
                <w:szCs w:val="26"/>
              </w:rPr>
              <w:br/>
              <w:t>- Ki</w:t>
            </w:r>
            <w:r w:rsidRPr="00166E13">
              <w:rPr>
                <w:noProof/>
                <w:szCs w:val="26"/>
              </w:rPr>
              <w:t>ể</w:t>
            </w:r>
            <w:r w:rsidRPr="00166E13">
              <w:rPr>
                <w:noProof/>
                <w:szCs w:val="26"/>
              </w:rPr>
              <w:t>m soát truy c</w:t>
            </w:r>
            <w:r w:rsidRPr="00166E13">
              <w:rPr>
                <w:noProof/>
                <w:szCs w:val="26"/>
              </w:rPr>
              <w:t>ậ</w:t>
            </w:r>
            <w:r w:rsidRPr="00166E13">
              <w:rPr>
                <w:noProof/>
                <w:szCs w:val="26"/>
              </w:rPr>
              <w:t>p ch</w:t>
            </w:r>
            <w:r w:rsidRPr="00166E13">
              <w:rPr>
                <w:noProof/>
                <w:szCs w:val="26"/>
              </w:rPr>
              <w:t>ặ</w:t>
            </w:r>
            <w:r w:rsidRPr="00166E13">
              <w:rPr>
                <w:noProof/>
                <w:szCs w:val="26"/>
              </w:rPr>
              <w:t>t ch</w:t>
            </w:r>
            <w:r w:rsidRPr="00166E13">
              <w:rPr>
                <w:noProof/>
                <w:szCs w:val="26"/>
              </w:rPr>
              <w:t>ẽ</w:t>
            </w:r>
            <w:r w:rsidRPr="00166E13">
              <w:rPr>
                <w:noProof/>
                <w:szCs w:val="26"/>
              </w:rPr>
              <w:t xml:space="preserve"> theo mô hình RBAC t</w:t>
            </w:r>
            <w:r w:rsidRPr="00166E13">
              <w:rPr>
                <w:noProof/>
                <w:szCs w:val="26"/>
              </w:rPr>
              <w:t>ạ</w:t>
            </w:r>
            <w:r w:rsidRPr="00166E13">
              <w:rPr>
                <w:noProof/>
                <w:szCs w:val="26"/>
              </w:rPr>
              <w:t>i c</w:t>
            </w:r>
            <w:r w:rsidRPr="00166E13">
              <w:rPr>
                <w:noProof/>
                <w:szCs w:val="26"/>
              </w:rPr>
              <w:t>ả</w:t>
            </w:r>
            <w:r w:rsidRPr="00166E13">
              <w:rPr>
                <w:noProof/>
                <w:szCs w:val="26"/>
              </w:rPr>
              <w:t xml:space="preserve"> t</w:t>
            </w:r>
            <w:r w:rsidRPr="00166E13">
              <w:rPr>
                <w:noProof/>
                <w:szCs w:val="26"/>
              </w:rPr>
              <w:t>ầ</w:t>
            </w:r>
            <w:r w:rsidRPr="00166E13">
              <w:rPr>
                <w:noProof/>
                <w:szCs w:val="26"/>
              </w:rPr>
              <w:t>ng giao di</w:t>
            </w:r>
            <w:r w:rsidRPr="00166E13">
              <w:rPr>
                <w:noProof/>
                <w:szCs w:val="26"/>
              </w:rPr>
              <w:t>ệ</w:t>
            </w:r>
            <w:r w:rsidRPr="00166E13">
              <w:rPr>
                <w:noProof/>
                <w:szCs w:val="26"/>
              </w:rPr>
              <w:t>n (Frontend Guards) và t</w:t>
            </w:r>
            <w:r w:rsidRPr="00166E13">
              <w:rPr>
                <w:noProof/>
                <w:szCs w:val="26"/>
              </w:rPr>
              <w:t>ầ</w:t>
            </w:r>
            <w:r w:rsidRPr="00166E13">
              <w:rPr>
                <w:noProof/>
                <w:szCs w:val="26"/>
              </w:rPr>
              <w:t>ng x</w:t>
            </w:r>
            <w:r w:rsidRPr="00166E13">
              <w:rPr>
                <w:noProof/>
                <w:szCs w:val="26"/>
              </w:rPr>
              <w:t>ử</w:t>
            </w:r>
            <w:r w:rsidRPr="00166E13">
              <w:rPr>
                <w:noProof/>
                <w:szCs w:val="26"/>
              </w:rPr>
              <w:t xml:space="preserve"> lý nghi</w:t>
            </w:r>
            <w:r w:rsidRPr="00166E13">
              <w:rPr>
                <w:noProof/>
                <w:szCs w:val="26"/>
              </w:rPr>
              <w:t>ệ</w:t>
            </w:r>
            <w:r w:rsidRPr="00166E13">
              <w:rPr>
                <w:noProof/>
                <w:szCs w:val="26"/>
              </w:rPr>
              <w:t>p v</w:t>
            </w:r>
            <w:r w:rsidRPr="00166E13">
              <w:rPr>
                <w:noProof/>
                <w:szCs w:val="26"/>
              </w:rPr>
              <w:t>ụ</w:t>
            </w:r>
            <w:r w:rsidRPr="00166E13">
              <w:rPr>
                <w:noProof/>
                <w:szCs w:val="26"/>
              </w:rPr>
              <w:t xml:space="preserve"> (Backend Middleware).</w:t>
            </w:r>
          </w:p>
        </w:tc>
      </w:tr>
    </w:tbl>
    <w:p w14:paraId="67669F76" w14:textId="77777777" w:rsidR="005B35DE" w:rsidRPr="00971E10" w:rsidRDefault="005B35DE">
      <w:pPr>
        <w:spacing w:after="280"/>
        <w:rPr>
          <w:noProof/>
        </w:rPr>
      </w:pPr>
    </w:p>
    <w:p w14:paraId="67005E83" w14:textId="4B302850" w:rsidR="005B35DE" w:rsidRPr="00971E10" w:rsidRDefault="000807CD" w:rsidP="00197B6A">
      <w:pPr>
        <w:pStyle w:val="m2"/>
      </w:pPr>
      <w:bookmarkStart w:id="85" w:name="_Toc240897717"/>
      <w:r w:rsidRPr="00971E10">
        <w:t>Bi</w:t>
      </w:r>
      <w:r w:rsidRPr="00971E10">
        <w:t>ể</w:t>
      </w:r>
      <w:r w:rsidRPr="00971E10">
        <w:t>u đ</w:t>
      </w:r>
      <w:r w:rsidRPr="00971E10">
        <w:t>ồ</w:t>
      </w:r>
      <w:r w:rsidRPr="00971E10">
        <w:t xml:space="preserve"> tu</w:t>
      </w:r>
      <w:r w:rsidRPr="00971E10">
        <w:t>ầ</w:t>
      </w:r>
      <w:r w:rsidRPr="00971E10">
        <w:t>n t</w:t>
      </w:r>
      <w:r w:rsidRPr="00971E10">
        <w:t>ự</w:t>
      </w:r>
      <w:r w:rsidRPr="00971E10">
        <w:t xml:space="preserve"> (Sequence Diagram)</w:t>
      </w:r>
      <w:bookmarkEnd w:id="85"/>
    </w:p>
    <w:p w14:paraId="1436AFF8" w14:textId="77777777" w:rsidR="005B35DE" w:rsidRPr="00971E10" w:rsidRDefault="000807CD">
      <w:pPr>
        <w:spacing w:before="40" w:after="160" w:line="312" w:lineRule="auto"/>
        <w:rPr>
          <w:noProof/>
        </w:rPr>
      </w:pPr>
      <w:r w:rsidRPr="00971E10">
        <w:rPr>
          <w:noProof/>
        </w:rPr>
        <w:t>Bi</w:t>
      </w:r>
      <w:r w:rsidRPr="00971E10">
        <w:rPr>
          <w:noProof/>
        </w:rPr>
        <w:t>ể</w:t>
      </w:r>
      <w:r w:rsidRPr="00971E10">
        <w:rPr>
          <w:noProof/>
        </w:rPr>
        <w:t>u đ</w:t>
      </w:r>
      <w:r w:rsidRPr="00971E10">
        <w:rPr>
          <w:noProof/>
        </w:rPr>
        <w:t>ồ</w:t>
      </w:r>
      <w:r w:rsidRPr="00971E10">
        <w:rPr>
          <w:noProof/>
        </w:rPr>
        <w:t xml:space="preserve"> tu</w:t>
      </w:r>
      <w:r w:rsidRPr="00971E10">
        <w:rPr>
          <w:noProof/>
        </w:rPr>
        <w:t>ầ</w:t>
      </w:r>
      <w:r w:rsidRPr="00971E10">
        <w:rPr>
          <w:noProof/>
        </w:rPr>
        <w:t>n t</w:t>
      </w:r>
      <w:r w:rsidRPr="00971E10">
        <w:rPr>
          <w:noProof/>
        </w:rPr>
        <w:t>ự</w:t>
      </w:r>
      <w:r w:rsidRPr="00971E10">
        <w:rPr>
          <w:noProof/>
        </w:rPr>
        <w:t xml:space="preserve"> (Sequence Diagram) mô t</w:t>
      </w:r>
      <w:r w:rsidRPr="00971E10">
        <w:rPr>
          <w:noProof/>
        </w:rPr>
        <w:t>ả</w:t>
      </w:r>
      <w:r w:rsidRPr="00971E10">
        <w:rPr>
          <w:noProof/>
        </w:rPr>
        <w:t xml:space="preserve"> chi ti</w:t>
      </w:r>
      <w:r w:rsidRPr="00971E10">
        <w:rPr>
          <w:noProof/>
        </w:rPr>
        <w:t>ế</w:t>
      </w:r>
      <w:r w:rsidRPr="00971E10">
        <w:rPr>
          <w:noProof/>
        </w:rPr>
        <w:t>t s</w:t>
      </w:r>
      <w:r w:rsidRPr="00971E10">
        <w:rPr>
          <w:noProof/>
        </w:rPr>
        <w:t>ự</w:t>
      </w:r>
      <w:r w:rsidRPr="00971E10">
        <w:rPr>
          <w:noProof/>
        </w:rPr>
        <w:t xml:space="preserve"> tương tác đ</w:t>
      </w:r>
      <w:r w:rsidRPr="00971E10">
        <w:rPr>
          <w:noProof/>
        </w:rPr>
        <w:t>ộ</w:t>
      </w:r>
      <w:r w:rsidRPr="00971E10">
        <w:rPr>
          <w:noProof/>
        </w:rPr>
        <w:t>ng gi</w:t>
      </w:r>
      <w:r w:rsidRPr="00971E10">
        <w:rPr>
          <w:noProof/>
        </w:rPr>
        <w:t>ữ</w:t>
      </w:r>
      <w:r w:rsidRPr="00971E10">
        <w:rPr>
          <w:noProof/>
        </w:rPr>
        <w:t>a các tác nhân (Actors), các thành ph</w:t>
      </w:r>
      <w:r w:rsidRPr="00971E10">
        <w:rPr>
          <w:noProof/>
        </w:rPr>
        <w:t>ầ</w:t>
      </w:r>
      <w:r w:rsidRPr="00971E10">
        <w:rPr>
          <w:noProof/>
        </w:rPr>
        <w:t>n giao di</w:t>
      </w:r>
      <w:r w:rsidRPr="00971E10">
        <w:rPr>
          <w:noProof/>
        </w:rPr>
        <w:t>ệ</w:t>
      </w:r>
      <w:r w:rsidRPr="00971E10">
        <w:rPr>
          <w:noProof/>
        </w:rPr>
        <w:t>n (UI), t</w:t>
      </w:r>
      <w:r w:rsidRPr="00971E10">
        <w:rPr>
          <w:noProof/>
        </w:rPr>
        <w:t>ầ</w:t>
      </w:r>
      <w:r w:rsidRPr="00971E10">
        <w:rPr>
          <w:noProof/>
        </w:rPr>
        <w:t>ng x</w:t>
      </w:r>
      <w:r w:rsidRPr="00971E10">
        <w:rPr>
          <w:noProof/>
        </w:rPr>
        <w:t>ử</w:t>
      </w:r>
      <w:r w:rsidRPr="00971E10">
        <w:rPr>
          <w:noProof/>
        </w:rPr>
        <w:t xml:space="preserve"> lý nghi</w:t>
      </w:r>
      <w:r w:rsidRPr="00971E10">
        <w:rPr>
          <w:noProof/>
        </w:rPr>
        <w:t>ệ</w:t>
      </w:r>
      <w:r w:rsidRPr="00971E10">
        <w:rPr>
          <w:noProof/>
        </w:rPr>
        <w:t>p v</w:t>
      </w:r>
      <w:r w:rsidRPr="00971E10">
        <w:rPr>
          <w:noProof/>
        </w:rPr>
        <w:t>ụ</w:t>
      </w:r>
      <w:r w:rsidRPr="00971E10">
        <w:rPr>
          <w:noProof/>
        </w:rPr>
        <w:t xml:space="preserve"> (Controller/Service), cơ s</w:t>
      </w:r>
      <w:r w:rsidRPr="00971E10">
        <w:rPr>
          <w:noProof/>
        </w:rPr>
        <w:t>ở</w:t>
      </w:r>
      <w:r w:rsidRPr="00971E10">
        <w:rPr>
          <w:noProof/>
        </w:rPr>
        <w:t xml:space="preserve"> d</w:t>
      </w:r>
      <w:r w:rsidRPr="00971E10">
        <w:rPr>
          <w:noProof/>
        </w:rPr>
        <w:t>ữ</w:t>
      </w:r>
      <w:r w:rsidRPr="00971E10">
        <w:rPr>
          <w:noProof/>
        </w:rPr>
        <w:t xml:space="preserve"> li</w:t>
      </w:r>
      <w:r w:rsidRPr="00971E10">
        <w:rPr>
          <w:noProof/>
        </w:rPr>
        <w:t>ệ</w:t>
      </w:r>
      <w:r w:rsidRPr="00971E10">
        <w:rPr>
          <w:noProof/>
        </w:rPr>
        <w:t>u và các d</w:t>
      </w:r>
      <w:r w:rsidRPr="00971E10">
        <w:rPr>
          <w:noProof/>
        </w:rPr>
        <w:t>ị</w:t>
      </w:r>
      <w:r w:rsidRPr="00971E10">
        <w:rPr>
          <w:noProof/>
        </w:rPr>
        <w:t>ch v</w:t>
      </w:r>
      <w:r w:rsidRPr="00971E10">
        <w:rPr>
          <w:noProof/>
        </w:rPr>
        <w:t>ụ</w:t>
      </w:r>
      <w:r w:rsidRPr="00971E10">
        <w:rPr>
          <w:noProof/>
        </w:rPr>
        <w:t xml:space="preserve"> ngoài (AI Gemini API, Facebook Graph API) theo trình t</w:t>
      </w:r>
      <w:r w:rsidRPr="00971E10">
        <w:rPr>
          <w:noProof/>
        </w:rPr>
        <w:t>ự</w:t>
      </w:r>
      <w:r w:rsidRPr="00971E10">
        <w:rPr>
          <w:noProof/>
        </w:rPr>
        <w:t xml:space="preserve"> th</w:t>
      </w:r>
      <w:r w:rsidRPr="00971E10">
        <w:rPr>
          <w:noProof/>
        </w:rPr>
        <w:t>ờ</w:t>
      </w:r>
      <w:r w:rsidRPr="00971E10">
        <w:rPr>
          <w:noProof/>
        </w:rPr>
        <w:t>i gian cho các quy trình nghi</w:t>
      </w:r>
      <w:r w:rsidRPr="00971E10">
        <w:rPr>
          <w:noProof/>
        </w:rPr>
        <w:t>ệ</w:t>
      </w:r>
      <w:r w:rsidRPr="00971E10">
        <w:rPr>
          <w:noProof/>
        </w:rPr>
        <w:t>p v</w:t>
      </w:r>
      <w:r w:rsidRPr="00971E10">
        <w:rPr>
          <w:noProof/>
        </w:rPr>
        <w:t>ụ</w:t>
      </w:r>
      <w:r w:rsidRPr="00971E10">
        <w:rPr>
          <w:noProof/>
        </w:rPr>
        <w:t xml:space="preserve"> c</w:t>
      </w:r>
      <w:r w:rsidRPr="00971E10">
        <w:rPr>
          <w:noProof/>
        </w:rPr>
        <w:t>ố</w:t>
      </w:r>
      <w:r w:rsidRPr="00971E10">
        <w:rPr>
          <w:noProof/>
        </w:rPr>
        <w:t>t lõi nh</w:t>
      </w:r>
      <w:r w:rsidRPr="00971E10">
        <w:rPr>
          <w:noProof/>
        </w:rPr>
        <w:t>ấ</w:t>
      </w:r>
      <w:r w:rsidRPr="00971E10">
        <w:rPr>
          <w:noProof/>
        </w:rPr>
        <w:t>t c</w:t>
      </w:r>
      <w:r w:rsidRPr="00971E10">
        <w:rPr>
          <w:noProof/>
        </w:rPr>
        <w:t>ủ</w:t>
      </w:r>
      <w:r w:rsidRPr="00971E10">
        <w:rPr>
          <w:noProof/>
        </w:rPr>
        <w:t>a h</w:t>
      </w:r>
      <w:r w:rsidRPr="00971E10">
        <w:rPr>
          <w:noProof/>
        </w:rPr>
        <w:t>ệ</w:t>
      </w:r>
      <w:r w:rsidRPr="00971E10">
        <w:rPr>
          <w:noProof/>
        </w:rPr>
        <w:t xml:space="preserve"> th</w:t>
      </w:r>
      <w:r w:rsidRPr="00971E10">
        <w:rPr>
          <w:noProof/>
        </w:rPr>
        <w:t>ố</w:t>
      </w:r>
      <w:r w:rsidRPr="00971E10">
        <w:rPr>
          <w:noProof/>
        </w:rPr>
        <w:t>ng:</w:t>
      </w:r>
    </w:p>
    <w:p w14:paraId="1109718C" w14:textId="792CAC3D" w:rsidR="005B35DE" w:rsidRPr="00971E10" w:rsidRDefault="000807CD" w:rsidP="00197B6A">
      <w:pPr>
        <w:pStyle w:val="m3"/>
      </w:pPr>
      <w:bookmarkStart w:id="86" w:name="_Toc240897718"/>
      <w:r w:rsidRPr="00971E10">
        <w:t>Sơ đ</w:t>
      </w:r>
      <w:r w:rsidRPr="00971E10">
        <w:t>ồ</w:t>
      </w:r>
      <w:r w:rsidRPr="00971E10">
        <w:t xml:space="preserve"> tu</w:t>
      </w:r>
      <w:r w:rsidRPr="00971E10">
        <w:t>ầ</w:t>
      </w:r>
      <w:r w:rsidRPr="00971E10">
        <w:t>n t</w:t>
      </w:r>
      <w:r w:rsidRPr="00971E10">
        <w:t>ự</w:t>
      </w:r>
      <w:r w:rsidRPr="00971E10">
        <w:t xml:space="preserve"> Đăng nh</w:t>
      </w:r>
      <w:r w:rsidRPr="00971E10">
        <w:t>ậ</w:t>
      </w:r>
      <w:r w:rsidRPr="00971E10">
        <w:t>p h</w:t>
      </w:r>
      <w:r w:rsidRPr="00971E10">
        <w:t>ệ</w:t>
      </w:r>
      <w:r w:rsidRPr="00971E10">
        <w:t xml:space="preserve"> th</w:t>
      </w:r>
      <w:r w:rsidRPr="00971E10">
        <w:t>ố</w:t>
      </w:r>
      <w:r w:rsidRPr="00971E10">
        <w:t>ng</w:t>
      </w:r>
      <w:bookmarkEnd w:id="86"/>
    </w:p>
    <w:p w14:paraId="3255C108" w14:textId="77777777" w:rsidR="005B35DE" w:rsidRPr="00971E10" w:rsidRDefault="000807CD">
      <w:pPr>
        <w:spacing w:before="80" w:after="80"/>
        <w:jc w:val="center"/>
        <w:rPr>
          <w:noProof/>
        </w:rPr>
      </w:pPr>
      <w:r/>
      <w:r>
        <w:drawing>
          <wp:inline xmlns:a="http://schemas.openxmlformats.org/drawingml/2006/main" xmlns:pic="http://schemas.openxmlformats.org/drawingml/2006/picture">
            <wp:extent cx="5303520" cy="2441060"/>
            <wp:docPr id="2122299606" name="Picture 2122299606"/>
            <wp:cNvGraphicFramePr>
              <a:graphicFrameLocks noChangeAspect="1"/>
            </wp:cNvGraphicFramePr>
            <a:graphic>
              <a:graphicData uri="http://schemas.openxmlformats.org/drawingml/2006/picture">
                <pic:pic>
                  <pic:nvPicPr>
                    <pic:cNvPr id="0" name="Hinh_2_8_Sequence_DangNhap.png"/>
                    <pic:cNvPicPr/>
                  </pic:nvPicPr>
                  <pic:blipFill>
                    <a:blip r:embed="rId25"/>
                    <a:stretch>
                      <a:fillRect/>
                    </a:stretch>
                  </pic:blipFill>
                  <pic:spPr>
                    <a:xfrm>
                      <a:off x="0" y="0"/>
                      <a:ext cx="5303520" cy="2441060"/>
                    </a:xfrm>
                    <a:prstGeom prst="rect"/>
                  </pic:spPr>
                </pic:pic>
              </a:graphicData>
            </a:graphic>
          </wp:inline>
        </w:drawing>
      </w:r>
    </w:p>
    <w:p w14:paraId="1EDB1A16" w14:textId="3FC4C26F" w:rsidR="005B35DE" w:rsidRPr="00E16249" w:rsidRDefault="000807CD" w:rsidP="00E2136D">
      <w:pPr>
        <w:pStyle w:val="hinh1"/>
      </w:pPr>
      <w:bookmarkStart w:id="87" w:name="_Toc240897014"/>
      <w:bookmarkStart w:id="88" w:name="_Toc240898771"/>
      <w:bookmarkStart w:id="89" w:name="_Toc241488209"/>
      <w:r w:rsidRPr="00E16249">
        <w:t>Sơ đ</w:t>
      </w:r>
      <w:r w:rsidRPr="00E16249">
        <w:t>ồ</w:t>
      </w:r>
      <w:r w:rsidRPr="00E16249">
        <w:t xml:space="preserve"> tu</w:t>
      </w:r>
      <w:r w:rsidRPr="00E16249">
        <w:t>ầ</w:t>
      </w:r>
      <w:r w:rsidRPr="00E16249">
        <w:t>n t</w:t>
      </w:r>
      <w:r w:rsidRPr="00E16249">
        <w:t>ự</w:t>
      </w:r>
      <w:r w:rsidRPr="00E16249">
        <w:t xml:space="preserve"> Đăng nh</w:t>
      </w:r>
      <w:r w:rsidRPr="00E16249">
        <w:t>ậ</w:t>
      </w:r>
      <w:r w:rsidRPr="00E16249">
        <w:t>p h</w:t>
      </w:r>
      <w:r w:rsidRPr="00E16249">
        <w:t>ệ</w:t>
      </w:r>
      <w:r w:rsidRPr="00E16249">
        <w:t xml:space="preserve"> th</w:t>
      </w:r>
      <w:r w:rsidRPr="00E16249">
        <w:t>ố</w:t>
      </w:r>
      <w:r w:rsidRPr="00E16249">
        <w:t>ng</w:t>
      </w:r>
      <w:bookmarkEnd w:id="87"/>
      <w:bookmarkEnd w:id="88"/>
      <w:bookmarkEnd w:id="89"/>
    </w:p>
    <w:p w14:paraId="56849116" w14:textId="77777777" w:rsidR="005B35DE" w:rsidRPr="00166E13" w:rsidRDefault="000807CD">
      <w:pPr>
        <w:spacing w:before="40" w:after="160" w:line="312" w:lineRule="auto"/>
        <w:rPr>
          <w:noProof/>
          <w:szCs w:val="26"/>
        </w:rPr>
      </w:pPr>
      <w:r w:rsidRPr="00166E13">
        <w:rPr>
          <w:noProof/>
          <w:szCs w:val="26"/>
        </w:rPr>
        <w:t>Sơ đ</w:t>
      </w:r>
      <w:r w:rsidRPr="00166E13">
        <w:rPr>
          <w:noProof/>
          <w:szCs w:val="26"/>
        </w:rPr>
        <w:t>ồ</w:t>
      </w:r>
      <w:r w:rsidRPr="00166E13">
        <w:rPr>
          <w:noProof/>
          <w:szCs w:val="26"/>
        </w:rPr>
        <w:t xml:space="preserve"> mô t</w:t>
      </w:r>
      <w:r w:rsidRPr="00166E13">
        <w:rPr>
          <w:noProof/>
          <w:szCs w:val="26"/>
        </w:rPr>
        <w:t>ả</w:t>
      </w:r>
      <w:r w:rsidRPr="00166E13">
        <w:rPr>
          <w:noProof/>
          <w:szCs w:val="26"/>
        </w:rPr>
        <w:t xml:space="preserve"> quy trình xác th</w:t>
      </w:r>
      <w:r w:rsidRPr="00166E13">
        <w:rPr>
          <w:noProof/>
          <w:szCs w:val="26"/>
        </w:rPr>
        <w:t>ự</w:t>
      </w:r>
      <w:r w:rsidRPr="00166E13">
        <w:rPr>
          <w:noProof/>
          <w:szCs w:val="26"/>
        </w:rPr>
        <w:t>c ngư</w:t>
      </w:r>
      <w:r w:rsidRPr="00166E13">
        <w:rPr>
          <w:noProof/>
          <w:szCs w:val="26"/>
        </w:rPr>
        <w:t>ờ</w:t>
      </w:r>
      <w:r w:rsidRPr="00166E13">
        <w:rPr>
          <w:noProof/>
          <w:szCs w:val="26"/>
        </w:rPr>
        <w:t>i dùng: Ngư</w:t>
      </w:r>
      <w:r w:rsidRPr="00166E13">
        <w:rPr>
          <w:noProof/>
          <w:szCs w:val="26"/>
        </w:rPr>
        <w:t>ờ</w:t>
      </w:r>
      <w:r w:rsidRPr="00166E13">
        <w:rPr>
          <w:noProof/>
          <w:szCs w:val="26"/>
        </w:rPr>
        <w:t>i dùng nh</w:t>
      </w:r>
      <w:r w:rsidRPr="00166E13">
        <w:rPr>
          <w:noProof/>
          <w:szCs w:val="26"/>
        </w:rPr>
        <w:t>ậ</w:t>
      </w:r>
      <w:r w:rsidRPr="00166E13">
        <w:rPr>
          <w:noProof/>
          <w:szCs w:val="26"/>
        </w:rPr>
        <w:t>p thông tin đăng nh</w:t>
      </w:r>
      <w:r w:rsidRPr="00166E13">
        <w:rPr>
          <w:noProof/>
          <w:szCs w:val="26"/>
        </w:rPr>
        <w:t>ậ</w:t>
      </w:r>
      <w:r w:rsidRPr="00166E13">
        <w:rPr>
          <w:noProof/>
          <w:szCs w:val="26"/>
        </w:rPr>
        <w:t>p trên giao di</w:t>
      </w:r>
      <w:r w:rsidRPr="00166E13">
        <w:rPr>
          <w:noProof/>
          <w:szCs w:val="26"/>
        </w:rPr>
        <w:t>ệ</w:t>
      </w:r>
      <w:r w:rsidRPr="00166E13">
        <w:rPr>
          <w:noProof/>
          <w:szCs w:val="26"/>
        </w:rPr>
        <w:t>n web, h</w:t>
      </w:r>
      <w:r w:rsidRPr="00166E13">
        <w:rPr>
          <w:noProof/>
          <w:szCs w:val="26"/>
        </w:rPr>
        <w:t>ệ</w:t>
      </w:r>
      <w:r w:rsidRPr="00166E13">
        <w:rPr>
          <w:noProof/>
          <w:szCs w:val="26"/>
        </w:rPr>
        <w:t xml:space="preserve"> th</w:t>
      </w:r>
      <w:r w:rsidRPr="00166E13">
        <w:rPr>
          <w:noProof/>
          <w:szCs w:val="26"/>
        </w:rPr>
        <w:t>ố</w:t>
      </w:r>
      <w:r w:rsidRPr="00166E13">
        <w:rPr>
          <w:noProof/>
          <w:szCs w:val="26"/>
        </w:rPr>
        <w:t>ng g</w:t>
      </w:r>
      <w:r w:rsidRPr="00166E13">
        <w:rPr>
          <w:noProof/>
          <w:szCs w:val="26"/>
        </w:rPr>
        <w:t>ử</w:t>
      </w:r>
      <w:r w:rsidRPr="00166E13">
        <w:rPr>
          <w:noProof/>
          <w:szCs w:val="26"/>
        </w:rPr>
        <w:t>i yêu c</w:t>
      </w:r>
      <w:r w:rsidRPr="00166E13">
        <w:rPr>
          <w:noProof/>
          <w:szCs w:val="26"/>
        </w:rPr>
        <w:t>ầ</w:t>
      </w:r>
      <w:r w:rsidRPr="00166E13">
        <w:rPr>
          <w:noProof/>
          <w:szCs w:val="26"/>
        </w:rPr>
        <w:t>u xác th</w:t>
      </w:r>
      <w:r w:rsidRPr="00166E13">
        <w:rPr>
          <w:noProof/>
          <w:szCs w:val="26"/>
        </w:rPr>
        <w:t>ự</w:t>
      </w:r>
      <w:r w:rsidRPr="00166E13">
        <w:rPr>
          <w:noProof/>
          <w:szCs w:val="26"/>
        </w:rPr>
        <w:t>c đ</w:t>
      </w:r>
      <w:r w:rsidRPr="00166E13">
        <w:rPr>
          <w:noProof/>
          <w:szCs w:val="26"/>
        </w:rPr>
        <w:t>ế</w:t>
      </w:r>
      <w:r w:rsidRPr="00166E13">
        <w:rPr>
          <w:noProof/>
          <w:szCs w:val="26"/>
        </w:rPr>
        <w:t>n AuthController. Controller truy v</w:t>
      </w:r>
      <w:r w:rsidRPr="00166E13">
        <w:rPr>
          <w:noProof/>
          <w:szCs w:val="26"/>
        </w:rPr>
        <w:t>ấ</w:t>
      </w:r>
      <w:r w:rsidRPr="00166E13">
        <w:rPr>
          <w:noProof/>
          <w:szCs w:val="26"/>
        </w:rPr>
        <w:t>n cơ s</w:t>
      </w:r>
      <w:r w:rsidRPr="00166E13">
        <w:rPr>
          <w:noProof/>
          <w:szCs w:val="26"/>
        </w:rPr>
        <w:t>ở</w:t>
      </w:r>
      <w:r w:rsidRPr="00166E13">
        <w:rPr>
          <w:noProof/>
          <w:szCs w:val="26"/>
        </w:rPr>
        <w:t xml:space="preserve"> d</w:t>
      </w:r>
      <w:r w:rsidRPr="00166E13">
        <w:rPr>
          <w:noProof/>
          <w:szCs w:val="26"/>
        </w:rPr>
        <w:t>ữ</w:t>
      </w:r>
      <w:r w:rsidRPr="00166E13">
        <w:rPr>
          <w:noProof/>
          <w:szCs w:val="26"/>
        </w:rPr>
        <w:t xml:space="preserve"> li</w:t>
      </w:r>
      <w:r w:rsidRPr="00166E13">
        <w:rPr>
          <w:noProof/>
          <w:szCs w:val="26"/>
        </w:rPr>
        <w:t>ệ</w:t>
      </w:r>
      <w:r w:rsidRPr="00166E13">
        <w:rPr>
          <w:noProof/>
          <w:szCs w:val="26"/>
        </w:rPr>
        <w:t>u đ</w:t>
      </w:r>
      <w:r w:rsidRPr="00166E13">
        <w:rPr>
          <w:noProof/>
          <w:szCs w:val="26"/>
        </w:rPr>
        <w:t>ể</w:t>
      </w:r>
      <w:r w:rsidRPr="00166E13">
        <w:rPr>
          <w:noProof/>
          <w:szCs w:val="26"/>
        </w:rPr>
        <w:t xml:space="preserve"> tìm thông tin tài kho</w:t>
      </w:r>
      <w:r w:rsidRPr="00166E13">
        <w:rPr>
          <w:noProof/>
          <w:szCs w:val="26"/>
        </w:rPr>
        <w:t>ả</w:t>
      </w:r>
      <w:r w:rsidRPr="00166E13">
        <w:rPr>
          <w:noProof/>
          <w:szCs w:val="26"/>
        </w:rPr>
        <w:t>n, th</w:t>
      </w:r>
      <w:r w:rsidRPr="00166E13">
        <w:rPr>
          <w:noProof/>
          <w:szCs w:val="26"/>
        </w:rPr>
        <w:t>ự</w:t>
      </w:r>
      <w:r w:rsidRPr="00166E13">
        <w:rPr>
          <w:noProof/>
          <w:szCs w:val="26"/>
        </w:rPr>
        <w:t>c hi</w:t>
      </w:r>
      <w:r w:rsidRPr="00166E13">
        <w:rPr>
          <w:noProof/>
          <w:szCs w:val="26"/>
        </w:rPr>
        <w:t>ệ</w:t>
      </w:r>
      <w:r w:rsidRPr="00166E13">
        <w:rPr>
          <w:noProof/>
          <w:szCs w:val="26"/>
        </w:rPr>
        <w:t>n đ</w:t>
      </w:r>
      <w:r w:rsidRPr="00166E13">
        <w:rPr>
          <w:noProof/>
          <w:szCs w:val="26"/>
        </w:rPr>
        <w:t>ố</w:t>
      </w:r>
      <w:r w:rsidRPr="00166E13">
        <w:rPr>
          <w:noProof/>
          <w:szCs w:val="26"/>
        </w:rPr>
        <w:t>i soát m</w:t>
      </w:r>
      <w:r w:rsidRPr="00166E13">
        <w:rPr>
          <w:noProof/>
          <w:szCs w:val="26"/>
        </w:rPr>
        <w:t>ậ</w:t>
      </w:r>
      <w:r w:rsidRPr="00166E13">
        <w:rPr>
          <w:noProof/>
          <w:szCs w:val="26"/>
        </w:rPr>
        <w:t>t kh</w:t>
      </w:r>
      <w:r w:rsidRPr="00166E13">
        <w:rPr>
          <w:noProof/>
          <w:szCs w:val="26"/>
        </w:rPr>
        <w:t>ẩ</w:t>
      </w:r>
      <w:r w:rsidRPr="00166E13">
        <w:rPr>
          <w:noProof/>
          <w:szCs w:val="26"/>
        </w:rPr>
        <w:t>u đã mã hóa b</w:t>
      </w:r>
      <w:r w:rsidRPr="00166E13">
        <w:rPr>
          <w:noProof/>
          <w:szCs w:val="26"/>
        </w:rPr>
        <w:t>ằ</w:t>
      </w:r>
      <w:r w:rsidRPr="00166E13">
        <w:rPr>
          <w:noProof/>
          <w:szCs w:val="26"/>
        </w:rPr>
        <w:t>ng thu</w:t>
      </w:r>
      <w:r w:rsidRPr="00166E13">
        <w:rPr>
          <w:noProof/>
          <w:szCs w:val="26"/>
        </w:rPr>
        <w:t>ậ</w:t>
      </w:r>
      <w:r w:rsidRPr="00166E13">
        <w:rPr>
          <w:noProof/>
          <w:szCs w:val="26"/>
        </w:rPr>
        <w:t>t toán Bcrypt. N</w:t>
      </w:r>
      <w:r w:rsidRPr="00166E13">
        <w:rPr>
          <w:noProof/>
          <w:szCs w:val="26"/>
        </w:rPr>
        <w:t>ế</w:t>
      </w:r>
      <w:r w:rsidRPr="00166E13">
        <w:rPr>
          <w:noProof/>
          <w:szCs w:val="26"/>
        </w:rPr>
        <w:t>u h</w:t>
      </w:r>
      <w:r w:rsidRPr="00166E13">
        <w:rPr>
          <w:noProof/>
          <w:szCs w:val="26"/>
        </w:rPr>
        <w:t>ợ</w:t>
      </w:r>
      <w:r w:rsidRPr="00166E13">
        <w:rPr>
          <w:noProof/>
          <w:szCs w:val="26"/>
        </w:rPr>
        <w:t>p l</w:t>
      </w:r>
      <w:r w:rsidRPr="00166E13">
        <w:rPr>
          <w:noProof/>
          <w:szCs w:val="26"/>
        </w:rPr>
        <w:t>ệ</w:t>
      </w:r>
      <w:r w:rsidRPr="00166E13">
        <w:rPr>
          <w:noProof/>
          <w:szCs w:val="26"/>
        </w:rPr>
        <w:t>, h</w:t>
      </w:r>
      <w:r w:rsidRPr="00166E13">
        <w:rPr>
          <w:noProof/>
          <w:szCs w:val="26"/>
        </w:rPr>
        <w:t>ệ</w:t>
      </w:r>
      <w:r w:rsidRPr="00166E13">
        <w:rPr>
          <w:noProof/>
          <w:szCs w:val="26"/>
        </w:rPr>
        <w:t xml:space="preserve"> th</w:t>
      </w:r>
      <w:r w:rsidRPr="00166E13">
        <w:rPr>
          <w:noProof/>
          <w:szCs w:val="26"/>
        </w:rPr>
        <w:t>ố</w:t>
      </w:r>
      <w:r w:rsidRPr="00166E13">
        <w:rPr>
          <w:noProof/>
          <w:szCs w:val="26"/>
        </w:rPr>
        <w:t>ng t</w:t>
      </w:r>
      <w:r w:rsidRPr="00166E13">
        <w:rPr>
          <w:noProof/>
          <w:szCs w:val="26"/>
        </w:rPr>
        <w:t>ạ</w:t>
      </w:r>
      <w:r w:rsidRPr="00166E13">
        <w:rPr>
          <w:noProof/>
          <w:szCs w:val="26"/>
        </w:rPr>
        <w:t>o mã đ</w:t>
      </w:r>
      <w:r w:rsidRPr="00166E13">
        <w:rPr>
          <w:noProof/>
          <w:szCs w:val="26"/>
        </w:rPr>
        <w:t>ị</w:t>
      </w:r>
      <w:r w:rsidRPr="00166E13">
        <w:rPr>
          <w:noProof/>
          <w:szCs w:val="26"/>
        </w:rPr>
        <w:t>nh danh JWT Access Token, tr</w:t>
      </w:r>
      <w:r w:rsidRPr="00166E13">
        <w:rPr>
          <w:noProof/>
          <w:szCs w:val="26"/>
        </w:rPr>
        <w:t>ả</w:t>
      </w:r>
      <w:r w:rsidRPr="00166E13">
        <w:rPr>
          <w:noProof/>
          <w:szCs w:val="26"/>
        </w:rPr>
        <w:t xml:space="preserve"> v</w:t>
      </w:r>
      <w:r w:rsidRPr="00166E13">
        <w:rPr>
          <w:noProof/>
          <w:szCs w:val="26"/>
        </w:rPr>
        <w:t>ề</w:t>
      </w:r>
      <w:r w:rsidRPr="00166E13">
        <w:rPr>
          <w:noProof/>
          <w:szCs w:val="26"/>
        </w:rPr>
        <w:t xml:space="preserve"> thông tin h</w:t>
      </w:r>
      <w:r w:rsidRPr="00166E13">
        <w:rPr>
          <w:noProof/>
          <w:szCs w:val="26"/>
        </w:rPr>
        <w:t>ồ</w:t>
      </w:r>
      <w:r w:rsidRPr="00166E13">
        <w:rPr>
          <w:noProof/>
          <w:szCs w:val="26"/>
        </w:rPr>
        <w:t xml:space="preserve"> sơ ngư</w:t>
      </w:r>
      <w:r w:rsidRPr="00166E13">
        <w:rPr>
          <w:noProof/>
          <w:szCs w:val="26"/>
        </w:rPr>
        <w:t>ờ</w:t>
      </w:r>
      <w:r w:rsidRPr="00166E13">
        <w:rPr>
          <w:noProof/>
          <w:szCs w:val="26"/>
        </w:rPr>
        <w:t>i dùng và t</w:t>
      </w:r>
      <w:r w:rsidRPr="00166E13">
        <w:rPr>
          <w:noProof/>
          <w:szCs w:val="26"/>
        </w:rPr>
        <w:t>ự</w:t>
      </w:r>
      <w:r w:rsidRPr="00166E13">
        <w:rPr>
          <w:noProof/>
          <w:szCs w:val="26"/>
        </w:rPr>
        <w:t xml:space="preserve"> đ</w:t>
      </w:r>
      <w:r w:rsidRPr="00166E13">
        <w:rPr>
          <w:noProof/>
          <w:szCs w:val="26"/>
        </w:rPr>
        <w:t>ộ</w:t>
      </w:r>
      <w:r w:rsidRPr="00166E13">
        <w:rPr>
          <w:noProof/>
          <w:szCs w:val="26"/>
        </w:rPr>
        <w:t>ng đi</w:t>
      </w:r>
      <w:r w:rsidRPr="00166E13">
        <w:rPr>
          <w:noProof/>
          <w:szCs w:val="26"/>
        </w:rPr>
        <w:t>ề</w:t>
      </w:r>
      <w:r w:rsidRPr="00166E13">
        <w:rPr>
          <w:noProof/>
          <w:szCs w:val="26"/>
        </w:rPr>
        <w:t>u hư</w:t>
      </w:r>
      <w:r w:rsidRPr="00166E13">
        <w:rPr>
          <w:noProof/>
          <w:szCs w:val="26"/>
        </w:rPr>
        <w:t>ớ</w:t>
      </w:r>
      <w:r w:rsidRPr="00166E13">
        <w:rPr>
          <w:noProof/>
          <w:szCs w:val="26"/>
        </w:rPr>
        <w:t>ng vào giao di</w:t>
      </w:r>
      <w:r w:rsidRPr="00166E13">
        <w:rPr>
          <w:noProof/>
          <w:szCs w:val="26"/>
        </w:rPr>
        <w:t>ệ</w:t>
      </w:r>
      <w:r w:rsidRPr="00166E13">
        <w:rPr>
          <w:noProof/>
          <w:szCs w:val="26"/>
        </w:rPr>
        <w:t>n phù h</w:t>
      </w:r>
      <w:r w:rsidRPr="00166E13">
        <w:rPr>
          <w:noProof/>
          <w:szCs w:val="26"/>
        </w:rPr>
        <w:t>ợ</w:t>
      </w:r>
      <w:r w:rsidRPr="00166E13">
        <w:rPr>
          <w:noProof/>
          <w:szCs w:val="26"/>
        </w:rPr>
        <w:t>p v</w:t>
      </w:r>
      <w:r w:rsidRPr="00166E13">
        <w:rPr>
          <w:noProof/>
          <w:szCs w:val="26"/>
        </w:rPr>
        <w:t>ớ</w:t>
      </w:r>
      <w:r w:rsidRPr="00166E13">
        <w:rPr>
          <w:noProof/>
          <w:szCs w:val="26"/>
        </w:rPr>
        <w:t>i vai trò đư</w:t>
      </w:r>
      <w:r w:rsidRPr="00166E13">
        <w:rPr>
          <w:noProof/>
          <w:szCs w:val="26"/>
        </w:rPr>
        <w:t>ợ</w:t>
      </w:r>
      <w:r w:rsidRPr="00166E13">
        <w:rPr>
          <w:noProof/>
          <w:szCs w:val="26"/>
        </w:rPr>
        <w:t>c phân quy</w:t>
      </w:r>
      <w:r w:rsidRPr="00166E13">
        <w:rPr>
          <w:noProof/>
          <w:szCs w:val="26"/>
        </w:rPr>
        <w:t>ề</w:t>
      </w:r>
      <w:r w:rsidRPr="00166E13">
        <w:rPr>
          <w:noProof/>
          <w:szCs w:val="26"/>
        </w:rPr>
        <w:t>n.</w:t>
      </w:r>
    </w:p>
    <w:p w14:paraId="36BEE3B1" w14:textId="7C33DCD0" w:rsidR="005B35DE" w:rsidRPr="00971E10" w:rsidRDefault="000807CD" w:rsidP="00197B6A">
      <w:pPr>
        <w:pStyle w:val="m3"/>
      </w:pPr>
      <w:bookmarkStart w:id="90" w:name="_Toc240897719"/>
      <w:r w:rsidRPr="00971E10">
        <w:t>Sơ đ</w:t>
      </w:r>
      <w:r w:rsidRPr="00971E10">
        <w:t>ồ</w:t>
      </w:r>
      <w:r w:rsidRPr="00971E10">
        <w:t xml:space="preserve"> tu</w:t>
      </w:r>
      <w:r w:rsidRPr="00971E10">
        <w:t>ầ</w:t>
      </w:r>
      <w:r w:rsidRPr="00971E10">
        <w:t>n t</w:t>
      </w:r>
      <w:r w:rsidRPr="00971E10">
        <w:t>ự</w:t>
      </w:r>
      <w:r w:rsidRPr="00971E10">
        <w:t xml:space="preserve"> Xu</w:t>
      </w:r>
      <w:r w:rsidRPr="00971E10">
        <w:t>ấ</w:t>
      </w:r>
      <w:r w:rsidRPr="00971E10">
        <w:t>t b</w:t>
      </w:r>
      <w:r w:rsidRPr="00971E10">
        <w:t>ả</w:t>
      </w:r>
      <w:r w:rsidRPr="00971E10">
        <w:t>n bài vi</w:t>
      </w:r>
      <w:r w:rsidRPr="00971E10">
        <w:t>ế</w:t>
      </w:r>
      <w:r w:rsidRPr="00971E10">
        <w:t>t tích h</w:t>
      </w:r>
      <w:r w:rsidRPr="00971E10">
        <w:t>ợ</w:t>
      </w:r>
      <w:r w:rsidRPr="00971E10">
        <w:t>p AI &amp; Facebook</w:t>
      </w:r>
      <w:bookmarkEnd w:id="90"/>
    </w:p>
    <w:p w14:paraId="5431C9F4" w14:textId="77777777" w:rsidR="005B35DE" w:rsidRPr="00971E10" w:rsidRDefault="000807CD">
      <w:pPr>
        <w:spacing w:before="80" w:after="80"/>
        <w:jc w:val="center"/>
        <w:rPr>
          <w:noProof/>
        </w:rPr>
      </w:pPr>
      <w:r/>
      <w:r>
        <w:drawing>
          <wp:inline xmlns:a="http://schemas.openxmlformats.org/drawingml/2006/main" xmlns:pic="http://schemas.openxmlformats.org/drawingml/2006/picture">
            <wp:extent cx="5303520" cy="2887675"/>
            <wp:docPr id="2122299607" name="Picture 2122299607"/>
            <wp:cNvGraphicFramePr>
              <a:graphicFrameLocks noChangeAspect="1"/>
            </wp:cNvGraphicFramePr>
            <a:graphic>
              <a:graphicData uri="http://schemas.openxmlformats.org/drawingml/2006/picture">
                <pic:pic>
                  <pic:nvPicPr>
                    <pic:cNvPr id="0" name="Hinh_2_9_Sequence_XuatBanAI_Facebook.png"/>
                    <pic:cNvPicPr/>
                  </pic:nvPicPr>
                  <pic:blipFill>
                    <a:blip r:embed="rId26"/>
                    <a:stretch>
                      <a:fillRect/>
                    </a:stretch>
                  </pic:blipFill>
                  <pic:spPr>
                    <a:xfrm>
                      <a:off x="0" y="0"/>
                      <a:ext cx="5303520" cy="2887675"/>
                    </a:xfrm>
                    <a:prstGeom prst="rect"/>
                  </pic:spPr>
                </pic:pic>
              </a:graphicData>
            </a:graphic>
          </wp:inline>
        </w:drawing>
      </w:r>
    </w:p>
    <w:p w14:paraId="151D6884" w14:textId="6C01AABB" w:rsidR="005B35DE" w:rsidRPr="00E16249" w:rsidRDefault="000807CD" w:rsidP="00E2136D">
      <w:pPr>
        <w:pStyle w:val="hinh1"/>
      </w:pPr>
      <w:bookmarkStart w:id="91" w:name="_Toc240897015"/>
      <w:bookmarkStart w:id="92" w:name="_Toc240898772"/>
      <w:bookmarkStart w:id="93" w:name="_Toc241488210"/>
      <w:r w:rsidRPr="00E16249">
        <w:t>Sơ đ</w:t>
      </w:r>
      <w:r w:rsidRPr="00E16249">
        <w:t>ồ</w:t>
      </w:r>
      <w:r w:rsidRPr="00E16249">
        <w:t xml:space="preserve"> tu</w:t>
      </w:r>
      <w:r w:rsidRPr="00E16249">
        <w:t>ầ</w:t>
      </w:r>
      <w:r w:rsidRPr="00E16249">
        <w:t>n t</w:t>
      </w:r>
      <w:r w:rsidRPr="00E16249">
        <w:t>ự</w:t>
      </w:r>
      <w:r w:rsidRPr="00E16249">
        <w:t xml:space="preserve"> Xu</w:t>
      </w:r>
      <w:r w:rsidRPr="00E16249">
        <w:t>ấ</w:t>
      </w:r>
      <w:r w:rsidRPr="00E16249">
        <w:t>t b</w:t>
      </w:r>
      <w:r w:rsidRPr="00E16249">
        <w:t>ả</w:t>
      </w:r>
      <w:r w:rsidRPr="00E16249">
        <w:t>n bài vi</w:t>
      </w:r>
      <w:r w:rsidRPr="00E16249">
        <w:t>ế</w:t>
      </w:r>
      <w:r w:rsidRPr="00E16249">
        <w:t>t tích h</w:t>
      </w:r>
      <w:r w:rsidRPr="00E16249">
        <w:t>ợ</w:t>
      </w:r>
      <w:r w:rsidRPr="00E16249">
        <w:t>p AI &amp; Facebook</w:t>
      </w:r>
      <w:bookmarkEnd w:id="91"/>
      <w:bookmarkEnd w:id="92"/>
      <w:bookmarkEnd w:id="93"/>
    </w:p>
    <w:p w14:paraId="243F3F62" w14:textId="77777777" w:rsidR="005B35DE" w:rsidRPr="00166E13" w:rsidRDefault="000807CD">
      <w:pPr>
        <w:spacing w:before="40" w:after="160" w:line="312" w:lineRule="auto"/>
        <w:rPr>
          <w:noProof/>
          <w:szCs w:val="26"/>
        </w:rPr>
      </w:pPr>
      <w:r w:rsidRPr="00166E13">
        <w:rPr>
          <w:noProof/>
          <w:szCs w:val="26"/>
        </w:rPr>
        <w:t>Sơ đ</w:t>
      </w:r>
      <w:r w:rsidRPr="00166E13">
        <w:rPr>
          <w:noProof/>
          <w:szCs w:val="26"/>
        </w:rPr>
        <w:t>ồ</w:t>
      </w:r>
      <w:r w:rsidRPr="00166E13">
        <w:rPr>
          <w:noProof/>
          <w:szCs w:val="26"/>
        </w:rPr>
        <w:t xml:space="preserve"> mô t</w:t>
      </w:r>
      <w:r w:rsidRPr="00166E13">
        <w:rPr>
          <w:noProof/>
          <w:szCs w:val="26"/>
        </w:rPr>
        <w:t>ả</w:t>
      </w:r>
      <w:r w:rsidRPr="00166E13">
        <w:rPr>
          <w:noProof/>
          <w:szCs w:val="26"/>
        </w:rPr>
        <w:t xml:space="preserve"> chu trình xu</w:t>
      </w:r>
      <w:r w:rsidRPr="00166E13">
        <w:rPr>
          <w:noProof/>
          <w:szCs w:val="26"/>
        </w:rPr>
        <w:t>ấ</w:t>
      </w:r>
      <w:r w:rsidRPr="00166E13">
        <w:rPr>
          <w:noProof/>
          <w:szCs w:val="26"/>
        </w:rPr>
        <w:t>t b</w:t>
      </w:r>
      <w:r w:rsidRPr="00166E13">
        <w:rPr>
          <w:noProof/>
          <w:szCs w:val="26"/>
        </w:rPr>
        <w:t>ả</w:t>
      </w:r>
      <w:r w:rsidRPr="00166E13">
        <w:rPr>
          <w:noProof/>
          <w:szCs w:val="26"/>
        </w:rPr>
        <w:t>n đa kênh hi</w:t>
      </w:r>
      <w:r w:rsidRPr="00166E13">
        <w:rPr>
          <w:noProof/>
          <w:szCs w:val="26"/>
        </w:rPr>
        <w:t>ệ</w:t>
      </w:r>
      <w:r w:rsidRPr="00166E13">
        <w:rPr>
          <w:noProof/>
          <w:szCs w:val="26"/>
        </w:rPr>
        <w:t>n đ</w:t>
      </w:r>
      <w:r w:rsidRPr="00166E13">
        <w:rPr>
          <w:noProof/>
          <w:szCs w:val="26"/>
        </w:rPr>
        <w:t>ạ</w:t>
      </w:r>
      <w:r w:rsidRPr="00166E13">
        <w:rPr>
          <w:noProof/>
          <w:szCs w:val="26"/>
        </w:rPr>
        <w:t>i: Biên t</w:t>
      </w:r>
      <w:r w:rsidRPr="00166E13">
        <w:rPr>
          <w:noProof/>
          <w:szCs w:val="26"/>
        </w:rPr>
        <w:t>ậ</w:t>
      </w:r>
      <w:r w:rsidRPr="00166E13">
        <w:rPr>
          <w:noProof/>
          <w:szCs w:val="26"/>
        </w:rPr>
        <w:t>p viên m</w:t>
      </w:r>
      <w:r w:rsidRPr="00166E13">
        <w:rPr>
          <w:noProof/>
          <w:szCs w:val="26"/>
        </w:rPr>
        <w:t>ở</w:t>
      </w:r>
      <w:r w:rsidRPr="00166E13">
        <w:rPr>
          <w:noProof/>
          <w:szCs w:val="26"/>
        </w:rPr>
        <w:t xml:space="preserve"> b</w:t>
      </w:r>
      <w:r w:rsidRPr="00166E13">
        <w:rPr>
          <w:noProof/>
          <w:szCs w:val="26"/>
        </w:rPr>
        <w:t>ả</w:t>
      </w:r>
      <w:r w:rsidRPr="00166E13">
        <w:rPr>
          <w:noProof/>
          <w:szCs w:val="26"/>
        </w:rPr>
        <w:t>n th</w:t>
      </w:r>
      <w:r w:rsidRPr="00166E13">
        <w:rPr>
          <w:noProof/>
          <w:szCs w:val="26"/>
        </w:rPr>
        <w:t>ả</w:t>
      </w:r>
      <w:r w:rsidRPr="00166E13">
        <w:rPr>
          <w:noProof/>
          <w:szCs w:val="26"/>
        </w:rPr>
        <w:t>o bài vi</w:t>
      </w:r>
      <w:r w:rsidRPr="00166E13">
        <w:rPr>
          <w:noProof/>
          <w:szCs w:val="26"/>
        </w:rPr>
        <w:t>ế</w:t>
      </w:r>
      <w:r w:rsidRPr="00166E13">
        <w:rPr>
          <w:noProof/>
          <w:szCs w:val="26"/>
        </w:rPr>
        <w:t>t, yêu c</w:t>
      </w:r>
      <w:r w:rsidRPr="00166E13">
        <w:rPr>
          <w:noProof/>
          <w:szCs w:val="26"/>
        </w:rPr>
        <w:t>ầ</w:t>
      </w:r>
      <w:r w:rsidRPr="00166E13">
        <w:rPr>
          <w:noProof/>
          <w:szCs w:val="26"/>
        </w:rPr>
        <w:t>u Tr</w:t>
      </w:r>
      <w:r w:rsidRPr="00166E13">
        <w:rPr>
          <w:noProof/>
          <w:szCs w:val="26"/>
        </w:rPr>
        <w:t>ợ</w:t>
      </w:r>
      <w:r w:rsidRPr="00166E13">
        <w:rPr>
          <w:noProof/>
          <w:szCs w:val="26"/>
        </w:rPr>
        <w:t xml:space="preserve"> lý AI g</w:t>
      </w:r>
      <w:r w:rsidRPr="00166E13">
        <w:rPr>
          <w:noProof/>
          <w:szCs w:val="26"/>
        </w:rPr>
        <w:t>ợ</w:t>
      </w:r>
      <w:r w:rsidRPr="00166E13">
        <w:rPr>
          <w:noProof/>
          <w:szCs w:val="26"/>
        </w:rPr>
        <w:t>i ý tóm t</w:t>
      </w:r>
      <w:r w:rsidRPr="00166E13">
        <w:rPr>
          <w:noProof/>
          <w:szCs w:val="26"/>
        </w:rPr>
        <w:t>ắ</w:t>
      </w:r>
      <w:r w:rsidRPr="00166E13">
        <w:rPr>
          <w:noProof/>
          <w:szCs w:val="26"/>
        </w:rPr>
        <w:t>t và trích xu</w:t>
      </w:r>
      <w:r w:rsidRPr="00166E13">
        <w:rPr>
          <w:noProof/>
          <w:szCs w:val="26"/>
        </w:rPr>
        <w:t>ấ</w:t>
      </w:r>
      <w:r w:rsidRPr="00166E13">
        <w:rPr>
          <w:noProof/>
          <w:szCs w:val="26"/>
        </w:rPr>
        <w:t>t t</w:t>
      </w:r>
      <w:r w:rsidRPr="00166E13">
        <w:rPr>
          <w:noProof/>
          <w:szCs w:val="26"/>
        </w:rPr>
        <w:t>ừ</w:t>
      </w:r>
      <w:r w:rsidRPr="00166E13">
        <w:rPr>
          <w:noProof/>
          <w:szCs w:val="26"/>
        </w:rPr>
        <w:t xml:space="preserve"> khóa SEO thông qua Google Gemini API. Sau khi th</w:t>
      </w:r>
      <w:r w:rsidRPr="00166E13">
        <w:rPr>
          <w:noProof/>
          <w:szCs w:val="26"/>
        </w:rPr>
        <w:t>ẩ</w:t>
      </w:r>
      <w:r w:rsidRPr="00166E13">
        <w:rPr>
          <w:noProof/>
          <w:szCs w:val="26"/>
        </w:rPr>
        <w:t>m đ</w:t>
      </w:r>
      <w:r w:rsidRPr="00166E13">
        <w:rPr>
          <w:noProof/>
          <w:szCs w:val="26"/>
        </w:rPr>
        <w:t>ị</w:t>
      </w:r>
      <w:r w:rsidRPr="00166E13">
        <w:rPr>
          <w:noProof/>
          <w:szCs w:val="26"/>
        </w:rPr>
        <w:t>nh và ki</w:t>
      </w:r>
      <w:r w:rsidRPr="00166E13">
        <w:rPr>
          <w:noProof/>
          <w:szCs w:val="26"/>
        </w:rPr>
        <w:t>ể</w:t>
      </w:r>
      <w:r w:rsidRPr="00166E13">
        <w:rPr>
          <w:noProof/>
          <w:szCs w:val="26"/>
        </w:rPr>
        <w:t>m tra n</w:t>
      </w:r>
      <w:r w:rsidRPr="00166E13">
        <w:rPr>
          <w:noProof/>
          <w:szCs w:val="26"/>
        </w:rPr>
        <w:t>ộ</w:t>
      </w:r>
      <w:r w:rsidRPr="00166E13">
        <w:rPr>
          <w:noProof/>
          <w:szCs w:val="26"/>
        </w:rPr>
        <w:t>i dung, Biên t</w:t>
      </w:r>
      <w:r w:rsidRPr="00166E13">
        <w:rPr>
          <w:noProof/>
          <w:szCs w:val="26"/>
        </w:rPr>
        <w:t>ậ</w:t>
      </w:r>
      <w:r w:rsidRPr="00166E13">
        <w:rPr>
          <w:noProof/>
          <w:szCs w:val="26"/>
        </w:rPr>
        <w:t>p viên ch</w:t>
      </w:r>
      <w:r w:rsidRPr="00166E13">
        <w:rPr>
          <w:noProof/>
          <w:szCs w:val="26"/>
        </w:rPr>
        <w:t>ọ</w:t>
      </w:r>
      <w:r w:rsidRPr="00166E13">
        <w:rPr>
          <w:noProof/>
          <w:szCs w:val="26"/>
        </w:rPr>
        <w:t>n duy</w:t>
      </w:r>
      <w:r w:rsidRPr="00166E13">
        <w:rPr>
          <w:noProof/>
          <w:szCs w:val="26"/>
        </w:rPr>
        <w:t>ệ</w:t>
      </w:r>
      <w:r w:rsidRPr="00166E13">
        <w:rPr>
          <w:noProof/>
          <w:szCs w:val="26"/>
        </w:rPr>
        <w:t>t xu</w:t>
      </w:r>
      <w:r w:rsidRPr="00166E13">
        <w:rPr>
          <w:noProof/>
          <w:szCs w:val="26"/>
        </w:rPr>
        <w:t>ấ</w:t>
      </w:r>
      <w:r w:rsidRPr="00166E13">
        <w:rPr>
          <w:noProof/>
          <w:szCs w:val="26"/>
        </w:rPr>
        <w:t>t b</w:t>
      </w:r>
      <w:r w:rsidRPr="00166E13">
        <w:rPr>
          <w:noProof/>
          <w:szCs w:val="26"/>
        </w:rPr>
        <w:t>ả</w:t>
      </w:r>
      <w:r w:rsidRPr="00166E13">
        <w:rPr>
          <w:noProof/>
          <w:szCs w:val="26"/>
        </w:rPr>
        <w:t>n và đ</w:t>
      </w:r>
      <w:r w:rsidRPr="00166E13">
        <w:rPr>
          <w:noProof/>
          <w:szCs w:val="26"/>
        </w:rPr>
        <w:t>ồ</w:t>
      </w:r>
      <w:r w:rsidRPr="00166E13">
        <w:rPr>
          <w:noProof/>
          <w:szCs w:val="26"/>
        </w:rPr>
        <w:t>ng b</w:t>
      </w:r>
      <w:r w:rsidRPr="00166E13">
        <w:rPr>
          <w:noProof/>
          <w:szCs w:val="26"/>
        </w:rPr>
        <w:t>ộ</w:t>
      </w:r>
      <w:r w:rsidRPr="00166E13">
        <w:rPr>
          <w:noProof/>
          <w:szCs w:val="26"/>
        </w:rPr>
        <w:t xml:space="preserve"> lên m</w:t>
      </w:r>
      <w:r w:rsidRPr="00166E13">
        <w:rPr>
          <w:noProof/>
          <w:szCs w:val="26"/>
        </w:rPr>
        <w:t>ạ</w:t>
      </w:r>
      <w:r w:rsidRPr="00166E13">
        <w:rPr>
          <w:noProof/>
          <w:szCs w:val="26"/>
        </w:rPr>
        <w:t>ng xã h</w:t>
      </w:r>
      <w:r w:rsidRPr="00166E13">
        <w:rPr>
          <w:noProof/>
          <w:szCs w:val="26"/>
        </w:rPr>
        <w:t>ộ</w:t>
      </w:r>
      <w:r w:rsidRPr="00166E13">
        <w:rPr>
          <w:noProof/>
          <w:szCs w:val="26"/>
        </w:rPr>
        <w:t>i. ArticleService c</w:t>
      </w:r>
      <w:r w:rsidRPr="00166E13">
        <w:rPr>
          <w:noProof/>
          <w:szCs w:val="26"/>
        </w:rPr>
        <w:t>ậ</w:t>
      </w:r>
      <w:r w:rsidRPr="00166E13">
        <w:rPr>
          <w:noProof/>
          <w:szCs w:val="26"/>
        </w:rPr>
        <w:t>p nh</w:t>
      </w:r>
      <w:r w:rsidRPr="00166E13">
        <w:rPr>
          <w:noProof/>
          <w:szCs w:val="26"/>
        </w:rPr>
        <w:t>ậ</w:t>
      </w:r>
      <w:r w:rsidRPr="00166E13">
        <w:rPr>
          <w:noProof/>
          <w:szCs w:val="26"/>
        </w:rPr>
        <w:t>t tr</w:t>
      </w:r>
      <w:r w:rsidRPr="00166E13">
        <w:rPr>
          <w:noProof/>
          <w:szCs w:val="26"/>
        </w:rPr>
        <w:t>ạ</w:t>
      </w:r>
      <w:r w:rsidRPr="00166E13">
        <w:rPr>
          <w:noProof/>
          <w:szCs w:val="26"/>
        </w:rPr>
        <w:t>ng thái bài vi</w:t>
      </w:r>
      <w:r w:rsidRPr="00166E13">
        <w:rPr>
          <w:noProof/>
          <w:szCs w:val="26"/>
        </w:rPr>
        <w:t>ế</w:t>
      </w:r>
      <w:r w:rsidRPr="00166E13">
        <w:rPr>
          <w:noProof/>
          <w:szCs w:val="26"/>
        </w:rPr>
        <w:t>t thành Published trong cơ s</w:t>
      </w:r>
      <w:r w:rsidRPr="00166E13">
        <w:rPr>
          <w:noProof/>
          <w:szCs w:val="26"/>
        </w:rPr>
        <w:t>ở</w:t>
      </w:r>
      <w:r w:rsidRPr="00166E13">
        <w:rPr>
          <w:noProof/>
          <w:szCs w:val="26"/>
        </w:rPr>
        <w:t xml:space="preserve"> d</w:t>
      </w:r>
      <w:r w:rsidRPr="00166E13">
        <w:rPr>
          <w:noProof/>
          <w:szCs w:val="26"/>
        </w:rPr>
        <w:t>ữ</w:t>
      </w:r>
      <w:r w:rsidRPr="00166E13">
        <w:rPr>
          <w:noProof/>
          <w:szCs w:val="26"/>
        </w:rPr>
        <w:t xml:space="preserve"> li</w:t>
      </w:r>
      <w:r w:rsidRPr="00166E13">
        <w:rPr>
          <w:noProof/>
          <w:szCs w:val="26"/>
        </w:rPr>
        <w:t>ệ</w:t>
      </w:r>
      <w:r w:rsidRPr="00166E13">
        <w:rPr>
          <w:noProof/>
          <w:szCs w:val="26"/>
        </w:rPr>
        <w:t>u, đ</w:t>
      </w:r>
      <w:r w:rsidRPr="00166E13">
        <w:rPr>
          <w:noProof/>
          <w:szCs w:val="26"/>
        </w:rPr>
        <w:t>ồ</w:t>
      </w:r>
      <w:r w:rsidRPr="00166E13">
        <w:rPr>
          <w:noProof/>
          <w:szCs w:val="26"/>
        </w:rPr>
        <w:t>ng th</w:t>
      </w:r>
      <w:r w:rsidRPr="00166E13">
        <w:rPr>
          <w:noProof/>
          <w:szCs w:val="26"/>
        </w:rPr>
        <w:t>ờ</w:t>
      </w:r>
      <w:r w:rsidRPr="00166E13">
        <w:rPr>
          <w:noProof/>
          <w:szCs w:val="26"/>
        </w:rPr>
        <w:t>i g</w:t>
      </w:r>
      <w:r w:rsidRPr="00166E13">
        <w:rPr>
          <w:noProof/>
          <w:szCs w:val="26"/>
        </w:rPr>
        <w:t>ọ</w:t>
      </w:r>
      <w:r w:rsidRPr="00166E13">
        <w:rPr>
          <w:noProof/>
          <w:szCs w:val="26"/>
        </w:rPr>
        <w:t>i Meta Facebook Graph API đ</w:t>
      </w:r>
      <w:r w:rsidRPr="00166E13">
        <w:rPr>
          <w:noProof/>
          <w:szCs w:val="26"/>
        </w:rPr>
        <w:t>ể</w:t>
      </w:r>
      <w:r w:rsidRPr="00166E13">
        <w:rPr>
          <w:noProof/>
          <w:szCs w:val="26"/>
        </w:rPr>
        <w:t xml:space="preserve"> đăng t</w:t>
      </w:r>
      <w:r w:rsidRPr="00166E13">
        <w:rPr>
          <w:noProof/>
          <w:szCs w:val="26"/>
        </w:rPr>
        <w:t>ả</w:t>
      </w:r>
      <w:r w:rsidRPr="00166E13">
        <w:rPr>
          <w:noProof/>
          <w:szCs w:val="26"/>
        </w:rPr>
        <w:t>i t</w:t>
      </w:r>
      <w:r w:rsidRPr="00166E13">
        <w:rPr>
          <w:noProof/>
          <w:szCs w:val="26"/>
        </w:rPr>
        <w:t>ự</w:t>
      </w:r>
      <w:r w:rsidRPr="00166E13">
        <w:rPr>
          <w:noProof/>
          <w:szCs w:val="26"/>
        </w:rPr>
        <w:t xml:space="preserve"> đ</w:t>
      </w:r>
      <w:r w:rsidRPr="00166E13">
        <w:rPr>
          <w:noProof/>
          <w:szCs w:val="26"/>
        </w:rPr>
        <w:t>ộ</w:t>
      </w:r>
      <w:r w:rsidRPr="00166E13">
        <w:rPr>
          <w:noProof/>
          <w:szCs w:val="26"/>
        </w:rPr>
        <w:t>ng bài vi</w:t>
      </w:r>
      <w:r w:rsidRPr="00166E13">
        <w:rPr>
          <w:noProof/>
          <w:szCs w:val="26"/>
        </w:rPr>
        <w:t>ế</w:t>
      </w:r>
      <w:r w:rsidRPr="00166E13">
        <w:rPr>
          <w:noProof/>
          <w:szCs w:val="26"/>
        </w:rPr>
        <w:t xml:space="preserve">t kèm hình </w:t>
      </w:r>
      <w:r w:rsidRPr="00166E13">
        <w:rPr>
          <w:noProof/>
          <w:szCs w:val="26"/>
        </w:rPr>
        <w:t>ả</w:t>
      </w:r>
      <w:r w:rsidRPr="00166E13">
        <w:rPr>
          <w:noProof/>
          <w:szCs w:val="26"/>
        </w:rPr>
        <w:t>nh và liên k</w:t>
      </w:r>
      <w:r w:rsidRPr="00166E13">
        <w:rPr>
          <w:noProof/>
          <w:szCs w:val="26"/>
        </w:rPr>
        <w:t>ế</w:t>
      </w:r>
      <w:r w:rsidRPr="00166E13">
        <w:rPr>
          <w:noProof/>
          <w:szCs w:val="26"/>
        </w:rPr>
        <w:t>t lên Fanpage Công đoàn trư</w:t>
      </w:r>
      <w:r w:rsidRPr="00166E13">
        <w:rPr>
          <w:noProof/>
          <w:szCs w:val="26"/>
        </w:rPr>
        <w:t>ờ</w:t>
      </w:r>
      <w:r w:rsidRPr="00166E13">
        <w:rPr>
          <w:noProof/>
          <w:szCs w:val="26"/>
        </w:rPr>
        <w:t>ng, lưu tr</w:t>
      </w:r>
      <w:r w:rsidRPr="00166E13">
        <w:rPr>
          <w:noProof/>
          <w:szCs w:val="26"/>
        </w:rPr>
        <w:t>ữ</w:t>
      </w:r>
      <w:r w:rsidRPr="00166E13">
        <w:rPr>
          <w:noProof/>
          <w:szCs w:val="26"/>
        </w:rPr>
        <w:t xml:space="preserve"> mã post_id ph</w:t>
      </w:r>
      <w:r w:rsidRPr="00166E13">
        <w:rPr>
          <w:noProof/>
          <w:szCs w:val="26"/>
        </w:rPr>
        <w:t>ụ</w:t>
      </w:r>
      <w:r w:rsidRPr="00166E13">
        <w:rPr>
          <w:noProof/>
          <w:szCs w:val="26"/>
        </w:rPr>
        <w:t>c v</w:t>
      </w:r>
      <w:r w:rsidRPr="00166E13">
        <w:rPr>
          <w:noProof/>
          <w:szCs w:val="26"/>
        </w:rPr>
        <w:t>ụ</w:t>
      </w:r>
      <w:r w:rsidRPr="00166E13">
        <w:rPr>
          <w:noProof/>
          <w:szCs w:val="26"/>
        </w:rPr>
        <w:t xml:space="preserve"> theo dõi tươ</w:t>
      </w:r>
      <w:r w:rsidRPr="00166E13">
        <w:rPr>
          <w:noProof/>
          <w:szCs w:val="26"/>
        </w:rPr>
        <w:t>ng tác.</w:t>
      </w:r>
    </w:p>
    <w:p w14:paraId="296F6B9E" w14:textId="4EFCAFDB" w:rsidR="005B35DE" w:rsidRPr="00971E10" w:rsidRDefault="000807CD" w:rsidP="00197B6A">
      <w:pPr>
        <w:pStyle w:val="m3"/>
      </w:pPr>
      <w:bookmarkStart w:id="94" w:name="_Toc240897720"/>
      <w:r w:rsidRPr="00971E10">
        <w:t>Sơ đ</w:t>
      </w:r>
      <w:r w:rsidRPr="00971E10">
        <w:t>ồ</w:t>
      </w:r>
      <w:r w:rsidRPr="00971E10">
        <w:t xml:space="preserve"> tu</w:t>
      </w:r>
      <w:r w:rsidRPr="00971E10">
        <w:t>ầ</w:t>
      </w:r>
      <w:r w:rsidRPr="00971E10">
        <w:t>n t</w:t>
      </w:r>
      <w:r w:rsidRPr="00971E10">
        <w:t>ự</w:t>
      </w:r>
      <w:r w:rsidRPr="00971E10">
        <w:t xml:space="preserve"> N</w:t>
      </w:r>
      <w:r w:rsidRPr="00971E10">
        <w:t>ộ</w:t>
      </w:r>
      <w:r w:rsidRPr="00971E10">
        <w:t>p báo cáo &amp; X</w:t>
      </w:r>
      <w:r w:rsidRPr="00971E10">
        <w:t>ế</w:t>
      </w:r>
      <w:r w:rsidRPr="00971E10">
        <w:t>p h</w:t>
      </w:r>
      <w:r w:rsidRPr="00971E10">
        <w:t>ạ</w:t>
      </w:r>
      <w:r w:rsidRPr="00971E10">
        <w:t>ng thi đua 16 T</w:t>
      </w:r>
      <w:r w:rsidRPr="00971E10">
        <w:t>ổ</w:t>
      </w:r>
      <w:bookmarkEnd w:id="94"/>
    </w:p>
    <w:p w14:paraId="32805E25" w14:textId="77777777" w:rsidR="005B35DE" w:rsidRPr="00971E10" w:rsidRDefault="000807CD">
      <w:pPr>
        <w:spacing w:before="80" w:after="80"/>
        <w:jc w:val="center"/>
        <w:rPr>
          <w:noProof/>
        </w:rPr>
      </w:pPr>
      <w:r/>
      <w:r>
        <w:drawing>
          <wp:inline xmlns:a="http://schemas.openxmlformats.org/drawingml/2006/main" xmlns:pic="http://schemas.openxmlformats.org/drawingml/2006/picture">
            <wp:extent cx="5303520" cy="2777836"/>
            <wp:docPr id="2122299608" name="Picture 2122299608"/>
            <wp:cNvGraphicFramePr>
              <a:graphicFrameLocks noChangeAspect="1"/>
            </wp:cNvGraphicFramePr>
            <a:graphic>
              <a:graphicData uri="http://schemas.openxmlformats.org/drawingml/2006/picture">
                <pic:pic>
                  <pic:nvPicPr>
                    <pic:cNvPr id="0" name="Hinh_2_10_Sequence_ThiDua16To.png"/>
                    <pic:cNvPicPr/>
                  </pic:nvPicPr>
                  <pic:blipFill>
                    <a:blip r:embed="rId27"/>
                    <a:stretch>
                      <a:fillRect/>
                    </a:stretch>
                  </pic:blipFill>
                  <pic:spPr>
                    <a:xfrm>
                      <a:off x="0" y="0"/>
                      <a:ext cx="5303520" cy="2777836"/>
                    </a:xfrm>
                    <a:prstGeom prst="rect"/>
                  </pic:spPr>
                </pic:pic>
              </a:graphicData>
            </a:graphic>
          </wp:inline>
        </w:drawing>
      </w:r>
    </w:p>
    <w:p w14:paraId="01A891CE" w14:textId="4F1E064E" w:rsidR="005B35DE" w:rsidRPr="00E16249" w:rsidRDefault="000807CD" w:rsidP="00E2136D">
      <w:pPr>
        <w:pStyle w:val="hinh1"/>
      </w:pPr>
      <w:bookmarkStart w:id="95" w:name="_Toc240897016"/>
      <w:bookmarkStart w:id="96" w:name="_Toc240898773"/>
      <w:bookmarkStart w:id="97" w:name="_Toc241488211"/>
      <w:r w:rsidRPr="00E16249">
        <w:t>Sơ đ</w:t>
      </w:r>
      <w:r w:rsidRPr="00E16249">
        <w:t>ồ</w:t>
      </w:r>
      <w:r w:rsidRPr="00E16249">
        <w:t xml:space="preserve"> tu</w:t>
      </w:r>
      <w:r w:rsidRPr="00E16249">
        <w:t>ầ</w:t>
      </w:r>
      <w:r w:rsidRPr="00E16249">
        <w:t>n t</w:t>
      </w:r>
      <w:r w:rsidRPr="00E16249">
        <w:t>ự</w:t>
      </w:r>
      <w:r w:rsidRPr="00E16249">
        <w:t xml:space="preserve"> N</w:t>
      </w:r>
      <w:r w:rsidRPr="00E16249">
        <w:t>ộ</w:t>
      </w:r>
      <w:r w:rsidRPr="00E16249">
        <w:t>p báo cáo &amp; X</w:t>
      </w:r>
      <w:r w:rsidRPr="00E16249">
        <w:t>ế</w:t>
      </w:r>
      <w:r w:rsidRPr="00E16249">
        <w:t>p h</w:t>
      </w:r>
      <w:r w:rsidRPr="00E16249">
        <w:t>ạ</w:t>
      </w:r>
      <w:r w:rsidRPr="00E16249">
        <w:t>ng thi đua 16 T</w:t>
      </w:r>
      <w:r w:rsidRPr="00E16249">
        <w:t>ổ</w:t>
      </w:r>
      <w:bookmarkEnd w:id="95"/>
      <w:bookmarkEnd w:id="96"/>
      <w:bookmarkEnd w:id="97"/>
    </w:p>
    <w:p w14:paraId="3AEE2F94" w14:textId="77777777" w:rsidR="005B35DE" w:rsidRPr="00166E13" w:rsidRDefault="000807CD">
      <w:pPr>
        <w:spacing w:before="40" w:after="160" w:line="312" w:lineRule="auto"/>
        <w:rPr>
          <w:noProof/>
          <w:szCs w:val="26"/>
        </w:rPr>
      </w:pPr>
      <w:r w:rsidRPr="00166E13">
        <w:rPr>
          <w:noProof/>
          <w:szCs w:val="26"/>
        </w:rPr>
        <w:t>Sơ đ</w:t>
      </w:r>
      <w:r w:rsidRPr="00166E13">
        <w:rPr>
          <w:noProof/>
          <w:szCs w:val="26"/>
        </w:rPr>
        <w:t>ồ</w:t>
      </w:r>
      <w:r w:rsidRPr="00166E13">
        <w:rPr>
          <w:noProof/>
          <w:szCs w:val="26"/>
        </w:rPr>
        <w:t xml:space="preserve"> mô t</w:t>
      </w:r>
      <w:r w:rsidRPr="00166E13">
        <w:rPr>
          <w:noProof/>
          <w:szCs w:val="26"/>
        </w:rPr>
        <w:t>ả</w:t>
      </w:r>
      <w:r w:rsidRPr="00166E13">
        <w:rPr>
          <w:noProof/>
          <w:szCs w:val="26"/>
        </w:rPr>
        <w:t xml:space="preserve"> quy trình thi đua hàng tháng: Đ</w:t>
      </w:r>
      <w:r w:rsidRPr="00166E13">
        <w:rPr>
          <w:noProof/>
          <w:szCs w:val="26"/>
        </w:rPr>
        <w:t>ạ</w:t>
      </w:r>
      <w:r w:rsidRPr="00166E13">
        <w:rPr>
          <w:noProof/>
          <w:szCs w:val="26"/>
        </w:rPr>
        <w:t>i di</w:t>
      </w:r>
      <w:r w:rsidRPr="00166E13">
        <w:rPr>
          <w:noProof/>
          <w:szCs w:val="26"/>
        </w:rPr>
        <w:t>ệ</w:t>
      </w:r>
      <w:r w:rsidRPr="00166E13">
        <w:rPr>
          <w:noProof/>
          <w:szCs w:val="26"/>
        </w:rPr>
        <w:t>n T</w:t>
      </w:r>
      <w:r w:rsidRPr="00166E13">
        <w:rPr>
          <w:noProof/>
          <w:szCs w:val="26"/>
        </w:rPr>
        <w:t>ổ</w:t>
      </w:r>
      <w:r w:rsidRPr="00166E13">
        <w:rPr>
          <w:noProof/>
          <w:szCs w:val="26"/>
        </w:rPr>
        <w:t xml:space="preserve"> Công đoàn nh</w:t>
      </w:r>
      <w:r w:rsidRPr="00166E13">
        <w:rPr>
          <w:noProof/>
          <w:szCs w:val="26"/>
        </w:rPr>
        <w:t>ậ</w:t>
      </w:r>
      <w:r w:rsidRPr="00166E13">
        <w:rPr>
          <w:noProof/>
          <w:szCs w:val="26"/>
        </w:rPr>
        <w:t>p s</w:t>
      </w:r>
      <w:r w:rsidRPr="00166E13">
        <w:rPr>
          <w:noProof/>
          <w:szCs w:val="26"/>
        </w:rPr>
        <w:t>ố</w:t>
      </w:r>
      <w:r w:rsidRPr="00166E13">
        <w:rPr>
          <w:noProof/>
          <w:szCs w:val="26"/>
        </w:rPr>
        <w:t xml:space="preserve"> li</w:t>
      </w:r>
      <w:r w:rsidRPr="00166E13">
        <w:rPr>
          <w:noProof/>
          <w:szCs w:val="26"/>
        </w:rPr>
        <w:t>ệ</w:t>
      </w:r>
      <w:r w:rsidRPr="00166E13">
        <w:rPr>
          <w:noProof/>
          <w:szCs w:val="26"/>
        </w:rPr>
        <w:t>u t</w:t>
      </w:r>
      <w:r w:rsidRPr="00166E13">
        <w:rPr>
          <w:noProof/>
          <w:szCs w:val="26"/>
        </w:rPr>
        <w:t>ự</w:t>
      </w:r>
      <w:r w:rsidRPr="00166E13">
        <w:rPr>
          <w:noProof/>
          <w:szCs w:val="26"/>
        </w:rPr>
        <w:t xml:space="preserve"> đánh giá và t</w:t>
      </w:r>
      <w:r w:rsidRPr="00166E13">
        <w:rPr>
          <w:noProof/>
          <w:szCs w:val="26"/>
        </w:rPr>
        <w:t>ả</w:t>
      </w:r>
      <w:r w:rsidRPr="00166E13">
        <w:rPr>
          <w:noProof/>
          <w:szCs w:val="26"/>
        </w:rPr>
        <w:t>i lên các t</w:t>
      </w:r>
      <w:r w:rsidRPr="00166E13">
        <w:rPr>
          <w:noProof/>
          <w:szCs w:val="26"/>
        </w:rPr>
        <w:t>ệ</w:t>
      </w:r>
      <w:r w:rsidRPr="00166E13">
        <w:rPr>
          <w:noProof/>
          <w:szCs w:val="26"/>
        </w:rPr>
        <w:t>p minh ch</w:t>
      </w:r>
      <w:r w:rsidRPr="00166E13">
        <w:rPr>
          <w:noProof/>
          <w:szCs w:val="26"/>
        </w:rPr>
        <w:t>ứ</w:t>
      </w:r>
      <w:r w:rsidRPr="00166E13">
        <w:rPr>
          <w:noProof/>
          <w:szCs w:val="26"/>
        </w:rPr>
        <w:t>ng ho</w:t>
      </w:r>
      <w:r w:rsidRPr="00166E13">
        <w:rPr>
          <w:noProof/>
          <w:szCs w:val="26"/>
        </w:rPr>
        <w:t>ạ</w:t>
      </w:r>
      <w:r w:rsidRPr="00166E13">
        <w:rPr>
          <w:noProof/>
          <w:szCs w:val="26"/>
        </w:rPr>
        <w:t>t đ</w:t>
      </w:r>
      <w:r w:rsidRPr="00166E13">
        <w:rPr>
          <w:noProof/>
          <w:szCs w:val="26"/>
        </w:rPr>
        <w:t>ộ</w:t>
      </w:r>
      <w:r w:rsidRPr="00166E13">
        <w:rPr>
          <w:noProof/>
          <w:szCs w:val="26"/>
        </w:rPr>
        <w:t>ng. H</w:t>
      </w:r>
      <w:r w:rsidRPr="00166E13">
        <w:rPr>
          <w:noProof/>
          <w:szCs w:val="26"/>
        </w:rPr>
        <w:t>ệ</w:t>
      </w:r>
      <w:r w:rsidRPr="00166E13">
        <w:rPr>
          <w:noProof/>
          <w:szCs w:val="26"/>
        </w:rPr>
        <w:t xml:space="preserve"> th</w:t>
      </w:r>
      <w:r w:rsidRPr="00166E13">
        <w:rPr>
          <w:noProof/>
          <w:szCs w:val="26"/>
        </w:rPr>
        <w:t>ố</w:t>
      </w:r>
      <w:r w:rsidRPr="00166E13">
        <w:rPr>
          <w:noProof/>
          <w:szCs w:val="26"/>
        </w:rPr>
        <w:t xml:space="preserve">ng lưu báo cáo </w:t>
      </w:r>
      <w:r w:rsidRPr="00166E13">
        <w:rPr>
          <w:noProof/>
          <w:szCs w:val="26"/>
        </w:rPr>
        <w:t>ở</w:t>
      </w:r>
      <w:r w:rsidRPr="00166E13">
        <w:rPr>
          <w:noProof/>
          <w:szCs w:val="26"/>
        </w:rPr>
        <w:t xml:space="preserve"> tr</w:t>
      </w:r>
      <w:r w:rsidRPr="00166E13">
        <w:rPr>
          <w:noProof/>
          <w:szCs w:val="26"/>
        </w:rPr>
        <w:t>ạ</w:t>
      </w:r>
      <w:r w:rsidRPr="00166E13">
        <w:rPr>
          <w:noProof/>
          <w:szCs w:val="26"/>
        </w:rPr>
        <w:t>ng thái Ch</w:t>
      </w:r>
      <w:r w:rsidRPr="00166E13">
        <w:rPr>
          <w:noProof/>
          <w:szCs w:val="26"/>
        </w:rPr>
        <w:t>ờ</w:t>
      </w:r>
      <w:r w:rsidRPr="00166E13">
        <w:rPr>
          <w:noProof/>
          <w:szCs w:val="26"/>
        </w:rPr>
        <w:t xml:space="preserve"> duy</w:t>
      </w:r>
      <w:r w:rsidRPr="00166E13">
        <w:rPr>
          <w:noProof/>
          <w:szCs w:val="26"/>
        </w:rPr>
        <w:t>ệ</w:t>
      </w:r>
      <w:r w:rsidRPr="00166E13">
        <w:rPr>
          <w:noProof/>
          <w:szCs w:val="26"/>
        </w:rPr>
        <w:t>t. Ban Thi đua m</w:t>
      </w:r>
      <w:r w:rsidRPr="00166E13">
        <w:rPr>
          <w:noProof/>
          <w:szCs w:val="26"/>
        </w:rPr>
        <w:t>ở</w:t>
      </w:r>
      <w:r w:rsidRPr="00166E13">
        <w:rPr>
          <w:noProof/>
          <w:szCs w:val="26"/>
        </w:rPr>
        <w:t xml:space="preserve"> giao di</w:t>
      </w:r>
      <w:r w:rsidRPr="00166E13">
        <w:rPr>
          <w:noProof/>
          <w:szCs w:val="26"/>
        </w:rPr>
        <w:t>ệ</w:t>
      </w:r>
      <w:r w:rsidRPr="00166E13">
        <w:rPr>
          <w:noProof/>
          <w:szCs w:val="26"/>
        </w:rPr>
        <w:t>n th</w:t>
      </w:r>
      <w:r w:rsidRPr="00166E13">
        <w:rPr>
          <w:noProof/>
          <w:szCs w:val="26"/>
        </w:rPr>
        <w:t>ẩ</w:t>
      </w:r>
      <w:r w:rsidRPr="00166E13">
        <w:rPr>
          <w:noProof/>
          <w:szCs w:val="26"/>
        </w:rPr>
        <w:t>m đ</w:t>
      </w:r>
      <w:r w:rsidRPr="00166E13">
        <w:rPr>
          <w:noProof/>
          <w:szCs w:val="26"/>
        </w:rPr>
        <w:t>ị</w:t>
      </w:r>
      <w:r w:rsidRPr="00166E13">
        <w:rPr>
          <w:noProof/>
          <w:szCs w:val="26"/>
        </w:rPr>
        <w:t>nh, đ</w:t>
      </w:r>
      <w:r w:rsidRPr="00166E13">
        <w:rPr>
          <w:noProof/>
          <w:szCs w:val="26"/>
        </w:rPr>
        <w:t>ố</w:t>
      </w:r>
      <w:r w:rsidRPr="00166E13">
        <w:rPr>
          <w:noProof/>
          <w:szCs w:val="26"/>
        </w:rPr>
        <w:t>i soát minh ch</w:t>
      </w:r>
      <w:r w:rsidRPr="00166E13">
        <w:rPr>
          <w:noProof/>
          <w:szCs w:val="26"/>
        </w:rPr>
        <w:t>ứ</w:t>
      </w:r>
      <w:r w:rsidRPr="00166E13">
        <w:rPr>
          <w:noProof/>
          <w:szCs w:val="26"/>
        </w:rPr>
        <w:t>ng và nh</w:t>
      </w:r>
      <w:r w:rsidRPr="00166E13">
        <w:rPr>
          <w:noProof/>
          <w:szCs w:val="26"/>
        </w:rPr>
        <w:t>ậ</w:t>
      </w:r>
      <w:r w:rsidRPr="00166E13">
        <w:rPr>
          <w:noProof/>
          <w:szCs w:val="26"/>
        </w:rPr>
        <w:t>p đi</w:t>
      </w:r>
      <w:r w:rsidRPr="00166E13">
        <w:rPr>
          <w:noProof/>
          <w:szCs w:val="26"/>
        </w:rPr>
        <w:t>ể</w:t>
      </w:r>
      <w:r w:rsidRPr="00166E13">
        <w:rPr>
          <w:noProof/>
          <w:szCs w:val="26"/>
        </w:rPr>
        <w:t>m đánh giá chính th</w:t>
      </w:r>
      <w:r w:rsidRPr="00166E13">
        <w:rPr>
          <w:noProof/>
          <w:szCs w:val="26"/>
        </w:rPr>
        <w:t>ứ</w:t>
      </w:r>
      <w:r w:rsidRPr="00166E13">
        <w:rPr>
          <w:noProof/>
          <w:szCs w:val="26"/>
        </w:rPr>
        <w:t>c cho t</w:t>
      </w:r>
      <w:r w:rsidRPr="00166E13">
        <w:rPr>
          <w:noProof/>
          <w:szCs w:val="26"/>
        </w:rPr>
        <w:t>ừ</w:t>
      </w:r>
      <w:r w:rsidRPr="00166E13">
        <w:rPr>
          <w:noProof/>
          <w:szCs w:val="26"/>
        </w:rPr>
        <w:t>ng tiêu chí. H</w:t>
      </w:r>
      <w:r w:rsidRPr="00166E13">
        <w:rPr>
          <w:noProof/>
          <w:szCs w:val="26"/>
        </w:rPr>
        <w:t>ệ</w:t>
      </w:r>
      <w:r w:rsidRPr="00166E13">
        <w:rPr>
          <w:noProof/>
          <w:szCs w:val="26"/>
        </w:rPr>
        <w:t xml:space="preserve"> th</w:t>
      </w:r>
      <w:r w:rsidRPr="00166E13">
        <w:rPr>
          <w:noProof/>
          <w:szCs w:val="26"/>
        </w:rPr>
        <w:t>ố</w:t>
      </w:r>
      <w:r w:rsidRPr="00166E13">
        <w:rPr>
          <w:noProof/>
          <w:szCs w:val="26"/>
        </w:rPr>
        <w:t>ng t</w:t>
      </w:r>
      <w:r w:rsidRPr="00166E13">
        <w:rPr>
          <w:noProof/>
          <w:szCs w:val="26"/>
        </w:rPr>
        <w:t>ự</w:t>
      </w:r>
      <w:r w:rsidRPr="00166E13">
        <w:rPr>
          <w:noProof/>
          <w:szCs w:val="26"/>
        </w:rPr>
        <w:t xml:space="preserve"> đ</w:t>
      </w:r>
      <w:r w:rsidRPr="00166E13">
        <w:rPr>
          <w:noProof/>
          <w:szCs w:val="26"/>
        </w:rPr>
        <w:t>ộ</w:t>
      </w:r>
      <w:r w:rsidRPr="00166E13">
        <w:rPr>
          <w:noProof/>
          <w:szCs w:val="26"/>
        </w:rPr>
        <w:t>ng tính toán t</w:t>
      </w:r>
      <w:r w:rsidRPr="00166E13">
        <w:rPr>
          <w:noProof/>
          <w:szCs w:val="26"/>
        </w:rPr>
        <w:t>ổ</w:t>
      </w:r>
      <w:r w:rsidRPr="00166E13">
        <w:rPr>
          <w:noProof/>
          <w:szCs w:val="26"/>
        </w:rPr>
        <w:t>ng đi</w:t>
      </w:r>
      <w:r w:rsidRPr="00166E13">
        <w:rPr>
          <w:noProof/>
          <w:szCs w:val="26"/>
        </w:rPr>
        <w:t>ể</w:t>
      </w:r>
      <w:r w:rsidRPr="00166E13">
        <w:rPr>
          <w:noProof/>
          <w:szCs w:val="26"/>
        </w:rPr>
        <w:t>m tích lũy, s</w:t>
      </w:r>
      <w:r w:rsidRPr="00166E13">
        <w:rPr>
          <w:noProof/>
          <w:szCs w:val="26"/>
        </w:rPr>
        <w:t>ắ</w:t>
      </w:r>
      <w:r w:rsidRPr="00166E13">
        <w:rPr>
          <w:noProof/>
          <w:szCs w:val="26"/>
        </w:rPr>
        <w:t>p x</w:t>
      </w:r>
      <w:r w:rsidRPr="00166E13">
        <w:rPr>
          <w:noProof/>
          <w:szCs w:val="26"/>
        </w:rPr>
        <w:t>ế</w:t>
      </w:r>
      <w:r w:rsidRPr="00166E13">
        <w:rPr>
          <w:noProof/>
          <w:szCs w:val="26"/>
        </w:rPr>
        <w:t>p th</w:t>
      </w:r>
      <w:r w:rsidRPr="00166E13">
        <w:rPr>
          <w:noProof/>
          <w:szCs w:val="26"/>
        </w:rPr>
        <w:t>ứ</w:t>
      </w:r>
      <w:r w:rsidRPr="00166E13">
        <w:rPr>
          <w:noProof/>
          <w:szCs w:val="26"/>
        </w:rPr>
        <w:t xml:space="preserve"> t</w:t>
      </w:r>
      <w:r w:rsidRPr="00166E13">
        <w:rPr>
          <w:noProof/>
          <w:szCs w:val="26"/>
        </w:rPr>
        <w:t>ự</w:t>
      </w:r>
      <w:r w:rsidRPr="00166E13">
        <w:rPr>
          <w:noProof/>
          <w:szCs w:val="26"/>
        </w:rPr>
        <w:t xml:space="preserve"> x</w:t>
      </w:r>
      <w:r w:rsidRPr="00166E13">
        <w:rPr>
          <w:noProof/>
          <w:szCs w:val="26"/>
        </w:rPr>
        <w:t>ế</w:t>
      </w:r>
      <w:r w:rsidRPr="00166E13">
        <w:rPr>
          <w:noProof/>
          <w:szCs w:val="26"/>
        </w:rPr>
        <w:t>p h</w:t>
      </w:r>
      <w:r w:rsidRPr="00166E13">
        <w:rPr>
          <w:noProof/>
          <w:szCs w:val="26"/>
        </w:rPr>
        <w:t>ạ</w:t>
      </w:r>
      <w:r w:rsidRPr="00166E13">
        <w:rPr>
          <w:noProof/>
          <w:szCs w:val="26"/>
        </w:rPr>
        <w:t>ng t</w:t>
      </w:r>
      <w:r w:rsidRPr="00166E13">
        <w:rPr>
          <w:noProof/>
          <w:szCs w:val="26"/>
        </w:rPr>
        <w:t>ừ</w:t>
      </w:r>
      <w:r w:rsidRPr="00166E13">
        <w:rPr>
          <w:noProof/>
          <w:szCs w:val="26"/>
        </w:rPr>
        <w:t xml:space="preserve"> 1 đ</w:t>
      </w:r>
      <w:r w:rsidRPr="00166E13">
        <w:rPr>
          <w:noProof/>
          <w:szCs w:val="26"/>
        </w:rPr>
        <w:t>ế</w:t>
      </w:r>
      <w:r w:rsidRPr="00166E13">
        <w:rPr>
          <w:noProof/>
          <w:szCs w:val="26"/>
        </w:rPr>
        <w:t>n 16 và xu</w:t>
      </w:r>
      <w:r w:rsidRPr="00166E13">
        <w:rPr>
          <w:noProof/>
          <w:szCs w:val="26"/>
        </w:rPr>
        <w:t>ấ</w:t>
      </w:r>
      <w:r w:rsidRPr="00166E13">
        <w:rPr>
          <w:noProof/>
          <w:szCs w:val="26"/>
        </w:rPr>
        <w:t>t b</w:t>
      </w:r>
      <w:r w:rsidRPr="00166E13">
        <w:rPr>
          <w:noProof/>
          <w:szCs w:val="26"/>
        </w:rPr>
        <w:t>ả</w:t>
      </w:r>
      <w:r w:rsidRPr="00166E13">
        <w:rPr>
          <w:noProof/>
          <w:szCs w:val="26"/>
        </w:rPr>
        <w:t>n b</w:t>
      </w:r>
      <w:r w:rsidRPr="00166E13">
        <w:rPr>
          <w:noProof/>
          <w:szCs w:val="26"/>
        </w:rPr>
        <w:t>ả</w:t>
      </w:r>
      <w:r w:rsidRPr="00166E13">
        <w:rPr>
          <w:noProof/>
          <w:szCs w:val="26"/>
        </w:rPr>
        <w:t>ng x</w:t>
      </w:r>
      <w:r w:rsidRPr="00166E13">
        <w:rPr>
          <w:noProof/>
          <w:szCs w:val="26"/>
        </w:rPr>
        <w:t>ế</w:t>
      </w:r>
      <w:r w:rsidRPr="00166E13">
        <w:rPr>
          <w:noProof/>
          <w:szCs w:val="26"/>
        </w:rPr>
        <w:t>p h</w:t>
      </w:r>
      <w:r w:rsidRPr="00166E13">
        <w:rPr>
          <w:noProof/>
          <w:szCs w:val="26"/>
        </w:rPr>
        <w:t>ạ</w:t>
      </w:r>
      <w:r w:rsidRPr="00166E13">
        <w:rPr>
          <w:noProof/>
          <w:szCs w:val="26"/>
        </w:rPr>
        <w:t>ng thi đua công khai trên C</w:t>
      </w:r>
      <w:r w:rsidRPr="00166E13">
        <w:rPr>
          <w:noProof/>
          <w:szCs w:val="26"/>
        </w:rPr>
        <w:t>ổ</w:t>
      </w:r>
      <w:r w:rsidRPr="00166E13">
        <w:rPr>
          <w:noProof/>
          <w:szCs w:val="26"/>
        </w:rPr>
        <w:t>ng thông tin.</w:t>
      </w:r>
    </w:p>
    <w:p w14:paraId="5D5A866D" w14:textId="77777777" w:rsidR="005B35DE" w:rsidRPr="00971E10" w:rsidRDefault="000807CD">
      <w:pPr>
        <w:rPr>
          <w:noProof/>
        </w:rPr>
      </w:pPr>
      <w:r w:rsidRPr="00971E10">
        <w:rPr>
          <w:noProof/>
        </w:rPr>
        <w:br w:type="page"/>
      </w:r>
    </w:p>
    <w:p>
      <w:pPr>
        <w:pStyle w:val="m3"/>
      </w:pPr>
      <w:r>
        <w:t>Sơ đồ tuần tự Nộp đơn &amp; Phê duyệt trợ cấp khó khăn đoàn viên</w:t>
      </w:r>
    </w:p>
    <w:p>
      <w:pPr>
        <w:jc w:val="center"/>
      </w:pPr>
      <w:r>
        <w:drawing>
          <wp:inline xmlns:a="http://schemas.openxmlformats.org/drawingml/2006/main" xmlns:pic="http://schemas.openxmlformats.org/drawingml/2006/picture">
            <wp:extent cx="5303520" cy="1975676"/>
            <wp:docPr id="2122299609" name="Picture 2122299609"/>
            <wp:cNvGraphicFramePr>
              <a:graphicFrameLocks noChangeAspect="1"/>
            </wp:cNvGraphicFramePr>
            <a:graphic>
              <a:graphicData uri="http://schemas.openxmlformats.org/drawingml/2006/picture">
                <pic:pic>
                  <pic:nvPicPr>
                    <pic:cNvPr id="0" name="Hinh_2_11_Sequence_TroCapKhoKhan.png"/>
                    <pic:cNvPicPr/>
                  </pic:nvPicPr>
                  <pic:blipFill>
                    <a:blip r:embed="rId28"/>
                    <a:stretch>
                      <a:fillRect/>
                    </a:stretch>
                  </pic:blipFill>
                  <pic:spPr>
                    <a:xfrm>
                      <a:off x="0" y="0"/>
                      <a:ext cx="5303520" cy="1975676"/>
                    </a:xfrm>
                    <a:prstGeom prst="rect"/>
                  </pic:spPr>
                </pic:pic>
              </a:graphicData>
            </a:graphic>
          </wp:inline>
        </w:drawing>
      </w:r>
    </w:p>
    <w:p>
      <w:pPr>
        <w:pStyle w:val="hinh1"/>
      </w:pPr>
      <w:r>
        <w:t>Sơ đồ tuần tự Nộp đơn &amp; Phê duyệt trợ cấp khó khăn đoàn viên</w:t>
      </w:r>
    </w:p>
    <w:p>
      <w:pPr/>
      <w:r>
        <w:t>Sơ đồ mô tả quy trình tiếp nhận và xét duyệt trợ cấp khó khăn: Đoàn viên truy cập phân hệ Chăm lo &amp; Phúc lợi trên cổng thông tin, điền thông tin mô tả hoàn cảnh khó khăn và tải lên các chứng từ minh chứng (bệnh án, giấy xác nhận hoàn cảnh, chi phí điều trị). Hệ thống ghi nhận yêu cầu vào bảng AID_REQUESTS với trạng thái Chờ duyệt. Ban Thường vụ Công đoàn mở giao diện thẩm định hồ sơ, đối soát tính xác thực của minh chứng và nhập định mức kinh phí hỗ trợ được phê duyệt cùng ý kiến nhận xét. Hệ thống cập nhật trạng thái hồ sơ thành Đã duyệt, lưu vết kiểm toán và gửi thông báo trực tiếp đến tài khoản đoàn viên kèm hướng dẫn nhận kinh phí.</w:t>
      </w:r>
    </w:p>
    <w:p>
      <w:pPr/>
    </w:p>
    <w:p>
      <w:pPr>
        <w:pStyle w:val="m2"/>
      </w:pPr>
      <w:r>
        <w:t>Biểu đồ hoạt động (Activity Diagram)</w:t>
      </w:r>
    </w:p>
    <w:p>
      <w:pPr/>
      <w:r>
        <w:t>Biểu đồ hoạt động (Activity Diagram) mô tả chi tiết luồng điều khiển, các bước xử lý nghiệp vụ tuần tự, các điểm rẽ nhánh quyết định và sự phối hợp giữa các bên liên quan (thông qua phân làn Swimlane) đối với các quy trình nghiệp vụ trọng yếu trong hệ thống:</w:t>
      </w:r>
    </w:p>
    <w:p>
      <w:pPr>
        <w:pStyle w:val="m3"/>
      </w:pPr>
      <w:r>
        <w:t>Sơ đồ hoạt động Quy trình Đăng nhập và Phân quyền người dùng (RBAC)</w:t>
      </w:r>
    </w:p>
    <w:p>
      <w:pPr>
        <w:jc w:val="center"/>
      </w:pPr>
      <w:r>
        <w:drawing>
          <wp:inline xmlns:a="http://schemas.openxmlformats.org/drawingml/2006/main" xmlns:pic="http://schemas.openxmlformats.org/drawingml/2006/picture">
            <wp:extent cx="4754880" cy="5110499"/>
            <wp:docPr id="2122299610" name="Picture 2122299610"/>
            <wp:cNvGraphicFramePr>
              <a:graphicFrameLocks noChangeAspect="1"/>
            </wp:cNvGraphicFramePr>
            <a:graphic>
              <a:graphicData uri="http://schemas.openxmlformats.org/drawingml/2006/picture">
                <pic:pic>
                  <pic:nvPicPr>
                    <pic:cNvPr id="0" name="Hinh_2_12_Activity_DangNhap_RBAC.png"/>
                    <pic:cNvPicPr/>
                  </pic:nvPicPr>
                  <pic:blipFill>
                    <a:blip r:embed="rId29"/>
                    <a:stretch>
                      <a:fillRect/>
                    </a:stretch>
                  </pic:blipFill>
                  <pic:spPr>
                    <a:xfrm>
                      <a:off x="0" y="0"/>
                      <a:ext cx="4754880" cy="5110499"/>
                    </a:xfrm>
                    <a:prstGeom prst="rect"/>
                  </pic:spPr>
                </pic:pic>
              </a:graphicData>
            </a:graphic>
          </wp:inline>
        </w:drawing>
      </w:r>
    </w:p>
    <w:p>
      <w:pPr>
        <w:pStyle w:val="hinh1"/>
      </w:pPr>
      <w:r>
        <w:t>Sơ đồ hoạt động Quy trình Đăng nhập và Phân quyền người dùng (RBAC)</w:t>
      </w:r>
    </w:p>
    <w:p>
      <w:pPr/>
      <w:r>
        <w:t>Quy trình bắt đầu khi người dùng nhập thông tin đăng nhập (Email, Mật khẩu) trên giao diện web. Hệ thống kiểm tra định dạng dữ liệu đầu vào; nếu hợp lệ, request được gửi đến máy chủ Backend để truy vấn CSDL MSSQL. Hệ thống kiểm tra sự tồn tại và trạng thái kích hoạt của tài khoản, tiến hành đối soát mật khẩu băm bảo mật bằng thuật toán Bcrypt. Khi xác thực thành công, hệ thống khởi tạo mã định danh JWT Access Token, cập nhật thời điểm đăng nhập cuối và phân luồng điều hướng người dùng về đúng giao diện theo vai trò được phân quyền: Quản trị viên (Admin Dashboard), Biên tập viên (CMS Portal), Đại diện Tổ công đoàn (Thi đua 16 Tổ) hoặc Đoàn viên độc giả (Cổng thông tin công cộng).</w:t>
      </w:r>
    </w:p>
    <w:p>
      <w:pPr>
        <w:pStyle w:val="m3"/>
      </w:pPr>
      <w:r>
        <w:t>Sơ đồ hoạt động Quy trình Soạn thảo, Trợ lý AI hỗ trợ và Xuất bản đa kênh</w:t>
      </w:r>
    </w:p>
    <w:p>
      <w:pPr>
        <w:jc w:val="center"/>
      </w:pPr>
      <w:r>
        <w:drawing>
          <wp:inline xmlns:a="http://schemas.openxmlformats.org/drawingml/2006/main" xmlns:pic="http://schemas.openxmlformats.org/drawingml/2006/picture">
            <wp:extent cx="4754880" cy="4612406"/>
            <wp:docPr id="2122299611" name="Picture 2122299611"/>
            <wp:cNvGraphicFramePr>
              <a:graphicFrameLocks noChangeAspect="1"/>
            </wp:cNvGraphicFramePr>
            <a:graphic>
              <a:graphicData uri="http://schemas.openxmlformats.org/drawingml/2006/picture">
                <pic:pic>
                  <pic:nvPicPr>
                    <pic:cNvPr id="0" name="Hinh_2_13_Activity_SoanThao_AI_XuatBan.png"/>
                    <pic:cNvPicPr/>
                  </pic:nvPicPr>
                  <pic:blipFill>
                    <a:blip r:embed="rId30"/>
                    <a:stretch>
                      <a:fillRect/>
                    </a:stretch>
                  </pic:blipFill>
                  <pic:spPr>
                    <a:xfrm>
                      <a:off x="0" y="0"/>
                      <a:ext cx="4754880" cy="4612406"/>
                    </a:xfrm>
                    <a:prstGeom prst="rect"/>
                  </pic:spPr>
                </pic:pic>
              </a:graphicData>
            </a:graphic>
          </wp:inline>
        </w:drawing>
      </w:r>
    </w:p>
    <w:p>
      <w:pPr>
        <w:pStyle w:val="hinh1"/>
      </w:pPr>
      <w:r>
        <w:t>Sơ đồ hoạt động Quy trình Soạn thảo, Trợ lý AI hỗ trợ và Xuất bản đa kênh</w:t>
      </w:r>
    </w:p>
    <w:p>
      <w:pPr/>
      <w:r>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sapo,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pPr>
        <w:pStyle w:val="m3"/>
      </w:pPr>
      <w:r>
        <w:t>Sơ đồ hoạt động Quy trình Báo cáo hoạt động và Đánh giá thi đua 16 Tổ công đoàn</w:t>
      </w:r>
    </w:p>
    <w:p>
      <w:pPr>
        <w:jc w:val="center"/>
      </w:pPr>
      <w:r>
        <w:drawing>
          <wp:inline xmlns:a="http://schemas.openxmlformats.org/drawingml/2006/main" xmlns:pic="http://schemas.openxmlformats.org/drawingml/2006/picture">
            <wp:extent cx="5303520" cy="2160641"/>
            <wp:docPr id="2122299612" name="Picture 2122299612"/>
            <wp:cNvGraphicFramePr>
              <a:graphicFrameLocks noChangeAspect="1"/>
            </wp:cNvGraphicFramePr>
            <a:graphic>
              <a:graphicData uri="http://schemas.openxmlformats.org/drawingml/2006/picture">
                <pic:pic>
                  <pic:nvPicPr>
                    <pic:cNvPr id="0" name="Hinh_2_14_Activity_ThiDua_16To.png"/>
                    <pic:cNvPicPr/>
                  </pic:nvPicPr>
                  <pic:blipFill>
                    <a:blip r:embed="rId31"/>
                    <a:stretch>
                      <a:fillRect/>
                    </a:stretch>
                  </pic:blipFill>
                  <pic:spPr>
                    <a:xfrm>
                      <a:off x="0" y="0"/>
                      <a:ext cx="5303520" cy="2160641"/>
                    </a:xfrm>
                    <a:prstGeom prst="rect"/>
                  </pic:spPr>
                </pic:pic>
              </a:graphicData>
            </a:graphic>
          </wp:inline>
        </w:drawing>
      </w:r>
    </w:p>
    <w:p>
      <w:pPr>
        <w:pStyle w:val="hinh1"/>
      </w:pPr>
      <w:r>
        <w:t>Sơ đồ hoạt động Quy trình Báo cáo hoạt động và Đánh giá thi đua 16 Tổ công đoàn</w:t>
      </w:r>
    </w:p>
    <w:p>
      <w:pPr/>
      <w:r>
        <w:t>Quy trình phân làn trách nhiệm rõ ràng giữa Đại diện 16 Tổ Công đoàn và Ban Thi đua Công đoàn trường: Đại diện Tổ truy cập phân hệ thi đua, nhập số liệu hoạt động tháng, tự chấm điểm theo 5 tiêu chí thi đua và tải lên các tệp biên bản, ảnh minh chứng thực tế. Ban Thi đua tiếp nhận hồ sơ, đối soát từng minh chứng. Nếu minh chứng chưa đạt yêu cầu, Ban Thi đua gửi nhận xét yêu cầu Tổ công đoàn giải trình bổ sung. Khi hồ sơ hợp lệ, Ban Thi đua nhập điểm đánh giá chính thức và xác nhận phê duyệt. Hệ thống kích hoạt thuật toán tự động tính tổng điểm tích lũy lũy kế, sắp xếp thứ tự xếp hạng từ 1 đến 16 và xuất bản công khai Bảng xếp hạng thi đua (Leaderboard) trên toàn trường.</w:t>
      </w:r>
    </w:p>
    <w:p>
      <w:pPr>
        <w:pStyle w:val="m3"/>
      </w:pPr>
      <w:r>
        <w:t>Sơ đồ hoạt động Quy trình Nộp đơn và Xét duyệt trợ cấp khó khăn đoàn viên</w:t>
      </w:r>
    </w:p>
    <w:p>
      <w:pPr>
        <w:jc w:val="center"/>
      </w:pPr>
      <w:r>
        <w:drawing>
          <wp:inline xmlns:a="http://schemas.openxmlformats.org/drawingml/2006/main" xmlns:pic="http://schemas.openxmlformats.org/drawingml/2006/picture">
            <wp:extent cx="4754880" cy="3788962"/>
            <wp:docPr id="2122299613" name="Picture 2122299613"/>
            <wp:cNvGraphicFramePr>
              <a:graphicFrameLocks noChangeAspect="1"/>
            </wp:cNvGraphicFramePr>
            <a:graphic>
              <a:graphicData uri="http://schemas.openxmlformats.org/drawingml/2006/picture">
                <pic:pic>
                  <pic:nvPicPr>
                    <pic:cNvPr id="0" name="Hinh_2_15_Activity_TroCap_PhucLoi.png"/>
                    <pic:cNvPicPr/>
                  </pic:nvPicPr>
                  <pic:blipFill>
                    <a:blip r:embed="rId32"/>
                    <a:stretch>
                      <a:fillRect/>
                    </a:stretch>
                  </pic:blipFill>
                  <pic:spPr>
                    <a:xfrm>
                      <a:off x="0" y="0"/>
                      <a:ext cx="4754880" cy="3788962"/>
                    </a:xfrm>
                    <a:prstGeom prst="rect"/>
                  </pic:spPr>
                </pic:pic>
              </a:graphicData>
            </a:graphic>
          </wp:inline>
        </w:drawing>
      </w:r>
    </w:p>
    <w:p>
      <w:pPr>
        <w:pStyle w:val="hinh1"/>
      </w:pPr>
      <w:r>
        <w:t>Sơ đồ hoạt động Quy trình Nộp đơn và Xét duyệt trợ cấp khó khăn đoàn viên</w:t>
      </w:r>
    </w:p>
    <w:p>
      <w:pPr/>
      <w:r>
        <w:t>Quy trình thể hiện công tác chăm lo đời sống và chính sách phúc lợi công đoàn: Đoàn viên có hoàn cảnh đặc biệt khó khăn truy cập cổng thông tin, chọn chương trình trợ cấp phù hợp, điền đơn đề xuất và tải lên các chứng từ minh chứng (hồ sơ bệnh án, xác nhận hoàn cảnh, chi phí phát sinh). Ban Thường vụ Công đoàn trường tiếp nhận hồ sơ, tổ chức thẩm tra tính pháp lý và hoàn cảnh thực tế. Trường hợp đủ điều kiện hỗ trợ, Ban Thường vụ xác định mức kinh phí phê duyệt, nhập ý kiến thẩm định và xác nhận cấp kinh phí. Cơ sở dữ liệu ghi nhận trạng thái đã duyệt, đồng thời hệ thống tự động gửi thông báo kết quả đến tài khoản đoàn viên kèm hướng dẫn chi tiết thủ tục nhận tiền trợ cấp.</w:t>
      </w:r>
    </w:p>
    <w:p>
      <w:pPr/>
    </w:p>
    <w:p w14:paraId="74E3EA06" w14:textId="37D04550" w:rsidR="005B35DE" w:rsidRPr="00971E10" w:rsidRDefault="000807CD" w:rsidP="00971E10">
      <w:pPr>
        <w:pStyle w:val="m1a"/>
      </w:pPr>
      <w:bookmarkStart w:id="98" w:name="_Toc240897721"/>
      <w:r w:rsidRPr="00971E10">
        <w:t>CƠ S</w:t>
      </w:r>
      <w:r w:rsidRPr="00971E10">
        <w:t>Ở</w:t>
      </w:r>
      <w:r w:rsidRPr="00971E10">
        <w:t xml:space="preserve"> D</w:t>
      </w:r>
      <w:r w:rsidRPr="00971E10">
        <w:t>Ữ</w:t>
      </w:r>
      <w:r w:rsidRPr="00971E10">
        <w:t xml:space="preserve"> LI</w:t>
      </w:r>
      <w:r w:rsidRPr="00971E10">
        <w:t>Ệ</w:t>
      </w:r>
      <w:r w:rsidRPr="00971E10">
        <w:t>U</w:t>
      </w:r>
      <w:bookmarkEnd w:id="98"/>
    </w:p>
    <w:p w14:paraId="6695CDA1" w14:textId="300B98C1" w:rsidR="005B35DE" w:rsidRPr="00971E10" w:rsidRDefault="000807CD" w:rsidP="00971E10">
      <w:pPr>
        <w:pStyle w:val="m2"/>
      </w:pPr>
      <w:bookmarkStart w:id="99" w:name="_Toc240897722"/>
      <w:r w:rsidRPr="00971E10">
        <w:t>Sơ đ</w:t>
      </w:r>
      <w:r w:rsidRPr="00971E10">
        <w:t>ồ</w:t>
      </w:r>
      <w:r w:rsidRPr="00971E10">
        <w:t xml:space="preserve"> quan h</w:t>
      </w:r>
      <w:r w:rsidRPr="00971E10">
        <w:t>ệ</w:t>
      </w:r>
      <w:r w:rsidRPr="00971E10">
        <w:t xml:space="preserve"> trong cơ s</w:t>
      </w:r>
      <w:r w:rsidRPr="00971E10">
        <w:t>ở</w:t>
      </w:r>
      <w:r w:rsidRPr="00971E10">
        <w:t xml:space="preserve"> d</w:t>
      </w:r>
      <w:r w:rsidRPr="00971E10">
        <w:t>ữ</w:t>
      </w:r>
      <w:r w:rsidRPr="00971E10">
        <w:t xml:space="preserve"> li</w:t>
      </w:r>
      <w:r w:rsidRPr="00971E10">
        <w:t>ệ</w:t>
      </w:r>
      <w:r w:rsidRPr="00971E10">
        <w:t>u</w:t>
      </w:r>
      <w:bookmarkEnd w:id="99"/>
    </w:p>
    <w:p w14:paraId="1BFE9798" w14:textId="183FFD67" w:rsidR="005B35DE" w:rsidRPr="00971E10" w:rsidRDefault="00166E13">
      <w:pPr>
        <w:spacing w:before="120" w:after="120"/>
        <w:jc w:val="center"/>
        <w:rPr>
          <w:noProof/>
        </w:rPr>
      </w:pPr>
      <w:r w:rsidRPr="00166E13">
        <w:rPr>
          <w:noProof/>
        </w:rPr>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0"/>
                    <a:stretch>
                      <a:fillRect/>
                    </a:stretch>
                  </pic:blipFill>
                  <pic:spPr>
                    <a:xfrm>
                      <a:off x="0" y="0"/>
                      <a:ext cx="5761990" cy="4457700"/>
                    </a:xfrm>
                    <a:prstGeom prst="rect">
                      <a:avLst/>
                    </a:prstGeom>
                  </pic:spPr>
                </pic:pic>
              </a:graphicData>
            </a:graphic>
          </wp:inline>
        </w:drawing>
      </w:r>
    </w:p>
    <w:p w14:paraId="110A7099" w14:textId="2390E4EC" w:rsidR="005B35DE" w:rsidRPr="00E16249" w:rsidRDefault="00971E10" w:rsidP="00E2136D">
      <w:pPr>
        <w:pStyle w:val="hinh1"/>
      </w:pPr>
      <w:bookmarkStart w:id="100" w:name="_Toc240897017"/>
      <w:bookmarkStart w:id="101" w:name="_Toc240898774"/>
      <w:bookmarkStart w:id="102" w:name="_Toc241488212"/>
      <w:r w:rsidRPr="00E16249">
        <w:t>Sơ đồ quan hệ trong cơ sở dữ liệu</w:t>
      </w:r>
      <w:bookmarkEnd w:id="100"/>
      <w:bookmarkEnd w:id="101"/>
      <w:bookmarkEnd w:id="102"/>
    </w:p>
    <w:p w14:paraId="588E50E8" w14:textId="1342D4C8" w:rsidR="005B35DE" w:rsidRPr="00971E10" w:rsidRDefault="000807CD" w:rsidP="00971E10">
      <w:pPr>
        <w:pStyle w:val="m2"/>
      </w:pPr>
      <w:bookmarkStart w:id="103" w:name="_Toc240897723"/>
      <w:r w:rsidRPr="00971E10">
        <w:t>Mô t</w:t>
      </w:r>
      <w:r w:rsidRPr="00971E10">
        <w:t>ả</w:t>
      </w:r>
      <w:r w:rsidRPr="00971E10">
        <w:t xml:space="preserve"> b</w:t>
      </w:r>
      <w:r w:rsidRPr="00971E10">
        <w:t>ả</w:t>
      </w:r>
      <w:r w:rsidRPr="00971E10">
        <w:t>ng</w:t>
      </w:r>
      <w:bookmarkEnd w:id="103"/>
    </w:p>
    <w:p w14:paraId="66C2BE61" w14:textId="1785A672" w:rsidR="005B35DE" w:rsidRPr="00971E10" w:rsidRDefault="000807CD" w:rsidP="00E2136D">
      <w:pPr>
        <w:pStyle w:val="bang1"/>
      </w:pPr>
      <w:bookmarkStart w:id="104" w:name="_Toc240898836"/>
      <w:bookmarkStart w:id="105" w:name="_Toc241488221"/>
      <w:r w:rsidRPr="00971E10">
        <w:t>B</w:t>
      </w:r>
      <w:r w:rsidRPr="00971E10">
        <w:t>ả</w:t>
      </w:r>
      <w:r w:rsidRPr="00971E10">
        <w:t>ng ORGANIZATIONS</w:t>
      </w:r>
      <w:bookmarkEnd w:id="104"/>
      <w:bookmarkEnd w:id="10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E36A26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0E70DE"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0CE87D"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3FD635"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097E14" w14:textId="77777777" w:rsidR="005B35DE" w:rsidRPr="00166E13" w:rsidRDefault="000807CD">
            <w:pPr>
              <w:jc w:val="center"/>
              <w:rPr>
                <w:noProof/>
                <w:szCs w:val="26"/>
              </w:rPr>
            </w:pPr>
            <w:r w:rsidRPr="00166E13">
              <w:rPr>
                <w:b/>
                <w:noProof/>
                <w:szCs w:val="26"/>
              </w:rPr>
              <w:t>DESCRIPTION</w:t>
            </w:r>
          </w:p>
        </w:tc>
      </w:tr>
      <w:tr w:rsidR="005B35DE" w:rsidRPr="00166E13" w14:paraId="13B2ABE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11ACA"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D9B44"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A380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514FA" w14:textId="77777777" w:rsidR="005B35DE" w:rsidRPr="00166E13" w:rsidRDefault="000807CD">
            <w:pPr>
              <w:rPr>
                <w:noProof/>
                <w:szCs w:val="26"/>
              </w:rPr>
            </w:pPr>
            <w:r w:rsidRPr="00166E13">
              <w:rPr>
                <w:noProof/>
                <w:szCs w:val="26"/>
              </w:rPr>
              <w:t>Mã t</w:t>
            </w:r>
            <w:r w:rsidRPr="00166E13">
              <w:rPr>
                <w:noProof/>
                <w:szCs w:val="26"/>
              </w:rPr>
              <w:t>ổ</w:t>
            </w:r>
            <w:r w:rsidRPr="00166E13">
              <w:rPr>
                <w:noProof/>
                <w:szCs w:val="26"/>
              </w:rPr>
              <w:t xml:space="preserve"> ch</w:t>
            </w:r>
            <w:r w:rsidRPr="00166E13">
              <w:rPr>
                <w:noProof/>
                <w:szCs w:val="26"/>
              </w:rPr>
              <w:t>ứ</w:t>
            </w:r>
            <w:r w:rsidRPr="00166E13">
              <w:rPr>
                <w:noProof/>
                <w:szCs w:val="26"/>
              </w:rPr>
              <w:t>c (Khóa chính, t</w:t>
            </w:r>
            <w:r w:rsidRPr="00166E13">
              <w:rPr>
                <w:noProof/>
                <w:szCs w:val="26"/>
              </w:rPr>
              <w:t>ự</w:t>
            </w:r>
            <w:r w:rsidRPr="00166E13">
              <w:rPr>
                <w:noProof/>
                <w:szCs w:val="26"/>
              </w:rPr>
              <w:t xml:space="preserve"> tăng)</w:t>
            </w:r>
          </w:p>
        </w:tc>
      </w:tr>
      <w:tr w:rsidR="005B35DE" w:rsidRPr="00166E13" w14:paraId="5E8EB67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900FA"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2744AB" w14:textId="77777777" w:rsidR="005B35DE" w:rsidRPr="00166E13" w:rsidRDefault="000807CD">
            <w:pPr>
              <w:rPr>
                <w:noProof/>
                <w:szCs w:val="26"/>
              </w:rPr>
            </w:pPr>
            <w:r w:rsidRPr="00166E13">
              <w:rPr>
                <w:noProof/>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249C3"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54780F" w14:textId="77777777" w:rsidR="005B35DE" w:rsidRPr="00166E13" w:rsidRDefault="000807CD">
            <w:pPr>
              <w:rPr>
                <w:noProof/>
                <w:szCs w:val="26"/>
              </w:rPr>
            </w:pPr>
            <w:r w:rsidRPr="00166E13">
              <w:rPr>
                <w:noProof/>
                <w:szCs w:val="26"/>
              </w:rPr>
              <w:t>Tên Ban chuyên môn / Cơ c</w:t>
            </w:r>
            <w:r w:rsidRPr="00166E13">
              <w:rPr>
                <w:noProof/>
                <w:szCs w:val="26"/>
              </w:rPr>
              <w:t>ấ</w:t>
            </w:r>
            <w:r w:rsidRPr="00166E13">
              <w:rPr>
                <w:noProof/>
                <w:szCs w:val="26"/>
              </w:rPr>
              <w:t>u t</w:t>
            </w:r>
            <w:r w:rsidRPr="00166E13">
              <w:rPr>
                <w:noProof/>
                <w:szCs w:val="26"/>
              </w:rPr>
              <w:t>ổ</w:t>
            </w:r>
            <w:r w:rsidRPr="00166E13">
              <w:rPr>
                <w:noProof/>
                <w:szCs w:val="26"/>
              </w:rPr>
              <w:t xml:space="preserve"> ch</w:t>
            </w:r>
            <w:r w:rsidRPr="00166E13">
              <w:rPr>
                <w:noProof/>
                <w:szCs w:val="26"/>
              </w:rPr>
              <w:t>ứ</w:t>
            </w:r>
            <w:r w:rsidRPr="00166E13">
              <w:rPr>
                <w:noProof/>
                <w:szCs w:val="26"/>
              </w:rPr>
              <w:t>c c</w:t>
            </w:r>
            <w:r w:rsidRPr="00166E13">
              <w:rPr>
                <w:noProof/>
                <w:szCs w:val="26"/>
              </w:rPr>
              <w:t>ấ</w:t>
            </w:r>
            <w:r w:rsidRPr="00166E13">
              <w:rPr>
                <w:noProof/>
                <w:szCs w:val="26"/>
              </w:rPr>
              <w:t>p Trư</w:t>
            </w:r>
            <w:r w:rsidRPr="00166E13">
              <w:rPr>
                <w:noProof/>
                <w:szCs w:val="26"/>
              </w:rPr>
              <w:t>ờ</w:t>
            </w:r>
            <w:r w:rsidRPr="00166E13">
              <w:rPr>
                <w:noProof/>
                <w:szCs w:val="26"/>
              </w:rPr>
              <w:t>ng</w:t>
            </w:r>
          </w:p>
        </w:tc>
      </w:tr>
      <w:tr w:rsidR="005B35DE" w:rsidRPr="00166E13" w14:paraId="7F8477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FA8CA2"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F1EC6E" w14:textId="77777777" w:rsidR="005B35DE" w:rsidRPr="00166E13" w:rsidRDefault="000807CD">
            <w:pPr>
              <w:rPr>
                <w:noProof/>
                <w:szCs w:val="26"/>
              </w:rPr>
            </w:pPr>
            <w:r w:rsidRPr="00166E13">
              <w:rPr>
                <w:noProof/>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08200A"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C1DE93" w14:textId="77777777" w:rsidR="005B35DE" w:rsidRPr="00166E13" w:rsidRDefault="000807CD">
            <w:pPr>
              <w:rPr>
                <w:noProof/>
                <w:szCs w:val="26"/>
              </w:rPr>
            </w:pPr>
            <w:r w:rsidRPr="00166E13">
              <w:rPr>
                <w:noProof/>
                <w:szCs w:val="26"/>
              </w:rPr>
              <w:t>Nhi</w:t>
            </w:r>
            <w:r w:rsidRPr="00166E13">
              <w:rPr>
                <w:noProof/>
                <w:szCs w:val="26"/>
              </w:rPr>
              <w:t>ệ</w:t>
            </w:r>
            <w:r w:rsidRPr="00166E13">
              <w:rPr>
                <w:noProof/>
                <w:szCs w:val="26"/>
              </w:rPr>
              <w:t>m k</w:t>
            </w:r>
            <w:r w:rsidRPr="00166E13">
              <w:rPr>
                <w:noProof/>
                <w:szCs w:val="26"/>
              </w:rPr>
              <w:t>ỳ</w:t>
            </w:r>
            <w:r w:rsidRPr="00166E13">
              <w:rPr>
                <w:noProof/>
                <w:szCs w:val="26"/>
              </w:rPr>
              <w:t xml:space="preserve"> ho</w:t>
            </w:r>
            <w:r w:rsidRPr="00166E13">
              <w:rPr>
                <w:noProof/>
                <w:szCs w:val="26"/>
              </w:rPr>
              <w:t>ạ</w:t>
            </w:r>
            <w:r w:rsidRPr="00166E13">
              <w:rPr>
                <w:noProof/>
                <w:szCs w:val="26"/>
              </w:rPr>
              <w:t>t đ</w:t>
            </w:r>
            <w:r w:rsidRPr="00166E13">
              <w:rPr>
                <w:noProof/>
                <w:szCs w:val="26"/>
              </w:rPr>
              <w:t>ộ</w:t>
            </w:r>
            <w:r w:rsidRPr="00166E13">
              <w:rPr>
                <w:noProof/>
                <w:szCs w:val="26"/>
              </w:rPr>
              <w:t>ng (M</w:t>
            </w:r>
            <w:r w:rsidRPr="00166E13">
              <w:rPr>
                <w:noProof/>
                <w:szCs w:val="26"/>
              </w:rPr>
              <w:t>ặ</w:t>
            </w:r>
            <w:r w:rsidRPr="00166E13">
              <w:rPr>
                <w:noProof/>
                <w:szCs w:val="26"/>
              </w:rPr>
              <w:t>c đ</w:t>
            </w:r>
            <w:r w:rsidRPr="00166E13">
              <w:rPr>
                <w:noProof/>
                <w:szCs w:val="26"/>
              </w:rPr>
              <w:t>ị</w:t>
            </w:r>
            <w:r w:rsidRPr="00166E13">
              <w:rPr>
                <w:noProof/>
                <w:szCs w:val="26"/>
              </w:rPr>
              <w:t>nh: 'Nhi</w:t>
            </w:r>
            <w:r w:rsidRPr="00166E13">
              <w:rPr>
                <w:noProof/>
                <w:szCs w:val="26"/>
              </w:rPr>
              <w:t>ệ</w:t>
            </w:r>
            <w:r w:rsidRPr="00166E13">
              <w:rPr>
                <w:noProof/>
                <w:szCs w:val="26"/>
              </w:rPr>
              <w:t>m k</w:t>
            </w:r>
            <w:r w:rsidRPr="00166E13">
              <w:rPr>
                <w:noProof/>
                <w:szCs w:val="26"/>
              </w:rPr>
              <w:t>ỳ</w:t>
            </w:r>
            <w:r w:rsidRPr="00166E13">
              <w:rPr>
                <w:noProof/>
                <w:szCs w:val="26"/>
              </w:rPr>
              <w:t xml:space="preserve"> 2023 - 2028')</w:t>
            </w:r>
          </w:p>
        </w:tc>
      </w:tr>
      <w:tr w:rsidR="005B35DE" w:rsidRPr="00166E13" w14:paraId="58D2DE1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D84322"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942A52" w14:textId="77777777" w:rsidR="005B35DE" w:rsidRPr="00166E13" w:rsidRDefault="000807CD">
            <w:pPr>
              <w:rPr>
                <w:noProof/>
                <w:szCs w:val="26"/>
              </w:rPr>
            </w:pPr>
            <w:r w:rsidRPr="00166E13">
              <w:rPr>
                <w:noProof/>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2863C1"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7C665" w14:textId="77777777" w:rsidR="005B35DE" w:rsidRPr="00166E13" w:rsidRDefault="000807CD">
            <w:pPr>
              <w:rPr>
                <w:noProof/>
                <w:szCs w:val="26"/>
              </w:rPr>
            </w:pPr>
            <w:r w:rsidRPr="00166E13">
              <w:rPr>
                <w:noProof/>
                <w:szCs w:val="26"/>
              </w:rPr>
              <w:t>Mô t</w:t>
            </w:r>
            <w:r w:rsidRPr="00166E13">
              <w:rPr>
                <w:noProof/>
                <w:szCs w:val="26"/>
              </w:rPr>
              <w:t>ả</w:t>
            </w:r>
            <w:r w:rsidRPr="00166E13">
              <w:rPr>
                <w:noProof/>
                <w:szCs w:val="26"/>
              </w:rPr>
              <w:t xml:space="preserve"> ch</w:t>
            </w:r>
            <w:r w:rsidRPr="00166E13">
              <w:rPr>
                <w:noProof/>
                <w:szCs w:val="26"/>
              </w:rPr>
              <w:t>ứ</w:t>
            </w:r>
            <w:r w:rsidRPr="00166E13">
              <w:rPr>
                <w:noProof/>
                <w:szCs w:val="26"/>
              </w:rPr>
              <w:t>c năng, nhi</w:t>
            </w:r>
            <w:r w:rsidRPr="00166E13">
              <w:rPr>
                <w:noProof/>
                <w:szCs w:val="26"/>
              </w:rPr>
              <w:t>ệ</w:t>
            </w:r>
            <w:r w:rsidRPr="00166E13">
              <w:rPr>
                <w:noProof/>
                <w:szCs w:val="26"/>
              </w:rPr>
              <w:t>m v</w:t>
            </w:r>
            <w:r w:rsidRPr="00166E13">
              <w:rPr>
                <w:noProof/>
                <w:szCs w:val="26"/>
              </w:rPr>
              <w:t>ụ</w:t>
            </w:r>
            <w:r w:rsidRPr="00166E13">
              <w:rPr>
                <w:noProof/>
                <w:szCs w:val="26"/>
              </w:rPr>
              <w:t xml:space="preserve"> và quy</w:t>
            </w:r>
            <w:r w:rsidRPr="00166E13">
              <w:rPr>
                <w:noProof/>
                <w:szCs w:val="26"/>
              </w:rPr>
              <w:t>ề</w:t>
            </w:r>
            <w:r w:rsidRPr="00166E13">
              <w:rPr>
                <w:noProof/>
                <w:szCs w:val="26"/>
              </w:rPr>
              <w:t>n h</w:t>
            </w:r>
            <w:r w:rsidRPr="00166E13">
              <w:rPr>
                <w:noProof/>
                <w:szCs w:val="26"/>
              </w:rPr>
              <w:t>ạ</w:t>
            </w:r>
            <w:r w:rsidRPr="00166E13">
              <w:rPr>
                <w:noProof/>
                <w:szCs w:val="26"/>
              </w:rPr>
              <w:t>n c</w:t>
            </w:r>
            <w:r w:rsidRPr="00166E13">
              <w:rPr>
                <w:noProof/>
                <w:szCs w:val="26"/>
              </w:rPr>
              <w:t>ủ</w:t>
            </w:r>
            <w:r w:rsidRPr="00166E13">
              <w:rPr>
                <w:noProof/>
                <w:szCs w:val="26"/>
              </w:rPr>
              <w:t>a Ban</w:t>
            </w:r>
          </w:p>
        </w:tc>
      </w:tr>
      <w:tr w:rsidR="005B35DE" w:rsidRPr="00166E13" w14:paraId="7B0152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9F0A8C"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646FCD" w14:textId="77777777" w:rsidR="005B35DE" w:rsidRPr="00166E13" w:rsidRDefault="000807CD">
            <w:pPr>
              <w:rPr>
                <w:noProof/>
                <w:szCs w:val="26"/>
              </w:rPr>
            </w:pPr>
            <w:r w:rsidRPr="00166E13">
              <w:rPr>
                <w:noProof/>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20E9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96D8A1" w14:textId="77777777" w:rsidR="005B35DE" w:rsidRPr="00166E13" w:rsidRDefault="000807CD">
            <w:pPr>
              <w:rPr>
                <w:noProof/>
                <w:szCs w:val="26"/>
              </w:rPr>
            </w:pPr>
            <w:r w:rsidRPr="00166E13">
              <w:rPr>
                <w:noProof/>
                <w:szCs w:val="26"/>
              </w:rPr>
              <w:t>Th</w:t>
            </w:r>
            <w:r w:rsidRPr="00166E13">
              <w:rPr>
                <w:noProof/>
                <w:szCs w:val="26"/>
              </w:rPr>
              <w:t>ứ</w:t>
            </w:r>
            <w:r w:rsidRPr="00166E13">
              <w:rPr>
                <w:noProof/>
                <w:szCs w:val="26"/>
              </w:rPr>
              <w:t xml:space="preserve"> t</w:t>
            </w:r>
            <w:r w:rsidRPr="00166E13">
              <w:rPr>
                <w:noProof/>
                <w:szCs w:val="26"/>
              </w:rPr>
              <w:t>ự</w:t>
            </w:r>
            <w:r w:rsidRPr="00166E13">
              <w:rPr>
                <w:noProof/>
                <w:szCs w:val="26"/>
              </w:rPr>
              <w:t xml:space="preserve"> s</w:t>
            </w:r>
            <w:r w:rsidRPr="00166E13">
              <w:rPr>
                <w:noProof/>
                <w:szCs w:val="26"/>
              </w:rPr>
              <w:t>ắ</w:t>
            </w:r>
            <w:r w:rsidRPr="00166E13">
              <w:rPr>
                <w:noProof/>
                <w:szCs w:val="26"/>
              </w:rPr>
              <w:t>p x</w:t>
            </w:r>
            <w:r w:rsidRPr="00166E13">
              <w:rPr>
                <w:noProof/>
                <w:szCs w:val="26"/>
              </w:rPr>
              <w:t>ế</w:t>
            </w:r>
            <w:r w:rsidRPr="00166E13">
              <w:rPr>
                <w:noProof/>
                <w:szCs w:val="26"/>
              </w:rPr>
              <w:t>p hi</w:t>
            </w:r>
            <w:r w:rsidRPr="00166E13">
              <w:rPr>
                <w:noProof/>
                <w:szCs w:val="26"/>
              </w:rPr>
              <w:t>ể</w:t>
            </w:r>
            <w:r w:rsidRPr="00166E13">
              <w:rPr>
                <w:noProof/>
                <w:szCs w:val="26"/>
              </w:rPr>
              <w:t>n th</w:t>
            </w:r>
            <w:r w:rsidRPr="00166E13">
              <w:rPr>
                <w:noProof/>
                <w:szCs w:val="26"/>
              </w:rPr>
              <w:t>ị</w:t>
            </w:r>
            <w:r w:rsidRPr="00166E13">
              <w:rPr>
                <w:noProof/>
                <w:szCs w:val="26"/>
              </w:rPr>
              <w:t xml:space="preserve"> trên sơ đ</w:t>
            </w:r>
            <w:r w:rsidRPr="00166E13">
              <w:rPr>
                <w:noProof/>
                <w:szCs w:val="26"/>
              </w:rPr>
              <w:t>ồ</w:t>
            </w:r>
            <w:r w:rsidRPr="00166E13">
              <w:rPr>
                <w:noProof/>
                <w:szCs w:val="26"/>
              </w:rPr>
              <w:t xml:space="preserve"> t</w:t>
            </w:r>
            <w:r w:rsidRPr="00166E13">
              <w:rPr>
                <w:noProof/>
                <w:szCs w:val="26"/>
              </w:rPr>
              <w:t>ổ</w:t>
            </w:r>
            <w:r w:rsidRPr="00166E13">
              <w:rPr>
                <w:noProof/>
                <w:szCs w:val="26"/>
              </w:rPr>
              <w:t xml:space="preserve"> ch</w:t>
            </w:r>
            <w:r w:rsidRPr="00166E13">
              <w:rPr>
                <w:noProof/>
                <w:szCs w:val="26"/>
              </w:rPr>
              <w:t>ứ</w:t>
            </w:r>
            <w:r w:rsidRPr="00166E13">
              <w:rPr>
                <w:noProof/>
                <w:szCs w:val="26"/>
              </w:rPr>
              <w:t>c</w:t>
            </w:r>
          </w:p>
        </w:tc>
      </w:tr>
      <w:tr w:rsidR="005B35DE" w:rsidRPr="00166E13" w14:paraId="74F5180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BAA9AA"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0BE1CF"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E29034"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C2D1BD"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ho</w:t>
            </w:r>
            <w:r w:rsidRPr="00166E13">
              <w:rPr>
                <w:noProof/>
                <w:szCs w:val="26"/>
              </w:rPr>
              <w:t>ạ</w:t>
            </w:r>
            <w:r w:rsidRPr="00166E13">
              <w:rPr>
                <w:noProof/>
                <w:szCs w:val="26"/>
              </w:rPr>
              <w:t>t đ</w:t>
            </w:r>
            <w:r w:rsidRPr="00166E13">
              <w:rPr>
                <w:noProof/>
                <w:szCs w:val="26"/>
              </w:rPr>
              <w:t>ộ</w:t>
            </w:r>
            <w:r w:rsidRPr="00166E13">
              <w:rPr>
                <w:noProof/>
                <w:szCs w:val="26"/>
              </w:rPr>
              <w:t>ng (1: Ho</w:t>
            </w:r>
            <w:r w:rsidRPr="00166E13">
              <w:rPr>
                <w:noProof/>
                <w:szCs w:val="26"/>
              </w:rPr>
              <w:t>ạ</w:t>
            </w:r>
            <w:r w:rsidRPr="00166E13">
              <w:rPr>
                <w:noProof/>
                <w:szCs w:val="26"/>
              </w:rPr>
              <w:t>t đ</w:t>
            </w:r>
            <w:r w:rsidRPr="00166E13">
              <w:rPr>
                <w:noProof/>
                <w:szCs w:val="26"/>
              </w:rPr>
              <w:t>ộ</w:t>
            </w:r>
            <w:r w:rsidRPr="00166E13">
              <w:rPr>
                <w:noProof/>
                <w:szCs w:val="26"/>
              </w:rPr>
              <w:t>ng, 0: Khóa)</w:t>
            </w:r>
          </w:p>
        </w:tc>
      </w:tr>
      <w:tr w:rsidR="005B35DE" w:rsidRPr="00166E13" w14:paraId="347656C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A6AEC2"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8B44F0"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E0536D"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ED44D5"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t</w:t>
            </w:r>
            <w:r w:rsidRPr="00166E13">
              <w:rPr>
                <w:noProof/>
                <w:szCs w:val="26"/>
              </w:rPr>
              <w:t>ạ</w:t>
            </w:r>
            <w:r w:rsidRPr="00166E13">
              <w:rPr>
                <w:noProof/>
                <w:szCs w:val="26"/>
              </w:rPr>
              <w:t>o b</w:t>
            </w:r>
            <w:r w:rsidRPr="00166E13">
              <w:rPr>
                <w:noProof/>
                <w:szCs w:val="26"/>
              </w:rPr>
              <w:t>ả</w:t>
            </w:r>
            <w:r w:rsidRPr="00166E13">
              <w:rPr>
                <w:noProof/>
                <w:szCs w:val="26"/>
              </w:rPr>
              <w:t>n ghi trong h</w:t>
            </w:r>
            <w:r w:rsidRPr="00166E13">
              <w:rPr>
                <w:noProof/>
                <w:szCs w:val="26"/>
              </w:rPr>
              <w:t>ệ</w:t>
            </w:r>
            <w:r w:rsidRPr="00166E13">
              <w:rPr>
                <w:noProof/>
                <w:szCs w:val="26"/>
              </w:rPr>
              <w:t xml:space="preserve"> th</w:t>
            </w:r>
            <w:r w:rsidRPr="00166E13">
              <w:rPr>
                <w:noProof/>
                <w:szCs w:val="26"/>
              </w:rPr>
              <w:t>ố</w:t>
            </w:r>
            <w:r w:rsidRPr="00166E13">
              <w:rPr>
                <w:noProof/>
                <w:szCs w:val="26"/>
              </w:rPr>
              <w:t>ng</w:t>
            </w:r>
          </w:p>
        </w:tc>
      </w:tr>
    </w:tbl>
    <w:p w14:paraId="3AEAE682" w14:textId="77777777" w:rsidR="005B35DE" w:rsidRPr="00971E10" w:rsidRDefault="005B35DE" w:rsidP="00E16249">
      <w:pPr>
        <w:rPr>
          <w:noProof/>
        </w:rPr>
      </w:pPr>
    </w:p>
    <w:p w14:paraId="6099CC23" w14:textId="01C8BAA7" w:rsidR="005B35DE" w:rsidRPr="00971E10" w:rsidRDefault="000807CD" w:rsidP="00E2136D">
      <w:pPr>
        <w:pStyle w:val="bang1"/>
      </w:pPr>
      <w:bookmarkStart w:id="106" w:name="_Toc240898837"/>
      <w:bookmarkStart w:id="107" w:name="_Toc241488222"/>
      <w:r w:rsidRPr="00971E10">
        <w:t>B</w:t>
      </w:r>
      <w:r w:rsidRPr="00971E10">
        <w:t>ả</w:t>
      </w:r>
      <w:r w:rsidRPr="00971E10">
        <w:t>ng UNION_BRANCHES</w:t>
      </w:r>
      <w:bookmarkEnd w:id="106"/>
      <w:bookmarkEnd w:id="10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AE5AE7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393C6D"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CFCFAE"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5F14E2"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B117A9" w14:textId="77777777" w:rsidR="005B35DE" w:rsidRPr="00166E13" w:rsidRDefault="000807CD">
            <w:pPr>
              <w:jc w:val="center"/>
              <w:rPr>
                <w:noProof/>
                <w:szCs w:val="26"/>
              </w:rPr>
            </w:pPr>
            <w:r w:rsidRPr="00166E13">
              <w:rPr>
                <w:b/>
                <w:noProof/>
                <w:szCs w:val="26"/>
              </w:rPr>
              <w:t>DESCRIPTION</w:t>
            </w:r>
          </w:p>
        </w:tc>
      </w:tr>
      <w:tr w:rsidR="005B35DE" w:rsidRPr="00166E13" w14:paraId="7E5596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623597"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AEA42B"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DCD5F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0873F7" w14:textId="77777777" w:rsidR="005B35DE" w:rsidRPr="00166E13" w:rsidRDefault="000807CD">
            <w:pPr>
              <w:rPr>
                <w:noProof/>
                <w:szCs w:val="26"/>
              </w:rPr>
            </w:pPr>
            <w:r w:rsidRPr="00166E13">
              <w:rPr>
                <w:noProof/>
                <w:szCs w:val="26"/>
              </w:rPr>
              <w:t>Mã t</w:t>
            </w:r>
            <w:r w:rsidRPr="00166E13">
              <w:rPr>
                <w:noProof/>
                <w:szCs w:val="26"/>
              </w:rPr>
              <w:t>ổ</w:t>
            </w:r>
            <w:r w:rsidRPr="00166E13">
              <w:rPr>
                <w:noProof/>
                <w:szCs w:val="26"/>
              </w:rPr>
              <w:t xml:space="preserve"> công đoàn (Khóa chính, t</w:t>
            </w:r>
            <w:r w:rsidRPr="00166E13">
              <w:rPr>
                <w:noProof/>
                <w:szCs w:val="26"/>
              </w:rPr>
              <w:t>ự</w:t>
            </w:r>
            <w:r w:rsidRPr="00166E13">
              <w:rPr>
                <w:noProof/>
                <w:szCs w:val="26"/>
              </w:rPr>
              <w:t xml:space="preserve"> tăng)</w:t>
            </w:r>
          </w:p>
        </w:tc>
      </w:tr>
      <w:tr w:rsidR="005B35DE" w:rsidRPr="00166E13" w14:paraId="348973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77FF28"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4603E" w14:textId="77777777" w:rsidR="005B35DE" w:rsidRPr="00166E13" w:rsidRDefault="000807CD">
            <w:pPr>
              <w:rPr>
                <w:noProof/>
                <w:szCs w:val="26"/>
              </w:rPr>
            </w:pPr>
            <w:r w:rsidRPr="00166E13">
              <w:rPr>
                <w:noProof/>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6D2C00"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3DD10B" w14:textId="77777777" w:rsidR="005B35DE" w:rsidRPr="00166E13" w:rsidRDefault="000807CD">
            <w:pPr>
              <w:rPr>
                <w:noProof/>
                <w:szCs w:val="26"/>
              </w:rPr>
            </w:pPr>
            <w:r w:rsidRPr="00166E13">
              <w:rPr>
                <w:noProof/>
                <w:szCs w:val="26"/>
              </w:rPr>
              <w:t>Mã đ</w:t>
            </w:r>
            <w:r w:rsidRPr="00166E13">
              <w:rPr>
                <w:noProof/>
                <w:szCs w:val="26"/>
              </w:rPr>
              <w:t>ị</w:t>
            </w:r>
            <w:r w:rsidRPr="00166E13">
              <w:rPr>
                <w:noProof/>
                <w:szCs w:val="26"/>
              </w:rPr>
              <w:t>nh danh duy nh</w:t>
            </w:r>
            <w:r w:rsidRPr="00166E13">
              <w:rPr>
                <w:noProof/>
                <w:szCs w:val="26"/>
              </w:rPr>
              <w:t>ấ</w:t>
            </w:r>
            <w:r w:rsidRPr="00166E13">
              <w:rPr>
                <w:noProof/>
                <w:szCs w:val="26"/>
              </w:rPr>
              <w:t>t (VD: TCD-CNTT, TCD-KT)</w:t>
            </w:r>
          </w:p>
        </w:tc>
      </w:tr>
      <w:tr w:rsidR="005B35DE" w:rsidRPr="00166E13" w14:paraId="351E905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FB4AF"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9353D3" w14:textId="77777777" w:rsidR="005B35DE" w:rsidRPr="00166E13" w:rsidRDefault="000807CD">
            <w:pPr>
              <w:rPr>
                <w:noProof/>
                <w:szCs w:val="26"/>
              </w:rPr>
            </w:pPr>
            <w:r w:rsidRPr="00166E13">
              <w:rPr>
                <w:noProof/>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38C9D"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6170A" w14:textId="77777777" w:rsidR="005B35DE" w:rsidRPr="00166E13" w:rsidRDefault="000807CD">
            <w:pPr>
              <w:rPr>
                <w:noProof/>
                <w:szCs w:val="26"/>
              </w:rPr>
            </w:pPr>
            <w:r w:rsidRPr="00166E13">
              <w:rPr>
                <w:noProof/>
                <w:szCs w:val="26"/>
              </w:rPr>
              <w:t>Tên đ</w:t>
            </w:r>
            <w:r w:rsidRPr="00166E13">
              <w:rPr>
                <w:noProof/>
                <w:szCs w:val="26"/>
              </w:rPr>
              <w:t>ầ</w:t>
            </w:r>
            <w:r w:rsidRPr="00166E13">
              <w:rPr>
                <w:noProof/>
                <w:szCs w:val="26"/>
              </w:rPr>
              <w:t>y đ</w:t>
            </w:r>
            <w:r w:rsidRPr="00166E13">
              <w:rPr>
                <w:noProof/>
                <w:szCs w:val="26"/>
              </w:rPr>
              <w:t>ủ</w:t>
            </w:r>
            <w:r w:rsidRPr="00166E13">
              <w:rPr>
                <w:noProof/>
                <w:szCs w:val="26"/>
              </w:rPr>
              <w:t xml:space="preserve"> c</w:t>
            </w:r>
            <w:r w:rsidRPr="00166E13">
              <w:rPr>
                <w:noProof/>
                <w:szCs w:val="26"/>
              </w:rPr>
              <w:t>ủ</w:t>
            </w:r>
            <w:r w:rsidRPr="00166E13">
              <w:rPr>
                <w:noProof/>
                <w:szCs w:val="26"/>
              </w:rPr>
              <w:t>a T</w:t>
            </w:r>
            <w:r w:rsidRPr="00166E13">
              <w:rPr>
                <w:noProof/>
                <w:szCs w:val="26"/>
              </w:rPr>
              <w:t>ổ</w:t>
            </w:r>
            <w:r w:rsidRPr="00166E13">
              <w:rPr>
                <w:noProof/>
                <w:szCs w:val="26"/>
              </w:rPr>
              <w:t xml:space="preserve"> công đoàn cơ s</w:t>
            </w:r>
            <w:r w:rsidRPr="00166E13">
              <w:rPr>
                <w:noProof/>
                <w:szCs w:val="26"/>
              </w:rPr>
              <w:t>ở</w:t>
            </w:r>
            <w:r w:rsidRPr="00166E13">
              <w:rPr>
                <w:noProof/>
                <w:szCs w:val="26"/>
              </w:rPr>
              <w:t xml:space="preserve"> b</w:t>
            </w:r>
            <w:r w:rsidRPr="00166E13">
              <w:rPr>
                <w:noProof/>
                <w:szCs w:val="26"/>
              </w:rPr>
              <w:t>ộ</w:t>
            </w:r>
            <w:r w:rsidRPr="00166E13">
              <w:rPr>
                <w:noProof/>
                <w:szCs w:val="26"/>
              </w:rPr>
              <w:t xml:space="preserve"> ph</w:t>
            </w:r>
            <w:r w:rsidRPr="00166E13">
              <w:rPr>
                <w:noProof/>
                <w:szCs w:val="26"/>
              </w:rPr>
              <w:t>ậ</w:t>
            </w:r>
            <w:r w:rsidRPr="00166E13">
              <w:rPr>
                <w:noProof/>
                <w:szCs w:val="26"/>
              </w:rPr>
              <w:t>n</w:t>
            </w:r>
          </w:p>
        </w:tc>
      </w:tr>
      <w:tr w:rsidR="005B35DE" w:rsidRPr="00166E13" w14:paraId="184C560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94D5F6"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E13595" w14:textId="77777777" w:rsidR="005B35DE" w:rsidRPr="00166E13" w:rsidRDefault="000807CD">
            <w:pPr>
              <w:rPr>
                <w:noProof/>
                <w:szCs w:val="26"/>
              </w:rPr>
            </w:pPr>
            <w:r w:rsidRPr="00166E13">
              <w:rPr>
                <w:noProof/>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D1484F"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FB480" w14:textId="77777777" w:rsidR="005B35DE" w:rsidRPr="00166E13" w:rsidRDefault="000807CD">
            <w:pPr>
              <w:rPr>
                <w:noProof/>
                <w:szCs w:val="26"/>
              </w:rPr>
            </w:pPr>
            <w:r w:rsidRPr="00166E13">
              <w:rPr>
                <w:noProof/>
                <w:szCs w:val="26"/>
              </w:rPr>
              <w:t>H</w:t>
            </w:r>
            <w:r w:rsidRPr="00166E13">
              <w:rPr>
                <w:noProof/>
                <w:szCs w:val="26"/>
              </w:rPr>
              <w:t>ọ</w:t>
            </w:r>
            <w:r w:rsidRPr="00166E13">
              <w:rPr>
                <w:noProof/>
                <w:szCs w:val="26"/>
              </w:rPr>
              <w:t xml:space="preserve"> và tên T</w:t>
            </w:r>
            <w:r w:rsidRPr="00166E13">
              <w:rPr>
                <w:noProof/>
                <w:szCs w:val="26"/>
              </w:rPr>
              <w:t>ổ</w:t>
            </w:r>
            <w:r w:rsidRPr="00166E13">
              <w:rPr>
                <w:noProof/>
                <w:szCs w:val="26"/>
              </w:rPr>
              <w:t xml:space="preserve"> trư</w:t>
            </w:r>
            <w:r w:rsidRPr="00166E13">
              <w:rPr>
                <w:noProof/>
                <w:szCs w:val="26"/>
              </w:rPr>
              <w:t>ở</w:t>
            </w:r>
            <w:r w:rsidRPr="00166E13">
              <w:rPr>
                <w:noProof/>
                <w:szCs w:val="26"/>
              </w:rPr>
              <w:t>ng đương nhi</w:t>
            </w:r>
            <w:r w:rsidRPr="00166E13">
              <w:rPr>
                <w:noProof/>
                <w:szCs w:val="26"/>
              </w:rPr>
              <w:t>ệ</w:t>
            </w:r>
            <w:r w:rsidRPr="00166E13">
              <w:rPr>
                <w:noProof/>
                <w:szCs w:val="26"/>
              </w:rPr>
              <w:t>m</w:t>
            </w:r>
          </w:p>
        </w:tc>
      </w:tr>
      <w:tr w:rsidR="005B35DE" w:rsidRPr="00166E13" w14:paraId="634B518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8C7DD2"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C3ABC4" w14:textId="77777777" w:rsidR="005B35DE" w:rsidRPr="00166E13" w:rsidRDefault="000807CD">
            <w:pPr>
              <w:rPr>
                <w:noProof/>
                <w:szCs w:val="26"/>
              </w:rPr>
            </w:pPr>
            <w:r w:rsidRPr="00166E13">
              <w:rPr>
                <w:noProof/>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A16D2D"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E60B47" w14:textId="77777777" w:rsidR="005B35DE" w:rsidRPr="00166E13" w:rsidRDefault="000807CD">
            <w:pPr>
              <w:rPr>
                <w:noProof/>
                <w:szCs w:val="26"/>
              </w:rPr>
            </w:pPr>
            <w:r w:rsidRPr="00166E13">
              <w:rPr>
                <w:noProof/>
                <w:szCs w:val="26"/>
              </w:rPr>
              <w:t>Email liên h</w:t>
            </w:r>
            <w:r w:rsidRPr="00166E13">
              <w:rPr>
                <w:noProof/>
                <w:szCs w:val="26"/>
              </w:rPr>
              <w:t>ệ</w:t>
            </w:r>
            <w:r w:rsidRPr="00166E13">
              <w:rPr>
                <w:noProof/>
                <w:szCs w:val="26"/>
              </w:rPr>
              <w:t xml:space="preserve"> công v</w:t>
            </w:r>
            <w:r w:rsidRPr="00166E13">
              <w:rPr>
                <w:noProof/>
                <w:szCs w:val="26"/>
              </w:rPr>
              <w:t>ụ</w:t>
            </w:r>
            <w:r w:rsidRPr="00166E13">
              <w:rPr>
                <w:noProof/>
                <w:szCs w:val="26"/>
              </w:rPr>
              <w:t xml:space="preserve"> c</w:t>
            </w:r>
            <w:r w:rsidRPr="00166E13">
              <w:rPr>
                <w:noProof/>
                <w:szCs w:val="26"/>
              </w:rPr>
              <w:t>ủ</w:t>
            </w:r>
            <w:r w:rsidRPr="00166E13">
              <w:rPr>
                <w:noProof/>
                <w:szCs w:val="26"/>
              </w:rPr>
              <w:t>a T</w:t>
            </w:r>
            <w:r w:rsidRPr="00166E13">
              <w:rPr>
                <w:noProof/>
                <w:szCs w:val="26"/>
              </w:rPr>
              <w:t>ổ</w:t>
            </w:r>
            <w:r w:rsidRPr="00166E13">
              <w:rPr>
                <w:noProof/>
                <w:szCs w:val="26"/>
              </w:rPr>
              <w:t xml:space="preserve"> công đoàn</w:t>
            </w:r>
          </w:p>
        </w:tc>
      </w:tr>
      <w:tr w:rsidR="005B35DE" w:rsidRPr="00166E13" w14:paraId="7433E7A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44EE2"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32AEF"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23162D"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167FDC"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đi</w:t>
            </w:r>
            <w:r w:rsidRPr="00166E13">
              <w:rPr>
                <w:noProof/>
                <w:szCs w:val="26"/>
              </w:rPr>
              <w:t>ệ</w:t>
            </w:r>
            <w:r w:rsidRPr="00166E13">
              <w:rPr>
                <w:noProof/>
                <w:szCs w:val="26"/>
              </w:rPr>
              <w:t>n tho</w:t>
            </w:r>
            <w:r w:rsidRPr="00166E13">
              <w:rPr>
                <w:noProof/>
                <w:szCs w:val="26"/>
              </w:rPr>
              <w:t>ạ</w:t>
            </w:r>
            <w:r w:rsidRPr="00166E13">
              <w:rPr>
                <w:noProof/>
                <w:szCs w:val="26"/>
              </w:rPr>
              <w:t>i liên h</w:t>
            </w:r>
            <w:r w:rsidRPr="00166E13">
              <w:rPr>
                <w:noProof/>
                <w:szCs w:val="26"/>
              </w:rPr>
              <w:t>ệ</w:t>
            </w:r>
            <w:r w:rsidRPr="00166E13">
              <w:rPr>
                <w:noProof/>
                <w:szCs w:val="26"/>
              </w:rPr>
              <w:t xml:space="preserve"> đ</w:t>
            </w:r>
            <w:r w:rsidRPr="00166E13">
              <w:rPr>
                <w:noProof/>
                <w:szCs w:val="26"/>
              </w:rPr>
              <w:t>ạ</w:t>
            </w:r>
            <w:r w:rsidRPr="00166E13">
              <w:rPr>
                <w:noProof/>
                <w:szCs w:val="26"/>
              </w:rPr>
              <w:t>i di</w:t>
            </w:r>
            <w:r w:rsidRPr="00166E13">
              <w:rPr>
                <w:noProof/>
                <w:szCs w:val="26"/>
              </w:rPr>
              <w:t>ệ</w:t>
            </w:r>
            <w:r w:rsidRPr="00166E13">
              <w:rPr>
                <w:noProof/>
                <w:szCs w:val="26"/>
              </w:rPr>
              <w:t>n</w:t>
            </w:r>
          </w:p>
        </w:tc>
      </w:tr>
      <w:tr w:rsidR="005B35DE" w:rsidRPr="00166E13" w14:paraId="7E2914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4AA526"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AE4E2F" w14:textId="77777777" w:rsidR="005B35DE" w:rsidRPr="00166E13" w:rsidRDefault="000807CD">
            <w:pPr>
              <w:rPr>
                <w:noProof/>
                <w:szCs w:val="26"/>
              </w:rPr>
            </w:pPr>
            <w:r w:rsidRPr="00166E13">
              <w:rPr>
                <w:noProof/>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FA67CB"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6CC75E" w14:textId="77777777" w:rsidR="005B35DE" w:rsidRPr="00166E13" w:rsidRDefault="000807CD">
            <w:pPr>
              <w:rPr>
                <w:noProof/>
                <w:szCs w:val="26"/>
              </w:rPr>
            </w:pPr>
            <w:r w:rsidRPr="00166E13">
              <w:rPr>
                <w:noProof/>
                <w:szCs w:val="26"/>
              </w:rPr>
              <w:t>Văn phòng làm vi</w:t>
            </w:r>
            <w:r w:rsidRPr="00166E13">
              <w:rPr>
                <w:noProof/>
                <w:szCs w:val="26"/>
              </w:rPr>
              <w:t>ệ</w:t>
            </w:r>
            <w:r w:rsidRPr="00166E13">
              <w:rPr>
                <w:noProof/>
                <w:szCs w:val="26"/>
              </w:rPr>
              <w:t>c c</w:t>
            </w:r>
            <w:r w:rsidRPr="00166E13">
              <w:rPr>
                <w:noProof/>
                <w:szCs w:val="26"/>
              </w:rPr>
              <w:t>ủ</w:t>
            </w:r>
            <w:r w:rsidRPr="00166E13">
              <w:rPr>
                <w:noProof/>
                <w:szCs w:val="26"/>
              </w:rPr>
              <w:t>a T</w:t>
            </w:r>
            <w:r w:rsidRPr="00166E13">
              <w:rPr>
                <w:noProof/>
                <w:szCs w:val="26"/>
              </w:rPr>
              <w:t>ổ</w:t>
            </w:r>
            <w:r w:rsidRPr="00166E13">
              <w:rPr>
                <w:noProof/>
                <w:szCs w:val="26"/>
              </w:rPr>
              <w:t xml:space="preserve"> công đoàn</w:t>
            </w:r>
          </w:p>
        </w:tc>
      </w:tr>
      <w:tr w:rsidR="005B35DE" w:rsidRPr="00166E13" w14:paraId="55C8A62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11AF6A"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831C40"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DF7334"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537553"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ho</w:t>
            </w:r>
            <w:r w:rsidRPr="00166E13">
              <w:rPr>
                <w:noProof/>
                <w:szCs w:val="26"/>
              </w:rPr>
              <w:t>ạ</w:t>
            </w:r>
            <w:r w:rsidRPr="00166E13">
              <w:rPr>
                <w:noProof/>
                <w:szCs w:val="26"/>
              </w:rPr>
              <w:t>t đ</w:t>
            </w:r>
            <w:r w:rsidRPr="00166E13">
              <w:rPr>
                <w:noProof/>
                <w:szCs w:val="26"/>
              </w:rPr>
              <w:t>ộ</w:t>
            </w:r>
            <w:r w:rsidRPr="00166E13">
              <w:rPr>
                <w:noProof/>
                <w:szCs w:val="26"/>
              </w:rPr>
              <w:t>ng (1: Ho</w:t>
            </w:r>
            <w:r w:rsidRPr="00166E13">
              <w:rPr>
                <w:noProof/>
                <w:szCs w:val="26"/>
              </w:rPr>
              <w:t>ạ</w:t>
            </w:r>
            <w:r w:rsidRPr="00166E13">
              <w:rPr>
                <w:noProof/>
                <w:szCs w:val="26"/>
              </w:rPr>
              <w:t>t đ</w:t>
            </w:r>
            <w:r w:rsidRPr="00166E13">
              <w:rPr>
                <w:noProof/>
                <w:szCs w:val="26"/>
              </w:rPr>
              <w:t>ộ</w:t>
            </w:r>
            <w:r w:rsidRPr="00166E13">
              <w:rPr>
                <w:noProof/>
                <w:szCs w:val="26"/>
              </w:rPr>
              <w:t>ng, 0: T</w:t>
            </w:r>
            <w:r w:rsidRPr="00166E13">
              <w:rPr>
                <w:noProof/>
                <w:szCs w:val="26"/>
              </w:rPr>
              <w:t>ạ</w:t>
            </w:r>
            <w:r w:rsidRPr="00166E13">
              <w:rPr>
                <w:noProof/>
                <w:szCs w:val="26"/>
              </w:rPr>
              <w:t>m ngưng)</w:t>
            </w:r>
          </w:p>
        </w:tc>
      </w:tr>
      <w:tr w:rsidR="005B35DE" w:rsidRPr="00166E13" w14:paraId="0F6DD4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9A0394"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87F218"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F7ECD"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905084"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ghi nh</w:t>
            </w:r>
            <w:r w:rsidRPr="00166E13">
              <w:rPr>
                <w:noProof/>
                <w:szCs w:val="26"/>
              </w:rPr>
              <w:t>ậ</w:t>
            </w:r>
            <w:r w:rsidRPr="00166E13">
              <w:rPr>
                <w:noProof/>
                <w:szCs w:val="26"/>
              </w:rPr>
              <w:t>n t</w:t>
            </w:r>
            <w:r w:rsidRPr="00166E13">
              <w:rPr>
                <w:noProof/>
                <w:szCs w:val="26"/>
              </w:rPr>
              <w:t>ổ</w:t>
            </w:r>
            <w:r w:rsidRPr="00166E13">
              <w:rPr>
                <w:noProof/>
                <w:szCs w:val="26"/>
              </w:rPr>
              <w:t xml:space="preserve"> công đoàn trên h</w:t>
            </w:r>
            <w:r w:rsidRPr="00166E13">
              <w:rPr>
                <w:noProof/>
                <w:szCs w:val="26"/>
              </w:rPr>
              <w:t>ệ</w:t>
            </w:r>
            <w:r w:rsidRPr="00166E13">
              <w:rPr>
                <w:noProof/>
                <w:szCs w:val="26"/>
              </w:rPr>
              <w:t xml:space="preserve"> th</w:t>
            </w:r>
            <w:r w:rsidRPr="00166E13">
              <w:rPr>
                <w:noProof/>
                <w:szCs w:val="26"/>
              </w:rPr>
              <w:t>ố</w:t>
            </w:r>
            <w:r w:rsidRPr="00166E13">
              <w:rPr>
                <w:noProof/>
                <w:szCs w:val="26"/>
              </w:rPr>
              <w:t>ng</w:t>
            </w:r>
          </w:p>
        </w:tc>
      </w:tr>
    </w:tbl>
    <w:p w14:paraId="0371EF10" w14:textId="77777777" w:rsidR="005B35DE" w:rsidRDefault="005B35DE">
      <w:pPr>
        <w:spacing w:after="120"/>
        <w:rPr>
          <w:noProof/>
        </w:rPr>
      </w:pPr>
    </w:p>
    <w:p w14:paraId="424DC765" w14:textId="77777777" w:rsidR="00E16249" w:rsidRPr="00971E10" w:rsidRDefault="00E16249">
      <w:pPr>
        <w:spacing w:after="120"/>
        <w:rPr>
          <w:noProof/>
        </w:rPr>
      </w:pPr>
    </w:p>
    <w:p w14:paraId="44ECE013" w14:textId="4D5CA6C9" w:rsidR="005B35DE" w:rsidRPr="00971E10" w:rsidRDefault="000807CD" w:rsidP="00E2136D">
      <w:pPr>
        <w:pStyle w:val="bang1"/>
      </w:pPr>
      <w:bookmarkStart w:id="108" w:name="_Toc240898838"/>
      <w:bookmarkStart w:id="109" w:name="_Toc241488223"/>
      <w:r w:rsidRPr="00971E10">
        <w:t>B</w:t>
      </w:r>
      <w:r w:rsidRPr="00971E10">
        <w:t>ả</w:t>
      </w:r>
      <w:r w:rsidRPr="00971E10">
        <w:t>ng MEMBERS</w:t>
      </w:r>
      <w:bookmarkEnd w:id="108"/>
      <w:bookmarkEnd w:id="10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56873C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5D19A2"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AD48CC"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CE97FE"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A9DBF8" w14:textId="77777777" w:rsidR="005B35DE" w:rsidRPr="00166E13" w:rsidRDefault="000807CD">
            <w:pPr>
              <w:jc w:val="center"/>
              <w:rPr>
                <w:noProof/>
                <w:szCs w:val="26"/>
              </w:rPr>
            </w:pPr>
            <w:r w:rsidRPr="00166E13">
              <w:rPr>
                <w:b/>
                <w:noProof/>
                <w:szCs w:val="26"/>
              </w:rPr>
              <w:t>DESCRIPTION</w:t>
            </w:r>
          </w:p>
        </w:tc>
      </w:tr>
      <w:tr w:rsidR="005B35DE" w:rsidRPr="00166E13" w14:paraId="48F1679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2DE24C"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4F4B29"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033DA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14719" w14:textId="77777777" w:rsidR="005B35DE" w:rsidRPr="00166E13" w:rsidRDefault="000807CD">
            <w:pPr>
              <w:rPr>
                <w:noProof/>
                <w:szCs w:val="26"/>
              </w:rPr>
            </w:pPr>
            <w:r w:rsidRPr="00166E13">
              <w:rPr>
                <w:noProof/>
                <w:szCs w:val="26"/>
              </w:rPr>
              <w:t>Mã nhân s</w:t>
            </w:r>
            <w:r w:rsidRPr="00166E13">
              <w:rPr>
                <w:noProof/>
                <w:szCs w:val="26"/>
              </w:rPr>
              <w:t>ự</w:t>
            </w:r>
            <w:r w:rsidRPr="00166E13">
              <w:rPr>
                <w:noProof/>
                <w:szCs w:val="26"/>
              </w:rPr>
              <w:t xml:space="preserve"> (Khóa chính, t</w:t>
            </w:r>
            <w:r w:rsidRPr="00166E13">
              <w:rPr>
                <w:noProof/>
                <w:szCs w:val="26"/>
              </w:rPr>
              <w:t>ự</w:t>
            </w:r>
            <w:r w:rsidRPr="00166E13">
              <w:rPr>
                <w:noProof/>
                <w:szCs w:val="26"/>
              </w:rPr>
              <w:t xml:space="preserve"> tăng)</w:t>
            </w:r>
          </w:p>
        </w:tc>
      </w:tr>
      <w:tr w:rsidR="005B35DE" w:rsidRPr="00166E13" w14:paraId="38BE68B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200011"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F81D1"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13E94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E9CF32"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UNION_BRANCHES(MaToCongDoan)</w:t>
            </w:r>
          </w:p>
        </w:tc>
      </w:tr>
      <w:tr w:rsidR="005B35DE" w:rsidRPr="00166E13" w14:paraId="76D8232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C2F243"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D4FBBD"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CA3DD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B2C263"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ORGANIZATIONS(MaToChuc)</w:t>
            </w:r>
          </w:p>
        </w:tc>
      </w:tr>
      <w:tr w:rsidR="005B35DE" w:rsidRPr="00166E13" w14:paraId="76FC4F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CA02FC"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159C8" w14:textId="77777777" w:rsidR="005B35DE" w:rsidRPr="00166E13" w:rsidRDefault="000807CD">
            <w:pPr>
              <w:rPr>
                <w:noProof/>
                <w:szCs w:val="26"/>
              </w:rPr>
            </w:pPr>
            <w:r w:rsidRPr="00166E13">
              <w:rPr>
                <w:noProof/>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E3E7F"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F07D1A" w14:textId="77777777" w:rsidR="005B35DE" w:rsidRPr="00166E13" w:rsidRDefault="000807CD">
            <w:pPr>
              <w:rPr>
                <w:noProof/>
                <w:szCs w:val="26"/>
              </w:rPr>
            </w:pPr>
            <w:r w:rsidRPr="00166E13">
              <w:rPr>
                <w:noProof/>
                <w:szCs w:val="26"/>
              </w:rPr>
              <w:t>Mã s</w:t>
            </w:r>
            <w:r w:rsidRPr="00166E13">
              <w:rPr>
                <w:noProof/>
                <w:szCs w:val="26"/>
              </w:rPr>
              <w:t>ố</w:t>
            </w:r>
            <w:r w:rsidRPr="00166E13">
              <w:rPr>
                <w:noProof/>
                <w:szCs w:val="26"/>
              </w:rPr>
              <w:t xml:space="preserve"> cán b</w:t>
            </w:r>
            <w:r w:rsidRPr="00166E13">
              <w:rPr>
                <w:noProof/>
                <w:szCs w:val="26"/>
              </w:rPr>
              <w:t>ộ</w:t>
            </w:r>
            <w:r w:rsidRPr="00166E13">
              <w:rPr>
                <w:noProof/>
                <w:szCs w:val="26"/>
              </w:rPr>
              <w:t xml:space="preserve"> / gi</w:t>
            </w:r>
            <w:r w:rsidRPr="00166E13">
              <w:rPr>
                <w:noProof/>
                <w:szCs w:val="26"/>
              </w:rPr>
              <w:t>ả</w:t>
            </w:r>
            <w:r w:rsidRPr="00166E13">
              <w:rPr>
                <w:noProof/>
                <w:szCs w:val="26"/>
              </w:rPr>
              <w:t>ng viên TDMU (Duy nh</w:t>
            </w:r>
            <w:r w:rsidRPr="00166E13">
              <w:rPr>
                <w:noProof/>
                <w:szCs w:val="26"/>
              </w:rPr>
              <w:t>ấ</w:t>
            </w:r>
            <w:r w:rsidRPr="00166E13">
              <w:rPr>
                <w:noProof/>
                <w:szCs w:val="26"/>
              </w:rPr>
              <w:t>t)</w:t>
            </w:r>
          </w:p>
        </w:tc>
      </w:tr>
      <w:tr w:rsidR="005B35DE" w:rsidRPr="00166E13" w14:paraId="25D965B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34746"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823681" w14:textId="77777777" w:rsidR="005B35DE" w:rsidRPr="00166E13" w:rsidRDefault="000807CD">
            <w:pPr>
              <w:rPr>
                <w:noProof/>
                <w:szCs w:val="26"/>
              </w:rPr>
            </w:pPr>
            <w:r w:rsidRPr="00166E13">
              <w:rPr>
                <w:noProof/>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719FD2"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0D1488" w14:textId="77777777" w:rsidR="005B35DE" w:rsidRPr="00166E13" w:rsidRDefault="000807CD">
            <w:pPr>
              <w:rPr>
                <w:noProof/>
                <w:szCs w:val="26"/>
              </w:rPr>
            </w:pPr>
            <w:r w:rsidRPr="00166E13">
              <w:rPr>
                <w:noProof/>
                <w:szCs w:val="26"/>
              </w:rPr>
              <w:t>H</w:t>
            </w:r>
            <w:r w:rsidRPr="00166E13">
              <w:rPr>
                <w:noProof/>
                <w:szCs w:val="26"/>
              </w:rPr>
              <w:t>ọ</w:t>
            </w:r>
            <w:r w:rsidRPr="00166E13">
              <w:rPr>
                <w:noProof/>
                <w:szCs w:val="26"/>
              </w:rPr>
              <w:t xml:space="preserve"> và tên đ</w:t>
            </w:r>
            <w:r w:rsidRPr="00166E13">
              <w:rPr>
                <w:noProof/>
                <w:szCs w:val="26"/>
              </w:rPr>
              <w:t>ầ</w:t>
            </w:r>
            <w:r w:rsidRPr="00166E13">
              <w:rPr>
                <w:noProof/>
                <w:szCs w:val="26"/>
              </w:rPr>
              <w:t>y đ</w:t>
            </w:r>
            <w:r w:rsidRPr="00166E13">
              <w:rPr>
                <w:noProof/>
                <w:szCs w:val="26"/>
              </w:rPr>
              <w:t>ủ</w:t>
            </w:r>
            <w:r w:rsidRPr="00166E13">
              <w:rPr>
                <w:noProof/>
                <w:szCs w:val="26"/>
              </w:rPr>
              <w:t xml:space="preserve"> c</w:t>
            </w:r>
            <w:r w:rsidRPr="00166E13">
              <w:rPr>
                <w:noProof/>
                <w:szCs w:val="26"/>
              </w:rPr>
              <w:t>ủ</w:t>
            </w:r>
            <w:r w:rsidRPr="00166E13">
              <w:rPr>
                <w:noProof/>
                <w:szCs w:val="26"/>
              </w:rPr>
              <w:t>a cán b</w:t>
            </w:r>
            <w:r w:rsidRPr="00166E13">
              <w:rPr>
                <w:noProof/>
                <w:szCs w:val="26"/>
              </w:rPr>
              <w:t>ộ</w:t>
            </w:r>
            <w:r w:rsidRPr="00166E13">
              <w:rPr>
                <w:noProof/>
                <w:szCs w:val="26"/>
              </w:rPr>
              <w:t xml:space="preserve"> đoàn viên</w:t>
            </w:r>
          </w:p>
        </w:tc>
      </w:tr>
      <w:tr w:rsidR="005B35DE" w:rsidRPr="00166E13" w14:paraId="2CC3E76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1F31A9"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C0EB9F" w14:textId="77777777" w:rsidR="005B35DE" w:rsidRPr="00166E13" w:rsidRDefault="000807CD">
            <w:pPr>
              <w:rPr>
                <w:noProof/>
                <w:szCs w:val="26"/>
              </w:rPr>
            </w:pPr>
            <w:r w:rsidRPr="00166E13">
              <w:rPr>
                <w:noProof/>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C1AAF" w14:textId="77777777" w:rsidR="005B35DE" w:rsidRPr="00166E13" w:rsidRDefault="000807CD">
            <w:pPr>
              <w:rPr>
                <w:noProof/>
                <w:szCs w:val="26"/>
              </w:rPr>
            </w:pPr>
            <w:r w:rsidRPr="00166E13">
              <w:rPr>
                <w:noProof/>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38A94E" w14:textId="77777777" w:rsidR="005B35DE" w:rsidRPr="00166E13" w:rsidRDefault="000807CD">
            <w:pPr>
              <w:rPr>
                <w:noProof/>
                <w:szCs w:val="26"/>
              </w:rPr>
            </w:pPr>
            <w:r w:rsidRPr="00166E13">
              <w:rPr>
                <w:noProof/>
                <w:szCs w:val="26"/>
              </w:rPr>
              <w:t>Gi</w:t>
            </w:r>
            <w:r w:rsidRPr="00166E13">
              <w:rPr>
                <w:noProof/>
                <w:szCs w:val="26"/>
              </w:rPr>
              <w:t>ớ</w:t>
            </w:r>
            <w:r w:rsidRPr="00166E13">
              <w:rPr>
                <w:noProof/>
                <w:szCs w:val="26"/>
              </w:rPr>
              <w:t>i tính (Nam / N</w:t>
            </w:r>
            <w:r w:rsidRPr="00166E13">
              <w:rPr>
                <w:noProof/>
                <w:szCs w:val="26"/>
              </w:rPr>
              <w:t>ữ</w:t>
            </w:r>
            <w:r w:rsidRPr="00166E13">
              <w:rPr>
                <w:noProof/>
                <w:szCs w:val="26"/>
              </w:rPr>
              <w:t xml:space="preserve"> / Khác)</w:t>
            </w:r>
          </w:p>
        </w:tc>
      </w:tr>
      <w:tr w:rsidR="005B35DE" w:rsidRPr="00166E13" w14:paraId="34B6A9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907077"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378B94" w14:textId="77777777" w:rsidR="005B35DE" w:rsidRPr="00166E13" w:rsidRDefault="000807CD">
            <w:pPr>
              <w:rPr>
                <w:noProof/>
                <w:szCs w:val="26"/>
              </w:rPr>
            </w:pPr>
            <w:r w:rsidRPr="00166E13">
              <w:rPr>
                <w:noProof/>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F27A78"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510EEF" w14:textId="77777777" w:rsidR="005B35DE" w:rsidRPr="00166E13" w:rsidRDefault="000807CD">
            <w:pPr>
              <w:rPr>
                <w:noProof/>
                <w:szCs w:val="26"/>
              </w:rPr>
            </w:pPr>
            <w:r w:rsidRPr="00166E13">
              <w:rPr>
                <w:noProof/>
                <w:szCs w:val="26"/>
              </w:rPr>
              <w:t>Ngày tháng năm sinh c</w:t>
            </w:r>
            <w:r w:rsidRPr="00166E13">
              <w:rPr>
                <w:noProof/>
                <w:szCs w:val="26"/>
              </w:rPr>
              <w:t>ủ</w:t>
            </w:r>
            <w:r w:rsidRPr="00166E13">
              <w:rPr>
                <w:noProof/>
                <w:szCs w:val="26"/>
              </w:rPr>
              <w:t>a cán b</w:t>
            </w:r>
            <w:r w:rsidRPr="00166E13">
              <w:rPr>
                <w:noProof/>
                <w:szCs w:val="26"/>
              </w:rPr>
              <w:t>ộ</w:t>
            </w:r>
          </w:p>
        </w:tc>
      </w:tr>
      <w:tr w:rsidR="005B35DE" w:rsidRPr="00166E13" w14:paraId="40F39F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8933C7"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944676"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600FA8"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5845B" w14:textId="77777777" w:rsidR="005B35DE" w:rsidRPr="00166E13" w:rsidRDefault="000807CD">
            <w:pPr>
              <w:rPr>
                <w:noProof/>
                <w:szCs w:val="26"/>
              </w:rPr>
            </w:pPr>
            <w:r w:rsidRPr="00166E13">
              <w:rPr>
                <w:noProof/>
                <w:szCs w:val="26"/>
              </w:rPr>
              <w:t>Email công v</w:t>
            </w:r>
            <w:r w:rsidRPr="00166E13">
              <w:rPr>
                <w:noProof/>
                <w:szCs w:val="26"/>
              </w:rPr>
              <w:t>ụ</w:t>
            </w:r>
            <w:r w:rsidRPr="00166E13">
              <w:rPr>
                <w:noProof/>
                <w:szCs w:val="26"/>
              </w:rPr>
              <w:t xml:space="preserve"> @tdmu.edu.vn (Duy nh</w:t>
            </w:r>
            <w:r w:rsidRPr="00166E13">
              <w:rPr>
                <w:noProof/>
                <w:szCs w:val="26"/>
              </w:rPr>
              <w:t>ấ</w:t>
            </w:r>
            <w:r w:rsidRPr="00166E13">
              <w:rPr>
                <w:noProof/>
                <w:szCs w:val="26"/>
              </w:rPr>
              <w:t>t)</w:t>
            </w:r>
          </w:p>
        </w:tc>
      </w:tr>
      <w:tr w:rsidR="005B35DE" w:rsidRPr="00166E13" w14:paraId="2616E36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DC8CE"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4D7116"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F82233"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44C3C2"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đi</w:t>
            </w:r>
            <w:r w:rsidRPr="00166E13">
              <w:rPr>
                <w:noProof/>
                <w:szCs w:val="26"/>
              </w:rPr>
              <w:t>ệ</w:t>
            </w:r>
            <w:r w:rsidRPr="00166E13">
              <w:rPr>
                <w:noProof/>
                <w:szCs w:val="26"/>
              </w:rPr>
              <w:t>n tho</w:t>
            </w:r>
            <w:r w:rsidRPr="00166E13">
              <w:rPr>
                <w:noProof/>
                <w:szCs w:val="26"/>
              </w:rPr>
              <w:t>ạ</w:t>
            </w:r>
            <w:r w:rsidRPr="00166E13">
              <w:rPr>
                <w:noProof/>
                <w:szCs w:val="26"/>
              </w:rPr>
              <w:t>i di đ</w:t>
            </w:r>
            <w:r w:rsidRPr="00166E13">
              <w:rPr>
                <w:noProof/>
                <w:szCs w:val="26"/>
              </w:rPr>
              <w:t>ộ</w:t>
            </w:r>
            <w:r w:rsidRPr="00166E13">
              <w:rPr>
                <w:noProof/>
                <w:szCs w:val="26"/>
              </w:rPr>
              <w:t>ng liên h</w:t>
            </w:r>
            <w:r w:rsidRPr="00166E13">
              <w:rPr>
                <w:noProof/>
                <w:szCs w:val="26"/>
              </w:rPr>
              <w:t>ệ</w:t>
            </w:r>
          </w:p>
        </w:tc>
      </w:tr>
      <w:tr w:rsidR="005B35DE" w:rsidRPr="00166E13" w14:paraId="34E41EF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1E14BF"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EBDAD" w14:textId="77777777" w:rsidR="005B35DE" w:rsidRPr="00166E13" w:rsidRDefault="000807CD">
            <w:pPr>
              <w:rPr>
                <w:noProof/>
                <w:szCs w:val="26"/>
              </w:rPr>
            </w:pPr>
            <w:r w:rsidRPr="00166E13">
              <w:rPr>
                <w:noProof/>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8F6AF8"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076CC2" w14:textId="77777777" w:rsidR="005B35DE" w:rsidRPr="00166E13" w:rsidRDefault="000807CD">
            <w:pPr>
              <w:rPr>
                <w:noProof/>
                <w:szCs w:val="26"/>
              </w:rPr>
            </w:pPr>
            <w:r w:rsidRPr="00166E13">
              <w:rPr>
                <w:noProof/>
                <w:szCs w:val="26"/>
              </w:rPr>
              <w:t>H</w:t>
            </w:r>
            <w:r w:rsidRPr="00166E13">
              <w:rPr>
                <w:noProof/>
                <w:szCs w:val="26"/>
              </w:rPr>
              <w:t>ọ</w:t>
            </w:r>
            <w:r w:rsidRPr="00166E13">
              <w:rPr>
                <w:noProof/>
                <w:szCs w:val="26"/>
              </w:rPr>
              <w:t>c hàm h</w:t>
            </w:r>
            <w:r w:rsidRPr="00166E13">
              <w:rPr>
                <w:noProof/>
                <w:szCs w:val="26"/>
              </w:rPr>
              <w:t>ọ</w:t>
            </w:r>
            <w:r w:rsidRPr="00166E13">
              <w:rPr>
                <w:noProof/>
                <w:szCs w:val="26"/>
              </w:rPr>
              <w:t>c v</w:t>
            </w:r>
            <w:r w:rsidRPr="00166E13">
              <w:rPr>
                <w:noProof/>
                <w:szCs w:val="26"/>
              </w:rPr>
              <w:t>ị</w:t>
            </w:r>
            <w:r w:rsidRPr="00166E13">
              <w:rPr>
                <w:noProof/>
                <w:szCs w:val="26"/>
              </w:rPr>
              <w:t xml:space="preserve"> (GS, PGS, TS, ThS, CN)</w:t>
            </w:r>
          </w:p>
        </w:tc>
      </w:tr>
      <w:tr w:rsidR="005B35DE" w:rsidRPr="00166E13" w14:paraId="005018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42D44"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94D24" w14:textId="77777777" w:rsidR="005B35DE" w:rsidRPr="00166E13" w:rsidRDefault="000807CD">
            <w:pPr>
              <w:rPr>
                <w:noProof/>
                <w:szCs w:val="26"/>
              </w:rPr>
            </w:pPr>
            <w:r w:rsidRPr="00166E13">
              <w:rPr>
                <w:noProof/>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A123D7"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E8A6B4" w14:textId="77777777" w:rsidR="005B35DE" w:rsidRPr="00166E13" w:rsidRDefault="000807CD">
            <w:pPr>
              <w:rPr>
                <w:noProof/>
                <w:szCs w:val="26"/>
              </w:rPr>
            </w:pPr>
            <w:r w:rsidRPr="00166E13">
              <w:rPr>
                <w:noProof/>
                <w:szCs w:val="26"/>
              </w:rPr>
              <w:t>Ch</w:t>
            </w:r>
            <w:r w:rsidRPr="00166E13">
              <w:rPr>
                <w:noProof/>
                <w:szCs w:val="26"/>
              </w:rPr>
              <w:t>ứ</w:t>
            </w:r>
            <w:r w:rsidRPr="00166E13">
              <w:rPr>
                <w:noProof/>
                <w:szCs w:val="26"/>
              </w:rPr>
              <w:t>c v</w:t>
            </w:r>
            <w:r w:rsidRPr="00166E13">
              <w:rPr>
                <w:noProof/>
                <w:szCs w:val="26"/>
              </w:rPr>
              <w:t>ụ</w:t>
            </w:r>
            <w:r w:rsidRPr="00166E13">
              <w:rPr>
                <w:noProof/>
                <w:szCs w:val="26"/>
              </w:rPr>
              <w:t xml:space="preserve"> CĐ (Ch</w:t>
            </w:r>
            <w:r w:rsidRPr="00166E13">
              <w:rPr>
                <w:noProof/>
                <w:szCs w:val="26"/>
              </w:rPr>
              <w:t>ủ</w:t>
            </w:r>
            <w:r w:rsidRPr="00166E13">
              <w:rPr>
                <w:noProof/>
                <w:szCs w:val="26"/>
              </w:rPr>
              <w:t xml:space="preserve"> t</w:t>
            </w:r>
            <w:r w:rsidRPr="00166E13">
              <w:rPr>
                <w:noProof/>
                <w:szCs w:val="26"/>
              </w:rPr>
              <w:t>ị</w:t>
            </w:r>
            <w:r w:rsidRPr="00166E13">
              <w:rPr>
                <w:noProof/>
                <w:szCs w:val="26"/>
              </w:rPr>
              <w:t>ch, UV BTV, T</w:t>
            </w:r>
            <w:r w:rsidRPr="00166E13">
              <w:rPr>
                <w:noProof/>
                <w:szCs w:val="26"/>
              </w:rPr>
              <w:t>ổ</w:t>
            </w:r>
            <w:r w:rsidRPr="00166E13">
              <w:rPr>
                <w:noProof/>
                <w:szCs w:val="26"/>
              </w:rPr>
              <w:t xml:space="preserve"> trư</w:t>
            </w:r>
            <w:r w:rsidRPr="00166E13">
              <w:rPr>
                <w:noProof/>
                <w:szCs w:val="26"/>
              </w:rPr>
              <w:t>ở</w:t>
            </w:r>
            <w:r w:rsidRPr="00166E13">
              <w:rPr>
                <w:noProof/>
                <w:szCs w:val="26"/>
              </w:rPr>
              <w:t>ng, Đoàn viên)</w:t>
            </w:r>
          </w:p>
        </w:tc>
      </w:tr>
      <w:tr w:rsidR="005B35DE" w:rsidRPr="00166E13" w14:paraId="0851AC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CFF4DA"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F10BAB" w14:textId="77777777" w:rsidR="005B35DE" w:rsidRPr="00166E13" w:rsidRDefault="000807CD">
            <w:pPr>
              <w:rPr>
                <w:noProof/>
                <w:szCs w:val="26"/>
              </w:rPr>
            </w:pPr>
            <w:r w:rsidRPr="00166E13">
              <w:rPr>
                <w:noProof/>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595107"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62BF7" w14:textId="77777777" w:rsidR="005B35DE" w:rsidRPr="00166E13" w:rsidRDefault="000807CD">
            <w:pPr>
              <w:rPr>
                <w:noProof/>
                <w:szCs w:val="26"/>
              </w:rPr>
            </w:pPr>
            <w:r w:rsidRPr="00166E13">
              <w:rPr>
                <w:noProof/>
                <w:szCs w:val="26"/>
              </w:rPr>
              <w:t>Ch</w:t>
            </w:r>
            <w:r w:rsidRPr="00166E13">
              <w:rPr>
                <w:noProof/>
                <w:szCs w:val="26"/>
              </w:rPr>
              <w:t>ứ</w:t>
            </w:r>
            <w:r w:rsidRPr="00166E13">
              <w:rPr>
                <w:noProof/>
                <w:szCs w:val="26"/>
              </w:rPr>
              <w:t>c v</w:t>
            </w:r>
            <w:r w:rsidRPr="00166E13">
              <w:rPr>
                <w:noProof/>
                <w:szCs w:val="26"/>
              </w:rPr>
              <w:t>ụ</w:t>
            </w:r>
            <w:r w:rsidRPr="00166E13">
              <w:rPr>
                <w:noProof/>
                <w:szCs w:val="26"/>
              </w:rPr>
              <w:t xml:space="preserve"> chính quy</w:t>
            </w:r>
            <w:r w:rsidRPr="00166E13">
              <w:rPr>
                <w:noProof/>
                <w:szCs w:val="26"/>
              </w:rPr>
              <w:t>ề</w:t>
            </w:r>
            <w:r w:rsidRPr="00166E13">
              <w:rPr>
                <w:noProof/>
                <w:szCs w:val="26"/>
              </w:rPr>
              <w:t>n (Trư</w:t>
            </w:r>
            <w:r w:rsidRPr="00166E13">
              <w:rPr>
                <w:noProof/>
                <w:szCs w:val="26"/>
              </w:rPr>
              <w:t>ở</w:t>
            </w:r>
            <w:r w:rsidRPr="00166E13">
              <w:rPr>
                <w:noProof/>
                <w:szCs w:val="26"/>
              </w:rPr>
              <w:t>ng khoa, Phó phòng, GV)</w:t>
            </w:r>
          </w:p>
        </w:tc>
      </w:tr>
      <w:tr w:rsidR="005B35DE" w:rsidRPr="00166E13" w14:paraId="4BF7FB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4BCC55"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EAA1DC"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504B9D"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71A5F2" w14:textId="77777777" w:rsidR="005B35DE" w:rsidRPr="00166E13" w:rsidRDefault="000807CD">
            <w:pPr>
              <w:rPr>
                <w:noProof/>
                <w:szCs w:val="26"/>
              </w:rPr>
            </w:pPr>
            <w:r w:rsidRPr="00166E13">
              <w:rPr>
                <w:noProof/>
                <w:szCs w:val="26"/>
              </w:rPr>
              <w:t>Tình tr</w:t>
            </w:r>
            <w:r w:rsidRPr="00166E13">
              <w:rPr>
                <w:noProof/>
                <w:szCs w:val="26"/>
              </w:rPr>
              <w:t>ạ</w:t>
            </w:r>
            <w:r w:rsidRPr="00166E13">
              <w:rPr>
                <w:noProof/>
                <w:szCs w:val="26"/>
              </w:rPr>
              <w:t>ng sinh ho</w:t>
            </w:r>
            <w:r w:rsidRPr="00166E13">
              <w:rPr>
                <w:noProof/>
                <w:szCs w:val="26"/>
              </w:rPr>
              <w:t>ạ</w:t>
            </w:r>
            <w:r w:rsidRPr="00166E13">
              <w:rPr>
                <w:noProof/>
                <w:szCs w:val="26"/>
              </w:rPr>
              <w:t>t (1: Đang công tác, 0: Đã chuy</w:t>
            </w:r>
            <w:r w:rsidRPr="00166E13">
              <w:rPr>
                <w:noProof/>
                <w:szCs w:val="26"/>
              </w:rPr>
              <w:t>ể</w:t>
            </w:r>
            <w:r w:rsidRPr="00166E13">
              <w:rPr>
                <w:noProof/>
                <w:szCs w:val="26"/>
              </w:rPr>
              <w:t>n)</w:t>
            </w:r>
          </w:p>
        </w:tc>
      </w:tr>
      <w:tr w:rsidR="005B35DE" w:rsidRPr="00166E13" w14:paraId="7EC271A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AF4E6"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11BB67"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4F1977"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90A2CE"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t</w:t>
            </w:r>
            <w:r w:rsidRPr="00166E13">
              <w:rPr>
                <w:noProof/>
                <w:szCs w:val="26"/>
              </w:rPr>
              <w:t>ạ</w:t>
            </w:r>
            <w:r w:rsidRPr="00166E13">
              <w:rPr>
                <w:noProof/>
                <w:szCs w:val="26"/>
              </w:rPr>
              <w:t>o h</w:t>
            </w:r>
            <w:r w:rsidRPr="00166E13">
              <w:rPr>
                <w:noProof/>
                <w:szCs w:val="26"/>
              </w:rPr>
              <w:t>ồ</w:t>
            </w:r>
            <w:r w:rsidRPr="00166E13">
              <w:rPr>
                <w:noProof/>
                <w:szCs w:val="26"/>
              </w:rPr>
              <w:t xml:space="preserve"> sơ đoàn viên</w:t>
            </w:r>
          </w:p>
        </w:tc>
      </w:tr>
    </w:tbl>
    <w:p w14:paraId="048E218E" w14:textId="77777777" w:rsidR="005B35DE" w:rsidRPr="00971E10" w:rsidRDefault="005B35DE">
      <w:pPr>
        <w:spacing w:after="120"/>
        <w:rPr>
          <w:noProof/>
        </w:rPr>
      </w:pPr>
    </w:p>
    <w:p w14:paraId="5BAA05FF" w14:textId="6C28CCFD" w:rsidR="005B35DE" w:rsidRPr="00971E10" w:rsidRDefault="000807CD" w:rsidP="00E2136D">
      <w:pPr>
        <w:pStyle w:val="bang1"/>
      </w:pPr>
      <w:bookmarkStart w:id="110" w:name="_Toc240898839"/>
      <w:bookmarkStart w:id="111" w:name="_Toc241488224"/>
      <w:r w:rsidRPr="00971E10">
        <w:t>B</w:t>
      </w:r>
      <w:r w:rsidRPr="00971E10">
        <w:t>ả</w:t>
      </w:r>
      <w:r w:rsidRPr="00971E10">
        <w:t>ng CATEGORIES</w:t>
      </w:r>
      <w:bookmarkEnd w:id="110"/>
      <w:bookmarkEnd w:id="111"/>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510EF86A"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B4F76F"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851119"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EDD9A2"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C2BE65" w14:textId="77777777" w:rsidR="005B35DE" w:rsidRPr="00166E13" w:rsidRDefault="000807CD">
            <w:pPr>
              <w:jc w:val="center"/>
              <w:rPr>
                <w:noProof/>
                <w:szCs w:val="26"/>
              </w:rPr>
            </w:pPr>
            <w:r w:rsidRPr="00166E13">
              <w:rPr>
                <w:b/>
                <w:noProof/>
                <w:szCs w:val="26"/>
              </w:rPr>
              <w:t>DESCRIPTION</w:t>
            </w:r>
          </w:p>
        </w:tc>
      </w:tr>
      <w:tr w:rsidR="005B35DE" w:rsidRPr="00166E13" w14:paraId="00A2C46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5CDE89"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D21A6A"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4C3CE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C884FE" w14:textId="77777777" w:rsidR="005B35DE" w:rsidRPr="00166E13" w:rsidRDefault="000807CD">
            <w:pPr>
              <w:rPr>
                <w:noProof/>
                <w:szCs w:val="26"/>
              </w:rPr>
            </w:pPr>
            <w:r w:rsidRPr="00166E13">
              <w:rPr>
                <w:noProof/>
                <w:szCs w:val="26"/>
              </w:rPr>
              <w:t>Mã chuyên m</w:t>
            </w:r>
            <w:r w:rsidRPr="00166E13">
              <w:rPr>
                <w:noProof/>
                <w:szCs w:val="26"/>
              </w:rPr>
              <w:t>ụ</w:t>
            </w:r>
            <w:r w:rsidRPr="00166E13">
              <w:rPr>
                <w:noProof/>
                <w:szCs w:val="26"/>
              </w:rPr>
              <w:t>c (Khóa chính, t</w:t>
            </w:r>
            <w:r w:rsidRPr="00166E13">
              <w:rPr>
                <w:noProof/>
                <w:szCs w:val="26"/>
              </w:rPr>
              <w:t>ự</w:t>
            </w:r>
            <w:r w:rsidRPr="00166E13">
              <w:rPr>
                <w:noProof/>
                <w:szCs w:val="26"/>
              </w:rPr>
              <w:t xml:space="preserve"> tăng)</w:t>
            </w:r>
          </w:p>
        </w:tc>
      </w:tr>
      <w:tr w:rsidR="005B35DE" w:rsidRPr="00166E13" w14:paraId="394EF0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55DC90"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FB7A26" w14:textId="77777777" w:rsidR="005B35DE" w:rsidRPr="00166E13" w:rsidRDefault="000807CD">
            <w:pPr>
              <w:rPr>
                <w:noProof/>
                <w:szCs w:val="26"/>
              </w:rPr>
            </w:pPr>
            <w:r w:rsidRPr="00166E13">
              <w:rPr>
                <w:noProof/>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89D029"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036BE4" w14:textId="77777777" w:rsidR="005B35DE" w:rsidRPr="00166E13" w:rsidRDefault="000807CD">
            <w:pPr>
              <w:rPr>
                <w:noProof/>
                <w:szCs w:val="26"/>
              </w:rPr>
            </w:pPr>
            <w:r w:rsidRPr="00166E13">
              <w:rPr>
                <w:noProof/>
                <w:szCs w:val="26"/>
              </w:rPr>
              <w:t>Tên chuyên m</w:t>
            </w:r>
            <w:r w:rsidRPr="00166E13">
              <w:rPr>
                <w:noProof/>
                <w:szCs w:val="26"/>
              </w:rPr>
              <w:t>ụ</w:t>
            </w:r>
            <w:r w:rsidRPr="00166E13">
              <w:rPr>
                <w:noProof/>
                <w:szCs w:val="26"/>
              </w:rPr>
              <w:t>c tin t</w:t>
            </w:r>
            <w:r w:rsidRPr="00166E13">
              <w:rPr>
                <w:noProof/>
                <w:szCs w:val="26"/>
              </w:rPr>
              <w:t>ứ</w:t>
            </w:r>
            <w:r w:rsidRPr="00166E13">
              <w:rPr>
                <w:noProof/>
                <w:szCs w:val="26"/>
              </w:rPr>
              <w:t>c truy</w:t>
            </w:r>
            <w:r w:rsidRPr="00166E13">
              <w:rPr>
                <w:noProof/>
                <w:szCs w:val="26"/>
              </w:rPr>
              <w:t>ề</w:t>
            </w:r>
            <w:r w:rsidRPr="00166E13">
              <w:rPr>
                <w:noProof/>
                <w:szCs w:val="26"/>
              </w:rPr>
              <w:t>n thông</w:t>
            </w:r>
          </w:p>
        </w:tc>
      </w:tr>
      <w:tr w:rsidR="005B35DE" w:rsidRPr="00166E13" w14:paraId="761FB0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5E1354"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1836FC"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24799" w14:textId="77777777" w:rsidR="005B35DE" w:rsidRPr="00166E13" w:rsidRDefault="000807CD">
            <w:pPr>
              <w:rPr>
                <w:noProof/>
                <w:szCs w:val="26"/>
              </w:rPr>
            </w:pPr>
            <w:r w:rsidRPr="00166E13">
              <w:rPr>
                <w:noProof/>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81A18E" w14:textId="77777777" w:rsidR="005B35DE" w:rsidRPr="00166E13" w:rsidRDefault="000807CD">
            <w:pPr>
              <w:rPr>
                <w:noProof/>
                <w:szCs w:val="26"/>
              </w:rPr>
            </w:pPr>
            <w:r w:rsidRPr="00166E13">
              <w:rPr>
                <w:noProof/>
                <w:szCs w:val="26"/>
              </w:rPr>
              <w:t>Đư</w:t>
            </w:r>
            <w:r w:rsidRPr="00166E13">
              <w:rPr>
                <w:noProof/>
                <w:szCs w:val="26"/>
              </w:rPr>
              <w:t>ờ</w:t>
            </w:r>
            <w:r w:rsidRPr="00166E13">
              <w:rPr>
                <w:noProof/>
                <w:szCs w:val="26"/>
              </w:rPr>
              <w:t>ng d</w:t>
            </w:r>
            <w:r w:rsidRPr="00166E13">
              <w:rPr>
                <w:noProof/>
                <w:szCs w:val="26"/>
              </w:rPr>
              <w:t>ẫ</w:t>
            </w:r>
            <w:r w:rsidRPr="00166E13">
              <w:rPr>
                <w:noProof/>
                <w:szCs w:val="26"/>
              </w:rPr>
              <w:t>n đ</w:t>
            </w:r>
            <w:r w:rsidRPr="00166E13">
              <w:rPr>
                <w:noProof/>
                <w:szCs w:val="26"/>
              </w:rPr>
              <w:t>ị</w:t>
            </w:r>
            <w:r w:rsidRPr="00166E13">
              <w:rPr>
                <w:noProof/>
                <w:szCs w:val="26"/>
              </w:rPr>
              <w:t>nh danh chu</w:t>
            </w:r>
            <w:r w:rsidRPr="00166E13">
              <w:rPr>
                <w:noProof/>
                <w:szCs w:val="26"/>
              </w:rPr>
              <w:t>ẩ</w:t>
            </w:r>
            <w:r w:rsidRPr="00166E13">
              <w:rPr>
                <w:noProof/>
                <w:szCs w:val="26"/>
              </w:rPr>
              <w:t>n SEO (Duy nh</w:t>
            </w:r>
            <w:r w:rsidRPr="00166E13">
              <w:rPr>
                <w:noProof/>
                <w:szCs w:val="26"/>
              </w:rPr>
              <w:t>ấ</w:t>
            </w:r>
            <w:r w:rsidRPr="00166E13">
              <w:rPr>
                <w:noProof/>
                <w:szCs w:val="26"/>
              </w:rPr>
              <w:t>t)</w:t>
            </w:r>
          </w:p>
        </w:tc>
      </w:tr>
      <w:tr w:rsidR="005B35DE" w:rsidRPr="00166E13" w14:paraId="193A04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CDCD96"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4C0BE" w14:textId="77777777" w:rsidR="005B35DE" w:rsidRPr="00166E13" w:rsidRDefault="000807CD">
            <w:pPr>
              <w:rPr>
                <w:noProof/>
                <w:szCs w:val="26"/>
              </w:rPr>
            </w:pPr>
            <w:r w:rsidRPr="00166E13">
              <w:rPr>
                <w:noProof/>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731D47"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707FB" w14:textId="77777777" w:rsidR="005B35DE" w:rsidRPr="00166E13" w:rsidRDefault="000807CD">
            <w:pPr>
              <w:rPr>
                <w:noProof/>
                <w:szCs w:val="26"/>
              </w:rPr>
            </w:pPr>
            <w:r w:rsidRPr="00166E13">
              <w:rPr>
                <w:noProof/>
                <w:szCs w:val="26"/>
              </w:rPr>
              <w:t>Mô t</w:t>
            </w:r>
            <w:r w:rsidRPr="00166E13">
              <w:rPr>
                <w:noProof/>
                <w:szCs w:val="26"/>
              </w:rPr>
              <w:t>ả</w:t>
            </w:r>
            <w:r w:rsidRPr="00166E13">
              <w:rPr>
                <w:noProof/>
                <w:szCs w:val="26"/>
              </w:rPr>
              <w:t xml:space="preserve"> ph</w:t>
            </w:r>
            <w:r w:rsidRPr="00166E13">
              <w:rPr>
                <w:noProof/>
                <w:szCs w:val="26"/>
              </w:rPr>
              <w:t>ạ</w:t>
            </w:r>
            <w:r w:rsidRPr="00166E13">
              <w:rPr>
                <w:noProof/>
                <w:szCs w:val="26"/>
              </w:rPr>
              <w:t>m vi n</w:t>
            </w:r>
            <w:r w:rsidRPr="00166E13">
              <w:rPr>
                <w:noProof/>
                <w:szCs w:val="26"/>
              </w:rPr>
              <w:t>ộ</w:t>
            </w:r>
            <w:r w:rsidRPr="00166E13">
              <w:rPr>
                <w:noProof/>
                <w:szCs w:val="26"/>
              </w:rPr>
              <w:t>i dung chuyên m</w:t>
            </w:r>
            <w:r w:rsidRPr="00166E13">
              <w:rPr>
                <w:noProof/>
                <w:szCs w:val="26"/>
              </w:rPr>
              <w:t>ụ</w:t>
            </w:r>
            <w:r w:rsidRPr="00166E13">
              <w:rPr>
                <w:noProof/>
                <w:szCs w:val="26"/>
              </w:rPr>
              <w:t>c</w:t>
            </w:r>
          </w:p>
        </w:tc>
      </w:tr>
      <w:tr w:rsidR="005B35DE" w:rsidRPr="00166E13" w14:paraId="6B35D0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FCE19"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52906B" w14:textId="77777777" w:rsidR="005B35DE" w:rsidRPr="00166E13" w:rsidRDefault="000807CD">
            <w:pPr>
              <w:rPr>
                <w:noProof/>
                <w:szCs w:val="26"/>
              </w:rPr>
            </w:pPr>
            <w:r w:rsidRPr="00166E13">
              <w:rPr>
                <w:noProof/>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7B0B9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78C54D" w14:textId="77777777" w:rsidR="005B35DE" w:rsidRPr="00166E13" w:rsidRDefault="000807CD">
            <w:pPr>
              <w:rPr>
                <w:noProof/>
                <w:szCs w:val="26"/>
              </w:rPr>
            </w:pPr>
            <w:r w:rsidRPr="00166E13">
              <w:rPr>
                <w:noProof/>
                <w:szCs w:val="26"/>
              </w:rPr>
              <w:t>Th</w:t>
            </w:r>
            <w:r w:rsidRPr="00166E13">
              <w:rPr>
                <w:noProof/>
                <w:szCs w:val="26"/>
              </w:rPr>
              <w:t>ứ</w:t>
            </w:r>
            <w:r w:rsidRPr="00166E13">
              <w:rPr>
                <w:noProof/>
                <w:szCs w:val="26"/>
              </w:rPr>
              <w:t xml:space="preserve"> t</w:t>
            </w:r>
            <w:r w:rsidRPr="00166E13">
              <w:rPr>
                <w:noProof/>
                <w:szCs w:val="26"/>
              </w:rPr>
              <w:t>ự</w:t>
            </w:r>
            <w:r w:rsidRPr="00166E13">
              <w:rPr>
                <w:noProof/>
                <w:szCs w:val="26"/>
              </w:rPr>
              <w:t xml:space="preserve"> s</w:t>
            </w:r>
            <w:r w:rsidRPr="00166E13">
              <w:rPr>
                <w:noProof/>
                <w:szCs w:val="26"/>
              </w:rPr>
              <w:t>ắ</w:t>
            </w:r>
            <w:r w:rsidRPr="00166E13">
              <w:rPr>
                <w:noProof/>
                <w:szCs w:val="26"/>
              </w:rPr>
              <w:t>p x</w:t>
            </w:r>
            <w:r w:rsidRPr="00166E13">
              <w:rPr>
                <w:noProof/>
                <w:szCs w:val="26"/>
              </w:rPr>
              <w:t>ế</w:t>
            </w:r>
            <w:r w:rsidRPr="00166E13">
              <w:rPr>
                <w:noProof/>
                <w:szCs w:val="26"/>
              </w:rPr>
              <w:t>p hi</w:t>
            </w:r>
            <w:r w:rsidRPr="00166E13">
              <w:rPr>
                <w:noProof/>
                <w:szCs w:val="26"/>
              </w:rPr>
              <w:t>ể</w:t>
            </w:r>
            <w:r w:rsidRPr="00166E13">
              <w:rPr>
                <w:noProof/>
                <w:szCs w:val="26"/>
              </w:rPr>
              <w:t>n th</w:t>
            </w:r>
            <w:r w:rsidRPr="00166E13">
              <w:rPr>
                <w:noProof/>
                <w:szCs w:val="26"/>
              </w:rPr>
              <w:t>ị</w:t>
            </w:r>
            <w:r w:rsidRPr="00166E13">
              <w:rPr>
                <w:noProof/>
                <w:szCs w:val="26"/>
              </w:rPr>
              <w:t xml:space="preserve"> trên Menu đi</w:t>
            </w:r>
            <w:r w:rsidRPr="00166E13">
              <w:rPr>
                <w:noProof/>
                <w:szCs w:val="26"/>
              </w:rPr>
              <w:t>ề</w:t>
            </w:r>
            <w:r w:rsidRPr="00166E13">
              <w:rPr>
                <w:noProof/>
                <w:szCs w:val="26"/>
              </w:rPr>
              <w:t>u hư</w:t>
            </w:r>
            <w:r w:rsidRPr="00166E13">
              <w:rPr>
                <w:noProof/>
                <w:szCs w:val="26"/>
              </w:rPr>
              <w:t>ớ</w:t>
            </w:r>
            <w:r w:rsidRPr="00166E13">
              <w:rPr>
                <w:noProof/>
                <w:szCs w:val="26"/>
              </w:rPr>
              <w:t>ng</w:t>
            </w:r>
          </w:p>
        </w:tc>
      </w:tr>
      <w:tr w:rsidR="005B35DE" w:rsidRPr="00166E13" w14:paraId="3A5386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99DF50"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18C8D1"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CE213"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D9DF2C"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hi</w:t>
            </w:r>
            <w:r w:rsidRPr="00166E13">
              <w:rPr>
                <w:noProof/>
                <w:szCs w:val="26"/>
              </w:rPr>
              <w:t>ể</w:t>
            </w:r>
            <w:r w:rsidRPr="00166E13">
              <w:rPr>
                <w:noProof/>
                <w:szCs w:val="26"/>
              </w:rPr>
              <w:t>n th</w:t>
            </w:r>
            <w:r w:rsidRPr="00166E13">
              <w:rPr>
                <w:noProof/>
                <w:szCs w:val="26"/>
              </w:rPr>
              <w:t>ị</w:t>
            </w:r>
            <w:r w:rsidRPr="00166E13">
              <w:rPr>
                <w:noProof/>
                <w:szCs w:val="26"/>
              </w:rPr>
              <w:t xml:space="preserve"> (1: B</w:t>
            </w:r>
            <w:r w:rsidRPr="00166E13">
              <w:rPr>
                <w:noProof/>
                <w:szCs w:val="26"/>
              </w:rPr>
              <w:t>ậ</w:t>
            </w:r>
            <w:r w:rsidRPr="00166E13">
              <w:rPr>
                <w:noProof/>
                <w:szCs w:val="26"/>
              </w:rPr>
              <w:t xml:space="preserve">t, 0: </w:t>
            </w:r>
            <w:r w:rsidRPr="00166E13">
              <w:rPr>
                <w:noProof/>
                <w:szCs w:val="26"/>
              </w:rPr>
              <w:t>Ẩ</w:t>
            </w:r>
            <w:r w:rsidRPr="00166E13">
              <w:rPr>
                <w:noProof/>
                <w:szCs w:val="26"/>
              </w:rPr>
              <w:t>n)</w:t>
            </w:r>
          </w:p>
        </w:tc>
      </w:tr>
      <w:tr w:rsidR="005B35DE" w:rsidRPr="00166E13" w14:paraId="117F4F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6D3507"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982715"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02CC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32B41"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t</w:t>
            </w:r>
            <w:r w:rsidRPr="00166E13">
              <w:rPr>
                <w:noProof/>
                <w:szCs w:val="26"/>
              </w:rPr>
              <w:t>ạ</w:t>
            </w:r>
            <w:r w:rsidRPr="00166E13">
              <w:rPr>
                <w:noProof/>
                <w:szCs w:val="26"/>
              </w:rPr>
              <w:t>o chuyên m</w:t>
            </w:r>
            <w:r w:rsidRPr="00166E13">
              <w:rPr>
                <w:noProof/>
                <w:szCs w:val="26"/>
              </w:rPr>
              <w:t>ụ</w:t>
            </w:r>
            <w:r w:rsidRPr="00166E13">
              <w:rPr>
                <w:noProof/>
                <w:szCs w:val="26"/>
              </w:rPr>
              <w:t>c</w:t>
            </w:r>
          </w:p>
        </w:tc>
      </w:tr>
    </w:tbl>
    <w:p w14:paraId="5C246619" w14:textId="77777777" w:rsidR="005B35DE" w:rsidRPr="00971E10" w:rsidRDefault="005B35DE">
      <w:pPr>
        <w:spacing w:after="120"/>
        <w:rPr>
          <w:noProof/>
        </w:rPr>
      </w:pPr>
    </w:p>
    <w:p w14:paraId="7B6DC0FE" w14:textId="08E25C15" w:rsidR="005B35DE" w:rsidRPr="00971E10" w:rsidRDefault="000807CD" w:rsidP="00E2136D">
      <w:pPr>
        <w:pStyle w:val="bang1"/>
      </w:pPr>
      <w:bookmarkStart w:id="112" w:name="_Toc240898840"/>
      <w:bookmarkStart w:id="113" w:name="_Toc241488225"/>
      <w:r w:rsidRPr="00971E10">
        <w:t>B</w:t>
      </w:r>
      <w:r w:rsidRPr="00971E10">
        <w:t>ả</w:t>
      </w:r>
      <w:r w:rsidRPr="00971E10">
        <w:t>ng ARTICLES</w:t>
      </w:r>
      <w:bookmarkEnd w:id="112"/>
      <w:bookmarkEnd w:id="113"/>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A78615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91D067"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F4CA46"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00A484"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B4218F" w14:textId="77777777" w:rsidR="005B35DE" w:rsidRPr="00166E13" w:rsidRDefault="000807CD">
            <w:pPr>
              <w:jc w:val="center"/>
              <w:rPr>
                <w:noProof/>
                <w:szCs w:val="26"/>
              </w:rPr>
            </w:pPr>
            <w:r w:rsidRPr="00166E13">
              <w:rPr>
                <w:b/>
                <w:noProof/>
                <w:szCs w:val="26"/>
              </w:rPr>
              <w:t>DESCRIPTION</w:t>
            </w:r>
          </w:p>
        </w:tc>
      </w:tr>
      <w:tr w:rsidR="005B35DE" w:rsidRPr="00166E13" w14:paraId="4E4849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3AF9C7"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8D49E5"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58A0B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1B8EF6" w14:textId="77777777" w:rsidR="005B35DE" w:rsidRPr="00166E13" w:rsidRDefault="000807CD">
            <w:pPr>
              <w:rPr>
                <w:noProof/>
                <w:szCs w:val="26"/>
              </w:rPr>
            </w:pPr>
            <w:r w:rsidRPr="00166E13">
              <w:rPr>
                <w:noProof/>
                <w:szCs w:val="26"/>
              </w:rPr>
              <w:t>Mã bài vi</w:t>
            </w:r>
            <w:r w:rsidRPr="00166E13">
              <w:rPr>
                <w:noProof/>
                <w:szCs w:val="26"/>
              </w:rPr>
              <w:t>ế</w:t>
            </w:r>
            <w:r w:rsidRPr="00166E13">
              <w:rPr>
                <w:noProof/>
                <w:szCs w:val="26"/>
              </w:rPr>
              <w:t>t (Khóa chính, t</w:t>
            </w:r>
            <w:r w:rsidRPr="00166E13">
              <w:rPr>
                <w:noProof/>
                <w:szCs w:val="26"/>
              </w:rPr>
              <w:t>ự</w:t>
            </w:r>
            <w:r w:rsidRPr="00166E13">
              <w:rPr>
                <w:noProof/>
                <w:szCs w:val="26"/>
              </w:rPr>
              <w:t xml:space="preserve"> tăng)</w:t>
            </w:r>
          </w:p>
        </w:tc>
      </w:tr>
      <w:tr w:rsidR="005B35DE" w:rsidRPr="00166E13" w14:paraId="3A0B49C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370264"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639DF4" w14:textId="77777777" w:rsidR="005B35DE" w:rsidRPr="00166E13" w:rsidRDefault="000807CD">
            <w:pPr>
              <w:rPr>
                <w:noProof/>
                <w:szCs w:val="26"/>
              </w:rPr>
            </w:pPr>
            <w:r w:rsidRPr="00166E13">
              <w:rPr>
                <w:noProof/>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AF7B7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219985"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w:t>
            </w:r>
          </w:p>
        </w:tc>
      </w:tr>
      <w:tr w:rsidR="005B35DE" w:rsidRPr="00166E13" w14:paraId="2C04E2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191AB2"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22179A"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F028D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5C8FC8"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CATEGORIES(CategoryId)</w:t>
            </w:r>
          </w:p>
        </w:tc>
      </w:tr>
      <w:tr w:rsidR="005B35DE" w:rsidRPr="00166E13" w14:paraId="33866BA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693926"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C2369B"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B59CF2"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52B213" w14:textId="77777777" w:rsidR="005B35DE" w:rsidRPr="00166E13" w:rsidRDefault="000807CD">
            <w:pPr>
              <w:rPr>
                <w:noProof/>
                <w:szCs w:val="26"/>
              </w:rPr>
            </w:pPr>
            <w:r w:rsidRPr="00166E13">
              <w:rPr>
                <w:noProof/>
                <w:szCs w:val="26"/>
              </w:rPr>
              <w:t>Tiêu đ</w:t>
            </w:r>
            <w:r w:rsidRPr="00166E13">
              <w:rPr>
                <w:noProof/>
                <w:szCs w:val="26"/>
              </w:rPr>
              <w:t>ề</w:t>
            </w:r>
            <w:r w:rsidRPr="00166E13">
              <w:rPr>
                <w:noProof/>
                <w:szCs w:val="26"/>
              </w:rPr>
              <w:t xml:space="preserve"> chính c</w:t>
            </w:r>
            <w:r w:rsidRPr="00166E13">
              <w:rPr>
                <w:noProof/>
                <w:szCs w:val="26"/>
              </w:rPr>
              <w:t>ủ</w:t>
            </w:r>
            <w:r w:rsidRPr="00166E13">
              <w:rPr>
                <w:noProof/>
                <w:szCs w:val="26"/>
              </w:rPr>
              <w:t>a bài vi</w:t>
            </w:r>
            <w:r w:rsidRPr="00166E13">
              <w:rPr>
                <w:noProof/>
                <w:szCs w:val="26"/>
              </w:rPr>
              <w:t>ế</w:t>
            </w:r>
            <w:r w:rsidRPr="00166E13">
              <w:rPr>
                <w:noProof/>
                <w:szCs w:val="26"/>
              </w:rPr>
              <w:t>t truy</w:t>
            </w:r>
            <w:r w:rsidRPr="00166E13">
              <w:rPr>
                <w:noProof/>
                <w:szCs w:val="26"/>
              </w:rPr>
              <w:t>ề</w:t>
            </w:r>
            <w:r w:rsidRPr="00166E13">
              <w:rPr>
                <w:noProof/>
                <w:szCs w:val="26"/>
              </w:rPr>
              <w:t>n thông</w:t>
            </w:r>
          </w:p>
        </w:tc>
      </w:tr>
      <w:tr w:rsidR="005B35DE" w:rsidRPr="00166E13" w14:paraId="4B7D5B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DCBCF6"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49F44C"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2DD3AA"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DE23F" w14:textId="77777777" w:rsidR="005B35DE" w:rsidRPr="00166E13" w:rsidRDefault="000807CD">
            <w:pPr>
              <w:rPr>
                <w:noProof/>
                <w:szCs w:val="26"/>
              </w:rPr>
            </w:pPr>
            <w:r w:rsidRPr="00166E13">
              <w:rPr>
                <w:noProof/>
                <w:szCs w:val="26"/>
              </w:rPr>
              <w:t>Đư</w:t>
            </w:r>
            <w:r w:rsidRPr="00166E13">
              <w:rPr>
                <w:noProof/>
                <w:szCs w:val="26"/>
              </w:rPr>
              <w:t>ờ</w:t>
            </w:r>
            <w:r w:rsidRPr="00166E13">
              <w:rPr>
                <w:noProof/>
                <w:szCs w:val="26"/>
              </w:rPr>
              <w:t>ng d</w:t>
            </w:r>
            <w:r w:rsidRPr="00166E13">
              <w:rPr>
                <w:noProof/>
                <w:szCs w:val="26"/>
              </w:rPr>
              <w:t>ẫ</w:t>
            </w:r>
            <w:r w:rsidRPr="00166E13">
              <w:rPr>
                <w:noProof/>
                <w:szCs w:val="26"/>
              </w:rPr>
              <w:t>n thân thi</w:t>
            </w:r>
            <w:r w:rsidRPr="00166E13">
              <w:rPr>
                <w:noProof/>
                <w:szCs w:val="26"/>
              </w:rPr>
              <w:t>ệ</w:t>
            </w:r>
            <w:r w:rsidRPr="00166E13">
              <w:rPr>
                <w:noProof/>
                <w:szCs w:val="26"/>
              </w:rPr>
              <w:t>n ph</w:t>
            </w:r>
            <w:r w:rsidRPr="00166E13">
              <w:rPr>
                <w:noProof/>
                <w:szCs w:val="26"/>
              </w:rPr>
              <w:t>ụ</w:t>
            </w:r>
            <w:r w:rsidRPr="00166E13">
              <w:rPr>
                <w:noProof/>
                <w:szCs w:val="26"/>
              </w:rPr>
              <w:t>c v</w:t>
            </w:r>
            <w:r w:rsidRPr="00166E13">
              <w:rPr>
                <w:noProof/>
                <w:szCs w:val="26"/>
              </w:rPr>
              <w:t>ụ</w:t>
            </w:r>
            <w:r w:rsidRPr="00166E13">
              <w:rPr>
                <w:noProof/>
                <w:szCs w:val="26"/>
              </w:rPr>
              <w:t xml:space="preserve"> SEO (Duy nh</w:t>
            </w:r>
            <w:r w:rsidRPr="00166E13">
              <w:rPr>
                <w:noProof/>
                <w:szCs w:val="26"/>
              </w:rPr>
              <w:t>ấ</w:t>
            </w:r>
            <w:r w:rsidRPr="00166E13">
              <w:rPr>
                <w:noProof/>
                <w:szCs w:val="26"/>
              </w:rPr>
              <w:t>t)</w:t>
            </w:r>
          </w:p>
        </w:tc>
      </w:tr>
      <w:tr w:rsidR="005B35DE" w:rsidRPr="00166E13" w14:paraId="6481DEF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23D58A"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C3D6B1" w14:textId="77777777" w:rsidR="005B35DE" w:rsidRPr="00166E13" w:rsidRDefault="000807CD">
            <w:pPr>
              <w:rPr>
                <w:noProof/>
                <w:szCs w:val="26"/>
              </w:rPr>
            </w:pPr>
            <w:r w:rsidRPr="00166E13">
              <w:rPr>
                <w:noProof/>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009AF"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50600E" w14:textId="77777777" w:rsidR="005B35DE" w:rsidRPr="00166E13" w:rsidRDefault="000807CD">
            <w:pPr>
              <w:rPr>
                <w:noProof/>
                <w:szCs w:val="26"/>
              </w:rPr>
            </w:pPr>
            <w:r w:rsidRPr="00166E13">
              <w:rPr>
                <w:noProof/>
                <w:szCs w:val="26"/>
              </w:rPr>
              <w:t>Đo</w:t>
            </w:r>
            <w:r w:rsidRPr="00166E13">
              <w:rPr>
                <w:noProof/>
                <w:szCs w:val="26"/>
              </w:rPr>
              <w:t>ạ</w:t>
            </w:r>
            <w:r w:rsidRPr="00166E13">
              <w:rPr>
                <w:noProof/>
                <w:szCs w:val="26"/>
              </w:rPr>
              <w:t>n văn ng</w:t>
            </w:r>
            <w:r w:rsidRPr="00166E13">
              <w:rPr>
                <w:noProof/>
                <w:szCs w:val="26"/>
              </w:rPr>
              <w:t>ắ</w:t>
            </w:r>
            <w:r w:rsidRPr="00166E13">
              <w:rPr>
                <w:noProof/>
                <w:szCs w:val="26"/>
              </w:rPr>
              <w:t>n tóm t</w:t>
            </w:r>
            <w:r w:rsidRPr="00166E13">
              <w:rPr>
                <w:noProof/>
                <w:szCs w:val="26"/>
              </w:rPr>
              <w:t>ắ</w:t>
            </w:r>
            <w:r w:rsidRPr="00166E13">
              <w:rPr>
                <w:noProof/>
                <w:szCs w:val="26"/>
              </w:rPr>
              <w:t>t n</w:t>
            </w:r>
            <w:r w:rsidRPr="00166E13">
              <w:rPr>
                <w:noProof/>
                <w:szCs w:val="26"/>
              </w:rPr>
              <w:t>ộ</w:t>
            </w:r>
            <w:r w:rsidRPr="00166E13">
              <w:rPr>
                <w:noProof/>
                <w:szCs w:val="26"/>
              </w:rPr>
              <w:t>i dung chính (Lead)</w:t>
            </w:r>
          </w:p>
        </w:tc>
      </w:tr>
      <w:tr w:rsidR="005B35DE" w:rsidRPr="00166E13" w14:paraId="52DB3A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546AF2"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97BA5A"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4F2E0"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764FAC" w14:textId="77777777" w:rsidR="005B35DE" w:rsidRPr="00166E13" w:rsidRDefault="000807CD">
            <w:pPr>
              <w:rPr>
                <w:noProof/>
                <w:szCs w:val="26"/>
              </w:rPr>
            </w:pPr>
            <w:r w:rsidRPr="00166E13">
              <w:rPr>
                <w:noProof/>
                <w:szCs w:val="26"/>
              </w:rPr>
              <w:t>N</w:t>
            </w:r>
            <w:r w:rsidRPr="00166E13">
              <w:rPr>
                <w:noProof/>
                <w:szCs w:val="26"/>
              </w:rPr>
              <w:t>ộ</w:t>
            </w:r>
            <w:r w:rsidRPr="00166E13">
              <w:rPr>
                <w:noProof/>
                <w:szCs w:val="26"/>
              </w:rPr>
              <w:t>i dung bài vi</w:t>
            </w:r>
            <w:r w:rsidRPr="00166E13">
              <w:rPr>
                <w:noProof/>
                <w:szCs w:val="26"/>
              </w:rPr>
              <w:t>ế</w:t>
            </w:r>
            <w:r w:rsidRPr="00166E13">
              <w:rPr>
                <w:noProof/>
                <w:szCs w:val="26"/>
              </w:rPr>
              <w:t>t đ</w:t>
            </w:r>
            <w:r w:rsidRPr="00166E13">
              <w:rPr>
                <w:noProof/>
                <w:szCs w:val="26"/>
              </w:rPr>
              <w:t>ầ</w:t>
            </w:r>
            <w:r w:rsidRPr="00166E13">
              <w:rPr>
                <w:noProof/>
                <w:szCs w:val="26"/>
              </w:rPr>
              <w:t>y đ</w:t>
            </w:r>
            <w:r w:rsidRPr="00166E13">
              <w:rPr>
                <w:noProof/>
                <w:szCs w:val="26"/>
              </w:rPr>
              <w:t>ủ</w:t>
            </w:r>
            <w:r w:rsidRPr="00166E13">
              <w:rPr>
                <w:noProof/>
                <w:szCs w:val="26"/>
              </w:rPr>
              <w:t xml:space="preserve"> (Rich Text / HTML)</w:t>
            </w:r>
          </w:p>
        </w:tc>
      </w:tr>
      <w:tr w:rsidR="005B35DE" w:rsidRPr="00166E13" w14:paraId="1B317F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557426"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55AEAB" w14:textId="77777777" w:rsidR="005B35DE" w:rsidRPr="00166E13" w:rsidRDefault="000807CD">
            <w:pPr>
              <w:rPr>
                <w:noProof/>
                <w:szCs w:val="26"/>
              </w:rPr>
            </w:pPr>
            <w:r w:rsidRPr="00166E13">
              <w:rPr>
                <w:noProof/>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1AC04C"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4FE5D9" w14:textId="77777777" w:rsidR="005B35DE" w:rsidRPr="00166E13" w:rsidRDefault="000807CD">
            <w:pPr>
              <w:rPr>
                <w:noProof/>
                <w:szCs w:val="26"/>
              </w:rPr>
            </w:pPr>
            <w:r w:rsidRPr="00166E13">
              <w:rPr>
                <w:noProof/>
                <w:szCs w:val="26"/>
              </w:rPr>
              <w:t>Đư</w:t>
            </w:r>
            <w:r w:rsidRPr="00166E13">
              <w:rPr>
                <w:noProof/>
                <w:szCs w:val="26"/>
              </w:rPr>
              <w:t>ờ</w:t>
            </w:r>
            <w:r w:rsidRPr="00166E13">
              <w:rPr>
                <w:noProof/>
                <w:szCs w:val="26"/>
              </w:rPr>
              <w:t>ng d</w:t>
            </w:r>
            <w:r w:rsidRPr="00166E13">
              <w:rPr>
                <w:noProof/>
                <w:szCs w:val="26"/>
              </w:rPr>
              <w:t>ẫ</w:t>
            </w:r>
            <w:r w:rsidRPr="00166E13">
              <w:rPr>
                <w:noProof/>
                <w:szCs w:val="26"/>
              </w:rPr>
              <w:t xml:space="preserve">n </w:t>
            </w:r>
            <w:r w:rsidRPr="00166E13">
              <w:rPr>
                <w:noProof/>
                <w:szCs w:val="26"/>
              </w:rPr>
              <w:t>ả</w:t>
            </w:r>
            <w:r w:rsidRPr="00166E13">
              <w:rPr>
                <w:noProof/>
                <w:szCs w:val="26"/>
              </w:rPr>
              <w:t>nh đ</w:t>
            </w:r>
            <w:r w:rsidRPr="00166E13">
              <w:rPr>
                <w:noProof/>
                <w:szCs w:val="26"/>
              </w:rPr>
              <w:t>ạ</w:t>
            </w:r>
            <w:r w:rsidRPr="00166E13">
              <w:rPr>
                <w:noProof/>
                <w:szCs w:val="26"/>
              </w:rPr>
              <w:t>i di</w:t>
            </w:r>
            <w:r w:rsidRPr="00166E13">
              <w:rPr>
                <w:noProof/>
                <w:szCs w:val="26"/>
              </w:rPr>
              <w:t>ệ</w:t>
            </w:r>
            <w:r w:rsidRPr="00166E13">
              <w:rPr>
                <w:noProof/>
                <w:szCs w:val="26"/>
              </w:rPr>
              <w:t>n Thumbnail bài vi</w:t>
            </w:r>
            <w:r w:rsidRPr="00166E13">
              <w:rPr>
                <w:noProof/>
                <w:szCs w:val="26"/>
              </w:rPr>
              <w:t>ế</w:t>
            </w:r>
            <w:r w:rsidRPr="00166E13">
              <w:rPr>
                <w:noProof/>
                <w:szCs w:val="26"/>
              </w:rPr>
              <w:t>t</w:t>
            </w:r>
          </w:p>
        </w:tc>
      </w:tr>
      <w:tr w:rsidR="005B35DE" w:rsidRPr="00166E13" w14:paraId="0AC6C7D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E9279B"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A156FA" w14:textId="77777777" w:rsidR="005B35DE" w:rsidRPr="00166E13" w:rsidRDefault="000807CD">
            <w:pPr>
              <w:rPr>
                <w:noProof/>
                <w:szCs w:val="26"/>
              </w:rPr>
            </w:pPr>
            <w:r w:rsidRPr="00166E13">
              <w:rPr>
                <w:noProof/>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27D5A"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FB8F0" w14:textId="77777777" w:rsidR="005B35DE" w:rsidRPr="00166E13" w:rsidRDefault="000807CD">
            <w:pPr>
              <w:rPr>
                <w:noProof/>
                <w:szCs w:val="26"/>
              </w:rPr>
            </w:pPr>
            <w:r w:rsidRPr="00166E13">
              <w:rPr>
                <w:noProof/>
                <w:szCs w:val="26"/>
              </w:rPr>
              <w:t>B</w:t>
            </w:r>
            <w:r w:rsidRPr="00166E13">
              <w:rPr>
                <w:noProof/>
                <w:szCs w:val="26"/>
              </w:rPr>
              <w:t>ả</w:t>
            </w:r>
            <w:r w:rsidRPr="00166E13">
              <w:rPr>
                <w:noProof/>
                <w:szCs w:val="26"/>
              </w:rPr>
              <w:t>n tin Facebook Fanpage do AI t</w:t>
            </w:r>
            <w:r w:rsidRPr="00166E13">
              <w:rPr>
                <w:noProof/>
                <w:szCs w:val="26"/>
              </w:rPr>
              <w:t>ố</w:t>
            </w:r>
            <w:r w:rsidRPr="00166E13">
              <w:rPr>
                <w:noProof/>
                <w:szCs w:val="26"/>
              </w:rPr>
              <w:t>i ưu</w:t>
            </w:r>
          </w:p>
        </w:tc>
      </w:tr>
      <w:tr w:rsidR="005B35DE" w:rsidRPr="00166E13" w14:paraId="2E98ADC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ECAE37"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E42F2D" w14:textId="77777777" w:rsidR="005B35DE" w:rsidRPr="00166E13" w:rsidRDefault="000807CD">
            <w:pPr>
              <w:rPr>
                <w:noProof/>
                <w:szCs w:val="26"/>
              </w:rPr>
            </w:pPr>
            <w:r w:rsidRPr="00166E13">
              <w:rPr>
                <w:noProof/>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297DC"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B8837A" w14:textId="77777777" w:rsidR="005B35DE" w:rsidRPr="00166E13" w:rsidRDefault="000807CD">
            <w:pPr>
              <w:rPr>
                <w:noProof/>
                <w:szCs w:val="26"/>
              </w:rPr>
            </w:pPr>
            <w:r w:rsidRPr="00166E13">
              <w:rPr>
                <w:noProof/>
                <w:szCs w:val="26"/>
              </w:rPr>
              <w:t>N</w:t>
            </w:r>
            <w:r w:rsidRPr="00166E13">
              <w:rPr>
                <w:noProof/>
                <w:szCs w:val="26"/>
              </w:rPr>
              <w:t>ộ</w:t>
            </w:r>
            <w:r w:rsidRPr="00166E13">
              <w:rPr>
                <w:noProof/>
                <w:szCs w:val="26"/>
              </w:rPr>
              <w:t>i dung tin nh</w:t>
            </w:r>
            <w:r w:rsidRPr="00166E13">
              <w:rPr>
                <w:noProof/>
                <w:szCs w:val="26"/>
              </w:rPr>
              <w:t>ắ</w:t>
            </w:r>
            <w:r w:rsidRPr="00166E13">
              <w:rPr>
                <w:noProof/>
                <w:szCs w:val="26"/>
              </w:rPr>
              <w:t>n Zalo OA do AI t</w:t>
            </w:r>
            <w:r w:rsidRPr="00166E13">
              <w:rPr>
                <w:noProof/>
                <w:szCs w:val="26"/>
              </w:rPr>
              <w:t>ạ</w:t>
            </w:r>
            <w:r w:rsidRPr="00166E13">
              <w:rPr>
                <w:noProof/>
                <w:szCs w:val="26"/>
              </w:rPr>
              <w:t>o</w:t>
            </w:r>
          </w:p>
        </w:tc>
      </w:tr>
      <w:tr w:rsidR="005B35DE" w:rsidRPr="00166E13" w14:paraId="6EDFC2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4F3F3A"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3953B0" w14:textId="77777777" w:rsidR="005B35DE" w:rsidRPr="00166E13" w:rsidRDefault="000807CD">
            <w:pPr>
              <w:rPr>
                <w:noProof/>
                <w:szCs w:val="26"/>
              </w:rPr>
            </w:pPr>
            <w:r w:rsidRPr="00166E13">
              <w:rPr>
                <w:noProof/>
                <w:szCs w:val="26"/>
              </w:rPr>
              <w:t>VideoScript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4C4295"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A31815" w14:textId="77777777" w:rsidR="005B35DE" w:rsidRPr="00166E13" w:rsidRDefault="000807CD">
            <w:pPr>
              <w:rPr>
                <w:noProof/>
                <w:szCs w:val="26"/>
              </w:rPr>
            </w:pPr>
            <w:r w:rsidRPr="00166E13">
              <w:rPr>
                <w:noProof/>
                <w:szCs w:val="26"/>
              </w:rPr>
              <w:t>K</w:t>
            </w:r>
            <w:r w:rsidRPr="00166E13">
              <w:rPr>
                <w:noProof/>
                <w:szCs w:val="26"/>
              </w:rPr>
              <w:t>ị</w:t>
            </w:r>
            <w:r w:rsidRPr="00166E13">
              <w:rPr>
                <w:noProof/>
                <w:szCs w:val="26"/>
              </w:rPr>
              <w:t>ch b</w:t>
            </w:r>
            <w:r w:rsidRPr="00166E13">
              <w:rPr>
                <w:noProof/>
                <w:szCs w:val="26"/>
              </w:rPr>
              <w:t>ả</w:t>
            </w:r>
            <w:r w:rsidRPr="00166E13">
              <w:rPr>
                <w:noProof/>
                <w:szCs w:val="26"/>
              </w:rPr>
              <w:t>n video ng</w:t>
            </w:r>
            <w:r w:rsidRPr="00166E13">
              <w:rPr>
                <w:noProof/>
                <w:szCs w:val="26"/>
              </w:rPr>
              <w:t>ắ</w:t>
            </w:r>
            <w:r w:rsidRPr="00166E13">
              <w:rPr>
                <w:noProof/>
                <w:szCs w:val="26"/>
              </w:rPr>
              <w:t>n TikTok/Reels do AI phân c</w:t>
            </w:r>
            <w:r w:rsidRPr="00166E13">
              <w:rPr>
                <w:noProof/>
                <w:szCs w:val="26"/>
              </w:rPr>
              <w:t>ả</w:t>
            </w:r>
            <w:r w:rsidRPr="00166E13">
              <w:rPr>
                <w:noProof/>
                <w:szCs w:val="26"/>
              </w:rPr>
              <w:t>nh</w:t>
            </w:r>
          </w:p>
        </w:tc>
      </w:tr>
      <w:tr w:rsidR="005B35DE" w:rsidRPr="00166E13" w14:paraId="6D309E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2955C6"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CC5888" w14:textId="77777777" w:rsidR="005B35DE" w:rsidRPr="00166E13" w:rsidRDefault="000807CD">
            <w:pPr>
              <w:rPr>
                <w:noProof/>
                <w:szCs w:val="26"/>
              </w:rPr>
            </w:pPr>
            <w:r w:rsidRPr="00166E13">
              <w:rPr>
                <w:noProof/>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6D3DCF"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E91753" w14:textId="77777777" w:rsidR="005B35DE" w:rsidRPr="00166E13" w:rsidRDefault="000807CD">
            <w:pPr>
              <w:rPr>
                <w:noProof/>
                <w:szCs w:val="26"/>
              </w:rPr>
            </w:pPr>
            <w:r w:rsidRPr="00166E13">
              <w:rPr>
                <w:noProof/>
                <w:szCs w:val="26"/>
              </w:rPr>
              <w:t>C</w:t>
            </w:r>
            <w:r w:rsidRPr="00166E13">
              <w:rPr>
                <w:noProof/>
                <w:szCs w:val="26"/>
              </w:rPr>
              <w:t>ờ</w:t>
            </w:r>
            <w:r w:rsidRPr="00166E13">
              <w:rPr>
                <w:noProof/>
                <w:szCs w:val="26"/>
              </w:rPr>
              <w:t xml:space="preserve"> đánh d</w:t>
            </w:r>
            <w:r w:rsidRPr="00166E13">
              <w:rPr>
                <w:noProof/>
                <w:szCs w:val="26"/>
              </w:rPr>
              <w:t>ấ</w:t>
            </w:r>
            <w:r w:rsidRPr="00166E13">
              <w:rPr>
                <w:noProof/>
                <w:szCs w:val="26"/>
              </w:rPr>
              <w:t>u có AI h</w:t>
            </w:r>
            <w:r w:rsidRPr="00166E13">
              <w:rPr>
                <w:noProof/>
                <w:szCs w:val="26"/>
              </w:rPr>
              <w:t>ỗ</w:t>
            </w:r>
            <w:r w:rsidRPr="00166E13">
              <w:rPr>
                <w:noProof/>
                <w:szCs w:val="26"/>
              </w:rPr>
              <w:t xml:space="preserve"> tr</w:t>
            </w:r>
            <w:r w:rsidRPr="00166E13">
              <w:rPr>
                <w:noProof/>
                <w:szCs w:val="26"/>
              </w:rPr>
              <w:t>ợ</w:t>
            </w:r>
            <w:r w:rsidRPr="00166E13">
              <w:rPr>
                <w:noProof/>
                <w:szCs w:val="26"/>
              </w:rPr>
              <w:t xml:space="preserve"> t</w:t>
            </w:r>
            <w:r w:rsidRPr="00166E13">
              <w:rPr>
                <w:noProof/>
                <w:szCs w:val="26"/>
              </w:rPr>
              <w:t>ạ</w:t>
            </w:r>
            <w:r w:rsidRPr="00166E13">
              <w:rPr>
                <w:noProof/>
                <w:szCs w:val="26"/>
              </w:rPr>
              <w:t>o n</w:t>
            </w:r>
            <w:r w:rsidRPr="00166E13">
              <w:rPr>
                <w:noProof/>
                <w:szCs w:val="26"/>
              </w:rPr>
              <w:t>ộ</w:t>
            </w:r>
            <w:r w:rsidRPr="00166E13">
              <w:rPr>
                <w:noProof/>
                <w:szCs w:val="26"/>
              </w:rPr>
              <w:t>i dung (1: Có, 0: Không)</w:t>
            </w:r>
          </w:p>
        </w:tc>
      </w:tr>
      <w:tr w:rsidR="005B35DE" w:rsidRPr="00166E13" w14:paraId="241D5DF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50804A"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68734" w14:textId="77777777" w:rsidR="005B35DE" w:rsidRPr="00166E13" w:rsidRDefault="000807CD">
            <w:pPr>
              <w:rPr>
                <w:noProof/>
                <w:szCs w:val="26"/>
              </w:rPr>
            </w:pPr>
            <w:r w:rsidRPr="00166E13">
              <w:rPr>
                <w:noProof/>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D942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799A33" w14:textId="77777777" w:rsidR="005B35DE" w:rsidRPr="00166E13" w:rsidRDefault="000807CD">
            <w:pPr>
              <w:rPr>
                <w:noProof/>
                <w:szCs w:val="26"/>
              </w:rPr>
            </w:pPr>
            <w:r w:rsidRPr="00166E13">
              <w:rPr>
                <w:noProof/>
                <w:szCs w:val="26"/>
              </w:rPr>
              <w:t>Câu l</w:t>
            </w:r>
            <w:r w:rsidRPr="00166E13">
              <w:rPr>
                <w:noProof/>
                <w:szCs w:val="26"/>
              </w:rPr>
              <w:t>ệ</w:t>
            </w:r>
            <w:r w:rsidRPr="00166E13">
              <w:rPr>
                <w:noProof/>
                <w:szCs w:val="26"/>
              </w:rPr>
              <w:t>nh Prompt g</w:t>
            </w:r>
            <w:r w:rsidRPr="00166E13">
              <w:rPr>
                <w:noProof/>
                <w:szCs w:val="26"/>
              </w:rPr>
              <w:t>ử</w:t>
            </w:r>
            <w:r w:rsidRPr="00166E13">
              <w:rPr>
                <w:noProof/>
                <w:szCs w:val="26"/>
              </w:rPr>
              <w:t>i AI sinh n</w:t>
            </w:r>
            <w:r w:rsidRPr="00166E13">
              <w:rPr>
                <w:noProof/>
                <w:szCs w:val="26"/>
              </w:rPr>
              <w:t>ộ</w:t>
            </w:r>
            <w:r w:rsidRPr="00166E13">
              <w:rPr>
                <w:noProof/>
                <w:szCs w:val="26"/>
              </w:rPr>
              <w:t>i dung bài vi</w:t>
            </w:r>
            <w:r w:rsidRPr="00166E13">
              <w:rPr>
                <w:noProof/>
                <w:szCs w:val="26"/>
              </w:rPr>
              <w:t>ế</w:t>
            </w:r>
            <w:r w:rsidRPr="00166E13">
              <w:rPr>
                <w:noProof/>
                <w:szCs w:val="26"/>
              </w:rPr>
              <w:t>t</w:t>
            </w:r>
          </w:p>
        </w:tc>
      </w:tr>
      <w:tr w:rsidR="005B35DE" w:rsidRPr="00166E13" w14:paraId="16C1B9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A977A3"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5F6B94"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AECB8E"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C3E8AB"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bài: draft, pending_review, approved, published</w:t>
            </w:r>
          </w:p>
        </w:tc>
      </w:tr>
      <w:tr w:rsidR="005B35DE" w:rsidRPr="00166E13" w14:paraId="5CD82AD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4BB6E"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F73C0A" w14:textId="77777777" w:rsidR="005B35DE" w:rsidRPr="00166E13" w:rsidRDefault="000807CD">
            <w:pPr>
              <w:rPr>
                <w:noProof/>
                <w:szCs w:val="26"/>
              </w:rPr>
            </w:pPr>
            <w:r w:rsidRPr="00166E13">
              <w:rPr>
                <w:noProof/>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C6ED4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8985A0" w14:textId="77777777" w:rsidR="005B35DE" w:rsidRPr="00166E13" w:rsidRDefault="000807CD">
            <w:pPr>
              <w:rPr>
                <w:noProof/>
                <w:szCs w:val="26"/>
              </w:rPr>
            </w:pPr>
            <w:r w:rsidRPr="00166E13">
              <w:rPr>
                <w:noProof/>
                <w:szCs w:val="26"/>
              </w:rPr>
              <w:t>T</w:t>
            </w:r>
            <w:r w:rsidRPr="00166E13">
              <w:rPr>
                <w:noProof/>
                <w:szCs w:val="26"/>
              </w:rPr>
              <w:t>ổ</w:t>
            </w:r>
            <w:r w:rsidRPr="00166E13">
              <w:rPr>
                <w:noProof/>
                <w:szCs w:val="26"/>
              </w:rPr>
              <w:t>ng lư</w:t>
            </w:r>
            <w:r w:rsidRPr="00166E13">
              <w:rPr>
                <w:noProof/>
                <w:szCs w:val="26"/>
              </w:rPr>
              <w:t>ợ</w:t>
            </w:r>
            <w:r w:rsidRPr="00166E13">
              <w:rPr>
                <w:noProof/>
                <w:szCs w:val="26"/>
              </w:rPr>
              <w:t>t truy c</w:t>
            </w:r>
            <w:r w:rsidRPr="00166E13">
              <w:rPr>
                <w:noProof/>
                <w:szCs w:val="26"/>
              </w:rPr>
              <w:t>ậ</w:t>
            </w:r>
            <w:r w:rsidRPr="00166E13">
              <w:rPr>
                <w:noProof/>
                <w:szCs w:val="26"/>
              </w:rPr>
              <w:t>p đ</w:t>
            </w:r>
            <w:r w:rsidRPr="00166E13">
              <w:rPr>
                <w:noProof/>
                <w:szCs w:val="26"/>
              </w:rPr>
              <w:t>ọ</w:t>
            </w:r>
            <w:r w:rsidRPr="00166E13">
              <w:rPr>
                <w:noProof/>
                <w:szCs w:val="26"/>
              </w:rPr>
              <w:t>c bài vi</w:t>
            </w:r>
            <w:r w:rsidRPr="00166E13">
              <w:rPr>
                <w:noProof/>
                <w:szCs w:val="26"/>
              </w:rPr>
              <w:t>ế</w:t>
            </w:r>
            <w:r w:rsidRPr="00166E13">
              <w:rPr>
                <w:noProof/>
                <w:szCs w:val="26"/>
              </w:rPr>
              <w:t>t</w:t>
            </w:r>
          </w:p>
        </w:tc>
      </w:tr>
      <w:tr w:rsidR="005B35DE" w:rsidRPr="00166E13" w14:paraId="6F831E2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F1A32C"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0DB9FC" w14:textId="77777777" w:rsidR="005B35DE" w:rsidRPr="00166E13" w:rsidRDefault="000807CD">
            <w:pPr>
              <w:rPr>
                <w:noProof/>
                <w:szCs w:val="26"/>
              </w:rPr>
            </w:pPr>
            <w:r w:rsidRPr="00166E13">
              <w:rPr>
                <w:noProof/>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4BAB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9B9A81"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lư</w:t>
            </w:r>
            <w:r w:rsidRPr="00166E13">
              <w:rPr>
                <w:noProof/>
                <w:szCs w:val="26"/>
              </w:rPr>
              <w:t>ợ</w:t>
            </w:r>
            <w:r w:rsidRPr="00166E13">
              <w:rPr>
                <w:noProof/>
                <w:szCs w:val="26"/>
              </w:rPr>
              <w:t>t tương tác yêu thích bài vi</w:t>
            </w:r>
            <w:r w:rsidRPr="00166E13">
              <w:rPr>
                <w:noProof/>
                <w:szCs w:val="26"/>
              </w:rPr>
              <w:t>ế</w:t>
            </w:r>
            <w:r w:rsidRPr="00166E13">
              <w:rPr>
                <w:noProof/>
                <w:szCs w:val="26"/>
              </w:rPr>
              <w:t>t</w:t>
            </w:r>
          </w:p>
        </w:tc>
      </w:tr>
      <w:tr w:rsidR="005B35DE" w:rsidRPr="00166E13" w14:paraId="368E48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28AF76" w14:textId="77777777" w:rsidR="005B35DE" w:rsidRPr="00166E13" w:rsidRDefault="000807CD">
            <w:pPr>
              <w:jc w:val="center"/>
              <w:rPr>
                <w:noProof/>
                <w:szCs w:val="26"/>
              </w:rPr>
            </w:pPr>
            <w:r w:rsidRPr="00166E13">
              <w:rPr>
                <w:noProof/>
                <w:szCs w:val="26"/>
              </w:rP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E00DEB" w14:textId="77777777" w:rsidR="005B35DE" w:rsidRPr="00166E13" w:rsidRDefault="000807CD">
            <w:pPr>
              <w:rPr>
                <w:noProof/>
                <w:szCs w:val="26"/>
              </w:rPr>
            </w:pPr>
            <w:r w:rsidRPr="00166E13">
              <w:rPr>
                <w:noProof/>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82D83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ADD341"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lư</w:t>
            </w:r>
            <w:r w:rsidRPr="00166E13">
              <w:rPr>
                <w:noProof/>
                <w:szCs w:val="26"/>
              </w:rPr>
              <w:t>ợ</w:t>
            </w:r>
            <w:r w:rsidRPr="00166E13">
              <w:rPr>
                <w:noProof/>
                <w:szCs w:val="26"/>
              </w:rPr>
              <w:t>t v</w:t>
            </w:r>
            <w:r w:rsidRPr="00166E13">
              <w:rPr>
                <w:noProof/>
                <w:szCs w:val="26"/>
              </w:rPr>
              <w:t>ỗ</w:t>
            </w:r>
            <w:r w:rsidRPr="00166E13">
              <w:rPr>
                <w:noProof/>
                <w:szCs w:val="26"/>
              </w:rPr>
              <w:t xml:space="preserve"> tay tán thành (Clap tương tác)</w:t>
            </w:r>
          </w:p>
        </w:tc>
      </w:tr>
      <w:tr w:rsidR="005B35DE" w:rsidRPr="00166E13" w14:paraId="69AE3EC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82C85B"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4D1131" w14:textId="77777777" w:rsidR="005B35DE" w:rsidRPr="00166E13" w:rsidRDefault="000807CD">
            <w:pPr>
              <w:rPr>
                <w:noProof/>
                <w:szCs w:val="26"/>
              </w:rPr>
            </w:pPr>
            <w:r w:rsidRPr="00166E13">
              <w:rPr>
                <w:noProof/>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995F3E"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78A37"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bài vi</w:t>
            </w:r>
            <w:r w:rsidRPr="00166E13">
              <w:rPr>
                <w:noProof/>
                <w:szCs w:val="26"/>
              </w:rPr>
              <w:t>ế</w:t>
            </w:r>
            <w:r w:rsidRPr="00166E13">
              <w:rPr>
                <w:noProof/>
                <w:szCs w:val="26"/>
              </w:rPr>
              <w:t>t đư</w:t>
            </w:r>
            <w:r w:rsidRPr="00166E13">
              <w:rPr>
                <w:noProof/>
                <w:szCs w:val="26"/>
              </w:rPr>
              <w:t>ợ</w:t>
            </w:r>
            <w:r w:rsidRPr="00166E13">
              <w:rPr>
                <w:noProof/>
                <w:szCs w:val="26"/>
              </w:rPr>
              <w:t>c phát hành công khai</w:t>
            </w:r>
          </w:p>
        </w:tc>
      </w:tr>
      <w:tr w:rsidR="005B35DE" w:rsidRPr="00166E13" w14:paraId="6F36F43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AAB66D"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25498B"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831A15"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8C8780"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b</w:t>
            </w:r>
            <w:r w:rsidRPr="00166E13">
              <w:rPr>
                <w:noProof/>
                <w:szCs w:val="26"/>
              </w:rPr>
              <w:t>ắ</w:t>
            </w:r>
            <w:r w:rsidRPr="00166E13">
              <w:rPr>
                <w:noProof/>
                <w:szCs w:val="26"/>
              </w:rPr>
              <w:t>t đ</w:t>
            </w:r>
            <w:r w:rsidRPr="00166E13">
              <w:rPr>
                <w:noProof/>
                <w:szCs w:val="26"/>
              </w:rPr>
              <w:t>ầ</w:t>
            </w:r>
            <w:r w:rsidRPr="00166E13">
              <w:rPr>
                <w:noProof/>
                <w:szCs w:val="26"/>
              </w:rPr>
              <w:t>u so</w:t>
            </w:r>
            <w:r w:rsidRPr="00166E13">
              <w:rPr>
                <w:noProof/>
                <w:szCs w:val="26"/>
              </w:rPr>
              <w:t>ạ</w:t>
            </w:r>
            <w:r w:rsidRPr="00166E13">
              <w:rPr>
                <w:noProof/>
                <w:szCs w:val="26"/>
              </w:rPr>
              <w:t>n th</w:t>
            </w:r>
            <w:r w:rsidRPr="00166E13">
              <w:rPr>
                <w:noProof/>
                <w:szCs w:val="26"/>
              </w:rPr>
              <w:t>ả</w:t>
            </w:r>
            <w:r w:rsidRPr="00166E13">
              <w:rPr>
                <w:noProof/>
                <w:szCs w:val="26"/>
              </w:rPr>
              <w:t>o bài vi</w:t>
            </w:r>
            <w:r w:rsidRPr="00166E13">
              <w:rPr>
                <w:noProof/>
                <w:szCs w:val="26"/>
              </w:rPr>
              <w:t>ế</w:t>
            </w:r>
            <w:r w:rsidRPr="00166E13">
              <w:rPr>
                <w:noProof/>
                <w:szCs w:val="26"/>
              </w:rPr>
              <w:t>t</w:t>
            </w:r>
          </w:p>
        </w:tc>
      </w:tr>
      <w:tr w:rsidR="005B35DE" w:rsidRPr="00166E13" w14:paraId="27349A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44D7F3" w14:textId="77777777" w:rsidR="005B35DE" w:rsidRPr="00166E13" w:rsidRDefault="000807CD">
            <w:pPr>
              <w:jc w:val="center"/>
              <w:rPr>
                <w:noProof/>
                <w:szCs w:val="26"/>
              </w:rPr>
            </w:pPr>
            <w:r w:rsidRPr="00166E13">
              <w:rPr>
                <w:noProof/>
                <w:szCs w:val="26"/>
              </w:rPr>
              <w:t>20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D4EA2" w14:textId="77777777" w:rsidR="005B35DE" w:rsidRPr="00166E13" w:rsidRDefault="000807CD">
            <w:pPr>
              <w:rPr>
                <w:noProof/>
                <w:szCs w:val="26"/>
              </w:rPr>
            </w:pPr>
            <w:r w:rsidRPr="00166E13">
              <w:rPr>
                <w:noProof/>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E700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FC617D"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c</w:t>
            </w:r>
            <w:r w:rsidRPr="00166E13">
              <w:rPr>
                <w:noProof/>
                <w:szCs w:val="26"/>
              </w:rPr>
              <w:t>ậ</w:t>
            </w:r>
            <w:r w:rsidRPr="00166E13">
              <w:rPr>
                <w:noProof/>
                <w:szCs w:val="26"/>
              </w:rPr>
              <w:t>p nh</w:t>
            </w:r>
            <w:r w:rsidRPr="00166E13">
              <w:rPr>
                <w:noProof/>
                <w:szCs w:val="26"/>
              </w:rPr>
              <w:t>ậ</w:t>
            </w:r>
            <w:r w:rsidRPr="00166E13">
              <w:rPr>
                <w:noProof/>
                <w:szCs w:val="26"/>
              </w:rPr>
              <w:t>t ch</w:t>
            </w:r>
            <w:r w:rsidRPr="00166E13">
              <w:rPr>
                <w:noProof/>
                <w:szCs w:val="26"/>
              </w:rPr>
              <w:t>ỉ</w:t>
            </w:r>
            <w:r w:rsidRPr="00166E13">
              <w:rPr>
                <w:noProof/>
                <w:szCs w:val="26"/>
              </w:rPr>
              <w:t>nh s</w:t>
            </w:r>
            <w:r w:rsidRPr="00166E13">
              <w:rPr>
                <w:noProof/>
                <w:szCs w:val="26"/>
              </w:rPr>
              <w:t>ử</w:t>
            </w:r>
            <w:r w:rsidRPr="00166E13">
              <w:rPr>
                <w:noProof/>
                <w:szCs w:val="26"/>
              </w:rPr>
              <w:t>a bài vi</w:t>
            </w:r>
            <w:r w:rsidRPr="00166E13">
              <w:rPr>
                <w:noProof/>
                <w:szCs w:val="26"/>
              </w:rPr>
              <w:t>ế</w:t>
            </w:r>
            <w:r w:rsidRPr="00166E13">
              <w:rPr>
                <w:noProof/>
                <w:szCs w:val="26"/>
              </w:rPr>
              <w:t>t l</w:t>
            </w:r>
            <w:r w:rsidRPr="00166E13">
              <w:rPr>
                <w:noProof/>
                <w:szCs w:val="26"/>
              </w:rPr>
              <w:t>ầ</w:t>
            </w:r>
            <w:r w:rsidRPr="00166E13">
              <w:rPr>
                <w:noProof/>
                <w:szCs w:val="26"/>
              </w:rPr>
              <w:t>n cu</w:t>
            </w:r>
            <w:r w:rsidRPr="00166E13">
              <w:rPr>
                <w:noProof/>
                <w:szCs w:val="26"/>
              </w:rPr>
              <w:t>ố</w:t>
            </w:r>
            <w:r w:rsidRPr="00166E13">
              <w:rPr>
                <w:noProof/>
                <w:szCs w:val="26"/>
              </w:rPr>
              <w:t>i</w:t>
            </w:r>
          </w:p>
        </w:tc>
      </w:tr>
    </w:tbl>
    <w:p w14:paraId="281AF304" w14:textId="77777777" w:rsidR="005B35DE" w:rsidRPr="00971E10" w:rsidRDefault="005B35DE">
      <w:pPr>
        <w:spacing w:after="120"/>
        <w:rPr>
          <w:noProof/>
        </w:rPr>
      </w:pPr>
    </w:p>
    <w:p w14:paraId="2CE9A35E" w14:textId="70F9ABE2" w:rsidR="005B35DE" w:rsidRPr="00971E10" w:rsidRDefault="000807CD" w:rsidP="00E2136D">
      <w:pPr>
        <w:pStyle w:val="bang1"/>
      </w:pPr>
      <w:bookmarkStart w:id="114" w:name="_Toc240898841"/>
      <w:bookmarkStart w:id="115" w:name="_Toc241488226"/>
      <w:r w:rsidRPr="00971E10">
        <w:t>B</w:t>
      </w:r>
      <w:r w:rsidRPr="00971E10">
        <w:t>ả</w:t>
      </w:r>
      <w:r w:rsidRPr="00971E10">
        <w:t>ng DOCUMENTS</w:t>
      </w:r>
      <w:bookmarkEnd w:id="114"/>
      <w:bookmarkEnd w:id="11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64A872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2D087F"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AB9E3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E19904"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B82404" w14:textId="77777777" w:rsidR="005B35DE" w:rsidRPr="00166E13" w:rsidRDefault="000807CD">
            <w:pPr>
              <w:jc w:val="center"/>
              <w:rPr>
                <w:noProof/>
                <w:szCs w:val="26"/>
              </w:rPr>
            </w:pPr>
            <w:r w:rsidRPr="00166E13">
              <w:rPr>
                <w:b/>
                <w:noProof/>
                <w:szCs w:val="26"/>
              </w:rPr>
              <w:t>DESCRIPTION</w:t>
            </w:r>
          </w:p>
        </w:tc>
      </w:tr>
      <w:tr w:rsidR="005B35DE" w:rsidRPr="00166E13" w14:paraId="4AE3C3A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F5A2D"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A351FC" w14:textId="77777777" w:rsidR="005B35DE" w:rsidRPr="00166E13" w:rsidRDefault="000807CD">
            <w:pPr>
              <w:rPr>
                <w:noProof/>
                <w:szCs w:val="26"/>
              </w:rPr>
            </w:pPr>
            <w:r w:rsidRPr="00166E13">
              <w:rPr>
                <w:noProof/>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8CD7A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3A4130" w14:textId="77777777" w:rsidR="005B35DE" w:rsidRPr="00166E13" w:rsidRDefault="000807CD">
            <w:pPr>
              <w:rPr>
                <w:noProof/>
                <w:szCs w:val="26"/>
              </w:rPr>
            </w:pPr>
            <w:r w:rsidRPr="00166E13">
              <w:rPr>
                <w:noProof/>
                <w:szCs w:val="26"/>
              </w:rPr>
              <w:t>Mã văn b</w:t>
            </w:r>
            <w:r w:rsidRPr="00166E13">
              <w:rPr>
                <w:noProof/>
                <w:szCs w:val="26"/>
              </w:rPr>
              <w:t>ả</w:t>
            </w:r>
            <w:r w:rsidRPr="00166E13">
              <w:rPr>
                <w:noProof/>
                <w:szCs w:val="26"/>
              </w:rPr>
              <w:t>n (Khóa chính, t</w:t>
            </w:r>
            <w:r w:rsidRPr="00166E13">
              <w:rPr>
                <w:noProof/>
                <w:szCs w:val="26"/>
              </w:rPr>
              <w:t>ự</w:t>
            </w:r>
            <w:r w:rsidRPr="00166E13">
              <w:rPr>
                <w:noProof/>
                <w:szCs w:val="26"/>
              </w:rPr>
              <w:t xml:space="preserve"> tăng)</w:t>
            </w:r>
          </w:p>
        </w:tc>
      </w:tr>
      <w:tr w:rsidR="005B35DE" w:rsidRPr="00166E13" w14:paraId="02C2479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D4AE43"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2E11B6" w14:textId="77777777" w:rsidR="005B35DE" w:rsidRPr="00166E13" w:rsidRDefault="000807CD">
            <w:pPr>
              <w:rPr>
                <w:noProof/>
                <w:szCs w:val="26"/>
              </w:rPr>
            </w:pPr>
            <w:r w:rsidRPr="00166E13">
              <w:rPr>
                <w:noProof/>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A56FF"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985359"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hi</w:t>
            </w:r>
            <w:r w:rsidRPr="00166E13">
              <w:rPr>
                <w:noProof/>
                <w:szCs w:val="26"/>
              </w:rPr>
              <w:t>ệ</w:t>
            </w:r>
            <w:r w:rsidRPr="00166E13">
              <w:rPr>
                <w:noProof/>
                <w:szCs w:val="26"/>
              </w:rPr>
              <w:t>u văn b</w:t>
            </w:r>
            <w:r w:rsidRPr="00166E13">
              <w:rPr>
                <w:noProof/>
                <w:szCs w:val="26"/>
              </w:rPr>
              <w:t>ả</w:t>
            </w:r>
            <w:r w:rsidRPr="00166E13">
              <w:rPr>
                <w:noProof/>
                <w:szCs w:val="26"/>
              </w:rPr>
              <w:t>n (Duy nh</w:t>
            </w:r>
            <w:r w:rsidRPr="00166E13">
              <w:rPr>
                <w:noProof/>
                <w:szCs w:val="26"/>
              </w:rPr>
              <w:t>ấ</w:t>
            </w:r>
            <w:r w:rsidRPr="00166E13">
              <w:rPr>
                <w:noProof/>
                <w:szCs w:val="26"/>
              </w:rPr>
              <w:t>t, VD: 1630/CV-BTG)</w:t>
            </w:r>
          </w:p>
        </w:tc>
      </w:tr>
      <w:tr w:rsidR="005B35DE" w:rsidRPr="00166E13" w14:paraId="7A8D98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411F8E"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64712A"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563C49"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53A92A" w14:textId="77777777" w:rsidR="005B35DE" w:rsidRPr="00166E13" w:rsidRDefault="000807CD">
            <w:pPr>
              <w:rPr>
                <w:noProof/>
                <w:szCs w:val="26"/>
              </w:rPr>
            </w:pPr>
            <w:r w:rsidRPr="00166E13">
              <w:rPr>
                <w:noProof/>
                <w:szCs w:val="26"/>
              </w:rPr>
              <w:t>Trích y</w:t>
            </w:r>
            <w:r w:rsidRPr="00166E13">
              <w:rPr>
                <w:noProof/>
                <w:szCs w:val="26"/>
              </w:rPr>
              <w:t>ế</w:t>
            </w:r>
            <w:r w:rsidRPr="00166E13">
              <w:rPr>
                <w:noProof/>
                <w:szCs w:val="26"/>
              </w:rPr>
              <w:t>u tóm lư</w:t>
            </w:r>
            <w:r w:rsidRPr="00166E13">
              <w:rPr>
                <w:noProof/>
                <w:szCs w:val="26"/>
              </w:rPr>
              <w:t>ợ</w:t>
            </w:r>
            <w:r w:rsidRPr="00166E13">
              <w:rPr>
                <w:noProof/>
                <w:szCs w:val="26"/>
              </w:rPr>
              <w:t>c n</w:t>
            </w:r>
            <w:r w:rsidRPr="00166E13">
              <w:rPr>
                <w:noProof/>
                <w:szCs w:val="26"/>
              </w:rPr>
              <w:t>ộ</w:t>
            </w:r>
            <w:r w:rsidRPr="00166E13">
              <w:rPr>
                <w:noProof/>
                <w:szCs w:val="26"/>
              </w:rPr>
              <w:t>i dung văn b</w:t>
            </w:r>
            <w:r w:rsidRPr="00166E13">
              <w:rPr>
                <w:noProof/>
                <w:szCs w:val="26"/>
              </w:rPr>
              <w:t>ả</w:t>
            </w:r>
            <w:r w:rsidRPr="00166E13">
              <w:rPr>
                <w:noProof/>
                <w:szCs w:val="26"/>
              </w:rPr>
              <w:t>n</w:t>
            </w:r>
          </w:p>
        </w:tc>
      </w:tr>
      <w:tr w:rsidR="005B35DE" w:rsidRPr="00166E13" w14:paraId="6EB10FA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2B1968"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7A823A" w14:textId="77777777" w:rsidR="005B35DE" w:rsidRPr="00166E13" w:rsidRDefault="000807CD">
            <w:pPr>
              <w:rPr>
                <w:noProof/>
                <w:szCs w:val="26"/>
              </w:rPr>
            </w:pPr>
            <w:r w:rsidRPr="00166E13">
              <w:rPr>
                <w:noProof/>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E29D92"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C3D437" w14:textId="77777777" w:rsidR="005B35DE" w:rsidRPr="00166E13" w:rsidRDefault="000807CD">
            <w:pPr>
              <w:rPr>
                <w:noProof/>
                <w:szCs w:val="26"/>
              </w:rPr>
            </w:pPr>
            <w:r w:rsidRPr="00166E13">
              <w:rPr>
                <w:noProof/>
                <w:szCs w:val="26"/>
              </w:rPr>
              <w:t>Lo</w:t>
            </w:r>
            <w:r w:rsidRPr="00166E13">
              <w:rPr>
                <w:noProof/>
                <w:szCs w:val="26"/>
              </w:rPr>
              <w:t>ạ</w:t>
            </w:r>
            <w:r w:rsidRPr="00166E13">
              <w:rPr>
                <w:noProof/>
                <w:szCs w:val="26"/>
              </w:rPr>
              <w:t>i văn b</w:t>
            </w:r>
            <w:r w:rsidRPr="00166E13">
              <w:rPr>
                <w:noProof/>
                <w:szCs w:val="26"/>
              </w:rPr>
              <w:t>ả</w:t>
            </w:r>
            <w:r w:rsidRPr="00166E13">
              <w:rPr>
                <w:noProof/>
                <w:szCs w:val="26"/>
              </w:rPr>
              <w:t>n (K</w:t>
            </w:r>
            <w:r w:rsidRPr="00166E13">
              <w:rPr>
                <w:noProof/>
                <w:szCs w:val="26"/>
              </w:rPr>
              <w:t>ế</w:t>
            </w:r>
            <w:r w:rsidRPr="00166E13">
              <w:rPr>
                <w:noProof/>
                <w:szCs w:val="26"/>
              </w:rPr>
              <w:t xml:space="preserve"> ho</w:t>
            </w:r>
            <w:r w:rsidRPr="00166E13">
              <w:rPr>
                <w:noProof/>
                <w:szCs w:val="26"/>
              </w:rPr>
              <w:t>ạ</w:t>
            </w:r>
            <w:r w:rsidRPr="00166E13">
              <w:rPr>
                <w:noProof/>
                <w:szCs w:val="26"/>
              </w:rPr>
              <w:t>ch, Quy</w:t>
            </w:r>
            <w:r w:rsidRPr="00166E13">
              <w:rPr>
                <w:noProof/>
                <w:szCs w:val="26"/>
              </w:rPr>
              <w:t>ế</w:t>
            </w:r>
            <w:r w:rsidRPr="00166E13">
              <w:rPr>
                <w:noProof/>
                <w:szCs w:val="26"/>
              </w:rPr>
              <w:t>t đ</w:t>
            </w:r>
            <w:r w:rsidRPr="00166E13">
              <w:rPr>
                <w:noProof/>
                <w:szCs w:val="26"/>
              </w:rPr>
              <w:t>ị</w:t>
            </w:r>
            <w:r w:rsidRPr="00166E13">
              <w:rPr>
                <w:noProof/>
                <w:szCs w:val="26"/>
              </w:rPr>
              <w:t>nh, Thông tri, Công văn)</w:t>
            </w:r>
          </w:p>
        </w:tc>
      </w:tr>
      <w:tr w:rsidR="005B35DE" w:rsidRPr="00166E13" w14:paraId="51C697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B36DEA"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C6C79" w14:textId="77777777" w:rsidR="005B35DE" w:rsidRPr="00166E13" w:rsidRDefault="000807CD">
            <w:pPr>
              <w:rPr>
                <w:noProof/>
                <w:szCs w:val="26"/>
              </w:rPr>
            </w:pPr>
            <w:r w:rsidRPr="00166E13">
              <w:rPr>
                <w:noProof/>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A15DB"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95395E" w14:textId="77777777" w:rsidR="005B35DE" w:rsidRPr="00166E13" w:rsidRDefault="000807CD">
            <w:pPr>
              <w:rPr>
                <w:noProof/>
                <w:szCs w:val="26"/>
              </w:rPr>
            </w:pPr>
            <w:r w:rsidRPr="00166E13">
              <w:rPr>
                <w:noProof/>
                <w:szCs w:val="26"/>
              </w:rPr>
              <w:t>Cơ quan ban hành (LĐLĐ T</w:t>
            </w:r>
            <w:r w:rsidRPr="00166E13">
              <w:rPr>
                <w:noProof/>
                <w:szCs w:val="26"/>
              </w:rPr>
              <w:t>ỉ</w:t>
            </w:r>
            <w:r w:rsidRPr="00166E13">
              <w:rPr>
                <w:noProof/>
                <w:szCs w:val="26"/>
              </w:rPr>
              <w:t>nh, BCH Công đoàn Trư</w:t>
            </w:r>
            <w:r w:rsidRPr="00166E13">
              <w:rPr>
                <w:noProof/>
                <w:szCs w:val="26"/>
              </w:rPr>
              <w:t>ờ</w:t>
            </w:r>
            <w:r w:rsidRPr="00166E13">
              <w:rPr>
                <w:noProof/>
                <w:szCs w:val="26"/>
              </w:rPr>
              <w:t>ng)</w:t>
            </w:r>
          </w:p>
        </w:tc>
      </w:tr>
      <w:tr w:rsidR="005B35DE" w:rsidRPr="00166E13" w14:paraId="34E1B6F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B1C6BB"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21D618" w14:textId="77777777" w:rsidR="005B35DE" w:rsidRPr="00166E13" w:rsidRDefault="000807CD">
            <w:pPr>
              <w:rPr>
                <w:noProof/>
                <w:szCs w:val="26"/>
              </w:rPr>
            </w:pPr>
            <w:r w:rsidRPr="00166E13">
              <w:rPr>
                <w:noProof/>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1F083F"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8C3534" w14:textId="77777777" w:rsidR="005B35DE" w:rsidRPr="00166E13" w:rsidRDefault="000807CD">
            <w:pPr>
              <w:rPr>
                <w:noProof/>
                <w:szCs w:val="26"/>
              </w:rPr>
            </w:pPr>
            <w:r w:rsidRPr="00166E13">
              <w:rPr>
                <w:noProof/>
                <w:szCs w:val="26"/>
              </w:rPr>
              <w:t>Ngày ký ban hành văn b</w:t>
            </w:r>
            <w:r w:rsidRPr="00166E13">
              <w:rPr>
                <w:noProof/>
                <w:szCs w:val="26"/>
              </w:rPr>
              <w:t>ả</w:t>
            </w:r>
            <w:r w:rsidRPr="00166E13">
              <w:rPr>
                <w:noProof/>
                <w:szCs w:val="26"/>
              </w:rPr>
              <w:t>n chính th</w:t>
            </w:r>
            <w:r w:rsidRPr="00166E13">
              <w:rPr>
                <w:noProof/>
                <w:szCs w:val="26"/>
              </w:rPr>
              <w:t>ứ</w:t>
            </w:r>
            <w:r w:rsidRPr="00166E13">
              <w:rPr>
                <w:noProof/>
                <w:szCs w:val="26"/>
              </w:rPr>
              <w:t>c</w:t>
            </w:r>
          </w:p>
        </w:tc>
      </w:tr>
      <w:tr w:rsidR="005B35DE" w:rsidRPr="00166E13" w14:paraId="5E09E1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35594E"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AFDFEC" w14:textId="77777777" w:rsidR="005B35DE" w:rsidRPr="00166E13" w:rsidRDefault="000807CD">
            <w:pPr>
              <w:rPr>
                <w:noProof/>
                <w:szCs w:val="26"/>
              </w:rPr>
            </w:pPr>
            <w:r w:rsidRPr="00166E13">
              <w:rPr>
                <w:noProof/>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2E51B9"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02231D" w14:textId="77777777" w:rsidR="005B35DE" w:rsidRPr="00166E13" w:rsidRDefault="000807CD">
            <w:pPr>
              <w:rPr>
                <w:noProof/>
                <w:szCs w:val="26"/>
              </w:rPr>
            </w:pPr>
            <w:r w:rsidRPr="00166E13">
              <w:rPr>
                <w:noProof/>
                <w:szCs w:val="26"/>
              </w:rPr>
              <w:t>Đư</w:t>
            </w:r>
            <w:r w:rsidRPr="00166E13">
              <w:rPr>
                <w:noProof/>
                <w:szCs w:val="26"/>
              </w:rPr>
              <w:t>ờ</w:t>
            </w:r>
            <w:r w:rsidRPr="00166E13">
              <w:rPr>
                <w:noProof/>
                <w:szCs w:val="26"/>
              </w:rPr>
              <w:t>ng d</w:t>
            </w:r>
            <w:r w:rsidRPr="00166E13">
              <w:rPr>
                <w:noProof/>
                <w:szCs w:val="26"/>
              </w:rPr>
              <w:t>ẫ</w:t>
            </w:r>
            <w:r w:rsidRPr="00166E13">
              <w:rPr>
                <w:noProof/>
                <w:szCs w:val="26"/>
              </w:rPr>
              <w:t>n t</w:t>
            </w:r>
            <w:r w:rsidRPr="00166E13">
              <w:rPr>
                <w:noProof/>
                <w:szCs w:val="26"/>
              </w:rPr>
              <w:t>ả</w:t>
            </w:r>
            <w:r w:rsidRPr="00166E13">
              <w:rPr>
                <w:noProof/>
                <w:szCs w:val="26"/>
              </w:rPr>
              <w:t>i t</w:t>
            </w:r>
            <w:r w:rsidRPr="00166E13">
              <w:rPr>
                <w:noProof/>
                <w:szCs w:val="26"/>
              </w:rPr>
              <w:t>ệ</w:t>
            </w:r>
            <w:r w:rsidRPr="00166E13">
              <w:rPr>
                <w:noProof/>
                <w:szCs w:val="26"/>
              </w:rPr>
              <w:t>p đính kèm (PDF / DOCX)</w:t>
            </w:r>
          </w:p>
        </w:tc>
      </w:tr>
      <w:tr w:rsidR="005B35DE" w:rsidRPr="00166E13" w14:paraId="49A054A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1FE6FF"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EDA49F" w14:textId="77777777" w:rsidR="005B35DE" w:rsidRPr="00166E13" w:rsidRDefault="000807CD">
            <w:pPr>
              <w:rPr>
                <w:noProof/>
                <w:szCs w:val="26"/>
              </w:rPr>
            </w:pPr>
            <w:r w:rsidRPr="00166E13">
              <w:rPr>
                <w:noProof/>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1356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F9F7B3"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w:t>
            </w:r>
          </w:p>
        </w:tc>
      </w:tr>
      <w:tr w:rsidR="005B35DE" w:rsidRPr="00166E13" w14:paraId="63C43D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DDA26E"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AD1C2C"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1E7F07"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FC0E7A"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phát hành (1: Công khai, 0: N</w:t>
            </w:r>
            <w:r w:rsidRPr="00166E13">
              <w:rPr>
                <w:noProof/>
                <w:szCs w:val="26"/>
              </w:rPr>
              <w:t>ộ</w:t>
            </w:r>
            <w:r w:rsidRPr="00166E13">
              <w:rPr>
                <w:noProof/>
                <w:szCs w:val="26"/>
              </w:rPr>
              <w:t>i b</w:t>
            </w:r>
            <w:r w:rsidRPr="00166E13">
              <w:rPr>
                <w:noProof/>
                <w:szCs w:val="26"/>
              </w:rPr>
              <w:t>ộ</w:t>
            </w:r>
            <w:r w:rsidRPr="00166E13">
              <w:rPr>
                <w:noProof/>
                <w:szCs w:val="26"/>
              </w:rPr>
              <w:t>)</w:t>
            </w:r>
          </w:p>
        </w:tc>
      </w:tr>
      <w:tr w:rsidR="005B35DE" w:rsidRPr="00166E13" w14:paraId="7C7C9D5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776562"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9484D"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D79AC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5A625E"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t</w:t>
            </w:r>
            <w:r w:rsidRPr="00166E13">
              <w:rPr>
                <w:noProof/>
                <w:szCs w:val="26"/>
              </w:rPr>
              <w:t>ả</w:t>
            </w:r>
            <w:r w:rsidRPr="00166E13">
              <w:rPr>
                <w:noProof/>
                <w:szCs w:val="26"/>
              </w:rPr>
              <w:t>i văn b</w:t>
            </w:r>
            <w:r w:rsidRPr="00166E13">
              <w:rPr>
                <w:noProof/>
                <w:szCs w:val="26"/>
              </w:rPr>
              <w:t>ả</w:t>
            </w:r>
            <w:r w:rsidRPr="00166E13">
              <w:rPr>
                <w:noProof/>
                <w:szCs w:val="26"/>
              </w:rPr>
              <w:t>n lên h</w:t>
            </w:r>
            <w:r w:rsidRPr="00166E13">
              <w:rPr>
                <w:noProof/>
                <w:szCs w:val="26"/>
              </w:rPr>
              <w:t>ệ</w:t>
            </w:r>
            <w:r w:rsidRPr="00166E13">
              <w:rPr>
                <w:noProof/>
                <w:szCs w:val="26"/>
              </w:rPr>
              <w:t xml:space="preserve"> th</w:t>
            </w:r>
            <w:r w:rsidRPr="00166E13">
              <w:rPr>
                <w:noProof/>
                <w:szCs w:val="26"/>
              </w:rPr>
              <w:t>ố</w:t>
            </w:r>
            <w:r w:rsidRPr="00166E13">
              <w:rPr>
                <w:noProof/>
                <w:szCs w:val="26"/>
              </w:rPr>
              <w:t>ng</w:t>
            </w:r>
          </w:p>
        </w:tc>
      </w:tr>
    </w:tbl>
    <w:p w14:paraId="53AC1F37" w14:textId="77777777" w:rsidR="005B35DE" w:rsidRPr="00971E10" w:rsidRDefault="005B35DE">
      <w:pPr>
        <w:spacing w:after="120"/>
        <w:rPr>
          <w:noProof/>
        </w:rPr>
      </w:pPr>
    </w:p>
    <w:p w14:paraId="0D366550" w14:textId="7E3035FC" w:rsidR="005B35DE" w:rsidRPr="00971E10" w:rsidRDefault="000807CD" w:rsidP="00E2136D">
      <w:pPr>
        <w:pStyle w:val="bang1"/>
      </w:pPr>
      <w:bookmarkStart w:id="116" w:name="_Toc240898842"/>
      <w:bookmarkStart w:id="117" w:name="_Toc241488227"/>
      <w:r w:rsidRPr="00971E10">
        <w:t>B</w:t>
      </w:r>
      <w:r w:rsidRPr="00971E10">
        <w:t>ả</w:t>
      </w:r>
      <w:r w:rsidRPr="00971E10">
        <w:t>ng MONTHLY_REPORTS</w:t>
      </w:r>
      <w:bookmarkEnd w:id="116"/>
      <w:bookmarkEnd w:id="11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64F593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D969DA"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BECE74"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02EE2B"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7799AD" w14:textId="77777777" w:rsidR="005B35DE" w:rsidRPr="00166E13" w:rsidRDefault="000807CD">
            <w:pPr>
              <w:jc w:val="center"/>
              <w:rPr>
                <w:noProof/>
                <w:szCs w:val="26"/>
              </w:rPr>
            </w:pPr>
            <w:r w:rsidRPr="00166E13">
              <w:rPr>
                <w:b/>
                <w:noProof/>
                <w:szCs w:val="26"/>
              </w:rPr>
              <w:t>DESCRIPTION</w:t>
            </w:r>
          </w:p>
        </w:tc>
      </w:tr>
      <w:tr w:rsidR="005B35DE" w:rsidRPr="00166E13" w14:paraId="789A77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1E64E0"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10D3AC" w14:textId="77777777" w:rsidR="005B35DE" w:rsidRPr="00166E13" w:rsidRDefault="000807CD">
            <w:pPr>
              <w:rPr>
                <w:noProof/>
                <w:szCs w:val="26"/>
              </w:rPr>
            </w:pPr>
            <w:r w:rsidRPr="00166E13">
              <w:rPr>
                <w:noProof/>
                <w:szCs w:val="26"/>
              </w:rPr>
              <w:t>ReportId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952F5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463636" w14:textId="77777777" w:rsidR="005B35DE" w:rsidRPr="00166E13" w:rsidRDefault="000807CD">
            <w:pPr>
              <w:rPr>
                <w:noProof/>
                <w:szCs w:val="26"/>
              </w:rPr>
            </w:pPr>
            <w:r w:rsidRPr="00166E13">
              <w:rPr>
                <w:noProof/>
                <w:szCs w:val="26"/>
              </w:rPr>
              <w:t>Mã báo cáo thi đua (Khóa chính, t</w:t>
            </w:r>
            <w:r w:rsidRPr="00166E13">
              <w:rPr>
                <w:noProof/>
                <w:szCs w:val="26"/>
              </w:rPr>
              <w:t>ự</w:t>
            </w:r>
            <w:r w:rsidRPr="00166E13">
              <w:rPr>
                <w:noProof/>
                <w:szCs w:val="26"/>
              </w:rPr>
              <w:t xml:space="preserve"> tăng)</w:t>
            </w:r>
          </w:p>
        </w:tc>
      </w:tr>
      <w:tr w:rsidR="005B35DE" w:rsidRPr="00166E13" w14:paraId="0A197C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D53756"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8B862"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864EC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893DEC"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UNION_BRANCHES(MaToCongDoan)</w:t>
            </w:r>
          </w:p>
        </w:tc>
      </w:tr>
      <w:tr w:rsidR="005B35DE" w:rsidRPr="00166E13" w14:paraId="3E4FF31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94844"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B621D5" w14:textId="77777777" w:rsidR="005B35DE" w:rsidRPr="00166E13" w:rsidRDefault="000807CD">
            <w:pPr>
              <w:rPr>
                <w:noProof/>
                <w:szCs w:val="26"/>
              </w:rPr>
            </w:pPr>
            <w:r w:rsidRPr="00166E13">
              <w:rPr>
                <w:noProof/>
                <w:szCs w:val="26"/>
              </w:rPr>
              <w:t>Thang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3CCD0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919D66" w14:textId="77777777" w:rsidR="005B35DE" w:rsidRPr="00166E13" w:rsidRDefault="000807CD">
            <w:pPr>
              <w:rPr>
                <w:noProof/>
                <w:szCs w:val="26"/>
              </w:rPr>
            </w:pPr>
            <w:r w:rsidRPr="00166E13">
              <w:rPr>
                <w:noProof/>
                <w:szCs w:val="26"/>
              </w:rPr>
              <w:t>Tháng báo cáo nghi</w:t>
            </w:r>
            <w:r w:rsidRPr="00166E13">
              <w:rPr>
                <w:noProof/>
                <w:szCs w:val="26"/>
              </w:rPr>
              <w:t>ệ</w:t>
            </w:r>
            <w:r w:rsidRPr="00166E13">
              <w:rPr>
                <w:noProof/>
                <w:szCs w:val="26"/>
              </w:rPr>
              <w:t>p v</w:t>
            </w:r>
            <w:r w:rsidRPr="00166E13">
              <w:rPr>
                <w:noProof/>
                <w:szCs w:val="26"/>
              </w:rPr>
              <w:t>ụ</w:t>
            </w:r>
            <w:r w:rsidRPr="00166E13">
              <w:rPr>
                <w:noProof/>
                <w:szCs w:val="26"/>
              </w:rPr>
              <w:t xml:space="preserve"> (1 - 12)</w:t>
            </w:r>
          </w:p>
        </w:tc>
      </w:tr>
      <w:tr w:rsidR="005B35DE" w:rsidRPr="00166E13" w14:paraId="09ACA8E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2DE3E5"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8C8B8E" w14:textId="77777777" w:rsidR="005B35DE" w:rsidRPr="00166E13" w:rsidRDefault="000807CD">
            <w:pPr>
              <w:rPr>
                <w:noProof/>
                <w:szCs w:val="26"/>
              </w:rPr>
            </w:pPr>
            <w:r w:rsidRPr="00166E13">
              <w:rPr>
                <w:noProof/>
                <w:szCs w:val="26"/>
              </w:rPr>
              <w:t>Nam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D2856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5395F6" w14:textId="77777777" w:rsidR="005B35DE" w:rsidRPr="00166E13" w:rsidRDefault="000807CD">
            <w:pPr>
              <w:rPr>
                <w:noProof/>
                <w:szCs w:val="26"/>
              </w:rPr>
            </w:pPr>
            <w:r w:rsidRPr="00166E13">
              <w:rPr>
                <w:noProof/>
                <w:szCs w:val="26"/>
              </w:rPr>
              <w:t>Năm báo cáo ho</w:t>
            </w:r>
            <w:r w:rsidRPr="00166E13">
              <w:rPr>
                <w:noProof/>
                <w:szCs w:val="26"/>
              </w:rPr>
              <w:t>ạ</w:t>
            </w:r>
            <w:r w:rsidRPr="00166E13">
              <w:rPr>
                <w:noProof/>
                <w:szCs w:val="26"/>
              </w:rPr>
              <w:t>t đ</w:t>
            </w:r>
            <w:r w:rsidRPr="00166E13">
              <w:rPr>
                <w:noProof/>
                <w:szCs w:val="26"/>
              </w:rPr>
              <w:t>ộ</w:t>
            </w:r>
            <w:r w:rsidRPr="00166E13">
              <w:rPr>
                <w:noProof/>
                <w:szCs w:val="26"/>
              </w:rPr>
              <w:t>ng (VD: 2026)</w:t>
            </w:r>
          </w:p>
        </w:tc>
      </w:tr>
      <w:tr w:rsidR="005B35DE" w:rsidRPr="00166E13" w14:paraId="361E20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D96C88"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256E7B"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0C2CB1"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1B4B21" w14:textId="77777777" w:rsidR="005B35DE" w:rsidRPr="00166E13" w:rsidRDefault="000807CD">
            <w:pPr>
              <w:rPr>
                <w:noProof/>
                <w:szCs w:val="26"/>
              </w:rPr>
            </w:pPr>
            <w:r w:rsidRPr="00166E13">
              <w:rPr>
                <w:noProof/>
                <w:szCs w:val="26"/>
              </w:rPr>
              <w:t>Tiêu đ</w:t>
            </w:r>
            <w:r w:rsidRPr="00166E13">
              <w:rPr>
                <w:noProof/>
                <w:szCs w:val="26"/>
              </w:rPr>
              <w:t>ề</w:t>
            </w:r>
            <w:r w:rsidRPr="00166E13">
              <w:rPr>
                <w:noProof/>
                <w:szCs w:val="26"/>
              </w:rPr>
              <w:t xml:space="preserve"> báo cáo đ</w:t>
            </w:r>
            <w:r w:rsidRPr="00166E13">
              <w:rPr>
                <w:noProof/>
                <w:szCs w:val="26"/>
              </w:rPr>
              <w:t>ị</w:t>
            </w:r>
            <w:r w:rsidRPr="00166E13">
              <w:rPr>
                <w:noProof/>
                <w:szCs w:val="26"/>
              </w:rPr>
              <w:t>nh k</w:t>
            </w:r>
            <w:r w:rsidRPr="00166E13">
              <w:rPr>
                <w:noProof/>
                <w:szCs w:val="26"/>
              </w:rPr>
              <w:t>ỳ</w:t>
            </w:r>
            <w:r w:rsidRPr="00166E13">
              <w:rPr>
                <w:noProof/>
                <w:szCs w:val="26"/>
              </w:rPr>
              <w:t xml:space="preserve"> hàng tháng</w:t>
            </w:r>
          </w:p>
        </w:tc>
      </w:tr>
      <w:tr w:rsidR="005B35DE" w:rsidRPr="00166E13" w14:paraId="08A9E4B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C293F6"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30A47" w14:textId="77777777" w:rsidR="005B35DE" w:rsidRPr="00166E13" w:rsidRDefault="000807CD">
            <w:pPr>
              <w:rPr>
                <w:noProof/>
                <w:szCs w:val="26"/>
              </w:rPr>
            </w:pPr>
            <w:r w:rsidRPr="00166E13">
              <w:rPr>
                <w:noProof/>
                <w:szCs w:val="26"/>
              </w:rPr>
              <w:t>TongDoanVien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9E0B5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55E92" w14:textId="77777777" w:rsidR="005B35DE" w:rsidRPr="00166E13" w:rsidRDefault="000807CD">
            <w:pPr>
              <w:rPr>
                <w:noProof/>
                <w:szCs w:val="26"/>
              </w:rPr>
            </w:pPr>
            <w:r w:rsidRPr="00166E13">
              <w:rPr>
                <w:noProof/>
                <w:szCs w:val="26"/>
              </w:rPr>
              <w:t>T</w:t>
            </w:r>
            <w:r w:rsidRPr="00166E13">
              <w:rPr>
                <w:noProof/>
                <w:szCs w:val="26"/>
              </w:rPr>
              <w:t>ổ</w:t>
            </w:r>
            <w:r w:rsidRPr="00166E13">
              <w:rPr>
                <w:noProof/>
                <w:szCs w:val="26"/>
              </w:rPr>
              <w:t>ng s</w:t>
            </w:r>
            <w:r w:rsidRPr="00166E13">
              <w:rPr>
                <w:noProof/>
                <w:szCs w:val="26"/>
              </w:rPr>
              <w:t>ố</w:t>
            </w:r>
            <w:r w:rsidRPr="00166E13">
              <w:rPr>
                <w:noProof/>
                <w:szCs w:val="26"/>
              </w:rPr>
              <w:t xml:space="preserve"> đoàn viên th</w:t>
            </w:r>
            <w:r w:rsidRPr="00166E13">
              <w:rPr>
                <w:noProof/>
                <w:szCs w:val="26"/>
              </w:rPr>
              <w:t>ự</w:t>
            </w:r>
            <w:r w:rsidRPr="00166E13">
              <w:rPr>
                <w:noProof/>
                <w:szCs w:val="26"/>
              </w:rPr>
              <w:t>c t</w:t>
            </w:r>
            <w:r w:rsidRPr="00166E13">
              <w:rPr>
                <w:noProof/>
                <w:szCs w:val="26"/>
              </w:rPr>
              <w:t>ế</w:t>
            </w:r>
            <w:r w:rsidRPr="00166E13">
              <w:rPr>
                <w:noProof/>
                <w:szCs w:val="26"/>
              </w:rPr>
              <w:t xml:space="preserve"> t</w:t>
            </w:r>
            <w:r w:rsidRPr="00166E13">
              <w:rPr>
                <w:noProof/>
                <w:szCs w:val="26"/>
              </w:rPr>
              <w:t>ạ</w:t>
            </w:r>
            <w:r w:rsidRPr="00166E13">
              <w:rPr>
                <w:noProof/>
                <w:szCs w:val="26"/>
              </w:rPr>
              <w:t>i T</w:t>
            </w:r>
            <w:r w:rsidRPr="00166E13">
              <w:rPr>
                <w:noProof/>
                <w:szCs w:val="26"/>
              </w:rPr>
              <w:t>ổ</w:t>
            </w:r>
          </w:p>
        </w:tc>
      </w:tr>
      <w:tr w:rsidR="005B35DE" w:rsidRPr="00166E13" w14:paraId="0A13B5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B782D0"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2252F5" w14:textId="77777777" w:rsidR="005B35DE" w:rsidRPr="00166E13" w:rsidRDefault="000807CD">
            <w:pPr>
              <w:rPr>
                <w:noProof/>
                <w:szCs w:val="26"/>
              </w:rPr>
            </w:pPr>
            <w:r w:rsidRPr="00166E13">
              <w:rPr>
                <w:noProof/>
                <w:szCs w:val="26"/>
              </w:rPr>
              <w:t>NuDoanVien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D5625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2A5536"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lư</w:t>
            </w:r>
            <w:r w:rsidRPr="00166E13">
              <w:rPr>
                <w:noProof/>
                <w:szCs w:val="26"/>
              </w:rPr>
              <w:t>ợ</w:t>
            </w:r>
            <w:r w:rsidRPr="00166E13">
              <w:rPr>
                <w:noProof/>
                <w:szCs w:val="26"/>
              </w:rPr>
              <w:t>ng n</w:t>
            </w:r>
            <w:r w:rsidRPr="00166E13">
              <w:rPr>
                <w:noProof/>
                <w:szCs w:val="26"/>
              </w:rPr>
              <w:t>ữ</w:t>
            </w:r>
            <w:r w:rsidRPr="00166E13">
              <w:rPr>
                <w:noProof/>
                <w:szCs w:val="26"/>
              </w:rPr>
              <w:t xml:space="preserve"> đoàn viên</w:t>
            </w:r>
          </w:p>
        </w:tc>
      </w:tr>
      <w:tr w:rsidR="005B35DE" w:rsidRPr="00166E13" w14:paraId="087AD6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81619"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E498EF" w14:textId="77777777" w:rsidR="005B35DE" w:rsidRPr="00166E13" w:rsidRDefault="000807CD">
            <w:pPr>
              <w:rPr>
                <w:noProof/>
                <w:szCs w:val="26"/>
              </w:rPr>
            </w:pPr>
            <w:r w:rsidRPr="00166E13">
              <w:rPr>
                <w:noProof/>
                <w:szCs w:val="26"/>
              </w:rPr>
              <w:t>DangVien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BEDF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7401EF"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lư</w:t>
            </w:r>
            <w:r w:rsidRPr="00166E13">
              <w:rPr>
                <w:noProof/>
                <w:szCs w:val="26"/>
              </w:rPr>
              <w:t>ợ</w:t>
            </w:r>
            <w:r w:rsidRPr="00166E13">
              <w:rPr>
                <w:noProof/>
                <w:szCs w:val="26"/>
              </w:rPr>
              <w:t>ng đ</w:t>
            </w:r>
            <w:r w:rsidRPr="00166E13">
              <w:rPr>
                <w:noProof/>
                <w:szCs w:val="26"/>
              </w:rPr>
              <w:t>ả</w:t>
            </w:r>
            <w:r w:rsidRPr="00166E13">
              <w:rPr>
                <w:noProof/>
                <w:szCs w:val="26"/>
              </w:rPr>
              <w:t>ng viên trong T</w:t>
            </w:r>
            <w:r w:rsidRPr="00166E13">
              <w:rPr>
                <w:noProof/>
                <w:szCs w:val="26"/>
              </w:rPr>
              <w:t>ổ</w:t>
            </w:r>
          </w:p>
        </w:tc>
      </w:tr>
      <w:tr w:rsidR="005B35DE" w:rsidRPr="00166E13" w14:paraId="2AE666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95817C"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9552BB" w14:textId="77777777" w:rsidR="005B35DE" w:rsidRPr="00166E13" w:rsidRDefault="000807CD">
            <w:pPr>
              <w:rPr>
                <w:noProof/>
                <w:szCs w:val="26"/>
              </w:rPr>
            </w:pPr>
            <w:r w:rsidRPr="00166E13">
              <w:rPr>
                <w:noProof/>
                <w:szCs w:val="26"/>
              </w:rPr>
              <w:t>SoCuocHop</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93BD6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D600B9"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cu</w:t>
            </w:r>
            <w:r w:rsidRPr="00166E13">
              <w:rPr>
                <w:noProof/>
                <w:szCs w:val="26"/>
              </w:rPr>
              <w:t>ộ</w:t>
            </w:r>
            <w:r w:rsidRPr="00166E13">
              <w:rPr>
                <w:noProof/>
                <w:szCs w:val="26"/>
              </w:rPr>
              <w:t>c h</w:t>
            </w:r>
            <w:r w:rsidRPr="00166E13">
              <w:rPr>
                <w:noProof/>
                <w:szCs w:val="26"/>
              </w:rPr>
              <w:t>ọ</w:t>
            </w:r>
            <w:r w:rsidRPr="00166E13">
              <w:rPr>
                <w:noProof/>
                <w:szCs w:val="26"/>
              </w:rPr>
              <w:t>p t</w:t>
            </w:r>
            <w:r w:rsidRPr="00166E13">
              <w:rPr>
                <w:noProof/>
                <w:szCs w:val="26"/>
              </w:rPr>
              <w:t>ổ</w:t>
            </w:r>
            <w:r w:rsidRPr="00166E13">
              <w:rPr>
                <w:noProof/>
                <w:szCs w:val="26"/>
              </w:rPr>
              <w:t xml:space="preserve"> công đoàn t</w:t>
            </w:r>
            <w:r w:rsidRPr="00166E13">
              <w:rPr>
                <w:noProof/>
                <w:szCs w:val="26"/>
              </w:rPr>
              <w:t>ổ</w:t>
            </w:r>
            <w:r w:rsidRPr="00166E13">
              <w:rPr>
                <w:noProof/>
                <w:szCs w:val="26"/>
              </w:rPr>
              <w:t xml:space="preserve"> ch</w:t>
            </w:r>
            <w:r w:rsidRPr="00166E13">
              <w:rPr>
                <w:noProof/>
                <w:szCs w:val="26"/>
              </w:rPr>
              <w:t>ứ</w:t>
            </w:r>
            <w:r w:rsidRPr="00166E13">
              <w:rPr>
                <w:noProof/>
                <w:szCs w:val="26"/>
              </w:rPr>
              <w:t>c trong tháng</w:t>
            </w:r>
          </w:p>
        </w:tc>
      </w:tr>
      <w:tr w:rsidR="005B35DE" w:rsidRPr="00166E13" w14:paraId="7A7C2E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FE5197"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CFE06" w14:textId="77777777" w:rsidR="005B35DE" w:rsidRPr="00166E13" w:rsidRDefault="000807CD">
            <w:pPr>
              <w:rPr>
                <w:noProof/>
                <w:szCs w:val="26"/>
              </w:rPr>
            </w:pPr>
            <w:r w:rsidRPr="00166E13">
              <w:rPr>
                <w:noProof/>
                <w:szCs w:val="26"/>
              </w:rPr>
              <w:t>SoNguoiKhoKhan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FA02C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4A250D"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đoàn viên có hoàn c</w:t>
            </w:r>
            <w:r w:rsidRPr="00166E13">
              <w:rPr>
                <w:noProof/>
                <w:szCs w:val="26"/>
              </w:rPr>
              <w:t>ả</w:t>
            </w:r>
            <w:r w:rsidRPr="00166E13">
              <w:rPr>
                <w:noProof/>
                <w:szCs w:val="26"/>
              </w:rPr>
              <w:t>nh đ</w:t>
            </w:r>
            <w:r w:rsidRPr="00166E13">
              <w:rPr>
                <w:noProof/>
                <w:szCs w:val="26"/>
              </w:rPr>
              <w:t>ặ</w:t>
            </w:r>
            <w:r w:rsidRPr="00166E13">
              <w:rPr>
                <w:noProof/>
                <w:szCs w:val="26"/>
              </w:rPr>
              <w:t>c bi</w:t>
            </w:r>
            <w:r w:rsidRPr="00166E13">
              <w:rPr>
                <w:noProof/>
                <w:szCs w:val="26"/>
              </w:rPr>
              <w:t>ệ</w:t>
            </w:r>
            <w:r w:rsidRPr="00166E13">
              <w:rPr>
                <w:noProof/>
                <w:szCs w:val="26"/>
              </w:rPr>
              <w:t>t khó khăn</w:t>
            </w:r>
          </w:p>
        </w:tc>
      </w:tr>
      <w:tr w:rsidR="005B35DE" w:rsidRPr="00166E13" w14:paraId="5E2B0E6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13A8DA"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4178F4" w14:textId="77777777" w:rsidR="005B35DE" w:rsidRPr="00166E13" w:rsidRDefault="000807CD">
            <w:pPr>
              <w:rPr>
                <w:noProof/>
                <w:szCs w:val="26"/>
              </w:rPr>
            </w:pPr>
            <w:r w:rsidRPr="00166E13">
              <w:rPr>
                <w:noProof/>
                <w:szCs w:val="26"/>
              </w:rPr>
              <w:t>HoatDongNoiBat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CA069A"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6C133E" w14:textId="77777777" w:rsidR="005B35DE" w:rsidRPr="00166E13" w:rsidRDefault="000807CD">
            <w:pPr>
              <w:rPr>
                <w:noProof/>
                <w:szCs w:val="26"/>
              </w:rPr>
            </w:pPr>
            <w:r w:rsidRPr="00166E13">
              <w:rPr>
                <w:noProof/>
                <w:szCs w:val="26"/>
              </w:rPr>
              <w:t>Tóm t</w:t>
            </w:r>
            <w:r w:rsidRPr="00166E13">
              <w:rPr>
                <w:noProof/>
                <w:szCs w:val="26"/>
              </w:rPr>
              <w:t>ắ</w:t>
            </w:r>
            <w:r w:rsidRPr="00166E13">
              <w:rPr>
                <w:noProof/>
                <w:szCs w:val="26"/>
              </w:rPr>
              <w:t>t các ho</w:t>
            </w:r>
            <w:r w:rsidRPr="00166E13">
              <w:rPr>
                <w:noProof/>
                <w:szCs w:val="26"/>
              </w:rPr>
              <w:t>ạ</w:t>
            </w:r>
            <w:r w:rsidRPr="00166E13">
              <w:rPr>
                <w:noProof/>
                <w:szCs w:val="26"/>
              </w:rPr>
              <w:t>t đ</w:t>
            </w:r>
            <w:r w:rsidRPr="00166E13">
              <w:rPr>
                <w:noProof/>
                <w:szCs w:val="26"/>
              </w:rPr>
              <w:t>ộ</w:t>
            </w:r>
            <w:r w:rsidRPr="00166E13">
              <w:rPr>
                <w:noProof/>
                <w:szCs w:val="26"/>
              </w:rPr>
              <w:t>ng n</w:t>
            </w:r>
            <w:r w:rsidRPr="00166E13">
              <w:rPr>
                <w:noProof/>
                <w:szCs w:val="26"/>
              </w:rPr>
              <w:t>ổ</w:t>
            </w:r>
            <w:r w:rsidRPr="00166E13">
              <w:rPr>
                <w:noProof/>
                <w:szCs w:val="26"/>
              </w:rPr>
              <w:t>i b</w:t>
            </w:r>
            <w:r w:rsidRPr="00166E13">
              <w:rPr>
                <w:noProof/>
                <w:szCs w:val="26"/>
              </w:rPr>
              <w:t>ậ</w:t>
            </w:r>
            <w:r w:rsidRPr="00166E13">
              <w:rPr>
                <w:noProof/>
                <w:szCs w:val="26"/>
              </w:rPr>
              <w:t>t trong k</w:t>
            </w:r>
            <w:r w:rsidRPr="00166E13">
              <w:rPr>
                <w:noProof/>
                <w:szCs w:val="26"/>
              </w:rPr>
              <w:t>ỳ</w:t>
            </w:r>
          </w:p>
        </w:tc>
      </w:tr>
      <w:tr w:rsidR="005B35DE" w:rsidRPr="00166E13" w14:paraId="162494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D59B28"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AE176A" w14:textId="77777777" w:rsidR="005B35DE" w:rsidRPr="00166E13" w:rsidRDefault="000807CD">
            <w:pPr>
              <w:rPr>
                <w:noProof/>
                <w:szCs w:val="26"/>
              </w:rPr>
            </w:pPr>
            <w:r w:rsidRPr="00166E13">
              <w:rPr>
                <w:noProof/>
                <w:szCs w:val="26"/>
              </w:rPr>
              <w:t>DeXuatKienNghi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C4F4BC"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ED7EC1" w14:textId="77777777" w:rsidR="005B35DE" w:rsidRPr="00166E13" w:rsidRDefault="000807CD">
            <w:pPr>
              <w:rPr>
                <w:noProof/>
                <w:szCs w:val="26"/>
              </w:rPr>
            </w:pPr>
            <w:r w:rsidRPr="00166E13">
              <w:rPr>
                <w:noProof/>
                <w:szCs w:val="26"/>
              </w:rPr>
              <w:t>Ki</w:t>
            </w:r>
            <w:r w:rsidRPr="00166E13">
              <w:rPr>
                <w:noProof/>
                <w:szCs w:val="26"/>
              </w:rPr>
              <w:t>ế</w:t>
            </w:r>
            <w:r w:rsidRPr="00166E13">
              <w:rPr>
                <w:noProof/>
                <w:szCs w:val="26"/>
              </w:rPr>
              <w:t>n ngh</w:t>
            </w:r>
            <w:r w:rsidRPr="00166E13">
              <w:rPr>
                <w:noProof/>
                <w:szCs w:val="26"/>
              </w:rPr>
              <w:t>ị</w:t>
            </w:r>
            <w:r w:rsidRPr="00166E13">
              <w:rPr>
                <w:noProof/>
                <w:szCs w:val="26"/>
              </w:rPr>
              <w:t xml:space="preserve"> đ</w:t>
            </w:r>
            <w:r w:rsidRPr="00166E13">
              <w:rPr>
                <w:noProof/>
                <w:szCs w:val="26"/>
              </w:rPr>
              <w:t>ề</w:t>
            </w:r>
            <w:r w:rsidRPr="00166E13">
              <w:rPr>
                <w:noProof/>
                <w:szCs w:val="26"/>
              </w:rPr>
              <w:t xml:space="preserve"> xu</w:t>
            </w:r>
            <w:r w:rsidRPr="00166E13">
              <w:rPr>
                <w:noProof/>
                <w:szCs w:val="26"/>
              </w:rPr>
              <w:t>ấ</w:t>
            </w:r>
            <w:r w:rsidRPr="00166E13">
              <w:rPr>
                <w:noProof/>
                <w:szCs w:val="26"/>
              </w:rPr>
              <w:t>t g</w:t>
            </w:r>
            <w:r w:rsidRPr="00166E13">
              <w:rPr>
                <w:noProof/>
                <w:szCs w:val="26"/>
              </w:rPr>
              <w:t>ử</w:t>
            </w:r>
            <w:r w:rsidRPr="00166E13">
              <w:rPr>
                <w:noProof/>
                <w:szCs w:val="26"/>
              </w:rPr>
              <w:t>i Công đoàn c</w:t>
            </w:r>
            <w:r w:rsidRPr="00166E13">
              <w:rPr>
                <w:noProof/>
                <w:szCs w:val="26"/>
              </w:rPr>
              <w:t>ấ</w:t>
            </w:r>
            <w:r w:rsidRPr="00166E13">
              <w:rPr>
                <w:noProof/>
                <w:szCs w:val="26"/>
              </w:rPr>
              <w:t>p trên</w:t>
            </w:r>
          </w:p>
        </w:tc>
      </w:tr>
      <w:tr w:rsidR="005B35DE" w:rsidRPr="00166E13" w14:paraId="2C27B8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8F2F6"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6D7D51" w14:textId="77777777" w:rsidR="005B35DE" w:rsidRPr="00166E13" w:rsidRDefault="000807CD">
            <w:pPr>
              <w:rPr>
                <w:noProof/>
                <w:szCs w:val="26"/>
              </w:rPr>
            </w:pPr>
            <w:r w:rsidRPr="00166E13">
              <w:rPr>
                <w:noProof/>
                <w:szCs w:val="26"/>
              </w:rPr>
              <w:t>FileDinhKem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6D5DE0"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B71EDD" w14:textId="77777777" w:rsidR="005B35DE" w:rsidRPr="00166E13" w:rsidRDefault="000807CD">
            <w:pPr>
              <w:rPr>
                <w:noProof/>
                <w:szCs w:val="26"/>
              </w:rPr>
            </w:pPr>
            <w:r w:rsidRPr="00166E13">
              <w:rPr>
                <w:noProof/>
                <w:szCs w:val="26"/>
              </w:rPr>
              <w:t>Đư</w:t>
            </w:r>
            <w:r w:rsidRPr="00166E13">
              <w:rPr>
                <w:noProof/>
                <w:szCs w:val="26"/>
              </w:rPr>
              <w:t>ờ</w:t>
            </w:r>
            <w:r w:rsidRPr="00166E13">
              <w:rPr>
                <w:noProof/>
                <w:szCs w:val="26"/>
              </w:rPr>
              <w:t>ng d</w:t>
            </w:r>
            <w:r w:rsidRPr="00166E13">
              <w:rPr>
                <w:noProof/>
                <w:szCs w:val="26"/>
              </w:rPr>
              <w:t>ẫ</w:t>
            </w:r>
            <w:r w:rsidRPr="00166E13">
              <w:rPr>
                <w:noProof/>
                <w:szCs w:val="26"/>
              </w:rPr>
              <w:t>n t</w:t>
            </w:r>
            <w:r w:rsidRPr="00166E13">
              <w:rPr>
                <w:noProof/>
                <w:szCs w:val="26"/>
              </w:rPr>
              <w:t>ệ</w:t>
            </w:r>
            <w:r w:rsidRPr="00166E13">
              <w:rPr>
                <w:noProof/>
                <w:szCs w:val="26"/>
              </w:rPr>
              <w:t>p báo cáo kèm minh ch</w:t>
            </w:r>
            <w:r w:rsidRPr="00166E13">
              <w:rPr>
                <w:noProof/>
                <w:szCs w:val="26"/>
              </w:rPr>
              <w:t>ứ</w:t>
            </w:r>
            <w:r w:rsidRPr="00166E13">
              <w:rPr>
                <w:noProof/>
                <w:szCs w:val="26"/>
              </w:rPr>
              <w:t>ng</w:t>
            </w:r>
          </w:p>
        </w:tc>
      </w:tr>
      <w:tr w:rsidR="005B35DE" w:rsidRPr="00166E13" w14:paraId="269CE5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DE4439"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EBEEE4" w14:textId="77777777" w:rsidR="005B35DE" w:rsidRPr="00166E13" w:rsidRDefault="000807CD">
            <w:pPr>
              <w:rPr>
                <w:noProof/>
                <w:szCs w:val="26"/>
              </w:rPr>
            </w:pPr>
            <w:r w:rsidRPr="00166E13">
              <w:rPr>
                <w:noProof/>
                <w:szCs w:val="26"/>
              </w:rPr>
              <w:t>DiemTuDanhGia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384C6F"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D93397" w14:textId="77777777" w:rsidR="005B35DE" w:rsidRPr="00166E13" w:rsidRDefault="000807CD">
            <w:pPr>
              <w:rPr>
                <w:noProof/>
                <w:szCs w:val="26"/>
              </w:rPr>
            </w:pPr>
            <w:r w:rsidRPr="00166E13">
              <w:rPr>
                <w:noProof/>
                <w:szCs w:val="26"/>
              </w:rPr>
              <w:t>Đi</w:t>
            </w:r>
            <w:r w:rsidRPr="00166E13">
              <w:rPr>
                <w:noProof/>
                <w:szCs w:val="26"/>
              </w:rPr>
              <w:t>ể</w:t>
            </w:r>
            <w:r w:rsidRPr="00166E13">
              <w:rPr>
                <w:noProof/>
                <w:szCs w:val="26"/>
              </w:rPr>
              <w:t>m thi đua do T</w:t>
            </w:r>
            <w:r w:rsidRPr="00166E13">
              <w:rPr>
                <w:noProof/>
                <w:szCs w:val="26"/>
              </w:rPr>
              <w:t>ổ</w:t>
            </w:r>
            <w:r w:rsidRPr="00166E13">
              <w:rPr>
                <w:noProof/>
                <w:szCs w:val="26"/>
              </w:rPr>
              <w:t xml:space="preserve"> t</w:t>
            </w:r>
            <w:r w:rsidRPr="00166E13">
              <w:rPr>
                <w:noProof/>
                <w:szCs w:val="26"/>
              </w:rPr>
              <w:t>ự</w:t>
            </w:r>
            <w:r w:rsidRPr="00166E13">
              <w:rPr>
                <w:noProof/>
                <w:szCs w:val="26"/>
              </w:rPr>
              <w:t xml:space="preserve"> ch</w:t>
            </w:r>
            <w:r w:rsidRPr="00166E13">
              <w:rPr>
                <w:noProof/>
                <w:szCs w:val="26"/>
              </w:rPr>
              <w:t>ấ</w:t>
            </w:r>
            <w:r w:rsidRPr="00166E13">
              <w:rPr>
                <w:noProof/>
                <w:szCs w:val="26"/>
              </w:rPr>
              <w:t>m</w:t>
            </w:r>
          </w:p>
        </w:tc>
      </w:tr>
      <w:tr w:rsidR="005B35DE" w:rsidRPr="00166E13" w14:paraId="6BD1E9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23CBB4"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4A9886" w14:textId="77777777" w:rsidR="005B35DE" w:rsidRPr="00166E13" w:rsidRDefault="000807CD">
            <w:pPr>
              <w:rPr>
                <w:noProof/>
                <w:szCs w:val="26"/>
              </w:rPr>
            </w:pPr>
            <w:r w:rsidRPr="00166E13">
              <w:rPr>
                <w:noProof/>
                <w:szCs w:val="26"/>
              </w:rPr>
              <w:t>DiemChinhThuc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CA2852"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798AE2" w14:textId="77777777" w:rsidR="005B35DE" w:rsidRPr="00166E13" w:rsidRDefault="000807CD">
            <w:pPr>
              <w:rPr>
                <w:noProof/>
                <w:szCs w:val="26"/>
              </w:rPr>
            </w:pPr>
            <w:r w:rsidRPr="00166E13">
              <w:rPr>
                <w:noProof/>
                <w:szCs w:val="26"/>
              </w:rPr>
              <w:t>Đi</w:t>
            </w:r>
            <w:r w:rsidRPr="00166E13">
              <w:rPr>
                <w:noProof/>
                <w:szCs w:val="26"/>
              </w:rPr>
              <w:t>ể</w:t>
            </w:r>
            <w:r w:rsidRPr="00166E13">
              <w:rPr>
                <w:noProof/>
                <w:szCs w:val="26"/>
              </w:rPr>
              <w:t>m thi đua do Ban Thi đua ch</w:t>
            </w:r>
            <w:r w:rsidRPr="00166E13">
              <w:rPr>
                <w:noProof/>
                <w:szCs w:val="26"/>
              </w:rPr>
              <w:t>ấ</w:t>
            </w:r>
            <w:r w:rsidRPr="00166E13">
              <w:rPr>
                <w:noProof/>
                <w:szCs w:val="26"/>
              </w:rPr>
              <w:t>m duy</w:t>
            </w:r>
            <w:r w:rsidRPr="00166E13">
              <w:rPr>
                <w:noProof/>
                <w:szCs w:val="26"/>
              </w:rPr>
              <w:t>ệ</w:t>
            </w:r>
            <w:r w:rsidRPr="00166E13">
              <w:rPr>
                <w:noProof/>
                <w:szCs w:val="26"/>
              </w:rPr>
              <w:t>t</w:t>
            </w:r>
          </w:p>
        </w:tc>
      </w:tr>
      <w:tr w:rsidR="005B35DE" w:rsidRPr="00166E13" w14:paraId="6FA7015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FE6910"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117523"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C78FF8"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EABED0"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báo cáo: draft, submitted, approved, rejected</w:t>
            </w:r>
          </w:p>
        </w:tc>
      </w:tr>
      <w:tr w:rsidR="005B35DE" w:rsidRPr="00166E13" w14:paraId="57228B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EC116B" w14:textId="77777777" w:rsidR="005B35DE" w:rsidRPr="00166E13" w:rsidRDefault="000807CD">
            <w:pPr>
              <w:jc w:val="center"/>
              <w:rPr>
                <w:noProof/>
                <w:szCs w:val="26"/>
              </w:rPr>
            </w:pPr>
            <w:r w:rsidRPr="00166E13">
              <w:rPr>
                <w:noProof/>
                <w:szCs w:val="26"/>
              </w:rP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651E66"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4BF18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7D3336"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w:t>
            </w:r>
          </w:p>
        </w:tc>
      </w:tr>
      <w:tr w:rsidR="005B35DE" w:rsidRPr="00166E13" w14:paraId="645692E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990CF"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153986"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4CD234"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28C692"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duy</w:t>
            </w:r>
            <w:r w:rsidRPr="00166E13">
              <w:rPr>
                <w:noProof/>
                <w:szCs w:val="26"/>
              </w:rPr>
              <w:t>ệ</w:t>
            </w:r>
            <w:r w:rsidRPr="00166E13">
              <w:rPr>
                <w:noProof/>
                <w:szCs w:val="26"/>
              </w:rPr>
              <w:t>t và ch</w:t>
            </w:r>
            <w:r w:rsidRPr="00166E13">
              <w:rPr>
                <w:noProof/>
                <w:szCs w:val="26"/>
              </w:rPr>
              <w:t>ố</w:t>
            </w:r>
            <w:r w:rsidRPr="00166E13">
              <w:rPr>
                <w:noProof/>
                <w:szCs w:val="26"/>
              </w:rPr>
              <w:t>t đi</w:t>
            </w:r>
            <w:r w:rsidRPr="00166E13">
              <w:rPr>
                <w:noProof/>
                <w:szCs w:val="26"/>
              </w:rPr>
              <w:t>ể</w:t>
            </w:r>
            <w:r w:rsidRPr="00166E13">
              <w:rPr>
                <w:noProof/>
                <w:szCs w:val="26"/>
              </w:rPr>
              <w:t>m báo cáo</w:t>
            </w:r>
          </w:p>
        </w:tc>
      </w:tr>
      <w:tr w:rsidR="005B35DE" w:rsidRPr="00166E13" w14:paraId="727EF5D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4F574D"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D51092"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E98495"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903645"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T</w:t>
            </w:r>
            <w:r w:rsidRPr="00166E13">
              <w:rPr>
                <w:noProof/>
                <w:szCs w:val="26"/>
              </w:rPr>
              <w:t>ổ</w:t>
            </w:r>
            <w:r w:rsidRPr="00166E13">
              <w:rPr>
                <w:noProof/>
                <w:szCs w:val="26"/>
              </w:rPr>
              <w:t xml:space="preserve"> công đoàn n</w:t>
            </w:r>
            <w:r w:rsidRPr="00166E13">
              <w:rPr>
                <w:noProof/>
                <w:szCs w:val="26"/>
              </w:rPr>
              <w:t>ộ</w:t>
            </w:r>
            <w:r w:rsidRPr="00166E13">
              <w:rPr>
                <w:noProof/>
                <w:szCs w:val="26"/>
              </w:rPr>
              <w:t>p báo cáo</w:t>
            </w:r>
          </w:p>
        </w:tc>
      </w:tr>
    </w:tbl>
    <w:p w14:paraId="0BAB28C8" w14:textId="77777777" w:rsidR="005B35DE" w:rsidRPr="00971E10" w:rsidRDefault="005B35DE">
      <w:pPr>
        <w:spacing w:after="120"/>
        <w:rPr>
          <w:noProof/>
        </w:rPr>
      </w:pPr>
    </w:p>
    <w:p w14:paraId="4048401F" w14:textId="221C6DD4" w:rsidR="005B35DE" w:rsidRPr="00971E10" w:rsidRDefault="000807CD" w:rsidP="00E2136D">
      <w:pPr>
        <w:pStyle w:val="bang1"/>
      </w:pPr>
      <w:bookmarkStart w:id="118" w:name="_Toc240898843"/>
      <w:bookmarkStart w:id="119" w:name="_Toc241488228"/>
      <w:r w:rsidRPr="00971E10">
        <w:t>B</w:t>
      </w:r>
      <w:r w:rsidRPr="00971E10">
        <w:t>ả</w:t>
      </w:r>
      <w:r w:rsidRPr="00971E10">
        <w:t>ng SCHEDULES</w:t>
      </w:r>
      <w:bookmarkEnd w:id="118"/>
      <w:bookmarkEnd w:id="11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783018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D0B955"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62C414"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08F0B6"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072780" w14:textId="77777777" w:rsidR="005B35DE" w:rsidRPr="00166E13" w:rsidRDefault="000807CD">
            <w:pPr>
              <w:jc w:val="center"/>
              <w:rPr>
                <w:noProof/>
                <w:szCs w:val="26"/>
              </w:rPr>
            </w:pPr>
            <w:r w:rsidRPr="00166E13">
              <w:rPr>
                <w:b/>
                <w:noProof/>
                <w:szCs w:val="26"/>
              </w:rPr>
              <w:t>DESCRIPTION</w:t>
            </w:r>
          </w:p>
        </w:tc>
      </w:tr>
      <w:tr w:rsidR="005B35DE" w:rsidRPr="00166E13" w14:paraId="060493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DDD848"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BF05E4" w14:textId="77777777" w:rsidR="005B35DE" w:rsidRPr="00166E13" w:rsidRDefault="000807CD">
            <w:pPr>
              <w:rPr>
                <w:noProof/>
                <w:szCs w:val="26"/>
              </w:rPr>
            </w:pPr>
            <w:r w:rsidRPr="00166E13">
              <w:rPr>
                <w:noProof/>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51DD7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A9C558" w14:textId="77777777" w:rsidR="005B35DE" w:rsidRPr="00166E13" w:rsidRDefault="000807CD">
            <w:pPr>
              <w:rPr>
                <w:noProof/>
                <w:szCs w:val="26"/>
              </w:rPr>
            </w:pPr>
            <w:r w:rsidRPr="00166E13">
              <w:rPr>
                <w:noProof/>
                <w:szCs w:val="26"/>
              </w:rPr>
              <w:t>Mã l</w:t>
            </w:r>
            <w:r w:rsidRPr="00166E13">
              <w:rPr>
                <w:noProof/>
                <w:szCs w:val="26"/>
              </w:rPr>
              <w:t>ị</w:t>
            </w:r>
            <w:r w:rsidRPr="00166E13">
              <w:rPr>
                <w:noProof/>
                <w:szCs w:val="26"/>
              </w:rPr>
              <w:t>ch công tác (Khóa chính, t</w:t>
            </w:r>
            <w:r w:rsidRPr="00166E13">
              <w:rPr>
                <w:noProof/>
                <w:szCs w:val="26"/>
              </w:rPr>
              <w:t>ự</w:t>
            </w:r>
            <w:r w:rsidRPr="00166E13">
              <w:rPr>
                <w:noProof/>
                <w:szCs w:val="26"/>
              </w:rPr>
              <w:t xml:space="preserve"> tăng)</w:t>
            </w:r>
          </w:p>
        </w:tc>
      </w:tr>
      <w:tr w:rsidR="005B35DE" w:rsidRPr="00166E13" w14:paraId="71BB3A5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A59506"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530AAF"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CD86A9"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B3C5E2" w14:textId="77777777" w:rsidR="005B35DE" w:rsidRPr="00166E13" w:rsidRDefault="000807CD">
            <w:pPr>
              <w:rPr>
                <w:noProof/>
                <w:szCs w:val="26"/>
              </w:rPr>
            </w:pPr>
            <w:r w:rsidRPr="00166E13">
              <w:rPr>
                <w:noProof/>
                <w:szCs w:val="26"/>
              </w:rPr>
              <w:t>Tiêu đ</w:t>
            </w:r>
            <w:r w:rsidRPr="00166E13">
              <w:rPr>
                <w:noProof/>
                <w:szCs w:val="26"/>
              </w:rPr>
              <w:t>ề</w:t>
            </w:r>
            <w:r w:rsidRPr="00166E13">
              <w:rPr>
                <w:noProof/>
                <w:szCs w:val="26"/>
              </w:rPr>
              <w:t xml:space="preserve"> cu</w:t>
            </w:r>
            <w:r w:rsidRPr="00166E13">
              <w:rPr>
                <w:noProof/>
                <w:szCs w:val="26"/>
              </w:rPr>
              <w:t>ộ</w:t>
            </w:r>
            <w:r w:rsidRPr="00166E13">
              <w:rPr>
                <w:noProof/>
                <w:szCs w:val="26"/>
              </w:rPr>
              <w:t>c h</w:t>
            </w:r>
            <w:r w:rsidRPr="00166E13">
              <w:rPr>
                <w:noProof/>
                <w:szCs w:val="26"/>
              </w:rPr>
              <w:t>ọ</w:t>
            </w:r>
            <w:r w:rsidRPr="00166E13">
              <w:rPr>
                <w:noProof/>
                <w:szCs w:val="26"/>
              </w:rPr>
              <w:t>p / s</w:t>
            </w:r>
            <w:r w:rsidRPr="00166E13">
              <w:rPr>
                <w:noProof/>
                <w:szCs w:val="26"/>
              </w:rPr>
              <w:t>ự</w:t>
            </w:r>
            <w:r w:rsidRPr="00166E13">
              <w:rPr>
                <w:noProof/>
                <w:szCs w:val="26"/>
              </w:rPr>
              <w:t xml:space="preserve"> ki</w:t>
            </w:r>
            <w:r w:rsidRPr="00166E13">
              <w:rPr>
                <w:noProof/>
                <w:szCs w:val="26"/>
              </w:rPr>
              <w:t>ệ</w:t>
            </w:r>
            <w:r w:rsidRPr="00166E13">
              <w:rPr>
                <w:noProof/>
                <w:szCs w:val="26"/>
              </w:rPr>
              <w:t>n công đoàn</w:t>
            </w:r>
          </w:p>
        </w:tc>
      </w:tr>
      <w:tr w:rsidR="005B35DE" w:rsidRPr="00166E13" w14:paraId="5384D1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99071"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E7167F" w14:textId="77777777" w:rsidR="005B35DE" w:rsidRPr="00166E13" w:rsidRDefault="000807CD">
            <w:pPr>
              <w:rPr>
                <w:noProof/>
                <w:szCs w:val="26"/>
              </w:rPr>
            </w:pPr>
            <w:r w:rsidRPr="00166E13">
              <w:rPr>
                <w:noProof/>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6B8A3"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F62F63"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gian b</w:t>
            </w:r>
            <w:r w:rsidRPr="00166E13">
              <w:rPr>
                <w:noProof/>
                <w:szCs w:val="26"/>
              </w:rPr>
              <w:t>ắ</w:t>
            </w:r>
            <w:r w:rsidRPr="00166E13">
              <w:rPr>
                <w:noProof/>
                <w:szCs w:val="26"/>
              </w:rPr>
              <w:t>t đ</w:t>
            </w:r>
            <w:r w:rsidRPr="00166E13">
              <w:rPr>
                <w:noProof/>
                <w:szCs w:val="26"/>
              </w:rPr>
              <w:t>ầ</w:t>
            </w:r>
            <w:r w:rsidRPr="00166E13">
              <w:rPr>
                <w:noProof/>
                <w:szCs w:val="26"/>
              </w:rPr>
              <w:t>u s</w:t>
            </w:r>
            <w:r w:rsidRPr="00166E13">
              <w:rPr>
                <w:noProof/>
                <w:szCs w:val="26"/>
              </w:rPr>
              <w:t>ự</w:t>
            </w:r>
            <w:r w:rsidRPr="00166E13">
              <w:rPr>
                <w:noProof/>
                <w:szCs w:val="26"/>
              </w:rPr>
              <w:t xml:space="preserve"> ki</w:t>
            </w:r>
            <w:r w:rsidRPr="00166E13">
              <w:rPr>
                <w:noProof/>
                <w:szCs w:val="26"/>
              </w:rPr>
              <w:t>ệ</w:t>
            </w:r>
            <w:r w:rsidRPr="00166E13">
              <w:rPr>
                <w:noProof/>
                <w:szCs w:val="26"/>
              </w:rPr>
              <w:t>n</w:t>
            </w:r>
          </w:p>
        </w:tc>
      </w:tr>
      <w:tr w:rsidR="005B35DE" w:rsidRPr="00166E13" w14:paraId="1B0912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687108"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C51314" w14:textId="77777777" w:rsidR="005B35DE" w:rsidRPr="00166E13" w:rsidRDefault="000807CD">
            <w:pPr>
              <w:rPr>
                <w:noProof/>
                <w:szCs w:val="26"/>
              </w:rPr>
            </w:pPr>
            <w:r w:rsidRPr="00166E13">
              <w:rPr>
                <w:noProof/>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79B191"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9DF691"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gian k</w:t>
            </w:r>
            <w:r w:rsidRPr="00166E13">
              <w:rPr>
                <w:noProof/>
                <w:szCs w:val="26"/>
              </w:rPr>
              <w:t>ế</w:t>
            </w:r>
            <w:r w:rsidRPr="00166E13">
              <w:rPr>
                <w:noProof/>
                <w:szCs w:val="26"/>
              </w:rPr>
              <w:t>t thúc s</w:t>
            </w:r>
            <w:r w:rsidRPr="00166E13">
              <w:rPr>
                <w:noProof/>
                <w:szCs w:val="26"/>
              </w:rPr>
              <w:t>ự</w:t>
            </w:r>
            <w:r w:rsidRPr="00166E13">
              <w:rPr>
                <w:noProof/>
                <w:szCs w:val="26"/>
              </w:rPr>
              <w:t xml:space="preserve"> ki</w:t>
            </w:r>
            <w:r w:rsidRPr="00166E13">
              <w:rPr>
                <w:noProof/>
                <w:szCs w:val="26"/>
              </w:rPr>
              <w:t>ệ</w:t>
            </w:r>
            <w:r w:rsidRPr="00166E13">
              <w:rPr>
                <w:noProof/>
                <w:szCs w:val="26"/>
              </w:rPr>
              <w:t>n</w:t>
            </w:r>
          </w:p>
        </w:tc>
      </w:tr>
      <w:tr w:rsidR="005B35DE" w:rsidRPr="00166E13" w14:paraId="39D439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0F4CCA"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01CC28" w14:textId="77777777" w:rsidR="005B35DE" w:rsidRPr="00166E13" w:rsidRDefault="000807CD">
            <w:pPr>
              <w:rPr>
                <w:noProof/>
                <w:szCs w:val="26"/>
              </w:rPr>
            </w:pPr>
            <w:r w:rsidRPr="00166E13">
              <w:rPr>
                <w:noProof/>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1EE26"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1A1CEB" w14:textId="77777777" w:rsidR="005B35DE" w:rsidRPr="00166E13" w:rsidRDefault="000807CD">
            <w:pPr>
              <w:rPr>
                <w:noProof/>
                <w:szCs w:val="26"/>
              </w:rPr>
            </w:pPr>
            <w:r w:rsidRPr="00166E13">
              <w:rPr>
                <w:noProof/>
                <w:szCs w:val="26"/>
              </w:rPr>
              <w:t>Đ</w:t>
            </w:r>
            <w:r w:rsidRPr="00166E13">
              <w:rPr>
                <w:noProof/>
                <w:szCs w:val="26"/>
              </w:rPr>
              <w:t>ị</w:t>
            </w:r>
            <w:r w:rsidRPr="00166E13">
              <w:rPr>
                <w:noProof/>
                <w:szCs w:val="26"/>
              </w:rPr>
              <w:t>a đi</w:t>
            </w:r>
            <w:r w:rsidRPr="00166E13">
              <w:rPr>
                <w:noProof/>
                <w:szCs w:val="26"/>
              </w:rPr>
              <w:t>ể</w:t>
            </w:r>
            <w:r w:rsidRPr="00166E13">
              <w:rPr>
                <w:noProof/>
                <w:szCs w:val="26"/>
              </w:rPr>
              <w:t>m t</w:t>
            </w:r>
            <w:r w:rsidRPr="00166E13">
              <w:rPr>
                <w:noProof/>
                <w:szCs w:val="26"/>
              </w:rPr>
              <w:t>ổ</w:t>
            </w:r>
            <w:r w:rsidRPr="00166E13">
              <w:rPr>
                <w:noProof/>
                <w:szCs w:val="26"/>
              </w:rPr>
              <w:t xml:space="preserve"> ch</w:t>
            </w:r>
            <w:r w:rsidRPr="00166E13">
              <w:rPr>
                <w:noProof/>
                <w:szCs w:val="26"/>
              </w:rPr>
              <w:t>ứ</w:t>
            </w:r>
            <w:r w:rsidRPr="00166E13">
              <w:rPr>
                <w:noProof/>
                <w:szCs w:val="26"/>
              </w:rPr>
              <w:t>c (H</w:t>
            </w:r>
            <w:r w:rsidRPr="00166E13">
              <w:rPr>
                <w:noProof/>
                <w:szCs w:val="26"/>
              </w:rPr>
              <w:t>ộ</w:t>
            </w:r>
            <w:r w:rsidRPr="00166E13">
              <w:rPr>
                <w:noProof/>
                <w:szCs w:val="26"/>
              </w:rPr>
              <w:t>i trư</w:t>
            </w:r>
            <w:r w:rsidRPr="00166E13">
              <w:rPr>
                <w:noProof/>
                <w:szCs w:val="26"/>
              </w:rPr>
              <w:t>ờ</w:t>
            </w:r>
            <w:r w:rsidRPr="00166E13">
              <w:rPr>
                <w:noProof/>
                <w:szCs w:val="26"/>
              </w:rPr>
              <w:t>ng, phòng h</w:t>
            </w:r>
            <w:r w:rsidRPr="00166E13">
              <w:rPr>
                <w:noProof/>
                <w:szCs w:val="26"/>
              </w:rPr>
              <w:t>ọ</w:t>
            </w:r>
            <w:r w:rsidRPr="00166E13">
              <w:rPr>
                <w:noProof/>
                <w:szCs w:val="26"/>
              </w:rPr>
              <w:t>p, Online)</w:t>
            </w:r>
          </w:p>
        </w:tc>
      </w:tr>
      <w:tr w:rsidR="005B35DE" w:rsidRPr="00166E13" w14:paraId="38ED79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B038A1"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7935A2" w14:textId="77777777" w:rsidR="005B35DE" w:rsidRPr="00166E13" w:rsidRDefault="000807CD">
            <w:pPr>
              <w:rPr>
                <w:noProof/>
                <w:szCs w:val="26"/>
              </w:rPr>
            </w:pPr>
            <w:r w:rsidRPr="00166E13">
              <w:rPr>
                <w:noProof/>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0B43B9"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31C8B4" w14:textId="77777777" w:rsidR="005B35DE" w:rsidRPr="00166E13" w:rsidRDefault="000807CD">
            <w:pPr>
              <w:rPr>
                <w:noProof/>
                <w:szCs w:val="26"/>
              </w:rPr>
            </w:pPr>
            <w:r w:rsidRPr="00166E13">
              <w:rPr>
                <w:noProof/>
                <w:szCs w:val="26"/>
              </w:rPr>
              <w:t>Thành ph</w:t>
            </w:r>
            <w:r w:rsidRPr="00166E13">
              <w:rPr>
                <w:noProof/>
                <w:szCs w:val="26"/>
              </w:rPr>
              <w:t>ầ</w:t>
            </w:r>
            <w:r w:rsidRPr="00166E13">
              <w:rPr>
                <w:noProof/>
                <w:szCs w:val="26"/>
              </w:rPr>
              <w:t>n tri</w:t>
            </w:r>
            <w:r w:rsidRPr="00166E13">
              <w:rPr>
                <w:noProof/>
                <w:szCs w:val="26"/>
              </w:rPr>
              <w:t>ệ</w:t>
            </w:r>
            <w:r w:rsidRPr="00166E13">
              <w:rPr>
                <w:noProof/>
                <w:szCs w:val="26"/>
              </w:rPr>
              <w:t>u t</w:t>
            </w:r>
            <w:r w:rsidRPr="00166E13">
              <w:rPr>
                <w:noProof/>
                <w:szCs w:val="26"/>
              </w:rPr>
              <w:t>ậ</w:t>
            </w:r>
            <w:r w:rsidRPr="00166E13">
              <w:rPr>
                <w:noProof/>
                <w:szCs w:val="26"/>
              </w:rPr>
              <w:t>p tham d</w:t>
            </w:r>
            <w:r w:rsidRPr="00166E13">
              <w:rPr>
                <w:noProof/>
                <w:szCs w:val="26"/>
              </w:rPr>
              <w:t>ự</w:t>
            </w:r>
          </w:p>
        </w:tc>
      </w:tr>
      <w:tr w:rsidR="005B35DE" w:rsidRPr="00166E13" w14:paraId="7C0C5E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5E1AF4"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3CC39A" w14:textId="77777777" w:rsidR="005B35DE" w:rsidRPr="00166E13" w:rsidRDefault="000807CD">
            <w:pPr>
              <w:rPr>
                <w:noProof/>
                <w:szCs w:val="26"/>
              </w:rPr>
            </w:pPr>
            <w:r w:rsidRPr="00166E13">
              <w:rPr>
                <w:noProof/>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28D74C"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D824E6" w14:textId="77777777" w:rsidR="005B35DE" w:rsidRPr="00166E13" w:rsidRDefault="000807CD">
            <w:pPr>
              <w:rPr>
                <w:noProof/>
                <w:szCs w:val="26"/>
              </w:rPr>
            </w:pPr>
            <w:r w:rsidRPr="00166E13">
              <w:rPr>
                <w:noProof/>
                <w:szCs w:val="26"/>
              </w:rPr>
              <w:t>Ngư</w:t>
            </w:r>
            <w:r w:rsidRPr="00166E13">
              <w:rPr>
                <w:noProof/>
                <w:szCs w:val="26"/>
              </w:rPr>
              <w:t>ờ</w:t>
            </w:r>
            <w:r w:rsidRPr="00166E13">
              <w:rPr>
                <w:noProof/>
                <w:szCs w:val="26"/>
              </w:rPr>
              <w:t>i ch</w:t>
            </w:r>
            <w:r w:rsidRPr="00166E13">
              <w:rPr>
                <w:noProof/>
                <w:szCs w:val="26"/>
              </w:rPr>
              <w:t>ủ</w:t>
            </w:r>
            <w:r w:rsidRPr="00166E13">
              <w:rPr>
                <w:noProof/>
                <w:szCs w:val="26"/>
              </w:rPr>
              <w:t xml:space="preserve"> trì cu</w:t>
            </w:r>
            <w:r w:rsidRPr="00166E13">
              <w:rPr>
                <w:noProof/>
                <w:szCs w:val="26"/>
              </w:rPr>
              <w:t>ộ</w:t>
            </w:r>
            <w:r w:rsidRPr="00166E13">
              <w:rPr>
                <w:noProof/>
                <w:szCs w:val="26"/>
              </w:rPr>
              <w:t>c h</w:t>
            </w:r>
            <w:r w:rsidRPr="00166E13">
              <w:rPr>
                <w:noProof/>
                <w:szCs w:val="26"/>
              </w:rPr>
              <w:t>ọ</w:t>
            </w:r>
            <w:r w:rsidRPr="00166E13">
              <w:rPr>
                <w:noProof/>
                <w:szCs w:val="26"/>
              </w:rPr>
              <w:t>p</w:t>
            </w:r>
          </w:p>
        </w:tc>
      </w:tr>
      <w:tr w:rsidR="005B35DE" w:rsidRPr="00166E13" w14:paraId="16D2AD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8F5165"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32426A" w14:textId="77777777" w:rsidR="005B35DE" w:rsidRPr="00166E13" w:rsidRDefault="000807CD">
            <w:pPr>
              <w:rPr>
                <w:noProof/>
                <w:szCs w:val="26"/>
              </w:rPr>
            </w:pPr>
            <w:r w:rsidRPr="00166E13">
              <w:rPr>
                <w:noProof/>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ADB97"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36F145" w14:textId="77777777" w:rsidR="005B35DE" w:rsidRPr="00166E13" w:rsidRDefault="000807CD">
            <w:pPr>
              <w:rPr>
                <w:noProof/>
                <w:szCs w:val="26"/>
              </w:rPr>
            </w:pPr>
            <w:r w:rsidRPr="00166E13">
              <w:rPr>
                <w:noProof/>
                <w:szCs w:val="26"/>
              </w:rPr>
              <w:t>N</w:t>
            </w:r>
            <w:r w:rsidRPr="00166E13">
              <w:rPr>
                <w:noProof/>
                <w:szCs w:val="26"/>
              </w:rPr>
              <w:t>ộ</w:t>
            </w:r>
            <w:r w:rsidRPr="00166E13">
              <w:rPr>
                <w:noProof/>
                <w:szCs w:val="26"/>
              </w:rPr>
              <w:t>i dung tr</w:t>
            </w:r>
            <w:r w:rsidRPr="00166E13">
              <w:rPr>
                <w:noProof/>
                <w:szCs w:val="26"/>
              </w:rPr>
              <w:t>ọ</w:t>
            </w:r>
            <w:r w:rsidRPr="00166E13">
              <w:rPr>
                <w:noProof/>
                <w:szCs w:val="26"/>
              </w:rPr>
              <w:t>ng tâm c</w:t>
            </w:r>
            <w:r w:rsidRPr="00166E13">
              <w:rPr>
                <w:noProof/>
                <w:szCs w:val="26"/>
              </w:rPr>
              <w:t>ủ</w:t>
            </w:r>
            <w:r w:rsidRPr="00166E13">
              <w:rPr>
                <w:noProof/>
                <w:szCs w:val="26"/>
              </w:rPr>
              <w:t>a s</w:t>
            </w:r>
            <w:r w:rsidRPr="00166E13">
              <w:rPr>
                <w:noProof/>
                <w:szCs w:val="26"/>
              </w:rPr>
              <w:t>ự</w:t>
            </w:r>
            <w:r w:rsidRPr="00166E13">
              <w:rPr>
                <w:noProof/>
                <w:szCs w:val="26"/>
              </w:rPr>
              <w:t xml:space="preserve"> ki</w:t>
            </w:r>
            <w:r w:rsidRPr="00166E13">
              <w:rPr>
                <w:noProof/>
                <w:szCs w:val="26"/>
              </w:rPr>
              <w:t>ệ</w:t>
            </w:r>
            <w:r w:rsidRPr="00166E13">
              <w:rPr>
                <w:noProof/>
                <w:szCs w:val="26"/>
              </w:rPr>
              <w:t>n</w:t>
            </w:r>
          </w:p>
        </w:tc>
      </w:tr>
      <w:tr w:rsidR="005B35DE" w:rsidRPr="00166E13" w14:paraId="4E20E8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56BB47"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5B59FA" w14:textId="77777777" w:rsidR="005B35DE" w:rsidRPr="00166E13" w:rsidRDefault="000807CD">
            <w:pPr>
              <w:rPr>
                <w:noProof/>
                <w:szCs w:val="26"/>
              </w:rPr>
            </w:pPr>
            <w:r w:rsidRPr="00166E13">
              <w:rPr>
                <w:noProof/>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9794B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31734B"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w:t>
            </w:r>
          </w:p>
        </w:tc>
      </w:tr>
      <w:tr w:rsidR="005B35DE" w:rsidRPr="00166E13" w14:paraId="4A49FA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7BBD8A"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23377E"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14A6E1"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52D1DD"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l</w:t>
            </w:r>
            <w:r w:rsidRPr="00166E13">
              <w:rPr>
                <w:noProof/>
                <w:szCs w:val="26"/>
              </w:rPr>
              <w:t>ị</w:t>
            </w:r>
            <w:r w:rsidRPr="00166E13">
              <w:rPr>
                <w:noProof/>
                <w:szCs w:val="26"/>
              </w:rPr>
              <w:t>ch: scheduled, completed, cancelled</w:t>
            </w:r>
          </w:p>
        </w:tc>
      </w:tr>
      <w:tr w:rsidR="005B35DE" w:rsidRPr="00166E13" w14:paraId="7A4298C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0CAA2A"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E8C441"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BDD7E3"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101D57"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kh</w:t>
            </w:r>
            <w:r w:rsidRPr="00166E13">
              <w:rPr>
                <w:noProof/>
                <w:szCs w:val="26"/>
              </w:rPr>
              <w:t>ở</w:t>
            </w:r>
            <w:r w:rsidRPr="00166E13">
              <w:rPr>
                <w:noProof/>
                <w:szCs w:val="26"/>
              </w:rPr>
              <w:t>i t</w:t>
            </w:r>
            <w:r w:rsidRPr="00166E13">
              <w:rPr>
                <w:noProof/>
                <w:szCs w:val="26"/>
              </w:rPr>
              <w:t>ạ</w:t>
            </w:r>
            <w:r w:rsidRPr="00166E13">
              <w:rPr>
                <w:noProof/>
                <w:szCs w:val="26"/>
              </w:rPr>
              <w:t>o l</w:t>
            </w:r>
            <w:r w:rsidRPr="00166E13">
              <w:rPr>
                <w:noProof/>
                <w:szCs w:val="26"/>
              </w:rPr>
              <w:t>ị</w:t>
            </w:r>
            <w:r w:rsidRPr="00166E13">
              <w:rPr>
                <w:noProof/>
                <w:szCs w:val="26"/>
              </w:rPr>
              <w:t>ch công tác</w:t>
            </w:r>
          </w:p>
        </w:tc>
      </w:tr>
    </w:tbl>
    <w:p w14:paraId="67ECD699" w14:textId="77777777" w:rsidR="005B35DE" w:rsidRPr="00971E10" w:rsidRDefault="005B35DE">
      <w:pPr>
        <w:spacing w:after="120"/>
        <w:rPr>
          <w:noProof/>
        </w:rPr>
      </w:pPr>
    </w:p>
    <w:p w14:paraId="03F19B9B" w14:textId="2F9B21FF" w:rsidR="005B35DE" w:rsidRPr="00971E10" w:rsidRDefault="000807CD" w:rsidP="00E2136D">
      <w:pPr>
        <w:pStyle w:val="bang1"/>
      </w:pPr>
      <w:bookmarkStart w:id="120" w:name="_Toc240898844"/>
      <w:bookmarkStart w:id="121" w:name="_Toc241488229"/>
      <w:r w:rsidRPr="00971E10">
        <w:t>B</w:t>
      </w:r>
      <w:r w:rsidRPr="00971E10">
        <w:t>ả</w:t>
      </w:r>
      <w:r w:rsidRPr="00971E10">
        <w:t>ng USERS</w:t>
      </w:r>
      <w:bookmarkEnd w:id="120"/>
      <w:bookmarkEnd w:id="121"/>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395265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EB2BA0"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F57A4E"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61F2BA"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A9B518" w14:textId="77777777" w:rsidR="005B35DE" w:rsidRPr="00166E13" w:rsidRDefault="000807CD">
            <w:pPr>
              <w:jc w:val="center"/>
              <w:rPr>
                <w:noProof/>
                <w:szCs w:val="26"/>
              </w:rPr>
            </w:pPr>
            <w:r w:rsidRPr="00166E13">
              <w:rPr>
                <w:b/>
                <w:noProof/>
                <w:szCs w:val="26"/>
              </w:rPr>
              <w:t>DESCRIPTION</w:t>
            </w:r>
          </w:p>
        </w:tc>
      </w:tr>
      <w:tr w:rsidR="005B35DE" w:rsidRPr="00166E13" w14:paraId="3286FE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EDDD61"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52CE64"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C4D1C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B0BE72" w14:textId="77777777" w:rsidR="005B35DE" w:rsidRPr="00166E13" w:rsidRDefault="000807CD">
            <w:pPr>
              <w:rPr>
                <w:noProof/>
                <w:szCs w:val="26"/>
              </w:rPr>
            </w:pPr>
            <w:r w:rsidRPr="00166E13">
              <w:rPr>
                <w:noProof/>
                <w:szCs w:val="26"/>
              </w:rPr>
              <w:t>Mã tài kho</w:t>
            </w:r>
            <w:r w:rsidRPr="00166E13">
              <w:rPr>
                <w:noProof/>
                <w:szCs w:val="26"/>
              </w:rPr>
              <w:t>ả</w:t>
            </w:r>
            <w:r w:rsidRPr="00166E13">
              <w:rPr>
                <w:noProof/>
                <w:szCs w:val="26"/>
              </w:rPr>
              <w:t>n (Khóa chính, t</w:t>
            </w:r>
            <w:r w:rsidRPr="00166E13">
              <w:rPr>
                <w:noProof/>
                <w:szCs w:val="26"/>
              </w:rPr>
              <w:t>ự</w:t>
            </w:r>
            <w:r w:rsidRPr="00166E13">
              <w:rPr>
                <w:noProof/>
                <w:szCs w:val="26"/>
              </w:rPr>
              <w:t xml:space="preserve"> tăng)</w:t>
            </w:r>
          </w:p>
        </w:tc>
      </w:tr>
      <w:tr w:rsidR="005B35DE" w:rsidRPr="00166E13" w14:paraId="2A123D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E2E01E"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BCCE3E"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40F75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E98A1"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 (Duy nh</w:t>
            </w:r>
            <w:r w:rsidRPr="00166E13">
              <w:rPr>
                <w:noProof/>
                <w:szCs w:val="26"/>
              </w:rPr>
              <w:t>ấ</w:t>
            </w:r>
            <w:r w:rsidRPr="00166E13">
              <w:rPr>
                <w:noProof/>
                <w:szCs w:val="26"/>
              </w:rPr>
              <w:t>t)</w:t>
            </w:r>
          </w:p>
        </w:tc>
      </w:tr>
      <w:tr w:rsidR="005B35DE" w:rsidRPr="00166E13" w14:paraId="0094651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C53F4F"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1A78DD" w14:textId="77777777" w:rsidR="005B35DE" w:rsidRPr="00166E13" w:rsidRDefault="000807CD">
            <w:pPr>
              <w:rPr>
                <w:noProof/>
                <w:szCs w:val="26"/>
              </w:rPr>
            </w:pPr>
            <w:r w:rsidRPr="00166E13">
              <w:rPr>
                <w:noProof/>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9B94D9"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AA0526" w14:textId="77777777" w:rsidR="005B35DE" w:rsidRPr="00166E13" w:rsidRDefault="000807CD">
            <w:pPr>
              <w:rPr>
                <w:noProof/>
                <w:szCs w:val="26"/>
              </w:rPr>
            </w:pPr>
            <w:r w:rsidRPr="00166E13">
              <w:rPr>
                <w:noProof/>
                <w:szCs w:val="26"/>
              </w:rPr>
              <w:t>Tên đăng nh</w:t>
            </w:r>
            <w:r w:rsidRPr="00166E13">
              <w:rPr>
                <w:noProof/>
                <w:szCs w:val="26"/>
              </w:rPr>
              <w:t>ậ</w:t>
            </w:r>
            <w:r w:rsidRPr="00166E13">
              <w:rPr>
                <w:noProof/>
                <w:szCs w:val="26"/>
              </w:rPr>
              <w:t>p h</w:t>
            </w:r>
            <w:r w:rsidRPr="00166E13">
              <w:rPr>
                <w:noProof/>
                <w:szCs w:val="26"/>
              </w:rPr>
              <w:t>ệ</w:t>
            </w:r>
            <w:r w:rsidRPr="00166E13">
              <w:rPr>
                <w:noProof/>
                <w:szCs w:val="26"/>
              </w:rPr>
              <w:t xml:space="preserve"> th</w:t>
            </w:r>
            <w:r w:rsidRPr="00166E13">
              <w:rPr>
                <w:noProof/>
                <w:szCs w:val="26"/>
              </w:rPr>
              <w:t>ố</w:t>
            </w:r>
            <w:r w:rsidRPr="00166E13">
              <w:rPr>
                <w:noProof/>
                <w:szCs w:val="26"/>
              </w:rPr>
              <w:t>ng (Duy nh</w:t>
            </w:r>
            <w:r w:rsidRPr="00166E13">
              <w:rPr>
                <w:noProof/>
                <w:szCs w:val="26"/>
              </w:rPr>
              <w:t>ấ</w:t>
            </w:r>
            <w:r w:rsidRPr="00166E13">
              <w:rPr>
                <w:noProof/>
                <w:szCs w:val="26"/>
              </w:rPr>
              <w:t>t)</w:t>
            </w:r>
          </w:p>
        </w:tc>
      </w:tr>
      <w:tr w:rsidR="005B35DE" w:rsidRPr="00166E13" w14:paraId="151DB7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F7C900"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E6D912" w14:textId="77777777" w:rsidR="005B35DE" w:rsidRPr="00166E13" w:rsidRDefault="000807CD">
            <w:pPr>
              <w:rPr>
                <w:noProof/>
                <w:szCs w:val="26"/>
              </w:rPr>
            </w:pPr>
            <w:r w:rsidRPr="00166E13">
              <w:rPr>
                <w:noProof/>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226533"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913151" w14:textId="77777777" w:rsidR="005B35DE" w:rsidRPr="00166E13" w:rsidRDefault="000807CD">
            <w:pPr>
              <w:rPr>
                <w:noProof/>
                <w:szCs w:val="26"/>
              </w:rPr>
            </w:pPr>
            <w:r w:rsidRPr="00166E13">
              <w:rPr>
                <w:noProof/>
                <w:szCs w:val="26"/>
              </w:rPr>
              <w:t>M</w:t>
            </w:r>
            <w:r w:rsidRPr="00166E13">
              <w:rPr>
                <w:noProof/>
                <w:szCs w:val="26"/>
              </w:rPr>
              <w:t>ậ</w:t>
            </w:r>
            <w:r w:rsidRPr="00166E13">
              <w:rPr>
                <w:noProof/>
                <w:szCs w:val="26"/>
              </w:rPr>
              <w:t>t kh</w:t>
            </w:r>
            <w:r w:rsidRPr="00166E13">
              <w:rPr>
                <w:noProof/>
                <w:szCs w:val="26"/>
              </w:rPr>
              <w:t>ẩ</w:t>
            </w:r>
            <w:r w:rsidRPr="00166E13">
              <w:rPr>
                <w:noProof/>
                <w:szCs w:val="26"/>
              </w:rPr>
              <w:t>u băm b</w:t>
            </w:r>
            <w:r w:rsidRPr="00166E13">
              <w:rPr>
                <w:noProof/>
                <w:szCs w:val="26"/>
              </w:rPr>
              <w:t>ả</w:t>
            </w:r>
            <w:r w:rsidRPr="00166E13">
              <w:rPr>
                <w:noProof/>
                <w:szCs w:val="26"/>
              </w:rPr>
              <w:t>o m</w:t>
            </w:r>
            <w:r w:rsidRPr="00166E13">
              <w:rPr>
                <w:noProof/>
                <w:szCs w:val="26"/>
              </w:rPr>
              <w:t>ậ</w:t>
            </w:r>
            <w:r w:rsidRPr="00166E13">
              <w:rPr>
                <w:noProof/>
                <w:szCs w:val="26"/>
              </w:rPr>
              <w:t>t (BCrypt / Argon2)</w:t>
            </w:r>
          </w:p>
        </w:tc>
      </w:tr>
      <w:tr w:rsidR="005B35DE" w:rsidRPr="00166E13" w14:paraId="0C6E8C7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3E4D6"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3EBDB6" w14:textId="77777777" w:rsidR="005B35DE" w:rsidRPr="00166E13" w:rsidRDefault="000807CD">
            <w:pPr>
              <w:rPr>
                <w:noProof/>
                <w:szCs w:val="26"/>
              </w:rPr>
            </w:pPr>
            <w:r w:rsidRPr="00166E13">
              <w:rPr>
                <w:noProof/>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00AC09"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D4A299" w14:textId="77777777" w:rsidR="005B35DE" w:rsidRPr="00166E13" w:rsidRDefault="000807CD">
            <w:pPr>
              <w:rPr>
                <w:noProof/>
                <w:szCs w:val="26"/>
              </w:rPr>
            </w:pPr>
            <w:r w:rsidRPr="00166E13">
              <w:rPr>
                <w:noProof/>
                <w:szCs w:val="26"/>
              </w:rPr>
              <w:t>Vai trò phân quy</w:t>
            </w:r>
            <w:r w:rsidRPr="00166E13">
              <w:rPr>
                <w:noProof/>
                <w:szCs w:val="26"/>
              </w:rPr>
              <w:t>ề</w:t>
            </w:r>
            <w:r w:rsidRPr="00166E13">
              <w:rPr>
                <w:noProof/>
                <w:szCs w:val="26"/>
              </w:rPr>
              <w:t>n RBAC (Admin, Editor, Contributor)</w:t>
            </w:r>
          </w:p>
        </w:tc>
      </w:tr>
      <w:tr w:rsidR="005B35DE" w:rsidRPr="00166E13" w14:paraId="11E1883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EA21F"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6E3549" w14:textId="77777777" w:rsidR="005B35DE" w:rsidRPr="00166E13" w:rsidRDefault="000807CD">
            <w:pPr>
              <w:rPr>
                <w:noProof/>
                <w:szCs w:val="26"/>
              </w:rPr>
            </w:pPr>
            <w:r w:rsidRPr="00166E13">
              <w:rPr>
                <w:noProof/>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FF09F0"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CFC8E"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tài kho</w:t>
            </w:r>
            <w:r w:rsidRPr="00166E13">
              <w:rPr>
                <w:noProof/>
                <w:szCs w:val="26"/>
              </w:rPr>
              <w:t>ả</w:t>
            </w:r>
            <w:r w:rsidRPr="00166E13">
              <w:rPr>
                <w:noProof/>
                <w:szCs w:val="26"/>
              </w:rPr>
              <w:t>n (1: Kích ho</w:t>
            </w:r>
            <w:r w:rsidRPr="00166E13">
              <w:rPr>
                <w:noProof/>
                <w:szCs w:val="26"/>
              </w:rPr>
              <w:t>ạ</w:t>
            </w:r>
            <w:r w:rsidRPr="00166E13">
              <w:rPr>
                <w:noProof/>
                <w:szCs w:val="26"/>
              </w:rPr>
              <w:t>t, 0: Khóa)</w:t>
            </w:r>
          </w:p>
        </w:tc>
      </w:tr>
      <w:tr w:rsidR="005B35DE" w:rsidRPr="00166E13" w14:paraId="07AFAF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32778B"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20B91E" w14:textId="77777777" w:rsidR="005B35DE" w:rsidRPr="00166E13" w:rsidRDefault="000807CD">
            <w:pPr>
              <w:rPr>
                <w:noProof/>
                <w:szCs w:val="26"/>
              </w:rPr>
            </w:pPr>
            <w:r w:rsidRPr="00166E13">
              <w:rPr>
                <w:noProof/>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6A9D2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1B12DD"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đăng nh</w:t>
            </w:r>
            <w:r w:rsidRPr="00166E13">
              <w:rPr>
                <w:noProof/>
                <w:szCs w:val="26"/>
              </w:rPr>
              <w:t>ậ</w:t>
            </w:r>
            <w:r w:rsidRPr="00166E13">
              <w:rPr>
                <w:noProof/>
                <w:szCs w:val="26"/>
              </w:rPr>
              <w:t>p h</w:t>
            </w:r>
            <w:r w:rsidRPr="00166E13">
              <w:rPr>
                <w:noProof/>
                <w:szCs w:val="26"/>
              </w:rPr>
              <w:t>ệ</w:t>
            </w:r>
            <w:r w:rsidRPr="00166E13">
              <w:rPr>
                <w:noProof/>
                <w:szCs w:val="26"/>
              </w:rPr>
              <w:t xml:space="preserve"> th</w:t>
            </w:r>
            <w:r w:rsidRPr="00166E13">
              <w:rPr>
                <w:noProof/>
                <w:szCs w:val="26"/>
              </w:rPr>
              <w:t>ố</w:t>
            </w:r>
            <w:r w:rsidRPr="00166E13">
              <w:rPr>
                <w:noProof/>
                <w:szCs w:val="26"/>
              </w:rPr>
              <w:t>ng g</w:t>
            </w:r>
            <w:r w:rsidRPr="00166E13">
              <w:rPr>
                <w:noProof/>
                <w:szCs w:val="26"/>
              </w:rPr>
              <w:t>ầ</w:t>
            </w:r>
            <w:r w:rsidRPr="00166E13">
              <w:rPr>
                <w:noProof/>
                <w:szCs w:val="26"/>
              </w:rPr>
              <w:t>n nh</w:t>
            </w:r>
            <w:r w:rsidRPr="00166E13">
              <w:rPr>
                <w:noProof/>
                <w:szCs w:val="26"/>
              </w:rPr>
              <w:t>ấ</w:t>
            </w:r>
            <w:r w:rsidRPr="00166E13">
              <w:rPr>
                <w:noProof/>
                <w:szCs w:val="26"/>
              </w:rPr>
              <w:t>t</w:t>
            </w:r>
          </w:p>
        </w:tc>
      </w:tr>
      <w:tr w:rsidR="005B35DE" w:rsidRPr="00166E13" w14:paraId="046E135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F0A8F1"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8E2B60"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2C53D"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F573F4"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t</w:t>
            </w:r>
            <w:r w:rsidRPr="00166E13">
              <w:rPr>
                <w:noProof/>
                <w:szCs w:val="26"/>
              </w:rPr>
              <w:t>ạ</w:t>
            </w:r>
            <w:r w:rsidRPr="00166E13">
              <w:rPr>
                <w:noProof/>
                <w:szCs w:val="26"/>
              </w:rPr>
              <w:t>o tài kho</w:t>
            </w:r>
            <w:r w:rsidRPr="00166E13">
              <w:rPr>
                <w:noProof/>
                <w:szCs w:val="26"/>
              </w:rPr>
              <w:t>ả</w:t>
            </w:r>
            <w:r w:rsidRPr="00166E13">
              <w:rPr>
                <w:noProof/>
                <w:szCs w:val="26"/>
              </w:rPr>
              <w:t>n</w:t>
            </w:r>
          </w:p>
        </w:tc>
      </w:tr>
    </w:tbl>
    <w:p w14:paraId="0DE98159" w14:textId="77777777" w:rsidR="005B35DE" w:rsidRPr="00971E10" w:rsidRDefault="005B35DE">
      <w:pPr>
        <w:spacing w:after="120"/>
        <w:rPr>
          <w:noProof/>
        </w:rPr>
      </w:pPr>
    </w:p>
    <w:p w14:paraId="5213ED67" w14:textId="1D2D1B1E" w:rsidR="005B35DE" w:rsidRPr="00971E10" w:rsidRDefault="000807CD" w:rsidP="00E2136D">
      <w:pPr>
        <w:pStyle w:val="bang1"/>
      </w:pPr>
      <w:bookmarkStart w:id="122" w:name="_Toc240898845"/>
      <w:bookmarkStart w:id="123" w:name="_Toc241488230"/>
      <w:r w:rsidRPr="00971E10">
        <w:t>B</w:t>
      </w:r>
      <w:r w:rsidRPr="00971E10">
        <w:t>ả</w:t>
      </w:r>
      <w:r w:rsidRPr="00971E10">
        <w:t>ng ARTICLE_AUDITS</w:t>
      </w:r>
      <w:bookmarkEnd w:id="122"/>
      <w:bookmarkEnd w:id="123"/>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A21A66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87597D"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80FEC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BB077D"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1B0F2B" w14:textId="77777777" w:rsidR="005B35DE" w:rsidRPr="00166E13" w:rsidRDefault="000807CD">
            <w:pPr>
              <w:jc w:val="center"/>
              <w:rPr>
                <w:noProof/>
                <w:szCs w:val="26"/>
              </w:rPr>
            </w:pPr>
            <w:r w:rsidRPr="00166E13">
              <w:rPr>
                <w:b/>
                <w:noProof/>
                <w:szCs w:val="26"/>
              </w:rPr>
              <w:t>DESCRIPTION</w:t>
            </w:r>
          </w:p>
        </w:tc>
      </w:tr>
      <w:tr w:rsidR="005B35DE" w:rsidRPr="00166E13" w14:paraId="68720B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F9D00E"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AF6E9F" w14:textId="77777777" w:rsidR="005B35DE" w:rsidRPr="00166E13" w:rsidRDefault="000807CD">
            <w:pPr>
              <w:rPr>
                <w:noProof/>
                <w:szCs w:val="26"/>
              </w:rPr>
            </w:pPr>
            <w:r w:rsidRPr="00166E13">
              <w:rPr>
                <w:noProof/>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3392D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943997" w14:textId="77777777" w:rsidR="005B35DE" w:rsidRPr="00166E13" w:rsidRDefault="000807CD">
            <w:pPr>
              <w:rPr>
                <w:noProof/>
                <w:szCs w:val="26"/>
              </w:rPr>
            </w:pPr>
            <w:r w:rsidRPr="00166E13">
              <w:rPr>
                <w:noProof/>
                <w:szCs w:val="26"/>
              </w:rPr>
              <w:t>Mã nh</w:t>
            </w:r>
            <w:r w:rsidRPr="00166E13">
              <w:rPr>
                <w:noProof/>
                <w:szCs w:val="26"/>
              </w:rPr>
              <w:t>ậ</w:t>
            </w:r>
            <w:r w:rsidRPr="00166E13">
              <w:rPr>
                <w:noProof/>
                <w:szCs w:val="26"/>
              </w:rPr>
              <w:t>t ký ki</w:t>
            </w:r>
            <w:r w:rsidRPr="00166E13">
              <w:rPr>
                <w:noProof/>
                <w:szCs w:val="26"/>
              </w:rPr>
              <w:t>ể</w:t>
            </w:r>
            <w:r w:rsidRPr="00166E13">
              <w:rPr>
                <w:noProof/>
                <w:szCs w:val="26"/>
              </w:rPr>
              <w:t>m toán (Khóa chính, t</w:t>
            </w:r>
            <w:r w:rsidRPr="00166E13">
              <w:rPr>
                <w:noProof/>
                <w:szCs w:val="26"/>
              </w:rPr>
              <w:t>ự</w:t>
            </w:r>
            <w:r w:rsidRPr="00166E13">
              <w:rPr>
                <w:noProof/>
                <w:szCs w:val="26"/>
              </w:rPr>
              <w:t xml:space="preserve"> tăng)</w:t>
            </w:r>
          </w:p>
        </w:tc>
      </w:tr>
      <w:tr w:rsidR="005B35DE" w:rsidRPr="00166E13" w14:paraId="03383A4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27902F"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D362C5"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0F79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A7DF8F"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ARTICLES(ArticleId)</w:t>
            </w:r>
          </w:p>
        </w:tc>
      </w:tr>
      <w:tr w:rsidR="005B35DE" w:rsidRPr="00166E13" w14:paraId="554107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219582"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716788"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9DABF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A06BA"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USERS(UserId)</w:t>
            </w:r>
          </w:p>
        </w:tc>
      </w:tr>
      <w:tr w:rsidR="005B35DE" w:rsidRPr="00166E13" w14:paraId="3F5397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B7823E"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0C512D" w14:textId="77777777" w:rsidR="005B35DE" w:rsidRPr="00166E13" w:rsidRDefault="000807CD">
            <w:pPr>
              <w:rPr>
                <w:noProof/>
                <w:szCs w:val="26"/>
              </w:rPr>
            </w:pPr>
            <w:r w:rsidRPr="00166E13">
              <w:rPr>
                <w:noProof/>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2FE38"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2F8023" w14:textId="77777777" w:rsidR="005B35DE" w:rsidRPr="00166E13" w:rsidRDefault="000807CD">
            <w:pPr>
              <w:rPr>
                <w:noProof/>
                <w:szCs w:val="26"/>
              </w:rPr>
            </w:pPr>
            <w:r w:rsidRPr="00166E13">
              <w:rPr>
                <w:noProof/>
                <w:szCs w:val="26"/>
              </w:rPr>
              <w:t>Hành đ</w:t>
            </w:r>
            <w:r w:rsidRPr="00166E13">
              <w:rPr>
                <w:noProof/>
                <w:szCs w:val="26"/>
              </w:rPr>
              <w:t>ộ</w:t>
            </w:r>
            <w:r w:rsidRPr="00166E13">
              <w:rPr>
                <w:noProof/>
                <w:szCs w:val="26"/>
              </w:rPr>
              <w:t>ng th</w:t>
            </w:r>
            <w:r w:rsidRPr="00166E13">
              <w:rPr>
                <w:noProof/>
                <w:szCs w:val="26"/>
              </w:rPr>
              <w:t>ự</w:t>
            </w:r>
            <w:r w:rsidRPr="00166E13">
              <w:rPr>
                <w:noProof/>
                <w:szCs w:val="26"/>
              </w:rPr>
              <w:t>c hi</w:t>
            </w:r>
            <w:r w:rsidRPr="00166E13">
              <w:rPr>
                <w:noProof/>
                <w:szCs w:val="26"/>
              </w:rPr>
              <w:t>ệ</w:t>
            </w:r>
            <w:r w:rsidRPr="00166E13">
              <w:rPr>
                <w:noProof/>
                <w:szCs w:val="26"/>
              </w:rPr>
              <w:t>n (create, edit, approve, publish, reject)</w:t>
            </w:r>
          </w:p>
        </w:tc>
      </w:tr>
      <w:tr w:rsidR="005B35DE" w:rsidRPr="00166E13" w14:paraId="03E798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0B2AF"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039D92" w14:textId="77777777" w:rsidR="005B35DE" w:rsidRPr="00166E13" w:rsidRDefault="000807CD">
            <w:pPr>
              <w:rPr>
                <w:noProof/>
                <w:szCs w:val="26"/>
              </w:rPr>
            </w:pPr>
            <w:r w:rsidRPr="00166E13">
              <w:rPr>
                <w:noProof/>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C0B425"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CBBB91"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bài vi</w:t>
            </w:r>
            <w:r w:rsidRPr="00166E13">
              <w:rPr>
                <w:noProof/>
                <w:szCs w:val="26"/>
              </w:rPr>
              <w:t>ế</w:t>
            </w:r>
            <w:r w:rsidRPr="00166E13">
              <w:rPr>
                <w:noProof/>
                <w:szCs w:val="26"/>
              </w:rPr>
              <w:t>t trư</w:t>
            </w:r>
            <w:r w:rsidRPr="00166E13">
              <w:rPr>
                <w:noProof/>
                <w:szCs w:val="26"/>
              </w:rPr>
              <w:t>ớ</w:t>
            </w:r>
            <w:r w:rsidRPr="00166E13">
              <w:rPr>
                <w:noProof/>
                <w:szCs w:val="26"/>
              </w:rPr>
              <w:t>c khi thao tác</w:t>
            </w:r>
          </w:p>
        </w:tc>
      </w:tr>
      <w:tr w:rsidR="005B35DE" w:rsidRPr="00166E13" w14:paraId="16D6D41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20C69"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3314E7" w14:textId="77777777" w:rsidR="005B35DE" w:rsidRPr="00166E13" w:rsidRDefault="000807CD">
            <w:pPr>
              <w:rPr>
                <w:noProof/>
                <w:szCs w:val="26"/>
              </w:rPr>
            </w:pPr>
            <w:r w:rsidRPr="00166E13">
              <w:rPr>
                <w:noProof/>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B5A5F3"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AC58C8"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bài vi</w:t>
            </w:r>
            <w:r w:rsidRPr="00166E13">
              <w:rPr>
                <w:noProof/>
                <w:szCs w:val="26"/>
              </w:rPr>
              <w:t>ế</w:t>
            </w:r>
            <w:r w:rsidRPr="00166E13">
              <w:rPr>
                <w:noProof/>
                <w:szCs w:val="26"/>
              </w:rPr>
              <w:t>t sau khi hoàn thành thao tác</w:t>
            </w:r>
          </w:p>
        </w:tc>
      </w:tr>
      <w:tr w:rsidR="005B35DE" w:rsidRPr="00166E13" w14:paraId="535E249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932B41"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EF3F99" w14:textId="77777777" w:rsidR="005B35DE" w:rsidRPr="00166E13" w:rsidRDefault="000807CD">
            <w:pPr>
              <w:rPr>
                <w:noProof/>
                <w:szCs w:val="26"/>
              </w:rPr>
            </w:pPr>
            <w:r w:rsidRPr="00166E13">
              <w:rPr>
                <w:noProof/>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67820A"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F4689C" w14:textId="77777777" w:rsidR="005B35DE" w:rsidRPr="00166E13" w:rsidRDefault="000807CD">
            <w:pPr>
              <w:rPr>
                <w:noProof/>
                <w:szCs w:val="26"/>
              </w:rPr>
            </w:pPr>
            <w:r w:rsidRPr="00166E13">
              <w:rPr>
                <w:noProof/>
                <w:szCs w:val="26"/>
              </w:rPr>
              <w:t>Ghi chú ý ki</w:t>
            </w:r>
            <w:r w:rsidRPr="00166E13">
              <w:rPr>
                <w:noProof/>
                <w:szCs w:val="26"/>
              </w:rPr>
              <w:t>ế</w:t>
            </w:r>
            <w:r w:rsidRPr="00166E13">
              <w:rPr>
                <w:noProof/>
                <w:szCs w:val="26"/>
              </w:rPr>
              <w:t>n th</w:t>
            </w:r>
            <w:r w:rsidRPr="00166E13">
              <w:rPr>
                <w:noProof/>
                <w:szCs w:val="26"/>
              </w:rPr>
              <w:t>ẩ</w:t>
            </w:r>
            <w:r w:rsidRPr="00166E13">
              <w:rPr>
                <w:noProof/>
                <w:szCs w:val="26"/>
              </w:rPr>
              <w:t>m đ</w:t>
            </w:r>
            <w:r w:rsidRPr="00166E13">
              <w:rPr>
                <w:noProof/>
                <w:szCs w:val="26"/>
              </w:rPr>
              <w:t>ị</w:t>
            </w:r>
            <w:r w:rsidRPr="00166E13">
              <w:rPr>
                <w:noProof/>
                <w:szCs w:val="26"/>
              </w:rPr>
              <w:t>nh duy</w:t>
            </w:r>
            <w:r w:rsidRPr="00166E13">
              <w:rPr>
                <w:noProof/>
                <w:szCs w:val="26"/>
              </w:rPr>
              <w:t>ệ</w:t>
            </w:r>
            <w:r w:rsidRPr="00166E13">
              <w:rPr>
                <w:noProof/>
                <w:szCs w:val="26"/>
              </w:rPr>
              <w:t>t bài</w:t>
            </w:r>
          </w:p>
        </w:tc>
      </w:tr>
      <w:tr w:rsidR="005B35DE" w:rsidRPr="00166E13" w14:paraId="484915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AF1291"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6830BA" w14:textId="77777777" w:rsidR="005B35DE" w:rsidRPr="00166E13" w:rsidRDefault="000807CD">
            <w:pPr>
              <w:rPr>
                <w:noProof/>
                <w:szCs w:val="26"/>
              </w:rPr>
            </w:pPr>
            <w:r w:rsidRPr="00166E13">
              <w:rPr>
                <w:noProof/>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220033"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6E79F2"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ghi nh</w:t>
            </w:r>
            <w:r w:rsidRPr="00166E13">
              <w:rPr>
                <w:noProof/>
                <w:szCs w:val="26"/>
              </w:rPr>
              <w:t>ậ</w:t>
            </w:r>
            <w:r w:rsidRPr="00166E13">
              <w:rPr>
                <w:noProof/>
                <w:szCs w:val="26"/>
              </w:rPr>
              <w:t>n hành đ</w:t>
            </w:r>
            <w:r w:rsidRPr="00166E13">
              <w:rPr>
                <w:noProof/>
                <w:szCs w:val="26"/>
              </w:rPr>
              <w:t>ộ</w:t>
            </w:r>
            <w:r w:rsidRPr="00166E13">
              <w:rPr>
                <w:noProof/>
                <w:szCs w:val="26"/>
              </w:rPr>
              <w:t>ng ki</w:t>
            </w:r>
            <w:r w:rsidRPr="00166E13">
              <w:rPr>
                <w:noProof/>
                <w:szCs w:val="26"/>
              </w:rPr>
              <w:t>ể</w:t>
            </w:r>
            <w:r w:rsidRPr="00166E13">
              <w:rPr>
                <w:noProof/>
                <w:szCs w:val="26"/>
              </w:rPr>
              <w:t>m toán</w:t>
            </w:r>
          </w:p>
        </w:tc>
      </w:tr>
    </w:tbl>
    <w:p w14:paraId="36C8C321" w14:textId="77777777" w:rsidR="005B35DE" w:rsidRPr="00971E10" w:rsidRDefault="005B35DE">
      <w:pPr>
        <w:spacing w:after="120"/>
        <w:rPr>
          <w:noProof/>
        </w:rPr>
      </w:pPr>
    </w:p>
    <w:p w14:paraId="4EF2A779" w14:textId="795EBC6B" w:rsidR="005B35DE" w:rsidRPr="00971E10" w:rsidRDefault="000807CD" w:rsidP="00E2136D">
      <w:pPr>
        <w:pStyle w:val="bang1"/>
      </w:pPr>
      <w:bookmarkStart w:id="124" w:name="_Toc240898846"/>
      <w:bookmarkStart w:id="125" w:name="_Toc241488231"/>
      <w:r w:rsidRPr="00971E10">
        <w:t>B</w:t>
      </w:r>
      <w:r w:rsidRPr="00971E10">
        <w:t>ả</w:t>
      </w:r>
      <w:r w:rsidRPr="00971E10">
        <w:t>ng COMMENTS</w:t>
      </w:r>
      <w:bookmarkEnd w:id="124"/>
      <w:bookmarkEnd w:id="12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C6C977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0FA8AB"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C68E8C"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577650"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62B2A7" w14:textId="77777777" w:rsidR="005B35DE" w:rsidRPr="00166E13" w:rsidRDefault="000807CD">
            <w:pPr>
              <w:jc w:val="center"/>
              <w:rPr>
                <w:noProof/>
                <w:szCs w:val="26"/>
              </w:rPr>
            </w:pPr>
            <w:r w:rsidRPr="00166E13">
              <w:rPr>
                <w:b/>
                <w:noProof/>
                <w:szCs w:val="26"/>
              </w:rPr>
              <w:t>DESCRIPTION</w:t>
            </w:r>
          </w:p>
        </w:tc>
      </w:tr>
      <w:tr w:rsidR="005B35DE" w:rsidRPr="00166E13" w14:paraId="4706DE2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FBB886"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E2D607" w14:textId="77777777" w:rsidR="005B35DE" w:rsidRPr="00166E13" w:rsidRDefault="000807CD">
            <w:pPr>
              <w:rPr>
                <w:noProof/>
                <w:szCs w:val="26"/>
              </w:rPr>
            </w:pPr>
            <w:r w:rsidRPr="00166E13">
              <w:rPr>
                <w:noProof/>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9B33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D3BAB" w14:textId="77777777" w:rsidR="005B35DE" w:rsidRPr="00166E13" w:rsidRDefault="000807CD">
            <w:pPr>
              <w:rPr>
                <w:noProof/>
                <w:szCs w:val="26"/>
              </w:rPr>
            </w:pPr>
            <w:r w:rsidRPr="00166E13">
              <w:rPr>
                <w:noProof/>
                <w:szCs w:val="26"/>
              </w:rPr>
              <w:t>Mã bình lu</w:t>
            </w:r>
            <w:r w:rsidRPr="00166E13">
              <w:rPr>
                <w:noProof/>
                <w:szCs w:val="26"/>
              </w:rPr>
              <w:t>ậ</w:t>
            </w:r>
            <w:r w:rsidRPr="00166E13">
              <w:rPr>
                <w:noProof/>
                <w:szCs w:val="26"/>
              </w:rPr>
              <w:t>n (Khóa chính, t</w:t>
            </w:r>
            <w:r w:rsidRPr="00166E13">
              <w:rPr>
                <w:noProof/>
                <w:szCs w:val="26"/>
              </w:rPr>
              <w:t>ự</w:t>
            </w:r>
            <w:r w:rsidRPr="00166E13">
              <w:rPr>
                <w:noProof/>
                <w:szCs w:val="26"/>
              </w:rPr>
              <w:t xml:space="preserve"> tăng)</w:t>
            </w:r>
          </w:p>
        </w:tc>
      </w:tr>
      <w:tr w:rsidR="005B35DE" w:rsidRPr="00166E13" w14:paraId="33CB10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8609A9"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2D83C4"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24DB4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FD3445"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ARTICLES(ArticleId)</w:t>
            </w:r>
          </w:p>
        </w:tc>
      </w:tr>
      <w:tr w:rsidR="005B35DE" w:rsidRPr="00166E13" w14:paraId="77D7F5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35E23C"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34C606"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9DD72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3E07D"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w:t>
            </w:r>
          </w:p>
        </w:tc>
      </w:tr>
      <w:tr w:rsidR="005B35DE" w:rsidRPr="00166E13" w14:paraId="57FD25C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FC8905"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214170"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D81724"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FC956C" w14:textId="77777777" w:rsidR="005B35DE" w:rsidRPr="00166E13" w:rsidRDefault="000807CD">
            <w:pPr>
              <w:rPr>
                <w:noProof/>
                <w:szCs w:val="26"/>
              </w:rPr>
            </w:pPr>
            <w:r w:rsidRPr="00166E13">
              <w:rPr>
                <w:noProof/>
                <w:szCs w:val="26"/>
              </w:rPr>
              <w:t>N</w:t>
            </w:r>
            <w:r w:rsidRPr="00166E13">
              <w:rPr>
                <w:noProof/>
                <w:szCs w:val="26"/>
              </w:rPr>
              <w:t>ộ</w:t>
            </w:r>
            <w:r w:rsidRPr="00166E13">
              <w:rPr>
                <w:noProof/>
                <w:szCs w:val="26"/>
              </w:rPr>
              <w:t>i dung ý ki</w:t>
            </w:r>
            <w:r w:rsidRPr="00166E13">
              <w:rPr>
                <w:noProof/>
                <w:szCs w:val="26"/>
              </w:rPr>
              <w:t>ế</w:t>
            </w:r>
            <w:r w:rsidRPr="00166E13">
              <w:rPr>
                <w:noProof/>
                <w:szCs w:val="26"/>
              </w:rPr>
              <w:t>n ph</w:t>
            </w:r>
            <w:r w:rsidRPr="00166E13">
              <w:rPr>
                <w:noProof/>
                <w:szCs w:val="26"/>
              </w:rPr>
              <w:t>ả</w:t>
            </w:r>
            <w:r w:rsidRPr="00166E13">
              <w:rPr>
                <w:noProof/>
                <w:szCs w:val="26"/>
              </w:rPr>
              <w:t>n h</w:t>
            </w:r>
            <w:r w:rsidRPr="00166E13">
              <w:rPr>
                <w:noProof/>
                <w:szCs w:val="26"/>
              </w:rPr>
              <w:t>ồ</w:t>
            </w:r>
            <w:r w:rsidRPr="00166E13">
              <w:rPr>
                <w:noProof/>
                <w:szCs w:val="26"/>
              </w:rPr>
              <w:t>i, đóng góp</w:t>
            </w:r>
          </w:p>
        </w:tc>
      </w:tr>
      <w:tr w:rsidR="005B35DE" w:rsidRPr="00166E13" w14:paraId="0AC6F6E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A013F3"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A0907"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A90A6A"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01592D"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ki</w:t>
            </w:r>
            <w:r w:rsidRPr="00166E13">
              <w:rPr>
                <w:noProof/>
                <w:szCs w:val="26"/>
              </w:rPr>
              <w:t>ể</w:t>
            </w:r>
            <w:r w:rsidRPr="00166E13">
              <w:rPr>
                <w:noProof/>
                <w:szCs w:val="26"/>
              </w:rPr>
              <w:t>m duy</w:t>
            </w:r>
            <w:r w:rsidRPr="00166E13">
              <w:rPr>
                <w:noProof/>
                <w:szCs w:val="26"/>
              </w:rPr>
              <w:t>ệ</w:t>
            </w:r>
            <w:r w:rsidRPr="00166E13">
              <w:rPr>
                <w:noProof/>
                <w:szCs w:val="26"/>
              </w:rPr>
              <w:t>t: pending, approved, hidden</w:t>
            </w:r>
          </w:p>
        </w:tc>
      </w:tr>
      <w:tr w:rsidR="005B35DE" w:rsidRPr="00166E13" w14:paraId="1EE39BA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FBCB60"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5DD39"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F481C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23F10F"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g</w:t>
            </w:r>
            <w:r w:rsidRPr="00166E13">
              <w:rPr>
                <w:noProof/>
                <w:szCs w:val="26"/>
              </w:rPr>
              <w:t>ử</w:t>
            </w:r>
            <w:r w:rsidRPr="00166E13">
              <w:rPr>
                <w:noProof/>
                <w:szCs w:val="26"/>
              </w:rPr>
              <w:t>i bình lu</w:t>
            </w:r>
            <w:r w:rsidRPr="00166E13">
              <w:rPr>
                <w:noProof/>
                <w:szCs w:val="26"/>
              </w:rPr>
              <w:t>ậ</w:t>
            </w:r>
            <w:r w:rsidRPr="00166E13">
              <w:rPr>
                <w:noProof/>
                <w:szCs w:val="26"/>
              </w:rPr>
              <w:t>n</w:t>
            </w:r>
          </w:p>
        </w:tc>
      </w:tr>
    </w:tbl>
    <w:p w14:paraId="1CD708EC" w14:textId="77777777" w:rsidR="005B35DE" w:rsidRPr="00971E10" w:rsidRDefault="005B35DE">
      <w:pPr>
        <w:spacing w:after="120"/>
        <w:rPr>
          <w:noProof/>
        </w:rPr>
      </w:pPr>
    </w:p>
    <w:p w14:paraId="007E0281" w14:textId="11A1EA78" w:rsidR="005B35DE" w:rsidRPr="00971E10" w:rsidRDefault="000807CD" w:rsidP="00E2136D">
      <w:pPr>
        <w:pStyle w:val="bang1"/>
      </w:pPr>
      <w:bookmarkStart w:id="126" w:name="_Toc240898847"/>
      <w:bookmarkStart w:id="127" w:name="_Toc241488232"/>
      <w:r w:rsidRPr="00971E10">
        <w:t>B</w:t>
      </w:r>
      <w:r w:rsidRPr="00971E10">
        <w:t>ả</w:t>
      </w:r>
      <w:r w:rsidRPr="00971E10">
        <w:t>ng BOOKMARKS</w:t>
      </w:r>
      <w:bookmarkEnd w:id="126"/>
      <w:bookmarkEnd w:id="12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3DDD97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32CE40"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11F60B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CE2E69"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D75B7E" w14:textId="77777777" w:rsidR="005B35DE" w:rsidRPr="00166E13" w:rsidRDefault="000807CD">
            <w:pPr>
              <w:jc w:val="center"/>
              <w:rPr>
                <w:noProof/>
                <w:szCs w:val="26"/>
              </w:rPr>
            </w:pPr>
            <w:r w:rsidRPr="00166E13">
              <w:rPr>
                <w:b/>
                <w:noProof/>
                <w:szCs w:val="26"/>
              </w:rPr>
              <w:t>DESCRIPTION</w:t>
            </w:r>
          </w:p>
        </w:tc>
      </w:tr>
      <w:tr w:rsidR="005B35DE" w:rsidRPr="00166E13" w14:paraId="254993D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EBE11A"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7717E" w14:textId="77777777" w:rsidR="005B35DE" w:rsidRPr="00166E13" w:rsidRDefault="000807CD">
            <w:pPr>
              <w:rPr>
                <w:noProof/>
                <w:szCs w:val="26"/>
              </w:rPr>
            </w:pPr>
            <w:r w:rsidRPr="00166E13">
              <w:rPr>
                <w:noProof/>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39E0D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7276EF" w14:textId="77777777" w:rsidR="005B35DE" w:rsidRPr="00166E13" w:rsidRDefault="000807CD">
            <w:pPr>
              <w:rPr>
                <w:noProof/>
                <w:szCs w:val="26"/>
              </w:rPr>
            </w:pPr>
            <w:r w:rsidRPr="00166E13">
              <w:rPr>
                <w:noProof/>
                <w:szCs w:val="26"/>
              </w:rPr>
              <w:t>Mã d</w:t>
            </w:r>
            <w:r w:rsidRPr="00166E13">
              <w:rPr>
                <w:noProof/>
                <w:szCs w:val="26"/>
              </w:rPr>
              <w:t>ấ</w:t>
            </w:r>
            <w:r w:rsidRPr="00166E13">
              <w:rPr>
                <w:noProof/>
                <w:szCs w:val="26"/>
              </w:rPr>
              <w:t>u trang (Khóa chính, t</w:t>
            </w:r>
            <w:r w:rsidRPr="00166E13">
              <w:rPr>
                <w:noProof/>
                <w:szCs w:val="26"/>
              </w:rPr>
              <w:t>ự</w:t>
            </w:r>
            <w:r w:rsidRPr="00166E13">
              <w:rPr>
                <w:noProof/>
                <w:szCs w:val="26"/>
              </w:rPr>
              <w:t xml:space="preserve"> tăng)</w:t>
            </w:r>
          </w:p>
        </w:tc>
      </w:tr>
      <w:tr w:rsidR="005B35DE" w:rsidRPr="00166E13" w14:paraId="13DD43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B9002A"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47FE0F"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EA652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6A177"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w:t>
            </w:r>
          </w:p>
        </w:tc>
      </w:tr>
      <w:tr w:rsidR="005B35DE" w:rsidRPr="00166E13" w14:paraId="705884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157DD"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447EE4"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C4E73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E70286"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ARTICLES(ArticleId)</w:t>
            </w:r>
          </w:p>
        </w:tc>
      </w:tr>
      <w:tr w:rsidR="005B35DE" w:rsidRPr="00166E13" w14:paraId="45C03E5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F2633"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C918F8" w14:textId="77777777" w:rsidR="005B35DE" w:rsidRPr="00166E13" w:rsidRDefault="000807CD">
            <w:pPr>
              <w:rPr>
                <w:noProof/>
                <w:szCs w:val="26"/>
              </w:rPr>
            </w:pPr>
            <w:r w:rsidRPr="00166E13">
              <w:rPr>
                <w:noProof/>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CF9C8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B527AF"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đánh d</w:t>
            </w:r>
            <w:r w:rsidRPr="00166E13">
              <w:rPr>
                <w:noProof/>
                <w:szCs w:val="26"/>
              </w:rPr>
              <w:t>ấ</w:t>
            </w:r>
            <w:r w:rsidRPr="00166E13">
              <w:rPr>
                <w:noProof/>
                <w:szCs w:val="26"/>
              </w:rPr>
              <w:t>u lưu bài vi</w:t>
            </w:r>
            <w:r w:rsidRPr="00166E13">
              <w:rPr>
                <w:noProof/>
                <w:szCs w:val="26"/>
              </w:rPr>
              <w:t>ế</w:t>
            </w:r>
            <w:r w:rsidRPr="00166E13">
              <w:rPr>
                <w:noProof/>
                <w:szCs w:val="26"/>
              </w:rPr>
              <w:t>t</w:t>
            </w:r>
          </w:p>
        </w:tc>
      </w:tr>
    </w:tbl>
    <w:p w14:paraId="7B245A4E" w14:textId="77777777" w:rsidR="005B35DE" w:rsidRPr="00971E10" w:rsidRDefault="005B35DE">
      <w:pPr>
        <w:spacing w:after="120"/>
        <w:rPr>
          <w:noProof/>
        </w:rPr>
      </w:pPr>
    </w:p>
    <w:p w14:paraId="3CA96636" w14:textId="0266798B" w:rsidR="005B35DE" w:rsidRPr="00971E10" w:rsidRDefault="000807CD" w:rsidP="00E2136D">
      <w:pPr>
        <w:pStyle w:val="bang1"/>
      </w:pPr>
      <w:bookmarkStart w:id="128" w:name="_Toc240898848"/>
      <w:bookmarkStart w:id="129" w:name="_Toc241488233"/>
      <w:r w:rsidRPr="00971E10">
        <w:t>B</w:t>
      </w:r>
      <w:r w:rsidRPr="00971E10">
        <w:t>ả</w:t>
      </w:r>
      <w:r w:rsidRPr="00971E10">
        <w:t>ng WELFARE_PROGRAMS</w:t>
      </w:r>
      <w:bookmarkEnd w:id="128"/>
      <w:bookmarkEnd w:id="12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9E8552E"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C2F378"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0311DE"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D1523C"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4C8072" w14:textId="77777777" w:rsidR="005B35DE" w:rsidRPr="00166E13" w:rsidRDefault="000807CD">
            <w:pPr>
              <w:jc w:val="center"/>
              <w:rPr>
                <w:noProof/>
                <w:szCs w:val="26"/>
              </w:rPr>
            </w:pPr>
            <w:r w:rsidRPr="00166E13">
              <w:rPr>
                <w:b/>
                <w:noProof/>
                <w:szCs w:val="26"/>
              </w:rPr>
              <w:t>DESCRIPTION</w:t>
            </w:r>
          </w:p>
        </w:tc>
      </w:tr>
      <w:tr w:rsidR="005B35DE" w:rsidRPr="00166E13" w14:paraId="1DB026A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188F4A"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3DF1F5"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78296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D8653A" w14:textId="77777777" w:rsidR="005B35DE" w:rsidRPr="00166E13" w:rsidRDefault="000807CD">
            <w:pPr>
              <w:rPr>
                <w:noProof/>
                <w:szCs w:val="26"/>
              </w:rPr>
            </w:pPr>
            <w:r w:rsidRPr="00166E13">
              <w:rPr>
                <w:noProof/>
                <w:szCs w:val="26"/>
              </w:rPr>
              <w:t>Mã chương trình phúc l</w:t>
            </w:r>
            <w:r w:rsidRPr="00166E13">
              <w:rPr>
                <w:noProof/>
                <w:szCs w:val="26"/>
              </w:rPr>
              <w:t>ợ</w:t>
            </w:r>
            <w:r w:rsidRPr="00166E13">
              <w:rPr>
                <w:noProof/>
                <w:szCs w:val="26"/>
              </w:rPr>
              <w:t>i (Khóa chính, t</w:t>
            </w:r>
            <w:r w:rsidRPr="00166E13">
              <w:rPr>
                <w:noProof/>
                <w:szCs w:val="26"/>
              </w:rPr>
              <w:t>ự</w:t>
            </w:r>
            <w:r w:rsidRPr="00166E13">
              <w:rPr>
                <w:noProof/>
                <w:szCs w:val="26"/>
              </w:rPr>
              <w:t xml:space="preserve"> tăng)</w:t>
            </w:r>
          </w:p>
        </w:tc>
      </w:tr>
      <w:tr w:rsidR="005B35DE" w:rsidRPr="00166E13" w14:paraId="556E4E4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C6D00C"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2822DE" w14:textId="77777777" w:rsidR="005B35DE" w:rsidRPr="00166E13" w:rsidRDefault="000807CD">
            <w:pPr>
              <w:rPr>
                <w:noProof/>
                <w:szCs w:val="26"/>
              </w:rPr>
            </w:pPr>
            <w:r w:rsidRPr="00166E13">
              <w:rPr>
                <w:noProof/>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CE7591"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810A20" w14:textId="77777777" w:rsidR="005B35DE" w:rsidRPr="00166E13" w:rsidRDefault="000807CD">
            <w:pPr>
              <w:rPr>
                <w:noProof/>
                <w:szCs w:val="26"/>
              </w:rPr>
            </w:pPr>
            <w:r w:rsidRPr="00166E13">
              <w:rPr>
                <w:noProof/>
                <w:szCs w:val="26"/>
              </w:rPr>
              <w:t>Tên chương trình chăm lo / phúc l</w:t>
            </w:r>
            <w:r w:rsidRPr="00166E13">
              <w:rPr>
                <w:noProof/>
                <w:szCs w:val="26"/>
              </w:rPr>
              <w:t>ợ</w:t>
            </w:r>
            <w:r w:rsidRPr="00166E13">
              <w:rPr>
                <w:noProof/>
                <w:szCs w:val="26"/>
              </w:rPr>
              <w:t>i công đoàn</w:t>
            </w:r>
          </w:p>
        </w:tc>
      </w:tr>
      <w:tr w:rsidR="005B35DE" w:rsidRPr="00166E13" w14:paraId="772B4A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BE0623"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FE285C" w14:textId="77777777" w:rsidR="005B35DE" w:rsidRPr="00166E13" w:rsidRDefault="000807CD">
            <w:pPr>
              <w:rPr>
                <w:noProof/>
                <w:szCs w:val="26"/>
              </w:rPr>
            </w:pPr>
            <w:r w:rsidRPr="00166E13">
              <w:rPr>
                <w:noProof/>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5F1B60"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AA166D" w14:textId="77777777" w:rsidR="005B35DE" w:rsidRPr="00166E13" w:rsidRDefault="000807CD">
            <w:pPr>
              <w:rPr>
                <w:noProof/>
                <w:szCs w:val="26"/>
              </w:rPr>
            </w:pPr>
            <w:r w:rsidRPr="00166E13">
              <w:rPr>
                <w:noProof/>
                <w:szCs w:val="26"/>
              </w:rPr>
              <w:t>Phân lo</w:t>
            </w:r>
            <w:r w:rsidRPr="00166E13">
              <w:rPr>
                <w:noProof/>
                <w:szCs w:val="26"/>
              </w:rPr>
              <w:t>ạ</w:t>
            </w:r>
            <w:r w:rsidRPr="00166E13">
              <w:rPr>
                <w:noProof/>
                <w:szCs w:val="26"/>
              </w:rPr>
              <w:t>i: Tr</w:t>
            </w:r>
            <w:r w:rsidRPr="00166E13">
              <w:rPr>
                <w:noProof/>
                <w:szCs w:val="26"/>
              </w:rPr>
              <w:t>ợ</w:t>
            </w:r>
            <w:r w:rsidRPr="00166E13">
              <w:rPr>
                <w:noProof/>
                <w:szCs w:val="26"/>
              </w:rPr>
              <w:t xml:space="preserve"> c</w:t>
            </w:r>
            <w:r w:rsidRPr="00166E13">
              <w:rPr>
                <w:noProof/>
                <w:szCs w:val="26"/>
              </w:rPr>
              <w:t>ấ</w:t>
            </w:r>
            <w:r w:rsidRPr="00166E13">
              <w:rPr>
                <w:noProof/>
                <w:szCs w:val="26"/>
              </w:rPr>
              <w:t>p khó khăn, H</w:t>
            </w:r>
            <w:r w:rsidRPr="00166E13">
              <w:rPr>
                <w:noProof/>
                <w:szCs w:val="26"/>
              </w:rPr>
              <w:t>ọ</w:t>
            </w:r>
            <w:r w:rsidRPr="00166E13">
              <w:rPr>
                <w:noProof/>
                <w:szCs w:val="26"/>
              </w:rPr>
              <w:t>c b</w:t>
            </w:r>
            <w:r w:rsidRPr="00166E13">
              <w:rPr>
                <w:noProof/>
                <w:szCs w:val="26"/>
              </w:rPr>
              <w:t>ổ</w:t>
            </w:r>
            <w:r w:rsidRPr="00166E13">
              <w:rPr>
                <w:noProof/>
                <w:szCs w:val="26"/>
              </w:rPr>
              <w:t>ng, Quà T</w:t>
            </w:r>
            <w:r w:rsidRPr="00166E13">
              <w:rPr>
                <w:noProof/>
                <w:szCs w:val="26"/>
              </w:rPr>
              <w:t>ế</w:t>
            </w:r>
            <w:r w:rsidRPr="00166E13">
              <w:rPr>
                <w:noProof/>
                <w:szCs w:val="26"/>
              </w:rPr>
              <w:t>t</w:t>
            </w:r>
          </w:p>
        </w:tc>
      </w:tr>
      <w:tr w:rsidR="005B35DE" w:rsidRPr="00166E13" w14:paraId="0D8A5AC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DC00FF"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1F1B1D" w14:textId="77777777" w:rsidR="005B35DE" w:rsidRPr="00166E13" w:rsidRDefault="000807CD">
            <w:pPr>
              <w:rPr>
                <w:noProof/>
                <w:szCs w:val="26"/>
              </w:rPr>
            </w:pPr>
            <w:r w:rsidRPr="00166E13">
              <w:rPr>
                <w:noProof/>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6017A2"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774B23" w14:textId="77777777" w:rsidR="005B35DE" w:rsidRPr="00166E13" w:rsidRDefault="000807CD">
            <w:pPr>
              <w:rPr>
                <w:noProof/>
                <w:szCs w:val="26"/>
              </w:rPr>
            </w:pPr>
            <w:r w:rsidRPr="00166E13">
              <w:rPr>
                <w:noProof/>
                <w:szCs w:val="26"/>
              </w:rPr>
              <w:t>Đ</w:t>
            </w:r>
            <w:r w:rsidRPr="00166E13">
              <w:rPr>
                <w:noProof/>
                <w:szCs w:val="26"/>
              </w:rPr>
              <w:t>ị</w:t>
            </w:r>
            <w:r w:rsidRPr="00166E13">
              <w:rPr>
                <w:noProof/>
                <w:szCs w:val="26"/>
              </w:rPr>
              <w:t>nh m</w:t>
            </w:r>
            <w:r w:rsidRPr="00166E13">
              <w:rPr>
                <w:noProof/>
                <w:szCs w:val="26"/>
              </w:rPr>
              <w:t>ứ</w:t>
            </w:r>
            <w:r w:rsidRPr="00166E13">
              <w:rPr>
                <w:noProof/>
                <w:szCs w:val="26"/>
              </w:rPr>
              <w:t>c kinh phí d</w:t>
            </w:r>
            <w:r w:rsidRPr="00166E13">
              <w:rPr>
                <w:noProof/>
                <w:szCs w:val="26"/>
              </w:rPr>
              <w:t>ự</w:t>
            </w:r>
            <w:r w:rsidRPr="00166E13">
              <w:rPr>
                <w:noProof/>
                <w:szCs w:val="26"/>
              </w:rPr>
              <w:t xml:space="preserve"> ki</w:t>
            </w:r>
            <w:r w:rsidRPr="00166E13">
              <w:rPr>
                <w:noProof/>
                <w:szCs w:val="26"/>
              </w:rPr>
              <w:t>ế</w:t>
            </w:r>
            <w:r w:rsidRPr="00166E13">
              <w:rPr>
                <w:noProof/>
                <w:szCs w:val="26"/>
              </w:rPr>
              <w:t>n cho m</w:t>
            </w:r>
            <w:r w:rsidRPr="00166E13">
              <w:rPr>
                <w:noProof/>
                <w:szCs w:val="26"/>
              </w:rPr>
              <w:t>ỗ</w:t>
            </w:r>
            <w:r w:rsidRPr="00166E13">
              <w:rPr>
                <w:noProof/>
                <w:szCs w:val="26"/>
              </w:rPr>
              <w:t>i su</w:t>
            </w:r>
            <w:r w:rsidRPr="00166E13">
              <w:rPr>
                <w:noProof/>
                <w:szCs w:val="26"/>
              </w:rPr>
              <w:t>ấ</w:t>
            </w:r>
            <w:r w:rsidRPr="00166E13">
              <w:rPr>
                <w:noProof/>
                <w:szCs w:val="26"/>
              </w:rPr>
              <w:t>t (VNĐ)</w:t>
            </w:r>
          </w:p>
        </w:tc>
      </w:tr>
      <w:tr w:rsidR="005B35DE" w:rsidRPr="00166E13" w14:paraId="386C887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C94EB3"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DCEAAA" w14:textId="77777777" w:rsidR="005B35DE" w:rsidRPr="00166E13" w:rsidRDefault="000807CD">
            <w:pPr>
              <w:rPr>
                <w:noProof/>
                <w:szCs w:val="26"/>
              </w:rPr>
            </w:pPr>
            <w:r w:rsidRPr="00166E13">
              <w:rPr>
                <w:noProof/>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235A19"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44187E" w14:textId="77777777" w:rsidR="005B35DE" w:rsidRPr="00166E13" w:rsidRDefault="000807CD">
            <w:pPr>
              <w:rPr>
                <w:noProof/>
                <w:szCs w:val="26"/>
              </w:rPr>
            </w:pPr>
            <w:r w:rsidRPr="00166E13">
              <w:rPr>
                <w:noProof/>
                <w:szCs w:val="26"/>
              </w:rPr>
              <w:t>Tiêu chí đ</w:t>
            </w:r>
            <w:r w:rsidRPr="00166E13">
              <w:rPr>
                <w:noProof/>
                <w:szCs w:val="26"/>
              </w:rPr>
              <w:t>ố</w:t>
            </w:r>
            <w:r w:rsidRPr="00166E13">
              <w:rPr>
                <w:noProof/>
                <w:szCs w:val="26"/>
              </w:rPr>
              <w:t>i tư</w:t>
            </w:r>
            <w:r w:rsidRPr="00166E13">
              <w:rPr>
                <w:noProof/>
                <w:szCs w:val="26"/>
              </w:rPr>
              <w:t>ợ</w:t>
            </w:r>
            <w:r w:rsidRPr="00166E13">
              <w:rPr>
                <w:noProof/>
                <w:szCs w:val="26"/>
              </w:rPr>
              <w:t>ng đoàn viên đư</w:t>
            </w:r>
            <w:r w:rsidRPr="00166E13">
              <w:rPr>
                <w:noProof/>
                <w:szCs w:val="26"/>
              </w:rPr>
              <w:t>ợ</w:t>
            </w:r>
            <w:r w:rsidRPr="00166E13">
              <w:rPr>
                <w:noProof/>
                <w:szCs w:val="26"/>
              </w:rPr>
              <w:t>c hư</w:t>
            </w:r>
            <w:r w:rsidRPr="00166E13">
              <w:rPr>
                <w:noProof/>
                <w:szCs w:val="26"/>
              </w:rPr>
              <w:t>ở</w:t>
            </w:r>
            <w:r w:rsidRPr="00166E13">
              <w:rPr>
                <w:noProof/>
                <w:szCs w:val="26"/>
              </w:rPr>
              <w:t>ng</w:t>
            </w:r>
          </w:p>
        </w:tc>
      </w:tr>
      <w:tr w:rsidR="005B35DE" w:rsidRPr="00166E13" w14:paraId="560DC8B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B3BD5"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F3199E" w14:textId="77777777" w:rsidR="005B35DE" w:rsidRPr="00166E13" w:rsidRDefault="000807CD">
            <w:pPr>
              <w:rPr>
                <w:noProof/>
                <w:szCs w:val="26"/>
              </w:rPr>
            </w:pPr>
            <w:r w:rsidRPr="00166E13">
              <w:rPr>
                <w:noProof/>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2AA7ED"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90DA9" w14:textId="77777777" w:rsidR="005B35DE" w:rsidRPr="00166E13" w:rsidRDefault="000807CD">
            <w:pPr>
              <w:rPr>
                <w:noProof/>
                <w:szCs w:val="26"/>
              </w:rPr>
            </w:pPr>
            <w:r w:rsidRPr="00166E13">
              <w:rPr>
                <w:noProof/>
                <w:szCs w:val="26"/>
              </w:rPr>
              <w:t>Ngày b</w:t>
            </w:r>
            <w:r w:rsidRPr="00166E13">
              <w:rPr>
                <w:noProof/>
                <w:szCs w:val="26"/>
              </w:rPr>
              <w:t>ắ</w:t>
            </w:r>
            <w:r w:rsidRPr="00166E13">
              <w:rPr>
                <w:noProof/>
                <w:szCs w:val="26"/>
              </w:rPr>
              <w:t>t đ</w:t>
            </w:r>
            <w:r w:rsidRPr="00166E13">
              <w:rPr>
                <w:noProof/>
                <w:szCs w:val="26"/>
              </w:rPr>
              <w:t>ầ</w:t>
            </w:r>
            <w:r w:rsidRPr="00166E13">
              <w:rPr>
                <w:noProof/>
                <w:szCs w:val="26"/>
              </w:rPr>
              <w:t>u ti</w:t>
            </w:r>
            <w:r w:rsidRPr="00166E13">
              <w:rPr>
                <w:noProof/>
                <w:szCs w:val="26"/>
              </w:rPr>
              <w:t>ế</w:t>
            </w:r>
            <w:r w:rsidRPr="00166E13">
              <w:rPr>
                <w:noProof/>
                <w:szCs w:val="26"/>
              </w:rPr>
              <w:t>p nh</w:t>
            </w:r>
            <w:r w:rsidRPr="00166E13">
              <w:rPr>
                <w:noProof/>
                <w:szCs w:val="26"/>
              </w:rPr>
              <w:t>ậ</w:t>
            </w:r>
            <w:r w:rsidRPr="00166E13">
              <w:rPr>
                <w:noProof/>
                <w:szCs w:val="26"/>
              </w:rPr>
              <w:t>n h</w:t>
            </w:r>
            <w:r w:rsidRPr="00166E13">
              <w:rPr>
                <w:noProof/>
                <w:szCs w:val="26"/>
              </w:rPr>
              <w:t>ồ</w:t>
            </w:r>
            <w:r w:rsidRPr="00166E13">
              <w:rPr>
                <w:noProof/>
                <w:szCs w:val="26"/>
              </w:rPr>
              <w:t xml:space="preserve"> sơ đ</w:t>
            </w:r>
            <w:r w:rsidRPr="00166E13">
              <w:rPr>
                <w:noProof/>
                <w:szCs w:val="26"/>
              </w:rPr>
              <w:t>ề</w:t>
            </w:r>
            <w:r w:rsidRPr="00166E13">
              <w:rPr>
                <w:noProof/>
                <w:szCs w:val="26"/>
              </w:rPr>
              <w:t xml:space="preserve"> xu</w:t>
            </w:r>
            <w:r w:rsidRPr="00166E13">
              <w:rPr>
                <w:noProof/>
                <w:szCs w:val="26"/>
              </w:rPr>
              <w:t>ấ</w:t>
            </w:r>
            <w:r w:rsidRPr="00166E13">
              <w:rPr>
                <w:noProof/>
                <w:szCs w:val="26"/>
              </w:rPr>
              <w:t>t</w:t>
            </w:r>
          </w:p>
        </w:tc>
      </w:tr>
      <w:tr w:rsidR="005B35DE" w:rsidRPr="00166E13" w14:paraId="08B3316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D9D06C"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DA50F" w14:textId="77777777" w:rsidR="005B35DE" w:rsidRPr="00166E13" w:rsidRDefault="000807CD">
            <w:pPr>
              <w:rPr>
                <w:noProof/>
                <w:szCs w:val="26"/>
              </w:rPr>
            </w:pPr>
            <w:r w:rsidRPr="00166E13">
              <w:rPr>
                <w:noProof/>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522AE1"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43F24C" w14:textId="77777777" w:rsidR="005B35DE" w:rsidRPr="00166E13" w:rsidRDefault="000807CD">
            <w:pPr>
              <w:rPr>
                <w:noProof/>
                <w:szCs w:val="26"/>
              </w:rPr>
            </w:pPr>
            <w:r w:rsidRPr="00166E13">
              <w:rPr>
                <w:noProof/>
                <w:szCs w:val="26"/>
              </w:rPr>
              <w:t>Ngày k</w:t>
            </w:r>
            <w:r w:rsidRPr="00166E13">
              <w:rPr>
                <w:noProof/>
                <w:szCs w:val="26"/>
              </w:rPr>
              <w:t>ế</w:t>
            </w:r>
            <w:r w:rsidRPr="00166E13">
              <w:rPr>
                <w:noProof/>
                <w:szCs w:val="26"/>
              </w:rPr>
              <w:t>t thúc ti</w:t>
            </w:r>
            <w:r w:rsidRPr="00166E13">
              <w:rPr>
                <w:noProof/>
                <w:szCs w:val="26"/>
              </w:rPr>
              <w:t>ế</w:t>
            </w:r>
            <w:r w:rsidRPr="00166E13">
              <w:rPr>
                <w:noProof/>
                <w:szCs w:val="26"/>
              </w:rPr>
              <w:t>p nh</w:t>
            </w:r>
            <w:r w:rsidRPr="00166E13">
              <w:rPr>
                <w:noProof/>
                <w:szCs w:val="26"/>
              </w:rPr>
              <w:t>ậ</w:t>
            </w:r>
            <w:r w:rsidRPr="00166E13">
              <w:rPr>
                <w:noProof/>
                <w:szCs w:val="26"/>
              </w:rPr>
              <w:t>n h</w:t>
            </w:r>
            <w:r w:rsidRPr="00166E13">
              <w:rPr>
                <w:noProof/>
                <w:szCs w:val="26"/>
              </w:rPr>
              <w:t>ồ</w:t>
            </w:r>
            <w:r w:rsidRPr="00166E13">
              <w:rPr>
                <w:noProof/>
                <w:szCs w:val="26"/>
              </w:rPr>
              <w:t xml:space="preserve"> sơ</w:t>
            </w:r>
          </w:p>
        </w:tc>
      </w:tr>
      <w:tr w:rsidR="005B35DE" w:rsidRPr="00166E13" w14:paraId="1C7AB1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7B873F"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00709F"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ED83D1"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E6ACAA"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chương trình (1: Đang m</w:t>
            </w:r>
            <w:r w:rsidRPr="00166E13">
              <w:rPr>
                <w:noProof/>
                <w:szCs w:val="26"/>
              </w:rPr>
              <w:t>ở</w:t>
            </w:r>
            <w:r w:rsidRPr="00166E13">
              <w:rPr>
                <w:noProof/>
                <w:szCs w:val="26"/>
              </w:rPr>
              <w:t>, 0: Đã đóng)</w:t>
            </w:r>
          </w:p>
        </w:tc>
      </w:tr>
      <w:tr w:rsidR="005B35DE" w:rsidRPr="00166E13" w14:paraId="7B85DFD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E62705"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73BD9C"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3DFED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671B0F"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kh</w:t>
            </w:r>
            <w:r w:rsidRPr="00166E13">
              <w:rPr>
                <w:noProof/>
                <w:szCs w:val="26"/>
              </w:rPr>
              <w:t>ở</w:t>
            </w:r>
            <w:r w:rsidRPr="00166E13">
              <w:rPr>
                <w:noProof/>
                <w:szCs w:val="26"/>
              </w:rPr>
              <w:t>i t</w:t>
            </w:r>
            <w:r w:rsidRPr="00166E13">
              <w:rPr>
                <w:noProof/>
                <w:szCs w:val="26"/>
              </w:rPr>
              <w:t>ạ</w:t>
            </w:r>
            <w:r w:rsidRPr="00166E13">
              <w:rPr>
                <w:noProof/>
                <w:szCs w:val="26"/>
              </w:rPr>
              <w:t>o chương trình phúc l</w:t>
            </w:r>
            <w:r w:rsidRPr="00166E13">
              <w:rPr>
                <w:noProof/>
                <w:szCs w:val="26"/>
              </w:rPr>
              <w:t>ợ</w:t>
            </w:r>
            <w:r w:rsidRPr="00166E13">
              <w:rPr>
                <w:noProof/>
                <w:szCs w:val="26"/>
              </w:rPr>
              <w:t>i</w:t>
            </w:r>
          </w:p>
        </w:tc>
      </w:tr>
    </w:tbl>
    <w:p w14:paraId="59E85F2B" w14:textId="77777777" w:rsidR="005B35DE" w:rsidRPr="00971E10" w:rsidRDefault="005B35DE">
      <w:pPr>
        <w:spacing w:after="120"/>
        <w:rPr>
          <w:noProof/>
        </w:rPr>
      </w:pPr>
    </w:p>
    <w:p w14:paraId="4297D368" w14:textId="151843C7" w:rsidR="005B35DE" w:rsidRPr="00971E10" w:rsidRDefault="000807CD" w:rsidP="00E2136D">
      <w:pPr>
        <w:pStyle w:val="bang1"/>
      </w:pPr>
      <w:bookmarkStart w:id="130" w:name="_Toc240898849"/>
      <w:bookmarkStart w:id="131" w:name="_Toc241488234"/>
      <w:r w:rsidRPr="00971E10">
        <w:t>B</w:t>
      </w:r>
      <w:r w:rsidRPr="00971E10">
        <w:t>ả</w:t>
      </w:r>
      <w:r w:rsidRPr="00971E10">
        <w:t>ng AID_REQUESTS</w:t>
      </w:r>
      <w:bookmarkEnd w:id="130"/>
      <w:bookmarkEnd w:id="131"/>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41BBFC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960E01"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A4124E"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5F214A"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8CDD89" w14:textId="77777777" w:rsidR="005B35DE" w:rsidRPr="00166E13" w:rsidRDefault="000807CD">
            <w:pPr>
              <w:jc w:val="center"/>
              <w:rPr>
                <w:noProof/>
                <w:szCs w:val="26"/>
              </w:rPr>
            </w:pPr>
            <w:r w:rsidRPr="00166E13">
              <w:rPr>
                <w:b/>
                <w:noProof/>
                <w:szCs w:val="26"/>
              </w:rPr>
              <w:t>DESCRIPTION</w:t>
            </w:r>
          </w:p>
        </w:tc>
      </w:tr>
      <w:tr w:rsidR="005B35DE" w:rsidRPr="00166E13" w14:paraId="4AA3BE2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9A6FBE"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BDBC7E" w14:textId="77777777" w:rsidR="005B35DE" w:rsidRPr="00166E13" w:rsidRDefault="000807CD">
            <w:pPr>
              <w:rPr>
                <w:noProof/>
                <w:szCs w:val="26"/>
              </w:rPr>
            </w:pPr>
            <w:r w:rsidRPr="00166E13">
              <w:rPr>
                <w:noProof/>
                <w:szCs w:val="26"/>
              </w:rPr>
              <w:t>RequestId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F4F9E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23DB60" w14:textId="77777777" w:rsidR="005B35DE" w:rsidRPr="00166E13" w:rsidRDefault="000807CD">
            <w:pPr>
              <w:rPr>
                <w:noProof/>
                <w:szCs w:val="26"/>
              </w:rPr>
            </w:pPr>
            <w:r w:rsidRPr="00166E13">
              <w:rPr>
                <w:noProof/>
                <w:szCs w:val="26"/>
              </w:rPr>
              <w:t>Mã đơn tr</w:t>
            </w:r>
            <w:r w:rsidRPr="00166E13">
              <w:rPr>
                <w:noProof/>
                <w:szCs w:val="26"/>
              </w:rPr>
              <w:t>ợ</w:t>
            </w:r>
            <w:r w:rsidRPr="00166E13">
              <w:rPr>
                <w:noProof/>
                <w:szCs w:val="26"/>
              </w:rPr>
              <w:t xml:space="preserve"> c</w:t>
            </w:r>
            <w:r w:rsidRPr="00166E13">
              <w:rPr>
                <w:noProof/>
                <w:szCs w:val="26"/>
              </w:rPr>
              <w:t>ấ</w:t>
            </w:r>
            <w:r w:rsidRPr="00166E13">
              <w:rPr>
                <w:noProof/>
                <w:szCs w:val="26"/>
              </w:rPr>
              <w:t>p (Khóa chính, t</w:t>
            </w:r>
            <w:r w:rsidRPr="00166E13">
              <w:rPr>
                <w:noProof/>
                <w:szCs w:val="26"/>
              </w:rPr>
              <w:t>ự</w:t>
            </w:r>
            <w:r w:rsidRPr="00166E13">
              <w:rPr>
                <w:noProof/>
                <w:szCs w:val="26"/>
              </w:rPr>
              <w:t xml:space="preserve"> tăng)</w:t>
            </w:r>
          </w:p>
        </w:tc>
      </w:tr>
      <w:tr w:rsidR="005B35DE" w:rsidRPr="00166E13" w14:paraId="7DB183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C2B490"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95BC58"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67797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ABFA63"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WELFARE_PROGRAMS(WelfareId)</w:t>
            </w:r>
          </w:p>
        </w:tc>
      </w:tr>
      <w:tr w:rsidR="005B35DE" w:rsidRPr="00166E13" w14:paraId="00EBB0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042B0E"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F4699E"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4885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F8FC8"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w:t>
            </w:r>
          </w:p>
        </w:tc>
      </w:tr>
      <w:tr w:rsidR="005B35DE" w:rsidRPr="00166E13" w14:paraId="1480466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D12FAA"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E7DC1" w14:textId="77777777" w:rsidR="005B35DE" w:rsidRPr="00166E13" w:rsidRDefault="000807CD">
            <w:pPr>
              <w:rPr>
                <w:noProof/>
                <w:szCs w:val="26"/>
              </w:rPr>
            </w:pPr>
            <w:r w:rsidRPr="00166E13">
              <w:rPr>
                <w:noProof/>
                <w:szCs w:val="26"/>
              </w:rPr>
              <w:t>LyDoHoanCanh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CB10D5"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18C4D" w14:textId="77777777" w:rsidR="005B35DE" w:rsidRPr="00166E13" w:rsidRDefault="000807CD">
            <w:pPr>
              <w:rPr>
                <w:noProof/>
                <w:szCs w:val="26"/>
              </w:rPr>
            </w:pPr>
            <w:r w:rsidRPr="00166E13">
              <w:rPr>
                <w:noProof/>
                <w:szCs w:val="26"/>
              </w:rPr>
              <w:t>Mô t</w:t>
            </w:r>
            <w:r w:rsidRPr="00166E13">
              <w:rPr>
                <w:noProof/>
                <w:szCs w:val="26"/>
              </w:rPr>
              <w:t>ả</w:t>
            </w:r>
            <w:r w:rsidRPr="00166E13">
              <w:rPr>
                <w:noProof/>
                <w:szCs w:val="26"/>
              </w:rPr>
              <w:t xml:space="preserve"> chi ti</w:t>
            </w:r>
            <w:r w:rsidRPr="00166E13">
              <w:rPr>
                <w:noProof/>
                <w:szCs w:val="26"/>
              </w:rPr>
              <w:t>ế</w:t>
            </w:r>
            <w:r w:rsidRPr="00166E13">
              <w:rPr>
                <w:noProof/>
                <w:szCs w:val="26"/>
              </w:rPr>
              <w:t>t hoàn c</w:t>
            </w:r>
            <w:r w:rsidRPr="00166E13">
              <w:rPr>
                <w:noProof/>
                <w:szCs w:val="26"/>
              </w:rPr>
              <w:t>ả</w:t>
            </w:r>
            <w:r w:rsidRPr="00166E13">
              <w:rPr>
                <w:noProof/>
                <w:szCs w:val="26"/>
              </w:rPr>
              <w:t>nh khó khăn đ</w:t>
            </w:r>
            <w:r w:rsidRPr="00166E13">
              <w:rPr>
                <w:noProof/>
                <w:szCs w:val="26"/>
              </w:rPr>
              <w:t>ề</w:t>
            </w:r>
            <w:r w:rsidRPr="00166E13">
              <w:rPr>
                <w:noProof/>
                <w:szCs w:val="26"/>
              </w:rPr>
              <w:t xml:space="preserve"> xu</w:t>
            </w:r>
            <w:r w:rsidRPr="00166E13">
              <w:rPr>
                <w:noProof/>
                <w:szCs w:val="26"/>
              </w:rPr>
              <w:t>ấ</w:t>
            </w:r>
            <w:r w:rsidRPr="00166E13">
              <w:rPr>
                <w:noProof/>
                <w:szCs w:val="26"/>
              </w:rPr>
              <w:t>t h</w:t>
            </w:r>
            <w:r w:rsidRPr="00166E13">
              <w:rPr>
                <w:noProof/>
                <w:szCs w:val="26"/>
              </w:rPr>
              <w:t>ỗ</w:t>
            </w:r>
            <w:r w:rsidRPr="00166E13">
              <w:rPr>
                <w:noProof/>
                <w:szCs w:val="26"/>
              </w:rPr>
              <w:t xml:space="preserve"> tr</w:t>
            </w:r>
            <w:r w:rsidRPr="00166E13">
              <w:rPr>
                <w:noProof/>
                <w:szCs w:val="26"/>
              </w:rPr>
              <w:t>ợ</w:t>
            </w:r>
          </w:p>
        </w:tc>
      </w:tr>
      <w:tr w:rsidR="005B35DE" w:rsidRPr="00166E13" w14:paraId="197AC8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19D4DB"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79D91" w14:textId="77777777" w:rsidR="005B35DE" w:rsidRPr="00166E13" w:rsidRDefault="000807CD">
            <w:pPr>
              <w:rPr>
                <w:noProof/>
                <w:szCs w:val="26"/>
              </w:rPr>
            </w:pPr>
            <w:r w:rsidRPr="00166E13">
              <w:rPr>
                <w:noProof/>
                <w:szCs w:val="26"/>
              </w:rPr>
              <w:t>TepMinhChung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348C81"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FF1FFC" w14:textId="77777777" w:rsidR="005B35DE" w:rsidRPr="00166E13" w:rsidRDefault="000807CD">
            <w:pPr>
              <w:rPr>
                <w:noProof/>
                <w:szCs w:val="26"/>
              </w:rPr>
            </w:pPr>
            <w:r w:rsidRPr="00166E13">
              <w:rPr>
                <w:noProof/>
                <w:szCs w:val="26"/>
              </w:rPr>
              <w:t>Đư</w:t>
            </w:r>
            <w:r w:rsidRPr="00166E13">
              <w:rPr>
                <w:noProof/>
                <w:szCs w:val="26"/>
              </w:rPr>
              <w:t>ờ</w:t>
            </w:r>
            <w:r w:rsidRPr="00166E13">
              <w:rPr>
                <w:noProof/>
                <w:szCs w:val="26"/>
              </w:rPr>
              <w:t>ng d</w:t>
            </w:r>
            <w:r w:rsidRPr="00166E13">
              <w:rPr>
                <w:noProof/>
                <w:szCs w:val="26"/>
              </w:rPr>
              <w:t>ẫ</w:t>
            </w:r>
            <w:r w:rsidRPr="00166E13">
              <w:rPr>
                <w:noProof/>
                <w:szCs w:val="26"/>
              </w:rPr>
              <w:t>n t</w:t>
            </w:r>
            <w:r w:rsidRPr="00166E13">
              <w:rPr>
                <w:noProof/>
                <w:szCs w:val="26"/>
              </w:rPr>
              <w:t>ả</w:t>
            </w:r>
            <w:r w:rsidRPr="00166E13">
              <w:rPr>
                <w:noProof/>
                <w:szCs w:val="26"/>
              </w:rPr>
              <w:t>i t</w:t>
            </w:r>
            <w:r w:rsidRPr="00166E13">
              <w:rPr>
                <w:noProof/>
                <w:szCs w:val="26"/>
              </w:rPr>
              <w:t>ệ</w:t>
            </w:r>
            <w:r w:rsidRPr="00166E13">
              <w:rPr>
                <w:noProof/>
                <w:szCs w:val="26"/>
              </w:rPr>
              <w:t>p ch</w:t>
            </w:r>
            <w:r w:rsidRPr="00166E13">
              <w:rPr>
                <w:noProof/>
                <w:szCs w:val="26"/>
              </w:rPr>
              <w:t>ứ</w:t>
            </w:r>
            <w:r w:rsidRPr="00166E13">
              <w:rPr>
                <w:noProof/>
                <w:szCs w:val="26"/>
              </w:rPr>
              <w:t>ng t</w:t>
            </w:r>
            <w:r w:rsidRPr="00166E13">
              <w:rPr>
                <w:noProof/>
                <w:szCs w:val="26"/>
              </w:rPr>
              <w:t>ừ</w:t>
            </w:r>
            <w:r w:rsidRPr="00166E13">
              <w:rPr>
                <w:noProof/>
                <w:szCs w:val="26"/>
              </w:rPr>
              <w:t>, b</w:t>
            </w:r>
            <w:r w:rsidRPr="00166E13">
              <w:rPr>
                <w:noProof/>
                <w:szCs w:val="26"/>
              </w:rPr>
              <w:t>ệ</w:t>
            </w:r>
            <w:r w:rsidRPr="00166E13">
              <w:rPr>
                <w:noProof/>
                <w:szCs w:val="26"/>
              </w:rPr>
              <w:t>nh án, gi</w:t>
            </w:r>
            <w:r w:rsidRPr="00166E13">
              <w:rPr>
                <w:noProof/>
                <w:szCs w:val="26"/>
              </w:rPr>
              <w:t>ấ</w:t>
            </w:r>
            <w:r w:rsidRPr="00166E13">
              <w:rPr>
                <w:noProof/>
                <w:szCs w:val="26"/>
              </w:rPr>
              <w:t>y xác nh</w:t>
            </w:r>
            <w:r w:rsidRPr="00166E13">
              <w:rPr>
                <w:noProof/>
                <w:szCs w:val="26"/>
              </w:rPr>
              <w:t>ậ</w:t>
            </w:r>
            <w:r w:rsidRPr="00166E13">
              <w:rPr>
                <w:noProof/>
                <w:szCs w:val="26"/>
              </w:rPr>
              <w:t>n</w:t>
            </w:r>
          </w:p>
        </w:tc>
      </w:tr>
      <w:tr w:rsidR="005B35DE" w:rsidRPr="00166E13" w14:paraId="0EF67F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645127"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8A0AB4" w14:textId="77777777" w:rsidR="005B35DE" w:rsidRPr="00166E13" w:rsidRDefault="000807CD">
            <w:pPr>
              <w:rPr>
                <w:noProof/>
                <w:szCs w:val="26"/>
              </w:rPr>
            </w:pPr>
            <w:r w:rsidRPr="00166E13">
              <w:rPr>
                <w:noProof/>
                <w:szCs w:val="26"/>
              </w:rPr>
              <w:t>SoTienDeXuat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C96472"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1F4714"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ti</w:t>
            </w:r>
            <w:r w:rsidRPr="00166E13">
              <w:rPr>
                <w:noProof/>
                <w:szCs w:val="26"/>
              </w:rPr>
              <w:t>ề</w:t>
            </w:r>
            <w:r w:rsidRPr="00166E13">
              <w:rPr>
                <w:noProof/>
                <w:szCs w:val="26"/>
              </w:rPr>
              <w:t>n đoàn viên đ</w:t>
            </w:r>
            <w:r w:rsidRPr="00166E13">
              <w:rPr>
                <w:noProof/>
                <w:szCs w:val="26"/>
              </w:rPr>
              <w:t>ề</w:t>
            </w:r>
            <w:r w:rsidRPr="00166E13">
              <w:rPr>
                <w:noProof/>
                <w:szCs w:val="26"/>
              </w:rPr>
              <w:t xml:space="preserve"> xu</w:t>
            </w:r>
            <w:r w:rsidRPr="00166E13">
              <w:rPr>
                <w:noProof/>
                <w:szCs w:val="26"/>
              </w:rPr>
              <w:t>ấ</w:t>
            </w:r>
            <w:r w:rsidRPr="00166E13">
              <w:rPr>
                <w:noProof/>
                <w:szCs w:val="26"/>
              </w:rPr>
              <w:t>t xin tr</w:t>
            </w:r>
            <w:r w:rsidRPr="00166E13">
              <w:rPr>
                <w:noProof/>
                <w:szCs w:val="26"/>
              </w:rPr>
              <w:t>ợ</w:t>
            </w:r>
            <w:r w:rsidRPr="00166E13">
              <w:rPr>
                <w:noProof/>
                <w:szCs w:val="26"/>
              </w:rPr>
              <w:t xml:space="preserve"> c</w:t>
            </w:r>
            <w:r w:rsidRPr="00166E13">
              <w:rPr>
                <w:noProof/>
                <w:szCs w:val="26"/>
              </w:rPr>
              <w:t>ấ</w:t>
            </w:r>
            <w:r w:rsidRPr="00166E13">
              <w:rPr>
                <w:noProof/>
                <w:szCs w:val="26"/>
              </w:rPr>
              <w:t>p (VNĐ)</w:t>
            </w:r>
          </w:p>
        </w:tc>
      </w:tr>
      <w:tr w:rsidR="005B35DE" w:rsidRPr="00166E13" w14:paraId="4B6CB17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8D7056"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1B4E36" w14:textId="77777777" w:rsidR="005B35DE" w:rsidRPr="00166E13" w:rsidRDefault="000807CD">
            <w:pPr>
              <w:rPr>
                <w:noProof/>
                <w:szCs w:val="26"/>
              </w:rPr>
            </w:pPr>
            <w:r w:rsidRPr="00166E13">
              <w:rPr>
                <w:noProof/>
                <w:szCs w:val="26"/>
              </w:rPr>
              <w:t>SoTienPheDuyet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944596"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3E4869"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ti</w:t>
            </w:r>
            <w:r w:rsidRPr="00166E13">
              <w:rPr>
                <w:noProof/>
                <w:szCs w:val="26"/>
              </w:rPr>
              <w:t>ề</w:t>
            </w:r>
            <w:r w:rsidRPr="00166E13">
              <w:rPr>
                <w:noProof/>
                <w:szCs w:val="26"/>
              </w:rPr>
              <w:t>n chính th</w:t>
            </w:r>
            <w:r w:rsidRPr="00166E13">
              <w:rPr>
                <w:noProof/>
                <w:szCs w:val="26"/>
              </w:rPr>
              <w:t>ứ</w:t>
            </w:r>
            <w:r w:rsidRPr="00166E13">
              <w:rPr>
                <w:noProof/>
                <w:szCs w:val="26"/>
              </w:rPr>
              <w:t>c đư</w:t>
            </w:r>
            <w:r w:rsidRPr="00166E13">
              <w:rPr>
                <w:noProof/>
                <w:szCs w:val="26"/>
              </w:rPr>
              <w:t>ợ</w:t>
            </w:r>
            <w:r w:rsidRPr="00166E13">
              <w:rPr>
                <w:noProof/>
                <w:szCs w:val="26"/>
              </w:rPr>
              <w:t>c Ban Thư</w:t>
            </w:r>
            <w:r w:rsidRPr="00166E13">
              <w:rPr>
                <w:noProof/>
                <w:szCs w:val="26"/>
              </w:rPr>
              <w:t>ờ</w:t>
            </w:r>
            <w:r w:rsidRPr="00166E13">
              <w:rPr>
                <w:noProof/>
                <w:szCs w:val="26"/>
              </w:rPr>
              <w:t>ng v</w:t>
            </w:r>
            <w:r w:rsidRPr="00166E13">
              <w:rPr>
                <w:noProof/>
                <w:szCs w:val="26"/>
              </w:rPr>
              <w:t>ụ</w:t>
            </w:r>
            <w:r w:rsidRPr="00166E13">
              <w:rPr>
                <w:noProof/>
                <w:szCs w:val="26"/>
              </w:rPr>
              <w:t xml:space="preserve"> duy</w:t>
            </w:r>
            <w:r w:rsidRPr="00166E13">
              <w:rPr>
                <w:noProof/>
                <w:szCs w:val="26"/>
              </w:rPr>
              <w:t>ệ</w:t>
            </w:r>
            <w:r w:rsidRPr="00166E13">
              <w:rPr>
                <w:noProof/>
                <w:szCs w:val="26"/>
              </w:rPr>
              <w:t>t (VNĐ)</w:t>
            </w:r>
          </w:p>
        </w:tc>
      </w:tr>
      <w:tr w:rsidR="005B35DE" w:rsidRPr="00166E13" w14:paraId="6F1F41E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E133D1"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DAFFF"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A57FAA"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1F4ECE"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pending, verified, approved, rejected</w:t>
            </w:r>
          </w:p>
        </w:tc>
      </w:tr>
      <w:tr w:rsidR="005B35DE" w:rsidRPr="00166E13" w14:paraId="6DA7427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30FC23"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4598DD"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6416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090F92"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w:t>
            </w:r>
          </w:p>
        </w:tc>
      </w:tr>
      <w:tr w:rsidR="005B35DE" w:rsidRPr="00166E13" w14:paraId="3FE6D9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AE5ED8"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796F8A" w14:textId="77777777" w:rsidR="005B35DE" w:rsidRPr="00166E13" w:rsidRDefault="000807CD">
            <w:pPr>
              <w:rPr>
                <w:noProof/>
                <w:szCs w:val="26"/>
              </w:rPr>
            </w:pPr>
            <w:r w:rsidRPr="00166E13">
              <w:rPr>
                <w:noProof/>
                <w:szCs w:val="26"/>
              </w:rPr>
              <w:t>GhiChuPheDuyet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B8F09F"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F40EC1" w14:textId="77777777" w:rsidR="005B35DE" w:rsidRPr="00166E13" w:rsidRDefault="000807CD">
            <w:pPr>
              <w:rPr>
                <w:noProof/>
                <w:szCs w:val="26"/>
              </w:rPr>
            </w:pPr>
            <w:r w:rsidRPr="00166E13">
              <w:rPr>
                <w:noProof/>
                <w:szCs w:val="26"/>
              </w:rPr>
              <w:t>Ý ki</w:t>
            </w:r>
            <w:r w:rsidRPr="00166E13">
              <w:rPr>
                <w:noProof/>
                <w:szCs w:val="26"/>
              </w:rPr>
              <w:t>ế</w:t>
            </w:r>
            <w:r w:rsidRPr="00166E13">
              <w:rPr>
                <w:noProof/>
                <w:szCs w:val="26"/>
              </w:rPr>
              <w:t>n nh</w:t>
            </w:r>
            <w:r w:rsidRPr="00166E13">
              <w:rPr>
                <w:noProof/>
                <w:szCs w:val="26"/>
              </w:rPr>
              <w:t>ậ</w:t>
            </w:r>
            <w:r w:rsidRPr="00166E13">
              <w:rPr>
                <w:noProof/>
                <w:szCs w:val="26"/>
              </w:rPr>
              <w:t>n xét c</w:t>
            </w:r>
            <w:r w:rsidRPr="00166E13">
              <w:rPr>
                <w:noProof/>
                <w:szCs w:val="26"/>
              </w:rPr>
              <w:t>ủ</w:t>
            </w:r>
            <w:r w:rsidRPr="00166E13">
              <w:rPr>
                <w:noProof/>
                <w:szCs w:val="26"/>
              </w:rPr>
              <w:t>a H</w:t>
            </w:r>
            <w:r w:rsidRPr="00166E13">
              <w:rPr>
                <w:noProof/>
                <w:szCs w:val="26"/>
              </w:rPr>
              <w:t>ộ</w:t>
            </w:r>
            <w:r w:rsidRPr="00166E13">
              <w:rPr>
                <w:noProof/>
                <w:szCs w:val="26"/>
              </w:rPr>
              <w:t>i đ</w:t>
            </w:r>
            <w:r w:rsidRPr="00166E13">
              <w:rPr>
                <w:noProof/>
                <w:szCs w:val="26"/>
              </w:rPr>
              <w:t>ồ</w:t>
            </w:r>
            <w:r w:rsidRPr="00166E13">
              <w:rPr>
                <w:noProof/>
                <w:szCs w:val="26"/>
              </w:rPr>
              <w:t>ng th</w:t>
            </w:r>
            <w:r w:rsidRPr="00166E13">
              <w:rPr>
                <w:noProof/>
                <w:szCs w:val="26"/>
              </w:rPr>
              <w:t>ẩ</w:t>
            </w:r>
            <w:r w:rsidRPr="00166E13">
              <w:rPr>
                <w:noProof/>
                <w:szCs w:val="26"/>
              </w:rPr>
              <w:t>m đ</w:t>
            </w:r>
            <w:r w:rsidRPr="00166E13">
              <w:rPr>
                <w:noProof/>
                <w:szCs w:val="26"/>
              </w:rPr>
              <w:t>ị</w:t>
            </w:r>
            <w:r w:rsidRPr="00166E13">
              <w:rPr>
                <w:noProof/>
                <w:szCs w:val="26"/>
              </w:rPr>
              <w:t>nh tr</w:t>
            </w:r>
            <w:r w:rsidRPr="00166E13">
              <w:rPr>
                <w:noProof/>
                <w:szCs w:val="26"/>
              </w:rPr>
              <w:t>ợ</w:t>
            </w:r>
            <w:r w:rsidRPr="00166E13">
              <w:rPr>
                <w:noProof/>
                <w:szCs w:val="26"/>
              </w:rPr>
              <w:t xml:space="preserve"> c</w:t>
            </w:r>
            <w:r w:rsidRPr="00166E13">
              <w:rPr>
                <w:noProof/>
                <w:szCs w:val="26"/>
              </w:rPr>
              <w:t>ấ</w:t>
            </w:r>
            <w:r w:rsidRPr="00166E13">
              <w:rPr>
                <w:noProof/>
                <w:szCs w:val="26"/>
              </w:rPr>
              <w:t>p</w:t>
            </w:r>
          </w:p>
        </w:tc>
      </w:tr>
      <w:tr w:rsidR="005B35DE" w:rsidRPr="00166E13" w14:paraId="184574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4074F0"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2CE83"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4961B0"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357E92"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hoàn t</w:t>
            </w:r>
            <w:r w:rsidRPr="00166E13">
              <w:rPr>
                <w:noProof/>
                <w:szCs w:val="26"/>
              </w:rPr>
              <w:t>ấ</w:t>
            </w:r>
            <w:r w:rsidRPr="00166E13">
              <w:rPr>
                <w:noProof/>
                <w:szCs w:val="26"/>
              </w:rPr>
              <w:t>t phê duy</w:t>
            </w:r>
            <w:r w:rsidRPr="00166E13">
              <w:rPr>
                <w:noProof/>
                <w:szCs w:val="26"/>
              </w:rPr>
              <w:t>ệ</w:t>
            </w:r>
            <w:r w:rsidRPr="00166E13">
              <w:rPr>
                <w:noProof/>
                <w:szCs w:val="26"/>
              </w:rPr>
              <w:t>t</w:t>
            </w:r>
          </w:p>
        </w:tc>
      </w:tr>
      <w:tr w:rsidR="005B35DE" w:rsidRPr="00166E13" w14:paraId="705E61B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3BEC0"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099A93"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7BD68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E23D81"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đoàn viên n</w:t>
            </w:r>
            <w:r w:rsidRPr="00166E13">
              <w:rPr>
                <w:noProof/>
                <w:szCs w:val="26"/>
              </w:rPr>
              <w:t>ộ</w:t>
            </w:r>
            <w:r w:rsidRPr="00166E13">
              <w:rPr>
                <w:noProof/>
                <w:szCs w:val="26"/>
              </w:rPr>
              <w:t>p đơn tr</w:t>
            </w:r>
            <w:r w:rsidRPr="00166E13">
              <w:rPr>
                <w:noProof/>
                <w:szCs w:val="26"/>
              </w:rPr>
              <w:t>ự</w:t>
            </w:r>
            <w:r w:rsidRPr="00166E13">
              <w:rPr>
                <w:noProof/>
                <w:szCs w:val="26"/>
              </w:rPr>
              <w:t>c tuy</w:t>
            </w:r>
            <w:r w:rsidRPr="00166E13">
              <w:rPr>
                <w:noProof/>
                <w:szCs w:val="26"/>
              </w:rPr>
              <w:t>ế</w:t>
            </w:r>
            <w:r w:rsidRPr="00166E13">
              <w:rPr>
                <w:noProof/>
                <w:szCs w:val="26"/>
              </w:rPr>
              <w:t>n</w:t>
            </w:r>
          </w:p>
        </w:tc>
      </w:tr>
    </w:tbl>
    <w:p w14:paraId="6FD894BB" w14:textId="77777777" w:rsidR="005B35DE" w:rsidRDefault="005B35DE">
      <w:pPr>
        <w:spacing w:after="120"/>
        <w:rPr>
          <w:noProof/>
        </w:rPr>
      </w:pPr>
    </w:p>
    <w:p w14:paraId="19106AD3" w14:textId="77777777" w:rsidR="00E16249" w:rsidRPr="00971E10" w:rsidRDefault="00E16249">
      <w:pPr>
        <w:spacing w:after="120"/>
        <w:rPr>
          <w:noProof/>
        </w:rPr>
      </w:pPr>
    </w:p>
    <w:p w14:paraId="62CEBA8D" w14:textId="0CED86A2" w:rsidR="005B35DE" w:rsidRPr="00971E10" w:rsidRDefault="000807CD" w:rsidP="00E2136D">
      <w:pPr>
        <w:pStyle w:val="bang1"/>
      </w:pPr>
      <w:bookmarkStart w:id="132" w:name="_Toc240898850"/>
      <w:bookmarkStart w:id="133" w:name="_Toc241488235"/>
      <w:r w:rsidRPr="00971E10">
        <w:t>B</w:t>
      </w:r>
      <w:r w:rsidRPr="00971E10">
        <w:t>ả</w:t>
      </w:r>
      <w:r w:rsidRPr="00971E10">
        <w:t>ng INBOX_FEEDBACK</w:t>
      </w:r>
      <w:bookmarkEnd w:id="132"/>
      <w:bookmarkEnd w:id="133"/>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D96261C"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D78D5D"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56EFF7"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40C600"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F8BDCD" w14:textId="77777777" w:rsidR="005B35DE" w:rsidRPr="00166E13" w:rsidRDefault="000807CD">
            <w:pPr>
              <w:jc w:val="center"/>
              <w:rPr>
                <w:noProof/>
                <w:szCs w:val="26"/>
              </w:rPr>
            </w:pPr>
            <w:r w:rsidRPr="00166E13">
              <w:rPr>
                <w:b/>
                <w:noProof/>
                <w:szCs w:val="26"/>
              </w:rPr>
              <w:t>DESCRIPTION</w:t>
            </w:r>
          </w:p>
        </w:tc>
      </w:tr>
      <w:tr w:rsidR="005B35DE" w:rsidRPr="00166E13" w14:paraId="58E35B3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0C255"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6C1FA0" w14:textId="77777777" w:rsidR="005B35DE" w:rsidRPr="00166E13" w:rsidRDefault="000807CD">
            <w:pPr>
              <w:rPr>
                <w:noProof/>
                <w:szCs w:val="26"/>
              </w:rPr>
            </w:pPr>
            <w:r w:rsidRPr="00166E13">
              <w:rPr>
                <w:noProof/>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063AE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F9568" w14:textId="77777777" w:rsidR="005B35DE" w:rsidRPr="00166E13" w:rsidRDefault="000807CD">
            <w:pPr>
              <w:rPr>
                <w:noProof/>
                <w:szCs w:val="26"/>
              </w:rPr>
            </w:pPr>
            <w:r w:rsidRPr="00166E13">
              <w:rPr>
                <w:noProof/>
                <w:szCs w:val="26"/>
              </w:rPr>
              <w:t>Mã thư góp ý ph</w:t>
            </w:r>
            <w:r w:rsidRPr="00166E13">
              <w:rPr>
                <w:noProof/>
                <w:szCs w:val="26"/>
              </w:rPr>
              <w:t>ả</w:t>
            </w:r>
            <w:r w:rsidRPr="00166E13">
              <w:rPr>
                <w:noProof/>
                <w:szCs w:val="26"/>
              </w:rPr>
              <w:t>n ánh (Khóa chính, t</w:t>
            </w:r>
            <w:r w:rsidRPr="00166E13">
              <w:rPr>
                <w:noProof/>
                <w:szCs w:val="26"/>
              </w:rPr>
              <w:t>ự</w:t>
            </w:r>
            <w:r w:rsidRPr="00166E13">
              <w:rPr>
                <w:noProof/>
                <w:szCs w:val="26"/>
              </w:rPr>
              <w:t xml:space="preserve"> tăng)</w:t>
            </w:r>
          </w:p>
        </w:tc>
      </w:tr>
      <w:tr w:rsidR="005B35DE" w:rsidRPr="00166E13" w14:paraId="4C7F5AE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2E71A5"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A90AD" w14:textId="77777777" w:rsidR="005B35DE" w:rsidRPr="00166E13" w:rsidRDefault="000807CD">
            <w:pPr>
              <w:rPr>
                <w:noProof/>
                <w:szCs w:val="26"/>
              </w:rPr>
            </w:pPr>
            <w:r w:rsidRPr="00166E13">
              <w:rPr>
                <w:noProof/>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1CE622"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5836B" w14:textId="77777777" w:rsidR="005B35DE" w:rsidRPr="00166E13" w:rsidRDefault="000807CD">
            <w:pPr>
              <w:rPr>
                <w:noProof/>
                <w:szCs w:val="26"/>
              </w:rPr>
            </w:pPr>
            <w:r w:rsidRPr="00166E13">
              <w:rPr>
                <w:noProof/>
                <w:szCs w:val="26"/>
              </w:rPr>
              <w:t>H</w:t>
            </w:r>
            <w:r w:rsidRPr="00166E13">
              <w:rPr>
                <w:noProof/>
                <w:szCs w:val="26"/>
              </w:rPr>
              <w:t>ọ</w:t>
            </w:r>
            <w:r w:rsidRPr="00166E13">
              <w:rPr>
                <w:noProof/>
                <w:szCs w:val="26"/>
              </w:rPr>
              <w:t xml:space="preserve"> và tên ngư</w:t>
            </w:r>
            <w:r w:rsidRPr="00166E13">
              <w:rPr>
                <w:noProof/>
                <w:szCs w:val="26"/>
              </w:rPr>
              <w:t>ờ</w:t>
            </w:r>
            <w:r w:rsidRPr="00166E13">
              <w:rPr>
                <w:noProof/>
                <w:szCs w:val="26"/>
              </w:rPr>
              <w:t>i g</w:t>
            </w:r>
            <w:r w:rsidRPr="00166E13">
              <w:rPr>
                <w:noProof/>
                <w:szCs w:val="26"/>
              </w:rPr>
              <w:t>ử</w:t>
            </w:r>
            <w:r w:rsidRPr="00166E13">
              <w:rPr>
                <w:noProof/>
                <w:szCs w:val="26"/>
              </w:rPr>
              <w:t>i ý ki</w:t>
            </w:r>
            <w:r w:rsidRPr="00166E13">
              <w:rPr>
                <w:noProof/>
                <w:szCs w:val="26"/>
              </w:rPr>
              <w:t>ế</w:t>
            </w:r>
            <w:r w:rsidRPr="00166E13">
              <w:rPr>
                <w:noProof/>
                <w:szCs w:val="26"/>
              </w:rPr>
              <w:t>n ph</w:t>
            </w:r>
            <w:r w:rsidRPr="00166E13">
              <w:rPr>
                <w:noProof/>
                <w:szCs w:val="26"/>
              </w:rPr>
              <w:t>ả</w:t>
            </w:r>
            <w:r w:rsidRPr="00166E13">
              <w:rPr>
                <w:noProof/>
                <w:szCs w:val="26"/>
              </w:rPr>
              <w:t>n ánh</w:t>
            </w:r>
          </w:p>
        </w:tc>
      </w:tr>
      <w:tr w:rsidR="005B35DE" w:rsidRPr="00166E13" w14:paraId="0047DF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CFA1F1"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8479B5"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3E08D1"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E521A0" w14:textId="77777777" w:rsidR="005B35DE" w:rsidRPr="00166E13" w:rsidRDefault="000807CD">
            <w:pPr>
              <w:rPr>
                <w:noProof/>
                <w:szCs w:val="26"/>
              </w:rPr>
            </w:pPr>
            <w:r w:rsidRPr="00166E13">
              <w:rPr>
                <w:noProof/>
                <w:szCs w:val="26"/>
              </w:rPr>
              <w:t>Đ</w:t>
            </w:r>
            <w:r w:rsidRPr="00166E13">
              <w:rPr>
                <w:noProof/>
                <w:szCs w:val="26"/>
              </w:rPr>
              <w:t>ị</w:t>
            </w:r>
            <w:r w:rsidRPr="00166E13">
              <w:rPr>
                <w:noProof/>
                <w:szCs w:val="26"/>
              </w:rPr>
              <w:t>a ch</w:t>
            </w:r>
            <w:r w:rsidRPr="00166E13">
              <w:rPr>
                <w:noProof/>
                <w:szCs w:val="26"/>
              </w:rPr>
              <w:t>ỉ</w:t>
            </w:r>
            <w:r w:rsidRPr="00166E13">
              <w:rPr>
                <w:noProof/>
                <w:szCs w:val="26"/>
              </w:rPr>
              <w:t xml:space="preserve"> email liên h</w:t>
            </w:r>
            <w:r w:rsidRPr="00166E13">
              <w:rPr>
                <w:noProof/>
                <w:szCs w:val="26"/>
              </w:rPr>
              <w:t>ệ</w:t>
            </w:r>
            <w:r w:rsidRPr="00166E13">
              <w:rPr>
                <w:noProof/>
                <w:szCs w:val="26"/>
              </w:rPr>
              <w:t xml:space="preserve"> ngư</w:t>
            </w:r>
            <w:r w:rsidRPr="00166E13">
              <w:rPr>
                <w:noProof/>
                <w:szCs w:val="26"/>
              </w:rPr>
              <w:t>ờ</w:t>
            </w:r>
            <w:r w:rsidRPr="00166E13">
              <w:rPr>
                <w:noProof/>
                <w:szCs w:val="26"/>
              </w:rPr>
              <w:t>i g</w:t>
            </w:r>
            <w:r w:rsidRPr="00166E13">
              <w:rPr>
                <w:noProof/>
                <w:szCs w:val="26"/>
              </w:rPr>
              <w:t>ử</w:t>
            </w:r>
            <w:r w:rsidRPr="00166E13">
              <w:rPr>
                <w:noProof/>
                <w:szCs w:val="26"/>
              </w:rPr>
              <w:t>i</w:t>
            </w:r>
          </w:p>
        </w:tc>
      </w:tr>
      <w:tr w:rsidR="005B35DE" w:rsidRPr="00166E13" w14:paraId="60E37D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674B89"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C9B3F0"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08FF5D"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397252" w14:textId="77777777" w:rsidR="005B35DE" w:rsidRPr="00166E13" w:rsidRDefault="000807CD">
            <w:pPr>
              <w:rPr>
                <w:noProof/>
                <w:szCs w:val="26"/>
              </w:rPr>
            </w:pPr>
            <w:r w:rsidRPr="00166E13">
              <w:rPr>
                <w:noProof/>
                <w:szCs w:val="26"/>
              </w:rPr>
              <w:t>Tiêu đ</w:t>
            </w:r>
            <w:r w:rsidRPr="00166E13">
              <w:rPr>
                <w:noProof/>
                <w:szCs w:val="26"/>
              </w:rPr>
              <w:t>ề</w:t>
            </w:r>
            <w:r w:rsidRPr="00166E13">
              <w:rPr>
                <w:noProof/>
                <w:szCs w:val="26"/>
              </w:rPr>
              <w:t xml:space="preserve"> n</w:t>
            </w:r>
            <w:r w:rsidRPr="00166E13">
              <w:rPr>
                <w:noProof/>
                <w:szCs w:val="26"/>
              </w:rPr>
              <w:t>ộ</w:t>
            </w:r>
            <w:r w:rsidRPr="00166E13">
              <w:rPr>
                <w:noProof/>
                <w:szCs w:val="26"/>
              </w:rPr>
              <w:t>i dung góp ý ph</w:t>
            </w:r>
            <w:r w:rsidRPr="00166E13">
              <w:rPr>
                <w:noProof/>
                <w:szCs w:val="26"/>
              </w:rPr>
              <w:t>ả</w:t>
            </w:r>
            <w:r w:rsidRPr="00166E13">
              <w:rPr>
                <w:noProof/>
                <w:szCs w:val="26"/>
              </w:rPr>
              <w:t>n ánh</w:t>
            </w:r>
          </w:p>
        </w:tc>
      </w:tr>
      <w:tr w:rsidR="005B35DE" w:rsidRPr="00166E13" w14:paraId="34F9AF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646631"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B12A23"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AA4D5F"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66E204" w14:textId="77777777" w:rsidR="005B35DE" w:rsidRPr="00166E13" w:rsidRDefault="000807CD">
            <w:pPr>
              <w:rPr>
                <w:noProof/>
                <w:szCs w:val="26"/>
              </w:rPr>
            </w:pPr>
            <w:r w:rsidRPr="00166E13">
              <w:rPr>
                <w:noProof/>
                <w:szCs w:val="26"/>
              </w:rPr>
              <w:t>N</w:t>
            </w:r>
            <w:r w:rsidRPr="00166E13">
              <w:rPr>
                <w:noProof/>
                <w:szCs w:val="26"/>
              </w:rPr>
              <w:t>ộ</w:t>
            </w:r>
            <w:r w:rsidRPr="00166E13">
              <w:rPr>
                <w:noProof/>
                <w:szCs w:val="26"/>
              </w:rPr>
              <w:t>i dung thư ph</w:t>
            </w:r>
            <w:r w:rsidRPr="00166E13">
              <w:rPr>
                <w:noProof/>
                <w:szCs w:val="26"/>
              </w:rPr>
              <w:t>ả</w:t>
            </w:r>
            <w:r w:rsidRPr="00166E13">
              <w:rPr>
                <w:noProof/>
                <w:szCs w:val="26"/>
              </w:rPr>
              <w:t>n ánh ki</w:t>
            </w:r>
            <w:r w:rsidRPr="00166E13">
              <w:rPr>
                <w:noProof/>
                <w:szCs w:val="26"/>
              </w:rPr>
              <w:t>ế</w:t>
            </w:r>
            <w:r w:rsidRPr="00166E13">
              <w:rPr>
                <w:noProof/>
                <w:szCs w:val="26"/>
              </w:rPr>
              <w:t>n ngh</w:t>
            </w:r>
            <w:r w:rsidRPr="00166E13">
              <w:rPr>
                <w:noProof/>
                <w:szCs w:val="26"/>
              </w:rPr>
              <w:t>ị</w:t>
            </w:r>
          </w:p>
        </w:tc>
      </w:tr>
      <w:tr w:rsidR="005B35DE" w:rsidRPr="00166E13" w14:paraId="4DB561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D2CCC2"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062D8E"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0E7CD3"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77521" w14:textId="77777777" w:rsidR="005B35DE" w:rsidRPr="00166E13" w:rsidRDefault="000807CD">
            <w:pPr>
              <w:rPr>
                <w:noProof/>
                <w:szCs w:val="26"/>
              </w:rPr>
            </w:pPr>
            <w:r w:rsidRPr="00166E13">
              <w:rPr>
                <w:noProof/>
                <w:szCs w:val="26"/>
              </w:rPr>
              <w:t>Tình tr</w:t>
            </w:r>
            <w:r w:rsidRPr="00166E13">
              <w:rPr>
                <w:noProof/>
                <w:szCs w:val="26"/>
              </w:rPr>
              <w:t>ạ</w:t>
            </w:r>
            <w:r w:rsidRPr="00166E13">
              <w:rPr>
                <w:noProof/>
                <w:szCs w:val="26"/>
              </w:rPr>
              <w:t>ng x</w:t>
            </w:r>
            <w:r w:rsidRPr="00166E13">
              <w:rPr>
                <w:noProof/>
                <w:szCs w:val="26"/>
              </w:rPr>
              <w:t>ử</w:t>
            </w:r>
            <w:r w:rsidRPr="00166E13">
              <w:rPr>
                <w:noProof/>
                <w:szCs w:val="26"/>
              </w:rPr>
              <w:t xml:space="preserve"> lý: unread, in_progress, resolved</w:t>
            </w:r>
          </w:p>
        </w:tc>
      </w:tr>
      <w:tr w:rsidR="005B35DE" w:rsidRPr="00166E13" w14:paraId="45FE50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7BCE4B"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A5E85E" w14:textId="77777777" w:rsidR="005B35DE" w:rsidRPr="00166E13" w:rsidRDefault="000807CD">
            <w:pPr>
              <w:rPr>
                <w:noProof/>
                <w:szCs w:val="26"/>
              </w:rPr>
            </w:pPr>
            <w:r w:rsidRPr="00166E13">
              <w:rPr>
                <w:noProof/>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01ED0"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3AE209" w14:textId="77777777" w:rsidR="005B35DE" w:rsidRPr="00166E13" w:rsidRDefault="000807CD">
            <w:pPr>
              <w:rPr>
                <w:noProof/>
                <w:szCs w:val="26"/>
              </w:rPr>
            </w:pPr>
            <w:r w:rsidRPr="00166E13">
              <w:rPr>
                <w:noProof/>
                <w:szCs w:val="26"/>
              </w:rPr>
              <w:t>Ý ki</w:t>
            </w:r>
            <w:r w:rsidRPr="00166E13">
              <w:rPr>
                <w:noProof/>
                <w:szCs w:val="26"/>
              </w:rPr>
              <w:t>ế</w:t>
            </w:r>
            <w:r w:rsidRPr="00166E13">
              <w:rPr>
                <w:noProof/>
                <w:szCs w:val="26"/>
              </w:rPr>
              <w:t>n ph</w:t>
            </w:r>
            <w:r w:rsidRPr="00166E13">
              <w:rPr>
                <w:noProof/>
                <w:szCs w:val="26"/>
              </w:rPr>
              <w:t>ả</w:t>
            </w:r>
            <w:r w:rsidRPr="00166E13">
              <w:rPr>
                <w:noProof/>
                <w:szCs w:val="26"/>
              </w:rPr>
              <w:t>n h</w:t>
            </w:r>
            <w:r w:rsidRPr="00166E13">
              <w:rPr>
                <w:noProof/>
                <w:szCs w:val="26"/>
              </w:rPr>
              <w:t>ồ</w:t>
            </w:r>
            <w:r w:rsidRPr="00166E13">
              <w:rPr>
                <w:noProof/>
                <w:szCs w:val="26"/>
              </w:rPr>
              <w:t>i chính th</w:t>
            </w:r>
            <w:r w:rsidRPr="00166E13">
              <w:rPr>
                <w:noProof/>
                <w:szCs w:val="26"/>
              </w:rPr>
              <w:t>ứ</w:t>
            </w:r>
            <w:r w:rsidRPr="00166E13">
              <w:rPr>
                <w:noProof/>
                <w:szCs w:val="26"/>
              </w:rPr>
              <w:t>c t</w:t>
            </w:r>
            <w:r w:rsidRPr="00166E13">
              <w:rPr>
                <w:noProof/>
                <w:szCs w:val="26"/>
              </w:rPr>
              <w:t>ừ</w:t>
            </w:r>
            <w:r w:rsidRPr="00166E13">
              <w:rPr>
                <w:noProof/>
                <w:szCs w:val="26"/>
              </w:rPr>
              <w:t xml:space="preserve"> BCH Công đoàn</w:t>
            </w:r>
          </w:p>
        </w:tc>
      </w:tr>
      <w:tr w:rsidR="005B35DE" w:rsidRPr="00166E13" w14:paraId="5038E1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59B769"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DE2344" w14:textId="77777777" w:rsidR="005B35DE" w:rsidRPr="00166E13" w:rsidRDefault="000807CD">
            <w:pPr>
              <w:rPr>
                <w:noProof/>
                <w:szCs w:val="26"/>
              </w:rPr>
            </w:pPr>
            <w:r w:rsidRPr="00166E13">
              <w:rPr>
                <w:noProof/>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FBC5A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ADC0D"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g</w:t>
            </w:r>
            <w:r w:rsidRPr="00166E13">
              <w:rPr>
                <w:noProof/>
                <w:szCs w:val="26"/>
              </w:rPr>
              <w:t>ử</w:t>
            </w:r>
            <w:r w:rsidRPr="00166E13">
              <w:rPr>
                <w:noProof/>
                <w:szCs w:val="26"/>
              </w:rPr>
              <w:t>i thư vào hòm thư góp ý</w:t>
            </w:r>
          </w:p>
        </w:tc>
      </w:tr>
    </w:tbl>
    <w:p w14:paraId="3142D678" w14:textId="50B8EFAD" w:rsidR="00971E10" w:rsidRPr="00971E10" w:rsidRDefault="00971E10">
      <w:pPr>
        <w:spacing w:after="120"/>
        <w:rPr>
          <w:noProof/>
        </w:rPr>
      </w:pPr>
      <w:r w:rsidRPr="00971E10">
        <w:rPr>
          <w:noProof/>
        </w:rPr>
        <w:br w:type="page"/>
      </w:r>
    </w:p>
    <w:p w14:paraId="77C2DE84" w14:textId="77777777" w:rsidR="00971E10" w:rsidRPr="00971E10" w:rsidRDefault="00971E10" w:rsidP="00971E10">
      <w:pPr>
        <w:pStyle w:val="m1b"/>
        <w:rPr>
          <w:lang w:val="en-US"/>
        </w:rPr>
      </w:pPr>
      <w:bookmarkStart w:id="134" w:name="_Toc240897724"/>
      <w:r w:rsidRPr="00971E10">
        <w:rPr>
          <w:lang w:val="en-US"/>
        </w:rPr>
        <w:t>KẾT LUẬN</w:t>
      </w:r>
      <w:bookmarkEnd w:id="134"/>
    </w:p>
    <w:p w14:paraId="59C5DAF8" w14:textId="77777777" w:rsidR="00971E10" w:rsidRPr="00971E10" w:rsidRDefault="00971E10" w:rsidP="00971E10">
      <w:pPr>
        <w:rPr>
          <w:rFonts w:eastAsiaTheme="majorEastAsia" w:cs="Times New Roman"/>
          <w:b/>
          <w:bCs/>
          <w:caps/>
          <w:noProof/>
          <w:color w:val="auto"/>
          <w:szCs w:val="32"/>
        </w:rPr>
      </w:pPr>
    </w:p>
    <w:p w14:paraId="493D63D2" w14:textId="29284639" w:rsidR="00863E1E" w:rsidRPr="00863E1E" w:rsidRDefault="00971E10" w:rsidP="00863E1E">
      <w:pPr>
        <w:pStyle w:val="m1b"/>
        <w:rPr>
          <w:szCs w:val="26"/>
        </w:rPr>
      </w:pPr>
      <w:bookmarkStart w:id="135" w:name="_Toc240897725"/>
      <w:r w:rsidRPr="00166E13">
        <w:rPr>
          <w:szCs w:val="26"/>
          <w:lang w:val="en-US"/>
        </w:rPr>
        <w:t>TÀI LIỆU THAM KHẢO</w:t>
      </w:r>
      <w:bookmarkEnd w:id="135"/>
    </w:p>
    <w:sectPr w:rsidR="00863E1E" w:rsidRPr="00863E1E" w:rsidSect="00E25F95">
      <w:footerReference w:type="default" r:id="rId21"/>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41DE9" w14:textId="77777777" w:rsidR="00034EB9" w:rsidRDefault="00034EB9">
      <w:pPr>
        <w:spacing w:line="240" w:lineRule="auto"/>
      </w:pPr>
      <w:r>
        <w:separator/>
      </w:r>
    </w:p>
  </w:endnote>
  <w:endnote w:type="continuationSeparator" w:id="0">
    <w:p w14:paraId="370F2E00" w14:textId="77777777" w:rsidR="00034EB9" w:rsidRDefault="00034E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EndPr>
      <w:rPr>
        <w:noProof/>
      </w:rPr>
    </w:sdtEndPr>
    <w:sdtContent>
      <w:p w14:paraId="63D0B5DC" w14:textId="5BEC93B9" w:rsidR="00BC4A85" w:rsidRDefault="00BC4A85" w:rsidP="00BC4A85">
        <w:pPr>
          <w:pStyle w:val="Footer"/>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0BE47FE6" w14:textId="77777777" w:rsidR="00BC4A85" w:rsidRDefault="00BC4A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EndPr>
      <w:rPr>
        <w:noProof/>
      </w:rPr>
    </w:sdtEndPr>
    <w:sdtContent>
      <w:p w14:paraId="0905EBB7" w14:textId="77777777" w:rsidR="00E25F95" w:rsidRDefault="00E25F95" w:rsidP="00BC4A85">
        <w:pPr>
          <w:pStyle w:val="Footer"/>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433092BD" w14:textId="77777777" w:rsidR="00E25F95" w:rsidRDefault="00E25F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BD566" w14:textId="77777777" w:rsidR="00034EB9" w:rsidRDefault="00034EB9">
      <w:pPr>
        <w:spacing w:after="0"/>
      </w:pPr>
      <w:r>
        <w:separator/>
      </w:r>
    </w:p>
  </w:footnote>
  <w:footnote w:type="continuationSeparator" w:id="0">
    <w:p w14:paraId="37F7341E" w14:textId="77777777" w:rsidR="00034EB9" w:rsidRDefault="00034EB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3B00CA32"/>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807CD"/>
    <w:rsid w:val="000910B4"/>
    <w:rsid w:val="000B2192"/>
    <w:rsid w:val="000D6C92"/>
    <w:rsid w:val="0010205F"/>
    <w:rsid w:val="0015074B"/>
    <w:rsid w:val="00166E13"/>
    <w:rsid w:val="00167B04"/>
    <w:rsid w:val="0017701C"/>
    <w:rsid w:val="00194873"/>
    <w:rsid w:val="00197B6A"/>
    <w:rsid w:val="001C3932"/>
    <w:rsid w:val="001C3AF9"/>
    <w:rsid w:val="002250B4"/>
    <w:rsid w:val="002278B1"/>
    <w:rsid w:val="00236901"/>
    <w:rsid w:val="00277800"/>
    <w:rsid w:val="002875A6"/>
    <w:rsid w:val="0029639D"/>
    <w:rsid w:val="002A044F"/>
    <w:rsid w:val="002F52F2"/>
    <w:rsid w:val="00326F90"/>
    <w:rsid w:val="003361CC"/>
    <w:rsid w:val="00375083"/>
    <w:rsid w:val="003C6C2D"/>
    <w:rsid w:val="00413190"/>
    <w:rsid w:val="00420456"/>
    <w:rsid w:val="00443957"/>
    <w:rsid w:val="00450652"/>
    <w:rsid w:val="0046022C"/>
    <w:rsid w:val="00465664"/>
    <w:rsid w:val="004665E9"/>
    <w:rsid w:val="004D4419"/>
    <w:rsid w:val="004D638E"/>
    <w:rsid w:val="004E7B61"/>
    <w:rsid w:val="00500808"/>
    <w:rsid w:val="005B014F"/>
    <w:rsid w:val="005B35DE"/>
    <w:rsid w:val="00604EC4"/>
    <w:rsid w:val="00686466"/>
    <w:rsid w:val="0069764E"/>
    <w:rsid w:val="006C26C0"/>
    <w:rsid w:val="007251BF"/>
    <w:rsid w:val="00731D0D"/>
    <w:rsid w:val="007D2A49"/>
    <w:rsid w:val="007E2EB4"/>
    <w:rsid w:val="007E56CD"/>
    <w:rsid w:val="00863E1E"/>
    <w:rsid w:val="00881E78"/>
    <w:rsid w:val="008E18B6"/>
    <w:rsid w:val="008E4D13"/>
    <w:rsid w:val="00901F66"/>
    <w:rsid w:val="00923662"/>
    <w:rsid w:val="00937346"/>
    <w:rsid w:val="00946797"/>
    <w:rsid w:val="009677A7"/>
    <w:rsid w:val="00971E10"/>
    <w:rsid w:val="0097526D"/>
    <w:rsid w:val="009A5EE4"/>
    <w:rsid w:val="009E1FDF"/>
    <w:rsid w:val="009F0E4D"/>
    <w:rsid w:val="00A30447"/>
    <w:rsid w:val="00A414CF"/>
    <w:rsid w:val="00A95ED4"/>
    <w:rsid w:val="00AA1D8D"/>
    <w:rsid w:val="00AA4ADD"/>
    <w:rsid w:val="00AF5DB7"/>
    <w:rsid w:val="00B0125D"/>
    <w:rsid w:val="00B47730"/>
    <w:rsid w:val="00B606F6"/>
    <w:rsid w:val="00B6301D"/>
    <w:rsid w:val="00B66607"/>
    <w:rsid w:val="00B97F73"/>
    <w:rsid w:val="00BA4EDB"/>
    <w:rsid w:val="00BA5AD5"/>
    <w:rsid w:val="00BC4A85"/>
    <w:rsid w:val="00BC7A5D"/>
    <w:rsid w:val="00BF7CCE"/>
    <w:rsid w:val="00C0593D"/>
    <w:rsid w:val="00C33A40"/>
    <w:rsid w:val="00C456D0"/>
    <w:rsid w:val="00C50DA3"/>
    <w:rsid w:val="00C871A7"/>
    <w:rsid w:val="00CB0664"/>
    <w:rsid w:val="00CC0CF9"/>
    <w:rsid w:val="00CD216A"/>
    <w:rsid w:val="00D11041"/>
    <w:rsid w:val="00D1741E"/>
    <w:rsid w:val="00D35B18"/>
    <w:rsid w:val="00D42713"/>
    <w:rsid w:val="00D5516C"/>
    <w:rsid w:val="00D67943"/>
    <w:rsid w:val="00DF318B"/>
    <w:rsid w:val="00E16249"/>
    <w:rsid w:val="00E2136D"/>
    <w:rsid w:val="00E25F95"/>
    <w:rsid w:val="00E33F36"/>
    <w:rsid w:val="00E374F8"/>
    <w:rsid w:val="00F269DB"/>
    <w:rsid w:val="00F34C8C"/>
    <w:rsid w:val="00F409EF"/>
    <w:rsid w:val="00FC1AC4"/>
    <w:rsid w:val="00FC693F"/>
    <w:rsid w:val="00FC6C24"/>
    <w:rsid w:val="00FD4605"/>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55D96F"/>
  <w14:defaultImageDpi w14:val="330"/>
  <w15:docId w15:val="{C40DD2FC-E582-4538-BE45-DAC86BA73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957"/>
    <w:pPr>
      <w:spacing w:after="200" w:line="276" w:lineRule="auto"/>
    </w:pPr>
    <w:rPr>
      <w:rFonts w:ascii="Times New Roman" w:hAnsi="Times New Roman"/>
      <w:color w:val="000000"/>
      <w:sz w:val="26"/>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aliases w:val="bang"/>
    <w:basedOn w:val="Normal"/>
    <w:next w:val="Normal"/>
    <w:link w:val="TOC1Char"/>
    <w:autoRedefine/>
    <w:uiPriority w:val="39"/>
    <w:unhideWhenUsed/>
    <w:rsid w:val="00F409EF"/>
    <w:pPr>
      <w:tabs>
        <w:tab w:val="right" w:leader="dot" w:pos="9064"/>
      </w:tabs>
      <w:spacing w:after="120" w:line="312" w:lineRule="auto"/>
    </w:pPr>
    <w:rPr>
      <w:b/>
      <w:caps/>
    </w:r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pPr>
      <w:spacing w:after="100"/>
      <w:ind w:left="520"/>
    </w:p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NhnmanhTinht1">
    <w:name w:val="Nhấn mạnh Tinh tế1"/>
    <w:basedOn w:val="DefaultParagraphFont"/>
    <w:uiPriority w:val="19"/>
    <w:qFormat/>
    <w:rPr>
      <w:i/>
      <w:iCs/>
      <w:color w:val="7F7F7F" w:themeColor="text1" w:themeTint="80"/>
    </w:rPr>
  </w:style>
  <w:style w:type="character" w:customStyle="1" w:styleId="NhnmnhThm1">
    <w:name w:val="Nhấn mạnh Thêm1"/>
    <w:basedOn w:val="DefaultParagraphFont"/>
    <w:uiPriority w:val="21"/>
    <w:qFormat/>
    <w:rPr>
      <w:b/>
      <w:bCs/>
      <w:i/>
      <w:iCs/>
      <w:color w:val="4F81BD" w:themeColor="accent1"/>
    </w:rPr>
  </w:style>
  <w:style w:type="character" w:customStyle="1" w:styleId="ThamchiuTinht1">
    <w:name w:val="Tham chiếu Tinh tế1"/>
    <w:basedOn w:val="DefaultParagraphFont"/>
    <w:uiPriority w:val="31"/>
    <w:qFormat/>
    <w:rPr>
      <w:smallCaps/>
      <w:color w:val="C0504D" w:themeColor="accent2"/>
      <w:u w:val="single"/>
    </w:rPr>
  </w:style>
  <w:style w:type="character" w:customStyle="1" w:styleId="ThamchiuNhnmnh1">
    <w:name w:val="Tham chiếu Nhấn mạnh1"/>
    <w:basedOn w:val="DefaultParagraphFont"/>
    <w:uiPriority w:val="32"/>
    <w:qFormat/>
    <w:rPr>
      <w:b/>
      <w:bCs/>
      <w:smallCaps/>
      <w:color w:val="C0504D" w:themeColor="accent2"/>
      <w:spacing w:val="5"/>
      <w:u w:val="single"/>
    </w:rPr>
  </w:style>
  <w:style w:type="character" w:customStyle="1" w:styleId="TiuSach1">
    <w:name w:val="Tiêu đề Sách1"/>
    <w:basedOn w:val="DefaultParagraphFont"/>
    <w:uiPriority w:val="33"/>
    <w:qFormat/>
    <w:rPr>
      <w:b/>
      <w:bCs/>
      <w:smallCaps/>
      <w:spacing w:val="5"/>
    </w:rPr>
  </w:style>
  <w:style w:type="paragraph" w:customStyle="1" w:styleId="uMucluc1">
    <w:name w:val="Đầu đề Mục lục1"/>
    <w:basedOn w:val="Heading1"/>
    <w:next w:val="Normal"/>
    <w:uiPriority w:val="39"/>
    <w:unhideWhenUsed/>
    <w:qFormat/>
    <w:pPr>
      <w:outlineLvl w:val="9"/>
    </w:pPr>
  </w:style>
  <w:style w:type="table" w:styleId="GridTable1Light-Accent1">
    <w:name w:val="Grid Table 1 Light Accent 1"/>
    <w:basedOn w:val="TableNormal"/>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Heading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TOCHeading">
    <w:name w:val="TOC Heading"/>
    <w:basedOn w:val="Heading1"/>
    <w:next w:val="Normal"/>
    <w:uiPriority w:val="39"/>
    <w:unhideWhenUsed/>
    <w:qFormat/>
    <w:rsid w:val="00194873"/>
    <w:pPr>
      <w:spacing w:before="240" w:line="259" w:lineRule="auto"/>
      <w:outlineLvl w:val="9"/>
    </w:pPr>
    <w:rPr>
      <w:b w:val="0"/>
      <w:bCs w:val="0"/>
      <w:sz w:val="32"/>
      <w:szCs w:val="32"/>
    </w:rPr>
  </w:style>
  <w:style w:type="paragraph" w:customStyle="1" w:styleId="m1b">
    <w:name w:val=".m1b"/>
    <w:basedOn w:val="Heading1"/>
    <w:link w:val="m1bChar"/>
    <w:qFormat/>
    <w:rsid w:val="00D11041"/>
    <w:pPr>
      <w:spacing w:before="0" w:after="240" w:line="312" w:lineRule="auto"/>
      <w:jc w:val="center"/>
    </w:pPr>
    <w:rPr>
      <w:rFonts w:ascii="Times New Roman" w:hAnsi="Times New Roman" w:cs="Times New Roman"/>
      <w:caps/>
      <w:noProof/>
      <w:color w:val="auto"/>
      <w:sz w:val="26"/>
      <w:szCs w:val="32"/>
      <w:lang w:val="vi-VN"/>
    </w:rPr>
  </w:style>
  <w:style w:type="character" w:customStyle="1" w:styleId="m1bChar">
    <w:name w:val=".m1b Char"/>
    <w:basedOn w:val="Heading1Char"/>
    <w:link w:val="m1b"/>
    <w:rsid w:val="00D11041"/>
    <w:rPr>
      <w:rFonts w:ascii="Times New Roman" w:eastAsiaTheme="majorEastAsia" w:hAnsi="Times New Roman" w:cs="Times New Roman"/>
      <w:b/>
      <w:bCs/>
      <w:caps/>
      <w:noProof/>
      <w:color w:val="365F91" w:themeColor="accent1" w:themeShade="BF"/>
      <w:sz w:val="26"/>
      <w:szCs w:val="32"/>
      <w:lang w:val="vi-VN"/>
    </w:rPr>
  </w:style>
  <w:style w:type="paragraph" w:customStyle="1" w:styleId="m1a">
    <w:name w:val=".m1a"/>
    <w:basedOn w:val="Heading1"/>
    <w:link w:val="m1aChar"/>
    <w:qFormat/>
    <w:rsid w:val="00D11041"/>
    <w:pPr>
      <w:numPr>
        <w:numId w:val="13"/>
      </w:numPr>
      <w:spacing w:before="0" w:after="240" w:line="312" w:lineRule="auto"/>
      <w:jc w:val="center"/>
    </w:pPr>
    <w:rPr>
      <w:rFonts w:ascii="Times New Roman" w:hAnsi="Times New Roman" w:cs="Times New Roman"/>
      <w:caps/>
      <w:noProof/>
      <w:color w:val="auto"/>
      <w:sz w:val="26"/>
      <w:szCs w:val="32"/>
    </w:rPr>
  </w:style>
  <w:style w:type="character" w:customStyle="1" w:styleId="m1aChar">
    <w:name w:val=".m1a Char"/>
    <w:basedOn w:val="Heading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Heading2"/>
    <w:link w:val="m2Char"/>
    <w:qFormat/>
    <w:rsid w:val="00D11041"/>
    <w:pPr>
      <w:numPr>
        <w:ilvl w:val="1"/>
        <w:numId w:val="13"/>
      </w:numPr>
      <w:spacing w:before="120" w:after="60" w:line="240" w:lineRule="auto"/>
    </w:pPr>
    <w:rPr>
      <w:rFonts w:ascii="Times New Roman" w:hAnsi="Times New Roman" w:cs="Times New Roman"/>
      <w:noProof/>
      <w:color w:val="auto"/>
    </w:rPr>
  </w:style>
  <w:style w:type="character" w:customStyle="1" w:styleId="m2Char">
    <w:name w:val=".m2 Char"/>
    <w:basedOn w:val="Heading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Heading3"/>
    <w:link w:val="m3Char"/>
    <w:qFormat/>
    <w:rsid w:val="002F52F2"/>
    <w:pPr>
      <w:numPr>
        <w:ilvl w:val="2"/>
        <w:numId w:val="13"/>
      </w:numPr>
      <w:spacing w:before="120" w:after="60" w:line="240" w:lineRule="auto"/>
    </w:pPr>
    <w:rPr>
      <w:rFonts w:ascii="Times New Roman" w:hAnsi="Times New Roman" w:cs="Times New Roman"/>
      <w:i/>
      <w:noProof/>
      <w:color w:val="auto"/>
    </w:rPr>
  </w:style>
  <w:style w:type="character" w:customStyle="1" w:styleId="m3Char">
    <w:name w:val=".m3 Char"/>
    <w:basedOn w:val="Heading3Char"/>
    <w:link w:val="m3"/>
    <w:rsid w:val="002F52F2"/>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DefaultParagraphFont"/>
    <w:link w:val="m4"/>
    <w:rsid w:val="00420456"/>
    <w:rPr>
      <w:rFonts w:ascii="Times New Roman" w:hAnsi="Times New Roman" w:cs="Times New Roman"/>
      <w:b/>
      <w:i/>
      <w:noProof/>
      <w:sz w:val="22"/>
      <w:szCs w:val="22"/>
    </w:rPr>
  </w:style>
  <w:style w:type="paragraph" w:customStyle="1" w:styleId="hinh">
    <w:name w:val=".hinh"/>
    <w:basedOn w:val="TOC1"/>
    <w:link w:val="hinhChar"/>
    <w:rsid w:val="00420456"/>
    <w:pPr>
      <w:numPr>
        <w:ilvl w:val="3"/>
        <w:numId w:val="14"/>
      </w:numPr>
      <w:spacing w:before="20" w:after="20"/>
      <w:jc w:val="center"/>
    </w:pPr>
    <w:rPr>
      <w:b w:val="0"/>
      <w:bCs/>
      <w:caps w:val="0"/>
      <w:noProof/>
    </w:rPr>
  </w:style>
  <w:style w:type="paragraph" w:styleId="TOC4">
    <w:name w:val="toc 4"/>
    <w:basedOn w:val="Normal"/>
    <w:next w:val="Normal"/>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DefaultParagraphFont"/>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TOC1Char">
    <w:name w:val="TOC 1 Char"/>
    <w:aliases w:val="bang Char"/>
    <w:basedOn w:val="DefaultParagraphFont"/>
    <w:link w:val="TOC1"/>
    <w:uiPriority w:val="39"/>
    <w:rsid w:val="00E2136D"/>
    <w:rPr>
      <w:rFonts w:ascii="Times New Roman" w:hAnsi="Times New Roman"/>
      <w:b/>
      <w:caps/>
      <w:color w:val="000000"/>
      <w:sz w:val="26"/>
      <w:szCs w:val="22"/>
    </w:rPr>
  </w:style>
  <w:style w:type="character" w:customStyle="1" w:styleId="hinhChar">
    <w:name w:val=".hinh Char"/>
    <w:basedOn w:val="TOC1Char"/>
    <w:link w:val="hinh"/>
    <w:rsid w:val="00E2136D"/>
    <w:rPr>
      <w:rFonts w:ascii="Times New Roman" w:hAnsi="Times New Roman"/>
      <w:b w:val="0"/>
      <w:bCs/>
      <w:caps w:val="0"/>
      <w:noProof/>
      <w:color w:val="000000"/>
      <w:sz w:val="26"/>
      <w:szCs w:val="22"/>
    </w:rPr>
  </w:style>
  <w:style w:type="character" w:customStyle="1" w:styleId="hinh1Char">
    <w:name w:val=".hinh1 Char"/>
    <w:basedOn w:val="hinhChar"/>
    <w:link w:val="hinh1"/>
    <w:rsid w:val="00E2136D"/>
    <w:rPr>
      <w:rFonts w:ascii="Times New Roman" w:hAnsi="Times New Roman"/>
      <w:b w:val="0"/>
      <w:bCs/>
      <w:caps w:val="0"/>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Normal"/>
    <w:qFormat/>
    <w:rsid w:val="00BC4A85"/>
    <w:pPr>
      <w:spacing w:after="120" w:line="312" w:lineRule="auto"/>
      <w:ind w:firstLine="567"/>
      <w:jc w:val="both"/>
    </w:pPr>
    <w:rPr>
      <w:rFonts w:cs="Times New Roman"/>
      <w:noProof/>
      <w:color w:val="auto"/>
    </w:rPr>
  </w:style>
  <w:style w:type="paragraph" w:styleId="TOC5">
    <w:name w:val="toc 5"/>
    <w:basedOn w:val="Normal"/>
    <w:next w:val="Normal"/>
    <w:autoRedefine/>
    <w:uiPriority w:val="39"/>
    <w:unhideWhenUsed/>
    <w:rsid w:val="00A30447"/>
    <w:pPr>
      <w:tabs>
        <w:tab w:val="right" w:leader="dot" w:pos="9064"/>
      </w:tabs>
      <w:spacing w:after="100"/>
    </w:pPr>
  </w:style>
  <w:style w:type="paragraph" w:customStyle="1" w:styleId="nd-">
    <w:name w:val=".nd-"/>
    <w:basedOn w:val="nd"/>
    <w:qFormat/>
    <w:rsid w:val="00E25F95"/>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8F6377FF3C4A74952D64CF6480D4CC"/>
        <w:category>
          <w:name w:val="General"/>
          <w:gallery w:val="placeholder"/>
        </w:category>
        <w:types>
          <w:type w:val="bbPlcHdr"/>
        </w:types>
        <w:behaviors>
          <w:behavior w:val="content"/>
        </w:behaviors>
        <w:guid w:val="{9297037F-1D99-4E79-B99B-ABCEB312E9E2}"/>
      </w:docPartPr>
      <w:docPartBody>
        <w:p w:rsidR="000C5C5C" w:rsidRDefault="00A05F06" w:rsidP="00A05F06">
          <w:pPr>
            <w:pStyle w:val="488F6377FF3C4A74952D64CF6480D4CC"/>
          </w:pPr>
          <w:r w:rsidRPr="00D44D44">
            <w:t>Aino Rebane</w:t>
          </w:r>
        </w:p>
      </w:docPartBody>
    </w:docPart>
    <w:docPart>
      <w:docPartPr>
        <w:name w:val="BE86CCDC3C654003805BABF6A5BEEA50"/>
        <w:category>
          <w:name w:val="General"/>
          <w:gallery w:val="placeholder"/>
        </w:category>
        <w:types>
          <w:type w:val="bbPlcHdr"/>
        </w:types>
        <w:behaviors>
          <w:behavior w:val="content"/>
        </w:behaviors>
        <w:guid w:val="{824C2C18-C380-4E43-A03D-312B3629E991}"/>
      </w:docPartPr>
      <w:docPartBody>
        <w:p w:rsidR="000C5C5C" w:rsidRDefault="00A05F06" w:rsidP="00A05F06">
          <w:pPr>
            <w:pStyle w:val="BE86CCDC3C654003805BABF6A5BEEA50"/>
          </w:pPr>
          <w:r w:rsidRPr="00D44D44">
            <w:t>Aino Rebane</w:t>
          </w:r>
        </w:p>
      </w:docPartBody>
    </w:docPart>
    <w:docPart>
      <w:docPartPr>
        <w:name w:val="C5FEB80FEAEC47B2B8C5936A762953F7"/>
        <w:category>
          <w:name w:val="General"/>
          <w:gallery w:val="placeholder"/>
        </w:category>
        <w:types>
          <w:type w:val="bbPlcHdr"/>
        </w:types>
        <w:behaviors>
          <w:behavior w:val="content"/>
        </w:behaviors>
        <w:guid w:val="{D6236BB3-EE75-4272-AA14-C2BEFEC61600}"/>
      </w:docPartPr>
      <w:docPartBody>
        <w:p w:rsidR="000C5C5C" w:rsidRDefault="00A05F06" w:rsidP="00A05F06">
          <w:pPr>
            <w:pStyle w:val="C5FEB80FEAEC47B2B8C5936A762953F7"/>
          </w:pPr>
          <w:r w:rsidRPr="00D44D44">
            <w:t>Aino Rebane</w:t>
          </w:r>
        </w:p>
      </w:docPartBody>
    </w:docPart>
    <w:docPart>
      <w:docPartPr>
        <w:name w:val="0317041582A840E0BD708F4A990F0DCD"/>
        <w:category>
          <w:name w:val="General"/>
          <w:gallery w:val="placeholder"/>
        </w:category>
        <w:types>
          <w:type w:val="bbPlcHdr"/>
        </w:types>
        <w:behaviors>
          <w:behavior w:val="content"/>
        </w:behaviors>
        <w:guid w:val="{CF8F79E9-1804-4FD5-984B-A0C2EE049693}"/>
      </w:docPartPr>
      <w:docPartBody>
        <w:p w:rsidR="000C5C5C" w:rsidRDefault="00A05F06" w:rsidP="00A05F06">
          <w:pPr>
            <w:pStyle w:val="0317041582A840E0BD708F4A990F0DCD"/>
          </w:pPr>
          <w:r>
            <w:t>12</w:t>
          </w:r>
        </w:p>
      </w:docPartBody>
    </w:docPart>
    <w:docPart>
      <w:docPartPr>
        <w:name w:val="0F24E00BD70A4D77A44DE17CF1911691"/>
        <w:category>
          <w:name w:val="General"/>
          <w:gallery w:val="placeholder"/>
        </w:category>
        <w:types>
          <w:type w:val="bbPlcHdr"/>
        </w:types>
        <w:behaviors>
          <w:behavior w:val="content"/>
        </w:behaviors>
        <w:guid w:val="{BFE71CAE-C29C-44BE-B70F-0C24EBB36629}"/>
      </w:docPartPr>
      <w:docPartBody>
        <w:p w:rsidR="000C5C5C" w:rsidRDefault="00A05F06" w:rsidP="00A05F06">
          <w:pPr>
            <w:pStyle w:val="0F24E00BD70A4D77A44DE17CF1911691"/>
          </w:pPr>
          <w:r w:rsidRPr="00D44D44">
            <w:t>Introduction to solving variables &gt; solving x</w:t>
          </w:r>
        </w:p>
      </w:docPartBody>
    </w:docPart>
    <w:docPart>
      <w:docPartPr>
        <w:name w:val="3EF8A4993AB14BFE83CF227DA83E49F8"/>
        <w:category>
          <w:name w:val="General"/>
          <w:gallery w:val="placeholder"/>
        </w:category>
        <w:types>
          <w:type w:val="bbPlcHdr"/>
        </w:types>
        <w:behaviors>
          <w:behavior w:val="content"/>
        </w:behaviors>
        <w:guid w:val="{0EE209FC-72D0-40F8-9307-FF1E0D30292A}"/>
      </w:docPartPr>
      <w:docPartBody>
        <w:p w:rsidR="000C5C5C" w:rsidRDefault="00A05F06" w:rsidP="00A05F06">
          <w:pPr>
            <w:pStyle w:val="3EF8A4993AB14BFE83CF227DA83E49F8"/>
          </w:pPr>
          <w:r w:rsidRPr="00D44D44">
            <w:t>Lorem Ipsum</w:t>
          </w:r>
        </w:p>
      </w:docPartBody>
    </w:docPart>
    <w:docPart>
      <w:docPartPr>
        <w:name w:val="26582CA27E8643FC9CB865072BFF4950"/>
        <w:category>
          <w:name w:val="General"/>
          <w:gallery w:val="placeholder"/>
        </w:category>
        <w:types>
          <w:type w:val="bbPlcHdr"/>
        </w:types>
        <w:behaviors>
          <w:behavior w:val="content"/>
        </w:behaviors>
        <w:guid w:val="{7001A7F0-D1F8-49CF-85FD-8D7D45397942}"/>
      </w:docPartPr>
      <w:docPartBody>
        <w:p w:rsidR="000C5C5C" w:rsidRDefault="00A05F06" w:rsidP="00A05F06">
          <w:pPr>
            <w:pStyle w:val="26582CA27E8643FC9CB865072BFF4950"/>
          </w:pPr>
          <w:r w:rsidRPr="00D44D44">
            <w:t>Aino Rebane</w:t>
          </w:r>
        </w:p>
      </w:docPartBody>
    </w:docPart>
    <w:docPart>
      <w:docPartPr>
        <w:name w:val="8FFAFBCE5A1D4F72B5F4D741D2CE9486"/>
        <w:category>
          <w:name w:val="General"/>
          <w:gallery w:val="placeholder"/>
        </w:category>
        <w:types>
          <w:type w:val="bbPlcHdr"/>
        </w:types>
        <w:behaviors>
          <w:behavior w:val="content"/>
        </w:behaviors>
        <w:guid w:val="{2BA71585-EBAC-4FE3-8BD9-305ED45679B5}"/>
      </w:docPartPr>
      <w:docPartBody>
        <w:p w:rsidR="000C5C5C" w:rsidRDefault="00A05F06" w:rsidP="00A05F06">
          <w:pPr>
            <w:pStyle w:val="8FFAFBCE5A1D4F72B5F4D741D2CE9486"/>
          </w:pPr>
          <w:r w:rsidRPr="00D44D44">
            <w:t>Aino Rebane</w:t>
          </w:r>
        </w:p>
      </w:docPartBody>
    </w:docPart>
    <w:docPart>
      <w:docPartPr>
        <w:name w:val="9673BD536F8045F88D6D3AED657F930F"/>
        <w:category>
          <w:name w:val="General"/>
          <w:gallery w:val="placeholder"/>
        </w:category>
        <w:types>
          <w:type w:val="bbPlcHdr"/>
        </w:types>
        <w:behaviors>
          <w:behavior w:val="content"/>
        </w:behaviors>
        <w:guid w:val="{724D12A4-C8BA-4727-BDDE-05266F8DB23A}"/>
      </w:docPartPr>
      <w:docPartBody>
        <w:p w:rsidR="000C5C5C" w:rsidRDefault="00A05F06" w:rsidP="00A05F06">
          <w:pPr>
            <w:pStyle w:val="9673BD536F8045F88D6D3AED657F930F"/>
          </w:pPr>
          <w:r w:rsidRPr="00D44D44">
            <w:t>Aino Rebane</w:t>
          </w:r>
        </w:p>
      </w:docPartBody>
    </w:docPart>
    <w:docPart>
      <w:docPartPr>
        <w:name w:val="78D6543E70464CB486809E9BA49A69B5"/>
        <w:category>
          <w:name w:val="General"/>
          <w:gallery w:val="placeholder"/>
        </w:category>
        <w:types>
          <w:type w:val="bbPlcHdr"/>
        </w:types>
        <w:behaviors>
          <w:behavior w:val="content"/>
        </w:behaviors>
        <w:guid w:val="{AF024DAF-5643-4915-95E2-F256ACE955FE}"/>
      </w:docPartPr>
      <w:docPartBody>
        <w:p w:rsidR="000C5C5C" w:rsidRDefault="00A05F06" w:rsidP="00A05F06">
          <w:pPr>
            <w:pStyle w:val="78D6543E70464CB486809E9BA49A69B5"/>
          </w:pPr>
          <w:r w:rsidRPr="00D44D44">
            <w:t>Lorem Ipsum</w:t>
          </w:r>
        </w:p>
      </w:docPartBody>
    </w:docPart>
    <w:docPart>
      <w:docPartPr>
        <w:name w:val="366D7EC63A12486B862C200CE241E625"/>
        <w:category>
          <w:name w:val="General"/>
          <w:gallery w:val="placeholder"/>
        </w:category>
        <w:types>
          <w:type w:val="bbPlcHdr"/>
        </w:types>
        <w:behaviors>
          <w:behavior w:val="content"/>
        </w:behaviors>
        <w:guid w:val="{B8F4095D-A43A-4326-A17E-D69BE41F48E0}"/>
      </w:docPartPr>
      <w:docPartBody>
        <w:p w:rsidR="000C5C5C" w:rsidRDefault="00A05F06" w:rsidP="00A05F06">
          <w:pPr>
            <w:pStyle w:val="366D7EC63A12486B862C200CE241E625"/>
          </w:pPr>
          <w:r w:rsidRPr="00D44D44">
            <w:t>Lorem Ipsum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06"/>
    <w:rsid w:val="00034E38"/>
    <w:rsid w:val="0005172C"/>
    <w:rsid w:val="000C5C5C"/>
    <w:rsid w:val="0010205F"/>
    <w:rsid w:val="001B30FD"/>
    <w:rsid w:val="001E780F"/>
    <w:rsid w:val="00375083"/>
    <w:rsid w:val="0044677B"/>
    <w:rsid w:val="00465664"/>
    <w:rsid w:val="004D638E"/>
    <w:rsid w:val="00556523"/>
    <w:rsid w:val="005B014F"/>
    <w:rsid w:val="00731D0D"/>
    <w:rsid w:val="007E1743"/>
    <w:rsid w:val="00854CA3"/>
    <w:rsid w:val="009627D6"/>
    <w:rsid w:val="00A05F06"/>
    <w:rsid w:val="00B1553C"/>
    <w:rsid w:val="00B54D83"/>
    <w:rsid w:val="00B67712"/>
    <w:rsid w:val="00BC7A5D"/>
    <w:rsid w:val="00C5230D"/>
    <w:rsid w:val="00FF1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8F6377FF3C4A74952D64CF6480D4CC">
    <w:name w:val="488F6377FF3C4A74952D64CF6480D4CC"/>
    <w:rsid w:val="00A05F06"/>
  </w:style>
  <w:style w:type="paragraph" w:customStyle="1" w:styleId="BE86CCDC3C654003805BABF6A5BEEA50">
    <w:name w:val="BE86CCDC3C654003805BABF6A5BEEA50"/>
    <w:rsid w:val="00A05F06"/>
  </w:style>
  <w:style w:type="paragraph" w:customStyle="1" w:styleId="C5FEB80FEAEC47B2B8C5936A762953F7">
    <w:name w:val="C5FEB80FEAEC47B2B8C5936A762953F7"/>
    <w:rsid w:val="00A05F06"/>
  </w:style>
  <w:style w:type="paragraph" w:customStyle="1" w:styleId="0317041582A840E0BD708F4A990F0DCD">
    <w:name w:val="0317041582A840E0BD708F4A990F0DCD"/>
    <w:rsid w:val="00A05F06"/>
  </w:style>
  <w:style w:type="paragraph" w:customStyle="1" w:styleId="0F24E00BD70A4D77A44DE17CF1911691">
    <w:name w:val="0F24E00BD70A4D77A44DE17CF1911691"/>
    <w:rsid w:val="00A05F06"/>
  </w:style>
  <w:style w:type="paragraph" w:customStyle="1" w:styleId="3EF8A4993AB14BFE83CF227DA83E49F8">
    <w:name w:val="3EF8A4993AB14BFE83CF227DA83E49F8"/>
    <w:rsid w:val="00A05F06"/>
  </w:style>
  <w:style w:type="paragraph" w:customStyle="1" w:styleId="26582CA27E8643FC9CB865072BFF4950">
    <w:name w:val="26582CA27E8643FC9CB865072BFF4950"/>
    <w:rsid w:val="00A05F06"/>
  </w:style>
  <w:style w:type="paragraph" w:customStyle="1" w:styleId="8FFAFBCE5A1D4F72B5F4D741D2CE9486">
    <w:name w:val="8FFAFBCE5A1D4F72B5F4D741D2CE9486"/>
    <w:rsid w:val="00A05F06"/>
  </w:style>
  <w:style w:type="paragraph" w:customStyle="1" w:styleId="9673BD536F8045F88D6D3AED657F930F">
    <w:name w:val="9673BD536F8045F88D6D3AED657F930F"/>
    <w:rsid w:val="00A05F06"/>
  </w:style>
  <w:style w:type="paragraph" w:customStyle="1" w:styleId="78D6543E70464CB486809E9BA49A69B5">
    <w:name w:val="78D6543E70464CB486809E9BA49A69B5"/>
    <w:rsid w:val="00A05F06"/>
  </w:style>
  <w:style w:type="paragraph" w:customStyle="1" w:styleId="366D7EC63A12486B862C200CE241E625">
    <w:name w:val="366D7EC63A12486B862C200CE241E625"/>
    <w:rsid w:val="00A05F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11292</Words>
  <Characters>48010</Characters>
  <Application>Microsoft Office Word</Application>
  <DocSecurity>0</DocSecurity>
  <Lines>400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pat</cp:lastModifiedBy>
  <cp:revision>2</cp:revision>
  <dcterms:created xsi:type="dcterms:W3CDTF">2026-09-28T04:58:00Z</dcterms:created>
  <dcterms:modified xsi:type="dcterms:W3CDTF">2026-09-28T04:58:00Z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